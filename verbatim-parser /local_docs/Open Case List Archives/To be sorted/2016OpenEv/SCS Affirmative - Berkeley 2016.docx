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6E0485" w14:textId="38A8E9B4" w:rsidR="00A95652" w:rsidRDefault="008A246E" w:rsidP="002E760A">
      <w:pPr>
        <w:pStyle w:val="Heading1"/>
      </w:pPr>
      <w:r>
        <w:t>SCS Aff</w:t>
      </w:r>
    </w:p>
    <w:p w14:paraId="5AB02214" w14:textId="77777777" w:rsidR="00B408A5" w:rsidRDefault="00B408A5" w:rsidP="000F7C0C">
      <w:pPr>
        <w:pStyle w:val="Heading1"/>
      </w:pPr>
      <w:r>
        <w:lastRenderedPageBreak/>
        <w:t>Informational Background</w:t>
      </w:r>
    </w:p>
    <w:p w14:paraId="32184936" w14:textId="77777777" w:rsidR="00B408A5" w:rsidRDefault="00B408A5" w:rsidP="00B408A5">
      <w:pPr>
        <w:pStyle w:val="Heading2"/>
      </w:pPr>
      <w:r>
        <w:lastRenderedPageBreak/>
        <w:t>9-Dash Line</w:t>
      </w:r>
    </w:p>
    <w:p w14:paraId="68BD5E54" w14:textId="77777777" w:rsidR="00B408A5" w:rsidRDefault="00B408A5" w:rsidP="00B408A5">
      <w:pPr>
        <w:pStyle w:val="Heading4"/>
      </w:pPr>
      <w:r>
        <w:t>What is the 9-Dash Line?</w:t>
      </w:r>
    </w:p>
    <w:p w14:paraId="43D8A1D2" w14:textId="77777777" w:rsidR="00B408A5" w:rsidRPr="00B408A5" w:rsidRDefault="00B408A5" w:rsidP="00B408A5">
      <w:pPr>
        <w:rPr>
          <w:rStyle w:val="Style13ptBold"/>
          <w:b w:val="0"/>
        </w:rPr>
      </w:pPr>
      <w:r>
        <w:rPr>
          <w:rStyle w:val="Style13ptBold"/>
        </w:rPr>
        <w:t xml:space="preserve">Council on Foreign Relations </w:t>
      </w:r>
      <w:r w:rsidRPr="00B408A5">
        <w:rPr>
          <w:rStyle w:val="Style13ptBold"/>
          <w:b w:val="0"/>
          <w:sz w:val="20"/>
        </w:rPr>
        <w:t>(http://www.cfr.org/china/south-china-sea-tensions/p29790)</w:t>
      </w:r>
    </w:p>
    <w:p w14:paraId="68C4BEF1" w14:textId="77777777" w:rsidR="00B408A5" w:rsidRDefault="00B408A5" w:rsidP="00B408A5">
      <w:r w:rsidRPr="00804E40">
        <w:rPr>
          <w:b/>
          <w:sz w:val="24"/>
          <w:szCs w:val="24"/>
          <w:highlight w:val="cyan"/>
          <w:u w:val="single"/>
        </w:rPr>
        <w:t>The 9-Dash line is a</w:t>
      </w:r>
      <w:r>
        <w:t xml:space="preserve"> controversial </w:t>
      </w:r>
      <w:r w:rsidRPr="00804E40">
        <w:rPr>
          <w:b/>
          <w:sz w:val="24"/>
          <w:szCs w:val="24"/>
          <w:highlight w:val="cyan"/>
          <w:u w:val="single"/>
        </w:rPr>
        <w:t>demarcation line used by China</w:t>
      </w:r>
      <w:r>
        <w:t xml:space="preserve"> for its claim </w:t>
      </w:r>
      <w:r w:rsidRPr="00804E40">
        <w:rPr>
          <w:b/>
          <w:sz w:val="24"/>
          <w:szCs w:val="24"/>
          <w:highlight w:val="cyan"/>
          <w:u w:val="single"/>
        </w:rPr>
        <w:t xml:space="preserve">to territories and waters in the South China Sea, </w:t>
      </w:r>
      <w:r>
        <w:t xml:space="preserve">most notably over the Scarborough Shoal and the Paracel and Spratly Islands—the two most important disputed island groups. </w:t>
      </w:r>
      <w:r w:rsidRPr="00804E40">
        <w:rPr>
          <w:b/>
          <w:sz w:val="24"/>
          <w:szCs w:val="24"/>
          <w:highlight w:val="cyan"/>
          <w:u w:val="single"/>
        </w:rPr>
        <w:t>The line,</w:t>
      </w:r>
      <w:r>
        <w:t xml:space="preserve"> which </w:t>
      </w:r>
      <w:r w:rsidRPr="00804E40">
        <w:rPr>
          <w:b/>
          <w:sz w:val="24"/>
          <w:szCs w:val="24"/>
          <w:highlight w:val="cyan"/>
          <w:u w:val="single"/>
        </w:rPr>
        <w:t>is contested by the Philippines, Brunei, Malaysia, Taiwan, and Vietnam</w:t>
      </w:r>
      <w:r>
        <w:t xml:space="preserve">, encompasses virtually the entire South China Sea region and caused immediate controversy when China submitted a map to the UN in 2009 that included the demarcation. Beijing's issuance of a new passport in late 2012 containing a map of the disputed region based on the line drew fresh international criticism and backlash. ASEAN countries have contested this boundary, </w:t>
      </w:r>
      <w:r w:rsidRPr="00804E40">
        <w:rPr>
          <w:b/>
          <w:sz w:val="24"/>
          <w:szCs w:val="24"/>
          <w:highlight w:val="cyan"/>
          <w:u w:val="single"/>
        </w:rPr>
        <w:t>but China has insisted on the historical legitimacy of the line</w:t>
      </w:r>
      <w:r>
        <w:t xml:space="preserve"> based on survey expeditions, fishing activities, and naval patrols dating as far back as the fifteenth century, putting it at odds with the boundaries UNCLOS has enforced for the region since 1994.</w:t>
      </w:r>
    </w:p>
    <w:p w14:paraId="5EDE1298" w14:textId="77777777" w:rsidR="00B408A5" w:rsidRDefault="00B408A5" w:rsidP="00B408A5">
      <w:pPr>
        <w:pStyle w:val="Heading2"/>
      </w:pPr>
      <w:r>
        <w:lastRenderedPageBreak/>
        <w:t>Territorial vs. Maritime Disputes</w:t>
      </w:r>
    </w:p>
    <w:p w14:paraId="087C3268" w14:textId="77777777" w:rsidR="00B408A5" w:rsidRDefault="00B408A5" w:rsidP="00B408A5">
      <w:pPr>
        <w:pStyle w:val="Heading4"/>
      </w:pPr>
      <w:r>
        <w:t>The primary conflict isn’t purely about territory, but relates to how territory delimits maritime rights</w:t>
      </w:r>
    </w:p>
    <w:p w14:paraId="1FA66373" w14:textId="77777777" w:rsidR="00B408A5" w:rsidRPr="00B408A5" w:rsidRDefault="00B408A5" w:rsidP="00B408A5">
      <w:pPr>
        <w:rPr>
          <w:rStyle w:val="Style13ptBold"/>
          <w:b w:val="0"/>
        </w:rPr>
      </w:pPr>
      <w:r>
        <w:rPr>
          <w:rStyle w:val="Style13ptBold"/>
        </w:rPr>
        <w:t xml:space="preserve">Council on Foreign Relations </w:t>
      </w:r>
      <w:r w:rsidRPr="00B408A5">
        <w:rPr>
          <w:rStyle w:val="Style13ptBold"/>
          <w:b w:val="0"/>
          <w:sz w:val="20"/>
        </w:rPr>
        <w:t>(http://www.cfr.org/china/south-china-sea-tensions/p29790)</w:t>
      </w:r>
    </w:p>
    <w:p w14:paraId="4D41F7F0" w14:textId="77777777" w:rsidR="00B408A5" w:rsidRPr="007E234C" w:rsidRDefault="00B408A5" w:rsidP="00B408A5">
      <w:pPr>
        <w:rPr>
          <w:b/>
          <w:sz w:val="24"/>
          <w:szCs w:val="24"/>
          <w:highlight w:val="cyan"/>
          <w:u w:val="single"/>
        </w:rPr>
      </w:pPr>
      <w:r w:rsidRPr="007E234C">
        <w:rPr>
          <w:b/>
          <w:sz w:val="24"/>
          <w:szCs w:val="24"/>
          <w:highlight w:val="cyan"/>
          <w:u w:val="single"/>
        </w:rPr>
        <w:t>The South China Sea comprises a stretch of roughly 1.4 million square miles</w:t>
      </w:r>
      <w:r>
        <w:t xml:space="preserve"> in the Pacific Ocean that encompasses an area from the Singapore and Malacca Straits to the Strait of Taiwan, spanning west of the Philippines, north of Indonesia, and east of Vietnam. The South China Sea islands number in the hundreds, although the largest and most contentious territories include the Spratly Islands, Paracel Islands, Pratas Islands, Macclesfield Bank, and Scarborough Shoal, to which all of the six major Southeast Asian nations lay various claims. </w:t>
      </w:r>
      <w:r w:rsidRPr="007E234C">
        <w:rPr>
          <w:b/>
          <w:sz w:val="24"/>
          <w:szCs w:val="24"/>
          <w:highlight w:val="cyan"/>
          <w:u w:val="single"/>
        </w:rPr>
        <w:t>The islands are mostly uninhabited and have never had an indigenous population</w:t>
      </w:r>
      <w:r>
        <w:t>, making the issue of historical sovereignty a thorny one to resolve</w:t>
      </w:r>
      <w:r w:rsidRPr="007E234C">
        <w:rPr>
          <w:b/>
          <w:sz w:val="24"/>
          <w:szCs w:val="24"/>
          <w:highlight w:val="cyan"/>
          <w:u w:val="single"/>
        </w:rPr>
        <w:t>. The disputes aren't limited to land, however; each country has an Exclusive Economic Zone</w:t>
      </w:r>
      <w:r>
        <w:t xml:space="preserve"> (EEZ), </w:t>
      </w:r>
      <w:r w:rsidRPr="007E234C">
        <w:rPr>
          <w:b/>
          <w:sz w:val="24"/>
          <w:szCs w:val="24"/>
          <w:highlight w:val="cyan"/>
          <w:u w:val="single"/>
        </w:rPr>
        <w:t>prescribed by the</w:t>
      </w:r>
      <w:r>
        <w:t xml:space="preserve"> 1982 United Nations </w:t>
      </w:r>
      <w:r w:rsidRPr="007E234C">
        <w:rPr>
          <w:b/>
          <w:sz w:val="24"/>
          <w:szCs w:val="24"/>
          <w:highlight w:val="cyan"/>
          <w:u w:val="single"/>
        </w:rPr>
        <w:t>Convention on the Law of the Sea</w:t>
      </w:r>
      <w:r>
        <w:t xml:space="preserve"> (UNCLOS), over which it has special rights to marine resources and energy exploration and production. </w:t>
      </w:r>
      <w:r w:rsidRPr="007E234C">
        <w:rPr>
          <w:b/>
          <w:sz w:val="24"/>
          <w:szCs w:val="24"/>
          <w:highlight w:val="cyan"/>
          <w:u w:val="single"/>
        </w:rPr>
        <w:t>An EEZ spans outward 200 nautical miles from the coast of the each state's territorial sea, and may include the continental shelf beyond the 200-mile limit. These zones come into play during disputes over sea territory, as displayed in China's December 2012 spat with Vietnam over oil and fishing activity in the waters near the Paracel Islands.</w:t>
      </w:r>
    </w:p>
    <w:p w14:paraId="76D17EC3" w14:textId="77777777" w:rsidR="000F7C0C" w:rsidRDefault="00DD1DF0" w:rsidP="000F7C0C">
      <w:pPr>
        <w:pStyle w:val="Heading1"/>
      </w:pPr>
      <w:r>
        <w:lastRenderedPageBreak/>
        <w:t>SCS Aff</w:t>
      </w:r>
    </w:p>
    <w:p w14:paraId="5DF8F11B" w14:textId="085E8DFB" w:rsidR="00D51C29" w:rsidRDefault="00D51C29" w:rsidP="00D51C29">
      <w:pPr>
        <w:pStyle w:val="Heading2"/>
      </w:pPr>
      <w:r>
        <w:lastRenderedPageBreak/>
        <w:t>SCS 1AC</w:t>
      </w:r>
    </w:p>
    <w:p w14:paraId="324672CC" w14:textId="77777777" w:rsidR="006B7C64" w:rsidRDefault="00BA534E" w:rsidP="006B7C64">
      <w:pPr>
        <w:pStyle w:val="Heading3"/>
      </w:pPr>
      <w:r>
        <w:lastRenderedPageBreak/>
        <w:t xml:space="preserve">Plan </w:t>
      </w:r>
    </w:p>
    <w:p w14:paraId="53AEDBB8" w14:textId="77777777" w:rsidR="00BA534E" w:rsidRDefault="00BA534E" w:rsidP="00BA534E">
      <w:pPr>
        <w:pStyle w:val="Heading4"/>
      </w:pPr>
      <w:r>
        <w:t>The United States federal government will convey through diplomatic channels to the People’s Republic of China that:</w:t>
      </w:r>
    </w:p>
    <w:p w14:paraId="762FF2FD" w14:textId="77777777" w:rsidR="00BA534E" w:rsidRDefault="00BA534E" w:rsidP="00BA534E">
      <w:r>
        <w:t>*If China or any other party fails to abide by the expectations of the United Nations Convent</w:t>
      </w:r>
      <w:r w:rsidR="00062746">
        <w:t>ion of the Law of the Sea</w:t>
      </w:r>
      <w:r>
        <w:t xml:space="preserve"> in the South China Sea, the United States will take diplomatic and economic action to sanction those parties</w:t>
      </w:r>
      <w:r w:rsidR="00062746">
        <w:t>; if those actions involve hostilities, the United States military will intervene</w:t>
      </w:r>
      <w:r>
        <w:t>;</w:t>
      </w:r>
    </w:p>
    <w:p w14:paraId="2889C940" w14:textId="4C7F7441" w:rsidR="00D61BFB" w:rsidRDefault="00D61BFB" w:rsidP="00BA534E">
      <w:r>
        <w:t xml:space="preserve">*The United States will not involve itself in commercial or non-military diplomatic </w:t>
      </w:r>
      <w:r w:rsidR="006B3908">
        <w:t>disputes in the South China Sea</w:t>
      </w:r>
      <w:r>
        <w:t xml:space="preserve">. Those disputes should be settled by the claimants through </w:t>
      </w:r>
      <w:r w:rsidR="005A6742">
        <w:t xml:space="preserve">any </w:t>
      </w:r>
      <w:r>
        <w:t>UNCLOS-consistent means</w:t>
      </w:r>
      <w:r w:rsidR="005A6742">
        <w:t>, including bilateral talks</w:t>
      </w:r>
      <w:r>
        <w:t xml:space="preserve">; </w:t>
      </w:r>
    </w:p>
    <w:p w14:paraId="48FA611C" w14:textId="509BB861" w:rsidR="00BA534E" w:rsidRDefault="00BA534E" w:rsidP="00BA534E">
      <w:r>
        <w:t xml:space="preserve">*If China </w:t>
      </w:r>
      <w:r w:rsidR="00D61BFB">
        <w:t xml:space="preserve">or another claimant </w:t>
      </w:r>
      <w:r>
        <w:t>escalates hostilities in the South China Sea against United States allies, the United States military will intervene</w:t>
      </w:r>
      <w:r w:rsidR="005A6742">
        <w:t>. Conversely, the United States will not initiate hostilities against any claimant, including China, involved in peaceful development or commercial shipping</w:t>
      </w:r>
      <w:r>
        <w:t>;</w:t>
      </w:r>
    </w:p>
    <w:p w14:paraId="486C463D" w14:textId="77777777" w:rsidR="00BA534E" w:rsidRDefault="00BA534E" w:rsidP="00BA534E">
      <w:r>
        <w:t>*The United States will conduct Freedom of Navigation Operations in the South China Sea within the 12-mile nautical zone of any disputed claim</w:t>
      </w:r>
      <w:r w:rsidR="00062746">
        <w:t>, including reclaimed Chinese “islands”,</w:t>
      </w:r>
      <w:r>
        <w:t xml:space="preserve"> and outside the 12-mile nautical zone of undisputed claims</w:t>
      </w:r>
      <w:r w:rsidR="00062746">
        <w:t>,</w:t>
      </w:r>
      <w:r>
        <w:t xml:space="preserve"> using typical innocent passage procedures in the latter, and;</w:t>
      </w:r>
    </w:p>
    <w:p w14:paraId="7CCF6E8B" w14:textId="1A855196" w:rsidR="00BA534E" w:rsidRPr="00BA534E" w:rsidRDefault="00BA534E" w:rsidP="00BA534E">
      <w:r>
        <w:t xml:space="preserve">*If China and other claimants establish </w:t>
      </w:r>
      <w:r w:rsidR="00DA3293">
        <w:t xml:space="preserve">and abide by </w:t>
      </w:r>
      <w:r>
        <w:t>joint development norms</w:t>
      </w:r>
      <w:r w:rsidR="00AE6D7D">
        <w:t xml:space="preserve">, cease </w:t>
      </w:r>
      <w:r w:rsidR="00D61BFB">
        <w:t xml:space="preserve">new </w:t>
      </w:r>
      <w:r w:rsidR="00AE6D7D">
        <w:t>military development in,</w:t>
      </w:r>
      <w:r>
        <w:t xml:space="preserve"> and </w:t>
      </w:r>
      <w:r w:rsidR="00AE6D7D">
        <w:t xml:space="preserve">establish and abide by </w:t>
      </w:r>
      <w:r>
        <w:t xml:space="preserve">a Code of Conduct for the </w:t>
      </w:r>
      <w:r w:rsidR="000B365F">
        <w:t xml:space="preserve">maritime areas of </w:t>
      </w:r>
      <w:r>
        <w:t xml:space="preserve">South China Sea, the United States will support </w:t>
      </w:r>
      <w:r w:rsidR="00AE6D7D">
        <w:t>UNCLOS-consistent</w:t>
      </w:r>
      <w:r w:rsidR="002E56A7">
        <w:t>, legally disclosed</w:t>
      </w:r>
      <w:r>
        <w:t xml:space="preserve"> Chinese territorial </w:t>
      </w:r>
      <w:r w:rsidR="00AE6D7D">
        <w:t>claims in the South China Sea</w:t>
      </w:r>
      <w:r>
        <w:t xml:space="preserve">. </w:t>
      </w:r>
      <w:r w:rsidR="00F735D2">
        <w:t xml:space="preserve">If claimants interfere with legitimate, UNCLOS-consistent Chinese territorial claims, the United States will take diplomatic and economic action to sanction those parties. If those actions involve hostilities, the United States military will intervene. </w:t>
      </w:r>
    </w:p>
    <w:p w14:paraId="3CD0C946" w14:textId="77777777" w:rsidR="00DD1DF0" w:rsidRDefault="00B26FD7" w:rsidP="00D51C29">
      <w:pPr>
        <w:pStyle w:val="Heading3"/>
      </w:pPr>
      <w:r>
        <w:lastRenderedPageBreak/>
        <w:t>Contention 1 – Inherency</w:t>
      </w:r>
    </w:p>
    <w:p w14:paraId="30C66928" w14:textId="77777777" w:rsidR="005F16D4" w:rsidRDefault="005F16D4" w:rsidP="00B26FD7">
      <w:pPr>
        <w:pStyle w:val="Heading4"/>
      </w:pPr>
      <w:r>
        <w:t>The U.S. is not enforcing red lines in the SCS now</w:t>
      </w:r>
    </w:p>
    <w:p w14:paraId="46BCFE7E" w14:textId="77777777" w:rsidR="005F16D4" w:rsidRPr="005F16D4" w:rsidRDefault="005F16D4" w:rsidP="005F16D4">
      <w:pPr>
        <w:rPr>
          <w:rStyle w:val="Style13ptBold"/>
          <w:b w:val="0"/>
        </w:rPr>
      </w:pPr>
      <w:r>
        <w:rPr>
          <w:rStyle w:val="Style13ptBold"/>
        </w:rPr>
        <w:t>Jennings 15</w:t>
      </w:r>
      <w:r>
        <w:rPr>
          <w:rStyle w:val="Style13ptBold"/>
          <w:b w:val="0"/>
        </w:rPr>
        <w:t xml:space="preserve"> </w:t>
      </w:r>
      <w:r w:rsidRPr="005F16D4">
        <w:rPr>
          <w:rStyle w:val="Style13ptBold"/>
          <w:b w:val="0"/>
          <w:sz w:val="14"/>
        </w:rPr>
        <w:t>(Peter, director of the Australian Strategic Policy Institute, “The International Community &amp; the Strategic Balance in the South China Sea”, https://csis-prod.s3.amazonaws.com/s3fs-public/legacy_files/files/publication/151110_Hiebert_ExaminingSouthChinaSea_Web.pdf)</w:t>
      </w:r>
    </w:p>
    <w:p w14:paraId="5B7C153E" w14:textId="77777777" w:rsidR="005F16D4" w:rsidRPr="007E234C" w:rsidRDefault="005F16D4" w:rsidP="005F16D4">
      <w:pPr>
        <w:rPr>
          <w:b/>
          <w:sz w:val="24"/>
          <w:szCs w:val="24"/>
          <w:highlight w:val="cyan"/>
          <w:u w:val="single"/>
        </w:rPr>
      </w:pPr>
      <w:r w:rsidRPr="007E234C">
        <w:rPr>
          <w:b/>
          <w:sz w:val="24"/>
          <w:szCs w:val="24"/>
          <w:highlight w:val="cyan"/>
          <w:u w:val="single"/>
        </w:rPr>
        <w:t xml:space="preserve">Competition in the South China Sea </w:t>
      </w:r>
      <w:r w:rsidRPr="0081547C">
        <w:rPr>
          <w:sz w:val="16"/>
        </w:rPr>
        <w:t xml:space="preserve">also </w:t>
      </w:r>
      <w:r w:rsidRPr="007E234C">
        <w:rPr>
          <w:b/>
          <w:sz w:val="24"/>
          <w:szCs w:val="24"/>
          <w:highlight w:val="cyan"/>
          <w:u w:val="single"/>
        </w:rPr>
        <w:t xml:space="preserve">plays out in a wider </w:t>
      </w:r>
      <w:r w:rsidRPr="0081547C">
        <w:rPr>
          <w:sz w:val="16"/>
        </w:rPr>
        <w:t xml:space="preserve">strategic </w:t>
      </w:r>
      <w:r w:rsidRPr="007E234C">
        <w:rPr>
          <w:b/>
          <w:sz w:val="24"/>
          <w:szCs w:val="24"/>
          <w:highlight w:val="cyan"/>
          <w:u w:val="single"/>
        </w:rPr>
        <w:t>context of the growth of Chinese influence</w:t>
      </w:r>
      <w:r>
        <w:t xml:space="preserve"> and of relations </w:t>
      </w:r>
      <w:r w:rsidRPr="007E234C">
        <w:rPr>
          <w:b/>
          <w:sz w:val="24"/>
          <w:szCs w:val="24"/>
          <w:highlight w:val="cyan"/>
          <w:u w:val="single"/>
        </w:rPr>
        <w:t>between the major powers. If</w:t>
      </w:r>
      <w:r>
        <w:t xml:space="preserve"> the broad sweep of</w:t>
      </w:r>
      <w:r w:rsidRPr="007E234C">
        <w:rPr>
          <w:b/>
          <w:sz w:val="24"/>
          <w:szCs w:val="24"/>
          <w:highlight w:val="cyan"/>
          <w:u w:val="single"/>
        </w:rPr>
        <w:t xml:space="preserve"> relations between China and the U</w:t>
      </w:r>
      <w:r w:rsidRPr="0081547C">
        <w:rPr>
          <w:sz w:val="16"/>
        </w:rPr>
        <w:t>nited</w:t>
      </w:r>
      <w:r w:rsidRPr="007E234C">
        <w:rPr>
          <w:b/>
          <w:sz w:val="24"/>
          <w:szCs w:val="24"/>
          <w:highlight w:val="cyan"/>
          <w:u w:val="single"/>
        </w:rPr>
        <w:t xml:space="preserve"> S</w:t>
      </w:r>
      <w:r w:rsidRPr="0081547C">
        <w:rPr>
          <w:sz w:val="16"/>
        </w:rPr>
        <w:t>tates</w:t>
      </w:r>
      <w:r w:rsidRPr="007E234C">
        <w:rPr>
          <w:b/>
          <w:sz w:val="24"/>
          <w:szCs w:val="24"/>
          <w:highlight w:val="cyan"/>
          <w:u w:val="single"/>
        </w:rPr>
        <w:t xml:space="preserve"> is positive</w:t>
      </w:r>
      <w:r>
        <w:t xml:space="preserve">, </w:t>
      </w:r>
      <w:r w:rsidRPr="0081547C">
        <w:rPr>
          <w:rStyle w:val="StyleUnderline"/>
          <w:highlight w:val="yellow"/>
        </w:rPr>
        <w:t>that</w:t>
      </w:r>
      <w:r>
        <w:t xml:space="preserve"> </w:t>
      </w:r>
      <w:r w:rsidRPr="007E234C">
        <w:rPr>
          <w:b/>
          <w:sz w:val="24"/>
          <w:szCs w:val="24"/>
          <w:highlight w:val="cyan"/>
          <w:u w:val="single"/>
        </w:rPr>
        <w:t>could result in Washington being reluctant to challenge Chinese behavior in the S</w:t>
      </w:r>
      <w:r w:rsidRPr="0081547C">
        <w:t>outh</w:t>
      </w:r>
      <w:r w:rsidRPr="007E234C">
        <w:rPr>
          <w:b/>
          <w:sz w:val="24"/>
          <w:szCs w:val="24"/>
          <w:highlight w:val="cyan"/>
          <w:u w:val="single"/>
        </w:rPr>
        <w:t xml:space="preserve"> C</w:t>
      </w:r>
      <w:r w:rsidRPr="0081547C">
        <w:t>hina</w:t>
      </w:r>
      <w:r w:rsidRPr="007E234C">
        <w:rPr>
          <w:b/>
          <w:sz w:val="24"/>
          <w:szCs w:val="24"/>
          <w:highlight w:val="cyan"/>
          <w:u w:val="single"/>
        </w:rPr>
        <w:t xml:space="preserve"> S</w:t>
      </w:r>
      <w:r w:rsidRPr="0081547C">
        <w:t>ea</w:t>
      </w:r>
      <w:r w:rsidRPr="007E234C">
        <w:rPr>
          <w:b/>
          <w:sz w:val="24"/>
          <w:szCs w:val="24"/>
          <w:highlight w:val="cyan"/>
          <w:u w:val="single"/>
        </w:rPr>
        <w:t xml:space="preserve">. </w:t>
      </w:r>
      <w:r>
        <w:t xml:space="preserve">The same logic applies to the responses of other countries with interests in the region. </w:t>
      </w:r>
      <w:r w:rsidRPr="0081547C">
        <w:rPr>
          <w:sz w:val="16"/>
        </w:rPr>
        <w:t xml:space="preserve">Thus </w:t>
      </w:r>
      <w:r w:rsidRPr="007E234C">
        <w:rPr>
          <w:b/>
          <w:sz w:val="24"/>
          <w:szCs w:val="24"/>
          <w:highlight w:val="cyan"/>
          <w:u w:val="single"/>
        </w:rPr>
        <w:t xml:space="preserve">China </w:t>
      </w:r>
      <w:r w:rsidRPr="0081547C">
        <w:rPr>
          <w:sz w:val="16"/>
        </w:rPr>
        <w:t xml:space="preserve">pragmatically </w:t>
      </w:r>
      <w:r w:rsidRPr="007E234C">
        <w:rPr>
          <w:b/>
          <w:sz w:val="24"/>
          <w:szCs w:val="24"/>
          <w:highlight w:val="cyan"/>
          <w:u w:val="single"/>
        </w:rPr>
        <w:t xml:space="preserve">strengthens its position in the South China Sea by testing the limits of </w:t>
      </w:r>
      <w:r w:rsidRPr="0081547C">
        <w:rPr>
          <w:sz w:val="16"/>
        </w:rPr>
        <w:t>international</w:t>
      </w:r>
      <w:r w:rsidRPr="007E234C">
        <w:rPr>
          <w:b/>
          <w:sz w:val="24"/>
          <w:szCs w:val="24"/>
          <w:highlight w:val="cyan"/>
          <w:u w:val="single"/>
        </w:rPr>
        <w:t xml:space="preserve"> tolerance for its island construction </w:t>
      </w:r>
      <w:r w:rsidRPr="0081547C">
        <w:rPr>
          <w:sz w:val="16"/>
        </w:rPr>
        <w:t>and other activities.</w:t>
      </w:r>
      <w:r w:rsidRPr="0081547C">
        <w:rPr>
          <w:b/>
          <w:sz w:val="18"/>
          <w:szCs w:val="24"/>
          <w:highlight w:val="cyan"/>
          <w:u w:val="single"/>
        </w:rPr>
        <w:t xml:space="preserve"> </w:t>
      </w:r>
      <w:r w:rsidRPr="0081547C">
        <w:rPr>
          <w:sz w:val="16"/>
        </w:rPr>
        <w:t>So far</w:t>
      </w:r>
      <w:r w:rsidRPr="0081547C">
        <w:rPr>
          <w:b/>
          <w:sz w:val="18"/>
          <w:szCs w:val="24"/>
          <w:highlight w:val="cyan"/>
          <w:u w:val="single"/>
        </w:rPr>
        <w:t xml:space="preserve"> </w:t>
      </w:r>
      <w:r w:rsidRPr="007E234C">
        <w:rPr>
          <w:b/>
          <w:sz w:val="24"/>
          <w:szCs w:val="24"/>
          <w:highlight w:val="cyan"/>
          <w:u w:val="single"/>
        </w:rPr>
        <w:t xml:space="preserve">the </w:t>
      </w:r>
      <w:r w:rsidRPr="0081547C">
        <w:rPr>
          <w:sz w:val="16"/>
        </w:rPr>
        <w:t xml:space="preserve">obvious </w:t>
      </w:r>
      <w:r w:rsidRPr="007E234C">
        <w:rPr>
          <w:b/>
          <w:sz w:val="24"/>
          <w:szCs w:val="24"/>
          <w:highlight w:val="cyan"/>
          <w:u w:val="single"/>
        </w:rPr>
        <w:t xml:space="preserve">conclusion seems to be that China is </w:t>
      </w:r>
      <w:r w:rsidRPr="0081547C">
        <w:rPr>
          <w:sz w:val="16"/>
        </w:rPr>
        <w:t xml:space="preserve">indeed </w:t>
      </w:r>
      <w:r w:rsidRPr="007E234C">
        <w:rPr>
          <w:b/>
          <w:sz w:val="24"/>
          <w:szCs w:val="24"/>
          <w:highlight w:val="cyan"/>
          <w:u w:val="single"/>
        </w:rPr>
        <w:t xml:space="preserve">able to make gains for </w:t>
      </w:r>
      <w:r w:rsidRPr="0081547C">
        <w:rPr>
          <w:sz w:val="16"/>
        </w:rPr>
        <w:t>little or</w:t>
      </w:r>
      <w:r w:rsidRPr="0081547C">
        <w:rPr>
          <w:b/>
          <w:sz w:val="18"/>
          <w:szCs w:val="24"/>
          <w:highlight w:val="cyan"/>
          <w:u w:val="single"/>
        </w:rPr>
        <w:t xml:space="preserve"> </w:t>
      </w:r>
      <w:r w:rsidRPr="007E234C">
        <w:rPr>
          <w:b/>
          <w:sz w:val="24"/>
          <w:szCs w:val="24"/>
          <w:highlight w:val="cyan"/>
          <w:u w:val="single"/>
        </w:rPr>
        <w:t xml:space="preserve">no </w:t>
      </w:r>
      <w:r w:rsidRPr="0081547C">
        <w:rPr>
          <w:sz w:val="16"/>
        </w:rPr>
        <w:t xml:space="preserve">practical </w:t>
      </w:r>
      <w:r w:rsidRPr="007E234C">
        <w:rPr>
          <w:b/>
          <w:sz w:val="24"/>
          <w:szCs w:val="24"/>
          <w:highlight w:val="cyan"/>
          <w:u w:val="single"/>
        </w:rPr>
        <w:t xml:space="preserve">penalty. </w:t>
      </w:r>
    </w:p>
    <w:p w14:paraId="37F4358D" w14:textId="0F2BC001" w:rsidR="007D7FE9" w:rsidRDefault="002338A4" w:rsidP="00B26FD7">
      <w:pPr>
        <w:pStyle w:val="Heading4"/>
      </w:pPr>
      <w:r>
        <w:t xml:space="preserve">As a result, </w:t>
      </w:r>
      <w:r w:rsidR="007D7FE9">
        <w:t>China has adopted a policy of “salami slicing”, taking moderate aggressive actions to isolate rival claimants in the SCS by conducting land reclamation projects to build artificial islands – SQ policy fails to restrain island reclamation which raises tension</w:t>
      </w:r>
    </w:p>
    <w:p w14:paraId="2EB738D7" w14:textId="77777777" w:rsidR="007D7FE9" w:rsidRPr="007D7FE9" w:rsidRDefault="007D7FE9" w:rsidP="007D7FE9">
      <w:pPr>
        <w:rPr>
          <w:rStyle w:val="Style13ptBold"/>
          <w:b w:val="0"/>
        </w:rPr>
      </w:pPr>
      <w:r>
        <w:rPr>
          <w:rStyle w:val="Style13ptBold"/>
        </w:rPr>
        <w:t>Waguri 15</w:t>
      </w:r>
      <w:r>
        <w:rPr>
          <w:rStyle w:val="Style13ptBold"/>
          <w:b w:val="0"/>
        </w:rPr>
        <w:t xml:space="preserve"> </w:t>
      </w:r>
      <w:r w:rsidRPr="007D7FE9">
        <w:rPr>
          <w:rStyle w:val="Style13ptBold"/>
          <w:b w:val="0"/>
          <w:sz w:val="14"/>
        </w:rPr>
        <w:t>(Hiroshi, 7/6, Center for Strategic &amp; Int’l Studies, Japan Chair, “Countering China’s Gradual Creation of a Fait Accompli in the South China Sea”, https://csis-prod.s3.amazonaws.com/s3fs-public/legacy_files/files/publication/150706_Waguri_AMPAC_JapanPlatform.pdf)</w:t>
      </w:r>
    </w:p>
    <w:p w14:paraId="460C690C" w14:textId="77777777" w:rsidR="007D7FE9" w:rsidRPr="007D7FE9" w:rsidRDefault="007D7FE9" w:rsidP="007D7FE9">
      <w:r w:rsidRPr="0061454B">
        <w:rPr>
          <w:b/>
          <w:sz w:val="24"/>
          <w:szCs w:val="24"/>
          <w:highlight w:val="cyan"/>
          <w:u w:val="single"/>
        </w:rPr>
        <w:t>There also is increased tension in the South China Sea where Chinese land reclamation activities are making remarkable progress and “Beijing’s intention to exert greater control over the South China Sea</w:t>
      </w:r>
      <w:r>
        <w:t xml:space="preserve"> appears undiminished.” 1 The Association of Southeast Asian Nations </w:t>
      </w:r>
      <w:r w:rsidRPr="0061454B">
        <w:rPr>
          <w:b/>
          <w:sz w:val="24"/>
          <w:szCs w:val="24"/>
          <w:highlight w:val="cyan"/>
          <w:u w:val="single"/>
        </w:rPr>
        <w:t>(ASEAN) expressed “serious concerns”</w:t>
      </w:r>
      <w:r>
        <w:t xml:space="preserve"> in the chairman’s statement issued after the ASEAN summit meeting on April 27, 2015. </w:t>
      </w:r>
      <w:r w:rsidRPr="0061454B">
        <w:rPr>
          <w:b/>
          <w:sz w:val="24"/>
          <w:szCs w:val="24"/>
          <w:highlight w:val="cyan"/>
          <w:u w:val="single"/>
        </w:rPr>
        <w:t>However</w:t>
      </w:r>
      <w:r>
        <w:t xml:space="preserve">, land reclamation in the South China Sea is a tricky issue because </w:t>
      </w:r>
      <w:r w:rsidRPr="0061454B">
        <w:rPr>
          <w:b/>
          <w:sz w:val="24"/>
          <w:szCs w:val="24"/>
          <w:highlight w:val="cyan"/>
          <w:u w:val="single"/>
        </w:rPr>
        <w:t>there are no provisions in international law that specifically prohibit any state from pursuing reclamation at sea</w:t>
      </w:r>
      <w:r>
        <w:t xml:space="preserve">, 2 and most of the international community does not take a position on the sovereignty of those islands. The strategy adopted by the Xi Jinping administration “does not rely on the use of force. Instead, </w:t>
      </w:r>
      <w:r w:rsidRPr="0061454B">
        <w:rPr>
          <w:b/>
          <w:sz w:val="24"/>
          <w:szCs w:val="24"/>
          <w:highlight w:val="cyan"/>
          <w:u w:val="single"/>
        </w:rPr>
        <w:t>China is engaged in ‘salami-slicing’—using small, incremental actions, none of which by itself is a casus belli.”</w:t>
      </w:r>
      <w:r>
        <w:t xml:space="preserve">3 That is why </w:t>
      </w:r>
      <w:r w:rsidRPr="0061454B">
        <w:rPr>
          <w:b/>
          <w:sz w:val="24"/>
          <w:szCs w:val="24"/>
          <w:highlight w:val="cyan"/>
          <w:u w:val="single"/>
        </w:rPr>
        <w:t>the possible responses from the international community including the United States are limited, and land reclamation is expected to make more progress without substantial policy measures to halt it even though China officially mentioned its intention to use facilities on reclaimed land for military purposes.</w:t>
      </w:r>
    </w:p>
    <w:p w14:paraId="2DDCE9AB" w14:textId="3213D4FF" w:rsidR="001F5591" w:rsidRDefault="001F5591" w:rsidP="001F5591">
      <w:pPr>
        <w:pStyle w:val="Heading4"/>
      </w:pPr>
      <w:r>
        <w:t>Specifically, China is preparing, but hasn’t begun, new reclamation in the Scarborough Shoal – That wrecks U.S. power, undermines regional relations, and destroys the environment – U.S. diplomatic signaling on the Philippines to China solves</w:t>
      </w:r>
    </w:p>
    <w:p w14:paraId="0EFD209D" w14:textId="77777777" w:rsidR="001F5591" w:rsidRPr="009C791C" w:rsidRDefault="001F5591" w:rsidP="001F5591">
      <w:pPr>
        <w:rPr>
          <w:rStyle w:val="Style13ptBold"/>
          <w:b w:val="0"/>
        </w:rPr>
      </w:pPr>
      <w:r>
        <w:rPr>
          <w:rStyle w:val="Style13ptBold"/>
        </w:rPr>
        <w:t>Poling &amp; Cooper 3/30</w:t>
      </w:r>
      <w:r>
        <w:rPr>
          <w:rStyle w:val="Style13ptBold"/>
          <w:b w:val="0"/>
        </w:rPr>
        <w:t xml:space="preserve"> </w:t>
      </w:r>
      <w:r w:rsidRPr="000B25A2">
        <w:rPr>
          <w:rStyle w:val="Style13ptBold"/>
          <w:b w:val="0"/>
          <w:sz w:val="14"/>
        </w:rPr>
        <w:t>(Gregory, director of the Asia Maritime Transparency Initiative and a fellow with the Sumitro Chair for Southeast Asia Studies at CSIS, Zack, fellow at the Center for Strategic and International Studies and a doctoral candidate at Princeton University, 2016, “DEVELOPING A SCARBOROUGH CONTINGENCY PLAN”, http://amti.csis.org/developing-scarborough-contingency-plan/)</w:t>
      </w:r>
    </w:p>
    <w:p w14:paraId="1FD8D232" w14:textId="77777777" w:rsidR="001F5591" w:rsidRPr="000B6301" w:rsidRDefault="001F5591" w:rsidP="001F5591">
      <w:pPr>
        <w:rPr>
          <w:b/>
          <w:sz w:val="24"/>
          <w:szCs w:val="24"/>
          <w:highlight w:val="cyan"/>
          <w:u w:val="single"/>
        </w:rPr>
      </w:pPr>
      <w:r>
        <w:lastRenderedPageBreak/>
        <w:t xml:space="preserve">U.S. chief of naval operations Admiral John Richardson told Reuters on March 19 that </w:t>
      </w:r>
      <w:r w:rsidRPr="00A56F03">
        <w:rPr>
          <w:b/>
          <w:sz w:val="24"/>
          <w:szCs w:val="24"/>
          <w:highlight w:val="cyan"/>
          <w:u w:val="single"/>
        </w:rPr>
        <w:t>the United States was monitoring increased Chinese activity around Scarborough Shoal.</w:t>
      </w:r>
      <w:r>
        <w:t xml:space="preserve"> He warned, “I think we see some surface ship activity … survey type of activity … That’s an area of concern … a next possible area of reclamation.” Satellite imagery from March 24 shows no Chinese dredging or construction activity at Scarborough Shoal. The only vessels present were a Chinese civilian ship anchored within the mouth of the lagoon, which has been typical for several years, and two Filipino trimaran-type fishing ships outside the shoal. But that does not mean that Chinese ships have not performed surveys in preparation for reclamation, as Admiral Richardson suggested. Given that Beijing is expected to lose at least part of the case that Manila has brought against it in the Permanent Court of Arbitration, </w:t>
      </w:r>
      <w:r w:rsidRPr="00A56F03">
        <w:rPr>
          <w:b/>
          <w:sz w:val="24"/>
          <w:szCs w:val="24"/>
          <w:highlight w:val="cyan"/>
          <w:u w:val="single"/>
        </w:rPr>
        <w:t>China might take action to demonstrate that it will not be constrained by the court’s decision.</w:t>
      </w:r>
      <w:r>
        <w:t xml:space="preserve"> </w:t>
      </w:r>
      <w:r w:rsidRPr="00A56F03">
        <w:rPr>
          <w:b/>
          <w:sz w:val="24"/>
          <w:szCs w:val="24"/>
          <w:highlight w:val="cyan"/>
          <w:u w:val="single"/>
        </w:rPr>
        <w:t>Potential escalations include re-imposing a blockade of Filipino troops</w:t>
      </w:r>
      <w:r>
        <w:t xml:space="preserve"> stationed at Second Thomas Shoal, </w:t>
      </w:r>
      <w:r w:rsidRPr="00A56F03">
        <w:rPr>
          <w:b/>
          <w:sz w:val="24"/>
          <w:szCs w:val="24"/>
          <w:highlight w:val="cyan"/>
          <w:u w:val="single"/>
        </w:rPr>
        <w:t>d</w:t>
      </w:r>
      <w:r w:rsidRPr="000B6301">
        <w:rPr>
          <w:b/>
          <w:sz w:val="24"/>
          <w:szCs w:val="24"/>
          <w:highlight w:val="cyan"/>
          <w:u w:val="single"/>
        </w:rPr>
        <w:t xml:space="preserve">eploying military assets </w:t>
      </w:r>
      <w:r>
        <w:t xml:space="preserve">to the Spratly Islands, </w:t>
      </w:r>
      <w:r w:rsidRPr="00A56F03">
        <w:rPr>
          <w:b/>
          <w:sz w:val="24"/>
          <w:szCs w:val="24"/>
          <w:highlight w:val="cyan"/>
          <w:u w:val="single"/>
        </w:rPr>
        <w:t>or announcing an air defense identification zone over the South China Sea</w:t>
      </w:r>
      <w:r>
        <w:t xml:space="preserve">—but undertaking reclamation work at Scarborough Shoal would be particularly concerning. Scarborough Shoal lies about 120 nautical miles from the main Philippine island of Luzon and 185 nautical miles from Manila. It is situated in an otherwise empty area of the South China Sea more than 250 nautical miles from each of the region’s two disputed island groups, the Paracels to the northwest and the Spratlys to the southwest. </w:t>
      </w:r>
      <w:r w:rsidRPr="00A56F03">
        <w:rPr>
          <w:b/>
          <w:sz w:val="24"/>
          <w:szCs w:val="24"/>
          <w:highlight w:val="cyan"/>
          <w:u w:val="single"/>
        </w:rPr>
        <w:t>Were China to undertake reclamation at Scarborough, it would allow the Chinese military to maintain a presence throughout the South China Sea and even extend its reach over parts of the Philippine home islands.</w:t>
      </w:r>
      <w:r>
        <w:t xml:space="preserve"> </w:t>
      </w:r>
      <w:r w:rsidRPr="000B6301">
        <w:rPr>
          <w:b/>
          <w:sz w:val="24"/>
          <w:szCs w:val="24"/>
          <w:highlight w:val="cyan"/>
          <w:u w:val="single"/>
        </w:rPr>
        <w:t>That would have enormous strategic implications for both the Philippines and the United States</w:t>
      </w:r>
      <w:r>
        <w:t xml:space="preserve">, which just negotiated U.S. access to five Philippine bases under the Enhanced Defense Cooperation Agreement. Chinese land reclamation at Scarborough Shoal would present the Philippines and the United States with multiple challenges. From a security perspective, </w:t>
      </w:r>
      <w:r w:rsidRPr="000B6301">
        <w:rPr>
          <w:b/>
          <w:sz w:val="24"/>
          <w:szCs w:val="24"/>
          <w:highlight w:val="cyan"/>
          <w:u w:val="single"/>
        </w:rPr>
        <w:t>it would undermine perceptions of U.S. willingness to uphold regional security.</w:t>
      </w:r>
      <w:r>
        <w:t xml:space="preserve"> This is particularly true because the Philippines lost access to Scarborough in 2012 after a failed U.S. effort to negotiate a mutual Chinese and Philippine withdrawal. An airfield or port at Scarborough </w:t>
      </w:r>
      <w:r w:rsidRPr="000B6301">
        <w:rPr>
          <w:b/>
          <w:sz w:val="24"/>
          <w:szCs w:val="24"/>
          <w:highlight w:val="cyan"/>
          <w:u w:val="single"/>
        </w:rPr>
        <w:t>would strengthen Chinese military capabilities in and around the South China Sea, as well as complicate U.S., ally, and partner planning for a crisis.</w:t>
      </w:r>
      <w:r>
        <w:t xml:space="preserve"> Reclamation at Scarborough would also carry enormous ecological costs. The arbitral tribunal will likely declare that the environmental devastation China caused with its reclamation in the Spratlys violated international law. Undertaking new reclamation at Scarborough would be another sign that Beijing is thumbing its nose at the court and the existing rules-based order more broadly. From a diplomatic perspective, </w:t>
      </w:r>
      <w:r w:rsidRPr="000B6301">
        <w:rPr>
          <w:b/>
          <w:sz w:val="24"/>
          <w:szCs w:val="24"/>
          <w:highlight w:val="cyan"/>
          <w:u w:val="single"/>
        </w:rPr>
        <w:t>Scarborough reclamation might also be the final nail in the coffin for ASEAN’s stuttering efforts to diplomatically manage regional tensions</w:t>
      </w:r>
      <w:r>
        <w:t xml:space="preserve">. In the 2002 Declaration on the Conduct of Parties in the South China Sea, the ASEAN states and China explicitly agreed to refrain from only one thing: “inhabiting on the presently uninhabited islands, reefs, shoals, cays, and other features.” Reclamation at Scarborough would violate that cardinal rule; it would be a signal to the region that Beijing’s negotiations with ASEAN were a smokescreen—one which it no longer needs. Although Washington and Manila face constraints in responding to this type of “grey zone” tactic—in which China seeks to change the status quo without overt use of force, often employing civilian or paramilitary vessels—a coordinated three-part strategy could potentially deter reclamation. The security, environmental, and diplomatic costs of reclamation at Scarborough necessitate such a response. The first step in countering Chinese reclamation is to ensure that Washington and Manila are sharing intelligence on potential Chinese actions. China’s preference has </w:t>
      </w:r>
      <w:r>
        <w:lastRenderedPageBreak/>
        <w:t xml:space="preserve">been to take advantage of regional states’ poor maritime domain awareness capabilities by presenting them with faits accomplis. Admiral Richardson’s statement to Reuters indicates that the United States is keeping a close eye on Scarborough Shoal, but statements from Philippine officials suggest they might not be briefed on U.S. intelligence. Both sides must not only collect intelligence, but share that information in order to response appropriately at the first sign of imminent reclamation. </w:t>
      </w:r>
      <w:r w:rsidRPr="000B6301">
        <w:rPr>
          <w:b/>
          <w:sz w:val="24"/>
          <w:szCs w:val="24"/>
          <w:highlight w:val="cyan"/>
          <w:u w:val="single"/>
        </w:rPr>
        <w:t>The second key to a successful deterrence posture needs to be clearly communicated beforehand: the United States should state publicly that it will consider itself bound to intervene if Philippine troops or ships are attacked at Scarborough Shoal</w:t>
      </w:r>
      <w:r>
        <w:t xml:space="preserve"> or other areas of the South China Sea. Article V of the U.S.-Philippines defense treaty commits the United States to respond to any attack on Philippine “armed forces, public vessels or aircraft in the Pacific.” That means the United States can, and should, remain neutral on the legitimacy of Manila’s territorial claims while still clarifying that any unprovoked attack on Philippine forces in disputed waters or territory would fall within the scope of the treaty commitment. Filipinos have been looking for that kind of explicit commitment from Washington for several years, and the U.S. government’s refusal to give it has created an undercurrent of skepticism in the Philippines about just how “ironclad” the American commitment really is. When he visits Manila in April, Secretary of Defense Ashton Carter will have an opportunity to put those fears to rest. Doing so, and </w:t>
      </w:r>
      <w:r w:rsidRPr="000B6301">
        <w:rPr>
          <w:b/>
          <w:sz w:val="24"/>
          <w:szCs w:val="24"/>
          <w:highlight w:val="cyan"/>
          <w:u w:val="single"/>
        </w:rPr>
        <w:t>being willing to follow through if that commitment is challenged, is key to bolstering Philippine resolve to confront China in grey zone incidents, and to deterring China from escalating incidents into open conflict.</w:t>
      </w:r>
    </w:p>
    <w:p w14:paraId="6526BC23" w14:textId="556ABA79" w:rsidR="005F0DBB" w:rsidRDefault="002338A4" w:rsidP="00B26FD7">
      <w:pPr>
        <w:pStyle w:val="Heading4"/>
      </w:pPr>
      <w:r>
        <w:t xml:space="preserve">Simultaneously, U.S. </w:t>
      </w:r>
      <w:r w:rsidR="005F0DBB">
        <w:t xml:space="preserve">Freedom of navigation operations are increasing, but </w:t>
      </w:r>
      <w:r w:rsidR="005F0DBB">
        <w:rPr>
          <w:u w:val="single"/>
        </w:rPr>
        <w:t>diplomatic signaling</w:t>
      </w:r>
      <w:r w:rsidR="005F0DBB">
        <w:t xml:space="preserve"> is highly inconsistent regarding their purpose &amp; scope; clarification is critical to deterrence and escalation avoidance</w:t>
      </w:r>
    </w:p>
    <w:p w14:paraId="1A0C6F32" w14:textId="77777777" w:rsidR="005F0DBB" w:rsidRPr="005F0DBB" w:rsidRDefault="005F0DBB" w:rsidP="005F0DBB">
      <w:pPr>
        <w:rPr>
          <w:rStyle w:val="Style13ptBold"/>
          <w:b w:val="0"/>
        </w:rPr>
      </w:pPr>
      <w:r>
        <w:rPr>
          <w:rStyle w:val="Style13ptBold"/>
        </w:rPr>
        <w:t>Poling 16</w:t>
      </w:r>
      <w:r>
        <w:rPr>
          <w:rStyle w:val="Style13ptBold"/>
          <w:b w:val="0"/>
        </w:rPr>
        <w:t xml:space="preserve"> </w:t>
      </w:r>
      <w:r w:rsidRPr="005F0DBB">
        <w:rPr>
          <w:rStyle w:val="Style13ptBold"/>
          <w:b w:val="0"/>
          <w:sz w:val="18"/>
        </w:rPr>
        <w:t>(Gregory, 2/2, fellow @ Center for Strategic &amp; Int’l Studies, “SOUTH CHINA SEA FONOP 2.0: A STEP IN THE RIGHT DIRECTION”, http://amti.csis.org/south-china-sea-fonop-2-0-a-step-in-the-right-direction/)</w:t>
      </w:r>
    </w:p>
    <w:p w14:paraId="6A129AE4" w14:textId="77777777" w:rsidR="005F0DBB" w:rsidRPr="005F0DBB" w:rsidRDefault="005F0DBB" w:rsidP="005F0DBB">
      <w:r>
        <w:t xml:space="preserve">The Navy destroyer USS Curtis Wilbur passed within 12 nautical miles of Triton Island, the southernmost of the Paracel Islands, on January 30 in the second operation in the South China Sea in recent months under the Department of Defense’s Freedom of Navigation Program. And despite significant disappointment in some quarters, the operation was a considerable improvement over the October 26 transit of the USS Lassen near Subi Reef in the Spratly Islands. In the wake of the previous Freedom of Navigation Operation (FONOP), </w:t>
      </w:r>
      <w:r w:rsidRPr="0061454B">
        <w:rPr>
          <w:b/>
          <w:sz w:val="24"/>
          <w:szCs w:val="24"/>
          <w:highlight w:val="cyan"/>
          <w:u w:val="single"/>
        </w:rPr>
        <w:t>the administration’s top concern appeared to be to downplay the transit in order to prevent upsetting Beijing more than necessary.</w:t>
      </w:r>
      <w:r>
        <w:t xml:space="preserve"> As a result, </w:t>
      </w:r>
      <w:r w:rsidRPr="0061454B">
        <w:rPr>
          <w:b/>
          <w:sz w:val="24"/>
          <w:szCs w:val="24"/>
          <w:highlight w:val="cyan"/>
          <w:u w:val="single"/>
        </w:rPr>
        <w:t>no U.S. officials would speak</w:t>
      </w:r>
      <w:r>
        <w:t xml:space="preserve"> on the record </w:t>
      </w:r>
      <w:r w:rsidRPr="0061454B">
        <w:rPr>
          <w:b/>
          <w:sz w:val="24"/>
          <w:szCs w:val="24"/>
          <w:highlight w:val="cyan"/>
          <w:u w:val="single"/>
        </w:rPr>
        <w:t>about the operation</w:t>
      </w:r>
      <w:r>
        <w:t xml:space="preserve"> for days, despite extensive coverage in every major media outlet. This left the door open for unattributed statements and speculation to fill the gap. As should have been expected, </w:t>
      </w:r>
      <w:r w:rsidRPr="001B7BDD">
        <w:rPr>
          <w:b/>
          <w:sz w:val="24"/>
          <w:szCs w:val="24"/>
          <w:highlight w:val="cyan"/>
          <w:u w:val="single"/>
        </w:rPr>
        <w:t>the result was significant confusion</w:t>
      </w:r>
      <w:r>
        <w:t xml:space="preserve"> about what exactly the Lassen was objecting to with its FONOP. In reality, it took nearly two months before a U.S. official fully and publicly explained the operation and its intentions. By contrast, the Department of Defense was ready with a statement on the Curtis Wilbur’s FONOP within hours. Not only did the Pentagon take control of the messaging so it could not spin out of control, as happened following the Lassen’s operation, but it did so with relative clarity. Where did the operation take place? “Within 12 nautical miles of Triton Island.” What did the destroyer do? “Transited in innocent passage.” </w:t>
      </w:r>
      <w:r w:rsidRPr="001B7BDD">
        <w:rPr>
          <w:b/>
          <w:sz w:val="24"/>
          <w:szCs w:val="24"/>
          <w:highlight w:val="cyan"/>
          <w:u w:val="single"/>
        </w:rPr>
        <w:t xml:space="preserve">What excessive maritime claim was it contesting? “Policies [of China, Taiwan, and Vietnam] that require prior </w:t>
      </w:r>
      <w:r w:rsidRPr="001B7BDD">
        <w:rPr>
          <w:b/>
          <w:sz w:val="24"/>
          <w:szCs w:val="24"/>
          <w:highlight w:val="cyan"/>
          <w:u w:val="single"/>
        </w:rPr>
        <w:lastRenderedPageBreak/>
        <w:t>permission or notification of transit within territorial seas.”</w:t>
      </w:r>
      <w:r>
        <w:t xml:space="preserve"> Equally important is that the planning of the recent FONOP seems to have been undertaken with the legal clarity and depoliticized nature typical of the Freedom of Navigation Program. Triton’s status as a legal rock or island (most likely the former) under international law is clear—it is above water at high tide and there are no nearby features whose maritime entitlements could complicate the undertaking or meaning of a FONOP. Subi Reef, by contrast, is a submerged feature that lies within 12 nautical miles of an unoccupied rock, which creates legal ambiguity about whether or not it bumps out the territorial sea of that rock and whether there is a legal requirement for innocent passage within 12 nautical miles of it. The difference in clarity between the two operations is evident in the official explanations of their purposes. Compare the language of the Pentagon statement regarding the Curtis Wilbur’s transit to Defense Secretary Ashton Carter’s explanation of the Lassen’s operation: </w:t>
      </w:r>
      <w:r w:rsidRPr="001B7BDD">
        <w:rPr>
          <w:b/>
          <w:sz w:val="24"/>
          <w:szCs w:val="24"/>
          <w:highlight w:val="cyan"/>
          <w:u w:val="single"/>
        </w:rPr>
        <w:t>Given the factual uncertainty, we conducted the FONOP in a manner that is lawful under all possible scenarios to preserve U.S. options should the factual ambiguities be resolved</w:t>
      </w:r>
      <w:r>
        <w:t xml:space="preserve">, disputes settled, and clarity on maritime claims reached. The specific excessive maritime claims challenged in this case are less important than the need to demonstrate that countries cannot restrict navigational rights and freedoms around islands and reclaimed features contrary to international law as reflected in the LOS Convention. The secretary’s explanation of the legal uncertainties surrounding Subi Reef are accurate. But the more important question is left unanswered: Why perform a FONOP there at all? </w:t>
      </w:r>
      <w:r w:rsidRPr="001B7BDD">
        <w:rPr>
          <w:b/>
          <w:sz w:val="24"/>
          <w:szCs w:val="24"/>
          <w:highlight w:val="cyan"/>
          <w:u w:val="single"/>
        </w:rPr>
        <w:t>If the United States wanted to challenge restrictions placed by China on innocent passage, there are five Chinese-occupied features in the Spratly Islands that indisputably generate a territorial sea</w:t>
      </w:r>
      <w:r>
        <w:t xml:space="preserve"> or bump out the territorial sea of a nearby feature. If it wanted to challenge the right of a feature to generate a territorial sea at all, then Mischief Reef is the only Chinese-occupied feature that indisputably does not have one. Instead </w:t>
      </w:r>
      <w:r w:rsidRPr="001B7BDD">
        <w:rPr>
          <w:b/>
          <w:sz w:val="24"/>
          <w:szCs w:val="24"/>
          <w:highlight w:val="cyan"/>
          <w:u w:val="single"/>
        </w:rPr>
        <w:t>Subi was</w:t>
      </w:r>
      <w:r>
        <w:t xml:space="preserve"> presumably </w:t>
      </w:r>
      <w:r w:rsidRPr="001B7BDD">
        <w:rPr>
          <w:b/>
          <w:sz w:val="24"/>
          <w:szCs w:val="24"/>
          <w:highlight w:val="cyan"/>
          <w:u w:val="single"/>
        </w:rPr>
        <w:t>chosen</w:t>
      </w:r>
      <w:r>
        <w:t xml:space="preserve">, at least in part, </w:t>
      </w:r>
      <w:r w:rsidRPr="001B7BDD">
        <w:rPr>
          <w:b/>
          <w:sz w:val="24"/>
          <w:szCs w:val="24"/>
          <w:highlight w:val="cyan"/>
          <w:u w:val="single"/>
        </w:rPr>
        <w:t>because the legal ambiguity surrounding it would allow the administration to avoid explaining exactly what it was objecting to, thereby avoiding undue controversy. Not only did that plan backfire, but it also forced the administration to rationalize the operation</w:t>
      </w:r>
      <w:r>
        <w:t xml:space="preserve"> in a way that appears inconsistent with the goals of the FON Program. As Commander Jonathan Odom, who formerly had a hand in guiding the program, has explained, U.S. FONOPs are always undertaken with great legal deliberation, and their rationale explained as transparently as possible, to make clear precisely how and why the United States objects to specific excessive maritime claims. Nevertheless, </w:t>
      </w:r>
      <w:r w:rsidRPr="001B7BDD">
        <w:rPr>
          <w:b/>
          <w:sz w:val="24"/>
          <w:szCs w:val="24"/>
          <w:highlight w:val="cyan"/>
          <w:u w:val="single"/>
        </w:rPr>
        <w:t xml:space="preserve">the recent FONOP has many upset that the administration is being overly-cautious. </w:t>
      </w:r>
      <w:r>
        <w:t xml:space="preserve">And admittedly, engaging in innocent passage without prior notification amounts to the low-hanging fruit of potential FONOPs in the South China Sea. Passing within 12 nautical miles of Mischief Reef while engaged in activities that are clearly not consistent with innocent passage and therefore asserting that the United States does not recognize a territorial sea from the formerly-submerged feature would cut to the heart of the matter. It would be a much more effective way to contest China’s attempts to restrict freedom of navigation near its artificial islands. </w:t>
      </w:r>
      <w:r w:rsidRPr="001B7BDD">
        <w:rPr>
          <w:b/>
          <w:sz w:val="24"/>
          <w:szCs w:val="24"/>
          <w:highlight w:val="cyan"/>
          <w:u w:val="single"/>
        </w:rPr>
        <w:t xml:space="preserve">It was a let-down that the Pentagon directed this FONOP toward the Paracels instead of the Spratlys. </w:t>
      </w:r>
      <w:r>
        <w:t xml:space="preserve">And some might see it as a disappointment that it merely engaged in innocent passage instead of contesting other claims such as China’s illegal straight baselines around the Paracels. But for the FON Program to be effective, it must eventually contest any and all excessive maritime claims, and it must do so regularly and without becoming overly politicized. </w:t>
      </w:r>
      <w:r w:rsidRPr="00304282">
        <w:rPr>
          <w:b/>
          <w:sz w:val="24"/>
          <w:szCs w:val="24"/>
          <w:highlight w:val="cyan"/>
          <w:u w:val="single"/>
        </w:rPr>
        <w:t xml:space="preserve">If the U.S. government is to follow through on its commitment to undertake FONOPs with increasing frequency in the South China Sea, then a wide range of operations will need to be undertaken, contesting the entire </w:t>
      </w:r>
      <w:r w:rsidRPr="00304282">
        <w:rPr>
          <w:b/>
          <w:sz w:val="24"/>
          <w:szCs w:val="24"/>
          <w:highlight w:val="cyan"/>
          <w:u w:val="single"/>
        </w:rPr>
        <w:lastRenderedPageBreak/>
        <w:t>spectrum of excessive claims being made by China and other claimants in the South China Sea.</w:t>
      </w:r>
      <w:r>
        <w:t xml:space="preserve"> After the criticism it received in the wake of the Lassen’s operation, it should not be all that surprising that the administration looked to the less controversial end of that spectrum for its next FONOP. Compared to its predecessor, this operation was a success. And there will be plenty more FONOPs to come. But if another three months pass and China’s apparent claim of the right to restrict freedom of navigation based on artificial islands remains uncontested, then I will join the chorus of disappointment.</w:t>
      </w:r>
    </w:p>
    <w:p w14:paraId="5D2FC552" w14:textId="77777777" w:rsidR="00D22DF1" w:rsidRDefault="00D22DF1" w:rsidP="00B26FD7">
      <w:pPr>
        <w:pStyle w:val="Heading4"/>
      </w:pPr>
      <w:r>
        <w:t xml:space="preserve">Mixed signals on freedom of operations missions ruin their </w:t>
      </w:r>
      <w:r>
        <w:rPr>
          <w:u w:val="single"/>
        </w:rPr>
        <w:t>credibility</w:t>
      </w:r>
      <w:r>
        <w:t xml:space="preserve"> and undercut U.S. </w:t>
      </w:r>
      <w:r w:rsidRPr="007303D7">
        <w:rPr>
          <w:u w:val="single"/>
        </w:rPr>
        <w:t>security strategy</w:t>
      </w:r>
      <w:r>
        <w:t xml:space="preserve"> in the SCS; </w:t>
      </w:r>
      <w:r w:rsidR="007303D7">
        <w:t xml:space="preserve">U.S. </w:t>
      </w:r>
      <w:r>
        <w:t>clarification is critical to pressure that causes China to clarify</w:t>
      </w:r>
      <w:r w:rsidR="007303D7">
        <w:t xml:space="preserve"> &amp; limit</w:t>
      </w:r>
      <w:r>
        <w:t xml:space="preserve"> their </w:t>
      </w:r>
      <w:r w:rsidR="007303D7">
        <w:t>sovereignty</w:t>
      </w:r>
      <w:r>
        <w:t xml:space="preserve"> claims in the SCS</w:t>
      </w:r>
    </w:p>
    <w:p w14:paraId="0CB1CC3C" w14:textId="77777777" w:rsidR="00D22DF1" w:rsidRPr="00D22DF1" w:rsidRDefault="00D22DF1" w:rsidP="00D22DF1">
      <w:pPr>
        <w:rPr>
          <w:rStyle w:val="Style13ptBold"/>
          <w:b w:val="0"/>
        </w:rPr>
      </w:pPr>
      <w:r>
        <w:rPr>
          <w:rStyle w:val="Style13ptBold"/>
        </w:rPr>
        <w:t>Graham 15</w:t>
      </w:r>
      <w:r>
        <w:rPr>
          <w:rStyle w:val="Style13ptBold"/>
          <w:b w:val="0"/>
        </w:rPr>
        <w:t xml:space="preserve"> </w:t>
      </w:r>
      <w:r w:rsidRPr="00D22DF1">
        <w:rPr>
          <w:rStyle w:val="Style13ptBold"/>
          <w:b w:val="0"/>
          <w:sz w:val="18"/>
        </w:rPr>
        <w:t xml:space="preserve">(Euan, </w:t>
      </w:r>
      <w:r>
        <w:rPr>
          <w:rStyle w:val="Style13ptBold"/>
          <w:b w:val="0"/>
          <w:sz w:val="18"/>
        </w:rPr>
        <w:t xml:space="preserve">Director of the International Security Program at the Lowy Institute, </w:t>
      </w:r>
      <w:r w:rsidRPr="00D22DF1">
        <w:rPr>
          <w:rStyle w:val="Style13ptBold"/>
          <w:b w:val="0"/>
          <w:sz w:val="18"/>
        </w:rPr>
        <w:t>11/4, “Innocent Passage: Did the U.S. Just Fumble Its South China Sea Strategy?”, http://nationalinterest.org/blog/the-buzz/innocent-passage-did-the-us-just-fumble-its-south-china-sea-14253)</w:t>
      </w:r>
    </w:p>
    <w:p w14:paraId="1BF4CD6D" w14:textId="77777777" w:rsidR="00D22DF1" w:rsidRPr="00D22DF1" w:rsidRDefault="00D22DF1" w:rsidP="00D22DF1">
      <w:r w:rsidRPr="0064706F">
        <w:rPr>
          <w:b/>
          <w:sz w:val="24"/>
          <w:szCs w:val="24"/>
          <w:highlight w:val="cyan"/>
          <w:u w:val="single"/>
        </w:rPr>
        <w:t>The difference between freedom of navigation operations</w:t>
      </w:r>
      <w:r>
        <w:t xml:space="preserve"> (FONOPs) </w:t>
      </w:r>
      <w:r w:rsidRPr="0064706F">
        <w:rPr>
          <w:b/>
          <w:sz w:val="24"/>
          <w:szCs w:val="24"/>
          <w:highlight w:val="cyan"/>
          <w:u w:val="single"/>
        </w:rPr>
        <w:t>and warships transiting under 'innocent passage' sounds</w:t>
      </w:r>
      <w:r>
        <w:t xml:space="preserve"> arcane and </w:t>
      </w:r>
      <w:r w:rsidRPr="0064706F">
        <w:rPr>
          <w:b/>
          <w:sz w:val="24"/>
          <w:szCs w:val="24"/>
          <w:highlight w:val="cyan"/>
          <w:u w:val="single"/>
        </w:rPr>
        <w:t>legalistic. But</w:t>
      </w:r>
      <w:r>
        <w:t xml:space="preserve"> </w:t>
      </w:r>
      <w:r w:rsidRPr="0064706F">
        <w:rPr>
          <w:b/>
          <w:sz w:val="24"/>
          <w:szCs w:val="24"/>
          <w:highlight w:val="cyan"/>
          <w:u w:val="single"/>
        </w:rPr>
        <w:t>this</w:t>
      </w:r>
      <w:r>
        <w:t xml:space="preserve"> wonkish </w:t>
      </w:r>
      <w:r w:rsidRPr="0064706F">
        <w:rPr>
          <w:b/>
          <w:sz w:val="24"/>
          <w:szCs w:val="24"/>
          <w:highlight w:val="cyan"/>
          <w:u w:val="single"/>
        </w:rPr>
        <w:t>distinction is now central to understanding the nature of the U.S. Navy’s activities in the South China Sea</w:t>
      </w:r>
      <w:r>
        <w:t xml:space="preserve"> last week and going forward — </w:t>
      </w:r>
      <w:r w:rsidRPr="0064706F">
        <w:rPr>
          <w:b/>
          <w:sz w:val="24"/>
          <w:szCs w:val="24"/>
          <w:highlight w:val="cyan"/>
          <w:u w:val="single"/>
        </w:rPr>
        <w:t>with a critical bearing on how they are perceived in China</w:t>
      </w:r>
      <w:r>
        <w:t xml:space="preserve"> and beyond. USNI News, Defense News and Graham Webster all recently noted that the USS Lassen was undertaking innocent passage when it sailed past Subi Reef on 27 October. This surprising revelation has not been officially confirmed but is understood to have been widely corroborated by sources in the U.S. Navy, Department of Defense and Capitol Hill. </w:t>
      </w:r>
      <w:r w:rsidRPr="0064706F">
        <w:rPr>
          <w:b/>
          <w:sz w:val="24"/>
          <w:szCs w:val="24"/>
          <w:highlight w:val="cyan"/>
          <w:u w:val="single"/>
        </w:rPr>
        <w:t>It matters because the regime of</w:t>
      </w:r>
      <w:r>
        <w:t xml:space="preserve"> innocent passage under the UN Convention on </w:t>
      </w:r>
      <w:r w:rsidRPr="0064706F">
        <w:rPr>
          <w:b/>
          <w:sz w:val="24"/>
          <w:szCs w:val="24"/>
          <w:highlight w:val="cyan"/>
          <w:u w:val="single"/>
        </w:rPr>
        <w:t>the Law of the Sea is specific to a country’s 12-nautical mile</w:t>
      </w:r>
      <w:r>
        <w:t xml:space="preserve"> (nm) </w:t>
      </w:r>
      <w:r w:rsidRPr="0064706F">
        <w:rPr>
          <w:b/>
          <w:sz w:val="24"/>
          <w:szCs w:val="24"/>
          <w:highlight w:val="cyan"/>
          <w:u w:val="single"/>
        </w:rPr>
        <w:t>territorial sea.</w:t>
      </w:r>
      <w:r>
        <w:t xml:space="preserve"> This allows warships to enter without notice but under constrained conditions, including that passage should be continuous and expeditious, with no use of on-board weapons, aircraft or “any act aimed at interfering with any systems of communication or any other facilities or installations of the coastal State.” It was widely assumed that Subi Reef, as a low tide elevation now extensively built upon by China, was chosen deliberately as the location for the U.S. Navy’s FONOP in order to demonstrate on clear legal grounds that the U.S. does not recognize Beijing’s (or rival ‘claimants’) jurisdiction over the surrounding waters. It is integral to the demonstration value of FONOPs against excessive claims that warships carry out “the normal range of activities which they would on the high seas, including manoeuvring, the use of active and passive sensors and even the operation of shipborne helicopters.” </w:t>
      </w:r>
      <w:r w:rsidRPr="0064706F">
        <w:rPr>
          <w:b/>
          <w:sz w:val="24"/>
          <w:szCs w:val="24"/>
          <w:highlight w:val="cyan"/>
          <w:u w:val="single"/>
        </w:rPr>
        <w:t>FONOPs and innocent passage are quite different things.</w:t>
      </w:r>
      <w:r>
        <w:t xml:space="preserve"> However, according to Defense News: “New details about the Lassen’s transit became available Oct. 30 from a U.S. Navy source, who said the warship took steps to indicate it was making a lawful innocent passage with no warlike intent. The ship’s fire control radars were turned off and it flew no helicopters. Although a US Navy P-8 Poseidon maritime surveillance aircraft was in the area, it did not cross inside the 12 nautical mile limit.” When Chinese warships entered U.S. territorial waters off the Aleutian Islands in September they behaved consistently with innocent passage, which may have encouraged a desire to respond in kind. The signal difference is that no-one, China included, contests the U.S. entitlement to a 12-nm territorial sea in the Aleutians. This is no mere technicality. If it transpires that last week’s U.S. Navy Spratlys mission is regarded officially as innocent passage then much of the legal impact will have been blunted for this and future FONOPs, which unnamed US defence officials have said since are likely </w:t>
      </w:r>
      <w:r>
        <w:lastRenderedPageBreak/>
        <w:t xml:space="preserve">to be conducted “about twice” per quarter. In fact, </w:t>
      </w:r>
      <w:r w:rsidRPr="0064706F">
        <w:rPr>
          <w:b/>
          <w:sz w:val="24"/>
          <w:szCs w:val="24"/>
          <w:highlight w:val="cyan"/>
          <w:u w:val="single"/>
        </w:rPr>
        <w:t>their demonstration value could be thrown dangerously into reverse if Beijing drew the conclusion that the conduct of innocent passage amounts to customary acceptance of a de jure territorial sea around Subi Reef and other submerged features or low-tide elevations under China’s control in the Spratlys.</w:t>
      </w:r>
      <w:r>
        <w:t xml:space="preserve"> Innocent passage may have appealed at a political level in Washington, as less provocative than FONOP assertions conducted in the normal operational mode. </w:t>
      </w:r>
      <w:r w:rsidRPr="0023544E">
        <w:rPr>
          <w:b/>
          <w:sz w:val="24"/>
          <w:szCs w:val="24"/>
          <w:highlight w:val="cyan"/>
          <w:u w:val="single"/>
        </w:rPr>
        <w:t>But labelling U.S. actions around the Spratlys expressly as innocent passage could be handing a legal concession to Beijing. If Washington is intent on following through on freedom of navigation credibly, it is of critical importance that U.S. operations in the Spratlys are not described or conducted in these terms.</w:t>
      </w:r>
      <w:r>
        <w:t xml:space="preserve"> Not only would the impact on Beijing be diminished, but also </w:t>
      </w:r>
      <w:r w:rsidRPr="0023544E">
        <w:rPr>
          <w:b/>
          <w:sz w:val="24"/>
          <w:szCs w:val="24"/>
          <w:highlight w:val="cyan"/>
          <w:u w:val="single"/>
        </w:rPr>
        <w:t>maintaining support from third parties would inevitably become harder as they adopt a watch-and-wait strategy.</w:t>
      </w:r>
      <w:r>
        <w:t xml:space="preserve"> A widespread sense of relief among many that the Obama Administration has finally grasped the nettle by authorizing the U.S. Navy to assert freedom of navigation in the South China Sea could quickly give way to intensified doubts about the conduct of its Asian security policy. For their part, </w:t>
      </w:r>
      <w:r w:rsidRPr="0023544E">
        <w:rPr>
          <w:b/>
          <w:sz w:val="24"/>
          <w:szCs w:val="24"/>
          <w:highlight w:val="cyan"/>
          <w:u w:val="single"/>
        </w:rPr>
        <w:t xml:space="preserve">Chinese officials have thus far maintained steely ambiguity on the precise nature of their sovereignty claims </w:t>
      </w:r>
      <w:r>
        <w:t xml:space="preserve">in the face of both the U.S. Navy operation, and last week’s decision by the Permanent Court of Arbitration to hear the Philippines’ case, challenging China’s excessive claims in the South China Sea. </w:t>
      </w:r>
      <w:r w:rsidRPr="0023544E">
        <w:rPr>
          <w:b/>
          <w:sz w:val="24"/>
          <w:szCs w:val="24"/>
          <w:highlight w:val="cyan"/>
          <w:u w:val="single"/>
        </w:rPr>
        <w:t>And yet</w:t>
      </w:r>
      <w:r>
        <w:t xml:space="preserve">, as was pondered initially in The Interpreter and later by other observers, </w:t>
      </w:r>
      <w:r w:rsidRPr="0023544E">
        <w:rPr>
          <w:b/>
          <w:sz w:val="24"/>
          <w:szCs w:val="24"/>
          <w:highlight w:val="cyan"/>
          <w:u w:val="single"/>
        </w:rPr>
        <w:t>broader reaction in China has hinted at movement away from the maximalist positions based upon historic rights</w:t>
      </w:r>
      <w:r>
        <w:t xml:space="preserve"> and the U-shaped line. </w:t>
      </w:r>
      <w:r w:rsidRPr="0023544E">
        <w:rPr>
          <w:b/>
          <w:sz w:val="24"/>
          <w:szCs w:val="24"/>
          <w:highlight w:val="cyan"/>
          <w:u w:val="single"/>
        </w:rPr>
        <w:t>These tentative gains suggest that calibrated pressure on China can have a positive effect. Introducing a mixed signal now on innocent passage shows extremely poor judgement</w:t>
      </w:r>
      <w:r>
        <w:t>. To give the White House its due, there is always a wider politico-legal context to consider. In the higher strategy, U.S. FON operations are probably meant to play a corralling role in coaxing China 'off-ramp' towards a position of compromise with its maritime neighbours and encouraging a meaningful modus vivendi between the US and Chinese navies, whose senior ranks have been in regular communication over the past week. The White House may be concerned about China’s challenges in the South China Sea but is probably inclined to take a wider, more political and transactional view of the U.S.-China relationship than Congress, or the security arms of government which are professionally focused on China’s breakneck military build-up, and coercive behaviours in the cyber and maritime domains - including islands constructed on submerged features in the South China Sea. Once again</w:t>
      </w:r>
      <w:r w:rsidRPr="0023544E">
        <w:rPr>
          <w:b/>
          <w:sz w:val="24"/>
          <w:szCs w:val="24"/>
          <w:highlight w:val="cyan"/>
          <w:u w:val="single"/>
        </w:rPr>
        <w:t>, the White House’s aversion to risking crisis and confrontation in U.S.-China relations is likely to explain the mixing of signals on innocent passage. Unfortunately, the greater legal and political risks to this approach do not appear to have been given the same consideration.</w:t>
      </w:r>
      <w:r>
        <w:t xml:space="preserve"> Freedom of navigation is not as simple as it looks. Future operational assertions must avoid repeating the mistake.</w:t>
      </w:r>
    </w:p>
    <w:p w14:paraId="197987D8" w14:textId="77777777" w:rsidR="00BA326B" w:rsidRDefault="00BA326B" w:rsidP="00B26FD7">
      <w:pPr>
        <w:pStyle w:val="Heading4"/>
      </w:pPr>
      <w:r>
        <w:t>Mixed signals undermine freedom of navigation operations &amp; fail to establish pressure on China – This increases escalation risks</w:t>
      </w:r>
    </w:p>
    <w:p w14:paraId="665D3A9D" w14:textId="77777777" w:rsidR="00BA326B" w:rsidRPr="00BA326B" w:rsidRDefault="00BA326B" w:rsidP="00BA326B">
      <w:pPr>
        <w:rPr>
          <w:rStyle w:val="Style13ptBold"/>
          <w:b w:val="0"/>
        </w:rPr>
      </w:pPr>
      <w:r>
        <w:rPr>
          <w:rStyle w:val="Style13ptBold"/>
        </w:rPr>
        <w:t>Graham 15</w:t>
      </w:r>
      <w:r>
        <w:rPr>
          <w:rStyle w:val="Style13ptBold"/>
          <w:b w:val="0"/>
        </w:rPr>
        <w:t xml:space="preserve"> </w:t>
      </w:r>
      <w:r w:rsidRPr="00BA326B">
        <w:rPr>
          <w:rStyle w:val="Style13ptBold"/>
          <w:b w:val="0"/>
          <w:sz w:val="16"/>
        </w:rPr>
        <w:t>(Euan, 10/27, dir. Lowy Institute, “US launches FoNOPS in the South China Sea: Better late than never?”, http://www.lowyinterpreter.org/post/2015/10/27/US-Launches-FoNOPS-in-the-South-China-Sea-Better-Late-than-Never.aspx)</w:t>
      </w:r>
    </w:p>
    <w:p w14:paraId="219E8E60" w14:textId="77777777" w:rsidR="00BA326B" w:rsidRPr="00BA326B" w:rsidRDefault="00BA326B" w:rsidP="00BA326B">
      <w:r w:rsidRPr="004E1710">
        <w:rPr>
          <w:b/>
          <w:sz w:val="24"/>
          <w:szCs w:val="24"/>
          <w:highlight w:val="cyan"/>
          <w:u w:val="single"/>
        </w:rPr>
        <w:t>The aim of the FoN operation is to physically demonstrate the US Navy’s legal right to operate in the area</w:t>
      </w:r>
      <w:r>
        <w:t xml:space="preserve"> — including in proximity to low-tide elevations that are not entitled to generate a </w:t>
      </w:r>
      <w:r>
        <w:lastRenderedPageBreak/>
        <w:t xml:space="preserve">territorial sea — </w:t>
      </w:r>
      <w:r w:rsidRPr="004E1710">
        <w:rPr>
          <w:b/>
          <w:sz w:val="24"/>
          <w:szCs w:val="24"/>
          <w:highlight w:val="cyan"/>
          <w:u w:val="single"/>
        </w:rPr>
        <w:t>but not to challenge China’s sovereignty claims per se.</w:t>
      </w:r>
      <w:r>
        <w:t xml:space="preserve"> FoN 'assertions' are meant to be conducted with restraint in order to emphasise their legal character, and to counter allegations that such operations amount to a modern form of 'gunboat diplomacy'. In the background, however, </w:t>
      </w:r>
      <w:r w:rsidRPr="004E1710">
        <w:rPr>
          <w:b/>
          <w:sz w:val="24"/>
          <w:szCs w:val="24"/>
          <w:highlight w:val="cyan"/>
          <w:u w:val="single"/>
        </w:rPr>
        <w:t>the over-the-horizon presence of a US aircraft carrier group signals that the US takes the threat of escalation seriously and can respond if Chinese civilian or naval forces were to seriously challenge US warships or aircraft. The operation</w:t>
      </w:r>
      <w:r>
        <w:t xml:space="preserve"> is unlikely to end here and w</w:t>
      </w:r>
      <w:r w:rsidRPr="004E1710">
        <w:rPr>
          <w:b/>
          <w:sz w:val="24"/>
          <w:szCs w:val="24"/>
          <w:highlight w:val="cyan"/>
          <w:u w:val="single"/>
        </w:rPr>
        <w:t xml:space="preserve">ill probably usher in a sustained US naval and air presence </w:t>
      </w:r>
      <w:r>
        <w:t xml:space="preserve">in the weeks ahead. To address Chinese charges of double standards, the US Navy should avoid involving Southeast Asian Spratlys claimants directly in the operations, and should be prepared to assert FoN where they have also engaged in creeping jurisdiction. In the next, more open-ended phase, US allies including Australia could make their own distinct contribution, though this should avoid the appearance of clutching on to Uncle Sam’s coattails. It didn’t have to be like this. </w:t>
      </w:r>
      <w:r w:rsidRPr="004E1710">
        <w:rPr>
          <w:b/>
          <w:sz w:val="24"/>
          <w:szCs w:val="24"/>
          <w:highlight w:val="cyan"/>
          <w:u w:val="single"/>
        </w:rPr>
        <w:t>By prevaricating so publicly and for so long the US unnecessarily put its credibility on the line and has also made it harder for China to calibrate its reaction. For all that the US genuinely believes it is acting in the common good by upholding 'freedom of the seas', the South China Sea has already become a symbolic US-China sparring ground, raising the temperature for what should have been a routine operation</w:t>
      </w:r>
      <w:r>
        <w:t xml:space="preserve"> conducted months ago.</w:t>
      </w:r>
    </w:p>
    <w:p w14:paraId="114BEBF0" w14:textId="77777777" w:rsidR="001F5591" w:rsidRDefault="001F5591" w:rsidP="001F5591">
      <w:pPr>
        <w:pStyle w:val="Heading4"/>
      </w:pPr>
      <w:r w:rsidRPr="001F5591">
        <w:rPr>
          <w:u w:val="single"/>
        </w:rPr>
        <w:t>Ambiguity</w:t>
      </w:r>
      <w:r>
        <w:t xml:space="preserve"> makes escalation inevitable</w:t>
      </w:r>
    </w:p>
    <w:p w14:paraId="28A6FFB3" w14:textId="77777777" w:rsidR="001F5591" w:rsidRPr="00F729F4" w:rsidRDefault="001F5591" w:rsidP="001F5591">
      <w:pPr>
        <w:rPr>
          <w:rStyle w:val="Style13ptBold"/>
          <w:b w:val="0"/>
        </w:rPr>
      </w:pPr>
      <w:r>
        <w:rPr>
          <w:rStyle w:val="Style13ptBold"/>
        </w:rPr>
        <w:t>Rapp-Hooper 15</w:t>
      </w:r>
      <w:r>
        <w:rPr>
          <w:rStyle w:val="Style13ptBold"/>
          <w:b w:val="0"/>
        </w:rPr>
        <w:t xml:space="preserve"> </w:t>
      </w:r>
      <w:r w:rsidRPr="00F729F4">
        <w:rPr>
          <w:rStyle w:val="Style13ptBold"/>
          <w:b w:val="0"/>
          <w:sz w:val="16"/>
        </w:rPr>
        <w:t>(Mira, senior fellow in the Asia-Pacific Security Program at the Center for a New American Security, 6/2, “IN DEFENSE OF FACTS IN THE SOUTH CHINA SEA”, http://amti.csis.org/in-defense-of-facts-in-the-south-china-sea/)</w:t>
      </w:r>
    </w:p>
    <w:p w14:paraId="29AC5000" w14:textId="77777777" w:rsidR="001F5591" w:rsidRPr="00F729F4" w:rsidRDefault="001F5591" w:rsidP="001F5591">
      <w:r>
        <w:t xml:space="preserve">The next big, fact-based move was the Pentagon’s decision to allow a CNN reporter to join a P-8 surveillance flight over the Spratlys and to declassify the video. The video included stunning footage of Fiery Cross, Mischief, and Subi Reefs. These artificial islands looked much like they do in satellite photos, but </w:t>
      </w:r>
      <w:r w:rsidRPr="00852AE1">
        <w:rPr>
          <w:b/>
          <w:sz w:val="24"/>
          <w:szCs w:val="24"/>
          <w:highlight w:val="cyan"/>
          <w:u w:val="single"/>
        </w:rPr>
        <w:t>the video</w:t>
      </w:r>
      <w:r>
        <w:t xml:space="preserve"> captured dregders in motion and construction under way, and in so doing conveyed the dynamism of China’s work. More importantly, it also </w:t>
      </w:r>
      <w:r w:rsidRPr="00852AE1">
        <w:rPr>
          <w:b/>
          <w:sz w:val="24"/>
          <w:szCs w:val="24"/>
          <w:highlight w:val="cyan"/>
          <w:u w:val="single"/>
        </w:rPr>
        <w:t>captured several warnings by Chinese military personnel to the U.S. aircraft to leave the “military zone” it was approaching</w:t>
      </w:r>
      <w:r>
        <w:t xml:space="preserve">; the U.S. pilot responded that he was in international airspace and in compliance with international law. In this exchange, </w:t>
      </w:r>
      <w:r w:rsidRPr="00852AE1">
        <w:rPr>
          <w:b/>
          <w:sz w:val="24"/>
          <w:szCs w:val="24"/>
          <w:highlight w:val="cyan"/>
          <w:u w:val="single"/>
        </w:rPr>
        <w:t>the Pentagon and CNN made palpable the most serious danger in the current Spratly standoff. Other states do not know what China believes its rights to be around its new outposts. And while many (including the United States) believe that China cannot claim sovereign territory, maritime entitlements, or national airspace based on this building, a major accident could occur if China behaves otherwise.</w:t>
      </w:r>
      <w:r>
        <w:t xml:space="preserve"> This video clip communicated the national security stakes in the South China Sea better than any official pronouncement could.</w:t>
      </w:r>
    </w:p>
    <w:p w14:paraId="35E8AD92" w14:textId="348E0F87" w:rsidR="005162FF" w:rsidRDefault="005162FF" w:rsidP="005162FF">
      <w:pPr>
        <w:pStyle w:val="Heading4"/>
      </w:pPr>
      <w:r>
        <w:t>Specifically, new missiles increase escalation risks</w:t>
      </w:r>
    </w:p>
    <w:p w14:paraId="3A57954D" w14:textId="77777777" w:rsidR="005162FF" w:rsidRPr="00954C38" w:rsidRDefault="005162FF" w:rsidP="005162FF">
      <w:pPr>
        <w:rPr>
          <w:rStyle w:val="Style13ptBold"/>
          <w:b w:val="0"/>
        </w:rPr>
      </w:pPr>
      <w:r>
        <w:rPr>
          <w:rStyle w:val="Style13ptBold"/>
        </w:rPr>
        <w:t>Heath 16</w:t>
      </w:r>
      <w:r w:rsidRPr="00954C38">
        <w:rPr>
          <w:rStyle w:val="Style13ptBold"/>
          <w:b w:val="0"/>
          <w:sz w:val="16"/>
        </w:rPr>
        <w:t xml:space="preserve"> (Timothy, Senior International Defense Research Analyst; Faculty Member, Pardee RAND Graduate School, March, “Beijing Ups the Ante in South China Sea Dispute with HQ-9 Deployment”, http://www.rand.org/blog/2016/03/beijing-ups-the-ante-in-south-china-sea-dispute-with.html)</w:t>
      </w:r>
    </w:p>
    <w:p w14:paraId="4D078DF4" w14:textId="77777777" w:rsidR="005162FF" w:rsidRDefault="005162FF" w:rsidP="005162FF">
      <w:r w:rsidRPr="00D068DD">
        <w:rPr>
          <w:rStyle w:val="StyleUnderline"/>
          <w:highlight w:val="yellow"/>
        </w:rPr>
        <w:t>China's recent deployment of HQ-9 missiles to the Paracel Islands represents</w:t>
      </w:r>
      <w:r>
        <w:t xml:space="preserve"> part of a larger </w:t>
      </w:r>
      <w:r w:rsidRPr="00D068DD">
        <w:rPr>
          <w:rStyle w:val="StyleUnderline"/>
          <w:highlight w:val="yellow"/>
        </w:rPr>
        <w:t>effort to consolidate the country's position in the S</w:t>
      </w:r>
      <w:r>
        <w:t xml:space="preserve">outh </w:t>
      </w:r>
      <w:r w:rsidRPr="00D068DD">
        <w:rPr>
          <w:rStyle w:val="StyleUnderline"/>
          <w:highlight w:val="yellow"/>
        </w:rPr>
        <w:t>C</w:t>
      </w:r>
      <w:r>
        <w:t xml:space="preserve">hina </w:t>
      </w:r>
      <w:r w:rsidRPr="00D068DD">
        <w:rPr>
          <w:rStyle w:val="StyleUnderline"/>
          <w:highlight w:val="yellow"/>
        </w:rPr>
        <w:t>S</w:t>
      </w:r>
      <w:r>
        <w:t xml:space="preserve">ea. While the deployment in itself only adds an incremental improvement to China's ability to control the Paracel Islands, </w:t>
      </w:r>
      <w:r w:rsidRPr="00D068DD">
        <w:rPr>
          <w:rStyle w:val="StyleUnderline"/>
          <w:highlight w:val="yellow"/>
        </w:rPr>
        <w:t>its</w:t>
      </w:r>
      <w:r>
        <w:t xml:space="preserve"> larger </w:t>
      </w:r>
      <w:r w:rsidRPr="00D068DD">
        <w:rPr>
          <w:rStyle w:val="StyleUnderline"/>
          <w:highlight w:val="yellow"/>
        </w:rPr>
        <w:t xml:space="preserve">significance lies in its </w:t>
      </w:r>
      <w:r w:rsidRPr="00D068DD">
        <w:rPr>
          <w:rStyle w:val="StyleUnderline"/>
          <w:highlight w:val="yellow"/>
        </w:rPr>
        <w:lastRenderedPageBreak/>
        <w:t>demonstration of Beijing's determination to strengthen control</w:t>
      </w:r>
      <w:r w:rsidRPr="00D068DD">
        <w:rPr>
          <w:rStyle w:val="StyleUnderline"/>
        </w:rPr>
        <w:t xml:space="preserve"> </w:t>
      </w:r>
      <w:r>
        <w:t xml:space="preserve">of the vital water and air space over the objections of its Southeast Asian neighbors, the United States and other countries. Even more worryingly, </w:t>
      </w:r>
      <w:r w:rsidRPr="00D068DD">
        <w:rPr>
          <w:rStyle w:val="StyleUnderline"/>
          <w:highlight w:val="yellow"/>
        </w:rPr>
        <w:t>China's rising confidence</w:t>
      </w:r>
      <w:r>
        <w:t xml:space="preserve"> in the moral, legal and, over time, military strength of its position </w:t>
      </w:r>
      <w:r w:rsidRPr="00D068DD">
        <w:rPr>
          <w:rStyle w:val="StyleUnderline"/>
          <w:highlight w:val="yellow"/>
        </w:rPr>
        <w:t>may embolden it to risk a dangerous level of escalation</w:t>
      </w:r>
      <w:r>
        <w:t xml:space="preserve"> in any militarized crisis involving the Paracels.</w:t>
      </w:r>
    </w:p>
    <w:p w14:paraId="1E328C32" w14:textId="77777777" w:rsidR="001F5591" w:rsidRDefault="001F5591" w:rsidP="001F5591">
      <w:pPr>
        <w:pStyle w:val="Heading4"/>
      </w:pPr>
      <w:r>
        <w:t>Escalation potential this year is unique – Completed projects &amp; the arbitration ruling make now the key time</w:t>
      </w:r>
    </w:p>
    <w:p w14:paraId="14392BFD" w14:textId="77777777" w:rsidR="001F5591" w:rsidRPr="004B7187" w:rsidRDefault="001F5591" w:rsidP="001F5591">
      <w:pPr>
        <w:rPr>
          <w:rStyle w:val="Style13ptBold"/>
          <w:b w:val="0"/>
        </w:rPr>
      </w:pPr>
      <w:r>
        <w:rPr>
          <w:rStyle w:val="Style13ptBold"/>
        </w:rPr>
        <w:t>Poling 16</w:t>
      </w:r>
      <w:r>
        <w:rPr>
          <w:rStyle w:val="Style13ptBold"/>
          <w:b w:val="0"/>
        </w:rPr>
        <w:t xml:space="preserve"> </w:t>
      </w:r>
      <w:r w:rsidRPr="004B7187">
        <w:rPr>
          <w:rStyle w:val="Style13ptBold"/>
          <w:b w:val="0"/>
          <w:sz w:val="16"/>
        </w:rPr>
        <w:t>(Gregory, Director of the Asia Maritime Transparency Initiative and Fellow, Southeast Asia Program, Center for Strategic &amp; Int’l Studies, “A Tumultuous 2016 in the South China Sea”, https://www.csis.org/analysis/tumultuous-2016-south-china-sea)</w:t>
      </w:r>
    </w:p>
    <w:p w14:paraId="705949DF" w14:textId="77777777" w:rsidR="001F5591" w:rsidRPr="00D068DD" w:rsidRDefault="001F5591" w:rsidP="001F5591">
      <w:pPr>
        <w:rPr>
          <w:sz w:val="16"/>
        </w:rPr>
      </w:pPr>
      <w:r w:rsidRPr="00E16576">
        <w:rPr>
          <w:b/>
          <w:sz w:val="24"/>
          <w:szCs w:val="24"/>
          <w:highlight w:val="cyan"/>
          <w:u w:val="single"/>
        </w:rPr>
        <w:t>This promises to be a landmark year for</w:t>
      </w:r>
      <w:r>
        <w:t xml:space="preserve"> the claimant countries and other interested parties in </w:t>
      </w:r>
      <w:r w:rsidRPr="00E16576">
        <w:rPr>
          <w:b/>
          <w:sz w:val="24"/>
          <w:szCs w:val="24"/>
          <w:highlight w:val="cyan"/>
          <w:u w:val="single"/>
        </w:rPr>
        <w:t>the S</w:t>
      </w:r>
      <w:r w:rsidRPr="00D068DD">
        <w:t>outh</w:t>
      </w:r>
      <w:r w:rsidRPr="00E16576">
        <w:rPr>
          <w:b/>
          <w:sz w:val="24"/>
          <w:szCs w:val="24"/>
          <w:highlight w:val="cyan"/>
          <w:u w:val="single"/>
        </w:rPr>
        <w:t xml:space="preserve"> C</w:t>
      </w:r>
      <w:r w:rsidRPr="00D068DD">
        <w:t>hina</w:t>
      </w:r>
      <w:r w:rsidRPr="00E16576">
        <w:rPr>
          <w:b/>
          <w:sz w:val="24"/>
          <w:szCs w:val="24"/>
          <w:highlight w:val="cyan"/>
          <w:u w:val="single"/>
        </w:rPr>
        <w:t xml:space="preserve"> S</w:t>
      </w:r>
      <w:r w:rsidRPr="00D068DD">
        <w:t>ea</w:t>
      </w:r>
      <w:r w:rsidRPr="00E16576">
        <w:rPr>
          <w:b/>
          <w:sz w:val="24"/>
          <w:szCs w:val="24"/>
          <w:highlight w:val="cyan"/>
          <w:u w:val="single"/>
        </w:rPr>
        <w:t xml:space="preserve"> disputes.</w:t>
      </w:r>
      <w:r>
        <w:t xml:space="preserve"> </w:t>
      </w:r>
      <w:r w:rsidRPr="00E16576">
        <w:rPr>
          <w:b/>
          <w:sz w:val="24"/>
          <w:szCs w:val="24"/>
          <w:highlight w:val="cyan"/>
          <w:u w:val="single"/>
        </w:rPr>
        <w:t xml:space="preserve">Developments that have been under way for several years, especially China’s island-building campaign in the Spratlys and Manila’s arbitration case </w:t>
      </w:r>
      <w:r w:rsidRPr="00D068DD">
        <w:t>against Beijing,</w:t>
      </w:r>
      <w:r>
        <w:t xml:space="preserve"> </w:t>
      </w:r>
      <w:r w:rsidRPr="00E16576">
        <w:rPr>
          <w:b/>
          <w:sz w:val="24"/>
          <w:szCs w:val="24"/>
          <w:highlight w:val="cyan"/>
          <w:u w:val="single"/>
        </w:rPr>
        <w:t xml:space="preserve">will come to fruition. These </w:t>
      </w:r>
      <w:r w:rsidRPr="00D068DD">
        <w:rPr>
          <w:sz w:val="16"/>
        </w:rPr>
        <w:t>and other developments</w:t>
      </w:r>
      <w:r w:rsidRPr="00D068DD">
        <w:rPr>
          <w:b/>
          <w:sz w:val="18"/>
          <w:szCs w:val="24"/>
          <w:highlight w:val="cyan"/>
          <w:u w:val="single"/>
        </w:rPr>
        <w:t xml:space="preserve"> </w:t>
      </w:r>
      <w:r w:rsidRPr="00E16576">
        <w:rPr>
          <w:b/>
          <w:sz w:val="24"/>
          <w:szCs w:val="24"/>
          <w:highlight w:val="cyan"/>
          <w:u w:val="single"/>
        </w:rPr>
        <w:t>will draw outside players, including the U</w:t>
      </w:r>
      <w:r w:rsidRPr="00D068DD">
        <w:t>nited</w:t>
      </w:r>
      <w:r w:rsidRPr="00E16576">
        <w:rPr>
          <w:b/>
          <w:sz w:val="24"/>
          <w:szCs w:val="24"/>
          <w:highlight w:val="cyan"/>
          <w:u w:val="single"/>
        </w:rPr>
        <w:t xml:space="preserve"> S</w:t>
      </w:r>
      <w:r w:rsidRPr="00D068DD">
        <w:t>tates</w:t>
      </w:r>
      <w:r>
        <w:t xml:space="preserve">, Japan, Australia, and India, into greater involvement. Meanwhile </w:t>
      </w:r>
      <w:r w:rsidRPr="00E16576">
        <w:rPr>
          <w:b/>
          <w:sz w:val="24"/>
          <w:szCs w:val="24"/>
          <w:highlight w:val="cyan"/>
          <w:u w:val="single"/>
        </w:rPr>
        <w:t>a significant increase in Chinese forces and capabilities will lead to more frequent run-ins with neighbors</w:t>
      </w:r>
      <w:r>
        <w:t xml:space="preserve">. </w:t>
      </w:r>
      <w:r w:rsidRPr="00D068DD">
        <w:rPr>
          <w:sz w:val="16"/>
        </w:rPr>
        <w:t>Alongside these developments, important political transitions will take place around the region and further afield, especially the Philippine presidential elections in May. But no matter who emerges as Manila’s next leader, his or her ability to substantially alter course on the South China Sea will be highly constrained by the emergence of the issue as a cause célèbre among many Filipinos who view Beijing with wariness bordering on outright fear. The same dynamics are at play in Vietnam, where the course of South China Sea policy is not expected to change following last month’s Communist Party congress despite the re-election of Nguyen Phu Trong, who is generally seen as more pro-Beijing, as party chief.</w:t>
      </w:r>
    </w:p>
    <w:p w14:paraId="6CE60A28" w14:textId="77777777" w:rsidR="005162FF" w:rsidRDefault="005162FF" w:rsidP="005162FF">
      <w:pPr>
        <w:pStyle w:val="Heading4"/>
      </w:pPr>
      <w:r w:rsidRPr="004A1A12">
        <w:rPr>
          <w:u w:val="single"/>
        </w:rPr>
        <w:t>Only</w:t>
      </w:r>
      <w:r>
        <w:t xml:space="preserve"> miscalculation can cause war – It would go nuclear</w:t>
      </w:r>
    </w:p>
    <w:p w14:paraId="50208DDA" w14:textId="77777777" w:rsidR="005162FF" w:rsidRPr="004A1A12" w:rsidRDefault="005162FF" w:rsidP="005162FF">
      <w:pPr>
        <w:rPr>
          <w:rStyle w:val="Style13ptBold"/>
          <w:b w:val="0"/>
        </w:rPr>
      </w:pPr>
      <w:r>
        <w:rPr>
          <w:rStyle w:val="Style13ptBold"/>
        </w:rPr>
        <w:t>Swaine 15</w:t>
      </w:r>
      <w:r>
        <w:rPr>
          <w:rStyle w:val="Style13ptBold"/>
          <w:b w:val="0"/>
        </w:rPr>
        <w:t xml:space="preserve"> </w:t>
      </w:r>
      <w:r w:rsidRPr="004A1A12">
        <w:rPr>
          <w:rStyle w:val="Style13ptBold"/>
          <w:b w:val="0"/>
          <w:sz w:val="18"/>
        </w:rPr>
        <w:t>(Michael, Carnegie Endowment for Int’l Peace fellow, “Conflict &amp; Cooperation in the Asia-Pacific Region: A strategic net assessment”, http://carnegieendowment.org/files/net_assessment_2.pdf)</w:t>
      </w:r>
    </w:p>
    <w:p w14:paraId="0BEEBEA3" w14:textId="77777777" w:rsidR="005162FF" w:rsidRPr="004A1A12" w:rsidRDefault="005162FF" w:rsidP="005162FF">
      <w:r>
        <w:t xml:space="preserve">As with the Pacific Asia-Pacific environment, </w:t>
      </w:r>
      <w:r w:rsidRPr="00D068DD">
        <w:rPr>
          <w:rStyle w:val="StyleUnderline"/>
          <w:highlight w:val="yellow"/>
        </w:rPr>
        <w:t>direct conflict between the U</w:t>
      </w:r>
      <w:r>
        <w:t xml:space="preserve">nited </w:t>
      </w:r>
      <w:r w:rsidRPr="00D068DD">
        <w:rPr>
          <w:rStyle w:val="StyleUnderline"/>
          <w:highlight w:val="yellow"/>
        </w:rPr>
        <w:t>S</w:t>
      </w:r>
      <w:r>
        <w:t xml:space="preserve">tates </w:t>
      </w:r>
      <w:r w:rsidRPr="00D068DD">
        <w:rPr>
          <w:rStyle w:val="StyleUnderline"/>
          <w:highlight w:val="yellow"/>
        </w:rPr>
        <w:t>and China is unlikely</w:t>
      </w:r>
      <w:r>
        <w:t xml:space="preserve">. In fact, this is probably the least likely environment that could emerge over even the long term. This is in part because both nations are nuclear-armed powers and will almost certainly remain so during the period under examination. </w:t>
      </w:r>
      <w:r w:rsidRPr="00D068DD">
        <w:rPr>
          <w:rStyle w:val="StyleUnderline"/>
          <w:highlight w:val="yellow"/>
        </w:rPr>
        <w:t>Any direct use of conventional force</w:t>
      </w:r>
      <w:r>
        <w:t xml:space="preserve"> between these powers </w:t>
      </w:r>
      <w:r w:rsidRPr="00D068DD">
        <w:rPr>
          <w:rStyle w:val="StyleUnderline"/>
          <w:highlight w:val="yellow"/>
        </w:rPr>
        <w:t>would</w:t>
      </w:r>
      <w:r>
        <w:t xml:space="preserve"> run the </w:t>
      </w:r>
      <w:r w:rsidRPr="00D068DD">
        <w:rPr>
          <w:rStyle w:val="StyleUnderline"/>
          <w:highlight w:val="yellow"/>
        </w:rPr>
        <w:t>risk of escalation to</w:t>
      </w:r>
      <w:r>
        <w:t xml:space="preserve"> a </w:t>
      </w:r>
      <w:r w:rsidRPr="00D068DD">
        <w:rPr>
          <w:rStyle w:val="StyleUnderline"/>
          <w:highlight w:val="yellow"/>
        </w:rPr>
        <w:t>nuclear conflict</w:t>
      </w:r>
      <w:r>
        <w:t xml:space="preserve">, especially in the context of an Asia-Pacific Cold War. Leaders in both capitals are acutely aware of this danger and will remain so. Moreover, </w:t>
      </w:r>
      <w:r w:rsidRPr="00D068DD">
        <w:rPr>
          <w:rStyle w:val="StyleUnderline"/>
          <w:highlight w:val="yellow"/>
        </w:rPr>
        <w:t>neither</w:t>
      </w:r>
      <w:r w:rsidRPr="00D068DD">
        <w:rPr>
          <w:rStyle w:val="StyleUnderline"/>
        </w:rPr>
        <w:t xml:space="preserve"> </w:t>
      </w:r>
      <w:r>
        <w:t xml:space="preserve">nation </w:t>
      </w:r>
      <w:r w:rsidRPr="00D068DD">
        <w:rPr>
          <w:rStyle w:val="StyleUnderline"/>
          <w:highlight w:val="yellow"/>
        </w:rPr>
        <w:t>is likely to witness the rise to power of the</w:t>
      </w:r>
      <w:r>
        <w:t xml:space="preserve"> kind of </w:t>
      </w:r>
      <w:r w:rsidRPr="00D068DD">
        <w:rPr>
          <w:rStyle w:val="StyleUnderline"/>
          <w:highlight w:val="yellow"/>
        </w:rPr>
        <w:t>risk-accepting leadership that would threaten the fundamental interests of the other in a way that could trigger</w:t>
      </w:r>
      <w:r>
        <w:t xml:space="preserve"> a </w:t>
      </w:r>
      <w:r w:rsidRPr="00D068DD">
        <w:rPr>
          <w:rStyle w:val="StyleUnderline"/>
          <w:highlight w:val="yellow"/>
        </w:rPr>
        <w:t>deliberate, direct, and sustained use of force.</w:t>
      </w:r>
      <w:r>
        <w:t xml:space="preserve"> The possibility of such leadership emerging in China or the United States or both is more likely in the context of an Asia-Pacific Cold War environment, with all the dangerous features and trends noted in the above discussion, than at present. Yet </w:t>
      </w:r>
      <w:r w:rsidRPr="00D068DD">
        <w:rPr>
          <w:rStyle w:val="StyleUnderline"/>
          <w:highlight w:val="yellow"/>
        </w:rPr>
        <w:t>a transition from an Asia-Pacific Cold War environment to a direct U.S.-China hot war would</w:t>
      </w:r>
      <w:r>
        <w:t xml:space="preserve"> almost certainly </w:t>
      </w:r>
      <w:r w:rsidRPr="00D068DD">
        <w:rPr>
          <w:rStyle w:val="StyleUnderline"/>
          <w:highlight w:val="yellow"/>
        </w:rPr>
        <w:t>require a series of serious miscalculations and misperceptions</w:t>
      </w:r>
      <w:r>
        <w:t xml:space="preserve"> regarding intentions, capabilities, and behavior on one or both sides over time. </w:t>
      </w:r>
      <w:r w:rsidRPr="00D068DD">
        <w:rPr>
          <w:rStyle w:val="StyleUnderline"/>
          <w:highlight w:val="yellow"/>
        </w:rPr>
        <w:t>This would lead to a very severe crisis or incident</w:t>
      </w:r>
      <w:r>
        <w:t xml:space="preserve"> of the type described above, a fairly </w:t>
      </w:r>
      <w:r w:rsidRPr="00D068DD">
        <w:rPr>
          <w:rStyle w:val="StyleUnderline"/>
          <w:highlight w:val="yellow"/>
        </w:rPr>
        <w:t>rapid escalation</w:t>
      </w:r>
      <w:r w:rsidRPr="00D068DD">
        <w:rPr>
          <w:rStyle w:val="StyleUnderline"/>
        </w:rPr>
        <w:t xml:space="preserve"> </w:t>
      </w:r>
      <w:r>
        <w:t xml:space="preserve">to conflict, an </w:t>
      </w:r>
      <w:r w:rsidRPr="00D068DD">
        <w:rPr>
          <w:rStyle w:val="StyleUnderline"/>
          <w:highlight w:val="yellow"/>
        </w:rPr>
        <w:t>inability to deescalate</w:t>
      </w:r>
      <w:r>
        <w:t xml:space="preserve"> from a limited level of conflict, </w:t>
      </w:r>
      <w:r w:rsidRPr="00D068DD">
        <w:rPr>
          <w:rStyle w:val="StyleUnderline"/>
          <w:highlight w:val="yellow"/>
        </w:rPr>
        <w:t>and</w:t>
      </w:r>
      <w:r>
        <w:t xml:space="preserve"> a </w:t>
      </w:r>
      <w:r w:rsidRPr="00D068DD">
        <w:rPr>
          <w:rStyle w:val="StyleUnderline"/>
          <w:highlight w:val="yellow"/>
        </w:rPr>
        <w:t>subsequent commitment to employ force</w:t>
      </w:r>
      <w:r>
        <w:t xml:space="preserve"> on an episodic basis. Although </w:t>
      </w:r>
      <w:r w:rsidRPr="00D068DD">
        <w:rPr>
          <w:rStyle w:val="StyleUnderline"/>
          <w:highlight w:val="yellow"/>
        </w:rPr>
        <w:t>such enormous mistakes</w:t>
      </w:r>
      <w:r>
        <w:t xml:space="preserve"> on the part of both states </w:t>
      </w:r>
      <w:r w:rsidRPr="00D068DD">
        <w:rPr>
          <w:rStyle w:val="StyleUnderline"/>
          <w:highlight w:val="yellow"/>
        </w:rPr>
        <w:t>cannot be ruled out</w:t>
      </w:r>
      <w:r>
        <w:t xml:space="preserve">, they are not likely. </w:t>
      </w:r>
    </w:p>
    <w:p w14:paraId="3F59CDFF" w14:textId="77777777" w:rsidR="005162FF" w:rsidRDefault="005162FF" w:rsidP="005162FF">
      <w:pPr>
        <w:pStyle w:val="Heading4"/>
      </w:pPr>
      <w:r>
        <w:lastRenderedPageBreak/>
        <w:t>That causes extinction – No war defense is overly optimistic</w:t>
      </w:r>
    </w:p>
    <w:p w14:paraId="73409696" w14:textId="77777777" w:rsidR="005162FF" w:rsidRPr="00D70CB9" w:rsidRDefault="005162FF" w:rsidP="005162FF">
      <w:pPr>
        <w:rPr>
          <w:rStyle w:val="Style13ptBold"/>
          <w:b w:val="0"/>
        </w:rPr>
      </w:pPr>
      <w:r>
        <w:rPr>
          <w:rStyle w:val="Style13ptBold"/>
        </w:rPr>
        <w:t>Lewis 14</w:t>
      </w:r>
      <w:r>
        <w:rPr>
          <w:rStyle w:val="Style13ptBold"/>
          <w:b w:val="0"/>
        </w:rPr>
        <w:t xml:space="preserve"> </w:t>
      </w:r>
      <w:r w:rsidRPr="00D70CB9">
        <w:rPr>
          <w:rStyle w:val="Style13ptBold"/>
          <w:b w:val="0"/>
          <w:sz w:val="20"/>
        </w:rPr>
        <w:t>(Dr. Patricia, Research Director, International Security, Chatham House, 8/14, “How to Prevent the Third World War”, https://www.chathamhouse.org/expert/comment/15535)</w:t>
      </w:r>
    </w:p>
    <w:p w14:paraId="0FDDE85D" w14:textId="77777777" w:rsidR="005162FF" w:rsidRDefault="005162FF" w:rsidP="005162FF">
      <w:r w:rsidRPr="00D70CB9">
        <w:rPr>
          <w:sz w:val="16"/>
        </w:rPr>
        <w:t xml:space="preserve">Since the ‘war to end all wars’ − as H G Wells so wrongly predicted a century ago − the world has seen the ‘peace to end all peace’ lead to the horrors of the second world war, proxy wars through the Cold War and, today, violent conflicts that increasingly affect civilians disproportionately and cross the red lines laid by the laws of armed conflict. The machinery of war and the available firepower has increased dramatically. </w:t>
      </w:r>
      <w:r w:rsidRPr="00D70CB9">
        <w:rPr>
          <w:rStyle w:val="StyleUnderline"/>
          <w:highlight w:val="yellow"/>
        </w:rPr>
        <w:t>The risks of a third world war are enormous</w:t>
      </w:r>
      <w:r w:rsidRPr="00D70CB9">
        <w:rPr>
          <w:sz w:val="16"/>
        </w:rPr>
        <w:t xml:space="preserve">. If we add in all the means and methods of warfare − conventional, nuclear, cyber, drones, and so on − </w:t>
      </w:r>
      <w:r w:rsidRPr="00D70CB9">
        <w:rPr>
          <w:rStyle w:val="StyleUnderline"/>
          <w:highlight w:val="yellow"/>
        </w:rPr>
        <w:t xml:space="preserve">we have the military potential to destroy </w:t>
      </w:r>
      <w:r w:rsidRPr="00D70CB9">
        <w:rPr>
          <w:rStyle w:val="StyleUnderline"/>
          <w:b/>
          <w:sz w:val="28"/>
          <w:highlight w:val="yellow"/>
        </w:rPr>
        <w:t>ourselves entirely</w:t>
      </w:r>
      <w:r>
        <w:t xml:space="preserve">. </w:t>
      </w:r>
      <w:r w:rsidRPr="00D70CB9">
        <w:rPr>
          <w:sz w:val="16"/>
        </w:rPr>
        <w:t xml:space="preserve">Violence is raging in the Middle East, Europe and Russia are poised on the edge of conflict over Ukraine, the United States is once more engaged in military action in Iraq and, as NATO pulls out, Afghanistan is vulnerable. Other </w:t>
      </w:r>
      <w:r w:rsidRPr="00D70CB9">
        <w:rPr>
          <w:rStyle w:val="StyleUnderline"/>
          <w:highlight w:val="yellow"/>
        </w:rPr>
        <w:t>flashpoints over disputed islands in the South China Sea</w:t>
      </w:r>
      <w:r>
        <w:t xml:space="preserve">, </w:t>
      </w:r>
      <w:r w:rsidRPr="00D70CB9">
        <w:rPr>
          <w:sz w:val="16"/>
        </w:rPr>
        <w:t>tensions on the Korean peninsula and over Kashmir</w:t>
      </w:r>
      <w:r>
        <w:t xml:space="preserve"> </w:t>
      </w:r>
      <w:r w:rsidRPr="00D70CB9">
        <w:rPr>
          <w:rStyle w:val="StyleUnderline"/>
          <w:highlight w:val="yellow"/>
        </w:rPr>
        <w:t>are</w:t>
      </w:r>
      <w:r>
        <w:t xml:space="preserve"> </w:t>
      </w:r>
      <w:r w:rsidRPr="00D70CB9">
        <w:rPr>
          <w:sz w:val="16"/>
        </w:rPr>
        <w:t xml:space="preserve">just some of the </w:t>
      </w:r>
      <w:r w:rsidRPr="00D70CB9">
        <w:rPr>
          <w:rStyle w:val="StyleUnderline"/>
          <w:highlight w:val="yellow"/>
        </w:rPr>
        <w:t>easily identified points of escalation</w:t>
      </w:r>
      <w:r>
        <w:t xml:space="preserve">. </w:t>
      </w:r>
      <w:r w:rsidRPr="00D70CB9">
        <w:rPr>
          <w:sz w:val="16"/>
        </w:rPr>
        <w:t xml:space="preserve">In the past 100 years, we have, however, learned a great deal about how to prevent conflict. After the Second World War, we established the United Nations with the primary purpose of saving succeeding generations from the scourge of war. The European Union grew over decades from a trade treaty to an organization that won the Nobel Peace Prize for its part in transforming Europe from a continent of war to a continent of peace. NATO has had its part to play in shoring up the transatlantic alliance that bonded many European countries in a common cause. Today war between Germany and France is almost impossible to imagine. Other regional organizations have been established in Africa, Asia, the South Pacific and the Americas. International bodies have been established to implement disarmament and security treaties and civil society expertise has been channeled through universities and think tanks − including Chatham House, conceived in 1919 with a view to preventing future wars. According to the Uppsala Conflict Data Program, 254 armed conflicts have been fought since 1946 of which 114 are classed as wars (defined as more than one thousand battle-related deaths per annum). Since the end of the Cold War, the numbers of armed conflicts have dropped dramatically. Of the 33 armed conflicts listed in 2013, only seven were classed as wars – a 50 per cent reduction since 1989. Many factors have supported the reduction in armed conflicts including the withering of proxy wars, UN sponsored peace processes and economic development. Research by the Human Security Report demonstrates that peace negotiations and cease-fire agreements reduce violent conflict even when they fail. Six peace agreements were signed in 2013 and four were agreed in 2012. Over recent years, despite common perceptions, we do seem to have learned how to create, keep and enforce the peace. The laws of armed conflict and human rights laws along with the international criminal court, war crime tribunals, economic and military sanctions and domestic justice commissions serve to protect civilians. Although nuclear weapons possession or use, outlawed for most countries, are yet to be globally forbidden, international law has proscribed the possession and use of devastating weapons systems such as chemical and biological weapons, antipersonnel landmines, cluster munitions and blinding lasers. Academic disciplines that study war and peace have developed a rich body of research that helps us understand how wars start and how they can be prevented or ended. No approach or system is perfect, of course, but we understand how </w:t>
      </w:r>
      <w:r w:rsidRPr="00D70CB9">
        <w:rPr>
          <w:rStyle w:val="StyleUnderline"/>
          <w:highlight w:val="yellow"/>
        </w:rPr>
        <w:t>resource scarcity, environmental change, economic stress, refugee flows and racism all fuel the engendering of conflict</w:t>
      </w:r>
      <w:r>
        <w:t xml:space="preserve">. </w:t>
      </w:r>
      <w:r w:rsidRPr="00D70CB9">
        <w:rPr>
          <w:sz w:val="16"/>
        </w:rPr>
        <w:t xml:space="preserve">We understand the importance of history and culture, the role of gender and the ways in which different political systems exacerbate or diminish the risks of conflict. In a recent study for the European Strategy and Policy Analysis System (ESPAS), Chatham House and FRIDE predicted that </w:t>
      </w:r>
      <w:r w:rsidRPr="00D70CB9">
        <w:rPr>
          <w:rStyle w:val="StyleUnderline"/>
          <w:highlight w:val="yellow"/>
        </w:rPr>
        <w:t>the world in 2030 will be more fragile and governments and international institutions will struggle to cope with</w:t>
      </w:r>
      <w:r>
        <w:t xml:space="preserve"> </w:t>
      </w:r>
      <w:r w:rsidRPr="00D70CB9">
        <w:rPr>
          <w:sz w:val="16"/>
        </w:rPr>
        <w:t xml:space="preserve">the twin trends </w:t>
      </w:r>
      <w:r w:rsidRPr="00D70CB9">
        <w:rPr>
          <w:rStyle w:val="StyleUnderline"/>
          <w:highlight w:val="yellow"/>
        </w:rPr>
        <w:t>of increased interdependence and greater fragmentation.</w:t>
      </w:r>
      <w:r>
        <w:t xml:space="preserve"> </w:t>
      </w:r>
      <w:r w:rsidRPr="00D70CB9">
        <w:rPr>
          <w:sz w:val="16"/>
        </w:rPr>
        <w:t xml:space="preserve">Most significantly, we realized that the </w:t>
      </w:r>
      <w:r w:rsidRPr="00D70CB9">
        <w:rPr>
          <w:rStyle w:val="StyleUnderline"/>
          <w:highlight w:val="yellow"/>
        </w:rPr>
        <w:t>risks of inter-state wars are rising and a major inter-state war cannot be ruled out</w:t>
      </w:r>
      <w:r>
        <w:t xml:space="preserve"> </w:t>
      </w:r>
      <w:r w:rsidRPr="00D70CB9">
        <w:rPr>
          <w:sz w:val="16"/>
        </w:rPr>
        <w:t xml:space="preserve">in the near future. In the lead up to the First World War, many foolishly imagined that Europe was ‘too civilized’ to go to war. Prior to the Second World War people hoped that the aggression from Nazi Germany could be contained. In so many cases of war, </w:t>
      </w:r>
      <w:r w:rsidRPr="00D70CB9">
        <w:rPr>
          <w:rStyle w:val="StyleUnderline"/>
          <w:highlight w:val="yellow"/>
        </w:rPr>
        <w:t>we tend to be overly optimistic about</w:t>
      </w:r>
      <w:r>
        <w:t xml:space="preserve"> </w:t>
      </w:r>
      <w:r w:rsidRPr="00D70CB9">
        <w:rPr>
          <w:sz w:val="16"/>
        </w:rPr>
        <w:t>the length of time (‘we’ll be home by Christmas’</w:t>
      </w:r>
      <w:r>
        <w:t xml:space="preserve">), </w:t>
      </w:r>
      <w:r w:rsidRPr="00D70CB9">
        <w:rPr>
          <w:rStyle w:val="StyleUnderline"/>
          <w:highlight w:val="yellow"/>
        </w:rPr>
        <w:t>the scale and</w:t>
      </w:r>
      <w:r>
        <w:t xml:space="preserve"> the </w:t>
      </w:r>
      <w:r w:rsidRPr="00D70CB9">
        <w:rPr>
          <w:rStyle w:val="StyleUnderline"/>
          <w:highlight w:val="yellow"/>
        </w:rPr>
        <w:t>outcome of</w:t>
      </w:r>
      <w:r>
        <w:t xml:space="preserve"> the </w:t>
      </w:r>
      <w:r w:rsidRPr="00D70CB9">
        <w:rPr>
          <w:rStyle w:val="StyleUnderline"/>
          <w:highlight w:val="yellow"/>
        </w:rPr>
        <w:t>conflict. It is time that we put aside complacency and become more realistic about war</w:t>
      </w:r>
      <w:r>
        <w:t xml:space="preserve"> </w:t>
      </w:r>
      <w:r w:rsidRPr="00D70CB9">
        <w:rPr>
          <w:sz w:val="16"/>
        </w:rPr>
        <w:t>and peace and ourselves. We know a great deal about how to prevent war. We owe it to all others who sacrificed their lives and families to put into action all that we have learned and ensure peace in Europe, the Middle East and Asia for forthcoming generations</w:t>
      </w:r>
      <w:r>
        <w:t xml:space="preserve">. </w:t>
      </w:r>
      <w:r w:rsidRPr="00D70CB9">
        <w:rPr>
          <w:rStyle w:val="StyleUnderline"/>
          <w:highlight w:val="yellow"/>
        </w:rPr>
        <w:t>Otherwise, there will be few left to hear our excuses</w:t>
      </w:r>
      <w:r>
        <w:t>.</w:t>
      </w:r>
    </w:p>
    <w:p w14:paraId="13A2AEF2" w14:textId="77777777" w:rsidR="001F5591" w:rsidRDefault="001F5591" w:rsidP="001F5591">
      <w:pPr>
        <w:pStyle w:val="Heading4"/>
      </w:pPr>
      <w:r>
        <w:t>Conflict draws in the U.S. – Clear communication is critical to de-escalation</w:t>
      </w:r>
    </w:p>
    <w:p w14:paraId="631E3987" w14:textId="77777777" w:rsidR="001F5591" w:rsidRPr="002038AC" w:rsidRDefault="001F5591" w:rsidP="001F5591">
      <w:pPr>
        <w:rPr>
          <w:rStyle w:val="Style13ptBold"/>
          <w:b w:val="0"/>
        </w:rPr>
      </w:pPr>
      <w:r>
        <w:rPr>
          <w:rStyle w:val="Style13ptBold"/>
        </w:rPr>
        <w:t>Dingli 16</w:t>
      </w:r>
      <w:r>
        <w:rPr>
          <w:rStyle w:val="Style13ptBold"/>
          <w:b w:val="0"/>
        </w:rPr>
        <w:t xml:space="preserve"> </w:t>
      </w:r>
      <w:r w:rsidRPr="002038AC">
        <w:rPr>
          <w:rStyle w:val="Style13ptBold"/>
          <w:b w:val="0"/>
          <w:sz w:val="16"/>
        </w:rPr>
        <w:t>(Shen, Professor of International Relations, Fudan University, “China’s Maritime Disputes”, http://www.cfr.org/asia-and-pacific/chinas-maritime-disputes/p31345?cid=otr-marketing_use-china_sea_InfoGuide#!/)</w:t>
      </w:r>
    </w:p>
    <w:p w14:paraId="1991D20D" w14:textId="77777777" w:rsidR="001F5591" w:rsidRPr="002038AC" w:rsidRDefault="001F5591" w:rsidP="001F5591">
      <w:r w:rsidRPr="008A0280">
        <w:rPr>
          <w:b/>
          <w:sz w:val="24"/>
          <w:szCs w:val="24"/>
          <w:highlight w:val="cyan"/>
          <w:u w:val="single"/>
        </w:rPr>
        <w:t>If confrontation were to involve Japan in the East China Sea or the Philippines in the South China Sea, the United States would be obligated to consider military action under defense treaties.</w:t>
      </w:r>
      <w:r>
        <w:t xml:space="preserve"> Experts note that Washington's defense commitments to Tokyo are stronger than those to Manila. Under its treaty obligations, </w:t>
      </w:r>
      <w:r w:rsidRPr="005D0196">
        <w:rPr>
          <w:b/>
          <w:sz w:val="24"/>
          <w:szCs w:val="24"/>
          <w:highlight w:val="cyan"/>
          <w:u w:val="single"/>
        </w:rPr>
        <w:t xml:space="preserve">the United States would have to defend Japan in the case of </w:t>
      </w:r>
      <w:r w:rsidRPr="005D0196">
        <w:rPr>
          <w:b/>
          <w:sz w:val="24"/>
          <w:szCs w:val="24"/>
          <w:highlight w:val="cyan"/>
          <w:u w:val="single"/>
        </w:rPr>
        <w:lastRenderedPageBreak/>
        <w:t>an armed attack;</w:t>
      </w:r>
      <w:r>
        <w:t xml:space="preserve"> the U.S.-Philippine treaty holds both nations accountable for mutual support in the event of an “armed attack in the Pacific Area on either of the Parties.” Military action would represent a last resort, and would depend on the scale and circumstances of the escalation. </w:t>
      </w:r>
      <w:r w:rsidRPr="005D0196">
        <w:rPr>
          <w:b/>
          <w:sz w:val="24"/>
          <w:szCs w:val="24"/>
          <w:highlight w:val="cyan"/>
          <w:u w:val="single"/>
        </w:rPr>
        <w:t>In the event of armed conflict breaking out between China and Japan, the United States could also use crisis communication</w:t>
      </w:r>
      <w:r>
        <w:t xml:space="preserve"> mechanisms outlined in the U.S.-China Military Maritime Consultative Agreement (PDF) </w:t>
      </w:r>
      <w:r w:rsidRPr="005D0196">
        <w:rPr>
          <w:b/>
          <w:sz w:val="24"/>
          <w:szCs w:val="24"/>
          <w:highlight w:val="cyan"/>
          <w:u w:val="single"/>
        </w:rPr>
        <w:t>to encourage a stand-down of forces and facilitate communication between Tokyo and Beijing. Verbal declarations that communicate the seriousness of the dispute and convey support for an ally, as well as offers of military assistance, can also serve as essential “coercive de-escalation” measures during a crisis.</w:t>
      </w:r>
    </w:p>
    <w:p w14:paraId="0491598C" w14:textId="77777777" w:rsidR="001F5591" w:rsidRDefault="001F5591" w:rsidP="001F5591">
      <w:pPr>
        <w:pStyle w:val="Heading4"/>
      </w:pPr>
      <w:r>
        <w:t>Only rules control escalation</w:t>
      </w:r>
    </w:p>
    <w:p w14:paraId="5725159E" w14:textId="77777777" w:rsidR="001F5591" w:rsidRPr="00F823CB" w:rsidRDefault="001F5591" w:rsidP="001F5591">
      <w:pPr>
        <w:rPr>
          <w:rStyle w:val="Style13ptBold"/>
          <w:b w:val="0"/>
        </w:rPr>
      </w:pPr>
      <w:r>
        <w:rPr>
          <w:rStyle w:val="Style13ptBold"/>
        </w:rPr>
        <w:t>Glaser 12</w:t>
      </w:r>
      <w:r>
        <w:rPr>
          <w:rStyle w:val="Style13ptBold"/>
          <w:b w:val="0"/>
        </w:rPr>
        <w:t xml:space="preserve"> </w:t>
      </w:r>
      <w:r w:rsidRPr="00F823CB">
        <w:rPr>
          <w:rStyle w:val="Style13ptBold"/>
          <w:b w:val="0"/>
          <w:sz w:val="14"/>
        </w:rPr>
        <w:t>(Bonnie, Senior Fellow Freeman Chair in China Studies Center for Strategic and International Studies, 9/12, “BEIJING AS AN EMERGING POWER IN THE SOUTH CHINA SEA”, https://csis-prod.s3.amazonaws.com/s3fs-public/legacy_files/files/attachments/ts120912_glaser.pdf)</w:t>
      </w:r>
    </w:p>
    <w:p w14:paraId="44BB2C5C" w14:textId="77777777" w:rsidR="001F5591" w:rsidRPr="00035DF2" w:rsidRDefault="001F5591" w:rsidP="001F5591">
      <w:pPr>
        <w:rPr>
          <w:b/>
          <w:sz w:val="24"/>
          <w:szCs w:val="24"/>
          <w:highlight w:val="cyan"/>
          <w:u w:val="single"/>
        </w:rPr>
      </w:pPr>
      <w:r>
        <w:t xml:space="preserve">Third, </w:t>
      </w:r>
      <w:r w:rsidRPr="00035DF2">
        <w:rPr>
          <w:b/>
          <w:sz w:val="24"/>
          <w:szCs w:val="24"/>
          <w:highlight w:val="cyan"/>
          <w:u w:val="single"/>
        </w:rPr>
        <w:t>China’s unwillingness to undertake serious diplomacy to resolve disputes should be cause for concern along with its rejection of a rules-based framework that would restrain the actions of all parties.</w:t>
      </w:r>
      <w:r>
        <w:t xml:space="preserve"> </w:t>
      </w:r>
      <w:r w:rsidRPr="00035DF2">
        <w:rPr>
          <w:b/>
          <w:sz w:val="24"/>
          <w:szCs w:val="24"/>
          <w:highlight w:val="cyan"/>
          <w:u w:val="single"/>
        </w:rPr>
        <w:t>Beijing calculates that time is on its side; it does not want to be constrained by binding agreements. I</w:t>
      </w:r>
      <w:r>
        <w:t xml:space="preserve">n the future, </w:t>
      </w:r>
      <w:r w:rsidRPr="00035DF2">
        <w:rPr>
          <w:b/>
          <w:sz w:val="24"/>
          <w:szCs w:val="24"/>
          <w:highlight w:val="cyan"/>
          <w:u w:val="single"/>
        </w:rPr>
        <w:t xml:space="preserve">China will not only be a major economic power, but also a major political and military power. </w:t>
      </w:r>
      <w:r>
        <w:t xml:space="preserve">Other nations, large and small, will be compelled to adapt to China’s rise and to respect China’s “core interests and major concerns.” At the same time, </w:t>
      </w:r>
      <w:r w:rsidRPr="00035DF2">
        <w:rPr>
          <w:b/>
          <w:sz w:val="24"/>
          <w:szCs w:val="24"/>
          <w:highlight w:val="cyan"/>
          <w:u w:val="single"/>
        </w:rPr>
        <w:t xml:space="preserve">Beijing shows virtually no willingness to accommodate to the interests and concerns of other nations. In the absence of a Code of Conduct in the South China Sea that has teeth, tensions are likely to continue to rise. The use of military force by claimants to protect their interests with the attendant risks of escalation cannot be ruled out. </w:t>
      </w:r>
    </w:p>
    <w:p w14:paraId="6F72A819" w14:textId="77777777" w:rsidR="0081547C" w:rsidRDefault="0081547C" w:rsidP="0081547C">
      <w:pPr>
        <w:pStyle w:val="Heading3"/>
      </w:pPr>
      <w:r>
        <w:lastRenderedPageBreak/>
        <w:t>Adv (x) – Leadership</w:t>
      </w:r>
    </w:p>
    <w:p w14:paraId="1CA7AD10" w14:textId="77777777" w:rsidR="0081547C" w:rsidRDefault="0081547C" w:rsidP="0081547C">
      <w:pPr>
        <w:pStyle w:val="Heading4"/>
      </w:pPr>
      <w:r>
        <w:t xml:space="preserve">China is dominating the South China Seas now – The U.S. has not communicated strict </w:t>
      </w:r>
      <w:r w:rsidRPr="00444E50">
        <w:rPr>
          <w:u w:val="single"/>
        </w:rPr>
        <w:t>red lines</w:t>
      </w:r>
      <w:r>
        <w:t xml:space="preserve"> to China, focusing instead on shoring up Southeast Asian competitors – That policy </w:t>
      </w:r>
      <w:r w:rsidRPr="00444E50">
        <w:rPr>
          <w:u w:val="single"/>
        </w:rPr>
        <w:t>fails</w:t>
      </w:r>
      <w:r>
        <w:t xml:space="preserve"> &amp; a new diplomatic focus is needed; 2016 is </w:t>
      </w:r>
      <w:r w:rsidRPr="00444E50">
        <w:rPr>
          <w:u w:val="single"/>
        </w:rPr>
        <w:t>key</w:t>
      </w:r>
    </w:p>
    <w:p w14:paraId="67A6FA87" w14:textId="77777777" w:rsidR="0081547C" w:rsidRPr="00B26FD7" w:rsidRDefault="0081547C" w:rsidP="0081547C">
      <w:pPr>
        <w:rPr>
          <w:rStyle w:val="Style13ptBold"/>
          <w:b w:val="0"/>
        </w:rPr>
      </w:pPr>
      <w:r>
        <w:rPr>
          <w:rStyle w:val="Style13ptBold"/>
        </w:rPr>
        <w:t>Thomson 3/23</w:t>
      </w:r>
      <w:r>
        <w:rPr>
          <w:rStyle w:val="Style13ptBold"/>
          <w:b w:val="0"/>
        </w:rPr>
        <w:t xml:space="preserve"> </w:t>
      </w:r>
      <w:r w:rsidRPr="00B26FD7">
        <w:rPr>
          <w:rStyle w:val="Style13ptBold"/>
          <w:b w:val="0"/>
          <w:sz w:val="16"/>
        </w:rPr>
        <w:t>(Jason, staff @ Christian Science Monitor, 2016, “China's hold on South China Sea tightening”, http://www.csmonitor.com/World/Global-News/2016/0323/China-s-hold-on-South-China-Sea-tightening?cmpid=push004s)</w:t>
      </w:r>
    </w:p>
    <w:p w14:paraId="0BE60455" w14:textId="77777777" w:rsidR="0081547C" w:rsidRPr="00042FE1" w:rsidRDefault="0081547C" w:rsidP="0081547C">
      <w:pPr>
        <w:rPr>
          <w:b/>
          <w:sz w:val="24"/>
          <w:szCs w:val="24"/>
          <w:highlight w:val="cyan"/>
          <w:u w:val="single"/>
        </w:rPr>
      </w:pPr>
      <w:r w:rsidRPr="00197D53">
        <w:rPr>
          <w:b/>
          <w:sz w:val="24"/>
          <w:szCs w:val="24"/>
          <w:highlight w:val="cyan"/>
          <w:u w:val="single"/>
        </w:rPr>
        <w:t xml:space="preserve">The saga of the South China Sea twists </w:t>
      </w:r>
      <w:r>
        <w:t xml:space="preserve">and turns, with a flurry of developments this week </w:t>
      </w:r>
      <w:r w:rsidRPr="00197D53">
        <w:rPr>
          <w:b/>
          <w:sz w:val="24"/>
          <w:szCs w:val="24"/>
          <w:highlight w:val="cyan"/>
          <w:u w:val="single"/>
        </w:rPr>
        <w:t>peppering the region that China seeks to dominate.</w:t>
      </w:r>
      <w:r>
        <w:t xml:space="preserve"> Taiwan invited international journalists to an island in a bid to prove it was habitable, and </w:t>
      </w:r>
      <w:r w:rsidRPr="00197D53">
        <w:rPr>
          <w:b/>
          <w:sz w:val="24"/>
          <w:szCs w:val="24"/>
          <w:highlight w:val="cyan"/>
          <w:u w:val="single"/>
        </w:rPr>
        <w:t>the Philippines agreed to open up five military bases to station US troops</w:t>
      </w:r>
      <w:r>
        <w:t xml:space="preserve"> – the first to set up house on the archipelago in almost 25 years. And in what may be the oddest twist, China had a maritime confrontation with Indonesia, one of the few countries in the area with whom it previously had no territorial disputes. “What </w:t>
      </w:r>
      <w:r w:rsidRPr="00197D53">
        <w:rPr>
          <w:b/>
          <w:sz w:val="24"/>
          <w:szCs w:val="24"/>
          <w:highlight w:val="cyan"/>
          <w:u w:val="single"/>
        </w:rPr>
        <w:t>we’re seeing</w:t>
      </w:r>
      <w:r>
        <w:t xml:space="preserve"> here is </w:t>
      </w:r>
      <w:r w:rsidRPr="00197D53">
        <w:rPr>
          <w:b/>
          <w:sz w:val="24"/>
          <w:szCs w:val="24"/>
          <w:highlight w:val="cyan"/>
          <w:u w:val="single"/>
        </w:rPr>
        <w:t>the emergence of the underlying trends</w:t>
      </w:r>
      <w:r>
        <w:t xml:space="preserve"> we’re going to see this year,” says Gregory Poling, director of the Asia Maritime Transparency Initiative at the Center for Strategic and International Studies, in a telephone interview with The Christian Science Monitor. </w:t>
      </w:r>
      <w:r w:rsidRPr="00197D53">
        <w:rPr>
          <w:b/>
          <w:sz w:val="24"/>
          <w:szCs w:val="24"/>
          <w:highlight w:val="cyan"/>
          <w:u w:val="single"/>
        </w:rPr>
        <w:t>The big events of 2016</w:t>
      </w:r>
      <w:r>
        <w:t xml:space="preserve">, says Mr. Poling, </w:t>
      </w:r>
      <w:r w:rsidRPr="00197D53">
        <w:rPr>
          <w:b/>
          <w:sz w:val="24"/>
          <w:szCs w:val="24"/>
          <w:highlight w:val="cyan"/>
          <w:u w:val="single"/>
        </w:rPr>
        <w:t>will be the ruling of</w:t>
      </w:r>
      <w:r>
        <w:t xml:space="preserve"> an international tribunal</w:t>
      </w:r>
      <w:r w:rsidRPr="00197D53">
        <w:rPr>
          <w:b/>
          <w:sz w:val="24"/>
          <w:szCs w:val="24"/>
          <w:highlight w:val="cyan"/>
          <w:u w:val="single"/>
        </w:rPr>
        <w:t>, the Permanent Court of Arbitration in The Hague,</w:t>
      </w:r>
      <w:r>
        <w:t xml:space="preserve"> on the Philippines’ territorial dispute with China (which China intends to ignore</w:t>
      </w:r>
      <w:r w:rsidRPr="00197D53">
        <w:rPr>
          <w:b/>
          <w:sz w:val="24"/>
          <w:szCs w:val="24"/>
          <w:highlight w:val="cyan"/>
          <w:u w:val="single"/>
        </w:rPr>
        <w:t>) and completion of China’s “dual use civilian-military” structures on the Spratly Islands.</w:t>
      </w:r>
      <w:r>
        <w:t xml:space="preserve"> It is hard to know how China will react to the former, but </w:t>
      </w:r>
      <w:r w:rsidRPr="00197D53">
        <w:rPr>
          <w:b/>
          <w:sz w:val="24"/>
          <w:szCs w:val="24"/>
          <w:highlight w:val="cyan"/>
          <w:u w:val="single"/>
        </w:rPr>
        <w:t>the latter will significantly increase its ability to project power in the South China Sea.</w:t>
      </w:r>
      <w:r>
        <w:t xml:space="preserve"> All this comes hot on the heels of Chinese installation of sophisticated radar in the Spratly Islands, surface-to-air missiles in the Paracels, and possible land reclamation at Scarborough Shoal, which it seized from the Philippines in 2012. Together, </w:t>
      </w:r>
      <w:r w:rsidRPr="00197D53">
        <w:rPr>
          <w:b/>
          <w:sz w:val="24"/>
          <w:szCs w:val="24"/>
          <w:highlight w:val="cyan"/>
          <w:u w:val="single"/>
        </w:rPr>
        <w:t>they would lay the foundation of a “strategic triangle”, allowing China to begin meaningful domination of the area</w:t>
      </w:r>
      <w:r>
        <w:t xml:space="preserve">, perhaps to declare an Air Defense Identification Zone (ADIZ) in the South China Sea, just as it has in the East China Sea. </w:t>
      </w:r>
      <w:r w:rsidRPr="00197D53">
        <w:rPr>
          <w:b/>
          <w:sz w:val="24"/>
          <w:szCs w:val="24"/>
          <w:highlight w:val="cyan"/>
          <w:u w:val="single"/>
        </w:rPr>
        <w:t>The military balance in the region certainly is shifting towards China</w:t>
      </w:r>
      <w:r>
        <w:t>, as Mira Rapp-Hooper of the Center for New American Security writes in Foreign Affairs</w:t>
      </w:r>
      <w:r w:rsidRPr="00197D53">
        <w:rPr>
          <w:b/>
          <w:sz w:val="24"/>
          <w:szCs w:val="24"/>
          <w:highlight w:val="cyan"/>
          <w:u w:val="single"/>
        </w:rPr>
        <w:t xml:space="preserve">, but the political climate is moving ever more in favor of the United States. </w:t>
      </w:r>
      <w:r>
        <w:t>While Beijing “has been building islands faster than the United States can build coalitions," the United States has been focused more on diplomacy, firming its ties with ASEAN (the Association of Southeast Asian Nations) and seeking to strengthen its long-term military foundation. “</w:t>
      </w:r>
      <w:r w:rsidRPr="00042FE1">
        <w:rPr>
          <w:b/>
          <w:sz w:val="24"/>
          <w:szCs w:val="24"/>
          <w:highlight w:val="cyan"/>
          <w:u w:val="single"/>
        </w:rPr>
        <w:t>The ultimate Chinese goal in the next few years is</w:t>
      </w:r>
      <w:r>
        <w:t xml:space="preserve"> less about pushing the US military out of the area (though that is the long-term naval strategy),” says Poling, “but rather </w:t>
      </w:r>
      <w:r w:rsidRPr="00042FE1">
        <w:rPr>
          <w:b/>
          <w:sz w:val="24"/>
          <w:szCs w:val="24"/>
          <w:highlight w:val="cyan"/>
          <w:u w:val="single"/>
        </w:rPr>
        <w:t>about achieving administrative domination of the seas</w:t>
      </w:r>
      <w:r>
        <w:t xml:space="preserve">, so other Southeast Asian nations can do little without seeking Chinese permission.” And, as The Economist notes, </w:t>
      </w:r>
      <w:r w:rsidRPr="00042FE1">
        <w:rPr>
          <w:b/>
          <w:sz w:val="24"/>
          <w:szCs w:val="24"/>
          <w:highlight w:val="cyan"/>
          <w:u w:val="single"/>
        </w:rPr>
        <w:t>where China used to seek to “divide and rule” as it pursued its “absurdly aggrandizing territorial claims," it has abandoned that approach, now seemingly “content to antagonize them all at the same time."</w:t>
      </w:r>
      <w:r>
        <w:t xml:space="preserve"> And some, the Philippines in particular, have such a severe “capability shortfall” militarily, that they can barely hope to inflict any cost whatsoever on China, let alone go “toe-to-toe” militarily, as Poling explains. But this is the task that lies before the United States: to help the nations of Southeast Asia maintain sufficient strength to at least defend their maritime access, to have enough military might that China hesitates before crossing too many lines. And then, if that uneasy balance can be maintained, perhaps China will become convinced that, as a great power, there is a certain way it should act, lest it undermines its own </w:t>
      </w:r>
      <w:r>
        <w:lastRenderedPageBreak/>
        <w:t>interests and tarnishes its image too severely in the eyes of the world. “This is not a bilateral dispute between the United States and China, though in Washington it is being increasingly seen in this light,” says Poling. “</w:t>
      </w:r>
      <w:r w:rsidRPr="00042FE1">
        <w:rPr>
          <w:b/>
          <w:sz w:val="24"/>
          <w:szCs w:val="24"/>
          <w:highlight w:val="cyan"/>
          <w:u w:val="single"/>
        </w:rPr>
        <w:t>It is China versus the international system… Ultimately, the solution will not be military. It will be diplomatic and legal.”</w:t>
      </w:r>
    </w:p>
    <w:p w14:paraId="1240EAF4" w14:textId="77777777" w:rsidR="0081547C" w:rsidRPr="00D1424D" w:rsidRDefault="0081547C" w:rsidP="0081547C">
      <w:pPr>
        <w:pStyle w:val="Heading4"/>
      </w:pPr>
      <w:r>
        <w:t xml:space="preserve">The SQ makes the U.S. look weak in Asia, reinforcing the </w:t>
      </w:r>
      <w:r>
        <w:rPr>
          <w:u w:val="single"/>
        </w:rPr>
        <w:t>perception</w:t>
      </w:r>
      <w:r>
        <w:t xml:space="preserve"> of great power transition; their defense increasingly does not apply because of </w:t>
      </w:r>
      <w:r>
        <w:rPr>
          <w:u w:val="single"/>
        </w:rPr>
        <w:t>strategic uncertainty</w:t>
      </w:r>
    </w:p>
    <w:p w14:paraId="5F823D59" w14:textId="77777777" w:rsidR="0081547C" w:rsidRPr="00370DAD" w:rsidRDefault="0081547C" w:rsidP="0081547C">
      <w:pPr>
        <w:rPr>
          <w:rStyle w:val="Style13ptBold"/>
          <w:b w:val="0"/>
        </w:rPr>
      </w:pPr>
      <w:r>
        <w:rPr>
          <w:rStyle w:val="Style13ptBold"/>
        </w:rPr>
        <w:t>Cronin 13</w:t>
      </w:r>
      <w:r>
        <w:rPr>
          <w:rStyle w:val="Style13ptBold"/>
          <w:b w:val="0"/>
        </w:rPr>
        <w:t xml:space="preserve"> </w:t>
      </w:r>
      <w:r w:rsidRPr="00370DAD">
        <w:rPr>
          <w:rStyle w:val="Style13ptBold"/>
          <w:b w:val="0"/>
          <w:sz w:val="16"/>
        </w:rPr>
        <w:t>(Patrick, sr. fellow @ Center for Strategic &amp; Int’l Studies, “The Strategic Significance of the South China Sea”, https://csis-prod.s3.amazonaws.com/s3fs-public/legacy_files/files/attachments/130606_Cronin_ConferencePaper.pdf)</w:t>
      </w:r>
    </w:p>
    <w:p w14:paraId="22786DB4" w14:textId="77777777" w:rsidR="0081547C" w:rsidRPr="00370DAD" w:rsidRDefault="0081547C" w:rsidP="0081547C">
      <w:r w:rsidRPr="000D5D78">
        <w:rPr>
          <w:b/>
          <w:sz w:val="24"/>
          <w:szCs w:val="24"/>
          <w:highlight w:val="cyan"/>
          <w:u w:val="single"/>
        </w:rPr>
        <w:t xml:space="preserve">The </w:t>
      </w:r>
      <w:r w:rsidRPr="002338A4">
        <w:rPr>
          <w:sz w:val="16"/>
        </w:rPr>
        <w:t xml:space="preserve">geopolitical </w:t>
      </w:r>
      <w:r w:rsidRPr="000D5D78">
        <w:rPr>
          <w:b/>
          <w:sz w:val="24"/>
          <w:szCs w:val="24"/>
          <w:highlight w:val="cyan"/>
          <w:u w:val="single"/>
        </w:rPr>
        <w:t xml:space="preserve">importance of this body of water </w:t>
      </w:r>
      <w:r w:rsidRPr="002338A4">
        <w:rPr>
          <w:sz w:val="16"/>
        </w:rPr>
        <w:t xml:space="preserve">thus </w:t>
      </w:r>
      <w:r w:rsidRPr="000D5D78">
        <w:rPr>
          <w:b/>
          <w:sz w:val="24"/>
          <w:szCs w:val="24"/>
          <w:highlight w:val="cyan"/>
          <w:u w:val="single"/>
        </w:rPr>
        <w:t xml:space="preserve">has important </w:t>
      </w:r>
      <w:r w:rsidRPr="002338A4">
        <w:rPr>
          <w:sz w:val="16"/>
        </w:rPr>
        <w:t>operational</w:t>
      </w:r>
      <w:r w:rsidRPr="000D5D78">
        <w:rPr>
          <w:b/>
          <w:sz w:val="24"/>
          <w:szCs w:val="24"/>
          <w:highlight w:val="cyan"/>
          <w:u w:val="single"/>
        </w:rPr>
        <w:t xml:space="preserve"> military implications.</w:t>
      </w:r>
      <w:r w:rsidRPr="00181B1E">
        <w:rPr>
          <w:b/>
          <w:sz w:val="24"/>
          <w:szCs w:val="24"/>
          <w:highlight w:val="cyan"/>
          <w:u w:val="single"/>
        </w:rPr>
        <w:t xml:space="preserve"> China is pursuing </w:t>
      </w:r>
      <w:r w:rsidRPr="002338A4">
        <w:rPr>
          <w:sz w:val="16"/>
        </w:rPr>
        <w:t>across-the-board</w:t>
      </w:r>
      <w:r w:rsidRPr="002338A4">
        <w:rPr>
          <w:b/>
          <w:sz w:val="18"/>
          <w:szCs w:val="24"/>
          <w:highlight w:val="cyan"/>
          <w:u w:val="single"/>
        </w:rPr>
        <w:t xml:space="preserve"> </w:t>
      </w:r>
      <w:r w:rsidRPr="00181B1E">
        <w:rPr>
          <w:b/>
          <w:sz w:val="24"/>
          <w:szCs w:val="24"/>
          <w:highlight w:val="cyan"/>
          <w:u w:val="single"/>
        </w:rPr>
        <w:t xml:space="preserve">military modernization, advancing counter-interventional capabilities that </w:t>
      </w:r>
      <w:r w:rsidRPr="002338A4">
        <w:rPr>
          <w:sz w:val="16"/>
        </w:rPr>
        <w:t xml:space="preserve">effectively </w:t>
      </w:r>
      <w:r w:rsidRPr="00181B1E">
        <w:rPr>
          <w:b/>
          <w:sz w:val="24"/>
          <w:szCs w:val="24"/>
          <w:highlight w:val="cyan"/>
          <w:u w:val="single"/>
        </w:rPr>
        <w:t xml:space="preserve">would deny access to </w:t>
      </w:r>
      <w:r w:rsidRPr="002338A4">
        <w:rPr>
          <w:sz w:val="16"/>
        </w:rPr>
        <w:t xml:space="preserve">other military forces, including </w:t>
      </w:r>
      <w:r w:rsidRPr="00181B1E">
        <w:rPr>
          <w:b/>
          <w:sz w:val="24"/>
          <w:szCs w:val="24"/>
          <w:highlight w:val="cyan"/>
          <w:u w:val="single"/>
        </w:rPr>
        <w:t>the power projection forces of the United States.</w:t>
      </w:r>
      <w:r>
        <w:t xml:space="preserve"> While the People’s Liberation Army is keen to develop the ability to push the United States armed forces beyond the first island chain, the United States is seeking ways to counter anti-access and area-denial capabilities. The nations along the first island chain, which comprises the archipelagic Asian countries from Japan down through maritime Southeast Asia, are in a quandary over how to defend their own sovereignty in the face of an increasingly capable Chinese military backed by a regime that may want the rules to be made in Beijing. </w:t>
      </w:r>
      <w:r w:rsidRPr="00181B1E">
        <w:rPr>
          <w:b/>
          <w:sz w:val="24"/>
          <w:szCs w:val="24"/>
          <w:highlight w:val="cyan"/>
          <w:u w:val="single"/>
        </w:rPr>
        <w:t>The perception of China’s rise and America’s decline is fueled by many sources</w:t>
      </w:r>
      <w:r>
        <w:t xml:space="preserve">, including the 2008 global financial crisis and China’s widely reported success in cyber espionage; coming off protracted ground wars in Iraq and Afghanistan, </w:t>
      </w:r>
      <w:r w:rsidRPr="00181B1E">
        <w:rPr>
          <w:b/>
          <w:sz w:val="24"/>
          <w:szCs w:val="24"/>
          <w:highlight w:val="cyan"/>
          <w:u w:val="single"/>
        </w:rPr>
        <w:t>the United States looks like a declining power against a rising China in the midst of what is often viewed as a classic great-power transition.</w:t>
      </w:r>
      <w:r>
        <w:t xml:space="preserve"> Nor do academic proposals for a G-2 power-sharing arrangement between China and the United States satisfy most of China’s neighbors, who want trade with China but a continuing American military presence to serve as a stabilizing force and a security guarantor. </w:t>
      </w:r>
      <w:r w:rsidRPr="00181B1E">
        <w:rPr>
          <w:b/>
          <w:sz w:val="24"/>
          <w:szCs w:val="24"/>
          <w:highlight w:val="cyan"/>
          <w:u w:val="single"/>
        </w:rPr>
        <w:t>Competing claims over islands, other land features, or resources further confound and confuse the underlying strategic competition. Thus, tensions in the South China Sea have grown over the past few years because of a confluence of geopolitical and resource competition</w:t>
      </w:r>
      <w:r>
        <w:t xml:space="preserve">, mixed with an increasing Chinese domestic political debate about sovereignty and a corresponding increasing in national assertiveness.1 And the frictions that have resurfaced since about 2009 are complex, dangerous and unlikely to be resolved soon. </w:t>
      </w:r>
      <w:r w:rsidRPr="00181B1E">
        <w:rPr>
          <w:b/>
          <w:sz w:val="24"/>
          <w:szCs w:val="24"/>
          <w:highlight w:val="cyan"/>
          <w:u w:val="single"/>
        </w:rPr>
        <w:t>While these tensions appear manageable and are unlikely to trigger war (except through miscalculation or accident), they are trending in an unfavorable direction</w:t>
      </w:r>
      <w:r>
        <w:t xml:space="preserve">. The security situation in the South and East China Seas has deteriorated in the past few years, as disputes have multiplied and distrust has deepened. China’s assertiveness is growing, tensions in each of the seas have spilled over and produced suspicions in the other, regional institutions are not facilitating cooperation, </w:t>
      </w:r>
      <w:r w:rsidRPr="00181B1E">
        <w:rPr>
          <w:b/>
          <w:sz w:val="24"/>
          <w:szCs w:val="24"/>
          <w:highlight w:val="cyan"/>
          <w:u w:val="single"/>
        </w:rPr>
        <w:t>international law is being ignored and Sino-American relations appear to be unmoored, with competitive elements outweighing shared great-power interests.</w:t>
      </w:r>
    </w:p>
    <w:p w14:paraId="01155B3A" w14:textId="77777777" w:rsidR="0081547C" w:rsidRDefault="0081547C" w:rsidP="0081547C">
      <w:pPr>
        <w:pStyle w:val="Heading4"/>
      </w:pPr>
      <w:r>
        <w:t>Take China at their word – They intend to militarize the SCS conflict to expand power &amp; undermine regional security</w:t>
      </w:r>
    </w:p>
    <w:p w14:paraId="2B596277" w14:textId="77777777" w:rsidR="0081547C" w:rsidRPr="004442C9" w:rsidRDefault="0081547C" w:rsidP="0081547C">
      <w:r>
        <w:rPr>
          <w:rStyle w:val="Style13ptBold"/>
        </w:rPr>
        <w:t>Singh 13</w:t>
      </w:r>
      <w:r>
        <w:t xml:space="preserve"> </w:t>
      </w:r>
      <w:r w:rsidRPr="004442C9">
        <w:rPr>
          <w:sz w:val="20"/>
        </w:rPr>
        <w:t>(Hemant Krishan, Indian Ambassador to the U.S., “South China Sea in Regional Politics”, https://csis-prod.s3.amazonaws.com/s3fs-public/legacy_files/files/attachments/130606_Singh_ConferencePaper.pdf)</w:t>
      </w:r>
    </w:p>
    <w:p w14:paraId="1F233105" w14:textId="77777777" w:rsidR="0081547C" w:rsidRPr="004442C9" w:rsidRDefault="0081547C" w:rsidP="0081547C">
      <w:r>
        <w:lastRenderedPageBreak/>
        <w:t>Unsurprisingly, the Pentagon’s latest assessment is that C</w:t>
      </w:r>
      <w:r w:rsidRPr="00181B1E">
        <w:rPr>
          <w:b/>
          <w:sz w:val="24"/>
          <w:szCs w:val="24"/>
          <w:highlight w:val="cyan"/>
          <w:u w:val="single"/>
        </w:rPr>
        <w:t>hina is pursuing long-term comprehensive military modernization designed to “fight and win</w:t>
      </w:r>
      <w:r>
        <w:t xml:space="preserve"> short duration, high intensity regional military </w:t>
      </w:r>
      <w:r w:rsidRPr="00181B1E">
        <w:rPr>
          <w:b/>
          <w:sz w:val="24"/>
          <w:szCs w:val="24"/>
          <w:highlight w:val="cyan"/>
          <w:u w:val="single"/>
        </w:rPr>
        <w:t>conflicts</w:t>
      </w:r>
      <w:r>
        <w:t xml:space="preserve"> ”. </w:t>
      </w:r>
      <w:r w:rsidRPr="00181B1E">
        <w:rPr>
          <w:b/>
          <w:sz w:val="24"/>
          <w:szCs w:val="24"/>
          <w:highlight w:val="cyan"/>
          <w:u w:val="single"/>
        </w:rPr>
        <w:t xml:space="preserve">Experts tell us that Beijing usually does what it says it is going to do, capitalizing on opportunities such as signs of weakness among potential adversaries. </w:t>
      </w:r>
      <w:r>
        <w:t>Seen in this light</w:t>
      </w:r>
      <w:r w:rsidRPr="00181B1E">
        <w:rPr>
          <w:b/>
          <w:sz w:val="24"/>
          <w:szCs w:val="24"/>
          <w:highlight w:val="cyan"/>
          <w:u w:val="single"/>
        </w:rPr>
        <w:t>, China's dream and new core interest is to become a power at sea befitting its status as a major power</w:t>
      </w:r>
      <w:r>
        <w:t xml:space="preserve">. In the East China Sea, it aspires to extending its sea power to the first and second island chains, but finds its path blocked by the formidable presence of the US Navy and the Japan MSDF. </w:t>
      </w:r>
      <w:r w:rsidRPr="00181B1E">
        <w:rPr>
          <w:b/>
          <w:sz w:val="24"/>
          <w:szCs w:val="24"/>
          <w:highlight w:val="cyan"/>
          <w:u w:val="single"/>
        </w:rPr>
        <w:t xml:space="preserve">The South China Sea on the other hand presents a perfect opportunity, with relatively weak states divided by competing claims. </w:t>
      </w:r>
      <w:r>
        <w:t xml:space="preserve">Lying beyond the straits of the Indonesian archipelago, its waters are both a strategic waterway and a soft underbelly for China. It is here that Chinese sea power assertions will be focused in coming years. </w:t>
      </w:r>
      <w:r w:rsidRPr="00181B1E">
        <w:rPr>
          <w:b/>
          <w:sz w:val="24"/>
          <w:szCs w:val="24"/>
          <w:highlight w:val="cyan"/>
          <w:u w:val="single"/>
        </w:rPr>
        <w:t>Asia’s regional security outlook has deteriorated steadily since China’s</w:t>
      </w:r>
      <w:r>
        <w:t xml:space="preserve"> 2009 promulgation of its so-called “</w:t>
      </w:r>
      <w:r w:rsidRPr="00181B1E">
        <w:rPr>
          <w:b/>
          <w:sz w:val="24"/>
          <w:szCs w:val="24"/>
          <w:highlight w:val="cyan"/>
          <w:u w:val="single"/>
        </w:rPr>
        <w:t>Nine-dash line” covering 90% of the South China Sea.</w:t>
      </w:r>
      <w:r>
        <w:t xml:space="preserve"> This claim is based purely on China’s interpretation of history and unrelated to any UNCLOS-based continental shelf or other maritime jurisdictional claims. </w:t>
      </w:r>
    </w:p>
    <w:p w14:paraId="21145A15" w14:textId="77777777" w:rsidR="00BD6853" w:rsidRDefault="00BD6853" w:rsidP="00BD6853">
      <w:pPr>
        <w:pStyle w:val="Heading4"/>
      </w:pPr>
      <w:r>
        <w:t>Specifically, it’s critical to Chinese southbound power projection</w:t>
      </w:r>
    </w:p>
    <w:p w14:paraId="24D08F4D" w14:textId="77777777" w:rsidR="00BD6853" w:rsidRPr="00052B28" w:rsidRDefault="00BD6853" w:rsidP="00BD6853">
      <w:pPr>
        <w:rPr>
          <w:rStyle w:val="Style13ptBold"/>
          <w:b w:val="0"/>
        </w:rPr>
      </w:pPr>
      <w:r>
        <w:rPr>
          <w:rStyle w:val="Style13ptBold"/>
        </w:rPr>
        <w:t>Storey 15</w:t>
      </w:r>
      <w:r>
        <w:rPr>
          <w:rStyle w:val="Style13ptBold"/>
          <w:b w:val="0"/>
        </w:rPr>
        <w:t xml:space="preserve"> </w:t>
      </w:r>
      <w:r w:rsidRPr="00052B28">
        <w:rPr>
          <w:rStyle w:val="Style13ptBold"/>
          <w:b w:val="0"/>
          <w:sz w:val="16"/>
        </w:rPr>
        <w:t>(Ian, fellow @ Inst for Southeast Asian Studies,“The Regional Military &amp; Paramilitary Balance”, https://csis-prod.s3.amazonaws.com/s3fs-public/legacy_files/files/publication/151110_Hiebert_ExaminingSouthChinaSea_Web.pdf)</w:t>
      </w:r>
    </w:p>
    <w:p w14:paraId="7016553C" w14:textId="77777777" w:rsidR="00BD6853" w:rsidRDefault="00BD6853" w:rsidP="00BD6853">
      <w:r>
        <w:t xml:space="preserve">While contingencies in the Taiwan Strait remain the central driver of China's defense modernization program, </w:t>
      </w:r>
      <w:r w:rsidRPr="004975CC">
        <w:rPr>
          <w:b/>
          <w:sz w:val="24"/>
          <w:szCs w:val="24"/>
          <w:highlight w:val="cyan"/>
          <w:u w:val="single"/>
        </w:rPr>
        <w:t>the naval</w:t>
      </w:r>
      <w:r>
        <w:t xml:space="preserve"> and air</w:t>
      </w:r>
      <w:r w:rsidRPr="004975CC">
        <w:rPr>
          <w:b/>
          <w:sz w:val="24"/>
          <w:szCs w:val="24"/>
          <w:highlight w:val="cyan"/>
          <w:u w:val="single"/>
        </w:rPr>
        <w:t xml:space="preserve"> assets that China has acquired to retake Taiwan by force can also be used to secure Beijing's expansive maritime claims in the South China Sea</w:t>
      </w:r>
      <w:r>
        <w:t xml:space="preserve">." Since late 2013 </w:t>
      </w:r>
      <w:r w:rsidRPr="004975CC">
        <w:rPr>
          <w:b/>
          <w:sz w:val="24"/>
          <w:szCs w:val="24"/>
          <w:highlight w:val="cyan"/>
          <w:u w:val="single"/>
        </w:rPr>
        <w:t>China has embarked on an impressive project that will ultimately allow it to project military power into the very heart of maritime Southeast Asia</w:t>
      </w:r>
      <w:r>
        <w:t xml:space="preserve"> in pursuit of those claims-the transformation of seven features in the Spratlys (Fiery Cross Reef, South Johnson Reef, Hughes Reef, Gaven Reef, Mischief Reef, Subi Reef, and Cuarteron Reef) into large, manmade islands on which it is currently developing extensive military and civilian infrastructure including harbors, multistory buildings, radar and surveillance facilities, helipads, and two airstrips." </w:t>
      </w:r>
    </w:p>
    <w:p w14:paraId="6C6366B1" w14:textId="77777777" w:rsidR="00BD6853" w:rsidRDefault="00BD6853" w:rsidP="00BD6853">
      <w:pPr>
        <w:pStyle w:val="Heading4"/>
      </w:pPr>
      <w:r>
        <w:t xml:space="preserve">SCS sea lanes are critical to </w:t>
      </w:r>
      <w:r>
        <w:rPr>
          <w:u w:val="single"/>
        </w:rPr>
        <w:t>global</w:t>
      </w:r>
      <w:r>
        <w:t xml:space="preserve"> power projection</w:t>
      </w:r>
    </w:p>
    <w:p w14:paraId="3C678FB5" w14:textId="77777777" w:rsidR="00BD6853" w:rsidRPr="00A765F2" w:rsidRDefault="00BD6853" w:rsidP="00BD6853">
      <w:pPr>
        <w:rPr>
          <w:rStyle w:val="Style13ptBold"/>
          <w:b w:val="0"/>
        </w:rPr>
      </w:pPr>
      <w:r>
        <w:rPr>
          <w:rStyle w:val="Style13ptBold"/>
        </w:rPr>
        <w:t>Rosenberg 12</w:t>
      </w:r>
      <w:r>
        <w:rPr>
          <w:rStyle w:val="Style13ptBold"/>
          <w:b w:val="0"/>
        </w:rPr>
        <w:t xml:space="preserve"> </w:t>
      </w:r>
      <w:r w:rsidRPr="00A765F2">
        <w:rPr>
          <w:rStyle w:val="Style13ptBold"/>
          <w:b w:val="0"/>
          <w:sz w:val="12"/>
        </w:rPr>
        <w:t>(David, Pf of Poli Sci Middlebury College, “Governing the South China Sea”, http://tailieu.tapchithoidai.org/Governing_South_China_Sea.pdf)</w:t>
      </w:r>
    </w:p>
    <w:p w14:paraId="6C00F2E2" w14:textId="77777777" w:rsidR="00BD6853" w:rsidRDefault="00BD6853" w:rsidP="00BD6853">
      <w:r w:rsidRPr="0077324E">
        <w:rPr>
          <w:b/>
          <w:sz w:val="24"/>
          <w:szCs w:val="24"/>
          <w:highlight w:val="cyan"/>
          <w:u w:val="single"/>
        </w:rPr>
        <w:t>The South China Sea is also the strategic maritime link between the Pacific Ocean and the Indian Ocean. For major naval powers, freedom of navigation through the sea lanes of the South China Sea is of paramount importance</w:t>
      </w:r>
      <w:r>
        <w:t xml:space="preserve"> for their naval fleets. Countries with major shipping and naval interests such as the United States and Japan mainly want to maintain freedom of navigation through the straits and sea lanes of the South China Sea for their oil tankers, container ships, and naval vessels. </w:t>
      </w:r>
      <w:r w:rsidRPr="0077324E">
        <w:rPr>
          <w:b/>
          <w:sz w:val="24"/>
          <w:szCs w:val="24"/>
          <w:highlight w:val="cyan"/>
          <w:u w:val="single"/>
        </w:rPr>
        <w:t>The U.S. sends its warships, including aircraft carriers from its Pacific Fleet, through the South China Sea in support of its military missions in the Arabian Sea and Persian Gulf. It is the vital artery that connects Japan with its Middle East energy suppliers</w:t>
      </w:r>
      <w:r>
        <w:t xml:space="preserve"> (See Man 2)- </w:t>
      </w:r>
    </w:p>
    <w:p w14:paraId="75B14201" w14:textId="77777777" w:rsidR="00BD6853" w:rsidRDefault="00BD6853" w:rsidP="00BD6853">
      <w:pPr>
        <w:pStyle w:val="Heading4"/>
      </w:pPr>
      <w:r>
        <w:t>Causes great power war</w:t>
      </w:r>
    </w:p>
    <w:p w14:paraId="2C3E14F4" w14:textId="77777777" w:rsidR="00BD6853" w:rsidRPr="0084103A" w:rsidRDefault="00BD6853" w:rsidP="00BD6853">
      <w:pPr>
        <w:rPr>
          <w:rStyle w:val="Style13ptBold"/>
          <w:b w:val="0"/>
        </w:rPr>
      </w:pPr>
      <w:r>
        <w:rPr>
          <w:rStyle w:val="Style13ptBold"/>
        </w:rPr>
        <w:t>Zenko 15</w:t>
      </w:r>
      <w:r>
        <w:rPr>
          <w:rStyle w:val="Style13ptBold"/>
          <w:b w:val="0"/>
        </w:rPr>
        <w:t xml:space="preserve"> </w:t>
      </w:r>
      <w:r w:rsidRPr="0084103A">
        <w:rPr>
          <w:rStyle w:val="Style13ptBold"/>
          <w:b w:val="0"/>
          <w:sz w:val="20"/>
        </w:rPr>
        <w:t>(Micah, fellow @ Council on Foreign Relations, “The A Word: An Accomodationist strategy for US-China relations”, http://ips.cap.anu.edu.au/sites/default/files/COG%20%2319%20WEB.pdf)</w:t>
      </w:r>
    </w:p>
    <w:p w14:paraId="64B6A064" w14:textId="77777777" w:rsidR="00BD6853" w:rsidRPr="0084103A" w:rsidRDefault="00BD6853" w:rsidP="00BD6853">
      <w:r w:rsidRPr="00CB1E9C">
        <w:rPr>
          <w:b/>
          <w:sz w:val="24"/>
          <w:szCs w:val="24"/>
          <w:highlight w:val="cyan"/>
          <w:u w:val="single"/>
        </w:rPr>
        <w:lastRenderedPageBreak/>
        <w:t>China’s economic and military rise over the past two decades has unquestionably increased its influence</w:t>
      </w:r>
      <w:r>
        <w:t xml:space="preserve"> in the Asia-Pacific region and beyond. The debate as to whether this will result in cooperation or military conflict between China and the United States and its regional allies has been the focus of countless studies, reports, and high-level discussions among political and military officials. </w:t>
      </w:r>
      <w:r w:rsidRPr="00CB1E9C">
        <w:rPr>
          <w:b/>
          <w:sz w:val="24"/>
          <w:szCs w:val="24"/>
          <w:highlight w:val="cyan"/>
          <w:u w:val="single"/>
        </w:rPr>
        <w:t>Changes in the relative distribution of power between rising and declining great powers have historically been a condition that complicates the credibility of a declining power’s commitments.</w:t>
      </w:r>
      <w:r>
        <w:t xml:space="preserve"> Subsequently, </w:t>
      </w:r>
      <w:r w:rsidRPr="00CB1E9C">
        <w:rPr>
          <w:b/>
          <w:sz w:val="24"/>
          <w:szCs w:val="24"/>
          <w:highlight w:val="cyan"/>
          <w:u w:val="single"/>
        </w:rPr>
        <w:t>a rising power may aggressively test those commitments</w:t>
      </w:r>
      <w:r>
        <w:t xml:space="preserve"> of a strategic competitor by issuing an escalating series of threats and demands, which can—intentionally or unintentionally—culminate in the most consequential and deadly outcome in international relations: great power war. Thoughtful Asia-Pacific government and military officials are deeply aware of this dynamic, but have not been forced to directly consider the implications until recently. This was primarily because China lacked the political will and conventional military, cyber, and space capabilities to challenge domains in which the United States and its allies had enjoyed a preeminent position. </w:t>
      </w:r>
      <w:r w:rsidRPr="00CB1E9C">
        <w:rPr>
          <w:b/>
          <w:sz w:val="24"/>
          <w:szCs w:val="24"/>
          <w:highlight w:val="cyan"/>
          <w:u w:val="single"/>
        </w:rPr>
        <w:t>Not only has Chinese military spending increased</w:t>
      </w:r>
      <w:r>
        <w:t xml:space="preserve"> by approximately 9 percent each year over the past </w:t>
      </w:r>
      <w:proofErr w:type="gramStart"/>
      <w:r>
        <w:t>decade1 ,</w:t>
      </w:r>
      <w:proofErr w:type="gramEnd"/>
      <w:r>
        <w:t xml:space="preserve"> </w:t>
      </w:r>
      <w:r w:rsidRPr="00CB1E9C">
        <w:rPr>
          <w:b/>
          <w:sz w:val="24"/>
          <w:szCs w:val="24"/>
          <w:highlight w:val="cyan"/>
          <w:u w:val="single"/>
        </w:rPr>
        <w:t>but China has employed its power-projection capabilities on behalf of an unprecedented range of missions</w:t>
      </w:r>
      <w:r>
        <w:t>. For example, Adm. Samuel Locklear, then-commander of US forces in the Pacific, acknowledged2 in June 2013 that PLA Navy ships had begun operating within the United States’ 200-mile Exclusive Economic Zone. (Locklear refused to clarify exactly where.) In the Indian Ocean, submarines began docking at the Chinese-funded terminal in Colombo, Sri Lanka in September 2014 — the first of which was a diesel sub, followed by a nuclear-powered sub in November.3</w:t>
      </w:r>
    </w:p>
    <w:p w14:paraId="11B085CB" w14:textId="77777777" w:rsidR="00BD6853" w:rsidRDefault="00BD6853" w:rsidP="00BD6853">
      <w:pPr>
        <w:pStyle w:val="Heading4"/>
      </w:pPr>
      <w:r>
        <w:t xml:space="preserve">Things can get worse – Eroded U.S. credibility is a </w:t>
      </w:r>
      <w:r>
        <w:rPr>
          <w:u w:val="single"/>
        </w:rPr>
        <w:t>threat multiplier</w:t>
      </w:r>
      <w:r>
        <w:t xml:space="preserve"> &amp; makes </w:t>
      </w:r>
      <w:r w:rsidRPr="00594E4E">
        <w:rPr>
          <w:u w:val="single"/>
        </w:rPr>
        <w:t>every</w:t>
      </w:r>
      <w:r>
        <w:t xml:space="preserve"> scenario for escalation more likely</w:t>
      </w:r>
    </w:p>
    <w:p w14:paraId="3C09655C" w14:textId="77777777" w:rsidR="00BD6853" w:rsidRPr="00594E4E" w:rsidRDefault="00BD6853" w:rsidP="00BD6853">
      <w:pPr>
        <w:rPr>
          <w:rStyle w:val="Style13ptBold"/>
          <w:b w:val="0"/>
        </w:rPr>
      </w:pPr>
      <w:r>
        <w:rPr>
          <w:rStyle w:val="Style13ptBold"/>
        </w:rPr>
        <w:t>Erickson 15</w:t>
      </w:r>
      <w:r>
        <w:rPr>
          <w:rStyle w:val="Style13ptBold"/>
          <w:b w:val="0"/>
        </w:rPr>
        <w:t xml:space="preserve"> </w:t>
      </w:r>
      <w:r w:rsidRPr="00594E4E">
        <w:rPr>
          <w:rStyle w:val="Style13ptBold"/>
          <w:b w:val="0"/>
          <w:sz w:val="16"/>
        </w:rPr>
        <w:t>(Andrew, 7/23, Associate Professor China Maritime Studies Institute U.S. Naval War College, “America’s Security Role in the South China Sea”, http://docs.house.gov/meetings/FA/FA05/20150723/103787/HHRG-114-FA05-Wstate-EricksonA-20150723.pdf)</w:t>
      </w:r>
    </w:p>
    <w:p w14:paraId="4F823F21" w14:textId="77777777" w:rsidR="00BD6853" w:rsidRPr="00CB1E9C" w:rsidRDefault="00BD6853" w:rsidP="00BD6853">
      <w:pPr>
        <w:rPr>
          <w:b/>
          <w:sz w:val="24"/>
          <w:szCs w:val="24"/>
          <w:highlight w:val="cyan"/>
          <w:u w:val="single"/>
        </w:rPr>
      </w:pPr>
      <w:r>
        <w:t xml:space="preserve">My Naval War College colleague, </w:t>
      </w:r>
      <w:r w:rsidRPr="00CB1E9C">
        <w:rPr>
          <w:b/>
          <w:sz w:val="24"/>
          <w:szCs w:val="24"/>
          <w:highlight w:val="cyan"/>
          <w:u w:val="single"/>
        </w:rPr>
        <w:t>China Maritime Studies Institute</w:t>
      </w:r>
      <w:r>
        <w:t xml:space="preserve"> (CMSI) </w:t>
      </w:r>
      <w:r w:rsidRPr="00CB1E9C">
        <w:rPr>
          <w:b/>
          <w:sz w:val="24"/>
          <w:szCs w:val="24"/>
          <w:highlight w:val="cyan"/>
          <w:u w:val="single"/>
        </w:rPr>
        <w:t>Director</w:t>
      </w:r>
      <w:r>
        <w:t xml:space="preserve"> Peter Dutton, </w:t>
      </w:r>
      <w:r w:rsidRPr="00CB1E9C">
        <w:rPr>
          <w:b/>
          <w:sz w:val="24"/>
          <w:szCs w:val="24"/>
          <w:highlight w:val="cyan"/>
          <w:u w:val="single"/>
        </w:rPr>
        <w:t>characterizes the aforementioned Chinese activities as a “tipping point” meriting U.S. government response.</w:t>
      </w:r>
      <w:r>
        <w:t xml:space="preserve"> “</w:t>
      </w:r>
      <w:r w:rsidRPr="00CB1E9C">
        <w:rPr>
          <w:b/>
          <w:sz w:val="24"/>
          <w:szCs w:val="24"/>
          <w:highlight w:val="cyan"/>
          <w:u w:val="single"/>
        </w:rPr>
        <w:t>Militarization of the newly constructed islands</w:t>
      </w:r>
      <w:r>
        <w:t xml:space="preserve">,” he argues cogently, which China appears determined to do, </w:t>
      </w:r>
      <w:r w:rsidRPr="00CB1E9C">
        <w:rPr>
          <w:b/>
          <w:sz w:val="24"/>
          <w:szCs w:val="24"/>
          <w:highlight w:val="cyan"/>
          <w:u w:val="single"/>
        </w:rPr>
        <w:t>will alter strategic stability and the regional balance of power.</w:t>
      </w:r>
      <w:r>
        <w:t xml:space="preserve"> “It will turn the South China Sea into a strategic strait under threat of land-based power.” 10 This is part of a “regional maritime strategy…to expand China’s interior to cover the maritime domain under an umbrella of continental control.” 11 Dutton contends, and I agree, that Beijing’s militarization of artificial islands “sets the clock back to a time when raw power was the basis for dispute resolution. China’s power play, combined with its refusal to arbitrate, its aversion to multilateral negotiations, and its refusal to enter into bilateral negotiations on the basis of equality, undermines regional stability and weakens important global institutions.” 12 </w:t>
      </w:r>
      <w:r w:rsidRPr="00CB1E9C">
        <w:rPr>
          <w:b/>
          <w:sz w:val="24"/>
          <w:szCs w:val="24"/>
          <w:highlight w:val="cyan"/>
          <w:u w:val="single"/>
        </w:rPr>
        <w:t>As bad as things are already, they could get worse—particularly if American attention and resolve are in question.</w:t>
      </w:r>
      <w:r>
        <w:t xml:space="preserve"> In attempting to prevent China from using military force to resolve island and maritime claims disputes in the South China Sea, </w:t>
      </w:r>
      <w:r w:rsidRPr="00CB1E9C">
        <w:rPr>
          <w:b/>
          <w:sz w:val="24"/>
          <w:szCs w:val="24"/>
          <w:highlight w:val="cyan"/>
          <w:u w:val="single"/>
        </w:rPr>
        <w:t>the United States will increasingly face Beijing’s three-pronged trident designed precisely to preserve such a possibility.</w:t>
      </w:r>
      <w:r>
        <w:t xml:space="preserve"> Maritime militia and Coast Guard forces will be forward deployed, possibly enveloping disputed features as part of a “Cabbage Strategy”13 that dares the U.S. military to </w:t>
      </w:r>
      <w:r>
        <w:lastRenderedPageBreak/>
        <w:t xml:space="preserve">use force against non-military personnel. Such forces would be supported by a deterrent backstop that includes both China’s navy and its “anti-navy” of land-based anti-access/area denial (A2/AD), or “counter-intervention,” forces, collectively deploying the world’s largest arsenal of ballistic and cruise missiles. In the region, only Vietnam also has a maritime militia, and the U.S. Coast Guard is not positioned to oppose China’s. Meanwhile, </w:t>
      </w:r>
      <w:r w:rsidRPr="00CB1E9C">
        <w:rPr>
          <w:b/>
          <w:sz w:val="24"/>
          <w:szCs w:val="24"/>
          <w:highlight w:val="cyan"/>
          <w:u w:val="single"/>
        </w:rPr>
        <w:t>China’s Coast Guard is already larger than those of all its neighbors combined, and still growing rapidly</w:t>
      </w:r>
      <w:r>
        <w:t xml:space="preserve">.14 More broadly, worries about China’s island construction, developing force posture in the South China Sea, and accompanying official statements exemplify broader foreign concern about China’s rise—that </w:t>
      </w:r>
      <w:r w:rsidRPr="00CB1E9C">
        <w:rPr>
          <w:b/>
          <w:sz w:val="24"/>
          <w:szCs w:val="24"/>
          <w:highlight w:val="cyan"/>
          <w:u w:val="single"/>
        </w:rPr>
        <w:t xml:space="preserve">as it becomes increasingly powerful, Beijing will: </w:t>
      </w:r>
      <w:r w:rsidRPr="00CB1E9C">
        <w:rPr>
          <w:b/>
          <w:sz w:val="24"/>
          <w:szCs w:val="24"/>
          <w:highlight w:val="cyan"/>
          <w:u w:val="single"/>
        </w:rPr>
        <w:t> abandon previous restraint</w:t>
      </w:r>
      <w:r>
        <w:t xml:space="preserve"> in word and deed </w:t>
      </w:r>
      <w:r>
        <w:t xml:space="preserve"> bully its smaller neighbors </w:t>
      </w:r>
      <w:r>
        <w:t xml:space="preserve"> implicitly or explicitly threaten the use of force to resolve disputes </w:t>
      </w:r>
      <w:r>
        <w:t> and attempt to change—</w:t>
      </w:r>
      <w:r w:rsidRPr="00CB1E9C">
        <w:rPr>
          <w:b/>
          <w:sz w:val="24"/>
          <w:szCs w:val="24"/>
          <w:highlight w:val="cyan"/>
          <w:u w:val="single"/>
        </w:rPr>
        <w:t>or else run roughshod over—important international norms that preserve peace in Asia and underwrite the global system</w:t>
      </w:r>
      <w:r>
        <w:t xml:space="preserve"> on which mutual prosperity depends China’s combination of resolve, ambiguity, activities, and deployments has corrosive implications for regional stability and international norms. </w:t>
      </w:r>
      <w:r w:rsidRPr="00CB1E9C">
        <w:rPr>
          <w:b/>
          <w:sz w:val="24"/>
          <w:szCs w:val="24"/>
          <w:highlight w:val="cyan"/>
          <w:u w:val="single"/>
        </w:rPr>
        <w:t>That’s why the United States now needs to adjust conceptual thinking and policy to stabilize the situation and balance against the prospect of negative Chinese behavior and influence.</w:t>
      </w:r>
    </w:p>
    <w:p w14:paraId="450D23E7" w14:textId="77777777" w:rsidR="00BD6853" w:rsidRDefault="00BD6853" w:rsidP="00BD6853">
      <w:pPr>
        <w:pStyle w:val="Heading4"/>
      </w:pPr>
      <w:r>
        <w:t>US red lines solves the balance of power conflict by clarifying the escalation ladder</w:t>
      </w:r>
    </w:p>
    <w:p w14:paraId="242730B5" w14:textId="77777777" w:rsidR="00BD6853" w:rsidRPr="00CB69FF" w:rsidRDefault="00BD6853" w:rsidP="00BD6853">
      <w:pPr>
        <w:rPr>
          <w:rStyle w:val="Style13ptBold"/>
          <w:b w:val="0"/>
        </w:rPr>
      </w:pPr>
      <w:r>
        <w:rPr>
          <w:rStyle w:val="Style13ptBold"/>
        </w:rPr>
        <w:t>Schaus 15</w:t>
      </w:r>
      <w:r>
        <w:rPr>
          <w:rStyle w:val="Style13ptBold"/>
          <w:b w:val="0"/>
        </w:rPr>
        <w:t xml:space="preserve"> </w:t>
      </w:r>
      <w:r w:rsidRPr="00CB69FF">
        <w:rPr>
          <w:rStyle w:val="Style13ptBold"/>
          <w:b w:val="0"/>
          <w:sz w:val="18"/>
        </w:rPr>
        <w:t>(John, fellow in the International Security Program at CSIS, 3/16, “CONCRETE STEPS FOR THE U.S. IN THE SOUTH CHINA SEA”, http://warontherocks.com/2015/03/concrete-steps-for-the-u-s-in-the-south-china-sea/)</w:t>
      </w:r>
    </w:p>
    <w:p w14:paraId="0E8456CA" w14:textId="77777777" w:rsidR="00BD6853" w:rsidRPr="00CB69FF" w:rsidRDefault="00BD6853" w:rsidP="00BD6853">
      <w:r>
        <w:t xml:space="preserve">The United States, its allies, and its partners face an intertwined series of challenges in the South China Sea. This nested series of issues is most clearly manifest in China’s recent (and continuing) island-creation and expansion in the South China Sea. </w:t>
      </w:r>
      <w:r w:rsidRPr="00257E53">
        <w:rPr>
          <w:b/>
          <w:sz w:val="24"/>
          <w:szCs w:val="24"/>
          <w:highlight w:val="cyan"/>
          <w:u w:val="single"/>
        </w:rPr>
        <w:t>China’s island-dredging is itself only a symptom of the real problem: a significant power vacuum in the South China Sea. The United States has largely reduced its presence</w:t>
      </w:r>
      <w:r>
        <w:t xml:space="preserve"> in those waters over the past 20 years. While the overall capabilities of the U.S. Navy are increasing with each new ship, the newer, more versatile platforms are more expensive. In DoD terminology, </w:t>
      </w:r>
      <w:r w:rsidRPr="00257E53">
        <w:rPr>
          <w:b/>
          <w:sz w:val="24"/>
          <w:szCs w:val="24"/>
          <w:highlight w:val="cyan"/>
          <w:u w:val="single"/>
        </w:rPr>
        <w:t>the Navy has prioritized capability over capacity, with the result being the reduction by more than 20 percent in total</w:t>
      </w:r>
      <w:r>
        <w:t xml:space="preserve"> Navy </w:t>
      </w:r>
      <w:r w:rsidRPr="00257E53">
        <w:rPr>
          <w:b/>
          <w:sz w:val="24"/>
          <w:szCs w:val="24"/>
          <w:highlight w:val="cyan"/>
          <w:u w:val="single"/>
        </w:rPr>
        <w:t>ships</w:t>
      </w:r>
      <w:r>
        <w:t xml:space="preserve"> since 1995. Combined with demands on the U.S. Navy to be present in the waters around the Middle East, and </w:t>
      </w:r>
      <w:r w:rsidRPr="00257E53">
        <w:rPr>
          <w:b/>
          <w:sz w:val="24"/>
          <w:szCs w:val="24"/>
          <w:highlight w:val="cyan"/>
          <w:u w:val="single"/>
        </w:rPr>
        <w:t>the United States is left with fewer “presence days” elsewhere in the world.</w:t>
      </w:r>
      <w:r>
        <w:t xml:space="preserve"> In terms of hard power, Southeast Asia’s littoral states’ maritime—navy and coast guard—capabilities are extremely limited. In addition, they are reluctant to take actions that would put them in direct opposition to China. The reluctance may be due, at least in part, to the fact that China is the top trading partner of the Association of Southeast Asian Nations (ASEAN). Even considering countries’ willingness to pursue their interests according to international law, the Philippines’ much-noted arbitration case (which was initially highly controversial among ASEAN countries) is only to determine what maritime features are contestable in court—not who owns them, but “can they be owned?” Together, </w:t>
      </w:r>
      <w:r w:rsidRPr="00257E53">
        <w:rPr>
          <w:b/>
          <w:sz w:val="24"/>
          <w:szCs w:val="24"/>
          <w:highlight w:val="cyan"/>
          <w:u w:val="single"/>
        </w:rPr>
        <w:t xml:space="preserve">these factors leave a significant power gap in the South China Sea. </w:t>
      </w:r>
      <w:r>
        <w:t xml:space="preserve">While Vietnam, the Philippines, Malaysia, and Indonesia are all increasing their spending on maritime assets, their efforts will need to be sustained for at least another decade to provide the countries with both the assets and the crews capable of sustaining presence in their claimed waters of the South China Sea. Mira Rapp-Hooper is right to highlight the need to expedite U.S. capacity-building efforts for maritime domain awareness. That said, </w:t>
      </w:r>
      <w:r w:rsidRPr="00A22AA5">
        <w:rPr>
          <w:b/>
          <w:sz w:val="24"/>
          <w:szCs w:val="24"/>
          <w:highlight w:val="cyan"/>
          <w:u w:val="single"/>
        </w:rPr>
        <w:t xml:space="preserve">China’s 35 years of economic growth, and 20 years of 10 percent or more annual growth in military spending allows it to fill the </w:t>
      </w:r>
      <w:r w:rsidRPr="00A22AA5">
        <w:rPr>
          <w:b/>
          <w:sz w:val="24"/>
          <w:szCs w:val="24"/>
          <w:highlight w:val="cyan"/>
          <w:u w:val="single"/>
        </w:rPr>
        <w:lastRenderedPageBreak/>
        <w:t>gap. If current trends continue, the future strategic landscape in the South China Sea will be considerably different</w:t>
      </w:r>
      <w:r>
        <w:t xml:space="preserve">, and unlike today, it will no longer be open to interpretation. Recent events certainly suggest that </w:t>
      </w:r>
      <w:r w:rsidRPr="00A22AA5">
        <w:rPr>
          <w:b/>
          <w:sz w:val="24"/>
          <w:szCs w:val="24"/>
          <w:highlight w:val="cyan"/>
          <w:u w:val="single"/>
        </w:rPr>
        <w:t>the Chinese are consolidating their claims in a de facto, if not a de jure way</w:t>
      </w:r>
      <w:r>
        <w:t xml:space="preserve">. But is it really so bad for the United States if China controls the fisheries and resources of the South China Sea? After all, China asserts it does not seek to impede the free flow of commerce in the South China Sea. Despite China’s stated commitment to uphold open commerce, it has demonstrated both its capability and willingness to utilize economic tools punitively to further national objectives. For example, China halted exports of rare earth elements, necessary for batteries and other high-end electronics, to Japan during a 2010 dispute over the arrest of a Chinese fishing boat captain. At the time, </w:t>
      </w:r>
      <w:r w:rsidRPr="00A22AA5">
        <w:rPr>
          <w:b/>
          <w:sz w:val="24"/>
          <w:szCs w:val="24"/>
          <w:highlight w:val="cyan"/>
          <w:u w:val="single"/>
        </w:rPr>
        <w:t>China controlled 93 percent of the global supply of rare earths. China has a legitimate interest in preserving the continued flow of commerce through the South China Sea,</w:t>
      </w:r>
      <w:r>
        <w:t xml:space="preserve"> with a large share of its imports flowing through those waters. However, Japan and South Korea have the same interest in the free-flow of commerce, and are even more import-dependent for many resources than China. Approximately </w:t>
      </w:r>
      <w:r w:rsidRPr="00A22AA5">
        <w:rPr>
          <w:b/>
          <w:sz w:val="24"/>
          <w:szCs w:val="24"/>
          <w:highlight w:val="cyan"/>
          <w:u w:val="single"/>
        </w:rPr>
        <w:t>50 percent of annual global merchant shipping traverses the South China Sea</w:t>
      </w:r>
      <w:r>
        <w:t xml:space="preserve">. Should China have control of the waters of the South China Sea, </w:t>
      </w:r>
      <w:r w:rsidRPr="00A22AA5">
        <w:rPr>
          <w:b/>
          <w:sz w:val="24"/>
          <w:szCs w:val="24"/>
          <w:highlight w:val="cyan"/>
          <w:u w:val="single"/>
        </w:rPr>
        <w:t>there is no certainty it would not utilize the same economic strong-arm tactics used against Japan to secure its objectives</w:t>
      </w:r>
      <w:r>
        <w:t xml:space="preserve">. </w:t>
      </w:r>
      <w:r w:rsidRPr="00A22AA5">
        <w:rPr>
          <w:b/>
          <w:sz w:val="24"/>
          <w:szCs w:val="24"/>
          <w:highlight w:val="cyan"/>
          <w:u w:val="single"/>
        </w:rPr>
        <w:t>Promoting the rule of law and equal access by all countries to the maritime commons will require a far more comprehensive set of activities from the United States</w:t>
      </w:r>
      <w:r>
        <w:t xml:space="preserve">. The first need, as noted by several contributors at War on the Rocks, is that </w:t>
      </w:r>
      <w:r w:rsidRPr="00A22AA5">
        <w:rPr>
          <w:b/>
          <w:sz w:val="24"/>
          <w:szCs w:val="24"/>
          <w:highlight w:val="cyan"/>
          <w:u w:val="single"/>
        </w:rPr>
        <w:t>the United States will need to pursue policies that demonstrate to China that its actions in the South China Sea risk escalation</w:t>
      </w:r>
      <w:r>
        <w:t>. As long as China sees little risk of escalation in its actions, it will have little reason to refrain from provocation. Second, my colleague Zack Cooper is right that the United States needs “gray hulls for gray zones.” To be truly effective, the United States (and countries in Southeast Asia) will also need more hulls so that they are present more often for more time. Doing so will require the United States to carefully consider what the rules of engagement are, and the latitude given to ship commanders.</w:t>
      </w:r>
    </w:p>
    <w:p w14:paraId="3B0C237C" w14:textId="77777777" w:rsidR="00BD6853" w:rsidRDefault="00BD6853" w:rsidP="00BD6853">
      <w:pPr>
        <w:pStyle w:val="Heading3"/>
      </w:pPr>
      <w:r>
        <w:lastRenderedPageBreak/>
        <w:t>Adv (x) – Reefs</w:t>
      </w:r>
    </w:p>
    <w:p w14:paraId="7B7BC8E1" w14:textId="77777777" w:rsidR="00BD6853" w:rsidRDefault="00BD6853" w:rsidP="00BD6853">
      <w:pPr>
        <w:pStyle w:val="Heading4"/>
      </w:pPr>
      <w:r>
        <w:t xml:space="preserve">Contradictory messages </w:t>
      </w:r>
      <w:r>
        <w:rPr>
          <w:u w:val="single"/>
        </w:rPr>
        <w:t>reinforce Chinese island building</w:t>
      </w:r>
      <w:r>
        <w:t>, rather than challenge it</w:t>
      </w:r>
    </w:p>
    <w:p w14:paraId="56D65659" w14:textId="77777777" w:rsidR="00BD6853" w:rsidRPr="00192FB6" w:rsidRDefault="00BD6853" w:rsidP="00BD6853">
      <w:pPr>
        <w:rPr>
          <w:rStyle w:val="Style13ptBold"/>
          <w:b w:val="0"/>
        </w:rPr>
      </w:pPr>
      <w:r>
        <w:rPr>
          <w:rStyle w:val="Style13ptBold"/>
        </w:rPr>
        <w:t>Graham 15</w:t>
      </w:r>
      <w:r>
        <w:rPr>
          <w:rStyle w:val="Style13ptBold"/>
          <w:b w:val="0"/>
        </w:rPr>
        <w:t xml:space="preserve"> </w:t>
      </w:r>
      <w:r w:rsidRPr="00192FB6">
        <w:rPr>
          <w:rStyle w:val="Style13ptBold"/>
          <w:b w:val="0"/>
          <w:sz w:val="16"/>
        </w:rPr>
        <w:t>(Euan, PhD, Dir of the Lowy Institute, 10/19, “SOUTH CHINA SEA DISPUTE: US CHALLENGE MAY FALL INTO CHINA TRAP”, http://www.lowyinstitute.org/publications/south-china-sea-dispute-us-challenge-may-fall-china-trap)</w:t>
      </w:r>
    </w:p>
    <w:p w14:paraId="77BB82D9" w14:textId="77777777" w:rsidR="00BD6853" w:rsidRPr="002311C5" w:rsidRDefault="00BD6853" w:rsidP="00BD6853">
      <w:pPr>
        <w:rPr>
          <w:b/>
          <w:sz w:val="24"/>
          <w:szCs w:val="24"/>
          <w:highlight w:val="cyan"/>
          <w:u w:val="single"/>
        </w:rPr>
      </w:pPr>
      <w:r w:rsidRPr="004E1710">
        <w:rPr>
          <w:b/>
          <w:sz w:val="24"/>
          <w:szCs w:val="24"/>
          <w:highlight w:val="cyan"/>
          <w:u w:val="single"/>
        </w:rPr>
        <w:t>The US finds itself in an invidious double bind on freedom of navigation</w:t>
      </w:r>
      <w:r>
        <w:t xml:space="preserve"> (FON) </w:t>
      </w:r>
      <w:r w:rsidRPr="004E1710">
        <w:rPr>
          <w:b/>
          <w:sz w:val="24"/>
          <w:szCs w:val="24"/>
          <w:highlight w:val="cyan"/>
          <w:u w:val="single"/>
        </w:rPr>
        <w:t>in the South China Sea.</w:t>
      </w:r>
      <w:r>
        <w:t xml:space="preserve"> Having ramped up expectations in recent months that the US Navy is about to conduct a freedom of navigation operation in the Spratly Islands, it is damned if it doesn't. This first snare is a product of White House vacillation. If the operation goes ahead, however, </w:t>
      </w:r>
      <w:r w:rsidRPr="004E1710">
        <w:rPr>
          <w:b/>
          <w:sz w:val="24"/>
          <w:szCs w:val="24"/>
          <w:highlight w:val="cyan"/>
          <w:u w:val="single"/>
        </w:rPr>
        <w:t>Washington risks sailing into another trap by handing Beijing an excuse to militarise its artificial islands</w:t>
      </w:r>
      <w:r>
        <w:t xml:space="preserve">. After months of talking the talk on freedom of navigation but apparent paralysis on walking the walk, </w:t>
      </w:r>
      <w:r w:rsidRPr="004E1710">
        <w:rPr>
          <w:b/>
          <w:sz w:val="24"/>
          <w:szCs w:val="24"/>
          <w:highlight w:val="cyan"/>
          <w:u w:val="single"/>
        </w:rPr>
        <w:t>if the US does not proceed with some physical demonstration its diminished stock of credibility on the South China Sea may be irreparably damaged.</w:t>
      </w:r>
      <w:r>
        <w:t xml:space="preserve"> Failure to act now will be viewed as another Obama foreign policy "red-line" rowed back from, </w:t>
      </w:r>
      <w:r w:rsidRPr="004E1710">
        <w:rPr>
          <w:b/>
          <w:sz w:val="24"/>
          <w:szCs w:val="24"/>
          <w:highlight w:val="cyan"/>
          <w:u w:val="single"/>
        </w:rPr>
        <w:t>further undercutting the US rebalance to Asia</w:t>
      </w:r>
      <w:r>
        <w:t xml:space="preserve">. Earlier this year, Secretary of Defence Ashton Carter did a decent job of communicating US resolve in the context of China's artificial-island-building, without appearing overly provocative. "There should be no mistake;" Mr Carter told the Shangri-La Dialogue delegates in May, "the United States will fly, sail, and operate wherever international law allows". Yet </w:t>
      </w:r>
      <w:r w:rsidRPr="004E1710">
        <w:rPr>
          <w:b/>
          <w:sz w:val="24"/>
          <w:szCs w:val="24"/>
          <w:highlight w:val="cyan"/>
          <w:u w:val="single"/>
        </w:rPr>
        <w:t>Washington's failure to follow through in the South China Sea begins to resemble a self-inflicted mistake.</w:t>
      </w:r>
      <w:r>
        <w:t xml:space="preserve"> The short explanation is a risk-averse White House reluctant to rock the boat of Sino-US relations in the lead-up to President Xi Jinping's state visit. Despite a gathering chorus of US admirals and Beltway "leakers" advocating FON operations in the South China Sea, </w:t>
      </w:r>
      <w:r w:rsidRPr="004E1710">
        <w:rPr>
          <w:b/>
          <w:sz w:val="24"/>
          <w:szCs w:val="24"/>
          <w:highlight w:val="cyan"/>
          <w:u w:val="single"/>
        </w:rPr>
        <w:t>the net outcome has been policy wavering and mixed messaging. Consequently, Mr Carter's oft-repeated words have taken on the hollow ring</w:t>
      </w:r>
      <w:r>
        <w:t xml:space="preserve"> of a mantra. By sailing within 12 nautical miles of the artificial islands that China has built in the Spratlys since 2013, the US Navy would not be countering China's sovereignty claims per se, but asserting its legal right to operate there – against a backdrop of mostly non-physical challenges against US naval vessels and aircraft in the South China Sea. At least three of the seven diminutive features on which China has collectively heaped 3000 acres (1200 hectares) of sand and concrete would be submerged at high tide in their natural state. Under international law, they are not capable of generating jurisdiction or restricting access to the surrounding waters and airspace beyond a 500-metre safety zone for artificial marine structures. While the US Navy is both an advocate of and adherent to the UN Convention on the Law of the Sea, American leadership on freedom of navigation remains hampered by the Senate's failure to ratify the treaty. Also, China is not the only Asian state engaged in creeping maritime jurisdiction. The US has previously conducted FON operations in waters claimed by several south-east Asian countries. Any US operational assertion in the Spratlys should also include features occupied by them, to demonstrate that China is not being singled out arbitrarily. </w:t>
      </w:r>
      <w:r w:rsidRPr="002311C5">
        <w:rPr>
          <w:b/>
          <w:sz w:val="24"/>
          <w:szCs w:val="24"/>
          <w:highlight w:val="cyan"/>
          <w:u w:val="single"/>
        </w:rPr>
        <w:t>Assuming the US FON action</w:t>
      </w:r>
      <w:r>
        <w:t xml:space="preserve">, or possibly a sustained operational program, goes ahead and </w:t>
      </w:r>
      <w:r w:rsidRPr="002311C5">
        <w:rPr>
          <w:b/>
          <w:sz w:val="24"/>
          <w:szCs w:val="24"/>
          <w:highlight w:val="cyan"/>
          <w:u w:val="single"/>
        </w:rPr>
        <w:t>achieves its</w:t>
      </w:r>
      <w:r>
        <w:t xml:space="preserve"> basic demonstration </w:t>
      </w:r>
      <w:r w:rsidRPr="002311C5">
        <w:rPr>
          <w:b/>
          <w:sz w:val="24"/>
          <w:szCs w:val="24"/>
          <w:highlight w:val="cyan"/>
          <w:u w:val="single"/>
        </w:rPr>
        <w:t>aims</w:t>
      </w:r>
      <w:r>
        <w:t xml:space="preserve">, </w:t>
      </w:r>
      <w:r w:rsidRPr="002311C5">
        <w:rPr>
          <w:b/>
          <w:sz w:val="24"/>
          <w:szCs w:val="24"/>
          <w:highlight w:val="cyan"/>
          <w:u w:val="single"/>
        </w:rPr>
        <w:t>restoring a measure of US credibility and perhaps even encouraging China to clarify its maritime claims, there will still be a lingering sense that this was a "better-late-than-never" mission that should have been done earlier</w:t>
      </w:r>
      <w:r>
        <w:t>, without fanfare</w:t>
      </w:r>
      <w:r w:rsidRPr="002311C5">
        <w:rPr>
          <w:b/>
          <w:sz w:val="24"/>
          <w:szCs w:val="24"/>
          <w:highlight w:val="cyan"/>
          <w:u w:val="single"/>
        </w:rPr>
        <w:t>. By belatedly making good on its long-trailed intentions, the US also risks falling into a Chinese trap.</w:t>
      </w:r>
      <w:r>
        <w:t xml:space="preserve"> The risk of a naval confrontation with China is low. While Beijing's diplomatic response will be shrill, there is scant appetite for confronting the US "kinetically" </w:t>
      </w:r>
      <w:r>
        <w:lastRenderedPageBreak/>
        <w:t xml:space="preserve">beyond the kind of shadowing now commonplace for US naval vessels operating in the South China Sea. Moreover, China lacks military infrastructure around the islands from which to support an operational response. Therein lies the trap. In the US last month, President Xi said China would not militarise the Spratly Islands – a commitment that Julie Bishop said Washington and Canberra would hold Beijing to, at the recent AUSMIN meeting. </w:t>
      </w:r>
      <w:r w:rsidRPr="002311C5">
        <w:rPr>
          <w:b/>
          <w:sz w:val="24"/>
          <w:szCs w:val="24"/>
          <w:highlight w:val="cyan"/>
          <w:u w:val="single"/>
        </w:rPr>
        <w:t>By taking the US Navy within 12 nautical miles of the artificial features occupied by China, Washington may be gifting China's military leaders the perfect opportunity to order "defensive measures" ushering in the next, overtly military phase in the island-building project.</w:t>
      </w:r>
      <w:r>
        <w:t xml:space="preserve"> Ahead of Xi's US state visit, Chinese naval ships were reported to have entered US territorial waters off Alaska. What better lure could there be for the US Navy to respond in kind? US strategic planners may have resigned themselves to the eventual establishment of Chinese bases in the Spratlys, regardless. But </w:t>
      </w:r>
      <w:r w:rsidRPr="002311C5">
        <w:rPr>
          <w:b/>
          <w:sz w:val="24"/>
          <w:szCs w:val="24"/>
          <w:highlight w:val="cyan"/>
          <w:u w:val="single"/>
        </w:rPr>
        <w:t>asserting freedom of navigation in the South China Sea in the weeks and months ahead will require more sustained commitment, guile and imagination than a simple sail-by.</w:t>
      </w:r>
    </w:p>
    <w:p w14:paraId="5BBA2583" w14:textId="27254E05" w:rsidR="00BD6853" w:rsidRDefault="002E11E3" w:rsidP="00BD6853">
      <w:pPr>
        <w:pStyle w:val="Heading4"/>
      </w:pPr>
      <w:r>
        <w:t>Advanced i</w:t>
      </w:r>
      <w:r w:rsidR="00BD6853">
        <w:t>sland construction destroys reefs critical to marine life</w:t>
      </w:r>
    </w:p>
    <w:p w14:paraId="0F3DE7C9" w14:textId="77777777" w:rsidR="00BD6853" w:rsidRPr="00B85DB2" w:rsidRDefault="00BD6853" w:rsidP="00BD6853">
      <w:pPr>
        <w:rPr>
          <w:rStyle w:val="Style13ptBold"/>
          <w:b w:val="0"/>
        </w:rPr>
      </w:pPr>
      <w:r>
        <w:rPr>
          <w:rStyle w:val="Style13ptBold"/>
        </w:rPr>
        <w:t>Watkins 15</w:t>
      </w:r>
      <w:r>
        <w:rPr>
          <w:rStyle w:val="Style13ptBold"/>
          <w:b w:val="0"/>
        </w:rPr>
        <w:t xml:space="preserve"> </w:t>
      </w:r>
      <w:r w:rsidRPr="00B85DB2">
        <w:rPr>
          <w:rStyle w:val="Style13ptBold"/>
          <w:b w:val="0"/>
          <w:sz w:val="16"/>
        </w:rPr>
        <w:t>(Derek, 10/27, staff @ New York Times, “What China Has Been Building in the South China Sea”, http://www.nytimes.com/interactive/2015/07/30/world/asia/what-china-has-been-building-in-the-south-china-sea.html?hp&amp;action=click&amp;pgtype=Homepage&amp;module=photo-spot-region&amp;region=top-news&amp;WT.nav=top-news&amp;_r=2)</w:t>
      </w:r>
    </w:p>
    <w:p w14:paraId="54F1D1A6" w14:textId="77777777" w:rsidR="00BD6853" w:rsidRPr="00050DB0" w:rsidRDefault="00BD6853" w:rsidP="00BD6853">
      <w:r w:rsidRPr="006E0054">
        <w:rPr>
          <w:b/>
          <w:sz w:val="24"/>
          <w:szCs w:val="24"/>
          <w:highlight w:val="cyan"/>
          <w:u w:val="single"/>
        </w:rPr>
        <w:t>Several reefs have been destroyed outright to serve as a foundation for new islands, and the process also causes extensive damage to the surrounding marine ecosystem</w:t>
      </w:r>
      <w:r>
        <w:t xml:space="preserve">. Frank </w:t>
      </w:r>
      <w:r w:rsidRPr="006E0054">
        <w:rPr>
          <w:b/>
          <w:sz w:val="24"/>
          <w:szCs w:val="24"/>
          <w:highlight w:val="cyan"/>
          <w:u w:val="single"/>
        </w:rPr>
        <w:t>Muller</w:t>
      </w:r>
      <w:r>
        <w:t xml:space="preserve">-Karger, </w:t>
      </w:r>
      <w:r w:rsidRPr="006E0054">
        <w:rPr>
          <w:b/>
          <w:sz w:val="24"/>
          <w:szCs w:val="24"/>
          <w:highlight w:val="cyan"/>
          <w:u w:val="single"/>
        </w:rPr>
        <w:t>professor of biological oceanography</w:t>
      </w:r>
      <w:r>
        <w:t xml:space="preserve"> at the University of South Florida, </w:t>
      </w:r>
      <w:r w:rsidRPr="006E0054">
        <w:rPr>
          <w:b/>
          <w:sz w:val="24"/>
          <w:szCs w:val="24"/>
          <w:highlight w:val="cyan"/>
          <w:u w:val="single"/>
        </w:rPr>
        <w:t>said sediment “can wash back into the sea, forming plumes that can smother marine life and could be laced with heavy metals, oil and other chemicals</w:t>
      </w:r>
      <w:r>
        <w:t xml:space="preserve"> from the ships and shore facilities being built.” </w:t>
      </w:r>
      <w:r w:rsidRPr="006E0054">
        <w:rPr>
          <w:b/>
          <w:sz w:val="24"/>
          <w:szCs w:val="24"/>
          <w:highlight w:val="cyan"/>
          <w:u w:val="single"/>
        </w:rPr>
        <w:t>Such plumes threaten</w:t>
      </w:r>
      <w:r>
        <w:t xml:space="preserve"> the </w:t>
      </w:r>
      <w:r w:rsidRPr="006E0054">
        <w:rPr>
          <w:b/>
          <w:sz w:val="24"/>
          <w:szCs w:val="24"/>
          <w:highlight w:val="cyan"/>
          <w:u w:val="single"/>
        </w:rPr>
        <w:t>biologically diverse reefs</w:t>
      </w:r>
      <w:r>
        <w:t xml:space="preserve"> throughout the Spratlys, which Dr. Muller-Karger said may have trouble surviving in sediment-laden water.</w:t>
      </w:r>
    </w:p>
    <w:p w14:paraId="5C04C005" w14:textId="77777777" w:rsidR="00BD6853" w:rsidRDefault="00BD6853" w:rsidP="00BD6853">
      <w:pPr>
        <w:pStyle w:val="Heading4"/>
      </w:pPr>
      <w:r>
        <w:t>That irreversibly collapses global fish stocks &amp; threatens unique biodiversity</w:t>
      </w:r>
    </w:p>
    <w:p w14:paraId="3D475D2D" w14:textId="77777777" w:rsidR="00BD6853" w:rsidRPr="008A360B" w:rsidRDefault="00BD6853" w:rsidP="00BD6853">
      <w:pPr>
        <w:rPr>
          <w:rStyle w:val="Style13ptBold"/>
          <w:b w:val="0"/>
        </w:rPr>
      </w:pPr>
      <w:r>
        <w:rPr>
          <w:rStyle w:val="Style13ptBold"/>
        </w:rPr>
        <w:t>Borton 15</w:t>
      </w:r>
      <w:r>
        <w:rPr>
          <w:rStyle w:val="Style13ptBold"/>
          <w:b w:val="0"/>
        </w:rPr>
        <w:t xml:space="preserve"> </w:t>
      </w:r>
      <w:r w:rsidRPr="008A360B">
        <w:rPr>
          <w:rStyle w:val="Style13ptBold"/>
          <w:b w:val="0"/>
          <w:sz w:val="16"/>
        </w:rPr>
        <w:t>(James, staff @ Wash Times, “South China Sea territorial clashes threaten environmental catastrophe”, http://www.washingtontimes.com/news/2015/apr/7/south-china-sea-territorial-clashes-threaten-envir/)</w:t>
      </w:r>
    </w:p>
    <w:p w14:paraId="75CE6D9F" w14:textId="77777777" w:rsidR="00BD6853" w:rsidRPr="008A360B" w:rsidRDefault="00BD6853" w:rsidP="00BD6853">
      <w:r w:rsidRPr="006E0054">
        <w:rPr>
          <w:b/>
          <w:sz w:val="24"/>
          <w:szCs w:val="24"/>
          <w:highlight w:val="cyan"/>
          <w:u w:val="single"/>
        </w:rPr>
        <w:t>China’s mounting clashes with its neighbors over control of the South China Sea also could be fueling a major environmental catastrophe, endangering fishing stocks, threatening marine biodiversity and posing long-term threats to some of the globe’s most spectacular coral reefs.</w:t>
      </w:r>
      <w:r>
        <w:t xml:space="preserve"> </w:t>
      </w:r>
      <w:r w:rsidRPr="006E0054">
        <w:rPr>
          <w:b/>
          <w:sz w:val="24"/>
          <w:szCs w:val="24"/>
          <w:highlight w:val="cyan"/>
          <w:u w:val="single"/>
        </w:rPr>
        <w:t>Environmental scientists say the dangers are increasing as the conflicting sovereignty claims heat up</w:t>
      </w:r>
      <w:r>
        <w:t xml:space="preserve"> between China and eight East Asian nations bordering one of the world’s most strategic maritime routes, </w:t>
      </w:r>
      <w:r w:rsidRPr="006E0054">
        <w:rPr>
          <w:b/>
          <w:sz w:val="24"/>
          <w:szCs w:val="24"/>
          <w:highlight w:val="cyan"/>
          <w:u w:val="single"/>
        </w:rPr>
        <w:t>which boasts an irreplaceable ecological harvest of atolls</w:t>
      </w:r>
      <w:r>
        <w:t xml:space="preserve">, submerged banks, islands, reefs, rock formations and over 3,000 species of fish. Beijing’s accelerated land reclamation over these specks of rock in the roiling sea in recent years has only escalated the friction among claimants. In particular, China’s expansion in Johnson and Gaven reefs — also claimed at least in part by Taiwan, the Philippines, Brunei and Vietnam — threatens to wreck rich fishing grounds and valuable coral reefs in the archipelago. </w:t>
      </w:r>
      <w:r w:rsidRPr="006E0054">
        <w:rPr>
          <w:b/>
          <w:sz w:val="24"/>
          <w:szCs w:val="24"/>
          <w:highlight w:val="cyan"/>
          <w:u w:val="single"/>
        </w:rPr>
        <w:t>The United Nations Environmental Program estimates that the South China Sea accounts for as much as a tenth of global fish stocks</w:t>
      </w:r>
      <w:r>
        <w:t xml:space="preserve">. More than a quarter of the world’s population resides in the littoral nations of the sea. </w:t>
      </w:r>
      <w:r w:rsidRPr="006E0054">
        <w:rPr>
          <w:b/>
          <w:sz w:val="24"/>
          <w:szCs w:val="24"/>
          <w:highlight w:val="cyan"/>
          <w:u w:val="single"/>
        </w:rPr>
        <w:t xml:space="preserve">The daily dumping of landfill with sand dug </w:t>
      </w:r>
      <w:r w:rsidRPr="006E0054">
        <w:rPr>
          <w:b/>
          <w:sz w:val="24"/>
          <w:szCs w:val="24"/>
          <w:highlight w:val="cyan"/>
          <w:u w:val="single"/>
        </w:rPr>
        <w:lastRenderedPageBreak/>
        <w:t>from nearby reefs by Chinese laborers “upsets the marine ecology of the region, completely destroying the</w:t>
      </w:r>
      <w:r>
        <w:t xml:space="preserve"> formed </w:t>
      </w:r>
      <w:r w:rsidRPr="006E0054">
        <w:rPr>
          <w:b/>
          <w:sz w:val="24"/>
          <w:szCs w:val="24"/>
          <w:highlight w:val="cyan"/>
          <w:u w:val="single"/>
        </w:rPr>
        <w:t>coral</w:t>
      </w:r>
      <w:r>
        <w:t xml:space="preserve"> </w:t>
      </w:r>
      <w:r w:rsidRPr="006E0054">
        <w:rPr>
          <w:b/>
          <w:sz w:val="24"/>
          <w:szCs w:val="24"/>
          <w:highlight w:val="cyan"/>
          <w:u w:val="single"/>
        </w:rPr>
        <w:t>reefs</w:t>
      </w:r>
      <w:r>
        <w:t xml:space="preserve"> aging hundreds of millions of years,” said Le Van Cuong, former director of the Institute for Strategy and Science and a recognized authority on the South China Sea. Beijing stakes claim: China has upset its neighbors by moving oil rigs into disputed territory in the South China Sea. (Associated Press) “At the same time, </w:t>
      </w:r>
      <w:r w:rsidRPr="006E0054">
        <w:rPr>
          <w:b/>
          <w:sz w:val="24"/>
          <w:szCs w:val="24"/>
          <w:highlight w:val="cyan"/>
          <w:u w:val="single"/>
        </w:rPr>
        <w:t>these actions destroy the habitat of many marine species. Protecting the marine ecological environment is a global issue,</w:t>
      </w:r>
      <w:r>
        <w:t xml:space="preserve"> and citizens all over the world are responsible for that,” he said.</w:t>
      </w:r>
    </w:p>
    <w:p w14:paraId="0B506AA5" w14:textId="563DC106" w:rsidR="00BD6853" w:rsidRPr="0061558D" w:rsidRDefault="00BD6853" w:rsidP="00BD6853">
      <w:pPr>
        <w:pStyle w:val="Heading4"/>
      </w:pPr>
      <w:r>
        <w:t xml:space="preserve">Chinese reclamation destroys the entire Asian food chain – The SCS has a uniquely critical link to </w:t>
      </w:r>
      <w:r>
        <w:rPr>
          <w:u w:val="single"/>
        </w:rPr>
        <w:t>all</w:t>
      </w:r>
      <w:r>
        <w:t xml:space="preserve"> regional biodiversity; </w:t>
      </w:r>
      <w:r w:rsidR="006A3060">
        <w:rPr>
          <w:u w:val="single"/>
        </w:rPr>
        <w:t>future development</w:t>
      </w:r>
      <w:r>
        <w:t xml:space="preserve"> is the </w:t>
      </w:r>
      <w:r w:rsidR="00B83754">
        <w:t>linchpin to irreversible harm. It’s not too late</w:t>
      </w:r>
    </w:p>
    <w:p w14:paraId="2717F56A" w14:textId="77777777" w:rsidR="00BD6853" w:rsidRPr="00610488" w:rsidRDefault="00BD6853" w:rsidP="00BD6853">
      <w:pPr>
        <w:rPr>
          <w:rStyle w:val="Style13ptBold"/>
          <w:b w:val="0"/>
        </w:rPr>
      </w:pPr>
      <w:r>
        <w:rPr>
          <w:rStyle w:val="Style13ptBold"/>
        </w:rPr>
        <w:t>Batongbacal 15</w:t>
      </w:r>
      <w:r>
        <w:rPr>
          <w:rStyle w:val="Style13ptBold"/>
          <w:b w:val="0"/>
        </w:rPr>
        <w:t xml:space="preserve"> </w:t>
      </w:r>
      <w:r w:rsidRPr="00610488">
        <w:rPr>
          <w:rStyle w:val="Style13ptBold"/>
          <w:b w:val="0"/>
          <w:sz w:val="18"/>
        </w:rPr>
        <w:t>(Jay, associate professor at the University of the Philippines College of Law and director of the university’s Institute for Maritime Affairs and Law of the Sea, 5/7, “ENVIRONMENTAL AGGRESSION IN THE SOUTH CHINA SEA”, http://amti.csis.org/environmental-aggression-in-the-south-china-sea/)</w:t>
      </w:r>
    </w:p>
    <w:p w14:paraId="5D2EA332" w14:textId="77777777" w:rsidR="00BD6853" w:rsidRPr="007B4665" w:rsidRDefault="00BD6853" w:rsidP="00BD6853">
      <w:pPr>
        <w:rPr>
          <w:b/>
          <w:sz w:val="24"/>
          <w:szCs w:val="24"/>
          <w:highlight w:val="cyan"/>
          <w:u w:val="single"/>
        </w:rPr>
      </w:pPr>
      <w:r w:rsidRPr="000F6741">
        <w:rPr>
          <w:b/>
          <w:sz w:val="24"/>
          <w:szCs w:val="24"/>
          <w:highlight w:val="cyan"/>
          <w:u w:val="single"/>
        </w:rPr>
        <w:t xml:space="preserve">China’s reclamation activities in the South China Sea remain a matter of grave concern </w:t>
      </w:r>
      <w:r>
        <w:t xml:space="preserve">for reasons that are not solely political. </w:t>
      </w:r>
      <w:r w:rsidRPr="000F6741">
        <w:rPr>
          <w:b/>
          <w:sz w:val="24"/>
          <w:szCs w:val="24"/>
          <w:highlight w:val="cyan"/>
          <w:u w:val="single"/>
        </w:rPr>
        <w:t>The radical transformation of major coral atolls in the region’s marine ecosystem affects far more than the already huge area physically occupied by China’s new islands.</w:t>
      </w:r>
      <w:r>
        <w:t xml:space="preserve"> </w:t>
      </w:r>
      <w:r w:rsidRPr="000F6741">
        <w:rPr>
          <w:b/>
          <w:sz w:val="24"/>
          <w:szCs w:val="24"/>
          <w:highlight w:val="cyan"/>
          <w:u w:val="single"/>
        </w:rPr>
        <w:t>The biophysical impacts extend well beyond their artificial foundations into the waters</w:t>
      </w:r>
      <w:r>
        <w:t xml:space="preserve"> of </w:t>
      </w:r>
      <w:r w:rsidRPr="000F6741">
        <w:rPr>
          <w:b/>
          <w:sz w:val="24"/>
          <w:szCs w:val="24"/>
          <w:highlight w:val="cyan"/>
          <w:u w:val="single"/>
        </w:rPr>
        <w:t>surrounding</w:t>
      </w:r>
      <w:r>
        <w:t xml:space="preserve"> littoral states. </w:t>
      </w:r>
      <w:r w:rsidRPr="000F6741">
        <w:rPr>
          <w:b/>
          <w:sz w:val="24"/>
          <w:szCs w:val="24"/>
          <w:highlight w:val="cyan"/>
          <w:u w:val="single"/>
        </w:rPr>
        <w:t xml:space="preserve">The Spratly Islands region has long been known as a treasure trove of biological resources, hosting part of Southeast Asia’s most productive coral reef ecosystems. </w:t>
      </w:r>
      <w:r>
        <w:t xml:space="preserve">Fish breed and replenish in its reefs and migrate across vast distances to and from littoral coasts as they follow plankton and other organisms adrift in the water. Satellites can discern the circulation of plankton-rich seawater around the South China Sea, indicating biological connections throughout the waters. (Fig. 1) </w:t>
      </w:r>
      <w:r w:rsidRPr="000F6741">
        <w:rPr>
          <w:b/>
          <w:sz w:val="24"/>
          <w:szCs w:val="24"/>
          <w:highlight w:val="cyan"/>
          <w:u w:val="single"/>
        </w:rPr>
        <w:t>These “Dangerous Grounds” ironically are a wellspring of life that helps sustain the marine populations of surrounding coasts</w:t>
      </w:r>
      <w:r>
        <w:t xml:space="preserve">. The Philippines is particularly sensitive to these events due to heightened environmental awareness of its coastal communities that directly depend on fishing for subsistence. The closest province of Palawan is quite special in this regard as the country’s final ecological frontier: its waters are its most productive fishing ground, contributing 20% of annual fish production. Studies have also confirmed genetic linkages and interchange of species between the Spratly Islands region, Palawan waters, and the Sulu Sea, (Fig. 2) which in turn connects with all other archipelagic waters and Southeast Asia’s Coral Triangle. Dr. Edgardo Gomez of the Marine Science Institute, </w:t>
      </w:r>
      <w:r w:rsidRPr="000F6741">
        <w:rPr>
          <w:b/>
          <w:sz w:val="24"/>
          <w:szCs w:val="24"/>
          <w:highlight w:val="cyan"/>
          <w:u w:val="single"/>
        </w:rPr>
        <w:t>one of the most-respected marine scientists</w:t>
      </w:r>
      <w:r>
        <w:t xml:space="preserve"> of the region and pioneer in the scientific cooperation activities in the 1990s, </w:t>
      </w:r>
      <w:r w:rsidRPr="000F6741">
        <w:rPr>
          <w:b/>
          <w:sz w:val="24"/>
          <w:szCs w:val="24"/>
          <w:highlight w:val="cyan"/>
          <w:u w:val="single"/>
        </w:rPr>
        <w:t>laments the destruction of 311 hectares of</w:t>
      </w:r>
      <w:r>
        <w:t xml:space="preserve"> precious </w:t>
      </w:r>
      <w:r w:rsidRPr="000F6741">
        <w:rPr>
          <w:b/>
          <w:sz w:val="24"/>
          <w:szCs w:val="24"/>
          <w:highlight w:val="cyan"/>
          <w:u w:val="single"/>
        </w:rPr>
        <w:t>reefs</w:t>
      </w:r>
      <w:r>
        <w:t xml:space="preserve"> and pegs the economic losses to be worth at least 110 Million USD annually, </w:t>
      </w:r>
      <w:r w:rsidRPr="000F6741">
        <w:rPr>
          <w:b/>
          <w:sz w:val="24"/>
          <w:szCs w:val="24"/>
          <w:highlight w:val="cyan"/>
          <w:u w:val="single"/>
        </w:rPr>
        <w:t>to be surely felt as reduction in fish catch in the coming decades</w:t>
      </w:r>
      <w:r>
        <w:t xml:space="preserve">. He points out that </w:t>
      </w:r>
      <w:r w:rsidRPr="000F6741">
        <w:rPr>
          <w:b/>
          <w:sz w:val="24"/>
          <w:szCs w:val="24"/>
          <w:highlight w:val="cyan"/>
          <w:u w:val="single"/>
        </w:rPr>
        <w:t>the ecological footprint of China’s reclamation spans more than the ground that the new islands stand on.</w:t>
      </w:r>
      <w:r>
        <w:t xml:space="preserve"> </w:t>
      </w:r>
      <w:r w:rsidRPr="000F6741">
        <w:rPr>
          <w:b/>
          <w:sz w:val="24"/>
          <w:szCs w:val="24"/>
          <w:highlight w:val="cyan"/>
          <w:u w:val="single"/>
        </w:rPr>
        <w:t xml:space="preserve">While formerly productive reefs have been replaced with lifeless sand and concrete, </w:t>
      </w:r>
      <w:r>
        <w:t xml:space="preserve">the months of work to create each island also smothered surrounding areas through sedimentation and turbidity produced by dumping massive amounts of filling material. To bury the reef, these were siphoned off from surrounding areas, indicating disturbance and destruction of benthic communities either around the new island or elsewhere. </w:t>
      </w:r>
      <w:r w:rsidRPr="000F6741">
        <w:rPr>
          <w:b/>
          <w:sz w:val="24"/>
          <w:szCs w:val="24"/>
          <w:highlight w:val="cyan"/>
          <w:u w:val="single"/>
        </w:rPr>
        <w:t>Natural atolls will be dredged and become artificial harbors</w:t>
      </w:r>
      <w:r>
        <w:t xml:space="preserve"> for the many ships to be stationed in the area, bringing with them the corresponding </w:t>
      </w:r>
      <w:r>
        <w:lastRenderedPageBreak/>
        <w:t xml:space="preserve">impact of continuous operational marine pollution on any remaining coral. </w:t>
      </w:r>
      <w:r w:rsidRPr="007B4665">
        <w:rPr>
          <w:b/>
          <w:sz w:val="24"/>
          <w:szCs w:val="24"/>
          <w:highlight w:val="cyan"/>
          <w:u w:val="single"/>
        </w:rPr>
        <w:t>Settlement on the new islands will bring ruin through accompanying day-to-day activities such as sewage</w:t>
      </w:r>
      <w:r>
        <w:t xml:space="preserve">, garbage, anchoring, and marine debris. People will require a continuous supply of food most likely to be harvested from nearby waters. </w:t>
      </w:r>
      <w:r w:rsidRPr="007B4665">
        <w:rPr>
          <w:b/>
          <w:sz w:val="24"/>
          <w:szCs w:val="24"/>
          <w:highlight w:val="cyan"/>
          <w:u w:val="single"/>
        </w:rPr>
        <w:t>To top this off, China is deploying and operating its ravenous fishing fleet. Chinese fishing has already caused the destruction of its southern coastal reefs and decline of coastal fish stocks; no doubt it will also cause the rapid decline of these distant fishing grounds. The impact</w:t>
      </w:r>
      <w:r>
        <w:t xml:space="preserve"> zone of China’s activities thus </w:t>
      </w:r>
      <w:r w:rsidRPr="007B4665">
        <w:rPr>
          <w:b/>
          <w:sz w:val="24"/>
          <w:szCs w:val="24"/>
          <w:highlight w:val="cyan"/>
          <w:u w:val="single"/>
        </w:rPr>
        <w:t>extend well beyond the South China Sea</w:t>
      </w:r>
      <w:r>
        <w:t xml:space="preserve">: reefs directly destroyed, surrounding areas damaged, fish stocks of connected waters deprived of precious breeding grounds and habitats. </w:t>
      </w:r>
      <w:r w:rsidRPr="007B4665">
        <w:rPr>
          <w:b/>
          <w:sz w:val="24"/>
          <w:szCs w:val="24"/>
          <w:highlight w:val="cyan"/>
          <w:u w:val="single"/>
        </w:rPr>
        <w:t>The island-building spree</w:t>
      </w:r>
      <w:r>
        <w:t xml:space="preserve"> and fishing fleet mobilization result not only in the deliberate destruction of vital and productive commons– they </w:t>
      </w:r>
      <w:r w:rsidRPr="007B4665">
        <w:rPr>
          <w:b/>
          <w:sz w:val="24"/>
          <w:szCs w:val="24"/>
          <w:highlight w:val="cyan"/>
          <w:u w:val="single"/>
        </w:rPr>
        <w:t>also impair the long-term sustainability of the marine environment of all the littoral States around the South China Sea.</w:t>
      </w:r>
      <w:r>
        <w:t xml:space="preserve"> While China argues that island-building is “reasonable, understandable, and legal,” the large-scale and irreparable damage wrought contravenes the fundamental principle that states’ activities should not cause trans-boundary harm to other states. </w:t>
      </w:r>
      <w:r w:rsidRPr="007B4665">
        <w:rPr>
          <w:b/>
          <w:sz w:val="24"/>
          <w:szCs w:val="24"/>
          <w:highlight w:val="cyan"/>
          <w:u w:val="single"/>
        </w:rPr>
        <w:t>This applies not only to incidental effects like pollution</w:t>
      </w:r>
      <w:r>
        <w:t xml:space="preserve">, but with even more force to activities that are purposely planned and executed, especially in areas where disputing states are additionally obliged not cause permanent damage pending settlement. </w:t>
      </w:r>
      <w:r w:rsidRPr="007B4665">
        <w:rPr>
          <w:b/>
          <w:sz w:val="24"/>
          <w:szCs w:val="24"/>
          <w:highlight w:val="cyan"/>
          <w:u w:val="single"/>
        </w:rPr>
        <w:t>China’s action</w:t>
      </w:r>
      <w:r>
        <w:t xml:space="preserve">, undertaken on such a massive scale, </w:t>
      </w:r>
      <w:r w:rsidRPr="007B4665">
        <w:rPr>
          <w:b/>
          <w:sz w:val="24"/>
          <w:szCs w:val="24"/>
          <w:highlight w:val="cyan"/>
          <w:u w:val="single"/>
        </w:rPr>
        <w:t>significantly damages the marine environment of the South China Sea and surrounding waters</w:t>
      </w:r>
      <w:r>
        <w:t>, and heralds the further degradation and depletion of their living resources</w:t>
      </w:r>
      <w:r w:rsidRPr="007B4665">
        <w:rPr>
          <w:b/>
          <w:sz w:val="24"/>
          <w:szCs w:val="24"/>
          <w:highlight w:val="cyan"/>
          <w:u w:val="single"/>
        </w:rPr>
        <w:t>. China’s own marine scientists have previously called attention to the decline of sensitive coral reefs in the South China Sea by as much as 80% due to ravenous economic exploitation;</w:t>
      </w:r>
      <w:r>
        <w:t xml:space="preserve"> </w:t>
      </w:r>
      <w:r w:rsidRPr="007B4665">
        <w:rPr>
          <w:b/>
          <w:sz w:val="24"/>
          <w:szCs w:val="24"/>
          <w:highlight w:val="cyan"/>
          <w:u w:val="single"/>
        </w:rPr>
        <w:t>with reclamation, the remaining 20% stand to be lost as well.</w:t>
      </w:r>
      <w:r>
        <w:t xml:space="preserve"> Thus, there is some truth to China’s claim that the reclamation activities “are not directed against any state”: the long-term damage done is indiscriminate and undirected, making it much worse. In attempting to exclusively secure and control natural resources, </w:t>
      </w:r>
      <w:r w:rsidRPr="007B4665">
        <w:rPr>
          <w:b/>
          <w:sz w:val="24"/>
          <w:szCs w:val="24"/>
          <w:highlight w:val="cyan"/>
          <w:u w:val="single"/>
        </w:rPr>
        <w:t xml:space="preserve">it is also destroying the most fragile and sensitive marine resource base of the South China Sea and diminishing everyone else’s. It has engaged in environmental aggression on a regional scale, and turned reclamation into </w:t>
      </w:r>
      <w:proofErr w:type="gramStart"/>
      <w:r w:rsidRPr="007B4665">
        <w:rPr>
          <w:b/>
          <w:sz w:val="24"/>
          <w:szCs w:val="24"/>
          <w:highlight w:val="cyan"/>
          <w:u w:val="single"/>
        </w:rPr>
        <w:t>a</w:t>
      </w:r>
      <w:proofErr w:type="gramEnd"/>
      <w:r w:rsidRPr="007B4665">
        <w:rPr>
          <w:b/>
          <w:sz w:val="24"/>
          <w:szCs w:val="24"/>
          <w:highlight w:val="cyan"/>
          <w:u w:val="single"/>
        </w:rPr>
        <w:t xml:space="preserve"> environmental weapon of mass destruction.</w:t>
      </w:r>
    </w:p>
    <w:p w14:paraId="5D2ECA57" w14:textId="6DCE04FB" w:rsidR="002E11E3" w:rsidRDefault="002E11E3" w:rsidP="00BD6853">
      <w:pPr>
        <w:pStyle w:val="Heading4"/>
      </w:pPr>
      <w:r>
        <w:t>Kills billions</w:t>
      </w:r>
      <w:r w:rsidR="00BA46B7">
        <w:t xml:space="preserve"> in the short-term</w:t>
      </w:r>
    </w:p>
    <w:p w14:paraId="11F5B340" w14:textId="332E071C" w:rsidR="002E11E3" w:rsidRPr="002E11E3" w:rsidRDefault="002E11E3" w:rsidP="002E11E3">
      <w:pPr>
        <w:rPr>
          <w:rStyle w:val="Style13ptBold"/>
          <w:b w:val="0"/>
        </w:rPr>
      </w:pPr>
      <w:r>
        <w:rPr>
          <w:rStyle w:val="Style13ptBold"/>
        </w:rPr>
        <w:t>Fox 16</w:t>
      </w:r>
      <w:r>
        <w:rPr>
          <w:rStyle w:val="Style13ptBold"/>
          <w:b w:val="0"/>
        </w:rPr>
        <w:t xml:space="preserve"> </w:t>
      </w:r>
      <w:r w:rsidRPr="002E11E3">
        <w:rPr>
          <w:rStyle w:val="Style13ptBold"/>
          <w:b w:val="0"/>
          <w:sz w:val="14"/>
        </w:rPr>
        <w:t>(Bill, vice-president, fisheries, World Wildlife Fund, “Overfishing: Overview”, http://www.worldwildlife.org/threats/overfishing)</w:t>
      </w:r>
    </w:p>
    <w:p w14:paraId="677635C3" w14:textId="4667B674" w:rsidR="002E11E3" w:rsidRPr="002E11E3" w:rsidRDefault="002E11E3" w:rsidP="002E11E3">
      <w:r w:rsidRPr="00714639">
        <w:rPr>
          <w:sz w:val="16"/>
        </w:rPr>
        <w:t>Overfishing occurs when more fish are caught than the population can replace through natural reproduction. Gathering as many fish as possible may seem like a profitable practice, but</w:t>
      </w:r>
      <w:r>
        <w:t xml:space="preserve"> </w:t>
      </w:r>
      <w:r w:rsidRPr="00714639">
        <w:rPr>
          <w:rStyle w:val="StyleUnderline"/>
          <w:highlight w:val="yellow"/>
        </w:rPr>
        <w:t>overfishing has serious consequences. The results not only affect the balance of life in the oceans, but</w:t>
      </w:r>
      <w:r>
        <w:t xml:space="preserve"> </w:t>
      </w:r>
      <w:r w:rsidRPr="00714639">
        <w:rPr>
          <w:sz w:val="16"/>
        </w:rPr>
        <w:t xml:space="preserve">also the social and economic well-being of the coastal </w:t>
      </w:r>
      <w:r w:rsidRPr="00714639">
        <w:rPr>
          <w:rStyle w:val="StyleUnderline"/>
          <w:highlight w:val="yellow"/>
        </w:rPr>
        <w:t>communities who depend on fish</w:t>
      </w:r>
      <w:r>
        <w:t xml:space="preserve"> </w:t>
      </w:r>
      <w:r w:rsidRPr="00714639">
        <w:rPr>
          <w:sz w:val="16"/>
        </w:rPr>
        <w:t>for their way of life</w:t>
      </w:r>
      <w:r>
        <w:t xml:space="preserve">. </w:t>
      </w:r>
      <w:r w:rsidRPr="00714639">
        <w:rPr>
          <w:rStyle w:val="StyleUnderline"/>
          <w:highlight w:val="yellow"/>
        </w:rPr>
        <w:t>Billions of people rely on fish for protein, and fishing is the</w:t>
      </w:r>
      <w:r>
        <w:t xml:space="preserve"> principal </w:t>
      </w:r>
      <w:r w:rsidRPr="00714639">
        <w:rPr>
          <w:rStyle w:val="StyleUnderline"/>
          <w:highlight w:val="yellow"/>
        </w:rPr>
        <w:t>livelihood for millions</w:t>
      </w:r>
      <w:r>
        <w:t xml:space="preserve"> </w:t>
      </w:r>
      <w:r w:rsidRPr="00714639">
        <w:rPr>
          <w:sz w:val="16"/>
        </w:rPr>
        <w:t>of people around the world. For centuries, our seas and oceans have been considered a limitless bounty of food. However, increasing fishing efforts over the last 50 years as well as</w:t>
      </w:r>
      <w:r>
        <w:t xml:space="preserve"> </w:t>
      </w:r>
      <w:r w:rsidRPr="00714639">
        <w:rPr>
          <w:rStyle w:val="StyleUnderline"/>
          <w:highlight w:val="yellow"/>
        </w:rPr>
        <w:t>unsustainable fishing practices are pushing many fish stocks to the point of collapse.</w:t>
      </w:r>
    </w:p>
    <w:p w14:paraId="13A2100A" w14:textId="2E23C631" w:rsidR="00BA46B7" w:rsidRDefault="00BA46B7" w:rsidP="00BD6853">
      <w:pPr>
        <w:pStyle w:val="Heading4"/>
      </w:pPr>
      <w:r>
        <w:t>Causes planetary extinction</w:t>
      </w:r>
    </w:p>
    <w:p w14:paraId="689EC621" w14:textId="558776B8" w:rsidR="00BA46B7" w:rsidRPr="00BA46B7" w:rsidRDefault="00BA46B7" w:rsidP="00BA46B7">
      <w:pPr>
        <w:rPr>
          <w:rStyle w:val="Style13ptBold"/>
          <w:b w:val="0"/>
        </w:rPr>
      </w:pPr>
      <w:r>
        <w:rPr>
          <w:rStyle w:val="Style13ptBold"/>
        </w:rPr>
        <w:t>Young 15</w:t>
      </w:r>
      <w:r>
        <w:rPr>
          <w:rStyle w:val="Style13ptBold"/>
          <w:b w:val="0"/>
        </w:rPr>
        <w:t xml:space="preserve"> </w:t>
      </w:r>
      <w:r w:rsidRPr="00184F48">
        <w:rPr>
          <w:rStyle w:val="Style13ptBold"/>
          <w:b w:val="0"/>
          <w:sz w:val="18"/>
        </w:rPr>
        <w:t xml:space="preserve">(Grace, MIT ocean engineer, aquanaut, and Marshall Scholar focused on underwater imaging at Oxford University, </w:t>
      </w:r>
      <w:r w:rsidR="00184F48" w:rsidRPr="00184F48">
        <w:rPr>
          <w:rStyle w:val="Style13ptBold"/>
          <w:b w:val="0"/>
          <w:sz w:val="18"/>
        </w:rPr>
        <w:t>“How to Save Our Sick, Neglected Oceans”, http://time.com/4029379/cern-for-the-oceans/)</w:t>
      </w:r>
    </w:p>
    <w:p w14:paraId="2D77165A" w14:textId="28480C67" w:rsidR="00BA46B7" w:rsidRPr="00BA46B7" w:rsidRDefault="00BA46B7" w:rsidP="00BA46B7">
      <w:r w:rsidRPr="00EB7715">
        <w:rPr>
          <w:rStyle w:val="StyleUnderline"/>
          <w:highlight w:val="yellow"/>
        </w:rPr>
        <w:lastRenderedPageBreak/>
        <w:t>Without the oceans, Earth is just a</w:t>
      </w:r>
      <w:r>
        <w:t xml:space="preserve">nother </w:t>
      </w:r>
      <w:r w:rsidRPr="00EB7715">
        <w:rPr>
          <w:rStyle w:val="StyleUnderline"/>
          <w:highlight w:val="yellow"/>
        </w:rPr>
        <w:t>rock</w:t>
      </w:r>
      <w:r>
        <w:t xml:space="preserve"> in space. </w:t>
      </w:r>
      <w:r w:rsidRPr="00EB7715">
        <w:rPr>
          <w:rStyle w:val="StyleUnderline"/>
          <w:highlight w:val="yellow"/>
        </w:rPr>
        <w:t>Human survival depends on healthy oceans</w:t>
      </w:r>
      <w:r>
        <w:t xml:space="preserve">. They produce up to 70% of the oxygen we breathe, provide essential protein for billions, and absorb vast quantities of carbon from greenhouse gases. </w:t>
      </w:r>
      <w:r w:rsidRPr="00EB7715">
        <w:rPr>
          <w:rStyle w:val="StyleUnderline"/>
          <w:highlight w:val="yellow"/>
        </w:rPr>
        <w:t>They make our planet habitable</w:t>
      </w:r>
      <w:r>
        <w:t xml:space="preserve">. Yet we know more about the dark side of the moon than the depths of the ocean. While robots patrol Mars and billion-dollar missions probe deeper into space, 95% of our oceans remain unexplored and largely unknown. We know with certainty, however, that </w:t>
      </w:r>
      <w:r w:rsidRPr="00EB7715">
        <w:rPr>
          <w:rStyle w:val="StyleUnderline"/>
          <w:highlight w:val="yellow"/>
        </w:rPr>
        <w:t>our oceans are sick. Mass displacement of marine species</w:t>
      </w:r>
      <w:r>
        <w:t xml:space="preserve"> from warming seas, expanding “dead zones” from </w:t>
      </w:r>
      <w:r w:rsidRPr="00EB7715">
        <w:rPr>
          <w:rStyle w:val="StyleUnderline"/>
          <w:highlight w:val="yellow"/>
        </w:rPr>
        <w:t>chemical pollution</w:t>
      </w:r>
      <w:r>
        <w:t xml:space="preserve">, eight-million tons of animal-choking plastic </w:t>
      </w:r>
      <w:r w:rsidRPr="00EB7715">
        <w:rPr>
          <w:rStyle w:val="StyleUnderline"/>
          <w:highlight w:val="yellow"/>
        </w:rPr>
        <w:t>garbage</w:t>
      </w:r>
      <w:r>
        <w:t xml:space="preserve"> dumped every year, rapidly increasing </w:t>
      </w:r>
      <w:r w:rsidRPr="00EB7715">
        <w:rPr>
          <w:rStyle w:val="StyleUnderline"/>
          <w:highlight w:val="yellow"/>
        </w:rPr>
        <w:t>acidification, and</w:t>
      </w:r>
      <w:r>
        <w:t xml:space="preserve"> gross </w:t>
      </w:r>
      <w:r w:rsidRPr="00EB7715">
        <w:rPr>
          <w:rStyle w:val="StyleUnderline"/>
          <w:highlight w:val="yellow"/>
        </w:rPr>
        <w:t>overfishing</w:t>
      </w:r>
      <w:r>
        <w:t xml:space="preserve"> all </w:t>
      </w:r>
      <w:r w:rsidRPr="00EB7715">
        <w:rPr>
          <w:rStyle w:val="StyleUnderline"/>
          <w:highlight w:val="yellow"/>
        </w:rPr>
        <w:t>threaten the extinction of entire ecosystems</w:t>
      </w:r>
      <w:r>
        <w:t xml:space="preserve"> in our lifetime. Meanwhile, rising sea levels risk overwhelming coastal metropolises and weather-inflicted catastrophes are growing in force and frequency. These are symptoms of serious illness. </w:t>
      </w:r>
      <w:r w:rsidRPr="00EB7715">
        <w:rPr>
          <w:rStyle w:val="StyleUnderline"/>
          <w:highlight w:val="yellow"/>
        </w:rPr>
        <w:t>Untreated, Earth will become uninhabitable</w:t>
      </w:r>
      <w:r>
        <w:t>.</w:t>
      </w:r>
    </w:p>
    <w:p w14:paraId="28061795" w14:textId="77777777" w:rsidR="00BD6853" w:rsidRDefault="00BD6853" w:rsidP="00BD6853">
      <w:pPr>
        <w:pStyle w:val="Heading4"/>
      </w:pPr>
      <w:r>
        <w:t>It’s not too late for a diplomatic solution to save reefs &amp; recover fish stocks</w:t>
      </w:r>
    </w:p>
    <w:p w14:paraId="0CC3660E" w14:textId="77777777" w:rsidR="00BD6853" w:rsidRPr="00074B6B" w:rsidRDefault="00BD6853" w:rsidP="00BD6853">
      <w:pPr>
        <w:rPr>
          <w:rStyle w:val="Style13ptBold"/>
          <w:b w:val="0"/>
        </w:rPr>
      </w:pPr>
      <w:r w:rsidRPr="00074B6B">
        <w:rPr>
          <w:rStyle w:val="Style13ptBold"/>
        </w:rPr>
        <w:t>Holmes 15</w:t>
      </w:r>
      <w:r>
        <w:rPr>
          <w:rStyle w:val="Style13ptBold"/>
          <w:b w:val="0"/>
        </w:rPr>
        <w:t xml:space="preserve"> </w:t>
      </w:r>
      <w:r w:rsidRPr="00074B6B">
        <w:rPr>
          <w:rStyle w:val="Style13ptBold"/>
          <w:b w:val="0"/>
          <w:sz w:val="14"/>
        </w:rPr>
        <w:t>(Oliver, 6/28, staff @ The Guardian, “South China Sea Images reveal impact on coral of Beijing's military bases”, http://www.theguardian.com/world/ng-interactive/2015/sep/17/south-china-sea-images-reveal-impact-on-coral-of-beijings-military-bases)</w:t>
      </w:r>
    </w:p>
    <w:p w14:paraId="3F2EE008" w14:textId="77777777" w:rsidR="00BD6853" w:rsidRPr="00074B6B" w:rsidRDefault="00BD6853" w:rsidP="00BD6853">
      <w:r>
        <w:t xml:space="preserve">Prof Terry </w:t>
      </w:r>
      <w:r w:rsidRPr="007B4665">
        <w:rPr>
          <w:b/>
          <w:sz w:val="24"/>
          <w:szCs w:val="24"/>
          <w:highlight w:val="cyan"/>
          <w:u w:val="single"/>
        </w:rPr>
        <w:t>Hughes, a coral specialist</w:t>
      </w:r>
      <w:r>
        <w:t xml:space="preserve">, </w:t>
      </w:r>
      <w:r w:rsidRPr="007B4665">
        <w:rPr>
          <w:b/>
          <w:sz w:val="24"/>
          <w:szCs w:val="24"/>
          <w:highlight w:val="cyan"/>
          <w:u w:val="single"/>
        </w:rPr>
        <w:t>says</w:t>
      </w:r>
      <w:r>
        <w:t xml:space="preserve"> the image of Subi Reef is particularly​ worrying. “</w:t>
      </w:r>
      <w:r w:rsidRPr="007B4665">
        <w:rPr>
          <w:b/>
          <w:sz w:val="24"/>
          <w:szCs w:val="24"/>
          <w:highlight w:val="cyan"/>
          <w:u w:val="single"/>
        </w:rPr>
        <w:t>Building new manmade islands on top of shallow reefs is smothering them with sediment,</w:t>
      </w:r>
      <w:r>
        <w:t xml:space="preserve"> and turning clear water muddy – the environmental damage is substantial and unprecedented in scale,” he says. “</w:t>
      </w:r>
      <w:r w:rsidRPr="007B4665">
        <w:rPr>
          <w:b/>
          <w:sz w:val="24"/>
          <w:szCs w:val="24"/>
          <w:highlight w:val="cyan"/>
          <w:u w:val="single"/>
        </w:rPr>
        <w:t>Coral reefs in the South China Sea are increasingly threatened by overfishing and climate change</w:t>
      </w:r>
      <w:r>
        <w:t xml:space="preserve">, and now they will struggle to cope with this additional impact of massive amounts of dredging to create new military outposts. </w:t>
      </w:r>
      <w:r w:rsidRPr="007B4665">
        <w:rPr>
          <w:b/>
          <w:sz w:val="24"/>
          <w:szCs w:val="24"/>
          <w:highlight w:val="cyan"/>
          <w:u w:val="single"/>
        </w:rPr>
        <w:t>What we need is a breakthrough in cooperation, aimed at protecting fragile reef ecosystems rather than destroying them</w:t>
      </w:r>
      <w:r>
        <w:t xml:space="preserve">.” The South China Sea accounts for 10% ​​of global fish stocks, the UN environment programme​ estimates. </w:t>
      </w:r>
      <w:r w:rsidRPr="007B4665">
        <w:rPr>
          <w:b/>
          <w:sz w:val="24"/>
          <w:szCs w:val="24"/>
          <w:highlight w:val="cyan"/>
          <w:u w:val="single"/>
        </w:rPr>
        <w:t>The reefs provide a refuge for economically important fish during their life cycle and therefore play an “important role in recruitment and maintenance of fish stocks”</w:t>
      </w:r>
      <w:r>
        <w:t>, it says​. The smallest of the four islands analysed by the Guardian, Johnson’s Reef, is built slightly away from the protective reef crest. But the images show sand was dredged from other reefs in the South China Sea, ​Hughes says. “</w:t>
      </w:r>
      <w:r w:rsidRPr="007B4665">
        <w:rPr>
          <w:b/>
          <w:sz w:val="24"/>
          <w:szCs w:val="24"/>
          <w:highlight w:val="cyan"/>
          <w:u w:val="single"/>
        </w:rPr>
        <w:t>More than 20​ reefs in the Spratly area show such signs of serious ecological damage</w:t>
      </w:r>
      <w:r>
        <w:t>," he adds. "</w:t>
      </w:r>
      <w:r w:rsidRPr="007B4665">
        <w:rPr>
          <w:b/>
          <w:sz w:val="24"/>
          <w:szCs w:val="24"/>
          <w:highlight w:val="cyan"/>
          <w:u w:val="single"/>
        </w:rPr>
        <w:t>This will negatively impact fisheries locally on the reefs and across the South China Sea,</w:t>
      </w:r>
      <w:r>
        <w:t xml:space="preserve"> a region of the world in which marine fish are crucial to jobs, culture, nutrition, economies, and peace.”</w:t>
      </w:r>
    </w:p>
    <w:p w14:paraId="6559BB22" w14:textId="77777777" w:rsidR="00BD6853" w:rsidRDefault="00BD6853" w:rsidP="00BD6853">
      <w:pPr>
        <w:pStyle w:val="Heading3"/>
      </w:pPr>
      <w:r>
        <w:lastRenderedPageBreak/>
        <w:t>Adv (x) – Relations</w:t>
      </w:r>
    </w:p>
    <w:p w14:paraId="3E6CED54" w14:textId="77777777" w:rsidR="00BD6853" w:rsidRDefault="00BD6853" w:rsidP="00BD6853">
      <w:pPr>
        <w:pStyle w:val="Heading4"/>
      </w:pPr>
      <w:r>
        <w:t xml:space="preserve">SCS disputes </w:t>
      </w:r>
      <w:r w:rsidRPr="00D1424D">
        <w:rPr>
          <w:u w:val="single"/>
        </w:rPr>
        <w:t>spill over</w:t>
      </w:r>
      <w:r>
        <w:t xml:space="preserve"> to undermine </w:t>
      </w:r>
      <w:r w:rsidRPr="00D1424D">
        <w:rPr>
          <w:u w:val="single"/>
        </w:rPr>
        <w:t>overall</w:t>
      </w:r>
      <w:r>
        <w:t xml:space="preserve"> </w:t>
      </w:r>
      <w:r w:rsidRPr="00D1424D">
        <w:t>regional</w:t>
      </w:r>
      <w:r>
        <w:t xml:space="preserve"> relations, ruin </w:t>
      </w:r>
      <w:r w:rsidRPr="00AC07A8">
        <w:rPr>
          <w:u w:val="single"/>
        </w:rPr>
        <w:t>regional institutions</w:t>
      </w:r>
      <w:r>
        <w:t>, &amp; escalate to war</w:t>
      </w:r>
    </w:p>
    <w:p w14:paraId="73D99185" w14:textId="77777777" w:rsidR="00BD6853" w:rsidRPr="00370DAD" w:rsidRDefault="00BD6853" w:rsidP="00BD6853">
      <w:pPr>
        <w:rPr>
          <w:rStyle w:val="Style13ptBold"/>
          <w:b w:val="0"/>
        </w:rPr>
      </w:pPr>
      <w:r>
        <w:rPr>
          <w:rStyle w:val="Style13ptBold"/>
        </w:rPr>
        <w:t>Cronin 13</w:t>
      </w:r>
      <w:r>
        <w:rPr>
          <w:rStyle w:val="Style13ptBold"/>
          <w:b w:val="0"/>
        </w:rPr>
        <w:t xml:space="preserve"> </w:t>
      </w:r>
      <w:r w:rsidRPr="00370DAD">
        <w:rPr>
          <w:rStyle w:val="Style13ptBold"/>
          <w:b w:val="0"/>
          <w:sz w:val="16"/>
        </w:rPr>
        <w:t>(Patrick, sr. fellow @ Center for Strategic &amp; Int’l Studies, “The Strategic Significance of the South China Sea”, https://csis-prod.s3.amazonaws.com/s3fs-public/legacy_files/files/attachments/130606_Cronin_ConferencePaper.pdf)</w:t>
      </w:r>
    </w:p>
    <w:p w14:paraId="7CB08BA1" w14:textId="77777777" w:rsidR="00BD6853" w:rsidRDefault="00BD6853" w:rsidP="00BD6853">
      <w:r w:rsidRPr="003C4269">
        <w:rPr>
          <w:b/>
          <w:sz w:val="24"/>
          <w:szCs w:val="24"/>
          <w:highlight w:val="cyan"/>
          <w:u w:val="single"/>
        </w:rPr>
        <w:t>Despite</w:t>
      </w:r>
      <w:r>
        <w:t xml:space="preserve"> the different </w:t>
      </w:r>
      <w:r w:rsidRPr="003C4269">
        <w:rPr>
          <w:b/>
          <w:sz w:val="24"/>
          <w:szCs w:val="24"/>
          <w:highlight w:val="cyan"/>
          <w:u w:val="single"/>
        </w:rPr>
        <w:t>disputes in the South China Sea</w:t>
      </w:r>
      <w:r>
        <w:t xml:space="preserve"> and the East China Sea, </w:t>
      </w:r>
      <w:r w:rsidRPr="003C4269">
        <w:rPr>
          <w:b/>
          <w:sz w:val="24"/>
          <w:szCs w:val="24"/>
          <w:highlight w:val="cyan"/>
          <w:u w:val="single"/>
        </w:rPr>
        <w:t>rising tensions in one have affected the other.</w:t>
      </w:r>
      <w:r>
        <w:t xml:space="preserve"> What appeared to begin with growing Chinese-Vietnamese tensions over the Paracel Islands in the South China Sea in 2009 reverberated throughout all of East Asia by July 2010, when Hanoi hosted the 27-member Association of Southeast Asian Nations (ASEAN) Regional Forum. It was there that then-Secretary of State Hillary Clinton said that </w:t>
      </w:r>
      <w:r w:rsidRPr="003C4269">
        <w:rPr>
          <w:b/>
          <w:sz w:val="24"/>
          <w:szCs w:val="24"/>
          <w:highlight w:val="cyan"/>
          <w:u w:val="single"/>
        </w:rPr>
        <w:t>the United States now considered conflict resolution in the South China Sea “a leading diplomatic priority.”</w:t>
      </w:r>
      <w:r>
        <w:t xml:space="preserve"> Similarly, when a Chinese fishing trawler rammed a Japanese Coast Guard ship in September 2010, East Asian countries took note, creating tensions leading up to the 2011 ASEAN Regional Forum. More recently,</w:t>
      </w:r>
      <w:r w:rsidRPr="003C4269">
        <w:rPr>
          <w:b/>
          <w:sz w:val="24"/>
          <w:szCs w:val="24"/>
          <w:highlight w:val="cyan"/>
          <w:u w:val="single"/>
        </w:rPr>
        <w:t xml:space="preserve"> the standoff between Chinese and Filipino ships near Scarborough Reef in the South China Sea led to Chinese de facto control of those land features and their surrounding waters, which was quickly followed by a heightened state of confrontation between China and Japan over the Senkaku</w:t>
      </w:r>
      <w:r>
        <w:t xml:space="preserve">/Diaoyu Islands </w:t>
      </w:r>
      <w:r w:rsidRPr="003C4269">
        <w:rPr>
          <w:b/>
          <w:sz w:val="24"/>
          <w:szCs w:val="24"/>
          <w:highlight w:val="cyan"/>
          <w:u w:val="single"/>
        </w:rPr>
        <w:t>in the East China Sea</w:t>
      </w:r>
      <w:r>
        <w:t xml:space="preserve">. 10 In May 2013, </w:t>
      </w:r>
      <w:r w:rsidRPr="003C4269">
        <w:rPr>
          <w:b/>
          <w:sz w:val="24"/>
          <w:szCs w:val="24"/>
          <w:highlight w:val="cyan"/>
          <w:u w:val="single"/>
        </w:rPr>
        <w:t>following rising tensions in the East China Sea, the Philippines and Taiwan became embroiled in tension</w:t>
      </w:r>
      <w:r>
        <w:t xml:space="preserve"> over the tragic shooting of a Taiwanese fisherman by the Philippine Coast Guard; even as both sides were continuing to debate the fatal incident, the Philippines lodged a new protest against Chinese intrusion into Ayungin Shoal in the disputed Spratly Islands.12 </w:t>
      </w:r>
      <w:r w:rsidRPr="003C4269">
        <w:rPr>
          <w:b/>
          <w:sz w:val="24"/>
          <w:szCs w:val="24"/>
          <w:highlight w:val="cyan"/>
          <w:u w:val="single"/>
        </w:rPr>
        <w:t>China</w:t>
      </w:r>
      <w:r>
        <w:t xml:space="preserve"> under Xi </w:t>
      </w:r>
      <w:r w:rsidRPr="003C4269">
        <w:rPr>
          <w:b/>
          <w:sz w:val="24"/>
          <w:szCs w:val="24"/>
          <w:highlight w:val="cyan"/>
          <w:u w:val="single"/>
        </w:rPr>
        <w:t>appeared to be bent on seizing the South China Sea one shoal at a time</w:t>
      </w:r>
      <w:r>
        <w:t xml:space="preserve">. </w:t>
      </w:r>
      <w:r w:rsidRPr="003C4269">
        <w:rPr>
          <w:b/>
          <w:sz w:val="24"/>
          <w:szCs w:val="24"/>
          <w:highlight w:val="cyan"/>
          <w:u w:val="single"/>
        </w:rPr>
        <w:t>These local disputes are not just coloring the perceptions of others in the region; they also show signs of growing intractability.</w:t>
      </w:r>
      <w:r>
        <w:t xml:space="preserve"> Certainly this is the case in the East China Sea, where Japan’s new conservative Prime Minister, Shinzo Abe, says that his country will not back off its claims to both sovereignty and administration of the Senkaku Islands. Meanwhile, </w:t>
      </w:r>
      <w:r w:rsidRPr="003C4269">
        <w:rPr>
          <w:b/>
          <w:sz w:val="24"/>
          <w:szCs w:val="24"/>
          <w:highlight w:val="cyan"/>
          <w:u w:val="single"/>
        </w:rPr>
        <w:t>China claims “indisputable sovereignty”</w:t>
      </w:r>
      <w:r>
        <w:t xml:space="preserve"> over the same Diaoyu islands and their surrounding waters (</w:t>
      </w:r>
      <w:r w:rsidRPr="003C4269">
        <w:rPr>
          <w:b/>
          <w:sz w:val="24"/>
          <w:szCs w:val="24"/>
          <w:highlight w:val="cyan"/>
          <w:u w:val="single"/>
        </w:rPr>
        <w:t>as it continues to do over most of the South China Sea</w:t>
      </w:r>
      <w:r>
        <w:t xml:space="preserve">). </w:t>
      </w:r>
      <w:r w:rsidRPr="003C4269">
        <w:rPr>
          <w:b/>
          <w:sz w:val="24"/>
          <w:szCs w:val="24"/>
          <w:highlight w:val="cyan"/>
          <w:u w:val="single"/>
        </w:rPr>
        <w:t>The dispute has gradually escalated</w:t>
      </w:r>
      <w:r>
        <w:t xml:space="preserve">, especially since the previous Japanese administration purchased privately-held leases to three of the five islands in 2012.15 </w:t>
      </w:r>
      <w:r w:rsidRPr="003C4269">
        <w:rPr>
          <w:b/>
          <w:sz w:val="24"/>
          <w:szCs w:val="24"/>
          <w:highlight w:val="cyan"/>
          <w:u w:val="single"/>
        </w:rPr>
        <w:t>Chinese maritime and air intrusions into the territorial waters and airspace now occur daily</w:t>
      </w:r>
      <w:r>
        <w:t xml:space="preserve">, with Beijing encouraging fishing in these troubled waters and then dispatching civilian marine surveillance and law enforcement vessels to exercise nominal administrative control (thereby challenging not only Japan’s claim to ownership but also its claim to sole administration). Military forces have increasingly been thrown into the mix of intrusions, and Japan has been forced to scramble fighter jets. 16 In one instance in January 2013, a Chinese frigate locked onto a Japanese destroyer with its fire-control radar on the high seas surrounding the Senkakus. Whereas some believe that China’s logic may be to exhaust Japan’s limited coast guard and maritime forces, the rising tensions are accompanied by a constant and seemingly growing risk of military escalation. At a time when some foresee global fragmentation, there is an increasing need for effective regional institutions.19 East Asia is famous for its so-called alphabet soup of overlapping institutions, most of which are affiliated with ASEAN. But even as that organization approaches a 2015 deadline for advancing a unified economic community, its core principles of neutrality, </w:t>
      </w:r>
      <w:r w:rsidRPr="003C4269">
        <w:rPr>
          <w:b/>
          <w:sz w:val="24"/>
          <w:szCs w:val="24"/>
          <w:highlight w:val="cyan"/>
          <w:u w:val="single"/>
        </w:rPr>
        <w:t xml:space="preserve">the non-use of force and </w:t>
      </w:r>
      <w:r w:rsidRPr="003C4269">
        <w:rPr>
          <w:b/>
          <w:sz w:val="24"/>
          <w:szCs w:val="24"/>
          <w:highlight w:val="cyan"/>
          <w:u w:val="single"/>
        </w:rPr>
        <w:lastRenderedPageBreak/>
        <w:t>consensus-based decision-making are all showing strain over maritime disputes in the South China Sea.</w:t>
      </w:r>
      <w:r>
        <w:t xml:space="preserve"> Having taken a decade to produce a Declaration of Conduct of the Parties in the South China Sea, and another decade to produce broad implementation guidelines, ASEAN appears no closer to concluding a binding Code of Conduct. And it is divided over whether any such Code of Conduct should be first agreed to by all ASEAN members or crafted with China from the start.20 Meanwhile, China appears more bent on preserving the diplomatic leverage and flexibility that comes with pressing its claims and disputes on a bilateral basis rather than within a rigid multilateral framework.</w:t>
      </w:r>
    </w:p>
    <w:p w14:paraId="473C9CB7" w14:textId="6660503B" w:rsidR="00BD6853" w:rsidRPr="00AD0C1D" w:rsidRDefault="00BD6853" w:rsidP="00BD6853">
      <w:pPr>
        <w:pStyle w:val="Heading4"/>
        <w:rPr>
          <w:u w:val="single"/>
        </w:rPr>
      </w:pPr>
      <w:r>
        <w:t xml:space="preserve">Specifically, the coming arbitration ruling collapses Chinese relations in the region </w:t>
      </w:r>
      <w:r>
        <w:rPr>
          <w:u w:val="single"/>
        </w:rPr>
        <w:t>if China won’t compromise</w:t>
      </w:r>
    </w:p>
    <w:p w14:paraId="7B54F3E4" w14:textId="77777777" w:rsidR="00BD6853" w:rsidRPr="00AD0C1D" w:rsidRDefault="00BD6853" w:rsidP="00BD6853">
      <w:pPr>
        <w:rPr>
          <w:rStyle w:val="Style13ptBold"/>
          <w:b w:val="0"/>
        </w:rPr>
      </w:pPr>
      <w:r>
        <w:rPr>
          <w:rStyle w:val="Style13ptBold"/>
        </w:rPr>
        <w:t>Li 15</w:t>
      </w:r>
      <w:r>
        <w:rPr>
          <w:rStyle w:val="Style13ptBold"/>
          <w:b w:val="0"/>
        </w:rPr>
        <w:t xml:space="preserve"> </w:t>
      </w:r>
      <w:r w:rsidRPr="00AD0C1D">
        <w:rPr>
          <w:rStyle w:val="Style13ptBold"/>
          <w:b w:val="0"/>
          <w:sz w:val="16"/>
        </w:rPr>
        <w:t>(Mingjiang, associate professor and the coordinator of the China Programme at S. Rajaratnam School of International Studies (RSIS), Nanyang Technological University, Singapore, 12/17, “POSSIBLE CONSEQUENCES OF THE PHILIPPINES’ SOUTH CHINA SEA ARBITRATION CASE”, http://amti.csis.org/possible-consequences-of-the-philippines-south-china-sea-arbitration-case/)</w:t>
      </w:r>
    </w:p>
    <w:p w14:paraId="051D62C0" w14:textId="77777777" w:rsidR="00BD6853" w:rsidRPr="00AD0C1D" w:rsidRDefault="00BD6853" w:rsidP="00BD6853">
      <w:r>
        <w:t xml:space="preserve">Fifth, </w:t>
      </w:r>
      <w:r w:rsidRPr="00EF4D8F">
        <w:rPr>
          <w:b/>
          <w:sz w:val="24"/>
          <w:szCs w:val="24"/>
          <w:highlight w:val="cyan"/>
          <w:u w:val="single"/>
        </w:rPr>
        <w:t>China will likely encounter serious diplomatic challenges in the aftermath</w:t>
      </w:r>
      <w:r>
        <w:t xml:space="preserve"> of the arbitration. In the past few years, </w:t>
      </w:r>
      <w:r w:rsidRPr="00EF4D8F">
        <w:rPr>
          <w:b/>
          <w:sz w:val="24"/>
          <w:szCs w:val="24"/>
          <w:highlight w:val="cyan"/>
          <w:u w:val="single"/>
        </w:rPr>
        <w:t>many Southeast Asian countries’ concerns about China’s policies in the South China Sea have grown. If a new round of conflict and tension takes place, regional views will very likely turn further against Beijing. As a result, China’s relations with Southeast Asia may experience new constraints.</w:t>
      </w:r>
      <w:r>
        <w:t xml:space="preserve"> Some </w:t>
      </w:r>
      <w:r w:rsidRPr="00EF4D8F">
        <w:rPr>
          <w:b/>
          <w:sz w:val="24"/>
          <w:szCs w:val="24"/>
          <w:highlight w:val="cyan"/>
          <w:u w:val="single"/>
        </w:rPr>
        <w:t>ASEAN countries may harbor reservations toward Chinese diplomatic proposals</w:t>
      </w:r>
      <w:r>
        <w:t xml:space="preserve">. Beijing may experience difficulties in implementing the Twenty-First Century Maritime Silk Road initiative. It is also very likely that </w:t>
      </w:r>
      <w:r w:rsidRPr="00EF4D8F">
        <w:rPr>
          <w:b/>
          <w:sz w:val="24"/>
          <w:szCs w:val="24"/>
          <w:highlight w:val="cyan"/>
          <w:u w:val="single"/>
        </w:rPr>
        <w:t>China may face more diplomatic difficulties at regional multilateral settings</w:t>
      </w:r>
      <w:r>
        <w:t xml:space="preserve"> in the Asia Pacific at which the South China Sea issue is frequently raised, including the ASEAN Regional Forum, ASEAN post-ministerial meetings, and East Asia Summit. Many countries will use rhetoric accusing China of not respecting international law in the South China Sea disputes. </w:t>
      </w:r>
      <w:r w:rsidRPr="00EF4D8F">
        <w:rPr>
          <w:b/>
          <w:sz w:val="24"/>
          <w:szCs w:val="24"/>
          <w:highlight w:val="cyan"/>
          <w:u w:val="single"/>
        </w:rPr>
        <w:t>It will be difficult for China to convince others that the tribunal’s decision was unfair or illegal</w:t>
      </w:r>
      <w:r>
        <w:t>, and thus that China has the right to ignore it, unless the tribunal makes controversial decisions such as declaring Itu Aba (Taiping Island) legally a rock and not an island.</w:t>
      </w:r>
    </w:p>
    <w:p w14:paraId="47C351B9" w14:textId="77777777" w:rsidR="00076375" w:rsidRDefault="00076375" w:rsidP="00076375">
      <w:pPr>
        <w:pStyle w:val="Heading4"/>
      </w:pPr>
      <w:r>
        <w:t>ASEAN relations with China are critical to regional security – Controls multiple hotspots for war</w:t>
      </w:r>
    </w:p>
    <w:p w14:paraId="2B22FB07" w14:textId="77777777" w:rsidR="00076375" w:rsidRPr="00744BBC" w:rsidRDefault="00076375" w:rsidP="00076375">
      <w:pPr>
        <w:rPr>
          <w:rStyle w:val="Style13ptBold"/>
          <w:b w:val="0"/>
        </w:rPr>
      </w:pPr>
      <w:r>
        <w:rPr>
          <w:rStyle w:val="Style13ptBold"/>
        </w:rPr>
        <w:t>Storey 7</w:t>
      </w:r>
      <w:r>
        <w:rPr>
          <w:rStyle w:val="Style13ptBold"/>
          <w:b w:val="0"/>
        </w:rPr>
        <w:t xml:space="preserve"> </w:t>
      </w:r>
      <w:r w:rsidRPr="00744BBC">
        <w:rPr>
          <w:rStyle w:val="Style13ptBold"/>
          <w:b w:val="0"/>
          <w:sz w:val="16"/>
        </w:rPr>
        <w:t>(Dr. Ian, Fellow at the Institute of Southeast Asian Studies (ISEAS), Singapore, “The United States and ASEAN-China Relations: All Quiet on the Southeast Asian Front”, http://www.strategicstudiesinstitute.army.mil/pubs/summary.cfm?q=812)</w:t>
      </w:r>
    </w:p>
    <w:p w14:paraId="780506B1" w14:textId="6C635799" w:rsidR="00076375" w:rsidRPr="00A97811" w:rsidRDefault="00076375" w:rsidP="00076375">
      <w:pPr>
        <w:rPr>
          <w:sz w:val="16"/>
        </w:rPr>
      </w:pPr>
      <w:r w:rsidRPr="00A97811">
        <w:rPr>
          <w:rStyle w:val="StyleUnderline"/>
          <w:highlight w:val="yellow"/>
        </w:rPr>
        <w:t>While the overall security situation in Southeast Asia is</w:t>
      </w:r>
      <w:r>
        <w:t xml:space="preserve"> something of </w:t>
      </w:r>
      <w:r w:rsidRPr="00A97811">
        <w:rPr>
          <w:rStyle w:val="StyleUnderline"/>
          <w:highlight w:val="yellow"/>
        </w:rPr>
        <w:t>a mixed bag</w:t>
      </w:r>
      <w:r>
        <w:t xml:space="preserve"> with grounds for both optimism and pessimism, </w:t>
      </w:r>
      <w:r w:rsidRPr="00A97811">
        <w:rPr>
          <w:rStyle w:val="StyleUnderline"/>
          <w:highlight w:val="yellow"/>
        </w:rPr>
        <w:t>one of the most encouraging trends</w:t>
      </w:r>
      <w:r>
        <w:t xml:space="preserve"> in recent years </w:t>
      </w:r>
      <w:r w:rsidRPr="00A97811">
        <w:rPr>
          <w:rStyle w:val="StyleUnderline"/>
          <w:highlight w:val="yellow"/>
        </w:rPr>
        <w:t>has been the development of</w:t>
      </w:r>
      <w:r>
        <w:t xml:space="preserve"> the Association for Southeast Asian Nation’s (</w:t>
      </w:r>
      <w:r w:rsidRPr="00A97811">
        <w:rPr>
          <w:rStyle w:val="StyleUnderline"/>
          <w:highlight w:val="yellow"/>
        </w:rPr>
        <w:t>ASEAN) relations</w:t>
      </w:r>
      <w:r>
        <w:t xml:space="preserve"> with major external powers. </w:t>
      </w:r>
      <w:r w:rsidRPr="00A97811">
        <w:rPr>
          <w:rStyle w:val="StyleUnderline"/>
          <w:highlight w:val="yellow"/>
        </w:rPr>
        <w:t>Relations between China and ASEAN</w:t>
      </w:r>
      <w:r>
        <w:t xml:space="preserve"> in particular </w:t>
      </w:r>
      <w:r w:rsidRPr="00A97811">
        <w:rPr>
          <w:rStyle w:val="StyleUnderline"/>
          <w:highlight w:val="yellow"/>
        </w:rPr>
        <w:t>have demonstrated a marked improvement</w:t>
      </w:r>
      <w:r>
        <w:t xml:space="preserve"> </w:t>
      </w:r>
      <w:r w:rsidRPr="00A97811">
        <w:rPr>
          <w:sz w:val="16"/>
        </w:rPr>
        <w:t xml:space="preserve">over the past decade, thanks to a combination of burgeoning economic ties, perceptions of China as a more constructive and responsible player in regional politics, and Beijing’s “charm offensive” toward Southeast Asia. Overall, the development of ASEAN-China relations poses few security challenges to the United States: </w:t>
      </w:r>
      <w:r w:rsidRPr="00A97811">
        <w:rPr>
          <w:rStyle w:val="StyleUnderline"/>
          <w:highlight w:val="yellow"/>
        </w:rPr>
        <w:t>Good relations between China and ASEAN enhance regional stability</w:t>
      </w:r>
      <w:r>
        <w:t xml:space="preserve">, </w:t>
      </w:r>
      <w:r w:rsidRPr="00A97811">
        <w:rPr>
          <w:sz w:val="16"/>
        </w:rPr>
        <w:t>and a stable Southeast Asia is clearly in America’s interests, especially with Washington focused on events in the Middle East. Although ASEAN-China relations are very positive, this does not necessarily mean the United States is losing influence in Southeast Asia, or that ASEAN members are “bandwagoning” with China. In fact</w:t>
      </w:r>
      <w:r>
        <w:t xml:space="preserve">, </w:t>
      </w:r>
      <w:r w:rsidRPr="00A97811">
        <w:rPr>
          <w:rStyle w:val="StyleUnderline"/>
          <w:highlight w:val="yellow"/>
        </w:rPr>
        <w:t>they are hedging by keeping America engaged and facilitating a continued U.S. military presence</w:t>
      </w:r>
      <w:r>
        <w:t xml:space="preserve">. </w:t>
      </w:r>
      <w:r w:rsidRPr="00A97811">
        <w:rPr>
          <w:sz w:val="16"/>
        </w:rPr>
        <w:t xml:space="preserve">While ASEAN-China relations are relatively benign today, several sources of potential friction could create problems in Sino-U.S. relations: these are Taiwan, Burma, and the South China Sea dispute. This monograph examines each of these scenarios in turn. The purpose of </w:t>
      </w:r>
      <w:r w:rsidRPr="00A97811">
        <w:rPr>
          <w:sz w:val="16"/>
        </w:rPr>
        <w:lastRenderedPageBreak/>
        <w:t xml:space="preserve">this monograph is twofold. First, to provide a brief overview of the development of relations between the Association of Southeast Asian Nations (ASEAN)1 and the People’s Republic of China (PRC); and, second, to explore the implications for the United States and, in particular, identify the potential security challenges which might arise from this relationship. Depending on one’s perspective, Southeast Asia in the early 21st century is either a glass half full or a glass half empty. The glass is half full in the sense that </w:t>
      </w:r>
      <w:r w:rsidRPr="00A97811">
        <w:rPr>
          <w:rStyle w:val="StyleUnderline"/>
          <w:highlight w:val="yellow"/>
        </w:rPr>
        <w:t>for the majority of countries in Southeast Asia, these are relatively stable, peaceful, and prosperous times</w:t>
      </w:r>
      <w:r>
        <w:t xml:space="preserve">. </w:t>
      </w:r>
      <w:r w:rsidRPr="00A97811">
        <w:rPr>
          <w:sz w:val="16"/>
        </w:rPr>
        <w:t>The economies of the region have either recovered fully, or are well on their way to full recovery, from the disastrous 1997-98 Asian Financial Crisis. Singapore and Malaysia have registered strong economic growth, while Vietnam has become the darling of foreign investors, and in 2006 its gross domestic product (GDP) growth rate was second only to the PRC in Asia. Indonesia and the Philippines are experiencing good levels of growth (5-6 percent), while even Laos and Cambodia are achieving respectable levels of GDP growth. At the political level, the region has witnessed smooth leadership transitions in several countries (Singapore, Malaysia, Indonesia, and Vietnam) and, most importantly, democracy is being consolidated in Indonesia, Southeast Asia’s largest, and arguably most important, country. Indonesia is also witnessing perhaps the world’s most successful peace process in Aceh</w:t>
      </w:r>
      <w:r>
        <w:t xml:space="preserve">. </w:t>
      </w:r>
      <w:r w:rsidRPr="00A97811">
        <w:rPr>
          <w:rStyle w:val="StyleUnderline"/>
          <w:highlight w:val="yellow"/>
        </w:rPr>
        <w:t>At the security level, although territorial disputes continue to simmer, there is no danger that any of these will result in outright conflict</w:t>
      </w:r>
      <w:r>
        <w:t xml:space="preserve">. Indeed </w:t>
      </w:r>
      <w:r w:rsidRPr="00A97811">
        <w:rPr>
          <w:rStyle w:val="StyleUnderline"/>
          <w:highlight w:val="yellow"/>
        </w:rPr>
        <w:t>the chance of interstate conflict between the ASEAN states is almost</w:t>
      </w:r>
      <w:r>
        <w:t xml:space="preserve"> (but not entirely) </w:t>
      </w:r>
      <w:r w:rsidRPr="00A97811">
        <w:rPr>
          <w:rStyle w:val="StyleUnderline"/>
          <w:highlight w:val="yellow"/>
        </w:rPr>
        <w:t>unthinkable</w:t>
      </w:r>
      <w:r>
        <w:t xml:space="preserve">. </w:t>
      </w:r>
      <w:r w:rsidRPr="00A97811">
        <w:rPr>
          <w:sz w:val="16"/>
        </w:rPr>
        <w:t xml:space="preserve">Transnational terrorist networks such as Jemaah Islamiyah have been disrupted (but not destroyed); piracy attacks are down thanks partly to the cooperative efforts of Singapore, Malaysia, and Indonesia; and in the Philippines, there are cautious grounds for optimism that a peace deal for Mindanao can be concluded in 2007. At the corporate level, ASEAN has embraced a vision for the future (the ASEAN Community 2015) and efforts are underway to frame a charter for the next ASEAN summit in November 2007 which will give the organization legal underpinnings for the first time ever. However, these developments do not mean that this observer has adopted a pollyannaish view of Southeast Asia. The glass is half empty in the sense that the region faces a host of serious security challenges, particularly transnational threats such as terrorism; communal and sectarian violence; and illegal trafficking in drugs, small arms, and people. Politically, the September 19, 2006, coup in Thailand, and continued rumors of coups in the Philippines, underscored the fragility of democratic institutions in Southeast Asia. Except for one or two countries, </w:t>
      </w:r>
      <w:r w:rsidRPr="00A97811">
        <w:rPr>
          <w:rStyle w:val="StyleUnderline"/>
          <w:highlight w:val="yellow"/>
        </w:rPr>
        <w:t>poor governance, corruption, lack of transparency and accountability, political instability, absence of rule of law, and ineffective government, remains widespread across the region</w:t>
      </w:r>
      <w:r w:rsidRPr="00A97811">
        <w:rPr>
          <w:sz w:val="16"/>
        </w:rPr>
        <w:t>. And while Aceh is a success story, the level of violence in Southern Thailand is escalating at an alarming rate. Moreover, some countries in Southeast Asia show characteristics of near-state failure, with Burma being the leading example. And while ASEAN has adopted a clear blueprint for the future, it remains to be seen whether the radical proposals suggested at the ASEAN Summit in Cebu, the Philippines, in January 2007, will survive the negotiations and expected opposition from newer members such as Burma. One area where optimism is well-founded is ASEAN’s relations with major external powers such as the United States, China, Japan, and India. Relations between ASEAN and these countries have arguably never been better, particularly at the government-to-government level. ASEAN as a group conducts regular meetings and summits with its external partners, and several (including China, Japan, and India) have already acceded to the 1976 Treaty of Amity and Cooperation (TAC) which is basically a code of conduct that governs relations among the ASEAN states and external powers. ASEAN remains in the driver’s seat in the ASEAN Regional Forum (ARF), Asia-Pacific Economic Cooperation (APEC), and East Asia Summit (EAS) processes. Trade between the ASEAN states and China, Japan, and the United States is booming, and free trade negotiations between the member states and these countries will likely bolster this trend</w:t>
      </w:r>
      <w:r>
        <w:t xml:space="preserve">. </w:t>
      </w:r>
      <w:r w:rsidRPr="00A97811">
        <w:rPr>
          <w:rStyle w:val="StyleUnderline"/>
          <w:highlight w:val="yellow"/>
        </w:rPr>
        <w:t>At the security level</w:t>
      </w:r>
      <w:r>
        <w:t xml:space="preserve">, </w:t>
      </w:r>
      <w:r w:rsidRPr="00A97811">
        <w:rPr>
          <w:rStyle w:val="StyleUnderline"/>
          <w:highlight w:val="yellow"/>
        </w:rPr>
        <w:t>there is unprecedented cooperation between the ASEAN members and extraregional powers, particularly over transnational security threats</w:t>
      </w:r>
      <w:r>
        <w:t xml:space="preserve">. </w:t>
      </w:r>
      <w:r w:rsidRPr="00A97811">
        <w:rPr>
          <w:rStyle w:val="StyleUnderline"/>
          <w:highlight w:val="yellow"/>
        </w:rPr>
        <w:t>As both sides are happy to concede, relations between ASEAN and the PRC are at an historic high</w:t>
      </w:r>
      <w:r>
        <w:t xml:space="preserve">. </w:t>
      </w:r>
      <w:r w:rsidRPr="00A97811">
        <w:rPr>
          <w:sz w:val="16"/>
        </w:rPr>
        <w:t xml:space="preserve">Trade and investment ties are booming, and the PRC is widely perceived in Southeast Asia as the Asian growth engine that is largely responsible for helping the ASEAN economies recover from the 1997 economic crisis. The two sides have concluded a raft of agreements, developed a roadmap for future relations, and relegated formerly contentious security issues to the backburner. Overall, </w:t>
      </w:r>
      <w:r w:rsidRPr="00A97811">
        <w:rPr>
          <w:rStyle w:val="StyleUnderline"/>
          <w:highlight w:val="yellow"/>
        </w:rPr>
        <w:t>the</w:t>
      </w:r>
      <w:r w:rsidRPr="00A97811">
        <w:rPr>
          <w:rStyle w:val="StyleUnderline"/>
        </w:rPr>
        <w:t xml:space="preserve"> </w:t>
      </w:r>
      <w:r>
        <w:t xml:space="preserve">burgeoning </w:t>
      </w:r>
      <w:r w:rsidRPr="00A97811">
        <w:rPr>
          <w:rStyle w:val="StyleUnderline"/>
          <w:highlight w:val="yellow"/>
        </w:rPr>
        <w:t>relationship between ASEAN and China is,</w:t>
      </w:r>
      <w:r>
        <w:t xml:space="preserve"> I would aver, </w:t>
      </w:r>
      <w:r w:rsidRPr="00A97811">
        <w:rPr>
          <w:rStyle w:val="StyleUnderline"/>
          <w:highlight w:val="yellow"/>
        </w:rPr>
        <w:t>good news for the U</w:t>
      </w:r>
      <w:r>
        <w:t xml:space="preserve">nited </w:t>
      </w:r>
      <w:r w:rsidRPr="00A97811">
        <w:rPr>
          <w:rStyle w:val="StyleUnderline"/>
          <w:highlight w:val="yellow"/>
        </w:rPr>
        <w:t>S</w:t>
      </w:r>
      <w:r>
        <w:t xml:space="preserve">tates. </w:t>
      </w:r>
      <w:r w:rsidRPr="00A97811">
        <w:rPr>
          <w:sz w:val="16"/>
        </w:rPr>
        <w:t xml:space="preserve">The United States has a vested interest in a peaceful, stable, and prosperous Southeast Asia. </w:t>
      </w:r>
      <w:r w:rsidRPr="00A97811">
        <w:rPr>
          <w:rStyle w:val="StyleUnderline"/>
          <w:highlight w:val="yellow"/>
        </w:rPr>
        <w:t>It allows the United States to focus on more pressing issues in the Middle East</w:t>
      </w:r>
      <w:r w:rsidRPr="00A97811">
        <w:rPr>
          <w:rStyle w:val="StyleUnderline"/>
        </w:rPr>
        <w:t xml:space="preserve"> </w:t>
      </w:r>
      <w:r w:rsidRPr="00A97811">
        <w:rPr>
          <w:sz w:val="16"/>
        </w:rPr>
        <w:t xml:space="preserve">(Iraq, Afghanistan, and Iran’s nuclear ambitions) </w:t>
      </w:r>
      <w:r w:rsidRPr="00A97811">
        <w:rPr>
          <w:rStyle w:val="StyleUnderline"/>
          <w:highlight w:val="yellow"/>
        </w:rPr>
        <w:t>and Northeast Asia</w:t>
      </w:r>
      <w:r w:rsidRPr="00A97811">
        <w:rPr>
          <w:sz w:val="16"/>
        </w:rPr>
        <w:t>. Indeed, the security dynamics in Northeast Asia and Southeast Asia are very different. Whereas in Northeast Asia the major security issues stem from bilateral disputes and rivalries (i.e., North and South Korea, China and Taiwan, China and Japan), in Southeast Asia security issues are largely internal in nature (separatism, insurgency, and terrorism). By and large, these are not issues that create severe tensions between Southeast Asian states and external powers, and, on the contrary, they have engendered good cooperation.</w:t>
      </w:r>
    </w:p>
    <w:p w14:paraId="51D19F7D" w14:textId="77777777" w:rsidR="00BD6853" w:rsidRDefault="00BD6853" w:rsidP="00BD6853">
      <w:pPr>
        <w:pStyle w:val="Heading4"/>
      </w:pPr>
      <w:r>
        <w:t>Only clarification of Chinese claims solves – It’s a prerequisite to any counter-plan</w:t>
      </w:r>
    </w:p>
    <w:p w14:paraId="71E06F66" w14:textId="77777777" w:rsidR="00BD6853" w:rsidRPr="00965B40" w:rsidRDefault="00BD6853" w:rsidP="00BD6853">
      <w:pPr>
        <w:rPr>
          <w:rStyle w:val="Style13ptBold"/>
          <w:b w:val="0"/>
        </w:rPr>
      </w:pPr>
      <w:r w:rsidRPr="00965B40">
        <w:rPr>
          <w:rStyle w:val="Style13ptBold"/>
        </w:rPr>
        <w:t>Bensurto</w:t>
      </w:r>
      <w:r>
        <w:rPr>
          <w:rStyle w:val="Style13ptBold"/>
        </w:rPr>
        <w:t xml:space="preserve"> 13</w:t>
      </w:r>
      <w:r>
        <w:rPr>
          <w:rStyle w:val="Style13ptBold"/>
          <w:b w:val="0"/>
        </w:rPr>
        <w:t xml:space="preserve"> </w:t>
      </w:r>
      <w:r w:rsidRPr="00965B40">
        <w:rPr>
          <w:rStyle w:val="Style13ptBold"/>
          <w:b w:val="0"/>
          <w:sz w:val="16"/>
        </w:rPr>
        <w:t>(Henry, Consul General, Philippine Consulate General, “Role of International Law in Managing Disputes in the South China Sea”, https://csis-prod.s3.amazonaws.com/s3fs-public/legacy_files/files/attachments/130606_Bensurto_ConferencePaper.pdf)</w:t>
      </w:r>
    </w:p>
    <w:p w14:paraId="4A1E98F6" w14:textId="77777777" w:rsidR="00BD6853" w:rsidRPr="00965B40" w:rsidRDefault="00BD6853" w:rsidP="00BD6853">
      <w:r>
        <w:t xml:space="preserve">However, </w:t>
      </w:r>
      <w:r w:rsidRPr="00CF6BE6">
        <w:rPr>
          <w:b/>
          <w:sz w:val="24"/>
          <w:szCs w:val="24"/>
          <w:highlight w:val="cyan"/>
          <w:u w:val="single"/>
        </w:rPr>
        <w:t>the 9-dash line claim of China poses a big stumbling block to the adoption of any fair management architecture in the South China Sea.</w:t>
      </w:r>
      <w:r>
        <w:t xml:space="preserve">29 </w:t>
      </w:r>
      <w:r w:rsidRPr="00CF6BE6">
        <w:rPr>
          <w:b/>
          <w:sz w:val="24"/>
          <w:szCs w:val="24"/>
          <w:highlight w:val="cyan"/>
          <w:u w:val="single"/>
        </w:rPr>
        <w:t xml:space="preserve">China has shown no indication that it </w:t>
      </w:r>
      <w:r w:rsidRPr="00CF6BE6">
        <w:rPr>
          <w:b/>
          <w:sz w:val="24"/>
          <w:szCs w:val="24"/>
          <w:highlight w:val="cyan"/>
          <w:u w:val="single"/>
        </w:rPr>
        <w:lastRenderedPageBreak/>
        <w:t>would be willing to give up on its 9-dash line claim.</w:t>
      </w:r>
      <w:r>
        <w:t xml:space="preserve"> </w:t>
      </w:r>
      <w:r w:rsidRPr="00CF6BE6">
        <w:rPr>
          <w:b/>
          <w:sz w:val="24"/>
          <w:szCs w:val="24"/>
          <w:highlight w:val="cyan"/>
          <w:u w:val="single"/>
        </w:rPr>
        <w:t>Therefore, clarification of the 9-dash line has become indispensable before any management architecture could be effectively set-up. The 9- dash line has practically made any other possible management mechanisms such CBMs, joint development</w:t>
      </w:r>
      <w:r>
        <w:t xml:space="preserve"> (under the principle of “shelving of territorial dispute and engage in joint cooperation”), </w:t>
      </w:r>
      <w:r w:rsidRPr="00CF6BE6">
        <w:rPr>
          <w:b/>
          <w:sz w:val="24"/>
          <w:szCs w:val="24"/>
          <w:highlight w:val="cyan"/>
          <w:u w:val="single"/>
        </w:rPr>
        <w:t>impractical even unimplementable.</w:t>
      </w:r>
      <w:r>
        <w:t xml:space="preserve"> It should be noted that joint development is usually applied as a provisional measure on disputed areas. However, </w:t>
      </w:r>
      <w:r w:rsidRPr="00CF6BE6">
        <w:rPr>
          <w:b/>
          <w:sz w:val="24"/>
          <w:szCs w:val="24"/>
          <w:highlight w:val="cyan"/>
          <w:u w:val="single"/>
        </w:rPr>
        <w:t>when one party has a very expansive claim such as the 9-dash line claim of China which practically covers 85 percent of other coastal state’s EEZ, then it makes it difficult for the other coastal states to enter into such modality. CBMs also become a double edge sword in the sense that these could be misused as evidence of or misinterpreted as legitimizing the dispute generated by its 9-dash line claim.</w:t>
      </w:r>
      <w:r>
        <w:t xml:space="preserve"> Accordingly, </w:t>
      </w:r>
      <w:r w:rsidRPr="00CF6BE6">
        <w:rPr>
          <w:b/>
          <w:sz w:val="24"/>
          <w:szCs w:val="24"/>
          <w:highlight w:val="cyan"/>
          <w:u w:val="single"/>
        </w:rPr>
        <w:t>clarification of the 9-dash line claim by way of third party adjudication has become imperative.</w:t>
      </w:r>
      <w:r>
        <w:t xml:space="preserve"> Ordinarily, it would be necessary and a condition sine qua non for the two parties to any dispute to agree on its resolution by way of a third-party adjudication. China, however, has indicated its lack of willingness to this procedure. </w:t>
      </w:r>
      <w:r w:rsidRPr="00CF6BE6">
        <w:rPr>
          <w:b/>
          <w:sz w:val="24"/>
          <w:szCs w:val="24"/>
          <w:highlight w:val="cyan"/>
          <w:u w:val="single"/>
        </w:rPr>
        <w:t>Luckily, the UNCLOS to which both countries are parties provide for a compulsory adjudication of issues relating to the interpretation and application of the provisions of UNCLOS</w:t>
      </w:r>
      <w:r>
        <w:t xml:space="preserve">. UNCLOS provides a menu of choices that a state party could choose from as a mechanism for adjudicating an issue relating to the interpretation or application of the provisions of the Convention. </w:t>
      </w:r>
    </w:p>
    <w:p w14:paraId="4B2CFEC1" w14:textId="77777777" w:rsidR="00BD6853" w:rsidRDefault="00BD6853" w:rsidP="00BD6853">
      <w:pPr>
        <w:pStyle w:val="Heading4"/>
      </w:pPr>
      <w:r>
        <w:t>Even if China refuses U.S. negotiations, that only draws them closer to ASEAN, boosting regional relations</w:t>
      </w:r>
    </w:p>
    <w:p w14:paraId="18360A15" w14:textId="77777777" w:rsidR="00BD6853" w:rsidRPr="001B39CB" w:rsidRDefault="00BD6853" w:rsidP="00BD6853">
      <w:pPr>
        <w:rPr>
          <w:rStyle w:val="Style13ptBold"/>
          <w:b w:val="0"/>
        </w:rPr>
      </w:pPr>
      <w:r>
        <w:rPr>
          <w:rStyle w:val="Style13ptBold"/>
        </w:rPr>
        <w:t>Thuy 13</w:t>
      </w:r>
      <w:r>
        <w:rPr>
          <w:rStyle w:val="Style13ptBold"/>
          <w:b w:val="0"/>
        </w:rPr>
        <w:t xml:space="preserve"> </w:t>
      </w:r>
      <w:r w:rsidRPr="001B39CB">
        <w:rPr>
          <w:rStyle w:val="Style13ptBold"/>
          <w:b w:val="0"/>
          <w:sz w:val="16"/>
        </w:rPr>
        <w:t>(Tran Truong, Pf @ Diplomatic Academy of Vietnam, “The South China Sea: Interests, Policies, and Dynamics of Recent Developments”, https://csis-prod.s3.amazonaws.com/s3fs-public/legacy_files/files/attachments/130606_Thuy_ConferencePaper.pdf)</w:t>
      </w:r>
    </w:p>
    <w:p w14:paraId="6C2D848B" w14:textId="77777777" w:rsidR="00BD6853" w:rsidRPr="00960F76" w:rsidRDefault="00BD6853" w:rsidP="00BD6853">
      <w:pPr>
        <w:rPr>
          <w:b/>
          <w:sz w:val="24"/>
          <w:szCs w:val="24"/>
          <w:highlight w:val="cyan"/>
          <w:u w:val="single"/>
        </w:rPr>
      </w:pPr>
      <w:r>
        <w:t xml:space="preserve">Development in the second half of 2011 demonstrates the positive side when China was moderating its South China Sea policy. </w:t>
      </w:r>
      <w:r w:rsidRPr="00960F76">
        <w:rPr>
          <w:b/>
          <w:sz w:val="24"/>
          <w:szCs w:val="24"/>
          <w:highlight w:val="cyan"/>
          <w:u w:val="single"/>
        </w:rPr>
        <w:t>When Chinese leaders realized negative consequences of its growing assertiveness recently in the South China Sea, they adjusted policy with a more comprehensive approach: from developing the “charm offensive”</w:t>
      </w:r>
      <w:r>
        <w:t xml:space="preserve"> second round towards ASEAN countries through economic and financial measures to restraining from taking further intimidating action on the sea. For instants, there were no reports on arrests of Vietnamese fishermen or confiscations of Vietnamese fishing boats as in previous years although China continued to declare its unilateral fishing ban in the area north of 12 degrees latitude of the South China Sea from 16 May to 1 August 2011, which Vietnam has protested as a violation of Vietnamese sovereign rights. 34 </w:t>
      </w:r>
      <w:r w:rsidRPr="00960F76">
        <w:rPr>
          <w:b/>
          <w:sz w:val="24"/>
          <w:szCs w:val="24"/>
          <w:highlight w:val="cyan"/>
          <w:u w:val="single"/>
        </w:rPr>
        <w:t>Chinese law enforcement vessels also did not conduct new harassments against oil and gas exploration activities of Vietnam and the Philippines in areas within the U-shaped line in the South China Sea.</w:t>
      </w:r>
      <w:r>
        <w:t xml:space="preserve"> China also signed with ASEAN the Guidelines for DOC implementation and with Vietnam the Agreement on basic principles on settlement of sea issues. China also expressed openness for discussing with ASEAN the formulation of a code of conduct “when conditions are ripe”.35 </w:t>
      </w:r>
      <w:r w:rsidRPr="00960F76">
        <w:rPr>
          <w:b/>
          <w:sz w:val="24"/>
          <w:szCs w:val="24"/>
          <w:highlight w:val="cyan"/>
          <w:u w:val="single"/>
        </w:rPr>
        <w:t>One possible calculation when China accepts to discuss with ASEAN the South China Sea issue is to demonstrate to the international community that ASEAN and China can work together to manage the disputes and that there is no need for external involvement in the South China Sea issues.</w:t>
      </w:r>
    </w:p>
    <w:p w14:paraId="03B34F72" w14:textId="77777777" w:rsidR="00076375" w:rsidRDefault="00076375" w:rsidP="00076375">
      <w:pPr>
        <w:pStyle w:val="Heading4"/>
      </w:pPr>
      <w:r>
        <w:lastRenderedPageBreak/>
        <w:t>Even if cooperation fails, the diplomatic offer ensures U.S. deterrence</w:t>
      </w:r>
    </w:p>
    <w:p w14:paraId="10FB7C45" w14:textId="77777777" w:rsidR="00076375" w:rsidRPr="001912D5" w:rsidRDefault="00076375" w:rsidP="00076375">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1ADB0ADB" w14:textId="77777777" w:rsidR="00076375" w:rsidRPr="00614F81" w:rsidRDefault="00076375" w:rsidP="00076375">
      <w:pPr>
        <w:rPr>
          <w:sz w:val="16"/>
        </w:rPr>
      </w:pPr>
      <w:r w:rsidRPr="00614F81">
        <w:rPr>
          <w:rStyle w:val="StyleUnderline"/>
          <w:highlight w:val="yellow"/>
        </w:rPr>
        <w:t>The U</w:t>
      </w:r>
      <w:r>
        <w:t xml:space="preserve">nited </w:t>
      </w:r>
      <w:r w:rsidRPr="00614F81">
        <w:rPr>
          <w:rStyle w:val="StyleUnderline"/>
          <w:highlight w:val="yellow"/>
        </w:rPr>
        <w:t>S</w:t>
      </w:r>
      <w:r>
        <w:t xml:space="preserve">tates </w:t>
      </w:r>
      <w:r w:rsidRPr="00614F81">
        <w:rPr>
          <w:rStyle w:val="StyleUnderline"/>
          <w:highlight w:val="yellow"/>
        </w:rPr>
        <w:t>cannot count on Chinese acceptance of a</w:t>
      </w:r>
      <w:r>
        <w:t xml:space="preserve">n East Asia </w:t>
      </w:r>
      <w:r w:rsidRPr="00614F81">
        <w:rPr>
          <w:rStyle w:val="StyleUnderline"/>
          <w:highlight w:val="yellow"/>
        </w:rPr>
        <w:t>maritime partnership</w:t>
      </w:r>
      <w:r w:rsidRPr="00614F81">
        <w:rPr>
          <w:sz w:val="16"/>
        </w:rPr>
        <w:t xml:space="preserve">. Indeed, it seems like a long shot, especially with the PLAN’s probable opposition. </w:t>
      </w:r>
      <w:r w:rsidRPr="00614F81">
        <w:rPr>
          <w:rStyle w:val="StyleUnderline"/>
          <w:b/>
          <w:sz w:val="28"/>
          <w:highlight w:val="yellow"/>
        </w:rPr>
        <w:t>Yet</w:t>
      </w:r>
      <w:r>
        <w:t xml:space="preserve">, </w:t>
      </w:r>
      <w:r w:rsidRPr="00614F81">
        <w:rPr>
          <w:rStyle w:val="StyleUnderline"/>
          <w:highlight w:val="yellow"/>
        </w:rPr>
        <w:t>if the U</w:t>
      </w:r>
      <w:r>
        <w:t xml:space="preserve">nited </w:t>
      </w:r>
      <w:r w:rsidRPr="00614F81">
        <w:rPr>
          <w:rStyle w:val="StyleUnderline"/>
          <w:highlight w:val="yellow"/>
        </w:rPr>
        <w:t>S</w:t>
      </w:r>
      <w:r>
        <w:t xml:space="preserve">tates </w:t>
      </w:r>
      <w:r w:rsidRPr="00614F81">
        <w:rPr>
          <w:rStyle w:val="StyleUnderline"/>
          <w:highlight w:val="yellow"/>
        </w:rPr>
        <w:t>proceeds with such a partnership, it will find itself</w:t>
      </w:r>
      <w:r>
        <w:t xml:space="preserve"> at the very least </w:t>
      </w:r>
      <w:r w:rsidRPr="00614F81">
        <w:rPr>
          <w:rStyle w:val="StyleUnderline"/>
          <w:highlight w:val="yellow"/>
        </w:rPr>
        <w:t>with most states of the region organized multilaterally under its leadership to strengthen maritime security</w:t>
      </w:r>
      <w:r>
        <w:t xml:space="preserve">. </w:t>
      </w:r>
      <w:r w:rsidRPr="00614F81">
        <w:rPr>
          <w:rStyle w:val="StyleUnderline"/>
          <w:highlight w:val="yellow"/>
        </w:rPr>
        <w:t>Even without Chinese accession, such an outcome would provide a durable and flexible new political and operating framework for American sea power</w:t>
      </w:r>
      <w:r w:rsidRPr="00614F81">
        <w:rPr>
          <w:rStyle w:val="StyleUnderline"/>
        </w:rPr>
        <w:t xml:space="preserve"> </w:t>
      </w:r>
      <w:r>
        <w:t xml:space="preserve">in the Western Pacific. </w:t>
      </w:r>
      <w:r w:rsidRPr="00614F81">
        <w:rPr>
          <w:rStyle w:val="StyleUnderline"/>
          <w:highlight w:val="yellow"/>
        </w:rPr>
        <w:t>This approach would capitalize on the most important political advantages the U</w:t>
      </w:r>
      <w:r>
        <w:t xml:space="preserve">nited </w:t>
      </w:r>
      <w:r w:rsidRPr="00614F81">
        <w:rPr>
          <w:rStyle w:val="StyleUnderline"/>
          <w:highlight w:val="yellow"/>
        </w:rPr>
        <w:t>S</w:t>
      </w:r>
      <w:r>
        <w:t xml:space="preserve">tates </w:t>
      </w:r>
      <w:r w:rsidRPr="00614F81">
        <w:rPr>
          <w:rStyle w:val="StyleUnderline"/>
          <w:highlight w:val="yellow"/>
        </w:rPr>
        <w:t>has: allies</w:t>
      </w:r>
      <w:r>
        <w:t xml:space="preserve"> and others </w:t>
      </w:r>
      <w:r w:rsidRPr="00614F81">
        <w:rPr>
          <w:rStyle w:val="StyleUnderline"/>
          <w:highlight w:val="yellow"/>
        </w:rPr>
        <w:t>in the region that look to it for leadership.</w:t>
      </w:r>
      <w:r>
        <w:t xml:space="preserve"> </w:t>
      </w:r>
      <w:r w:rsidRPr="00614F81">
        <w:rPr>
          <w:sz w:val="16"/>
        </w:rPr>
        <w:t>It is not clear how long this advantage will last if the United States does not seize the initiative.</w:t>
      </w:r>
    </w:p>
    <w:p w14:paraId="57015241" w14:textId="5EBD455E" w:rsidR="00CC49ED" w:rsidRDefault="00CC49ED" w:rsidP="00CC49ED">
      <w:pPr>
        <w:pStyle w:val="Heading3"/>
      </w:pPr>
      <w:r>
        <w:lastRenderedPageBreak/>
        <w:t>Contention 2 – Solvency</w:t>
      </w:r>
    </w:p>
    <w:p w14:paraId="7E4214CD" w14:textId="77777777" w:rsidR="00CC49ED" w:rsidRPr="00CC49ED" w:rsidRDefault="00CC49ED" w:rsidP="00CC49ED"/>
    <w:p w14:paraId="71E658DC" w14:textId="0E64B974" w:rsidR="00CC49ED" w:rsidRDefault="00CC49ED" w:rsidP="00CC49ED">
      <w:pPr>
        <w:pStyle w:val="Heading4"/>
      </w:pPr>
      <w:r>
        <w:t>The plan solves</w:t>
      </w:r>
      <w:r w:rsidR="000B365F">
        <w:t xml:space="preserve"> by clarifying </w:t>
      </w:r>
      <w:r w:rsidR="00FE214C">
        <w:t xml:space="preserve">the </w:t>
      </w:r>
      <w:r w:rsidR="000B365F">
        <w:t>U.S. diplomatic stance, disentangling maritime &amp; territorial claims, &amp; emphasizing non-military solutions through UNCLOS &amp; a maritime Code of Conduct</w:t>
      </w:r>
    </w:p>
    <w:p w14:paraId="2CEBDA65" w14:textId="77777777" w:rsidR="00CC49ED" w:rsidRPr="00AC530D" w:rsidRDefault="00CC49ED" w:rsidP="00CC49ED">
      <w:pPr>
        <w:rPr>
          <w:rStyle w:val="Style13ptBold"/>
          <w:b w:val="0"/>
        </w:rPr>
      </w:pPr>
      <w:r>
        <w:rPr>
          <w:rStyle w:val="Style13ptBold"/>
        </w:rPr>
        <w:t>Swaine 15</w:t>
      </w:r>
      <w:r>
        <w:rPr>
          <w:rStyle w:val="Style13ptBold"/>
          <w:b w:val="0"/>
        </w:rPr>
        <w:t xml:space="preserve"> </w:t>
      </w:r>
      <w:r w:rsidRPr="00AC530D">
        <w:rPr>
          <w:rStyle w:val="Style13ptBold"/>
          <w:b w:val="0"/>
          <w:sz w:val="16"/>
        </w:rPr>
        <w:t>(Michael, Senior Associate, Asia Program Carnegie Endowment for International Peace, 7/23, “America’s Security Role in the South China Sea”, http://docs.house.gov/meetings/FA/FA05/20150723/103787/HHRG-114-FA05-Wstate-SwaineM-20150723.pdf)</w:t>
      </w:r>
    </w:p>
    <w:p w14:paraId="6F2632E0" w14:textId="77777777" w:rsidR="00CC49ED" w:rsidRPr="00B87BC4" w:rsidRDefault="00CC49ED" w:rsidP="00CC49ED">
      <w:r w:rsidRPr="00ED377E">
        <w:rPr>
          <w:b/>
          <w:sz w:val="24"/>
          <w:szCs w:val="24"/>
          <w:highlight w:val="cyan"/>
          <w:u w:val="single"/>
        </w:rPr>
        <w:t>Washington’s message on the South China Sea issue has been badly garbled</w:t>
      </w:r>
      <w:r>
        <w:t xml:space="preserve">, </w:t>
      </w:r>
      <w:r w:rsidRPr="000B365F">
        <w:rPr>
          <w:sz w:val="16"/>
        </w:rPr>
        <w:t xml:space="preserve">making it seem as if it is opposed to any Chinese activities that involve an increase in presence or capability in the area, with little serious reference to the provocative actions of any other claimants, in particular Vietnam and the Philippines. </w:t>
      </w:r>
      <w:r w:rsidRPr="00ED377E">
        <w:rPr>
          <w:b/>
          <w:sz w:val="24"/>
          <w:szCs w:val="24"/>
          <w:highlight w:val="cyan"/>
          <w:u w:val="single"/>
        </w:rPr>
        <w:t>To clarify its position, the U.S. needs to focus like a laser</w:t>
      </w:r>
      <w:r>
        <w:t xml:space="preserve"> </w:t>
      </w:r>
      <w:r w:rsidRPr="000B365F">
        <w:rPr>
          <w:sz w:val="16"/>
        </w:rPr>
        <w:t>on its two only real interests in the South China Sea</w:t>
      </w:r>
      <w:r>
        <w:t xml:space="preserve">, </w:t>
      </w:r>
      <w:r w:rsidRPr="00ED377E">
        <w:rPr>
          <w:b/>
          <w:sz w:val="24"/>
          <w:szCs w:val="24"/>
          <w:highlight w:val="cyan"/>
          <w:u w:val="single"/>
        </w:rPr>
        <w:t>and connect its statements and actions to them</w:t>
      </w:r>
      <w:r>
        <w:t xml:space="preserve"> </w:t>
      </w:r>
      <w:r w:rsidRPr="000B365F">
        <w:rPr>
          <w:sz w:val="16"/>
        </w:rPr>
        <w:t xml:space="preserve">as much as possible. </w:t>
      </w:r>
      <w:r w:rsidRPr="00ED377E">
        <w:rPr>
          <w:b/>
          <w:sz w:val="24"/>
          <w:szCs w:val="24"/>
          <w:highlight w:val="cyan"/>
          <w:u w:val="single"/>
        </w:rPr>
        <w:t xml:space="preserve">The first </w:t>
      </w:r>
      <w:r>
        <w:t xml:space="preserve">interest </w:t>
      </w:r>
      <w:r w:rsidRPr="00ED377E">
        <w:rPr>
          <w:b/>
          <w:sz w:val="24"/>
          <w:szCs w:val="24"/>
          <w:highlight w:val="cyan"/>
          <w:u w:val="single"/>
        </w:rPr>
        <w:t>is freedom of navigation</w:t>
      </w:r>
      <w:r>
        <w:t xml:space="preserve"> </w:t>
      </w:r>
      <w:r w:rsidRPr="000B365F">
        <w:rPr>
          <w:sz w:val="16"/>
        </w:rPr>
        <w:t>(FON), meaning access by the U.S. Navy to areas outside any legally established territorial waters surrounding islands or other features, including the so-called Exclusive Economic Zone (EEZ) that extends for 200 nautical miles beyond such waters</w:t>
      </w:r>
      <w:r>
        <w:t xml:space="preserve">. </w:t>
      </w:r>
      <w:r w:rsidRPr="00ED377E">
        <w:rPr>
          <w:b/>
          <w:sz w:val="24"/>
          <w:szCs w:val="24"/>
          <w:highlight w:val="cyan"/>
          <w:u w:val="single"/>
        </w:rPr>
        <w:t>China has no interest in obstructing commercial shipping</w:t>
      </w:r>
      <w:r>
        <w:t xml:space="preserve"> or flights across the South China Sea </w:t>
      </w:r>
      <w:r w:rsidRPr="00ED377E">
        <w:rPr>
          <w:b/>
          <w:sz w:val="24"/>
          <w:szCs w:val="24"/>
          <w:highlight w:val="cyan"/>
          <w:u w:val="single"/>
        </w:rPr>
        <w:t>and warning them against something they have never undertaken</w:t>
      </w:r>
      <w:r>
        <w:t xml:space="preserve"> and would never do in the future, except perhaps in time of war, </w:t>
      </w:r>
      <w:r w:rsidRPr="00ED377E">
        <w:rPr>
          <w:b/>
          <w:sz w:val="24"/>
          <w:szCs w:val="24"/>
          <w:highlight w:val="cyan"/>
          <w:u w:val="single"/>
        </w:rPr>
        <w:t>is unnecessarily provocative and misleading.</w:t>
      </w:r>
      <w:r>
        <w:t xml:space="preserve"> The second </w:t>
      </w:r>
      <w:r w:rsidRPr="00ED377E">
        <w:rPr>
          <w:b/>
          <w:sz w:val="24"/>
          <w:szCs w:val="24"/>
          <w:highlight w:val="cyan"/>
          <w:u w:val="single"/>
        </w:rPr>
        <w:t>U.S. interest regarding this issue is the possible unprovoked use of force by China</w:t>
      </w:r>
      <w:r>
        <w:t xml:space="preserve"> </w:t>
      </w:r>
      <w:r w:rsidRPr="000B365F">
        <w:rPr>
          <w:sz w:val="16"/>
        </w:rPr>
        <w:t>against other claimants. Such actions would inevitably generate a much greater level of tension across the region and push it toward an emphasis on military rivalry over peaceful economic growth. Both Washington and Beijing have a vital interest in preventing an escalating spiral of violence over disputed rocks and islands. Washington needs to end its vague opposition to undefined “coercion” by Beijing or others in the South China Sea and focus on preventing the sustained use of force</w:t>
      </w:r>
      <w:r>
        <w:t xml:space="preserve">. </w:t>
      </w:r>
      <w:r w:rsidRPr="00ED377E">
        <w:rPr>
          <w:b/>
          <w:sz w:val="24"/>
          <w:szCs w:val="24"/>
          <w:highlight w:val="cyan"/>
          <w:u w:val="single"/>
        </w:rPr>
        <w:t xml:space="preserve">Both of these U.S. interests involve potential violations of or disputes regarding international law </w:t>
      </w:r>
      <w:r w:rsidRPr="000B365F">
        <w:rPr>
          <w:sz w:val="16"/>
        </w:rPr>
        <w:t xml:space="preserve">and process in respect to three issues: 1) whether man-made islands can be used to justify 12nm territorial seas and EEZs that can then be used to limit naval access; 2) whether a coastal state with EEZs can demand that foreign militaries notify them before transiting or engaging in ISR or similar military activities; and 3) the threat or resort to force over disputed territories. Regarding the first point, </w:t>
      </w:r>
      <w:r w:rsidRPr="00ED377E">
        <w:rPr>
          <w:b/>
          <w:sz w:val="24"/>
          <w:szCs w:val="24"/>
          <w:highlight w:val="cyan"/>
          <w:u w:val="single"/>
        </w:rPr>
        <w:t>the U.S. must make it abundantly clear to the Chinese government that any attempt to claim sovereign waters or EEZs for man-made islands built on features that do not possess territorial waters or EEZs would be in violation of international law</w:t>
      </w:r>
      <w:r>
        <w:t xml:space="preserve"> </w:t>
      </w:r>
      <w:r w:rsidRPr="000B365F">
        <w:rPr>
          <w:sz w:val="16"/>
        </w:rPr>
        <w:t>and completely unacceptable. Washington has in fact said this at times, but too often it also makes statements that give the impression that it is opposed to Chinese land reclamation per se</w:t>
      </w:r>
      <w:r w:rsidRPr="000B365F">
        <w:rPr>
          <w:rStyle w:val="StyleUnderline"/>
          <w:sz w:val="16"/>
          <w:highlight w:val="yellow"/>
        </w:rPr>
        <w:t xml:space="preserve">. </w:t>
      </w:r>
      <w:r w:rsidRPr="000B365F">
        <w:rPr>
          <w:rStyle w:val="StyleUnderline"/>
          <w:highlight w:val="yellow"/>
        </w:rPr>
        <w:t>Land reclamation in itself is meaningless</w:t>
      </w:r>
      <w:r>
        <w:t xml:space="preserve">. </w:t>
      </w:r>
      <w:r w:rsidRPr="000B365F">
        <w:rPr>
          <w:sz w:val="16"/>
        </w:rPr>
        <w:t>Virtually every claimant has engaged in it, and to say that China is doing more of it means little.</w:t>
      </w:r>
      <w:r>
        <w:t xml:space="preserve"> </w:t>
      </w:r>
      <w:r w:rsidRPr="000B365F">
        <w:rPr>
          <w:rStyle w:val="StyleUnderline"/>
          <w:highlight w:val="yellow"/>
        </w:rPr>
        <w:t>The issue is</w:t>
      </w:r>
      <w:r>
        <w:t xml:space="preserve"> about </w:t>
      </w:r>
      <w:r w:rsidRPr="000B365F">
        <w:rPr>
          <w:rStyle w:val="StyleUnderline"/>
          <w:highlight w:val="yellow"/>
        </w:rPr>
        <w:t>what China does with its reclaimed land</w:t>
      </w:r>
      <w:r>
        <w:t xml:space="preserve">. In addition, </w:t>
      </w:r>
      <w:r w:rsidRPr="00ED377E">
        <w:rPr>
          <w:b/>
          <w:sz w:val="24"/>
          <w:szCs w:val="24"/>
          <w:highlight w:val="cyan"/>
          <w:u w:val="single"/>
        </w:rPr>
        <w:t>the lack of Chinese clarity regarding the specific claim to waters around man-made islands is magnified by its larger unwillingness to clearly define its claims to those waters existing outside of any conceivable 12 nm limit or EEZ associated with land features and yet inside the much larger “nine-dashed line”</w:t>
      </w:r>
      <w:r>
        <w:t xml:space="preserve"> (9DL) </w:t>
      </w:r>
      <w:r w:rsidRPr="00ED377E">
        <w:rPr>
          <w:b/>
          <w:sz w:val="24"/>
          <w:szCs w:val="24"/>
          <w:highlight w:val="cyan"/>
          <w:u w:val="single"/>
        </w:rPr>
        <w:t>that is intended to signify its claims across the South China Sea.</w:t>
      </w:r>
      <w:r>
        <w:t xml:space="preserve"> </w:t>
      </w:r>
      <w:r w:rsidRPr="000B365F">
        <w:rPr>
          <w:sz w:val="16"/>
        </w:rPr>
        <w:t xml:space="preserve">Beijing has at times acted as if it has exclusive rights over such waters, but has never clearly 3 stated its position, thus greatly increasing the overall level of uncertainty. Washington and others have repeatedly called for Beijing to clarify its stance on the 9DL and should continue to do so. On the second point (regarding naval activities within EEZs) Beijing and Washington clearly differ over how freely U.S. military assets can operate in areas just outside territorial waters, especially the EEZ. China, along with several other coastal nations such as India and Brazil, insists that it has the legal right, under the regulations of the UN Convention on the Law of the Sea (UNCLOS), to deny foreign navies the ability to conduct a variety of supposedly “hostile” activities in its EEZ, including surveillance. The U.S. and many other countries reject this interpretation. Moreover, China has itself conducted such supposedly “hostile” naval actions (i.e., surveillance) in the U.S. EEZs around Guam and Hawaii. </w:t>
      </w:r>
      <w:r w:rsidRPr="00ED377E">
        <w:rPr>
          <w:b/>
          <w:sz w:val="24"/>
          <w:szCs w:val="24"/>
          <w:highlight w:val="cyan"/>
          <w:u w:val="single"/>
        </w:rPr>
        <w:t xml:space="preserve">Washington must point out the hypocrisy of the Chinese position and insist that it has a right to operate in a </w:t>
      </w:r>
      <w:r w:rsidRPr="00ED377E">
        <w:rPr>
          <w:b/>
          <w:sz w:val="24"/>
          <w:szCs w:val="24"/>
          <w:highlight w:val="cyan"/>
          <w:u w:val="single"/>
        </w:rPr>
        <w:lastRenderedPageBreak/>
        <w:t>non-hostile manner</w:t>
      </w:r>
      <w:r>
        <w:t xml:space="preserve"> </w:t>
      </w:r>
      <w:r w:rsidRPr="000B365F">
        <w:rPr>
          <w:sz w:val="16"/>
        </w:rPr>
        <w:t>(including normal surveillance activities) outside of legal 12 nm territorial waters. At the same time, Washington should reduce the frequency of its monitoring activities within China’s EEZs. It is my understanding, based on discussions with former U.S. officials, that the U.S. military does not need to conduct such ISR activities at high levels. The third point (an unprovoked threat or use of force) would constitute a clear violation of the UN Charter prohibiting such behavior. Any sustained attempt by China to forcibly threaten or remove other claimants from disputed territories without any clear appeal to self-defense would seriously disrupt peace and generate a strong regional and international response. Beijing must recognize that such an outcome would undermine its entire “peaceful development” policy and put at risk its relations with the West and many regional states. Although China has stated many times that it is committed to a peaceful process of negotiation over the disputed areas and signed the 2002 Declaration on the Conduct of Parties in the South China Sea---in which all parties agreed “to resolve their territorial and jurisdictional disputes by peaceful means, without resorting to the threat or use of force,”---it has never clearly disavowed an unprovoked use of force. Moreover, China has employed force in the past to eject other claimants from disputed South China Sea territories, and at present it (along with many ASEAN states) seems to offer little strong support for adopting a binding Code of Conduct to avoid future incidents</w:t>
      </w:r>
      <w:r>
        <w:t xml:space="preserve">. </w:t>
      </w:r>
      <w:r w:rsidRPr="00ED377E">
        <w:rPr>
          <w:b/>
          <w:sz w:val="24"/>
          <w:szCs w:val="24"/>
          <w:highlight w:val="cyan"/>
          <w:u w:val="single"/>
        </w:rPr>
        <w:t xml:space="preserve">The U.S. </w:t>
      </w:r>
      <w:r w:rsidRPr="000B365F">
        <w:rPr>
          <w:sz w:val="16"/>
        </w:rPr>
        <w:t>and others</w:t>
      </w:r>
      <w:r w:rsidRPr="000B365F">
        <w:rPr>
          <w:b/>
          <w:sz w:val="18"/>
          <w:szCs w:val="24"/>
          <w:highlight w:val="cyan"/>
          <w:u w:val="single"/>
        </w:rPr>
        <w:t xml:space="preserve"> </w:t>
      </w:r>
      <w:r w:rsidRPr="00ED377E">
        <w:rPr>
          <w:b/>
          <w:sz w:val="24"/>
          <w:szCs w:val="24"/>
          <w:highlight w:val="cyan"/>
          <w:u w:val="single"/>
        </w:rPr>
        <w:t xml:space="preserve">should </w:t>
      </w:r>
      <w:r w:rsidRPr="00CC49ED">
        <w:rPr>
          <w:sz w:val="16"/>
        </w:rPr>
        <w:t xml:space="preserve">thus </w:t>
      </w:r>
      <w:r w:rsidRPr="00ED377E">
        <w:rPr>
          <w:b/>
          <w:sz w:val="24"/>
          <w:szCs w:val="24"/>
          <w:highlight w:val="cyan"/>
          <w:u w:val="single"/>
        </w:rPr>
        <w:t xml:space="preserve">press China </w:t>
      </w:r>
      <w:r w:rsidRPr="00CC49ED">
        <w:rPr>
          <w:sz w:val="16"/>
        </w:rPr>
        <w:t>and other claimants</w:t>
      </w:r>
      <w:r w:rsidRPr="00CC49ED">
        <w:rPr>
          <w:b/>
          <w:sz w:val="18"/>
          <w:szCs w:val="24"/>
          <w:highlight w:val="cyan"/>
          <w:u w:val="single"/>
        </w:rPr>
        <w:t xml:space="preserve"> </w:t>
      </w:r>
      <w:r w:rsidRPr="00ED377E">
        <w:rPr>
          <w:b/>
          <w:sz w:val="24"/>
          <w:szCs w:val="24"/>
          <w:highlight w:val="cyan"/>
          <w:u w:val="single"/>
        </w:rPr>
        <w:t>to make a clear, definitive statement that they will not resort to force to remove other claimants without a direct, prior provocation.</w:t>
      </w:r>
      <w:r>
        <w:t xml:space="preserve"> </w:t>
      </w:r>
      <w:r w:rsidRPr="000B365F">
        <w:rPr>
          <w:sz w:val="16"/>
        </w:rPr>
        <w:t>Some might counter that China and others could not make such a pledge without damaging its sovereignty claims in the South China Sea or undermining its future negotiating leverage. However, such</w:t>
      </w:r>
      <w:r>
        <w:t xml:space="preserve"> </w:t>
      </w:r>
      <w:r w:rsidRPr="00ED377E">
        <w:rPr>
          <w:b/>
          <w:sz w:val="24"/>
          <w:szCs w:val="24"/>
          <w:highlight w:val="cyan"/>
          <w:u w:val="single"/>
        </w:rPr>
        <w:t>consequences are avoidable if Beijing makes its non-use-of force- pledge contingent on similar pledges by other claimants and defines its pledge clearly as a confidence building measure that in no way imperils its sovereignty claims.</w:t>
      </w:r>
      <w:r>
        <w:t xml:space="preserve"> </w:t>
      </w:r>
      <w:r w:rsidRPr="000B365F">
        <w:rPr>
          <w:sz w:val="16"/>
        </w:rPr>
        <w:t xml:space="preserve">In addition to the above near-term actions in support of its two interests in the South China Sea, </w:t>
      </w:r>
      <w:r w:rsidRPr="00ED377E">
        <w:rPr>
          <w:b/>
          <w:sz w:val="24"/>
          <w:szCs w:val="24"/>
          <w:highlight w:val="cyan"/>
          <w:u w:val="single"/>
        </w:rPr>
        <w:t xml:space="preserve">Washington should also undertake </w:t>
      </w:r>
      <w:r>
        <w:t xml:space="preserve">several </w:t>
      </w:r>
      <w:r w:rsidRPr="00ED377E">
        <w:rPr>
          <w:b/>
          <w:sz w:val="24"/>
          <w:szCs w:val="24"/>
          <w:highlight w:val="cyan"/>
          <w:u w:val="single"/>
        </w:rPr>
        <w:t>specific actions to prevent the further deterioration of the situation over the long term.</w:t>
      </w:r>
      <w:r>
        <w:t xml:space="preserve"> First. </w:t>
      </w:r>
      <w:r w:rsidRPr="00ED377E">
        <w:rPr>
          <w:b/>
          <w:sz w:val="24"/>
          <w:szCs w:val="24"/>
          <w:highlight w:val="cyan"/>
          <w:u w:val="single"/>
        </w:rPr>
        <w:t>Washington should stop emphasizing military deterrence</w:t>
      </w:r>
      <w:r>
        <w:t xml:space="preserve"> </w:t>
      </w:r>
      <w:r w:rsidRPr="000B365F">
        <w:rPr>
          <w:sz w:val="16"/>
        </w:rPr>
        <w:t xml:space="preserve">methods to prevent changes in the status quo (thus freezing the situation into one of constant potential conflict) </w:t>
      </w:r>
      <w:r w:rsidRPr="00ED377E">
        <w:rPr>
          <w:b/>
          <w:sz w:val="24"/>
          <w:szCs w:val="24"/>
          <w:highlight w:val="cyan"/>
          <w:u w:val="single"/>
        </w:rPr>
        <w:t xml:space="preserve">and start focusing instead on the resolution of territorial disputes through negotiations </w:t>
      </w:r>
      <w:r w:rsidRPr="000B365F">
        <w:rPr>
          <w:sz w:val="16"/>
        </w:rPr>
        <w:t>between the claimants designed to clarify the nature of claims.</w:t>
      </w:r>
      <w:r>
        <w:t xml:space="preserve"> </w:t>
      </w:r>
      <w:r w:rsidRPr="00ED377E">
        <w:rPr>
          <w:b/>
          <w:sz w:val="24"/>
          <w:szCs w:val="24"/>
          <w:highlight w:val="cyan"/>
          <w:u w:val="single"/>
        </w:rPr>
        <w:t>This should be followed by the application of UNCLOS principles</w:t>
      </w:r>
      <w:r>
        <w:t xml:space="preserve"> </w:t>
      </w:r>
      <w:r w:rsidRPr="000B365F">
        <w:rPr>
          <w:sz w:val="16"/>
        </w:rPr>
        <w:t xml:space="preserve">to sort out the territorial and EEZ implications of the claims, perhaps using South China Sea Council modeled on the Arctic Council. 4 Second, </w:t>
      </w:r>
      <w:r w:rsidRPr="00ED377E">
        <w:rPr>
          <w:b/>
          <w:sz w:val="24"/>
          <w:szCs w:val="24"/>
          <w:highlight w:val="cyan"/>
          <w:u w:val="single"/>
        </w:rPr>
        <w:t>Washington needs to make it clear privately to Beijing that its continued failure to enter into binding Code of Conduct talks, to clarify the nature of its claims to waters within the 9DL, and to disavow the unprovoked use of force, combined with its growing presence and capabilities in the area, will increasingly cause the U.S. and other states to hedge against worst case outcomes and act accordingly.</w:t>
      </w:r>
      <w:r>
        <w:t xml:space="preserve"> </w:t>
      </w:r>
      <w:r w:rsidRPr="000B365F">
        <w:rPr>
          <w:sz w:val="16"/>
        </w:rPr>
        <w:t>Specifically, the U.S. will need to maintain its own capacity, and the capacity of others, to counter possible future attempts by Beijing to declare a de facto exclusionary zone or zones in the area and to employ force, possibly against an ally (the Philippines). Third</w:t>
      </w:r>
      <w:r>
        <w:t xml:space="preserve">, </w:t>
      </w:r>
      <w:r w:rsidRPr="00ED377E">
        <w:rPr>
          <w:b/>
          <w:sz w:val="24"/>
          <w:szCs w:val="24"/>
          <w:highlight w:val="cyan"/>
          <w:u w:val="single"/>
        </w:rPr>
        <w:t>Washington should make it clear to Beijing that such hedging would require a significant improvement in U.S. defense relations and presence with, and the provision of armaments to Manila</w:t>
      </w:r>
      <w:r>
        <w:t xml:space="preserve">, </w:t>
      </w:r>
      <w:r w:rsidRPr="000B365F">
        <w:rPr>
          <w:sz w:val="16"/>
        </w:rPr>
        <w:t xml:space="preserve">as well as Hanoi and Malaysia. However, </w:t>
      </w:r>
      <w:r w:rsidRPr="00ED377E">
        <w:rPr>
          <w:b/>
          <w:sz w:val="24"/>
          <w:szCs w:val="24"/>
          <w:highlight w:val="cyan"/>
          <w:u w:val="single"/>
        </w:rPr>
        <w:t>this augmented level of U.S. activity should be made contingent on China clarifying its claims and entering into negotiated codes of conduct with other claimants.</w:t>
      </w:r>
      <w:r>
        <w:t xml:space="preserve"> </w:t>
      </w:r>
      <w:r w:rsidRPr="000B365F">
        <w:rPr>
          <w:rStyle w:val="StyleUnderline"/>
          <w:highlight w:val="yellow"/>
        </w:rPr>
        <w:t>Beijing must</w:t>
      </w:r>
      <w:r>
        <w:t xml:space="preserve"> also clearly </w:t>
      </w:r>
      <w:r w:rsidRPr="000B365F">
        <w:rPr>
          <w:rStyle w:val="StyleUnderline"/>
          <w:highlight w:val="yellow"/>
        </w:rPr>
        <w:t>affirm,</w:t>
      </w:r>
      <w:r>
        <w:t xml:space="preserve"> through its words and actions, </w:t>
      </w:r>
      <w:r w:rsidRPr="000B365F">
        <w:rPr>
          <w:rStyle w:val="StyleUnderline"/>
          <w:highlight w:val="yellow"/>
        </w:rPr>
        <w:t>that there is no military solution to these disputes</w:t>
      </w:r>
      <w:r>
        <w:t xml:space="preserve"> </w:t>
      </w:r>
      <w:r w:rsidRPr="000B365F">
        <w:rPr>
          <w:sz w:val="16"/>
        </w:rPr>
        <w:t xml:space="preserve">and that it will never seek to dislodge rivals forcefully from occupied areas in an unprovoked manner. It should also refrain from deploying significant power projection capabilities on its occupied islands in the Spratly Islands, such as advanced fighters. </w:t>
      </w:r>
      <w:r w:rsidRPr="00ED377E">
        <w:rPr>
          <w:b/>
          <w:sz w:val="24"/>
          <w:szCs w:val="24"/>
          <w:highlight w:val="cyan"/>
          <w:u w:val="single"/>
        </w:rPr>
        <w:t>Washington should make it clear that, if China undertakes such actions and pledges, the U.S. would suspend the above hedging activities, but would restart them if China violates its commitment.</w:t>
      </w:r>
    </w:p>
    <w:p w14:paraId="69BFB42B" w14:textId="77777777" w:rsidR="00BD2CEF" w:rsidRDefault="00BD2CEF" w:rsidP="00BD2CEF">
      <w:pPr>
        <w:pStyle w:val="Heading4"/>
      </w:pPr>
      <w:r>
        <w:t>The plan generates political will for Chinese settlement by emphasizing neutrality &amp; deterrence</w:t>
      </w:r>
    </w:p>
    <w:p w14:paraId="7A6FD36C" w14:textId="77777777" w:rsidR="00BD2CEF" w:rsidRPr="00C10EE5" w:rsidRDefault="00BD2CEF" w:rsidP="00BD2CEF">
      <w:pPr>
        <w:rPr>
          <w:rStyle w:val="Style13ptBold"/>
          <w:b w:val="0"/>
        </w:rPr>
      </w:pPr>
      <w:r>
        <w:rPr>
          <w:rStyle w:val="Style13ptBold"/>
        </w:rPr>
        <w:t>USIP 96</w:t>
      </w:r>
      <w:r>
        <w:rPr>
          <w:rStyle w:val="Style13ptBold"/>
          <w:b w:val="0"/>
        </w:rPr>
        <w:t xml:space="preserve"> </w:t>
      </w:r>
      <w:r w:rsidRPr="00C10EE5">
        <w:rPr>
          <w:rStyle w:val="Style13ptBold"/>
          <w:b w:val="0"/>
          <w:sz w:val="14"/>
        </w:rPr>
        <w:t>(US Inst. Of Peace, “The South China Sea Dispute: Prospects for Preventive Diplomacy”, http://www.usip.org/sites/default/files/SR18.pdf)</w:t>
      </w:r>
    </w:p>
    <w:p w14:paraId="2F0ED577" w14:textId="77777777" w:rsidR="00BD2CEF" w:rsidRPr="00BD2CEF" w:rsidRDefault="00BD2CEF" w:rsidP="00BD2CEF">
      <w:pPr>
        <w:rPr>
          <w:rStyle w:val="StyleUnderline"/>
        </w:rPr>
      </w:pPr>
      <w:r w:rsidRPr="00BD2CEF">
        <w:rPr>
          <w:rStyle w:val="StyleUnderline"/>
          <w:highlight w:val="yellow"/>
        </w:rPr>
        <w:lastRenderedPageBreak/>
        <w:t>A</w:t>
      </w:r>
      <w:r>
        <w:t xml:space="preserve"> coherent and effective </w:t>
      </w:r>
      <w:r w:rsidRPr="00BD2CEF">
        <w:rPr>
          <w:rStyle w:val="StyleUnderline"/>
          <w:highlight w:val="yellow"/>
        </w:rPr>
        <w:t>policy toward the S</w:t>
      </w:r>
      <w:r>
        <w:t xml:space="preserve">outh </w:t>
      </w:r>
      <w:r w:rsidRPr="00BD2CEF">
        <w:rPr>
          <w:rStyle w:val="StyleUnderline"/>
          <w:highlight w:val="yellow"/>
        </w:rPr>
        <w:t>C</w:t>
      </w:r>
      <w:r>
        <w:t xml:space="preserve">hina </w:t>
      </w:r>
      <w:r w:rsidRPr="00BD2CEF">
        <w:rPr>
          <w:rStyle w:val="StyleUnderline"/>
          <w:highlight w:val="yellow"/>
        </w:rPr>
        <w:t>S</w:t>
      </w:r>
      <w:r>
        <w:t xml:space="preserve">ea </w:t>
      </w:r>
      <w:r w:rsidRPr="00BD2CEF">
        <w:rPr>
          <w:rStyle w:val="StyleUnderline"/>
          <w:highlight w:val="yellow"/>
        </w:rPr>
        <w:t>must</w:t>
      </w:r>
      <w:r>
        <w:t xml:space="preserve"> include two objectives: (1) to </w:t>
      </w:r>
      <w:r w:rsidRPr="00BD2CEF">
        <w:rPr>
          <w:rStyle w:val="StyleUnderline"/>
          <w:highlight w:val="yellow"/>
        </w:rPr>
        <w:t>help the disputants</w:t>
      </w:r>
      <w:r>
        <w:t xml:space="preserve"> to </w:t>
      </w:r>
      <w:r w:rsidRPr="00BD2CEF">
        <w:rPr>
          <w:rStyle w:val="StyleUnderline"/>
          <w:highlight w:val="yellow"/>
        </w:rPr>
        <w:t>generate the political will to engage in a negotiating process, and</w:t>
      </w:r>
      <w:r>
        <w:t xml:space="preserve"> (2) to </w:t>
      </w:r>
      <w:r w:rsidRPr="00BD2CEF">
        <w:rPr>
          <w:rStyle w:val="StyleUnderline"/>
          <w:highlight w:val="yellow"/>
        </w:rPr>
        <w:t>maintain the credibility of the U.S. intent to deter</w:t>
      </w:r>
      <w:r>
        <w:t xml:space="preserve"> any one (or group of) </w:t>
      </w:r>
      <w:r w:rsidRPr="00BD2CEF">
        <w:rPr>
          <w:rStyle w:val="StyleUnderline"/>
          <w:highlight w:val="yellow"/>
        </w:rPr>
        <w:t>claimants from</w:t>
      </w:r>
      <w:r>
        <w:t xml:space="preserve"> unilaterally asserting </w:t>
      </w:r>
      <w:r w:rsidRPr="00BD2CEF">
        <w:rPr>
          <w:rStyle w:val="StyleUnderline"/>
          <w:highlight w:val="yellow"/>
        </w:rPr>
        <w:t>a solution by force</w:t>
      </w:r>
      <w:r>
        <w:t xml:space="preserve"> </w:t>
      </w:r>
      <w:r w:rsidRPr="00BD2CEF">
        <w:rPr>
          <w:sz w:val="16"/>
        </w:rPr>
        <w:t xml:space="preserve">of arms. The immediate US interests in the South China Sea disputes include maintaining peace and stability in the South China Sea, maintaining freedom of navigation, and upholding international law, including the UN Convention on the Law of the Sea. These points were emphasized in a May 10, 1995, statement by the U.S. Department of State on the Spratly Islands and the South China Sea. While maintaining its neutral position on the legal merits of the various territorial claims, the United States expressed concern over destabilizing unilateral actions in the region, declared that maintaining freedom of navigation is in the fundamental interest of the United States, and strongly urged that the disputants peacefully resolve the dispute among them- selves consistent with international law, including the UN Convention on the Law of the Sea. The </w:t>
      </w:r>
      <w:r w:rsidRPr="00BD2CEF">
        <w:rPr>
          <w:rStyle w:val="StyleUnderline"/>
          <w:highlight w:val="yellow"/>
        </w:rPr>
        <w:t>initial reactions of Chinese government</w:t>
      </w:r>
      <w:r>
        <w:t xml:space="preserve"> press spokesmen </w:t>
      </w:r>
      <w:r w:rsidRPr="00BD2CEF">
        <w:rPr>
          <w:rStyle w:val="StyleUnderline"/>
          <w:highlight w:val="yellow"/>
        </w:rPr>
        <w:t>to the U.S.</w:t>
      </w:r>
      <w:r>
        <w:t xml:space="preserve"> statement </w:t>
      </w:r>
      <w:r w:rsidRPr="00BD2CEF">
        <w:rPr>
          <w:rStyle w:val="StyleUnderline"/>
          <w:highlight w:val="yellow"/>
        </w:rPr>
        <w:t>were negative, but Foreign Minister</w:t>
      </w:r>
      <w:r w:rsidRPr="00BD2CEF">
        <w:rPr>
          <w:rStyle w:val="StyleUnderline"/>
        </w:rPr>
        <w:t xml:space="preserve"> </w:t>
      </w:r>
      <w:r>
        <w:t xml:space="preserve">Qian </w:t>
      </w:r>
      <w:r w:rsidRPr="00BD2CEF">
        <w:rPr>
          <w:rStyle w:val="StyleUnderline"/>
          <w:highlight w:val="yellow"/>
        </w:rPr>
        <w:t>Qichen's statements the following August</w:t>
      </w:r>
      <w:r>
        <w:t xml:space="preserve"> </w:t>
      </w:r>
      <w:r w:rsidRPr="00BD2CEF">
        <w:rPr>
          <w:sz w:val="16"/>
        </w:rPr>
        <w:t xml:space="preserve">at the ASEAN Regional Forum (ARF) meeting in Brunei ostensibly </w:t>
      </w:r>
      <w:r w:rsidRPr="00BD2CEF">
        <w:rPr>
          <w:rStyle w:val="StyleUnderline"/>
          <w:highlight w:val="yellow"/>
        </w:rPr>
        <w:t>committed the PRC to a path consistent with what the U.S.</w:t>
      </w:r>
      <w:r>
        <w:t xml:space="preserve"> </w:t>
      </w:r>
      <w:r w:rsidRPr="00BD2CEF">
        <w:rPr>
          <w:sz w:val="16"/>
        </w:rPr>
        <w:t xml:space="preserve">government had </w:t>
      </w:r>
      <w:r w:rsidRPr="00BD2CEF">
        <w:rPr>
          <w:rStyle w:val="StyleUnderline"/>
          <w:highlight w:val="yellow"/>
        </w:rPr>
        <w:t>recommended.</w:t>
      </w:r>
      <w:r>
        <w:t xml:space="preserve"> </w:t>
      </w:r>
      <w:r w:rsidRPr="00BD2CEF">
        <w:rPr>
          <w:sz w:val="16"/>
        </w:rPr>
        <w:t xml:space="preserve">This pattern suggests that </w:t>
      </w:r>
      <w:r w:rsidRPr="00BD2CEF">
        <w:rPr>
          <w:rStyle w:val="StyleUnderline"/>
          <w:highlight w:val="yellow"/>
        </w:rPr>
        <w:t>repeated U.S. expressions of interest in seeing an expeditious and peaceful settlement of the South China Sea dispute might help deter unilateral actions by the claimants and maximize</w:t>
      </w:r>
      <w:r w:rsidRPr="00BD2CEF">
        <w:rPr>
          <w:rStyle w:val="StyleUnderline"/>
        </w:rPr>
        <w:t xml:space="preserve"> </w:t>
      </w:r>
      <w:r w:rsidRPr="00BD2CEF">
        <w:rPr>
          <w:sz w:val="16"/>
        </w:rPr>
        <w:t xml:space="preserve">the possibility for </w:t>
      </w:r>
      <w:r w:rsidRPr="00BD2CEF">
        <w:rPr>
          <w:rStyle w:val="StyleUnderline"/>
          <w:highlight w:val="yellow"/>
        </w:rPr>
        <w:t>a negotiated solution</w:t>
      </w:r>
      <w:r>
        <w:t xml:space="preserve">, </w:t>
      </w:r>
      <w:r w:rsidRPr="00BD2CEF">
        <w:rPr>
          <w:sz w:val="16"/>
        </w:rPr>
        <w:t>rather than waiting for all sides to continue to harden their respective positions. At the same time,</w:t>
      </w:r>
      <w:r>
        <w:t xml:space="preserve"> </w:t>
      </w:r>
      <w:r w:rsidRPr="00BD2CEF">
        <w:rPr>
          <w:rStyle w:val="StyleUnderline"/>
          <w:highlight w:val="yellow"/>
        </w:rPr>
        <w:t>the U</w:t>
      </w:r>
      <w:r>
        <w:t xml:space="preserve">nited </w:t>
      </w:r>
      <w:r w:rsidRPr="00BD2CEF">
        <w:rPr>
          <w:rStyle w:val="StyleUnderline"/>
          <w:highlight w:val="yellow"/>
        </w:rPr>
        <w:t>S</w:t>
      </w:r>
      <w:r>
        <w:t xml:space="preserve">tates </w:t>
      </w:r>
      <w:r w:rsidRPr="00BD2CEF">
        <w:rPr>
          <w:rStyle w:val="StyleUnderline"/>
          <w:highlight w:val="yellow"/>
        </w:rPr>
        <w:t>might underscore its neutrality and avoid mediating the dispute on behalf of any single party</w:t>
      </w:r>
      <w:r>
        <w:t xml:space="preserve">. </w:t>
      </w:r>
      <w:r w:rsidRPr="00BD2CEF">
        <w:rPr>
          <w:sz w:val="16"/>
        </w:rPr>
        <w:t>The National People's Congress (NPC) ratified the UN Convention on the Law of the Sea in May 1996, a move that specialists hailed as a major step forward in clarifying the rules under which China will consider its claim, as only islands and rocks above water at high tide generate maritime zones. Simultaneously, the NPC declared straight baselines from which Chinese claims to an EEZ and continental shelf will presumably be measured, including some baselines surrounding the Paracel Islands that deviate from conventional practice, in which only archepelagic states may draw baselines enclosing groups of islands. As part of its interest in upholding the generally accepted interpretations of the Law of the Sea,</w:t>
      </w:r>
      <w:r>
        <w:t xml:space="preserve"> </w:t>
      </w:r>
      <w:r w:rsidRPr="00BD2CEF">
        <w:rPr>
          <w:rStyle w:val="StyleUnderline"/>
          <w:highlight w:val="yellow"/>
        </w:rPr>
        <w:t>it is likely that the United States will dispute the Chinese baselines</w:t>
      </w:r>
      <w:r>
        <w:t xml:space="preserve"> </w:t>
      </w:r>
      <w:r w:rsidRPr="00BD2CEF">
        <w:rPr>
          <w:sz w:val="16"/>
        </w:rPr>
        <w:t xml:space="preserve">around the Paracels or any other future baseline claims that do not conform to conventional international practice (as has also been the case with Vietnam's expansive baseline claims). Many specialists believe </w:t>
      </w:r>
      <w:r w:rsidRPr="00BD2CEF">
        <w:rPr>
          <w:rStyle w:val="StyleUnderline"/>
          <w:highlight w:val="yellow"/>
        </w:rPr>
        <w:t>a leading U.S. role in trying to resolve the Spratly Islands dispute is likely to complicate matters by adding another contentious issue to the already-overloaded agenda of U.S.-Chinese relations</w:t>
      </w:r>
      <w:r>
        <w:t xml:space="preserve">. </w:t>
      </w:r>
      <w:r w:rsidRPr="00BD2CEF">
        <w:rPr>
          <w:rStyle w:val="StyleUnderline"/>
          <w:highlight w:val="yellow"/>
        </w:rPr>
        <w:t>Such a role would</w:t>
      </w:r>
      <w:r>
        <w:t xml:space="preserve"> also </w:t>
      </w:r>
      <w:r w:rsidRPr="00BD2CEF">
        <w:rPr>
          <w:rStyle w:val="StyleUnderline"/>
          <w:highlight w:val="yellow"/>
        </w:rPr>
        <w:t>be perceived by China as interference</w:t>
      </w:r>
      <w:r w:rsidRPr="00BD2CEF">
        <w:rPr>
          <w:rStyle w:val="StyleUnderline"/>
        </w:rPr>
        <w:t xml:space="preserve"> </w:t>
      </w:r>
      <w:r>
        <w:t xml:space="preserve">by a non-claimant </w:t>
      </w:r>
      <w:r w:rsidRPr="00BD2CEF">
        <w:rPr>
          <w:rStyle w:val="StyleUnderline"/>
          <w:highlight w:val="yellow"/>
        </w:rPr>
        <w:t>in an attempt to internationalize the issue</w:t>
      </w:r>
      <w:r>
        <w:t xml:space="preserve">. </w:t>
      </w:r>
      <w:r w:rsidRPr="00BD2CEF">
        <w:rPr>
          <w:sz w:val="16"/>
        </w:rPr>
        <w:t xml:space="preserve">At the same time, the fact that China responded at the ARF meeting in Brunei to the major U.S. concerns high- lighted in its May 10. 1995, statement on the Spratly Islands suggests that </w:t>
      </w:r>
      <w:r w:rsidRPr="00BD2CEF">
        <w:rPr>
          <w:rStyle w:val="StyleUnderline"/>
          <w:highlight w:val="yellow"/>
        </w:rPr>
        <w:t>the U</w:t>
      </w:r>
      <w:r>
        <w:t xml:space="preserve">nited </w:t>
      </w:r>
      <w:r w:rsidRPr="00BD2CEF">
        <w:rPr>
          <w:rStyle w:val="StyleUnderline"/>
          <w:highlight w:val="yellow"/>
        </w:rPr>
        <w:t>S</w:t>
      </w:r>
      <w:r>
        <w:t xml:space="preserve">tates </w:t>
      </w:r>
      <w:r w:rsidRPr="00BD2CEF">
        <w:rPr>
          <w:rStyle w:val="StyleUnderline"/>
          <w:highlight w:val="yellow"/>
        </w:rPr>
        <w:t>may be able to indirectly influence the claimants</w:t>
      </w:r>
      <w:r>
        <w:t xml:space="preserve"> to be active </w:t>
      </w:r>
      <w:r w:rsidRPr="00BD2CEF">
        <w:rPr>
          <w:rStyle w:val="StyleUnderline"/>
          <w:highlight w:val="yellow"/>
        </w:rPr>
        <w:t>in constructive directions while</w:t>
      </w:r>
      <w:r>
        <w:t xml:space="preserve"> also </w:t>
      </w:r>
      <w:r w:rsidRPr="00BD2CEF">
        <w:rPr>
          <w:rStyle w:val="StyleUnderline"/>
          <w:highlight w:val="yellow"/>
        </w:rPr>
        <w:t>taking actions to diminish the possibility that intimidation tactics might be used</w:t>
      </w:r>
      <w:r>
        <w:t xml:space="preserve"> </w:t>
      </w:r>
      <w:r w:rsidRPr="00BD2CEF">
        <w:rPr>
          <w:sz w:val="14"/>
        </w:rPr>
        <w:t>as part of a negotiation process. The U.S. naval presence in the region is essential in implementing the second aspect of U.S. policy toward the South China Sea by deterring the use of military force by any of the disputants. A regular U.S. naval presence in the South China Sea area underscores the nation's interest in stability and rein- forces the prevailing interpretation that a significant part of the South China Sea outside of the immediate area of the Spratly Islands is categorized as high seas, where no party exercises territorial jurisdiction. In the event of destabilizing unilateral actions by any party to the Spratly Islands dispute, the U.S. Navy has an interest in playing its balancing role in the Asia-Pacific area by undertaking an augmented presence in international waters proportional to the severity of any unilateral provocation</w:t>
      </w:r>
      <w:r>
        <w:t xml:space="preserve">. </w:t>
      </w:r>
      <w:r w:rsidRPr="00BD2CEF">
        <w:rPr>
          <w:rStyle w:val="StyleUnderline"/>
          <w:highlight w:val="yellow"/>
        </w:rPr>
        <w:t>Such a response would underscore the US commitment to seeing the dispute resolved nonviolently, while avoiding taking sides</w:t>
      </w:r>
      <w:r>
        <w:t xml:space="preserve"> </w:t>
      </w:r>
      <w:r w:rsidRPr="00BD2CEF">
        <w:rPr>
          <w:sz w:val="16"/>
        </w:rPr>
        <w:t xml:space="preserve">in or becoming a party to the conflict. The recent U.S. naval response to Chinese missile exercises in the Tai- wan Straits show that a stepped-up U.S. military presence in response to aggressive unilateral actions may be important in reassuring Asian allies that the United States maintains the political will to deter aggressive or destabilizing unilateral actions that threaten the status quo in Asia. Some analysts have suggested that the United States support greater transparency in the South China Sea by using satellite reconnaissance to actively monitor and make public reports on activities in the area. Another possibility-if such information were made available to a nongovernmental media- tor respected by all sides in the Spratly Islands dispute--would be to find a way to provide technical support for South China Sea "proximity" negotiations by using satellite imagery similar to that provided by the Defense Mapping Agency for the Bosnian proximity talks. </w:t>
      </w:r>
      <w:r w:rsidRPr="00BD2CEF">
        <w:rPr>
          <w:rStyle w:val="StyleUnderline"/>
          <w:highlight w:val="yellow"/>
        </w:rPr>
        <w:t>The likelihood is slim that direct U.S. intervention will be useful or accepted</w:t>
      </w:r>
      <w:r>
        <w:t xml:space="preserve"> </w:t>
      </w:r>
      <w:r w:rsidRPr="00BD2CEF">
        <w:rPr>
          <w:sz w:val="16"/>
        </w:rPr>
        <w:t>in resolving the Spratly Islands dispute. After all, there is a range of mechanisms that might be used to bring about a peaceful settlement of the issue without U.S. involvement.</w:t>
      </w:r>
      <w:r>
        <w:t xml:space="preserve"> </w:t>
      </w:r>
      <w:r w:rsidRPr="00BD2CEF">
        <w:rPr>
          <w:rStyle w:val="StyleUnderline"/>
          <w:highlight w:val="yellow"/>
        </w:rPr>
        <w:t>The most constructive role for the U</w:t>
      </w:r>
      <w:r>
        <w:t xml:space="preserve">nited </w:t>
      </w:r>
      <w:r w:rsidRPr="00BD2CEF">
        <w:rPr>
          <w:rStyle w:val="StyleUnderline"/>
          <w:highlight w:val="yellow"/>
        </w:rPr>
        <w:t>S</w:t>
      </w:r>
      <w:r>
        <w:t xml:space="preserve">tates </w:t>
      </w:r>
      <w:r w:rsidRPr="00BD2CEF">
        <w:rPr>
          <w:rStyle w:val="StyleUnderline"/>
          <w:highlight w:val="yellow"/>
        </w:rPr>
        <w:t>may be in urging the parties to muster the political will necessary to find peaceful solutions while continuing to discourage a military resolution</w:t>
      </w:r>
      <w:r>
        <w:t xml:space="preserve"> </w:t>
      </w:r>
      <w:r w:rsidRPr="00BD2CEF">
        <w:rPr>
          <w:sz w:val="16"/>
        </w:rPr>
        <w:t>of future disputes. Most important, the United States might support preventive diplomacy by the parties involved by underscoring positive precedents such as the decision by Great Britain and Argentina to enter into negotiations over Falkland Islands boundaries without prejudice to the claims made by the disputants themselves.</w:t>
      </w:r>
      <w:r>
        <w:t xml:space="preserve"> </w:t>
      </w:r>
      <w:r w:rsidRPr="00BD2CEF">
        <w:rPr>
          <w:rStyle w:val="StyleUnderline"/>
          <w:highlight w:val="yellow"/>
        </w:rPr>
        <w:t>A steady U.S. policy of "active neutrality</w:t>
      </w:r>
      <w:r w:rsidRPr="00BD2CEF">
        <w:rPr>
          <w:sz w:val="16"/>
        </w:rPr>
        <w:t xml:space="preserve">"- combined with a "forward-leaning" posture to deter potentially destabilizing military aggression and stepped-up support for an expeditious and </w:t>
      </w:r>
      <w:r w:rsidRPr="00BD2CEF">
        <w:rPr>
          <w:sz w:val="16"/>
        </w:rPr>
        <w:lastRenderedPageBreak/>
        <w:t>peaceful resolution of the parties' conflicting claims consistent with the Law of the Sea-</w:t>
      </w:r>
      <w:r w:rsidRPr="00BD2CEF">
        <w:rPr>
          <w:rStyle w:val="StyleUnderline"/>
          <w:highlight w:val="yellow"/>
        </w:rPr>
        <w:t>is the surest sign of support for preventive diplomacy that the U</w:t>
      </w:r>
      <w:r>
        <w:t xml:space="preserve">nited </w:t>
      </w:r>
      <w:r w:rsidRPr="00BD2CEF">
        <w:rPr>
          <w:rStyle w:val="StyleUnderline"/>
          <w:highlight w:val="yellow"/>
        </w:rPr>
        <w:t>S</w:t>
      </w:r>
      <w:r>
        <w:t xml:space="preserve">tates </w:t>
      </w:r>
      <w:r w:rsidRPr="00BD2CEF">
        <w:rPr>
          <w:rStyle w:val="StyleUnderline"/>
          <w:highlight w:val="yellow"/>
        </w:rPr>
        <w:t>can offer to deter potential conflict in the South China Sea.</w:t>
      </w:r>
      <w:r w:rsidRPr="00BD2CEF">
        <w:rPr>
          <w:rStyle w:val="StyleUnderline"/>
        </w:rPr>
        <w:t xml:space="preserve"> </w:t>
      </w:r>
    </w:p>
    <w:p w14:paraId="248AA197" w14:textId="202A3794" w:rsidR="00BD2CEF" w:rsidRDefault="00BD2CEF" w:rsidP="00BD2CEF">
      <w:pPr>
        <w:pStyle w:val="Heading4"/>
      </w:pPr>
      <w:r>
        <w:t>Only the plan prevents the Philippines decision from ensuring a war</w:t>
      </w:r>
      <w:r w:rsidR="00077628">
        <w:t>; we give China a face-saving route to de-escalation</w:t>
      </w:r>
    </w:p>
    <w:p w14:paraId="7565E7A8" w14:textId="77777777" w:rsidR="00BD2CEF" w:rsidRPr="00A82A09" w:rsidRDefault="00BD2CEF" w:rsidP="00BD2CEF">
      <w:pPr>
        <w:rPr>
          <w:rStyle w:val="Style13ptBold"/>
          <w:b w:val="0"/>
        </w:rPr>
      </w:pPr>
      <w:r>
        <w:rPr>
          <w:rStyle w:val="Style13ptBold"/>
        </w:rPr>
        <w:t>Patrick 16</w:t>
      </w:r>
      <w:r>
        <w:rPr>
          <w:rStyle w:val="Style13ptBold"/>
          <w:b w:val="0"/>
        </w:rPr>
        <w:t xml:space="preserve"> </w:t>
      </w:r>
      <w:r w:rsidRPr="00A82A09">
        <w:rPr>
          <w:rStyle w:val="Style13ptBold"/>
          <w:b w:val="0"/>
          <w:sz w:val="18"/>
        </w:rPr>
        <w:t xml:space="preserve">(Stewart, PhD, 4/13, senior fellow and director of the program on International Institutions and Global Governance at the Council on Foreign Relations, “Divert Course: Beijing Needs </w:t>
      </w:r>
      <w:proofErr w:type="gramStart"/>
      <w:r w:rsidRPr="00A82A09">
        <w:rPr>
          <w:rStyle w:val="Style13ptBold"/>
          <w:b w:val="0"/>
          <w:sz w:val="18"/>
        </w:rPr>
        <w:t>A Way To</w:t>
      </w:r>
      <w:proofErr w:type="gramEnd"/>
      <w:r w:rsidRPr="00A82A09">
        <w:rPr>
          <w:rStyle w:val="Style13ptBold"/>
          <w:b w:val="0"/>
          <w:sz w:val="18"/>
        </w:rPr>
        <w:t xml:space="preserve"> Save Face in the South China Sea”, http://www.defenseone.com/ideas/2016/04/divert-course-beijing-needs-way-save-face-south-china-sea/127449/?oref=search_south%20china%20sea)</w:t>
      </w:r>
    </w:p>
    <w:p w14:paraId="61751503" w14:textId="77777777" w:rsidR="00BD2CEF" w:rsidRPr="00BD2CEF" w:rsidRDefault="00BD2CEF" w:rsidP="00BD2CEF">
      <w:pPr>
        <w:rPr>
          <w:sz w:val="16"/>
        </w:rPr>
      </w:pPr>
      <w:r w:rsidRPr="00BD2CEF">
        <w:rPr>
          <w:rStyle w:val="StyleUnderline"/>
          <w:highlight w:val="yellow"/>
        </w:rPr>
        <w:t>Expect matters to heat up this spring</w:t>
      </w:r>
      <w:r>
        <w:t xml:space="preserve">. </w:t>
      </w:r>
      <w:r w:rsidRPr="00BD2CEF">
        <w:rPr>
          <w:sz w:val="16"/>
        </w:rPr>
        <w:t>Seeking a legal ruling where diplomacy has failed</w:t>
      </w:r>
      <w:r>
        <w:t xml:space="preserve">, </w:t>
      </w:r>
      <w:r w:rsidRPr="00BD2CEF">
        <w:rPr>
          <w:rStyle w:val="StyleUnderline"/>
          <w:highlight w:val="yellow"/>
        </w:rPr>
        <w:t>the Philippines has taken China to court</w:t>
      </w:r>
      <w:r>
        <w:t xml:space="preserve">. </w:t>
      </w:r>
      <w:r w:rsidRPr="00BD2CEF">
        <w:rPr>
          <w:sz w:val="16"/>
        </w:rPr>
        <w:t xml:space="preserve">The venue is </w:t>
      </w:r>
      <w:r w:rsidRPr="00BD2CEF">
        <w:rPr>
          <w:rStyle w:val="StyleUnderline"/>
          <w:highlight w:val="yellow"/>
        </w:rPr>
        <w:t>the Permanent Court of Arbitration</w:t>
      </w:r>
      <w:r>
        <w:t xml:space="preserve"> </w:t>
      </w:r>
      <w:r w:rsidRPr="00BD2CEF">
        <w:rPr>
          <w:sz w:val="16"/>
        </w:rPr>
        <w:t xml:space="preserve">in The Hague, established under UNCLOS—to which both China and the Philippines are party. Having ruled in October that it has jurisdiction, the arbitral tribunal is expected to render its final decision by June. Observers anticipate that it </w:t>
      </w:r>
      <w:r w:rsidRPr="00BD2CEF">
        <w:rPr>
          <w:rStyle w:val="StyleUnderline"/>
          <w:highlight w:val="yellow"/>
        </w:rPr>
        <w:t>will rule in the Philippines’ favor</w:t>
      </w:r>
      <w:r>
        <w:t xml:space="preserve"> </w:t>
      </w:r>
      <w:r w:rsidRPr="00BD2CEF">
        <w:rPr>
          <w:sz w:val="16"/>
        </w:rPr>
        <w:t xml:space="preserve">on most counts—including potentially on the most explosive matter, by declaring that China’s nine-dash line lacks any legal basis. Taking preemptive action, </w:t>
      </w:r>
      <w:r w:rsidRPr="00BD2CEF">
        <w:rPr>
          <w:rStyle w:val="StyleUnderline"/>
          <w:highlight w:val="yellow"/>
        </w:rPr>
        <w:t>Beijing has already declared that it will neither accept nor comply</w:t>
      </w:r>
      <w:r>
        <w:t xml:space="preserve"> </w:t>
      </w:r>
      <w:r w:rsidRPr="00BD2CEF">
        <w:rPr>
          <w:sz w:val="16"/>
        </w:rPr>
        <w:t xml:space="preserve">with the tribunal’s ruling. Nevertheless, a judgment against China would deal it a huge diplomatic blow. </w:t>
      </w:r>
      <w:r w:rsidRPr="00BD2CEF">
        <w:rPr>
          <w:rStyle w:val="StyleUnderline"/>
          <w:highlight w:val="yellow"/>
        </w:rPr>
        <w:t>It would</w:t>
      </w:r>
      <w:r>
        <w:t xml:space="preserve"> also </w:t>
      </w:r>
      <w:r w:rsidRPr="00BD2CEF">
        <w:rPr>
          <w:rStyle w:val="StyleUnderline"/>
          <w:highlight w:val="yellow"/>
        </w:rPr>
        <w:t>create domestic headaches for Xi</w:t>
      </w:r>
      <w:r>
        <w:t xml:space="preserve">. </w:t>
      </w:r>
      <w:r w:rsidRPr="00BD2CEF">
        <w:rPr>
          <w:sz w:val="16"/>
        </w:rPr>
        <w:t xml:space="preserve">Having cultivated hyper-nationalism among its citizens and netizens when it serves its purpose, </w:t>
      </w:r>
      <w:r w:rsidRPr="00BD2CEF">
        <w:rPr>
          <w:rStyle w:val="StyleUnderline"/>
          <w:highlight w:val="yellow"/>
        </w:rPr>
        <w:t>the government risks being propelled into precipitate action by an inflamed Chinese public. Such an incendiary climate will make it hard for cooler heads to prevail</w:t>
      </w:r>
      <w:r>
        <w:t xml:space="preserve">. </w:t>
      </w:r>
      <w:r w:rsidRPr="00BD2CEF">
        <w:rPr>
          <w:rStyle w:val="StyleUnderline"/>
          <w:highlight w:val="yellow"/>
        </w:rPr>
        <w:t>The aftermath of the ruling will be a moment of great danger for China, ASEAN, and the U</w:t>
      </w:r>
      <w:r>
        <w:t xml:space="preserve">nited </w:t>
      </w:r>
      <w:r w:rsidRPr="00BD2CEF">
        <w:rPr>
          <w:rStyle w:val="StyleUnderline"/>
          <w:highlight w:val="yellow"/>
        </w:rPr>
        <w:t>S</w:t>
      </w:r>
      <w:r>
        <w:t xml:space="preserve">tates. </w:t>
      </w:r>
      <w:r w:rsidRPr="00BD2CEF">
        <w:rPr>
          <w:rStyle w:val="StyleUnderline"/>
          <w:highlight w:val="yellow"/>
        </w:rPr>
        <w:t>The Xi government may</w:t>
      </w:r>
      <w:r>
        <w:t xml:space="preserve"> well </w:t>
      </w:r>
      <w:r w:rsidRPr="00BD2CEF">
        <w:rPr>
          <w:rStyle w:val="StyleUnderline"/>
          <w:highlight w:val="yellow"/>
        </w:rPr>
        <w:t>lash out</w:t>
      </w:r>
      <w:r>
        <w:t xml:space="preserve"> </w:t>
      </w:r>
      <w:r w:rsidRPr="00BD2CEF">
        <w:rPr>
          <w:sz w:val="16"/>
        </w:rPr>
        <w:t xml:space="preserve">with more aggressive actions to assert its sovereignty claims, including potentially declaring an air defense identification zone (ADIZ) over the entire area contained within the nine-dash line. ASEAN nations, meanwhile, will struggle to maintain solidarity. </w:t>
      </w:r>
      <w:r w:rsidRPr="00BD2CEF">
        <w:rPr>
          <w:rStyle w:val="StyleUnderline"/>
          <w:highlight w:val="yellow"/>
        </w:rPr>
        <w:t>Claimant states</w:t>
      </w:r>
      <w:r>
        <w:t xml:space="preserve">, </w:t>
      </w:r>
      <w:r w:rsidRPr="00BD2CEF">
        <w:rPr>
          <w:sz w:val="16"/>
        </w:rPr>
        <w:t>particularly the Philippines and Vietnam</w:t>
      </w:r>
      <w:r>
        <w:t xml:space="preserve">, </w:t>
      </w:r>
      <w:r w:rsidRPr="00BD2CEF">
        <w:rPr>
          <w:rStyle w:val="StyleUnderline"/>
          <w:highlight w:val="yellow"/>
        </w:rPr>
        <w:t>will press for a</w:t>
      </w:r>
      <w:r>
        <w:t xml:space="preserve"> united, </w:t>
      </w:r>
      <w:r w:rsidRPr="00BD2CEF">
        <w:rPr>
          <w:rStyle w:val="StyleUnderline"/>
          <w:highlight w:val="yellow"/>
        </w:rPr>
        <w:t>hard line</w:t>
      </w:r>
      <w:r>
        <w:t xml:space="preserve">, </w:t>
      </w:r>
      <w:r w:rsidRPr="00BD2CEF">
        <w:rPr>
          <w:sz w:val="16"/>
        </w:rPr>
        <w:t>even as Chinese allies Cambodia and Laos will press for accommodation</w:t>
      </w:r>
      <w:r>
        <w:t xml:space="preserve">. </w:t>
      </w:r>
      <w:r w:rsidRPr="00BD2CEF">
        <w:rPr>
          <w:rStyle w:val="StyleUnderline"/>
          <w:highlight w:val="yellow"/>
        </w:rPr>
        <w:t>Steering between these camps will require deft diplomacy</w:t>
      </w:r>
      <w:r>
        <w:t xml:space="preserve">, </w:t>
      </w:r>
      <w:r w:rsidRPr="00BD2CEF">
        <w:rPr>
          <w:sz w:val="16"/>
        </w:rPr>
        <w:t>particularly by Singapore—often ASEAN’s unofficial leader—and Indonesia, the bloc’s most populous nation. Finally,</w:t>
      </w:r>
      <w:r>
        <w:t xml:space="preserve"> </w:t>
      </w:r>
      <w:r w:rsidRPr="00BD2CEF">
        <w:rPr>
          <w:rStyle w:val="StyleUnderline"/>
          <w:highlight w:val="yellow"/>
        </w:rPr>
        <w:t>an escalating war</w:t>
      </w:r>
      <w:r>
        <w:t xml:space="preserve"> </w:t>
      </w:r>
      <w:r w:rsidRPr="00BD2CEF">
        <w:rPr>
          <w:sz w:val="16"/>
        </w:rPr>
        <w:t>of words in capitals—and of actions on the high seas—</w:t>
      </w:r>
      <w:r w:rsidRPr="00BD2CEF">
        <w:rPr>
          <w:rStyle w:val="StyleUnderline"/>
          <w:highlight w:val="yellow"/>
        </w:rPr>
        <w:t>will test the mettle of the U</w:t>
      </w:r>
      <w:r>
        <w:t xml:space="preserve">nited </w:t>
      </w:r>
      <w:r w:rsidRPr="00BD2CEF">
        <w:rPr>
          <w:rStyle w:val="StyleUnderline"/>
          <w:highlight w:val="yellow"/>
        </w:rPr>
        <w:t>S</w:t>
      </w:r>
      <w:r>
        <w:t xml:space="preserve">tates, </w:t>
      </w:r>
      <w:r w:rsidRPr="00BD2CEF">
        <w:rPr>
          <w:rStyle w:val="StyleUnderline"/>
          <w:highlight w:val="yellow"/>
        </w:rPr>
        <w:t>as it seeks to defend maritime rights through</w:t>
      </w:r>
      <w:r>
        <w:t xml:space="preserve"> </w:t>
      </w:r>
      <w:r w:rsidRPr="00BD2CEF">
        <w:rPr>
          <w:sz w:val="16"/>
        </w:rPr>
        <w:t xml:space="preserve">freedom of navigation operations </w:t>
      </w:r>
      <w:r>
        <w:t>(</w:t>
      </w:r>
      <w:r w:rsidRPr="00BD2CEF">
        <w:rPr>
          <w:rStyle w:val="StyleUnderline"/>
          <w:highlight w:val="yellow"/>
        </w:rPr>
        <w:t>FONOPs), while restraining reckless impulses on the part of its allies</w:t>
      </w:r>
      <w:r>
        <w:t xml:space="preserve"> </w:t>
      </w:r>
      <w:r w:rsidRPr="00BD2CEF">
        <w:rPr>
          <w:sz w:val="16"/>
        </w:rPr>
        <w:t xml:space="preserve">and friends in the region </w:t>
      </w:r>
      <w:r w:rsidRPr="00BD2CEF">
        <w:rPr>
          <w:rStyle w:val="StyleUnderline"/>
          <w:highlight w:val="yellow"/>
        </w:rPr>
        <w:t>that could draw it into a military confrontation with China</w:t>
      </w:r>
      <w:r>
        <w:t xml:space="preserve">. </w:t>
      </w:r>
      <w:r w:rsidRPr="00BD2CEF">
        <w:rPr>
          <w:sz w:val="16"/>
        </w:rPr>
        <w:t xml:space="preserve">In view of this looming danger, </w:t>
      </w:r>
      <w:r w:rsidRPr="00BD2CEF">
        <w:rPr>
          <w:rStyle w:val="StyleUnderline"/>
          <w:sz w:val="16"/>
          <w:highlight w:val="yellow"/>
        </w:rPr>
        <w:t>t</w:t>
      </w:r>
      <w:r w:rsidRPr="00BD2CEF">
        <w:rPr>
          <w:rStyle w:val="StyleUnderline"/>
          <w:highlight w:val="yellow"/>
        </w:rPr>
        <w:t>he time is ripe for discreet bilateral discussions between Washington and Beijing</w:t>
      </w:r>
      <w:r w:rsidRPr="00BD2CEF">
        <w:rPr>
          <w:rStyle w:val="StyleUnderline"/>
        </w:rPr>
        <w:t xml:space="preserve"> </w:t>
      </w:r>
      <w:r w:rsidRPr="00BD2CEF">
        <w:rPr>
          <w:sz w:val="16"/>
        </w:rPr>
        <w:t>on the imminent tribunal ruling and steps that both governments can take to limit its fallout, both international and (particularly in China’s case) domestic. The goal should not be some “G-2” condominium—something that ASEAN States would understandably reject. Rather,</w:t>
      </w:r>
      <w:r>
        <w:t xml:space="preserve"> </w:t>
      </w:r>
      <w:r w:rsidRPr="00BD2CEF">
        <w:rPr>
          <w:rStyle w:val="StyleUnderline"/>
          <w:highlight w:val="yellow"/>
        </w:rPr>
        <w:t>the objective should be some face-saving formula whereby China can</w:t>
      </w:r>
      <w:r>
        <w:t xml:space="preserve"> </w:t>
      </w:r>
      <w:r w:rsidRPr="00BD2CEF">
        <w:rPr>
          <w:sz w:val="16"/>
        </w:rPr>
        <w:t xml:space="preserve">make clear its displeasure with the ruling, while announcing that it would </w:t>
      </w:r>
      <w:r w:rsidRPr="00BD2CEF">
        <w:rPr>
          <w:rStyle w:val="StyleUnderline"/>
          <w:highlight w:val="yellow"/>
        </w:rPr>
        <w:t>accept a multilateral moratorium on further island reclamation.</w:t>
      </w:r>
      <w:r>
        <w:t xml:space="preserve"> </w:t>
      </w:r>
      <w:r w:rsidRPr="00BD2CEF">
        <w:rPr>
          <w:rStyle w:val="StyleUnderline"/>
          <w:highlight w:val="yellow"/>
        </w:rPr>
        <w:t>Without relinquishing its sovereignty claims, Beijing would essentially recognize that these jurisdictional matters cannot be resolved</w:t>
      </w:r>
      <w:r>
        <w:t xml:space="preserve"> </w:t>
      </w:r>
      <w:r w:rsidRPr="00BD2CEF">
        <w:rPr>
          <w:sz w:val="16"/>
        </w:rPr>
        <w:t>in the near or perhaps even medium term without potentially catastrophic military confrontation. In the meantime</w:t>
      </w:r>
      <w:r>
        <w:t xml:space="preserve">, </w:t>
      </w:r>
      <w:r w:rsidRPr="00BD2CEF">
        <w:rPr>
          <w:rStyle w:val="StyleUnderline"/>
          <w:highlight w:val="yellow"/>
        </w:rPr>
        <w:t>China would declare itself open to joint development</w:t>
      </w:r>
      <w:r>
        <w:t xml:space="preserve"> </w:t>
      </w:r>
      <w:r w:rsidRPr="00BD2CEF">
        <w:rPr>
          <w:sz w:val="16"/>
        </w:rPr>
        <w:t xml:space="preserve">of mineral resources with other regional states, as well as practical steps to preserve other marine resources, including fishing grounds, on which all parties depend. For its part, </w:t>
      </w:r>
      <w:r w:rsidRPr="00BD2CEF">
        <w:rPr>
          <w:rStyle w:val="StyleUnderline"/>
          <w:highlight w:val="yellow"/>
        </w:rPr>
        <w:t>the U</w:t>
      </w:r>
      <w:r>
        <w:t xml:space="preserve">nited </w:t>
      </w:r>
      <w:r w:rsidRPr="00BD2CEF">
        <w:rPr>
          <w:rStyle w:val="StyleUnderline"/>
          <w:highlight w:val="yellow"/>
        </w:rPr>
        <w:t>S</w:t>
      </w:r>
      <w:r>
        <w:t xml:space="preserve">tates </w:t>
      </w:r>
      <w:r w:rsidRPr="00BD2CEF">
        <w:rPr>
          <w:rStyle w:val="StyleUnderline"/>
          <w:highlight w:val="yellow"/>
        </w:rPr>
        <w:t>could agree to ramp down the tempo of its FONOPs and overflight</w:t>
      </w:r>
      <w:r>
        <w:t xml:space="preserve"> exercises, </w:t>
      </w:r>
      <w:r w:rsidRPr="00BD2CEF">
        <w:rPr>
          <w:rStyle w:val="StyleUnderline"/>
          <w:highlight w:val="yellow"/>
        </w:rPr>
        <w:t>without renouncing the principles of maritime law, as established under UNCLOS</w:t>
      </w:r>
      <w:r>
        <w:t xml:space="preserve"> </w:t>
      </w:r>
      <w:r w:rsidRPr="00BD2CEF">
        <w:rPr>
          <w:sz w:val="16"/>
        </w:rPr>
        <w:t>(the vast majority of which the United States recognizes as customary international law). Finally,</w:t>
      </w:r>
      <w:r>
        <w:t xml:space="preserve"> </w:t>
      </w:r>
      <w:r w:rsidRPr="00BD2CEF">
        <w:rPr>
          <w:rStyle w:val="StyleUnderline"/>
          <w:highlight w:val="yellow"/>
        </w:rPr>
        <w:t>ASEAN claimant nations</w:t>
      </w:r>
      <w:r w:rsidRPr="00BD2CEF">
        <w:rPr>
          <w:sz w:val="16"/>
        </w:rPr>
        <w:t>, particularly Vietnam and the Philippines</w:t>
      </w:r>
      <w:r w:rsidRPr="00BD2CEF">
        <w:rPr>
          <w:rStyle w:val="StyleUnderline"/>
          <w:highlight w:val="yellow"/>
        </w:rPr>
        <w:t>, would</w:t>
      </w:r>
      <w:r>
        <w:t xml:space="preserve"> need to </w:t>
      </w:r>
      <w:r w:rsidRPr="00BD2CEF">
        <w:rPr>
          <w:rStyle w:val="StyleUnderline"/>
          <w:highlight w:val="yellow"/>
        </w:rPr>
        <w:t>signal restraint</w:t>
      </w:r>
      <w:r w:rsidRPr="00BD2CEF">
        <w:rPr>
          <w:rStyle w:val="StyleUnderline"/>
        </w:rPr>
        <w:t xml:space="preserve"> </w:t>
      </w:r>
      <w:r w:rsidRPr="00BD2CEF">
        <w:rPr>
          <w:sz w:val="16"/>
        </w:rPr>
        <w:t xml:space="preserve">in advancing their own jurisdictional claims, particularly in regard to occupying and fortifying island features. </w:t>
      </w:r>
      <w:r w:rsidRPr="00BD2CEF">
        <w:rPr>
          <w:rStyle w:val="StyleUnderline"/>
          <w:highlight w:val="yellow"/>
        </w:rPr>
        <w:t>They should</w:t>
      </w:r>
      <w:r>
        <w:t xml:space="preserve"> also </w:t>
      </w:r>
      <w:r w:rsidRPr="00BD2CEF">
        <w:rPr>
          <w:rStyle w:val="StyleUnderline"/>
          <w:highlight w:val="yellow"/>
        </w:rPr>
        <w:t>work closely with China</w:t>
      </w:r>
      <w:r>
        <w:t xml:space="preserve">, </w:t>
      </w:r>
      <w:r w:rsidRPr="00BD2CEF">
        <w:rPr>
          <w:sz w:val="16"/>
        </w:rPr>
        <w:t xml:space="preserve">as well as the United States, </w:t>
      </w:r>
      <w:r w:rsidRPr="00BD2CEF">
        <w:rPr>
          <w:rStyle w:val="StyleUnderline"/>
          <w:highlight w:val="yellow"/>
        </w:rPr>
        <w:t>on procedures to prevent the escalation of “unplanned encounters at sea</w:t>
      </w:r>
      <w:r w:rsidRPr="00BD2CEF">
        <w:rPr>
          <w:rStyle w:val="StyleUnderline"/>
          <w:sz w:val="16"/>
          <w:highlight w:val="yellow"/>
        </w:rPr>
        <w:t>,</w:t>
      </w:r>
      <w:r w:rsidRPr="00BD2CEF">
        <w:rPr>
          <w:sz w:val="16"/>
        </w:rPr>
        <w:t>” as Singapore has recommended.</w:t>
      </w:r>
    </w:p>
    <w:p w14:paraId="666CFA89" w14:textId="2098F471" w:rsidR="002338A4" w:rsidRDefault="00BD6853" w:rsidP="002338A4">
      <w:pPr>
        <w:pStyle w:val="Heading1"/>
      </w:pPr>
      <w:r>
        <w:lastRenderedPageBreak/>
        <w:t>Inherency Ext’s</w:t>
      </w:r>
    </w:p>
    <w:p w14:paraId="3568EBD5" w14:textId="386DC1B0" w:rsidR="005162FF" w:rsidRDefault="005162FF" w:rsidP="002338A4">
      <w:pPr>
        <w:pStyle w:val="Heading2"/>
      </w:pPr>
      <w:r>
        <w:lastRenderedPageBreak/>
        <w:t>SQ Fails</w:t>
      </w:r>
    </w:p>
    <w:p w14:paraId="2013DBC2" w14:textId="77777777" w:rsidR="005162FF" w:rsidRDefault="005162FF" w:rsidP="005162FF">
      <w:pPr>
        <w:pStyle w:val="Heading4"/>
      </w:pPr>
      <w:r>
        <w:t xml:space="preserve">The problem with SQ approaches is a lack of </w:t>
      </w:r>
      <w:r>
        <w:rPr>
          <w:u w:val="single"/>
        </w:rPr>
        <w:t>leverage</w:t>
      </w:r>
      <w:r>
        <w:t xml:space="preserve"> </w:t>
      </w:r>
    </w:p>
    <w:p w14:paraId="34E274DF" w14:textId="77777777" w:rsidR="005162FF" w:rsidRPr="00562741" w:rsidRDefault="005162FF" w:rsidP="005162FF">
      <w:pPr>
        <w:rPr>
          <w:rStyle w:val="Style13ptBold"/>
          <w:b w:val="0"/>
        </w:rPr>
      </w:pPr>
      <w:r>
        <w:rPr>
          <w:rStyle w:val="Style13ptBold"/>
        </w:rPr>
        <w:t>Nehhru 14</w:t>
      </w:r>
      <w:r>
        <w:rPr>
          <w:rStyle w:val="Style13ptBold"/>
          <w:b w:val="0"/>
        </w:rPr>
        <w:t xml:space="preserve"> </w:t>
      </w:r>
      <w:r w:rsidRPr="00562741">
        <w:rPr>
          <w:rStyle w:val="Style13ptBold"/>
          <w:b w:val="0"/>
          <w:sz w:val="16"/>
        </w:rPr>
        <w:t>(Vikram, Sr Prog Dir, Asia, Carnegie Endowment for Int’l Peace, “A New Approach to Problem-solving in the South China Sea”, http://carnegieendowment.org/2014/08/18/new-approach-to-problem-solving-in-south-china-sea)</w:t>
      </w:r>
    </w:p>
    <w:p w14:paraId="6EAA6F38" w14:textId="77777777" w:rsidR="005162FF" w:rsidRDefault="005162FF" w:rsidP="005162FF">
      <w:r>
        <w:t xml:space="preserve">China's rebuff of U.S. Secretary of State Kerry's proposal that it freeze "provocative" acts in the South China Sea, made at the recent Asean Regional Forum meeting in Naypyidaw, Myanmar, was both predictable and predicted. In the face of an unyielding and recalcitrant China, Kerry's quixotic effort laid bare the bankruptcy of America's approach toward reducing regional tensions in the South China Sea. Clearly, the U.S. and its Asian partners -- not least the protagonists of the Association of Southeast Asian Nations -- need a better strategy. The end game should be to build an enduring peace in the South China Sea. The only way to do that is to resolve conflicting territorial claims by various countries. One method would be to negotiate joint development arrangements of the disputed areas. Another would be arbitration offered under the United Nations Convention on the Law of the Sea. This can be done, as shown by recent arbitration decisions to settle disputes between the Philippines and Indonesia, Bangladesh and Myanmar, and India and Bangladesh. Nehru is a senior associate in the Carnegie Asia Program. An expert on development economics, growth, poverty reduction, debt sustainability, governance, and the performance and prospects of East Asia, his research focuses on the economic, political, and strategic issues confronting Asia, particularly Southeast Asia. The problem, however, is that China refuses to follow either of these approaches, arguing that its claims in the South China Sea are not in dispute and that any discussions should be held bilaterally between the countries involved. It rejects interference by outside parties, and it has condemned U.S. efforts to raise this issue in Asean meetings. Moreover, it has dragged its feet in finalizing a code of conduct in the South China Sea, and has been actively engaged in changing the status quo on the ground and in the sea by engaging in construction and oil exploration in disputed areas in the East China and South China seas. </w:t>
      </w:r>
      <w:r w:rsidRPr="0005328F">
        <w:rPr>
          <w:rStyle w:val="StyleUnderline"/>
          <w:highlight w:val="yellow"/>
        </w:rPr>
        <w:t>The challenge for the U.S.</w:t>
      </w:r>
      <w:r>
        <w:t xml:space="preserve"> </w:t>
      </w:r>
      <w:r w:rsidRPr="0005328F">
        <w:rPr>
          <w:sz w:val="16"/>
        </w:rPr>
        <w:t xml:space="preserve">and its Asian partners </w:t>
      </w:r>
      <w:r w:rsidRPr="0005328F">
        <w:rPr>
          <w:rStyle w:val="StyleUnderline"/>
          <w:highlight w:val="yellow"/>
        </w:rPr>
        <w:t xml:space="preserve">is whether they can acquire </w:t>
      </w:r>
      <w:r w:rsidRPr="0005328F">
        <w:rPr>
          <w:sz w:val="16"/>
        </w:rPr>
        <w:t xml:space="preserve">the </w:t>
      </w:r>
      <w:r w:rsidRPr="0005328F">
        <w:rPr>
          <w:rStyle w:val="StyleUnderline"/>
          <w:highlight w:val="yellow"/>
        </w:rPr>
        <w:t xml:space="preserve">leverage to encourage China to seek a </w:t>
      </w:r>
      <w:r w:rsidRPr="0005328F">
        <w:rPr>
          <w:sz w:val="16"/>
        </w:rPr>
        <w:t>peaceful, negotiated</w:t>
      </w:r>
      <w:r w:rsidRPr="0005328F">
        <w:rPr>
          <w:rStyle w:val="StyleUnderline"/>
          <w:sz w:val="16"/>
          <w:highlight w:val="yellow"/>
        </w:rPr>
        <w:t xml:space="preserve"> </w:t>
      </w:r>
      <w:r w:rsidRPr="0005328F">
        <w:rPr>
          <w:rStyle w:val="StyleUnderline"/>
          <w:highlight w:val="yellow"/>
        </w:rPr>
        <w:t>settlement in the</w:t>
      </w:r>
      <w:r>
        <w:t xml:space="preserve"> </w:t>
      </w:r>
      <w:r w:rsidRPr="0005328F">
        <w:rPr>
          <w:sz w:val="16"/>
        </w:rPr>
        <w:t xml:space="preserve">East China and </w:t>
      </w:r>
      <w:r w:rsidRPr="0005328F">
        <w:rPr>
          <w:rStyle w:val="StyleUnderline"/>
          <w:highlight w:val="yellow"/>
        </w:rPr>
        <w:t>South China sea</w:t>
      </w:r>
      <w:r>
        <w:t>s.</w:t>
      </w:r>
    </w:p>
    <w:p w14:paraId="29857F87" w14:textId="0748B1EF" w:rsidR="002338A4" w:rsidRDefault="002338A4" w:rsidP="002338A4">
      <w:pPr>
        <w:pStyle w:val="Heading2"/>
      </w:pPr>
      <w:r>
        <w:lastRenderedPageBreak/>
        <w:t>Salami Slicing</w:t>
      </w:r>
      <w:r w:rsidR="001F5591">
        <w:t xml:space="preserve"> Now</w:t>
      </w:r>
    </w:p>
    <w:p w14:paraId="3F975CE9" w14:textId="77777777" w:rsidR="002338A4" w:rsidRDefault="002338A4" w:rsidP="002338A4">
      <w:pPr>
        <w:pStyle w:val="Heading4"/>
      </w:pPr>
      <w:r>
        <w:t>The international pressure strategy fails – China isn’t worried about the price &amp; continues to apply pressure tactics to its opponents, a strategy referred to as “salami slicing”</w:t>
      </w:r>
    </w:p>
    <w:p w14:paraId="2CD43F65" w14:textId="77777777" w:rsidR="002338A4" w:rsidRPr="0081053E" w:rsidRDefault="002338A4" w:rsidP="002338A4">
      <w:pPr>
        <w:rPr>
          <w:rStyle w:val="Style13ptBold"/>
          <w:b w:val="0"/>
        </w:rPr>
      </w:pPr>
      <w:r>
        <w:rPr>
          <w:rStyle w:val="Style13ptBold"/>
        </w:rPr>
        <w:t>Hiebert 14</w:t>
      </w:r>
      <w:r>
        <w:rPr>
          <w:rStyle w:val="Style13ptBold"/>
          <w:b w:val="0"/>
        </w:rPr>
        <w:t xml:space="preserve"> </w:t>
      </w:r>
      <w:r w:rsidRPr="0081053E">
        <w:rPr>
          <w:rStyle w:val="Style13ptBold"/>
          <w:b w:val="0"/>
          <w:sz w:val="14"/>
        </w:rPr>
        <w:t>(Murray, Senior Adviser and Deputy Director, Southeast Asia Program, Center for Strategic &amp; Int’l Studies, “China’s Push in the South China Sea Divides the Region”, https://www.csis.org/analysis/china%E2%80%99s-push-south-china-sea-divides-region)</w:t>
      </w:r>
    </w:p>
    <w:p w14:paraId="6590DCFB" w14:textId="77777777" w:rsidR="002338A4" w:rsidRPr="0081053E" w:rsidRDefault="002338A4" w:rsidP="002338A4">
      <w:r w:rsidRPr="00494F5A">
        <w:rPr>
          <w:b/>
          <w:sz w:val="24"/>
          <w:szCs w:val="24"/>
          <w:highlight w:val="cyan"/>
          <w:u w:val="single"/>
        </w:rPr>
        <w:t>The United States</w:t>
      </w:r>
      <w:r>
        <w:t xml:space="preserve"> and at least some ASEAN countries </w:t>
      </w:r>
      <w:r w:rsidRPr="00494F5A">
        <w:rPr>
          <w:b/>
          <w:sz w:val="24"/>
          <w:szCs w:val="24"/>
          <w:highlight w:val="cyan"/>
          <w:u w:val="single"/>
        </w:rPr>
        <w:t xml:space="preserve">hope increased </w:t>
      </w:r>
      <w:r>
        <w:t xml:space="preserve">international </w:t>
      </w:r>
      <w:r w:rsidRPr="00494F5A">
        <w:rPr>
          <w:b/>
          <w:sz w:val="24"/>
          <w:szCs w:val="24"/>
          <w:highlight w:val="cyan"/>
          <w:u w:val="single"/>
        </w:rPr>
        <w:t xml:space="preserve">pressure will nudge China to explore compromises </w:t>
      </w:r>
      <w:r>
        <w:t xml:space="preserve">built around global rules such as the UN law of the sea. Manila last year mounted a challenge to China’s sovereignty claims by asking an arbitration tribunal to rule on whether Beijing’s nine-dash line has legal standing. </w:t>
      </w:r>
      <w:r w:rsidRPr="00494F5A">
        <w:rPr>
          <w:b/>
          <w:sz w:val="24"/>
          <w:szCs w:val="24"/>
          <w:highlight w:val="cyan"/>
          <w:u w:val="single"/>
        </w:rPr>
        <w:t>China has refused to participate</w:t>
      </w:r>
      <w:r>
        <w:t xml:space="preserve"> in the case</w:t>
      </w:r>
      <w:r w:rsidRPr="00494F5A">
        <w:rPr>
          <w:b/>
          <w:sz w:val="24"/>
          <w:szCs w:val="24"/>
          <w:highlight w:val="cyan"/>
          <w:u w:val="single"/>
        </w:rPr>
        <w:t>, but some observers anticipate that Beijing might feel some pressure if other countries</w:t>
      </w:r>
      <w:r>
        <w:t>—say, Vietnam—</w:t>
      </w:r>
      <w:r w:rsidRPr="00494F5A">
        <w:rPr>
          <w:b/>
          <w:sz w:val="24"/>
          <w:szCs w:val="24"/>
          <w:highlight w:val="cyan"/>
          <w:u w:val="single"/>
        </w:rPr>
        <w:t>were to launch similar actions. But it’s far from certain that this policy will work</w:t>
      </w:r>
      <w:r>
        <w:t>, at least in the short term. “</w:t>
      </w:r>
      <w:r w:rsidRPr="00494F5A">
        <w:rPr>
          <w:b/>
          <w:sz w:val="24"/>
          <w:szCs w:val="24"/>
          <w:highlight w:val="cyan"/>
          <w:u w:val="single"/>
        </w:rPr>
        <w:t>From China’s perspective, they aren’t paying a very high price,”</w:t>
      </w:r>
      <w:r>
        <w:t xml:space="preserve"> says China foreign policy expert Bonnie Glaser, at the Center for Strategic and International Studies, who visited Beijing just after the news of its oil rig broke. “My sense from discussions in Beijing is that </w:t>
      </w:r>
      <w:r w:rsidRPr="00494F5A">
        <w:rPr>
          <w:b/>
          <w:sz w:val="24"/>
          <w:szCs w:val="24"/>
          <w:highlight w:val="cyan"/>
          <w:u w:val="single"/>
        </w:rPr>
        <w:t>the Chinese are determined to assert their claims and are willing to tolerate a degree of tensions</w:t>
      </w:r>
      <w:r>
        <w:t xml:space="preserve"> with their neighbors.” </w:t>
      </w:r>
      <w:r w:rsidRPr="00494F5A">
        <w:rPr>
          <w:b/>
          <w:sz w:val="24"/>
          <w:szCs w:val="24"/>
          <w:highlight w:val="cyan"/>
          <w:u w:val="single"/>
        </w:rPr>
        <w:t>China recognizes that it cannot challenge Washington militarily</w:t>
      </w:r>
      <w:r>
        <w:t xml:space="preserve"> any time soon, </w:t>
      </w:r>
      <w:r w:rsidRPr="00494F5A">
        <w:rPr>
          <w:b/>
          <w:sz w:val="24"/>
          <w:szCs w:val="24"/>
          <w:highlight w:val="cyan"/>
          <w:u w:val="single"/>
        </w:rPr>
        <w:t xml:space="preserve">but it is convinced that it holds a huge edge over the United States in </w:t>
      </w:r>
      <w:r>
        <w:t xml:space="preserve">its </w:t>
      </w:r>
      <w:r w:rsidRPr="00494F5A">
        <w:rPr>
          <w:b/>
          <w:sz w:val="24"/>
          <w:szCs w:val="24"/>
          <w:highlight w:val="cyan"/>
          <w:u w:val="single"/>
        </w:rPr>
        <w:t>economic ties</w:t>
      </w:r>
      <w:r>
        <w:t xml:space="preserve"> </w:t>
      </w:r>
      <w:r w:rsidRPr="0061454B">
        <w:rPr>
          <w:b/>
          <w:sz w:val="24"/>
          <w:szCs w:val="24"/>
          <w:highlight w:val="cyan"/>
          <w:u w:val="single"/>
        </w:rPr>
        <w:t>with</w:t>
      </w:r>
      <w:r>
        <w:t xml:space="preserve"> China’s </w:t>
      </w:r>
      <w:r w:rsidRPr="0061454B">
        <w:rPr>
          <w:b/>
          <w:sz w:val="24"/>
          <w:szCs w:val="24"/>
          <w:highlight w:val="cyan"/>
          <w:u w:val="single"/>
        </w:rPr>
        <w:t>neighbors</w:t>
      </w:r>
      <w:r>
        <w:t>. Glaser said the Chinese “believe that the benefits that their neighbors gain from China economically will prevail [and that] the region will eventually accept Chinese dominance in the South China Sea. A statement by ASEAN expressing ‘serious concern’ isn’t going to change China’s calculus.”</w:t>
      </w:r>
    </w:p>
    <w:p w14:paraId="4ECE2382" w14:textId="2CAC1572" w:rsidR="0081547C" w:rsidRDefault="0081547C" w:rsidP="002338A4">
      <w:pPr>
        <w:pStyle w:val="Heading2"/>
      </w:pPr>
      <w:r>
        <w:lastRenderedPageBreak/>
        <w:t>Philippines Key</w:t>
      </w:r>
    </w:p>
    <w:p w14:paraId="60BF9234" w14:textId="77777777" w:rsidR="0081547C" w:rsidRPr="0081547C" w:rsidRDefault="0081547C" w:rsidP="0081547C"/>
    <w:p w14:paraId="6B15CB2E" w14:textId="77777777" w:rsidR="0081547C" w:rsidRDefault="0081547C" w:rsidP="0081547C">
      <w:pPr>
        <w:pStyle w:val="Heading4"/>
      </w:pPr>
      <w:r>
        <w:t>Philippines are the most likely route to escalation – The U.S. has insufficiently clarified red lines here</w:t>
      </w:r>
    </w:p>
    <w:p w14:paraId="3E20887D" w14:textId="77777777" w:rsidR="0081547C" w:rsidRPr="001A0B30" w:rsidRDefault="0081547C" w:rsidP="0081547C">
      <w:pPr>
        <w:rPr>
          <w:rStyle w:val="Style13ptBold"/>
          <w:b w:val="0"/>
        </w:rPr>
      </w:pPr>
      <w:r>
        <w:rPr>
          <w:rStyle w:val="Style13ptBold"/>
        </w:rPr>
        <w:t>Fullerton 15</w:t>
      </w:r>
      <w:r>
        <w:rPr>
          <w:rStyle w:val="Style13ptBold"/>
          <w:b w:val="0"/>
        </w:rPr>
        <w:t xml:space="preserve"> </w:t>
      </w:r>
      <w:r w:rsidRPr="001A0B30">
        <w:rPr>
          <w:rStyle w:val="Style13ptBold"/>
          <w:b w:val="0"/>
          <w:sz w:val="16"/>
        </w:rPr>
        <w:t>(Jamie, 4/17, staff @ Vice News, “China Is Playing Its Own Version of 'Command and Conquer' in the South China Sea”, https://news.vice.com/article/china-is-playing-its-own-version-of-command-and-conquer-in-the-south-china-sea)</w:t>
      </w:r>
    </w:p>
    <w:p w14:paraId="01210918" w14:textId="77777777" w:rsidR="0081547C" w:rsidRPr="00B42BE8" w:rsidRDefault="0081547C" w:rsidP="0081547C">
      <w:pPr>
        <w:rPr>
          <w:b/>
          <w:sz w:val="24"/>
          <w:szCs w:val="24"/>
          <w:highlight w:val="cyan"/>
          <w:u w:val="single"/>
        </w:rPr>
      </w:pPr>
      <w:r w:rsidRPr="00796F2B">
        <w:rPr>
          <w:b/>
          <w:sz w:val="24"/>
          <w:szCs w:val="24"/>
          <w:highlight w:val="cyan"/>
          <w:u w:val="single"/>
        </w:rPr>
        <w:t>Of any potential engagement, a conflict with the Philippines seems the most likely.</w:t>
      </w:r>
      <w:r>
        <w:t xml:space="preserve"> Earlier this month, Philippines President Benigno Aquino said that China's South China Sea expansion "should engender fear for the rest of the world." Last year, he compared China's actions to those of Hitler before World War II. "</w:t>
      </w:r>
      <w:r w:rsidRPr="00B42BE8">
        <w:rPr>
          <w:b/>
          <w:sz w:val="24"/>
          <w:szCs w:val="24"/>
          <w:highlight w:val="cyan"/>
          <w:u w:val="single"/>
        </w:rPr>
        <w:t>These land reclamation efforts raise the potential for conflict due to accidental escalation,</w:t>
      </w:r>
      <w:r>
        <w:t>" says Rapp-Hooper. "</w:t>
      </w:r>
      <w:r w:rsidRPr="00B42BE8">
        <w:rPr>
          <w:b/>
          <w:sz w:val="24"/>
          <w:szCs w:val="24"/>
          <w:highlight w:val="cyan"/>
          <w:u w:val="single"/>
        </w:rPr>
        <w:t>There will now be more vessels and aircraft in proximity to each other — many of the areas China are developing are only a few nautical miles of islands held by other claimants."</w:t>
      </w:r>
      <w:r>
        <w:t xml:space="preserve"> "</w:t>
      </w:r>
      <w:r w:rsidRPr="00B42BE8">
        <w:rPr>
          <w:b/>
          <w:sz w:val="24"/>
          <w:szCs w:val="24"/>
          <w:highlight w:val="cyan"/>
          <w:u w:val="single"/>
        </w:rPr>
        <w:t>The biggest concern is that there could be an incident between a Chinese ship and a Philippines ship that could bring the US into the crisis</w:t>
      </w:r>
      <w:r>
        <w:t>," says Denmark. "</w:t>
      </w:r>
      <w:r w:rsidRPr="00B42BE8">
        <w:rPr>
          <w:b/>
          <w:sz w:val="24"/>
          <w:szCs w:val="24"/>
          <w:highlight w:val="cyan"/>
          <w:u w:val="single"/>
        </w:rPr>
        <w:t>That has tremendous escalatory potential</w:t>
      </w:r>
      <w:r>
        <w:t xml:space="preserve">. But </w:t>
      </w:r>
      <w:r w:rsidRPr="00B42BE8">
        <w:rPr>
          <w:b/>
          <w:sz w:val="24"/>
          <w:szCs w:val="24"/>
          <w:highlight w:val="cyan"/>
          <w:u w:val="single"/>
        </w:rPr>
        <w:t>China has been operating in 'grey zones'</w:t>
      </w:r>
      <w:r>
        <w:t xml:space="preserve">: actions that would lie somewhere between peace and conflict such as using maritime police to assert territorial claims and harassing ships but not actually shooting them. They want to keep things below that level, and keep on searching for ways to move the goalposts in their direction in a way that keeps tensions below the surface." Certainly, </w:t>
      </w:r>
      <w:r w:rsidRPr="00B42BE8">
        <w:rPr>
          <w:b/>
          <w:sz w:val="24"/>
          <w:szCs w:val="24"/>
          <w:highlight w:val="cyan"/>
          <w:u w:val="single"/>
        </w:rPr>
        <w:t>it would take a significant crisis involving one of its diplomatic partners for the US to make a military intervention. Obama chose not to deploy troops for the oilrig crisis last year, arguably giving China an indication that the level of conflict they are able to get away with is pretty high.</w:t>
      </w:r>
      <w:r>
        <w:t xml:space="preserve"> Yun Sun, senior associate with the East Asia Program at security think tank the Stimson Center, says, "The joke in Washington DC is that for a US intervention to take place we'd need a different president. Some blame the Obama administration for being too soft on China." Currently, tensions in the South China Sea are not quite as high as they were in 2014, when the oilrig incident took place. People such as Rogers might make noises about how the US should be reacting more strongly to China's expansion in the region, but without a major conflict to spark intervention, there's little to stop China continuing to pile up new islands and fortresses. Denmark, Rapp-Hooper, and Sun are all in agreement that if another skirmish did break out in the sea it would probably be quelled before it escalated into something more all-encompassing. But with China's land reclamation activity expected to be complete by the end of 2015, </w:t>
      </w:r>
      <w:r w:rsidRPr="00B42BE8">
        <w:rPr>
          <w:b/>
          <w:sz w:val="24"/>
          <w:szCs w:val="24"/>
          <w:highlight w:val="cyan"/>
          <w:u w:val="single"/>
        </w:rPr>
        <w:t>the chances of an accidental bump, shove, or sinking taking place are only going to increase.</w:t>
      </w:r>
    </w:p>
    <w:p w14:paraId="23FE1FF9" w14:textId="77777777" w:rsidR="0081547C" w:rsidRDefault="0081547C" w:rsidP="0081547C">
      <w:pPr>
        <w:pStyle w:val="Heading4"/>
      </w:pPr>
      <w:r>
        <w:t>Philippines crisis ignites a US/China war &amp; threatens U.S. leadership</w:t>
      </w:r>
    </w:p>
    <w:p w14:paraId="671D5BC3" w14:textId="77777777" w:rsidR="0081547C" w:rsidRPr="00F863AE" w:rsidRDefault="0081547C" w:rsidP="0081547C">
      <w:pPr>
        <w:rPr>
          <w:rStyle w:val="Style13ptBold"/>
          <w:b w:val="0"/>
        </w:rPr>
      </w:pPr>
      <w:r>
        <w:rPr>
          <w:rStyle w:val="Style13ptBold"/>
        </w:rPr>
        <w:t>Glaser 12</w:t>
      </w:r>
      <w:r>
        <w:rPr>
          <w:rStyle w:val="Style13ptBold"/>
          <w:b w:val="0"/>
        </w:rPr>
        <w:t xml:space="preserve"> </w:t>
      </w:r>
      <w:r w:rsidRPr="00F863AE">
        <w:rPr>
          <w:rStyle w:val="Style13ptBold"/>
          <w:b w:val="0"/>
          <w:sz w:val="14"/>
        </w:rPr>
        <w:t>(Bonnie, senior fellow with the Freeman Chair in China Studies and a senior associate with the Pacific Forum, Center for Strategic and International Studies, “Armed Clash in the South China Sea”, http://www.cfr.org/world/armed-clash-south-china-sea/p27883)</w:t>
      </w:r>
    </w:p>
    <w:p w14:paraId="6C562C8B" w14:textId="77777777" w:rsidR="0081547C" w:rsidRPr="00B42BE8" w:rsidRDefault="0081547C" w:rsidP="0081547C">
      <w:pPr>
        <w:rPr>
          <w:b/>
          <w:sz w:val="24"/>
          <w:szCs w:val="24"/>
          <w:highlight w:val="cyan"/>
          <w:u w:val="single"/>
        </w:rPr>
      </w:pPr>
      <w:r w:rsidRPr="00B42BE8">
        <w:rPr>
          <w:b/>
          <w:sz w:val="24"/>
          <w:szCs w:val="24"/>
          <w:highlight w:val="cyan"/>
          <w:u w:val="single"/>
        </w:rPr>
        <w:t>A</w:t>
      </w:r>
      <w:r>
        <w:t xml:space="preserve"> second </w:t>
      </w:r>
      <w:r w:rsidRPr="00B42BE8">
        <w:rPr>
          <w:b/>
          <w:sz w:val="24"/>
          <w:szCs w:val="24"/>
          <w:highlight w:val="cyan"/>
          <w:u w:val="single"/>
        </w:rPr>
        <w:t>contingency involves conflict between China and the Philippines over natural gas deposits</w:t>
      </w:r>
      <w:r>
        <w:t xml:space="preserve">, especially in the disputed area of Reed Bank, located eighty nautical miles from Palawan. </w:t>
      </w:r>
      <w:r w:rsidRPr="00B42BE8">
        <w:rPr>
          <w:b/>
          <w:sz w:val="24"/>
          <w:szCs w:val="24"/>
          <w:highlight w:val="cyan"/>
          <w:u w:val="single"/>
        </w:rPr>
        <w:t>Oil survey ships operating in Reed Bank under contract have increasingly been harassed by Chinese vessels.</w:t>
      </w:r>
      <w:r>
        <w:t xml:space="preserve"> Reportedly, the United Kingdom-based Forum Energy plans to start drilling for gas in </w:t>
      </w:r>
      <w:r>
        <w:lastRenderedPageBreak/>
        <w:t xml:space="preserve">Reed Bank this year, which could provoke an aggressive Chinese response. Forum Energy is only one of fifteen exploration contracts that Manila intends to offer over the next few years for offshore exploration near Palawan Island. </w:t>
      </w:r>
      <w:r w:rsidRPr="00B42BE8">
        <w:rPr>
          <w:b/>
          <w:sz w:val="24"/>
          <w:szCs w:val="24"/>
          <w:highlight w:val="cyan"/>
          <w:u w:val="single"/>
        </w:rPr>
        <w:t>Reed Bank is a red line for the Philippines, so this contingency could quickly escalate to violence if China intervened to halt the drilling. The United States could be drawn into a China-Philippines conflict because of its 1951 Mutual Defense Treaty with the Philippines</w:t>
      </w:r>
      <w:r>
        <w:t xml:space="preserve">.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 </w:t>
      </w:r>
      <w:r w:rsidRPr="00B42BE8">
        <w:rPr>
          <w:b/>
          <w:sz w:val="24"/>
          <w:szCs w:val="24"/>
          <w:highlight w:val="cyan"/>
          <w:u w:val="single"/>
        </w:rPr>
        <w:t>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w:t>
      </w:r>
      <w:r>
        <w:t xml:space="preserve">, however, </w:t>
      </w:r>
      <w:r w:rsidRPr="00B42BE8">
        <w:rPr>
          <w:b/>
          <w:sz w:val="24"/>
          <w:szCs w:val="24"/>
          <w:highlight w:val="cyan"/>
          <w:u w:val="single"/>
        </w:rPr>
        <w:t xml:space="preserve">would risk a U.S.-China naval confrontation. </w:t>
      </w:r>
    </w:p>
    <w:p w14:paraId="7CCBEE5D" w14:textId="143729EA" w:rsidR="0081547C" w:rsidRDefault="0081547C" w:rsidP="002338A4">
      <w:pPr>
        <w:pStyle w:val="Heading2"/>
      </w:pPr>
      <w:r>
        <w:lastRenderedPageBreak/>
        <w:t>Advantage Story/Multi-Purpose Cards</w:t>
      </w:r>
    </w:p>
    <w:p w14:paraId="1888230C" w14:textId="77777777" w:rsidR="0081547C" w:rsidRDefault="0081547C" w:rsidP="0081547C">
      <w:pPr>
        <w:pStyle w:val="Heading4"/>
      </w:pPr>
      <w:r>
        <w:t xml:space="preserve">The result of competing claims ensures </w:t>
      </w:r>
      <w:r>
        <w:rPr>
          <w:u w:val="single"/>
        </w:rPr>
        <w:t>low relations</w:t>
      </w:r>
      <w:r>
        <w:t xml:space="preserve">, </w:t>
      </w:r>
      <w:r>
        <w:rPr>
          <w:u w:val="single"/>
        </w:rPr>
        <w:t>arms races</w:t>
      </w:r>
      <w:r>
        <w:t xml:space="preserve">, &amp; </w:t>
      </w:r>
      <w:r>
        <w:rPr>
          <w:u w:val="single"/>
        </w:rPr>
        <w:t>war</w:t>
      </w:r>
    </w:p>
    <w:p w14:paraId="39B550B0" w14:textId="77777777" w:rsidR="0081547C" w:rsidRPr="00AF440F" w:rsidRDefault="0081547C" w:rsidP="0081547C">
      <w:pPr>
        <w:rPr>
          <w:rStyle w:val="Style13ptBold"/>
          <w:b w:val="0"/>
        </w:rPr>
      </w:pPr>
      <w:r>
        <w:rPr>
          <w:rStyle w:val="Style13ptBold"/>
        </w:rPr>
        <w:t>Glaser 11</w:t>
      </w:r>
      <w:r>
        <w:rPr>
          <w:rStyle w:val="Style13ptBold"/>
          <w:b w:val="0"/>
        </w:rPr>
        <w:t xml:space="preserve"> </w:t>
      </w:r>
      <w:r w:rsidRPr="00AF440F">
        <w:rPr>
          <w:rStyle w:val="Style13ptBold"/>
          <w:b w:val="0"/>
          <w:sz w:val="20"/>
        </w:rPr>
        <w:t>(Bonnie, Senior Adviser for Asia and Director, China Power Project, Center for Strategic &amp; Int’l Studies, “Tensions Flare in the South China Sea”, https://www.csis.org/analysis/tensions-flare-south-china-sea)</w:t>
      </w:r>
    </w:p>
    <w:p w14:paraId="7BE534CB" w14:textId="77777777" w:rsidR="0081547C" w:rsidRDefault="0081547C" w:rsidP="0081547C">
      <w:r w:rsidRPr="00042FE1">
        <w:rPr>
          <w:b/>
          <w:sz w:val="24"/>
          <w:szCs w:val="24"/>
          <w:highlight w:val="cyan"/>
          <w:u w:val="single"/>
        </w:rPr>
        <w:t>Tensions have been building in the South China Sea and, if left unattended, could sour relations in the region, prompt a regional arms race, and</w:t>
      </w:r>
      <w:r>
        <w:t xml:space="preserve"> even worse, </w:t>
      </w:r>
      <w:r w:rsidRPr="00042FE1">
        <w:rPr>
          <w:b/>
          <w:sz w:val="24"/>
          <w:szCs w:val="24"/>
          <w:highlight w:val="cyan"/>
          <w:u w:val="single"/>
        </w:rPr>
        <w:t>spark a military conflict.</w:t>
      </w:r>
      <w:r>
        <w:t xml:space="preserve"> Encompassing an area from the Singapore and Malacca Straits to the Strait of Taiwan with a total of around 1,350,000 square miles, the South China Sea contains over 250 small islands, atolls, cays, shoals, reefs and sandbars, many of which are naturally under water at high tide, and some of which are permanently submerged. </w:t>
      </w:r>
      <w:r w:rsidRPr="00042FE1">
        <w:rPr>
          <w:b/>
          <w:sz w:val="24"/>
          <w:szCs w:val="24"/>
          <w:highlight w:val="cyan"/>
          <w:u w:val="single"/>
        </w:rPr>
        <w:t>The waters of the South China Sea are not only some of the world’s busiest shipping lanes; they are also a repository for valuable natural resources</w:t>
      </w:r>
      <w:r>
        <w:t xml:space="preserve">, including fish, minerals, </w:t>
      </w:r>
      <w:r w:rsidRPr="00042FE1">
        <w:rPr>
          <w:b/>
          <w:sz w:val="24"/>
          <w:szCs w:val="24"/>
          <w:highlight w:val="cyan"/>
          <w:u w:val="single"/>
        </w:rPr>
        <w:t>and potentially large deposits of oil and natural gas.</w:t>
      </w:r>
      <w:r>
        <w:t xml:space="preserve"> Competing territorial claims over parts or all of the South China Sea have been made by China, Taiwan, Indonesia, the Philippines, Vietnam, Malaysia, and Brunei.</w:t>
      </w:r>
    </w:p>
    <w:p w14:paraId="62878BB2" w14:textId="77777777" w:rsidR="0081547C" w:rsidRDefault="0081547C" w:rsidP="0081547C">
      <w:pPr>
        <w:pStyle w:val="Heading4"/>
      </w:pPr>
      <w:r>
        <w:t>SCS is key to Asian regional relations, US credibility, and the perception of China’s rise</w:t>
      </w:r>
    </w:p>
    <w:p w14:paraId="05070F19" w14:textId="77777777" w:rsidR="0081547C" w:rsidRPr="001B39CB" w:rsidRDefault="0081547C" w:rsidP="0081547C">
      <w:pPr>
        <w:rPr>
          <w:rStyle w:val="Style13ptBold"/>
          <w:b w:val="0"/>
        </w:rPr>
      </w:pPr>
      <w:r>
        <w:rPr>
          <w:rStyle w:val="Style13ptBold"/>
        </w:rPr>
        <w:t>Thuy 13</w:t>
      </w:r>
      <w:r>
        <w:rPr>
          <w:rStyle w:val="Style13ptBold"/>
          <w:b w:val="0"/>
        </w:rPr>
        <w:t xml:space="preserve"> </w:t>
      </w:r>
      <w:r w:rsidRPr="001B39CB">
        <w:rPr>
          <w:rStyle w:val="Style13ptBold"/>
          <w:b w:val="0"/>
          <w:sz w:val="16"/>
        </w:rPr>
        <w:t>(Tran Truong, Pf @ Diplomatic Academy of Vietnam, “The South China Sea: Interests, Policies, and Dynamics of Recent Developments”, https://csis-prod.s3.amazonaws.com/s3fs-public/legacy_files/files/attachments/130606_Thuy_ConferencePaper.pdf)</w:t>
      </w:r>
    </w:p>
    <w:p w14:paraId="7ADAE6FA" w14:textId="77777777" w:rsidR="0081547C" w:rsidRPr="001B39CB" w:rsidRDefault="0081547C" w:rsidP="0081547C">
      <w:r>
        <w:t xml:space="preserve">While China, ASEAN and the US remain the most significant players in the South China Sea, other countries such as Japan, India, Australia also have huge interests in this maritime domain. In recent years, </w:t>
      </w:r>
      <w:r w:rsidRPr="00E16576">
        <w:rPr>
          <w:b/>
          <w:sz w:val="24"/>
          <w:szCs w:val="24"/>
          <w:highlight w:val="cyan"/>
          <w:u w:val="single"/>
        </w:rPr>
        <w:t>action-reaction cycle in the South China Sea has increased tension in the region, deteriorated relations between China and its neighboring countries, posed challenges for ASEAN in maintaining centrality in the regional security structure, and strengthened US determination to “rebalance” toward Asia. The South China Sea issue has become the bellwether for how China will rise peacefully and play by established rules, a test case for the US in sustaining its supremacy in the region and a challenger for ASEAN unity.</w:t>
      </w:r>
      <w:r>
        <w:t xml:space="preserve"> This paper will explore the interests and policy of China, ASEAN, the US and other mayor powers in the South China Sea, analyze the dynamics of recent developments and envisage its implications for regional stability. </w:t>
      </w:r>
    </w:p>
    <w:p w14:paraId="0826D71C" w14:textId="77777777" w:rsidR="002338A4" w:rsidRDefault="002338A4" w:rsidP="002338A4">
      <w:pPr>
        <w:pStyle w:val="Heading2"/>
      </w:pPr>
      <w:r>
        <w:lastRenderedPageBreak/>
        <w:t>Militarization Now</w:t>
      </w:r>
    </w:p>
    <w:p w14:paraId="6EFC4C6A" w14:textId="77777777" w:rsidR="002338A4" w:rsidRDefault="002338A4" w:rsidP="002338A4">
      <w:pPr>
        <w:pStyle w:val="Heading4"/>
      </w:pPr>
      <w:r>
        <w:t>U.S. takes a hardline tone now, but focuses exclusively on military aspects, raising tensions</w:t>
      </w:r>
    </w:p>
    <w:p w14:paraId="600C6682" w14:textId="77777777" w:rsidR="002338A4" w:rsidRPr="009D1F2E" w:rsidRDefault="002338A4" w:rsidP="002338A4">
      <w:pPr>
        <w:rPr>
          <w:rStyle w:val="Style13ptBold"/>
          <w:b w:val="0"/>
        </w:rPr>
      </w:pPr>
      <w:r>
        <w:rPr>
          <w:rStyle w:val="Style13ptBold"/>
        </w:rPr>
        <w:t>Ming 15</w:t>
      </w:r>
      <w:r>
        <w:rPr>
          <w:rStyle w:val="Style13ptBold"/>
          <w:b w:val="0"/>
        </w:rPr>
        <w:t xml:space="preserve"> </w:t>
      </w:r>
      <w:r w:rsidRPr="009D1F2E">
        <w:rPr>
          <w:rStyle w:val="Style13ptBold"/>
          <w:b w:val="0"/>
          <w:sz w:val="16"/>
        </w:rPr>
        <w:t>(Guanpei, 9/15, Center for Strategic &amp; Int’l Studies, fellow, “Making an Island in the South China Sea: Sansha and Chinese Foreign Policy”, https://csis-prod.s3.amazonaws.com/s3fs-public/legacy_files/files/publication/issuesinsights_vol15no8.pdf)</w:t>
      </w:r>
    </w:p>
    <w:p w14:paraId="56C5678F" w14:textId="77777777" w:rsidR="002338A4" w:rsidRPr="007E72D8" w:rsidRDefault="002338A4" w:rsidP="002338A4">
      <w:pPr>
        <w:rPr>
          <w:b/>
          <w:sz w:val="24"/>
          <w:szCs w:val="24"/>
          <w:highlight w:val="cyan"/>
          <w:u w:val="single"/>
        </w:rPr>
      </w:pPr>
      <w:r w:rsidRPr="007E72D8">
        <w:rPr>
          <w:b/>
          <w:sz w:val="24"/>
          <w:szCs w:val="24"/>
          <w:highlight w:val="cyan"/>
          <w:u w:val="single"/>
        </w:rPr>
        <w:t>The US tried to maintain a position of neutrality regarding</w:t>
      </w:r>
      <w:r>
        <w:t xml:space="preserve"> sovereignty issues over the disputed territories in </w:t>
      </w:r>
      <w:r w:rsidRPr="007E72D8">
        <w:rPr>
          <w:b/>
          <w:sz w:val="24"/>
          <w:szCs w:val="24"/>
          <w:highlight w:val="cyan"/>
          <w:u w:val="single"/>
        </w:rPr>
        <w:t>the South China Sea. But after the</w:t>
      </w:r>
      <w:r>
        <w:t xml:space="preserve"> establishment of the </w:t>
      </w:r>
      <w:r w:rsidRPr="007E72D8">
        <w:rPr>
          <w:b/>
          <w:sz w:val="24"/>
          <w:szCs w:val="24"/>
          <w:highlight w:val="cyan"/>
          <w:u w:val="single"/>
        </w:rPr>
        <w:t>garrison in Sansha</w:t>
      </w:r>
      <w:r>
        <w:t>, US explicitly pointed out that, “China‟s upgrading of the administrative level of Sansha City and establishment of a new military garrison there covering disputes areas of the South China Sea run counter to collaborative diplomatic efforts to resolve differences and risk further escalating tensions in the region.”44 As a result, “</w:t>
      </w:r>
      <w:r w:rsidRPr="007E72D8">
        <w:rPr>
          <w:b/>
          <w:sz w:val="24"/>
          <w:szCs w:val="24"/>
          <w:highlight w:val="cyan"/>
          <w:u w:val="single"/>
        </w:rPr>
        <w:t>the US appeared to be turning toward much more active involvement in the dispute and potentially taking sides</w:t>
      </w:r>
      <w:r>
        <w:t xml:space="preserve">.”45 In particular </w:t>
      </w:r>
      <w:r w:rsidRPr="007E72D8">
        <w:rPr>
          <w:b/>
          <w:sz w:val="24"/>
          <w:szCs w:val="24"/>
          <w:highlight w:val="cyan"/>
          <w:u w:val="single"/>
        </w:rPr>
        <w:t>the US boosted relations with Vietnam and the Philippines</w:t>
      </w:r>
      <w:r>
        <w:t xml:space="preserve">, which </w:t>
      </w:r>
      <w:r w:rsidRPr="007E72D8">
        <w:rPr>
          <w:b/>
          <w:sz w:val="24"/>
          <w:szCs w:val="24"/>
          <w:highlight w:val="cyan"/>
          <w:u w:val="single"/>
        </w:rPr>
        <w:t>will impact the Sino-US relationship</w:t>
      </w:r>
      <w:r>
        <w:t xml:space="preserve">, the most important international relationship in the international system. As a world power, the US has vital interests in Asia. Vietnam and the Philippines are strong allies. </w:t>
      </w:r>
      <w:r w:rsidRPr="007E72D8">
        <w:rPr>
          <w:b/>
          <w:sz w:val="24"/>
          <w:szCs w:val="24"/>
          <w:highlight w:val="cyan"/>
          <w:u w:val="single"/>
        </w:rPr>
        <w:t>Those two countries have been trying to expand and strengthen relations with the US and have “intensified efforts to encourage the US to increase its presence as tensions in the South China Sea escalate.”</w:t>
      </w:r>
      <w:r>
        <w:t xml:space="preserve">46 </w:t>
      </w:r>
      <w:r w:rsidRPr="007E72D8">
        <w:rPr>
          <w:b/>
          <w:sz w:val="24"/>
          <w:szCs w:val="24"/>
          <w:highlight w:val="cyan"/>
          <w:u w:val="single"/>
        </w:rPr>
        <w:t>The US increasing presence in this area “has made Beijing more suspicious of ASEAN‟s moves on the South China Sea issue</w:t>
      </w:r>
      <w:r>
        <w:t xml:space="preserve">: it interprets the organization‟s initiatives as the result of American urging. </w:t>
      </w:r>
      <w:r w:rsidRPr="007E72D8">
        <w:rPr>
          <w:b/>
          <w:sz w:val="24"/>
          <w:szCs w:val="24"/>
          <w:highlight w:val="cyan"/>
          <w:u w:val="single"/>
        </w:rPr>
        <w:t>A greater US presence could intensify US-China strategic competition and further alarm regional states which seek to avoid having to choose between two giants.”</w:t>
      </w:r>
    </w:p>
    <w:p w14:paraId="6E22CD16" w14:textId="77777777" w:rsidR="002338A4" w:rsidRDefault="002338A4" w:rsidP="002338A4">
      <w:pPr>
        <w:pStyle w:val="Heading4"/>
      </w:pPr>
      <w:r>
        <w:t>The U.S. is taking the military route in the SCS now</w:t>
      </w:r>
    </w:p>
    <w:p w14:paraId="4822B3A9" w14:textId="77777777" w:rsidR="002338A4" w:rsidRPr="008D4C99" w:rsidRDefault="002338A4" w:rsidP="002338A4">
      <w:pPr>
        <w:rPr>
          <w:rStyle w:val="Style13ptBold"/>
          <w:b w:val="0"/>
        </w:rPr>
      </w:pPr>
      <w:r>
        <w:rPr>
          <w:rStyle w:val="Style13ptBold"/>
        </w:rPr>
        <w:t>Moss &amp; Page 4/15</w:t>
      </w:r>
      <w:r>
        <w:rPr>
          <w:rStyle w:val="Style13ptBold"/>
          <w:b w:val="0"/>
        </w:rPr>
        <w:t xml:space="preserve"> </w:t>
      </w:r>
      <w:r w:rsidRPr="008D4C99">
        <w:rPr>
          <w:rStyle w:val="Style13ptBold"/>
          <w:b w:val="0"/>
          <w:sz w:val="20"/>
        </w:rPr>
        <w:t>(Trefor &amp; Jeremy, staff @ Wall St. Jnl, p. A7, “World News: Manila, U.S. Act to Counter China --- Philippines to host American warplanes; conduct joint patrols”, proquest)</w:t>
      </w:r>
    </w:p>
    <w:p w14:paraId="76533F2C" w14:textId="77777777" w:rsidR="002338A4" w:rsidRDefault="002338A4" w:rsidP="002338A4">
      <w:r w:rsidRPr="007E72D8">
        <w:rPr>
          <w:b/>
          <w:sz w:val="24"/>
          <w:szCs w:val="24"/>
          <w:highlight w:val="cyan"/>
          <w:u w:val="single"/>
        </w:rPr>
        <w:t>The U.S. will start stationing warplanes in the Philippines</w:t>
      </w:r>
      <w:r>
        <w:t xml:space="preserve"> this week as the vanguard of a major deployment to the Southeast Asian country, </w:t>
      </w:r>
      <w:r w:rsidRPr="007E72D8">
        <w:rPr>
          <w:b/>
          <w:sz w:val="24"/>
          <w:szCs w:val="24"/>
          <w:highlight w:val="cyan"/>
          <w:u w:val="single"/>
        </w:rPr>
        <w:t>as Washington</w:t>
      </w:r>
      <w:r>
        <w:t xml:space="preserve"> and its allies </w:t>
      </w:r>
      <w:r w:rsidRPr="007E72D8">
        <w:rPr>
          <w:b/>
          <w:sz w:val="24"/>
          <w:szCs w:val="24"/>
          <w:highlight w:val="cyan"/>
          <w:u w:val="single"/>
        </w:rPr>
        <w:t>mount a coordinated response to Beijing's assertiveness in the South China Sea.</w:t>
      </w:r>
      <w:r>
        <w:t xml:space="preserve"> The U.S. and the Philippines began joint patrols of the South China Sea last month, Defense Secretary Ash Carter said Thursday on a visit to the Philippines, </w:t>
      </w:r>
      <w:r w:rsidRPr="007E72D8">
        <w:rPr>
          <w:b/>
          <w:sz w:val="24"/>
          <w:szCs w:val="24"/>
          <w:highlight w:val="cyan"/>
          <w:u w:val="single"/>
        </w:rPr>
        <w:t>a U.S. treaty ally that is among the five governments whose territorial claims overlap with China's in those waters</w:t>
      </w:r>
      <w:r w:rsidRPr="009324FE">
        <w:rPr>
          <w:b/>
          <w:sz w:val="24"/>
          <w:szCs w:val="24"/>
          <w:highlight w:val="cyan"/>
          <w:u w:val="single"/>
        </w:rPr>
        <w:t xml:space="preserve">. Tensions have been escalating as a United Nations-backed arbitration panel </w:t>
      </w:r>
      <w:r>
        <w:t xml:space="preserve">in The Hague prepares to rule in a case </w:t>
      </w:r>
      <w:r w:rsidRPr="009324FE">
        <w:rPr>
          <w:b/>
          <w:sz w:val="24"/>
          <w:szCs w:val="24"/>
          <w:highlight w:val="cyan"/>
          <w:u w:val="single"/>
        </w:rPr>
        <w:t xml:space="preserve">brought by the Philippines against China's maritime claims. </w:t>
      </w:r>
      <w:r>
        <w:t xml:space="preserve">Mr. Carter's announcements came after he scrubbed a planned visit to Beijing as part of his Asian tour amid rising U.S. concerns over China's construction of artificial islands in the South China Sea and its recent deployment of weaponry on another disputed island. China this week summoned diplomatic envoys from the Group of Seven nations to protest a statement they issued at a meeting in Japan opposing "coercive or provocative" action in the South China Sea and East China Sea. </w:t>
      </w:r>
      <w:r w:rsidRPr="009324FE">
        <w:rPr>
          <w:b/>
          <w:sz w:val="24"/>
          <w:szCs w:val="24"/>
          <w:highlight w:val="cyan"/>
          <w:u w:val="single"/>
        </w:rPr>
        <w:t>U.S. allies have been bolstering defense ties with the Philippines, with Australia</w:t>
      </w:r>
      <w:r>
        <w:t xml:space="preserve"> sending troops to participate in joint exercises with U.S. and Philippine forces, </w:t>
      </w:r>
      <w:r w:rsidRPr="009324FE">
        <w:rPr>
          <w:b/>
          <w:sz w:val="24"/>
          <w:szCs w:val="24"/>
          <w:highlight w:val="cyan"/>
          <w:u w:val="single"/>
        </w:rPr>
        <w:t>and Japan</w:t>
      </w:r>
      <w:r>
        <w:t xml:space="preserve"> sending a submarine and two destroyers to visit a Philippine naval base this month.</w:t>
      </w:r>
    </w:p>
    <w:p w14:paraId="4177224E" w14:textId="77777777" w:rsidR="001F5591" w:rsidRDefault="001F5591" w:rsidP="001F5591">
      <w:pPr>
        <w:pStyle w:val="Heading4"/>
      </w:pPr>
      <w:r>
        <w:lastRenderedPageBreak/>
        <w:t>Offensive military postures are being adopted by the US &amp; China in the SCS – Tensions are high</w:t>
      </w:r>
    </w:p>
    <w:p w14:paraId="126BCF20" w14:textId="77777777" w:rsidR="001F5591" w:rsidRPr="009C2382" w:rsidRDefault="001F5591" w:rsidP="001F5591">
      <w:pPr>
        <w:rPr>
          <w:rStyle w:val="Style13ptBold"/>
          <w:b w:val="0"/>
        </w:rPr>
      </w:pPr>
      <w:r>
        <w:rPr>
          <w:rStyle w:val="Style13ptBold"/>
        </w:rPr>
        <w:t>Osborn 5/21</w:t>
      </w:r>
      <w:r>
        <w:rPr>
          <w:rStyle w:val="Style13ptBold"/>
          <w:b w:val="0"/>
        </w:rPr>
        <w:t xml:space="preserve"> </w:t>
      </w:r>
      <w:r w:rsidRPr="009C2382">
        <w:rPr>
          <w:rStyle w:val="Style13ptBold"/>
          <w:b w:val="0"/>
          <w:sz w:val="16"/>
        </w:rPr>
        <w:t>(Kris, Managing Editor of Scout Warrior, frmr Assoc Ed @ Military.com, “The U.S. Army’s Big Guns go to the South China Sea”, http://nationalinterest.org/blog/the-buzz/the-us-armys-big-guns-go-the-south-china-sea-16292?page=2)</w:t>
      </w:r>
    </w:p>
    <w:p w14:paraId="4CF5A85C" w14:textId="77777777" w:rsidR="001F5591" w:rsidRPr="009C2382" w:rsidRDefault="001F5591" w:rsidP="001F5591">
      <w:r>
        <w:t xml:space="preserve">Regarding the South China Sea, </w:t>
      </w:r>
      <w:r w:rsidRPr="00197D53">
        <w:rPr>
          <w:b/>
          <w:sz w:val="24"/>
          <w:szCs w:val="24"/>
          <w:highlight w:val="cyan"/>
          <w:u w:val="single"/>
        </w:rPr>
        <w:t>the U.S. has a</w:t>
      </w:r>
      <w:r>
        <w:t xml:space="preserve"> nuanced or </w:t>
      </w:r>
      <w:r w:rsidRPr="00197D53">
        <w:rPr>
          <w:b/>
          <w:sz w:val="24"/>
          <w:szCs w:val="24"/>
          <w:highlight w:val="cyan"/>
          <w:u w:val="single"/>
        </w:rPr>
        <w:t xml:space="preserve">complicated relationship with China involving </w:t>
      </w:r>
      <w:r>
        <w:t xml:space="preserve">both </w:t>
      </w:r>
      <w:r w:rsidRPr="00197D53">
        <w:rPr>
          <w:b/>
          <w:sz w:val="24"/>
          <w:szCs w:val="24"/>
          <w:highlight w:val="cyan"/>
          <w:u w:val="single"/>
        </w:rPr>
        <w:t>rivalry</w:t>
      </w:r>
      <w:r>
        <w:t xml:space="preserve"> and cooperation; </w:t>
      </w:r>
      <w:r w:rsidRPr="00197D53">
        <w:rPr>
          <w:b/>
          <w:sz w:val="24"/>
          <w:szCs w:val="24"/>
          <w:highlight w:val="cyan"/>
          <w:u w:val="single"/>
        </w:rPr>
        <w:t>the recent Chinese move to put surface-to-air missiles on claimed territory in the South China Sea has escalated tensions</w:t>
      </w:r>
      <w:r>
        <w:t xml:space="preserve"> and led Pentagon planners to consider various options. Officials are clear to emphasize that no decisions have been made along these lines, yet it is one of the things being considered. </w:t>
      </w:r>
      <w:r w:rsidRPr="00197D53">
        <w:rPr>
          <w:b/>
          <w:sz w:val="24"/>
          <w:szCs w:val="24"/>
          <w:highlight w:val="cyan"/>
          <w:u w:val="single"/>
        </w:rPr>
        <w:t>Pentagon officials have opposed further militarization of the area and emphasized that the territorial disputes in the South China Sea need to be resolved</w:t>
      </w:r>
      <w:r>
        <w:t xml:space="preserve"> peacefully and diplomatically. At the same time, </w:t>
      </w:r>
      <w:r w:rsidRPr="00197D53">
        <w:rPr>
          <w:b/>
          <w:sz w:val="24"/>
          <w:szCs w:val="24"/>
          <w:highlight w:val="cyan"/>
          <w:u w:val="single"/>
        </w:rPr>
        <w:t xml:space="preserve">Pentagon officials have publicly stated the U.S. will continue “freedom of navigation” exercises </w:t>
      </w:r>
      <w:r>
        <w:t xml:space="preserve">wherein Navy ships sail within 12 miles of territory claimed by the Chinese - and tensions are clearly on the rise. In addition to these activities, </w:t>
      </w:r>
      <w:r w:rsidRPr="00197D53">
        <w:rPr>
          <w:b/>
          <w:sz w:val="24"/>
          <w:szCs w:val="24"/>
          <w:highlight w:val="cyan"/>
          <w:u w:val="single"/>
        </w:rPr>
        <w:t>it is entirely possible the U.S. could also find ways to deploy more offensive and defensive weapons to the region.</w:t>
      </w:r>
      <w:r>
        <w:t xml:space="preserve"> </w:t>
      </w:r>
    </w:p>
    <w:p w14:paraId="017A7A7B" w14:textId="7CB1C8DB" w:rsidR="002338A4" w:rsidRDefault="002338A4" w:rsidP="002338A4">
      <w:pPr>
        <w:pStyle w:val="Heading2"/>
      </w:pPr>
      <w:r>
        <w:lastRenderedPageBreak/>
        <w:t>FON Now</w:t>
      </w:r>
    </w:p>
    <w:p w14:paraId="20778F42" w14:textId="77777777" w:rsidR="002338A4" w:rsidRPr="00601FF1" w:rsidRDefault="002338A4" w:rsidP="002338A4">
      <w:pPr>
        <w:pStyle w:val="Heading4"/>
      </w:pPr>
      <w:r>
        <w:t xml:space="preserve">Recent operations expand </w:t>
      </w:r>
      <w:r>
        <w:rPr>
          <w:u w:val="single"/>
        </w:rPr>
        <w:t>beyond innocent passage</w:t>
      </w:r>
      <w:r>
        <w:t>; the U.S. is testing maritime boundary violations in the SCS</w:t>
      </w:r>
    </w:p>
    <w:p w14:paraId="25BF9AB7" w14:textId="77777777" w:rsidR="002338A4" w:rsidRPr="001D0C20" w:rsidRDefault="002338A4" w:rsidP="002338A4">
      <w:pPr>
        <w:rPr>
          <w:rStyle w:val="Style13ptBold"/>
          <w:b w:val="0"/>
        </w:rPr>
      </w:pPr>
      <w:r>
        <w:rPr>
          <w:rStyle w:val="Style13ptBold"/>
        </w:rPr>
        <w:t>Liedman 15</w:t>
      </w:r>
      <w:r>
        <w:rPr>
          <w:rStyle w:val="Style13ptBold"/>
          <w:b w:val="0"/>
        </w:rPr>
        <w:t xml:space="preserve"> </w:t>
      </w:r>
      <w:r w:rsidRPr="001D0C20">
        <w:rPr>
          <w:rStyle w:val="Style13ptBold"/>
          <w:b w:val="0"/>
          <w:sz w:val="18"/>
        </w:rPr>
        <w:t>(Sean, Military fellow, US Navy, Council on Foreign Relations, interviewed by Jonathan Masters, “A U.S. Naval Signal in the South China Sea”, http://www.cfr.org/china/us-naval-signal-south-china-sea/p37185?cid=nlc-public-the_world_this_week--link13-20151030&amp;sp_mid=49904782&amp;sp_rid=amRhdmlkc29uQGNmci5vcmcS1)</w:t>
      </w:r>
    </w:p>
    <w:p w14:paraId="429F19C0" w14:textId="77777777" w:rsidR="002338A4" w:rsidRPr="00D879CB" w:rsidRDefault="002338A4" w:rsidP="002338A4">
      <w:pPr>
        <w:rPr>
          <w:b/>
          <w:sz w:val="24"/>
          <w:szCs w:val="24"/>
          <w:highlight w:val="cyan"/>
          <w:u w:val="single"/>
        </w:rPr>
      </w:pPr>
      <w:r>
        <w:t xml:space="preserve">Will China respond in kind? The United States and regional allies will have to wait and see how China responds. Early reporting indicates that the U.S. ambassador to China was summoned to meet with the Chinese Vice Foreign Minister, Zhang Yesui, who branded the move “extremely irresponsible.” In one respect, </w:t>
      </w:r>
      <w:r w:rsidRPr="00D879CB">
        <w:rPr>
          <w:b/>
          <w:sz w:val="24"/>
          <w:szCs w:val="24"/>
          <w:highlight w:val="cyan"/>
          <w:u w:val="single"/>
        </w:rPr>
        <w:t xml:space="preserve">China already responded in kind </w:t>
      </w:r>
      <w:r>
        <w:t xml:space="preserve">in September, </w:t>
      </w:r>
      <w:r w:rsidRPr="00D879CB">
        <w:rPr>
          <w:b/>
          <w:sz w:val="24"/>
          <w:szCs w:val="24"/>
          <w:highlight w:val="cyan"/>
          <w:u w:val="single"/>
        </w:rPr>
        <w:t>when it sailed five ships from the People’s Liberation Army Navy within the twelve-nautical-mile territorial waters of the U.S. Aleutian Islands</w:t>
      </w:r>
      <w:r>
        <w:t xml:space="preserve"> under the “innocent passage” regime provided for in UNCLOS. After that incident, the Pentagon responded by saying, “This was a legal transit of U.S. territorial seas conducted in accordance with the Law of the Sea Convention,” which affirms U.S. commitment to the customary international law outlined in UNCLOS. </w:t>
      </w:r>
      <w:r w:rsidRPr="00D879CB">
        <w:rPr>
          <w:b/>
          <w:sz w:val="24"/>
          <w:szCs w:val="24"/>
          <w:highlight w:val="cyan"/>
          <w:u w:val="single"/>
        </w:rPr>
        <w:t xml:space="preserve">It is important to highlight that this U.S. freedom-of-navigation operation was not conducted under the innocent passage </w:t>
      </w:r>
      <w:r>
        <w:t xml:space="preserve">or transit passage </w:t>
      </w:r>
      <w:r w:rsidRPr="00D879CB">
        <w:rPr>
          <w:b/>
          <w:sz w:val="24"/>
          <w:szCs w:val="24"/>
          <w:highlight w:val="cyan"/>
          <w:u w:val="single"/>
        </w:rPr>
        <w:t>regimes</w:t>
      </w:r>
      <w:r>
        <w:t xml:space="preserve"> of UNCLOS; rather</w:t>
      </w:r>
      <w:r w:rsidRPr="00D879CB">
        <w:rPr>
          <w:b/>
          <w:sz w:val="24"/>
          <w:szCs w:val="24"/>
          <w:highlight w:val="cyan"/>
          <w:u w:val="single"/>
        </w:rPr>
        <w:t>, it targeted excessive maritime claims such as the validity of territorial sea claims associated with recently reclaimed “islands” in the South China Sea</w:t>
      </w:r>
      <w:r>
        <w:t xml:space="preserve"> that were formerly defined as “low-tide elevation” features, which do not have associated territorial waters per UNCLOS. In a broader sense</w:t>
      </w:r>
      <w:r w:rsidRPr="00D879CB">
        <w:rPr>
          <w:b/>
          <w:sz w:val="24"/>
          <w:szCs w:val="24"/>
          <w:highlight w:val="cyan"/>
          <w:u w:val="single"/>
        </w:rPr>
        <w:t>, this operation challenged China’s “nine-dashed line” claim in the South China Sea, which clearly exceeds any definition of territorial seas as defined in customary international law.</w:t>
      </w:r>
    </w:p>
    <w:p w14:paraId="0E139212" w14:textId="77777777" w:rsidR="00AB7D50" w:rsidRDefault="00AB7D50" w:rsidP="00AB7D50">
      <w:pPr>
        <w:pStyle w:val="Heading4"/>
      </w:pPr>
      <w:r>
        <w:t>Naval FON operations in the SCS cause miscalculation – Backing down ruins credibility – The U.S. and China are on a collision course</w:t>
      </w:r>
    </w:p>
    <w:p w14:paraId="1FD779AF" w14:textId="77777777" w:rsidR="00AB7D50" w:rsidRPr="00FC066F" w:rsidRDefault="00AB7D50" w:rsidP="00AB7D50">
      <w:pPr>
        <w:rPr>
          <w:rStyle w:val="Style13ptBold"/>
          <w:b w:val="0"/>
          <w:sz w:val="18"/>
        </w:rPr>
      </w:pPr>
      <w:r>
        <w:rPr>
          <w:rStyle w:val="Style13ptBold"/>
        </w:rPr>
        <w:t>Phillips 15</w:t>
      </w:r>
      <w:r>
        <w:rPr>
          <w:rStyle w:val="Style13ptBold"/>
          <w:b w:val="0"/>
        </w:rPr>
        <w:t xml:space="preserve"> </w:t>
      </w:r>
      <w:r w:rsidRPr="00FC066F">
        <w:rPr>
          <w:rStyle w:val="Style13ptBold"/>
          <w:b w:val="0"/>
          <w:sz w:val="18"/>
        </w:rPr>
        <w:t>(Tom, 10/8, staff @ The Guardian, “US naval manoeuvres in South China Sea risk clash with Beijing”, http://www.theguardian.com/world/2015/oct/09/us-naval-manoeuvres-in-south-china-sea-risk-clash-with-beijing)</w:t>
      </w:r>
    </w:p>
    <w:p w14:paraId="2863EA72" w14:textId="77777777" w:rsidR="00AB7D50" w:rsidRPr="00FC066F" w:rsidRDefault="00AB7D50" w:rsidP="00AB7D50">
      <w:r w:rsidRPr="00B87B46">
        <w:rPr>
          <w:rStyle w:val="Emphasis"/>
          <w:highlight w:val="cyan"/>
        </w:rPr>
        <w:t>Officials in Beijing have expressed concern after the United States signalled it was poised to up the ante in the South China Sea</w:t>
      </w:r>
      <w:r w:rsidRPr="00805672">
        <w:rPr>
          <w:rStyle w:val="StyleUnderline"/>
        </w:rPr>
        <w:t xml:space="preserve"> </w:t>
      </w:r>
      <w:r w:rsidRPr="00B87B46">
        <w:t>by sending warships through waters claimed by China. American navy vessels are preparing to sail through a 12-nautical mile zone around the</w:t>
      </w:r>
      <w:r>
        <w:t xml:space="preserve"> disputed </w:t>
      </w:r>
      <w:r w:rsidRPr="00805672">
        <w:rPr>
          <w:rStyle w:val="StyleUnderline"/>
        </w:rPr>
        <w:t>Spratly islands</w:t>
      </w:r>
      <w:r>
        <w:t xml:space="preserve"> that China claims as its own territory, the Financial Times reported on Thursday, citing a senior US official. Those manoeuvres are expected to begin over the next two weeks, the newspaper added. Hua Chunying, a Chinese foreign ministry spokesperson, said: “We hope </w:t>
      </w:r>
      <w:r w:rsidRPr="00B87B46">
        <w:t>the United States can look upon the current situation of the South China Sea from an objective and fair perspective and play a constructive role together with China in keeping the peace and stability in the South China Sea.”</w:t>
      </w:r>
      <w:r>
        <w:t xml:space="preserve"> “I believe </w:t>
      </w:r>
      <w:r w:rsidRPr="00B87B46">
        <w:rPr>
          <w:rStyle w:val="StyleUnderline"/>
          <w:b/>
          <w:highlight w:val="cyan"/>
        </w:rPr>
        <w:t>the US side is extremely clear about China’s relevant principled stance</w:t>
      </w:r>
      <w:r w:rsidRPr="00B87B46">
        <w:rPr>
          <w:highlight w:val="cyan"/>
        </w:rPr>
        <w:t>,</w:t>
      </w:r>
      <w:r>
        <w:t xml:space="preserve">” Hua added. An earlier report in Foreign Policy, which cited an anonymous defence official, claimed Washington was now determined to put on a “show of military might” in the South China Sea. “It’s not a question of if, but when,” the official was quoted as saying. Reports of the impendning manoeuvres suggest that US and Chinese officials failed to find any kind of resolution to the standoff in the South China Sea during Xi Jinping’s state visit to Washington last month. </w:t>
      </w:r>
      <w:r w:rsidRPr="00B87B46">
        <w:rPr>
          <w:rStyle w:val="Emphasis"/>
          <w:highlight w:val="cyan"/>
        </w:rPr>
        <w:t>Many</w:t>
      </w:r>
      <w:r w:rsidRPr="00B87B46">
        <w:rPr>
          <w:rStyle w:val="Emphasis"/>
        </w:rPr>
        <w:t xml:space="preserve"> experts </w:t>
      </w:r>
      <w:r w:rsidRPr="00B87B46">
        <w:rPr>
          <w:rStyle w:val="Emphasis"/>
          <w:highlight w:val="cyan"/>
        </w:rPr>
        <w:t>believe relations between Washington and Beijing have hit their lowest point</w:t>
      </w:r>
      <w:r w:rsidRPr="00B87B46">
        <w:rPr>
          <w:rStyle w:val="Emphasis"/>
        </w:rPr>
        <w:t xml:space="preserve"> in years, </w:t>
      </w:r>
      <w:r w:rsidRPr="00B87B46">
        <w:rPr>
          <w:rStyle w:val="Emphasis"/>
          <w:highlight w:val="cyan"/>
        </w:rPr>
        <w:t>with tussles and friction over a growing list of issues</w:t>
      </w:r>
      <w:r w:rsidRPr="00805672">
        <w:rPr>
          <w:rStyle w:val="StyleUnderline"/>
        </w:rPr>
        <w:t xml:space="preserve"> </w:t>
      </w:r>
      <w:r w:rsidRPr="00B87B46">
        <w:t>including</w:t>
      </w:r>
      <w:r w:rsidRPr="00805672">
        <w:rPr>
          <w:rStyle w:val="StyleUnderline"/>
        </w:rPr>
        <w:t xml:space="preserve"> </w:t>
      </w:r>
      <w:r w:rsidRPr="00B87B46">
        <w:lastRenderedPageBreak/>
        <w:t>cyberespionage, currency manipulation and human rights.</w:t>
      </w:r>
      <w:r>
        <w:t xml:space="preserve"> Pentagon officials have for months been urging the White House to take a more robust response to China’s controversial artificial island building campaign and military buildup in the South China Sea. In May, </w:t>
      </w:r>
      <w:r w:rsidRPr="00B87B46">
        <w:rPr>
          <w:rStyle w:val="StyleUnderline"/>
        </w:rPr>
        <w:t xml:space="preserve">Ashton Carter, the US defence secretary, said </w:t>
      </w:r>
      <w:r w:rsidRPr="00B87B46">
        <w:rPr>
          <w:rStyle w:val="Emphasis"/>
          <w:highlight w:val="cyan"/>
        </w:rPr>
        <w:t>China’s actions were increasing “the risk of miscalculation or conflict” in the region, which is a key global shipping lane.</w:t>
      </w:r>
      <w:r w:rsidRPr="00B87B46">
        <w:rPr>
          <w:rStyle w:val="StyleUnderline"/>
        </w:rPr>
        <w:t xml:space="preserve"> Th</w:t>
      </w:r>
      <w:r w:rsidRPr="00B87B46">
        <w:t xml:space="preserve">ose comments earned a rebuke from Beijing, with a foreign ministry spokesperson accusing Carter of “stirring up trouble and slinging accusations”. </w:t>
      </w:r>
      <w:r>
        <w:t xml:space="preserve">At a joint press conference with Xi Jinping last month, </w:t>
      </w:r>
      <w:r w:rsidRPr="00B87B46">
        <w:rPr>
          <w:rStyle w:val="Emphasis"/>
          <w:highlight w:val="cyan"/>
        </w:rPr>
        <w:t>Obama said the pair had engaged in “candid discussions” about the S</w:t>
      </w:r>
      <w:r w:rsidRPr="00B87B46">
        <w:rPr>
          <w:rStyle w:val="Emphasis"/>
        </w:rPr>
        <w:t>outh</w:t>
      </w:r>
      <w:r w:rsidRPr="00B87B46">
        <w:rPr>
          <w:rStyle w:val="Emphasis"/>
          <w:highlight w:val="cyan"/>
        </w:rPr>
        <w:t xml:space="preserve"> C</w:t>
      </w:r>
      <w:r w:rsidRPr="00B87B46">
        <w:rPr>
          <w:rStyle w:val="Emphasis"/>
        </w:rPr>
        <w:t>hina</w:t>
      </w:r>
      <w:r w:rsidRPr="00B87B46">
        <w:rPr>
          <w:rStyle w:val="Emphasis"/>
          <w:highlight w:val="cyan"/>
        </w:rPr>
        <w:t xml:space="preserve"> S</w:t>
      </w:r>
      <w:r w:rsidRPr="00B87B46">
        <w:rPr>
          <w:rStyle w:val="Emphasis"/>
        </w:rPr>
        <w:t>ea.</w:t>
      </w:r>
      <w:r w:rsidRPr="00B87B46">
        <w:rPr>
          <w:rStyle w:val="StyleUnderline"/>
        </w:rPr>
        <w:t xml:space="preserve"> “I </w:t>
      </w:r>
      <w:r w:rsidRPr="00B87B46">
        <w:t>conveyed to President Xi our significant concerns over land reclamation, construction and the militarisation of disputed areas, which makes it harder for countries in the region to resolve disagreements peacefully,” Obama said. “I indicated that</w:t>
      </w:r>
      <w:r w:rsidRPr="00B87B46">
        <w:rPr>
          <w:rStyle w:val="StyleUnderline"/>
        </w:rPr>
        <w:t xml:space="preserve"> </w:t>
      </w:r>
      <w:r w:rsidRPr="00B87B46">
        <w:rPr>
          <w:rStyle w:val="Emphasis"/>
          <w:highlight w:val="cyan"/>
        </w:rPr>
        <w:t>the United States will continue to sail, fly and operate anywhere that international law allows</w:t>
      </w:r>
      <w:r w:rsidRPr="00B87B46">
        <w:rPr>
          <w:rStyle w:val="Emphasis"/>
        </w:rPr>
        <w:t>,</w:t>
      </w:r>
      <w:r w:rsidRPr="00B87B46">
        <w:rPr>
          <w:rStyle w:val="StyleUnderline"/>
        </w:rPr>
        <w:t xml:space="preserve">” </w:t>
      </w:r>
      <w:r w:rsidRPr="00B87B46">
        <w:t>Obama added. Xi said: “Islands in the South China Sea since ancient times are China’s territory.”</w:t>
      </w:r>
      <w:r>
        <w:t xml:space="preserve"> In a recent interview Orville Schell, the director of the Centre on US-China Relations, said </w:t>
      </w:r>
      <w:r w:rsidRPr="00B87B46">
        <w:rPr>
          <w:rStyle w:val="Emphasis"/>
          <w:highlight w:val="cyan"/>
        </w:rPr>
        <w:t xml:space="preserve">the Obama administration was losing patience with China’s “very </w:t>
      </w:r>
      <w:r w:rsidRPr="00B87B46">
        <w:rPr>
          <w:rStyle w:val="StyleUnderline"/>
        </w:rPr>
        <w:t xml:space="preserve">forceful, even sometimes </w:t>
      </w:r>
      <w:r w:rsidRPr="00B87B46">
        <w:rPr>
          <w:rStyle w:val="Emphasis"/>
          <w:highlight w:val="cyan"/>
        </w:rPr>
        <w:t>belligerent</w:t>
      </w:r>
      <w:r w:rsidRPr="00B87B46">
        <w:rPr>
          <w:rStyle w:val="Emphasis"/>
        </w:rPr>
        <w:t xml:space="preserve">” </w:t>
      </w:r>
      <w:r w:rsidRPr="00B87B46">
        <w:rPr>
          <w:rStyle w:val="Emphasis"/>
          <w:highlight w:val="cyan"/>
        </w:rPr>
        <w:t>behaviour</w:t>
      </w:r>
      <w:r w:rsidRPr="00B87B46">
        <w:rPr>
          <w:rStyle w:val="StyleUnderline"/>
          <w:highlight w:val="cyan"/>
        </w:rPr>
        <w:t>.</w:t>
      </w:r>
      <w:r w:rsidRPr="00B87B46">
        <w:rPr>
          <w:rStyle w:val="StyleUnderline"/>
        </w:rPr>
        <w:t xml:space="preserve"> “I think </w:t>
      </w:r>
      <w:r w:rsidRPr="00B87B46">
        <w:rPr>
          <w:rStyle w:val="Emphasis"/>
          <w:highlight w:val="cyan"/>
        </w:rPr>
        <w:t>Washington is</w:t>
      </w:r>
      <w:r w:rsidRPr="00B87B46">
        <w:rPr>
          <w:rStyle w:val="StyleUnderline"/>
        </w:rPr>
        <w:t xml:space="preserve"> probably </w:t>
      </w:r>
      <w:r w:rsidRPr="00B87B46">
        <w:rPr>
          <w:rStyle w:val="Emphasis"/>
          <w:highlight w:val="cyan"/>
        </w:rPr>
        <w:t>at</w:t>
      </w:r>
      <w:r w:rsidRPr="00B87B46">
        <w:rPr>
          <w:rStyle w:val="StyleUnderline"/>
        </w:rPr>
        <w:t xml:space="preserve"> something of </w:t>
      </w:r>
      <w:r w:rsidRPr="00B87B46">
        <w:rPr>
          <w:rStyle w:val="Emphasis"/>
          <w:highlight w:val="cyan"/>
        </w:rPr>
        <w:t>a tipping point</w:t>
      </w:r>
      <w:r w:rsidRPr="00B87B46">
        <w:rPr>
          <w:rStyle w:val="StyleUnderline"/>
        </w:rPr>
        <w:t xml:space="preserve"> moment </w:t>
      </w:r>
      <w:r w:rsidRPr="00B87B46">
        <w:rPr>
          <w:rStyle w:val="Emphasis"/>
          <w:highlight w:val="cyan"/>
        </w:rPr>
        <w:t>with</w:t>
      </w:r>
      <w:r w:rsidRPr="00B87B46">
        <w:rPr>
          <w:rStyle w:val="StyleUnderline"/>
        </w:rPr>
        <w:t xml:space="preserve"> both </w:t>
      </w:r>
      <w:r w:rsidRPr="00B87B46">
        <w:rPr>
          <w:rStyle w:val="Emphasis"/>
          <w:highlight w:val="cyan"/>
        </w:rPr>
        <w:t>China</w:t>
      </w:r>
      <w:r w:rsidRPr="00B87B46">
        <w:rPr>
          <w:rStyle w:val="StyleUnderline"/>
        </w:rPr>
        <w:t xml:space="preserve"> and Xi,” Schell said. “I think they are definitely toying with taking a much harder line.”</w:t>
      </w:r>
      <w:r>
        <w:t xml:space="preserve"> “What would be the effect of that? I don’t know. I think everybody agrees we have got to find a way to get along with China. But I think </w:t>
      </w:r>
      <w:r w:rsidRPr="00B87B46">
        <w:rPr>
          <w:rStyle w:val="Emphasis"/>
          <w:highlight w:val="cyan"/>
        </w:rPr>
        <w:t>Washington may be questioning whether being accommodating,</w:t>
      </w:r>
      <w:r w:rsidRPr="00B87B46">
        <w:rPr>
          <w:rStyle w:val="Emphasis"/>
        </w:rPr>
        <w:t xml:space="preserve"> </w:t>
      </w:r>
      <w:r w:rsidRPr="00B87B46">
        <w:t>reasonable and [having] endless track two dialogue</w:t>
      </w:r>
      <w:r w:rsidRPr="00B87B46">
        <w:rPr>
          <w:rStyle w:val="Emphasis"/>
        </w:rPr>
        <w:t xml:space="preserve">s </w:t>
      </w:r>
      <w:r w:rsidRPr="00B87B46">
        <w:rPr>
          <w:rStyle w:val="Emphasis"/>
          <w:highlight w:val="cyan"/>
        </w:rPr>
        <w:t xml:space="preserve">is </w:t>
      </w:r>
      <w:r w:rsidRPr="00B87B46">
        <w:rPr>
          <w:rStyle w:val="Emphasis"/>
          <w:b w:val="0"/>
        </w:rPr>
        <w:t>actually</w:t>
      </w:r>
      <w:r w:rsidRPr="00B87B46">
        <w:rPr>
          <w:rStyle w:val="Emphasis"/>
        </w:rPr>
        <w:t xml:space="preserve"> </w:t>
      </w:r>
      <w:r w:rsidRPr="00B87B46">
        <w:rPr>
          <w:rStyle w:val="Emphasis"/>
          <w:highlight w:val="cyan"/>
        </w:rPr>
        <w:t>accomplishing anything</w:t>
      </w:r>
      <w:r w:rsidRPr="00B87B46">
        <w:rPr>
          <w:rStyle w:val="Emphasis"/>
          <w:b w:val="0"/>
        </w:rPr>
        <w:t>.” “Sending in ships so soon after the summit [between Obama and X</w:t>
      </w:r>
      <w:r w:rsidRPr="00B87B46">
        <w:rPr>
          <w:b/>
        </w:rPr>
        <w:t>i</w:t>
      </w:r>
      <w:r>
        <w:t>] is a sign I think of how poorly it went,” China expert Bill Bishop wrote in his Sinocism newsletter on Friday. “[It is] hard to see how this ends well, but the only other option for the US is to concede, which will materially damage US credibility in Asia, be viewed by[Chinese] policymakers as further evidence that the US is in terminal decline and be an additional impetus for Beijing to push harder against the US in Asia.”</w:t>
      </w:r>
    </w:p>
    <w:p w14:paraId="6BD38386" w14:textId="77777777" w:rsidR="00AB7D50" w:rsidRDefault="00AB7D50" w:rsidP="00AB7D50">
      <w:pPr>
        <w:pStyle w:val="Heading4"/>
      </w:pPr>
      <w:r>
        <w:t>Managing escalation over FON ops is critical</w:t>
      </w:r>
    </w:p>
    <w:p w14:paraId="2C6994A8" w14:textId="77777777" w:rsidR="00AB7D50" w:rsidRPr="00BD2DA0" w:rsidRDefault="00AB7D50" w:rsidP="00AB7D50">
      <w:pPr>
        <w:rPr>
          <w:rStyle w:val="Style13ptBold"/>
          <w:b w:val="0"/>
        </w:rPr>
      </w:pPr>
      <w:r>
        <w:rPr>
          <w:rStyle w:val="Style13ptBold"/>
        </w:rPr>
        <w:t>Kok 16</w:t>
      </w:r>
      <w:r>
        <w:rPr>
          <w:rStyle w:val="Style13ptBold"/>
          <w:b w:val="0"/>
        </w:rPr>
        <w:t xml:space="preserve"> </w:t>
      </w:r>
      <w:r w:rsidRPr="00BD2DA0">
        <w:rPr>
          <w:rStyle w:val="Style13ptBold"/>
          <w:b w:val="0"/>
          <w:sz w:val="18"/>
        </w:rPr>
        <w:t>(Piin-Fek, dir of the East-West Inst.’s China, East Asia, &amp; U.S. program, 2/19, “Piin-Fen Kok Speaks on U.S.-ASEAN Summit”, https://www.eastwest.ngo/idea/piin-fen-kok-speaks-us-asean-summit)</w:t>
      </w:r>
    </w:p>
    <w:p w14:paraId="6978B6F0" w14:textId="77777777" w:rsidR="00AB7D50" w:rsidRPr="00B87B46" w:rsidRDefault="00AB7D50" w:rsidP="00AB7D50">
      <w:pPr>
        <w:rPr>
          <w:sz w:val="24"/>
          <w:szCs w:val="24"/>
        </w:rPr>
      </w:pPr>
      <w:r w:rsidRPr="00B87B46">
        <w:rPr>
          <w:sz w:val="24"/>
          <w:szCs w:val="24"/>
        </w:rPr>
        <w:t>Is the statement a sign the U.S. intends to play a bigger role in securing freedom of navigation in the disputed waters? Kok pointed out that, as U.S. President Barack Obama noted in his closing press conference</w:t>
      </w:r>
      <w:r w:rsidRPr="00B87B46">
        <w:rPr>
          <w:rStyle w:val="StyleUnderline"/>
          <w:sz w:val="24"/>
          <w:szCs w:val="24"/>
        </w:rPr>
        <w:t xml:space="preserve">, </w:t>
      </w:r>
      <w:r w:rsidRPr="00B87B46">
        <w:rPr>
          <w:rStyle w:val="StyleUnderline"/>
          <w:b/>
          <w:sz w:val="24"/>
          <w:szCs w:val="24"/>
          <w:highlight w:val="cyan"/>
        </w:rPr>
        <w:t>the U</w:t>
      </w:r>
      <w:r w:rsidRPr="00B87B46">
        <w:rPr>
          <w:rStyle w:val="StyleUnderline"/>
          <w:sz w:val="24"/>
          <w:szCs w:val="24"/>
        </w:rPr>
        <w:t xml:space="preserve">nited </w:t>
      </w:r>
      <w:r w:rsidRPr="00B87B46">
        <w:rPr>
          <w:rStyle w:val="StyleUnderline"/>
          <w:b/>
          <w:sz w:val="24"/>
          <w:szCs w:val="24"/>
          <w:highlight w:val="cyan"/>
        </w:rPr>
        <w:t>S</w:t>
      </w:r>
      <w:r w:rsidRPr="00B87B46">
        <w:rPr>
          <w:rStyle w:val="StyleUnderline"/>
          <w:sz w:val="24"/>
          <w:szCs w:val="24"/>
        </w:rPr>
        <w:t xml:space="preserve">tates </w:t>
      </w:r>
      <w:r w:rsidRPr="00B87B46">
        <w:rPr>
          <w:rStyle w:val="StyleUnderline"/>
          <w:b/>
          <w:sz w:val="24"/>
          <w:szCs w:val="24"/>
          <w:highlight w:val="cyan"/>
        </w:rPr>
        <w:t>will not be ceasing its freedom of navigation operations</w:t>
      </w:r>
      <w:r w:rsidRPr="00B87B46">
        <w:rPr>
          <w:rStyle w:val="StyleUnderline"/>
          <w:sz w:val="24"/>
          <w:szCs w:val="24"/>
        </w:rPr>
        <w:t xml:space="preserve">. </w:t>
      </w:r>
      <w:r w:rsidRPr="00B87B46">
        <w:rPr>
          <w:sz w:val="24"/>
          <w:szCs w:val="24"/>
        </w:rPr>
        <w:t xml:space="preserve">Politically speaking, </w:t>
      </w:r>
      <w:r w:rsidRPr="00B87B46">
        <w:rPr>
          <w:rStyle w:val="StyleUnderline"/>
          <w:b/>
          <w:sz w:val="24"/>
          <w:szCs w:val="24"/>
          <w:highlight w:val="cyan"/>
        </w:rPr>
        <w:t>neither the United States nor China is in a position to ease their</w:t>
      </w:r>
      <w:r w:rsidRPr="00B87B46">
        <w:rPr>
          <w:rStyle w:val="StyleUnderline"/>
          <w:sz w:val="24"/>
          <w:szCs w:val="24"/>
          <w:highlight w:val="cyan"/>
        </w:rPr>
        <w:t xml:space="preserve"> </w:t>
      </w:r>
      <w:r w:rsidRPr="00B87B46">
        <w:rPr>
          <w:rStyle w:val="StyleUnderline"/>
          <w:sz w:val="24"/>
          <w:szCs w:val="24"/>
        </w:rPr>
        <w:t xml:space="preserve">established </w:t>
      </w:r>
      <w:r w:rsidRPr="00B87B46">
        <w:rPr>
          <w:rStyle w:val="StyleUnderline"/>
          <w:b/>
          <w:sz w:val="24"/>
          <w:szCs w:val="24"/>
          <w:highlight w:val="cyan"/>
        </w:rPr>
        <w:t>positions</w:t>
      </w:r>
      <w:r w:rsidRPr="00B87B46">
        <w:rPr>
          <w:rStyle w:val="StyleUnderline"/>
          <w:b/>
          <w:sz w:val="24"/>
          <w:szCs w:val="24"/>
        </w:rPr>
        <w:t xml:space="preserve"> </w:t>
      </w:r>
      <w:r w:rsidRPr="00B87B46">
        <w:rPr>
          <w:rStyle w:val="StyleUnderline"/>
          <w:sz w:val="24"/>
          <w:szCs w:val="24"/>
        </w:rPr>
        <w:t xml:space="preserve">on the South China Sea. </w:t>
      </w:r>
      <w:r w:rsidRPr="00B87B46">
        <w:rPr>
          <w:rStyle w:val="StyleUnderline"/>
          <w:b/>
          <w:sz w:val="24"/>
          <w:szCs w:val="24"/>
          <w:highlight w:val="cyan"/>
        </w:rPr>
        <w:t>The U</w:t>
      </w:r>
      <w:r w:rsidRPr="00B87B46">
        <w:rPr>
          <w:rStyle w:val="StyleUnderline"/>
          <w:sz w:val="24"/>
          <w:szCs w:val="24"/>
        </w:rPr>
        <w:t xml:space="preserve">nited </w:t>
      </w:r>
      <w:r w:rsidRPr="00B87B46">
        <w:rPr>
          <w:rStyle w:val="StyleUnderline"/>
          <w:b/>
          <w:sz w:val="24"/>
          <w:szCs w:val="24"/>
          <w:highlight w:val="cyan"/>
        </w:rPr>
        <w:t>S</w:t>
      </w:r>
      <w:r w:rsidRPr="00B87B46">
        <w:rPr>
          <w:rStyle w:val="StyleUnderline"/>
          <w:sz w:val="24"/>
          <w:szCs w:val="24"/>
        </w:rPr>
        <w:t xml:space="preserve">tates has </w:t>
      </w:r>
      <w:r w:rsidRPr="00B87B46">
        <w:rPr>
          <w:rStyle w:val="StyleUnderline"/>
          <w:b/>
          <w:sz w:val="24"/>
          <w:szCs w:val="24"/>
          <w:highlight w:val="cyan"/>
        </w:rPr>
        <w:t>asserted that freedom of navigation is a national interest, while territorial sovereignty and integrity is a core interest for China</w:t>
      </w:r>
      <w:r w:rsidRPr="00B87B46">
        <w:rPr>
          <w:sz w:val="24"/>
          <w:szCs w:val="24"/>
        </w:rPr>
        <w:t xml:space="preserve">. Kok believes that </w:t>
      </w:r>
      <w:r w:rsidRPr="00B87B46">
        <w:rPr>
          <w:rStyle w:val="StyleUnderline"/>
          <w:sz w:val="24"/>
          <w:szCs w:val="24"/>
        </w:rPr>
        <w:t>the situation may be headed towards a so-called “stable stalemate”</w:t>
      </w:r>
      <w:r w:rsidRPr="00B87B46">
        <w:rPr>
          <w:sz w:val="24"/>
          <w:szCs w:val="24"/>
        </w:rPr>
        <w:t xml:space="preserve"> in which neither side can change the behavior of the other. </w:t>
      </w:r>
      <w:r w:rsidRPr="00B87B46">
        <w:rPr>
          <w:rStyle w:val="StyleUnderline"/>
          <w:b/>
          <w:sz w:val="24"/>
          <w:szCs w:val="24"/>
          <w:highlight w:val="cyan"/>
        </w:rPr>
        <w:t>The challenge under such circumstances will be to manage the situation in a way that prevents</w:t>
      </w:r>
      <w:r w:rsidRPr="00B87B46">
        <w:rPr>
          <w:rStyle w:val="StyleUnderline"/>
          <w:sz w:val="24"/>
          <w:szCs w:val="24"/>
        </w:rPr>
        <w:t xml:space="preserve"> </w:t>
      </w:r>
      <w:r w:rsidRPr="00B87B46">
        <w:rPr>
          <w:rStyle w:val="StyleUnderline"/>
          <w:b/>
          <w:sz w:val="24"/>
          <w:szCs w:val="24"/>
        </w:rPr>
        <w:t xml:space="preserve">an </w:t>
      </w:r>
      <w:r w:rsidRPr="00B87B46">
        <w:rPr>
          <w:rStyle w:val="StyleUnderline"/>
          <w:b/>
          <w:sz w:val="24"/>
          <w:szCs w:val="24"/>
          <w:highlight w:val="cyan"/>
        </w:rPr>
        <w:t>escalation</w:t>
      </w:r>
      <w:r w:rsidRPr="00B87B46">
        <w:rPr>
          <w:rStyle w:val="StyleUnderline"/>
          <w:sz w:val="24"/>
          <w:szCs w:val="24"/>
        </w:rPr>
        <w:t xml:space="preserve"> of tensions.</w:t>
      </w:r>
    </w:p>
    <w:p w14:paraId="611C4F75" w14:textId="77777777" w:rsidR="001F5591" w:rsidRDefault="001F5591" w:rsidP="001F5591">
      <w:pPr>
        <w:pStyle w:val="Heading4"/>
      </w:pPr>
      <w:r>
        <w:t>Regular freedom of navigation operations are occurring, increasing the risk of miscalculation escalating to US/China war</w:t>
      </w:r>
    </w:p>
    <w:p w14:paraId="162122E8" w14:textId="77777777" w:rsidR="001F5591" w:rsidRPr="00C207E2" w:rsidRDefault="001F5591" w:rsidP="001F5591">
      <w:pPr>
        <w:rPr>
          <w:rStyle w:val="Style13ptBold"/>
          <w:b w:val="0"/>
        </w:rPr>
      </w:pPr>
      <w:r>
        <w:rPr>
          <w:rStyle w:val="Style13ptBold"/>
        </w:rPr>
        <w:t>Reuters 15</w:t>
      </w:r>
      <w:r>
        <w:rPr>
          <w:rStyle w:val="Style13ptBold"/>
          <w:b w:val="0"/>
        </w:rPr>
        <w:t xml:space="preserve"> </w:t>
      </w:r>
      <w:r w:rsidRPr="00C207E2">
        <w:rPr>
          <w:rStyle w:val="Style13ptBold"/>
          <w:b w:val="0"/>
          <w:sz w:val="18"/>
        </w:rPr>
        <w:t>(11/2, “U.S. PLANS MORE REGULAR PATROLS IN SOUTH CHINA SEA”, http://www.newsweek.com/us-plans-more-regular-patrols-south-china-sea-389973)</w:t>
      </w:r>
    </w:p>
    <w:p w14:paraId="1044EB3C" w14:textId="77777777" w:rsidR="001F5591" w:rsidRPr="009324FE" w:rsidRDefault="001F5591" w:rsidP="001F5591">
      <w:pPr>
        <w:rPr>
          <w:b/>
          <w:sz w:val="24"/>
          <w:szCs w:val="24"/>
          <w:highlight w:val="cyan"/>
          <w:u w:val="single"/>
        </w:rPr>
      </w:pPr>
      <w:r w:rsidRPr="009324FE">
        <w:rPr>
          <w:b/>
          <w:sz w:val="24"/>
          <w:szCs w:val="24"/>
          <w:highlight w:val="cyan"/>
          <w:u w:val="single"/>
        </w:rPr>
        <w:lastRenderedPageBreak/>
        <w:t>The U.S. Navy plans to conduct patrols within 12 nautical miles of artificial islands in the South China Sea</w:t>
      </w:r>
      <w:r>
        <w:t xml:space="preserve"> about twice a quarter </w:t>
      </w:r>
      <w:r w:rsidRPr="009324FE">
        <w:rPr>
          <w:b/>
          <w:sz w:val="24"/>
          <w:szCs w:val="24"/>
          <w:highlight w:val="cyan"/>
          <w:u w:val="single"/>
        </w:rPr>
        <w:t>to remind China</w:t>
      </w:r>
      <w:r>
        <w:t xml:space="preserve"> and other countries </w:t>
      </w:r>
      <w:r w:rsidRPr="009324FE">
        <w:rPr>
          <w:b/>
          <w:sz w:val="24"/>
          <w:szCs w:val="24"/>
          <w:highlight w:val="cyan"/>
          <w:u w:val="single"/>
        </w:rPr>
        <w:t>about U.S. rights</w:t>
      </w:r>
      <w:r>
        <w:t xml:space="preserve"> under international law, a U.S. defence official said on Monday. "We're going to come down to about twice a quarter or a little more than that," said the official, who was not authorized to speak publicly about Navy operational plans. "That's the right amount to make it regular but not a constant poke in the eye. It meets the intent to regularly exercise our rights under international law and remind the Chinese and others about our view," the official said. U.S. Deputy National Security Adviser Ben Rhodes on Monday said there would be more demonstrations of the U.S. military's commitment to the right to freely navigate in the region. "That's our interest there ... It's to demonstrate that we will uphold the principle of freedom of navigation," Rhodes told an event hosted by the Defence One media outlet. </w:t>
      </w:r>
      <w:r w:rsidRPr="009324FE">
        <w:rPr>
          <w:b/>
          <w:sz w:val="24"/>
          <w:szCs w:val="24"/>
          <w:highlight w:val="cyan"/>
          <w:u w:val="single"/>
        </w:rPr>
        <w:t>Rhodes' comments came a week after a U.S. guided-missile destroyer sailed close to one of Beijing's</w:t>
      </w:r>
      <w:r>
        <w:t xml:space="preserve"> man-made </w:t>
      </w:r>
      <w:r w:rsidRPr="009324FE">
        <w:rPr>
          <w:b/>
          <w:sz w:val="24"/>
          <w:szCs w:val="24"/>
          <w:highlight w:val="cyan"/>
          <w:u w:val="single"/>
        </w:rPr>
        <w:t>islands in the South China Sea</w:t>
      </w:r>
      <w:r>
        <w:t xml:space="preserve"> last week. </w:t>
      </w:r>
      <w:r w:rsidRPr="009324FE">
        <w:rPr>
          <w:b/>
          <w:sz w:val="24"/>
          <w:szCs w:val="24"/>
          <w:highlight w:val="cyan"/>
          <w:u w:val="single"/>
        </w:rPr>
        <w:t>China's naval commander last week told his U.S. counterpart that a minor incident could spark war in the South China Sea if the United States did not stop its "provocative acts" in the disputed waterway.</w:t>
      </w:r>
    </w:p>
    <w:p w14:paraId="68F95517" w14:textId="77777777" w:rsidR="002338A4" w:rsidRDefault="002338A4" w:rsidP="002338A4">
      <w:pPr>
        <w:pStyle w:val="Heading4"/>
      </w:pPr>
      <w:r>
        <w:t>Routine naval operations are becoming a source of Chinese concern in the SCS</w:t>
      </w:r>
    </w:p>
    <w:p w14:paraId="40423E0E" w14:textId="77777777" w:rsidR="002338A4" w:rsidRPr="00E679C7" w:rsidRDefault="002338A4" w:rsidP="002338A4">
      <w:pPr>
        <w:rPr>
          <w:rStyle w:val="Style13ptBold"/>
          <w:b w:val="0"/>
        </w:rPr>
      </w:pPr>
      <w:r>
        <w:rPr>
          <w:rStyle w:val="Style13ptBold"/>
        </w:rPr>
        <w:t>Slavin 15</w:t>
      </w:r>
      <w:r>
        <w:rPr>
          <w:rStyle w:val="Style13ptBold"/>
          <w:b w:val="0"/>
        </w:rPr>
        <w:t xml:space="preserve"> </w:t>
      </w:r>
      <w:r w:rsidRPr="00E679C7">
        <w:rPr>
          <w:rStyle w:val="Style13ptBold"/>
          <w:b w:val="0"/>
          <w:sz w:val="18"/>
        </w:rPr>
        <w:t>(Erik, staff @ Stars &amp; Stripes, “US mulls larger role near disputed South China Sea territory”, http://www.stripes.com/news/us-mulls-larger-role-near-disputed-south-china-sea-territory-1.345817)</w:t>
      </w:r>
    </w:p>
    <w:p w14:paraId="48536BBD" w14:textId="77777777" w:rsidR="002338A4" w:rsidRPr="00E679C7" w:rsidRDefault="002338A4" w:rsidP="002338A4">
      <w:r w:rsidRPr="009324FE">
        <w:rPr>
          <w:b/>
          <w:sz w:val="24"/>
          <w:szCs w:val="24"/>
          <w:highlight w:val="cyan"/>
          <w:u w:val="single"/>
        </w:rPr>
        <w:t>The USS Fort Worth</w:t>
      </w:r>
      <w:r>
        <w:t xml:space="preserve"> on Monday </w:t>
      </w:r>
      <w:r w:rsidRPr="009324FE">
        <w:rPr>
          <w:b/>
          <w:sz w:val="24"/>
          <w:szCs w:val="24"/>
          <w:highlight w:val="cyan"/>
          <w:u w:val="single"/>
        </w:rPr>
        <w:t>patrolled waters near a group of disputed islands</w:t>
      </w:r>
      <w:r>
        <w:t xml:space="preserve"> and reefs being fortified by China, </w:t>
      </w:r>
      <w:r w:rsidRPr="009324FE">
        <w:rPr>
          <w:b/>
          <w:sz w:val="24"/>
          <w:szCs w:val="24"/>
          <w:highlight w:val="cyan"/>
          <w:u w:val="single"/>
        </w:rPr>
        <w:t xml:space="preserve">while the Chinese frigate </w:t>
      </w:r>
      <w:r>
        <w:t xml:space="preserve">Yancheng </w:t>
      </w:r>
      <w:r w:rsidRPr="009324FE">
        <w:rPr>
          <w:b/>
          <w:sz w:val="24"/>
          <w:szCs w:val="24"/>
          <w:highlight w:val="cyan"/>
          <w:u w:val="single"/>
        </w:rPr>
        <w:t>trailed closely behind in the South China Sea.</w:t>
      </w:r>
      <w:r>
        <w:t xml:space="preserve"> Half a world away in Washington, reports came out Wednesday that </w:t>
      </w:r>
      <w:r w:rsidRPr="009324FE">
        <w:rPr>
          <w:b/>
          <w:sz w:val="24"/>
          <w:szCs w:val="24"/>
          <w:highlight w:val="cyan"/>
          <w:u w:val="single"/>
        </w:rPr>
        <w:t xml:space="preserve">the Pentagon is merely considering sending ships and aircraft to those same waters, </w:t>
      </w:r>
      <w:r>
        <w:t xml:space="preserve">citing a senior U.S. official. Few reports mentioned that </w:t>
      </w:r>
      <w:r w:rsidRPr="009324FE">
        <w:rPr>
          <w:b/>
          <w:sz w:val="24"/>
          <w:szCs w:val="24"/>
          <w:highlight w:val="cyan"/>
          <w:u w:val="single"/>
        </w:rPr>
        <w:t>the Navy was just there</w:t>
      </w:r>
      <w:r>
        <w:t xml:space="preserve">. The average observer should be forgiven for being confused. </w:t>
      </w:r>
      <w:r w:rsidRPr="009324FE">
        <w:rPr>
          <w:b/>
          <w:sz w:val="24"/>
          <w:szCs w:val="24"/>
          <w:highlight w:val="cyan"/>
          <w:u w:val="single"/>
        </w:rPr>
        <w:t>The difference lies in whether the Navy designates its operation as a planned patrol or as a “freedom of navigation” operation</w:t>
      </w:r>
      <w:r>
        <w:t>, a more pointed mission which the U.S. uses to call out nations it believes aren’t following international maritime law. On Wednesday, 7th Fleet Vice Adm. Robert Thomas declined to discuss specifics of Fort Worth’s patrol near the Spratly Islands, but described patrols in the disputed region as relatively normal. “It’s routine for U.S. 7th fleet ships to operate in the South China Sea and also routine for [Chinese] PLAN ships to operate at visual range of us,” Thomas said. “Not a day goes by that the U.S. 7th Fleet and the PLAN are not talking to each other.” Routine or not, U</w:t>
      </w:r>
      <w:r w:rsidRPr="009324FE">
        <w:rPr>
          <w:b/>
          <w:sz w:val="24"/>
          <w:szCs w:val="24"/>
          <w:highlight w:val="cyan"/>
          <w:u w:val="single"/>
        </w:rPr>
        <w:t>.S. moves in the South China Sea are not going down well in Beijing, which claims virtually all of the South China Sea and its island groups.</w:t>
      </w:r>
      <w:r>
        <w:t xml:space="preserve"> On Wednesday </w:t>
      </w:r>
      <w:r w:rsidRPr="009324FE">
        <w:rPr>
          <w:b/>
          <w:sz w:val="24"/>
          <w:szCs w:val="24"/>
          <w:highlight w:val="cyan"/>
          <w:u w:val="single"/>
        </w:rPr>
        <w:t>China expressed “serious concern” about U.S. naval activity</w:t>
      </w:r>
      <w:r>
        <w:t xml:space="preserve"> in the South China Sea, and Chinese Foreign Ministry spokeswoman Hua Chunying said the U.S. needs to clarify its intentions in the region. </w:t>
      </w:r>
      <w:r w:rsidRPr="009324FE">
        <w:rPr>
          <w:b/>
          <w:sz w:val="24"/>
          <w:szCs w:val="24"/>
          <w:highlight w:val="cyan"/>
          <w:u w:val="single"/>
        </w:rPr>
        <w:t>It remains unclear just how close Fort Worth came to some of the territories, which are alternately claimed by Vietnam, the Philippines, Brunei, Malaysia and Taiwan.</w:t>
      </w:r>
      <w:r>
        <w:t xml:space="preserve"> Pictures released by the Navy don’t show any above-water land features. The littoral combat ship Fort Worth is among the Navy’s most capable in terms of transiting shallow waters. If the U.S. undertakes a Freedom of Navigation operation, a ship could come within 12 nautical miles of the reefs that China has been artificially bolstering, according to a Reuters quote Wednesday from an unidentified U.S. official.</w:t>
      </w:r>
    </w:p>
    <w:p w14:paraId="47AB8727" w14:textId="77777777" w:rsidR="002338A4" w:rsidRDefault="002338A4" w:rsidP="002338A4">
      <w:pPr>
        <w:pStyle w:val="Heading4"/>
      </w:pPr>
      <w:r>
        <w:lastRenderedPageBreak/>
        <w:t>US naval operations are increasingly interacting with China in the SCS – The risk of miscalculation is high</w:t>
      </w:r>
    </w:p>
    <w:p w14:paraId="1A6CAC4D" w14:textId="77777777" w:rsidR="002338A4" w:rsidRPr="00920115" w:rsidRDefault="002338A4" w:rsidP="002338A4">
      <w:pPr>
        <w:rPr>
          <w:rStyle w:val="Style13ptBold"/>
          <w:b w:val="0"/>
        </w:rPr>
      </w:pPr>
      <w:r>
        <w:rPr>
          <w:rStyle w:val="Style13ptBold"/>
        </w:rPr>
        <w:t>Cloud 15</w:t>
      </w:r>
      <w:r>
        <w:rPr>
          <w:rStyle w:val="Style13ptBold"/>
          <w:b w:val="0"/>
        </w:rPr>
        <w:t xml:space="preserve"> </w:t>
      </w:r>
      <w:r w:rsidRPr="00E679C7">
        <w:rPr>
          <w:rStyle w:val="Style13ptBold"/>
          <w:b w:val="0"/>
          <w:sz w:val="16"/>
        </w:rPr>
        <w:t>(David, staff @ Tribune Washington Bureau, “Pentagon publicly challenges China over South China Sea dust-up”, http://www.stripes.com/news/pacific/china/pentagon-publicly-challenges-china-over-south-china-sea-dust-up-1.347742)</w:t>
      </w:r>
    </w:p>
    <w:p w14:paraId="561AC43D" w14:textId="77777777" w:rsidR="002338A4" w:rsidRPr="009324FE" w:rsidRDefault="002338A4" w:rsidP="002338A4">
      <w:pPr>
        <w:rPr>
          <w:b/>
          <w:sz w:val="24"/>
          <w:szCs w:val="24"/>
          <w:highlight w:val="cyan"/>
          <w:u w:val="single"/>
        </w:rPr>
      </w:pPr>
      <w:r>
        <w:t xml:space="preserve">The U.S. surveillance flight came less than a week after the USS Fort Worth, a Navy littoral combat ship designed for near-shore operations, passed close to the Spratly Islands, where the Chinese are dredging sand and building up five reefs. </w:t>
      </w:r>
      <w:r w:rsidRPr="009324FE">
        <w:rPr>
          <w:b/>
          <w:sz w:val="24"/>
          <w:szCs w:val="24"/>
          <w:highlight w:val="cyan"/>
          <w:u w:val="single"/>
        </w:rPr>
        <w:t>Pentagon officials said the patrol was meant to show that Washington does not accept China’s claims that seas surrounding the disputed reefs constitute Chinese territorial waters.</w:t>
      </w:r>
      <w:r>
        <w:t xml:space="preserve"> Chinese navy ships tailed the U.S. vessel during the patrol. “</w:t>
      </w:r>
      <w:r w:rsidRPr="009324FE">
        <w:rPr>
          <w:b/>
          <w:sz w:val="24"/>
          <w:szCs w:val="24"/>
          <w:highlight w:val="cyan"/>
          <w:u w:val="single"/>
        </w:rPr>
        <w:t>What you’re seeing by the U.S. is a calculated, transparent effort to reveal the situation in all of its details and potential dangers</w:t>
      </w:r>
      <w:r>
        <w:t xml:space="preserve">,” said Mira Rapp Hooper, an expert in maritime disputes at the Center for Strategic and International Studies, a Washington think tank. </w:t>
      </w:r>
      <w:r w:rsidRPr="009324FE">
        <w:rPr>
          <w:b/>
          <w:sz w:val="24"/>
          <w:szCs w:val="24"/>
          <w:highlight w:val="cyan"/>
          <w:u w:val="single"/>
        </w:rPr>
        <w:t>But when military forces operate in such proximity,</w:t>
      </w:r>
      <w:r>
        <w:t xml:space="preserve"> she warned, “</w:t>
      </w:r>
      <w:r w:rsidRPr="009324FE">
        <w:rPr>
          <w:b/>
          <w:sz w:val="24"/>
          <w:szCs w:val="24"/>
          <w:highlight w:val="cyan"/>
          <w:u w:val="single"/>
        </w:rPr>
        <w:t>there is always the danger of inadvertent or accidental escalation.”</w:t>
      </w:r>
    </w:p>
    <w:p w14:paraId="1A5282E4" w14:textId="77777777" w:rsidR="002338A4" w:rsidRDefault="002338A4" w:rsidP="002338A4">
      <w:pPr>
        <w:pStyle w:val="Heading4"/>
      </w:pPr>
      <w:r>
        <w:t>FON escalation risk is high – Causes wider conflict</w:t>
      </w:r>
    </w:p>
    <w:p w14:paraId="6A741E4C" w14:textId="77777777" w:rsidR="002338A4" w:rsidRPr="00A765F2" w:rsidRDefault="002338A4" w:rsidP="002338A4">
      <w:pPr>
        <w:rPr>
          <w:rStyle w:val="Style13ptBold"/>
          <w:b w:val="0"/>
        </w:rPr>
      </w:pPr>
      <w:r>
        <w:rPr>
          <w:rStyle w:val="Style13ptBold"/>
        </w:rPr>
        <w:t>Rosenberg 12</w:t>
      </w:r>
      <w:r>
        <w:rPr>
          <w:rStyle w:val="Style13ptBold"/>
          <w:b w:val="0"/>
        </w:rPr>
        <w:t xml:space="preserve"> </w:t>
      </w:r>
      <w:r w:rsidRPr="00A765F2">
        <w:rPr>
          <w:rStyle w:val="Style13ptBold"/>
          <w:b w:val="0"/>
          <w:sz w:val="12"/>
        </w:rPr>
        <w:t>(David, Pf of Poli Sci Middlebury College, “Governing the South China Sea”, http://tailieu.tapchithoidai.org/Governing_South_China_Sea.pdf)</w:t>
      </w:r>
    </w:p>
    <w:p w14:paraId="03BB2FAA" w14:textId="77777777" w:rsidR="002338A4" w:rsidRDefault="002338A4" w:rsidP="002338A4">
      <w:r>
        <w:t xml:space="preserve">There is general agreement that freedom of navigation in and above EEZs should not interfere with the rights of the coastal state. However, </w:t>
      </w:r>
      <w:r w:rsidRPr="00D879CB">
        <w:rPr>
          <w:b/>
          <w:sz w:val="24"/>
          <w:szCs w:val="24"/>
          <w:highlight w:val="cyan"/>
          <w:u w:val="single"/>
        </w:rPr>
        <w:t>there is considerable</w:t>
      </w:r>
      <w:r>
        <w:t xml:space="preserve"> confusion and </w:t>
      </w:r>
      <w:r w:rsidRPr="00D879CB">
        <w:rPr>
          <w:b/>
          <w:sz w:val="24"/>
          <w:szCs w:val="24"/>
          <w:highlight w:val="cyan"/>
          <w:u w:val="single"/>
        </w:rPr>
        <w:t>controversy over the right to exercise innocent passage</w:t>
      </w:r>
      <w:r>
        <w:t xml:space="preserve"> through territorial seas (especially by warships), as well as over the right to conduct military surveillance activities in the EEZ of a coastal. UNCLOS states that international users may enter another state's EEZ "with due regard" to the rights and duties of the coastal state. But the UNCLOS does not clearly define "due regard' or what constitutes permissible military activity or marine scientific research. China, which has signed the UNCLOS treaty, maintains that military operations, hydrographic surveying and intelligence collection by foreign ships or planes can be carried out in an EEZ only with permission from the coastal state. Although the United States has not signed the UNCLOS, it contends that collecting marine data for its own military purposes is part of the freedom of navigation in international waters, including in the EEZ of another country without that country's consent. Coastal and international stakeholders share many overlapping interests, for example, in promoting safe navigation through the sea- However, on other issues such as military activity in I-SE25, anti-piracy or anti- terrorist enforcement measures and territorial claims, they have had conflicting views. </w:t>
      </w:r>
      <w:r w:rsidRPr="00197D53">
        <w:rPr>
          <w:b/>
          <w:sz w:val="24"/>
          <w:szCs w:val="24"/>
          <w:highlight w:val="cyan"/>
          <w:u w:val="single"/>
        </w:rPr>
        <w:t xml:space="preserve">The United States apparently will continue naval surveillance in the South China Sea and China will continue to object to activities in disputed waters. </w:t>
      </w:r>
      <w:r>
        <w:t xml:space="preserve">Hence, </w:t>
      </w:r>
      <w:r w:rsidRPr="00197D53">
        <w:rPr>
          <w:b/>
          <w:sz w:val="24"/>
          <w:szCs w:val="24"/>
          <w:highlight w:val="cyan"/>
          <w:u w:val="single"/>
        </w:rPr>
        <w:t>future incidents seem likely. The danger is that every incident is vulnerable to misinterpretation and has the potential to produce a far wider conflict.</w:t>
      </w:r>
      <w:r>
        <w:t xml:space="preserve"> </w:t>
      </w:r>
    </w:p>
    <w:p w14:paraId="220B5173" w14:textId="77777777" w:rsidR="0081547C" w:rsidRDefault="0081547C" w:rsidP="0081547C">
      <w:pPr>
        <w:pStyle w:val="Heading2"/>
      </w:pPr>
      <w:r>
        <w:lastRenderedPageBreak/>
        <w:t>FON = Diplomatic Confusion</w:t>
      </w:r>
    </w:p>
    <w:p w14:paraId="274076EE" w14:textId="77777777" w:rsidR="0081547C" w:rsidRPr="002338A4" w:rsidRDefault="0081547C" w:rsidP="0081547C"/>
    <w:p w14:paraId="6F1F4D3E" w14:textId="77777777" w:rsidR="0081547C" w:rsidRDefault="0081547C" w:rsidP="0081547C">
      <w:pPr>
        <w:pStyle w:val="Heading4"/>
      </w:pPr>
      <w:r>
        <w:t>The U.S. is sending tough diplomatic signals on the SCS now, but those signals are vague</w:t>
      </w:r>
    </w:p>
    <w:p w14:paraId="1EE339FD" w14:textId="77777777" w:rsidR="0081547C" w:rsidRPr="00026A38" w:rsidRDefault="0081547C" w:rsidP="0081547C">
      <w:pPr>
        <w:rPr>
          <w:rStyle w:val="Style13ptBold"/>
          <w:b w:val="0"/>
        </w:rPr>
      </w:pPr>
      <w:r>
        <w:rPr>
          <w:rStyle w:val="Style13ptBold"/>
        </w:rPr>
        <w:t>Bower 15</w:t>
      </w:r>
      <w:r w:rsidRPr="00026A38">
        <w:rPr>
          <w:rStyle w:val="Style13ptBold"/>
          <w:b w:val="0"/>
          <w:sz w:val="20"/>
        </w:rPr>
        <w:t xml:space="preserve"> (Ernest, the Sumitro Chair for Southeast Asia Studies at the Center for Strategic and International Studies, 2/6, “A look at the US stance on the South China Sea dispute”, http://www.dw.com/en/a-look-at-the-us-stance-on-the-south-china-sea-dispute/a-18491589)</w:t>
      </w:r>
    </w:p>
    <w:p w14:paraId="0E345922" w14:textId="77777777" w:rsidR="0081547C" w:rsidRPr="00026A38" w:rsidRDefault="0081547C" w:rsidP="0081547C">
      <w:r>
        <w:t xml:space="preserve">DW: </w:t>
      </w:r>
      <w:r w:rsidRPr="00304282">
        <w:rPr>
          <w:b/>
          <w:sz w:val="24"/>
          <w:szCs w:val="24"/>
          <w:highlight w:val="cyan"/>
          <w:u w:val="single"/>
        </w:rPr>
        <w:t>Defense Secretary</w:t>
      </w:r>
      <w:r>
        <w:t xml:space="preserve"> Ashton </w:t>
      </w:r>
      <w:r w:rsidRPr="00304282">
        <w:rPr>
          <w:b/>
          <w:sz w:val="24"/>
          <w:szCs w:val="24"/>
          <w:highlight w:val="cyan"/>
          <w:u w:val="single"/>
        </w:rPr>
        <w:t>Carter</w:t>
      </w:r>
      <w:r>
        <w:t xml:space="preserve"> recently </w:t>
      </w:r>
      <w:r w:rsidRPr="00304282">
        <w:rPr>
          <w:b/>
          <w:sz w:val="24"/>
          <w:szCs w:val="24"/>
          <w:highlight w:val="cyan"/>
          <w:u w:val="single"/>
        </w:rPr>
        <w:t>said the US will continue to play a "pivotal" role in Asia</w:t>
      </w:r>
      <w:r>
        <w:t xml:space="preserve"> in the future. What does Carter mean by this? Ernest Z. Bower: Secretary </w:t>
      </w:r>
      <w:r w:rsidRPr="00304282">
        <w:rPr>
          <w:b/>
          <w:sz w:val="24"/>
          <w:szCs w:val="24"/>
          <w:highlight w:val="cyan"/>
          <w:u w:val="single"/>
        </w:rPr>
        <w:t xml:space="preserve">Carter is signaling that the United States is politically, financially and strategically committed and able to sustain its role as an Asia Pacific nation. </w:t>
      </w:r>
      <w:r>
        <w:t xml:space="preserve">Further, Carter has been clear that he understands that </w:t>
      </w:r>
      <w:r w:rsidRPr="00304282">
        <w:rPr>
          <w:b/>
          <w:sz w:val="24"/>
          <w:szCs w:val="24"/>
          <w:highlight w:val="cyan"/>
          <w:u w:val="single"/>
        </w:rPr>
        <w:t>economics is core to a sustainable peace</w:t>
      </w:r>
      <w:r>
        <w:t xml:space="preserve"> in Asia. He said last month that "TPP is more important to me than another aircraft carrier." Carter means that for the US, the most important region in the world in terms of new economic growth and dynamic security balancing will be in Asia. Carter was also quoted as saying: "No</w:t>
      </w:r>
      <w:r w:rsidRPr="00304282">
        <w:rPr>
          <w:b/>
          <w:sz w:val="24"/>
          <w:szCs w:val="24"/>
          <w:highlight w:val="cyan"/>
          <w:u w:val="single"/>
        </w:rPr>
        <w:t>thing will stop US military operations at all. We will fly, we will sail, we will operate here in the Pacific as we always have."</w:t>
      </w:r>
      <w:r>
        <w:t xml:space="preserve"> What is the US willing to do to ensure that it plays a pivotal role in the reagion should China maintain its current stance? </w:t>
      </w:r>
      <w:r w:rsidRPr="00304282">
        <w:rPr>
          <w:b/>
          <w:sz w:val="24"/>
          <w:szCs w:val="24"/>
          <w:highlight w:val="cyan"/>
          <w:u w:val="single"/>
        </w:rPr>
        <w:t xml:space="preserve">Carter is trying to signal US determination not to allow China to continue to impinge on the sovereign interests of its neighbors using force and actions that are outside of international law. China perceives weakness in Washington's geopolitical determination and it thinks it has the remaining 20 months of President Obama's administration to push ahead and try to change the facts on the seas before a new US Administration takes control of the White House in 2017. </w:t>
      </w:r>
      <w:r>
        <w:t xml:space="preserve">Carter is saying "hold on, you are misjudging US determination." </w:t>
      </w:r>
      <w:r w:rsidRPr="00304282">
        <w:rPr>
          <w:b/>
          <w:sz w:val="24"/>
          <w:szCs w:val="24"/>
          <w:highlight w:val="cyan"/>
          <w:u w:val="single"/>
        </w:rPr>
        <w:t>So now both Beijing and Washington are trying at the same time to pursue diplomacy and strengthen ties at the same time each is testing other's tolerance for risk. This is a very dangerous time.</w:t>
      </w:r>
    </w:p>
    <w:p w14:paraId="094C2600" w14:textId="77777777" w:rsidR="0081547C" w:rsidRDefault="0081547C" w:rsidP="0081547C">
      <w:pPr>
        <w:pStyle w:val="Heading4"/>
      </w:pPr>
      <w:r>
        <w:t>U.S. signaling on naval operations is unclear &amp; contradictory now</w:t>
      </w:r>
    </w:p>
    <w:p w14:paraId="495A8DC4" w14:textId="77777777" w:rsidR="0081547C" w:rsidRPr="00F357D4" w:rsidRDefault="0081547C" w:rsidP="0081547C">
      <w:pPr>
        <w:rPr>
          <w:rStyle w:val="Style13ptBold"/>
          <w:b w:val="0"/>
        </w:rPr>
      </w:pPr>
      <w:r>
        <w:rPr>
          <w:rStyle w:val="Style13ptBold"/>
        </w:rPr>
        <w:t>Cloud &amp; Makinen 15</w:t>
      </w:r>
      <w:r>
        <w:rPr>
          <w:rStyle w:val="Style13ptBold"/>
          <w:b w:val="0"/>
        </w:rPr>
        <w:t xml:space="preserve"> </w:t>
      </w:r>
      <w:r w:rsidRPr="00F357D4">
        <w:rPr>
          <w:rStyle w:val="Style13ptBold"/>
          <w:b w:val="0"/>
          <w:sz w:val="16"/>
        </w:rPr>
        <w:t>(David &amp; Julie, LA Times staff, “China, angered over warship patrol near artificial islands, warns U.S. not to 'create trouble'”, http://www.latimes.com/world/asia/la-fg-navy-china-islands-20151026-story.html)</w:t>
      </w:r>
    </w:p>
    <w:p w14:paraId="31FD61C9" w14:textId="77777777" w:rsidR="0081547C" w:rsidRPr="00F357D4" w:rsidRDefault="0081547C" w:rsidP="0081547C">
      <w:r w:rsidRPr="00197D53">
        <w:rPr>
          <w:b/>
          <w:sz w:val="24"/>
          <w:szCs w:val="24"/>
          <w:highlight w:val="cyan"/>
          <w:u w:val="single"/>
        </w:rPr>
        <w:t>Since the U.S. began signaling this month that it was planning to send a warship near the islands, some Chinese officials have warned that its armed forces would defend the territorial claims, while others have said that they would merely monitor U.S. vessels and aircraft.</w:t>
      </w:r>
      <w:r>
        <w:t xml:space="preserve"> It’s rare for the Pentagon to telegraph in advance such a sensitive military move. </w:t>
      </w:r>
      <w:r w:rsidRPr="00197D53">
        <w:rPr>
          <w:b/>
          <w:sz w:val="24"/>
          <w:szCs w:val="24"/>
          <w:highlight w:val="cyan"/>
          <w:u w:val="single"/>
        </w:rPr>
        <w:t>The Navy conducts dozens of so-called freedom of navigation operations around the world every year, sending ships into disputed maritime areas, usually with no notice, to underscore U.S. claims that they are international waters.</w:t>
      </w:r>
    </w:p>
    <w:p w14:paraId="0EFE38E3" w14:textId="77777777" w:rsidR="0081547C" w:rsidRDefault="0081547C" w:rsidP="0081547C">
      <w:pPr>
        <w:pStyle w:val="Heading2"/>
      </w:pPr>
      <w:r>
        <w:lastRenderedPageBreak/>
        <w:t>Confusion/Ambiguity = Miscalc</w:t>
      </w:r>
    </w:p>
    <w:p w14:paraId="49D91004" w14:textId="77777777" w:rsidR="0081547C" w:rsidRDefault="0081547C" w:rsidP="0081547C">
      <w:pPr>
        <w:pStyle w:val="Heading4"/>
      </w:pPr>
      <w:r>
        <w:t>Maintaining the SQ is no longer an option – Strategic uncertainty ensures escalation</w:t>
      </w:r>
    </w:p>
    <w:p w14:paraId="27484218" w14:textId="77777777" w:rsidR="0081547C" w:rsidRPr="00984E17" w:rsidRDefault="0081547C" w:rsidP="0081547C">
      <w:pPr>
        <w:rPr>
          <w:rStyle w:val="Style13ptBold"/>
          <w:b w:val="0"/>
        </w:rPr>
      </w:pPr>
      <w:r>
        <w:rPr>
          <w:rStyle w:val="Style13ptBold"/>
        </w:rPr>
        <w:t>Poling 15</w:t>
      </w:r>
      <w:r>
        <w:rPr>
          <w:rStyle w:val="Style13ptBold"/>
          <w:b w:val="0"/>
        </w:rPr>
        <w:t xml:space="preserve"> </w:t>
      </w:r>
      <w:r w:rsidRPr="00984E17">
        <w:rPr>
          <w:rStyle w:val="Style13ptBold"/>
          <w:b w:val="0"/>
          <w:sz w:val="18"/>
        </w:rPr>
        <w:t>(Gregory, 4/23, fellow @ CSIS Summitro Chair in Southeast Asian studies, “FURTHERING U.S. STRATEGIC GOALS IN THE SOUTH CHINA SEA”, http://amti.csis.org/furthering-u-s-strategic-goals-in-the-south-china-sea/)</w:t>
      </w:r>
    </w:p>
    <w:p w14:paraId="1A1C67FD" w14:textId="77777777" w:rsidR="0081547C" w:rsidRPr="00035DF2" w:rsidRDefault="0081547C" w:rsidP="0081547C">
      <w:pPr>
        <w:rPr>
          <w:b/>
          <w:sz w:val="24"/>
          <w:szCs w:val="24"/>
          <w:highlight w:val="cyan"/>
          <w:u w:val="single"/>
        </w:rPr>
      </w:pPr>
      <w:r w:rsidRPr="00035DF2">
        <w:rPr>
          <w:b/>
          <w:sz w:val="24"/>
          <w:szCs w:val="24"/>
          <w:highlight w:val="cyan"/>
          <w:u w:val="single"/>
        </w:rPr>
        <w:t>China’s reclamation blitz in the Spratly Islands continues unabated, despite condemnation</w:t>
      </w:r>
      <w:r>
        <w:t xml:space="preserve"> from fellow claimants and outside nations. Chinese dredging ships have been hard at work expanding at least seven features: Cuarteron, Gaven, Hughes, Fiery Cross, Johnson South, Mischief, and Subi reefs. Their work will be largely complete in a matter of months, presenting the region with a fait accompli. Given the devastating environmental impacts, worrying effect on the regional security environment, and legal violations involved, Washington and its partners are desperate for ways to prevent or deter China from changing further facts on the ground. But that goal alone will not lead to a sound strategy. </w:t>
      </w:r>
      <w:r w:rsidRPr="00035DF2">
        <w:rPr>
          <w:b/>
          <w:sz w:val="24"/>
          <w:szCs w:val="24"/>
          <w:highlight w:val="cyan"/>
          <w:u w:val="single"/>
        </w:rPr>
        <w:t>The situation has been changed too drastically for there to be any going back to the precarious balance in place</w:t>
      </w:r>
      <w:r>
        <w:t xml:space="preserve"> prior to 2009. </w:t>
      </w:r>
      <w:r w:rsidRPr="00035DF2">
        <w:rPr>
          <w:b/>
          <w:sz w:val="24"/>
          <w:szCs w:val="24"/>
          <w:highlight w:val="cyan"/>
          <w:u w:val="single"/>
        </w:rPr>
        <w:t>And the current status quo is inherently unstable</w:t>
      </w:r>
      <w:r>
        <w:t xml:space="preserve">. </w:t>
      </w:r>
      <w:r w:rsidRPr="00035DF2">
        <w:rPr>
          <w:b/>
          <w:sz w:val="24"/>
          <w:szCs w:val="24"/>
          <w:highlight w:val="cyan"/>
          <w:u w:val="single"/>
        </w:rPr>
        <w:t>A new round of escalation is always just over the horizon,</w:t>
      </w:r>
      <w:r>
        <w:t xml:space="preserve"> whether caused by a ruling from the arbitration tribunal at The Hague, a violent run-in between the increasing number of Chinese paramilitary forces and Southeast Asian fishermen, or the collapse of the rusted-out BRP Sierra Madre along with the Filipino troops aboard. </w:t>
      </w:r>
      <w:r w:rsidRPr="00035DF2">
        <w:rPr>
          <w:b/>
          <w:sz w:val="24"/>
          <w:szCs w:val="24"/>
          <w:highlight w:val="cyan"/>
          <w:u w:val="single"/>
        </w:rPr>
        <w:t>Any sound strategy from Washington cannot just revolve around how to prevent further provocations; it must help set the conditions for a sustainable solution to the disputes.</w:t>
      </w:r>
    </w:p>
    <w:p w14:paraId="65565CD4" w14:textId="36095879" w:rsidR="001F5591" w:rsidRDefault="001F5591" w:rsidP="001F5591">
      <w:pPr>
        <w:pStyle w:val="Heading2"/>
      </w:pPr>
      <w:r>
        <w:lastRenderedPageBreak/>
        <w:t>Miscalc Now</w:t>
      </w:r>
    </w:p>
    <w:p w14:paraId="5E8C4305" w14:textId="77777777" w:rsidR="001F5591" w:rsidRDefault="001F5591" w:rsidP="001F5591">
      <w:pPr>
        <w:pStyle w:val="Heading4"/>
      </w:pPr>
      <w:r>
        <w:t>Arms race makes miscalculation inevitable</w:t>
      </w:r>
    </w:p>
    <w:p w14:paraId="45F40662" w14:textId="77777777" w:rsidR="001F5591" w:rsidRPr="00FF759C" w:rsidRDefault="001F5591" w:rsidP="001F5591">
      <w:pPr>
        <w:rPr>
          <w:rStyle w:val="Style13ptBold"/>
          <w:b w:val="0"/>
        </w:rPr>
      </w:pPr>
      <w:r>
        <w:rPr>
          <w:rStyle w:val="Style13ptBold"/>
        </w:rPr>
        <w:t>Wu 13</w:t>
      </w:r>
      <w:r>
        <w:rPr>
          <w:rStyle w:val="Style13ptBold"/>
          <w:b w:val="0"/>
        </w:rPr>
        <w:t xml:space="preserve"> </w:t>
      </w:r>
      <w:r w:rsidRPr="00FF759C">
        <w:rPr>
          <w:rStyle w:val="Style13ptBold"/>
          <w:b w:val="0"/>
          <w:sz w:val="16"/>
        </w:rPr>
        <w:t>(Shicun, President of National Institute for South China Sea Studies, “Remarks Concerning Recent Developments in the South China Sea”, https://csis-prod.s3.amazonaws.com/s3fs-public/legacy_files/files/attachments/130606_Wu_ConferencePaper2.pdf)</w:t>
      </w:r>
    </w:p>
    <w:p w14:paraId="3DA5C933" w14:textId="77777777" w:rsidR="001F5591" w:rsidRPr="00FF759C" w:rsidRDefault="001F5591" w:rsidP="001F5591">
      <w:r w:rsidRPr="00042FE1">
        <w:rPr>
          <w:b/>
          <w:sz w:val="24"/>
          <w:szCs w:val="24"/>
          <w:highlight w:val="cyan"/>
          <w:u w:val="single"/>
        </w:rPr>
        <w:t>It is worrying</w:t>
      </w:r>
      <w:r>
        <w:t xml:space="preserve"> to say the least, that we observe </w:t>
      </w:r>
      <w:r w:rsidRPr="00042FE1">
        <w:rPr>
          <w:b/>
          <w:sz w:val="24"/>
          <w:szCs w:val="24"/>
          <w:highlight w:val="cyan"/>
          <w:u w:val="single"/>
        </w:rPr>
        <w:t>the recent arms buildup within the region. Relevant countries bordering the disputed areas are all mounting efforts to purchase advanced weapons. This has acted as a catalyst to the practices of, ‘joint military exercises’, and ‘military control exercises’. The increased military activity will, not might, lead to accidents</w:t>
      </w:r>
      <w:r>
        <w:t xml:space="preserve">, arguments, recriminations, and inevitably worse. </w:t>
      </w:r>
      <w:r w:rsidRPr="00042FE1">
        <w:rPr>
          <w:b/>
          <w:sz w:val="24"/>
          <w:szCs w:val="24"/>
          <w:highlight w:val="cyan"/>
          <w:u w:val="single"/>
        </w:rPr>
        <w:t xml:space="preserve">This constitutes a serious security threat to the SCS region. </w:t>
      </w:r>
      <w:r>
        <w:t>A stable and peaceful SCS is in the interests of all claimant states, and indeed of the wider international community. China plays an important, dynamic, and constructive role in achieving this much desired goal. Therefore I would like to share with you now my observation on China’s SCS policy. I will do this by explaining six key objectives of China’s policies in this region.</w:t>
      </w:r>
    </w:p>
    <w:p w14:paraId="57593038" w14:textId="77777777" w:rsidR="001F5591" w:rsidRDefault="001F5591" w:rsidP="001F5591">
      <w:pPr>
        <w:pStyle w:val="Heading4"/>
      </w:pPr>
      <w:r>
        <w:t>Miscalculation is inevitable – Causes US/China war</w:t>
      </w:r>
    </w:p>
    <w:p w14:paraId="139BC7A9" w14:textId="77777777" w:rsidR="001F5591" w:rsidRPr="00236C5A" w:rsidRDefault="001F5591" w:rsidP="001F5591">
      <w:pPr>
        <w:rPr>
          <w:rStyle w:val="Style13ptBold"/>
          <w:b w:val="0"/>
        </w:rPr>
      </w:pPr>
      <w:r w:rsidRPr="00236C5A">
        <w:rPr>
          <w:rStyle w:val="Style13ptBold"/>
        </w:rPr>
        <w:t>De Castro 15</w:t>
      </w:r>
      <w:r>
        <w:rPr>
          <w:rStyle w:val="Style13ptBold"/>
          <w:b w:val="0"/>
        </w:rPr>
        <w:t xml:space="preserve"> </w:t>
      </w:r>
      <w:r w:rsidRPr="00236C5A">
        <w:rPr>
          <w:rStyle w:val="Style13ptBold"/>
          <w:b w:val="0"/>
          <w:sz w:val="16"/>
        </w:rPr>
        <w:t>(Renato Cruz, Int’l Studies @ De La Salle U., “The impact of strategic balance in East Asia on a small power’s defense policy: The case of the Philippines in the face of the South China Sea dispute”, https://csis-prod.s3.amazonaws.com/s3fs-public/legacy_files/files/publication/151110_Hiebert_ExaminingSouthChinaSea_Web.pdf)</w:t>
      </w:r>
    </w:p>
    <w:p w14:paraId="5A4766C6" w14:textId="77777777" w:rsidR="001F5591" w:rsidRPr="00980C9E" w:rsidRDefault="001F5591" w:rsidP="001F5591">
      <w:pPr>
        <w:rPr>
          <w:b/>
          <w:sz w:val="24"/>
          <w:szCs w:val="24"/>
          <w:highlight w:val="cyan"/>
          <w:u w:val="single"/>
        </w:rPr>
      </w:pPr>
      <w:r w:rsidRPr="00852AE1">
        <w:rPr>
          <w:b/>
          <w:sz w:val="24"/>
          <w:szCs w:val="24"/>
          <w:highlight w:val="cyan"/>
          <w:u w:val="single"/>
        </w:rPr>
        <w:t>China claims almost 80 percent of the South China Sea. However, it cannot exercise complete territorial control over the Spratlys and its surrounding waters because these land features are occupied by other claimant states, and</w:t>
      </w:r>
      <w:r>
        <w:t xml:space="preserve">, more significantly, </w:t>
      </w:r>
      <w:r w:rsidRPr="00852AE1">
        <w:rPr>
          <w:b/>
          <w:sz w:val="24"/>
          <w:szCs w:val="24"/>
          <w:highlight w:val="cyan"/>
          <w:u w:val="single"/>
        </w:rPr>
        <w:t>because of the growing involvement of the United States</w:t>
      </w:r>
      <w:r>
        <w:t xml:space="preserve"> and japan in the maritime dispute. The United States is troubled by China's bullying behavior toward the small claimant states. By all appearances, it assumes that any Chinese use of force against Vietnam and the Philippines, a U.S. treaty ally, is a direct challenge to U.S. military supremacy and diplomatic influence in East Asia. Meanwhile, japan, concerned about how the Senkaku Islands dispute may play out, has become involved in the South China Sea dispute as well. </w:t>
      </w:r>
      <w:r w:rsidRPr="00852AE1">
        <w:rPr>
          <w:b/>
          <w:sz w:val="24"/>
          <w:szCs w:val="24"/>
          <w:highlight w:val="cyan"/>
          <w:u w:val="single"/>
        </w:rPr>
        <w:t>The stable but fragile security situation can be described as a classic strategic balancing by two small powers that depend on other external major powers to maintain a precarious status quo in the South China Sea,</w:t>
      </w:r>
      <w:r>
        <w:t xml:space="preserve"> both at present and for the foreseeable future." On the dynamics of this balance of power system in Southeast Asia, as the Australia-based Lowy Institute for International Policy notes: </w:t>
      </w:r>
      <w:r w:rsidRPr="00322EAA">
        <w:rPr>
          <w:b/>
          <w:sz w:val="24"/>
          <w:szCs w:val="24"/>
          <w:highlight w:val="cyan"/>
          <w:u w:val="single"/>
        </w:rPr>
        <w:t>The system assumes competition between states and hence the ever-present risk of aggression and conflict</w:t>
      </w:r>
      <w:r>
        <w:t xml:space="preserve"> . . . in which participants agree, if only tacitly to curb competition for influence in the interest of maintaining system-wide stability. </w:t>
      </w:r>
      <w:r w:rsidRPr="00322EAA">
        <w:rPr>
          <w:b/>
          <w:sz w:val="24"/>
          <w:szCs w:val="24"/>
          <w:highlight w:val="cyan"/>
          <w:u w:val="single"/>
        </w:rPr>
        <w:t>Key to the system is its inherent dynamism.</w:t>
      </w:r>
      <w:r>
        <w:t xml:space="preserve"> If the power of one state grows disproportionately, the system adjusts through a realignment of the relationship among the others. Some states-those most susceptible to the gravitational pull of the growing power-will be attracted closer to it. Others will respond by drawing closer to each other and to an alternative pole or poles in the system, some states will attempt a mix of both, as is evident in Southeast Asia. </w:t>
      </w:r>
      <w:r w:rsidRPr="00322EAA">
        <w:rPr>
          <w:b/>
          <w:sz w:val="24"/>
          <w:szCs w:val="24"/>
          <w:highlight w:val="cyan"/>
          <w:u w:val="single"/>
        </w:rPr>
        <w:t>The choice states make in response to a balance of power dynamic need not be based solely on power considerations</w:t>
      </w:r>
      <w:r>
        <w:t xml:space="preserve">. Questions of how benign they perceive a powerful state also influences their decisions about balancing or bandwagoning. Thus far, this balance of power system in the South China Sea has averted an armed conflict among claimant states, prompting Professor David </w:t>
      </w:r>
      <w:r>
        <w:lastRenderedPageBreak/>
        <w:t xml:space="preserve">Scott to quip that "the benefits of such balancing may become apparent because balancing is itself a stabilizing process."-"2 However, </w:t>
      </w:r>
      <w:r w:rsidRPr="00322EAA">
        <w:rPr>
          <w:b/>
          <w:sz w:val="24"/>
          <w:szCs w:val="24"/>
          <w:highlight w:val="cyan"/>
          <w:u w:val="single"/>
        </w:rPr>
        <w:t>this situation has two major flaws. One is that it generates a very fluid situation wherein any error or miscalculation by any claimant state may trigger an armed confrontation, which may escalate or drag other maritime powers into a major systemic conflict. Second</w:t>
      </w:r>
      <w:r>
        <w:t xml:space="preserve">, while </w:t>
      </w:r>
      <w:r w:rsidRPr="00322EAA">
        <w:rPr>
          <w:b/>
          <w:sz w:val="24"/>
          <w:szCs w:val="24"/>
          <w:highlight w:val="cyan"/>
          <w:u w:val="single"/>
        </w:rPr>
        <w:t>the balance-of-power system</w:t>
      </w:r>
      <w:r>
        <w:t xml:space="preserve"> has stabilized the situation, it also </w:t>
      </w:r>
      <w:r w:rsidRPr="00322EAA">
        <w:rPr>
          <w:b/>
          <w:sz w:val="24"/>
          <w:szCs w:val="24"/>
          <w:highlight w:val="cyan"/>
          <w:u w:val="single"/>
        </w:rPr>
        <w:t>simply failed to resolve the dispute, creating a tense and protracted impasse.</w:t>
      </w:r>
      <w:r>
        <w:t xml:space="preserve"> The claimant states are using this lull to build up their respective military capabilities for any eventuality. As a case in point, </w:t>
      </w:r>
      <w:r w:rsidRPr="00322EAA">
        <w:rPr>
          <w:b/>
          <w:sz w:val="24"/>
          <w:szCs w:val="24"/>
          <w:highlight w:val="cyan"/>
          <w:u w:val="single"/>
        </w:rPr>
        <w:t>China has intentionally delayed the resolution of the dispute to fortify its control of the contested areas</w:t>
      </w:r>
      <w:r>
        <w:t xml:space="preserve"> and dissuade other states from pursuing their claims. </w:t>
      </w:r>
      <w:r w:rsidRPr="00322EAA">
        <w:rPr>
          <w:b/>
          <w:sz w:val="24"/>
          <w:szCs w:val="24"/>
          <w:highlight w:val="cyan"/>
          <w:u w:val="single"/>
        </w:rPr>
        <w:t>This rules out any possibility of compromises.</w:t>
      </w:r>
      <w:r>
        <w:t xml:space="preserve"> As a countermeasure, the Philip- pines and Vietnam have adopted a balancing strategy that draws the United States and japan into the fray. </w:t>
      </w:r>
      <w:r w:rsidRPr="00322EAA">
        <w:rPr>
          <w:b/>
          <w:sz w:val="24"/>
          <w:szCs w:val="24"/>
          <w:highlight w:val="cyan"/>
          <w:u w:val="single"/>
        </w:rPr>
        <w:t>These external maritime powers are just as anxious to curtail China's growing strategic clout in East Asia.</w:t>
      </w:r>
      <w:r>
        <w:t xml:space="preserve"> At present, </w:t>
      </w:r>
      <w:r w:rsidRPr="00322EAA">
        <w:rPr>
          <w:b/>
          <w:sz w:val="24"/>
          <w:szCs w:val="24"/>
          <w:highlight w:val="cyan"/>
          <w:u w:val="single"/>
        </w:rPr>
        <w:t>China finds itself trapped in its own security dilemma as it faces increasing U.S.</w:t>
      </w:r>
      <w:r>
        <w:t xml:space="preserve"> and Japanese </w:t>
      </w:r>
      <w:r w:rsidRPr="00322EAA">
        <w:rPr>
          <w:b/>
          <w:sz w:val="24"/>
          <w:szCs w:val="24"/>
          <w:highlight w:val="cyan"/>
          <w:u w:val="single"/>
        </w:rPr>
        <w:t>naval presence</w:t>
      </w:r>
      <w:r>
        <w:t xml:space="preserve"> and pressure in the South China Sea. Despite decades of restructuring and modernization, Chinese leadership is not yet entirely confident that its untried (and inexperienced) armed forces can win wars under high-technology conditions when confronted by the U.S. Navy, supported by Japan's MSDE54 The International Institute for Strategic Studies observes that despite the PLA's ambition for a blue-water navy, China has yet to put in place all the assets necessary to form an effective carrier task group for blue-water capability.-"'5 If the balance of power works against its interests, however, China might use force on any of the claimant states that have cemented their security ties with the United States and japan. Nonetheless, such </w:t>
      </w:r>
      <w:r w:rsidRPr="00322EAA">
        <w:rPr>
          <w:b/>
          <w:sz w:val="24"/>
          <w:szCs w:val="24"/>
          <w:highlight w:val="cyan"/>
          <w:u w:val="single"/>
        </w:rPr>
        <w:t>maneuvering by China will surely invite possible intervention</w:t>
      </w:r>
      <w:r>
        <w:t xml:space="preserve"> by these two maritime powers, especially if Chinese forces are seen as making a strategic push against us. (and Japanese) naval presence in the first island chain. In effect, </w:t>
      </w:r>
      <w:r w:rsidRPr="00322EAA">
        <w:rPr>
          <w:b/>
          <w:sz w:val="24"/>
          <w:szCs w:val="24"/>
          <w:highlight w:val="cyan"/>
          <w:u w:val="single"/>
        </w:rPr>
        <w:t>the current balance-of-power system can become the proverbial calm before the storm. China's use of force against any of the small claimant states can trigger this storm</w:t>
      </w:r>
      <w:r>
        <w:t xml:space="preserve">. For example, China's armed, hostile actions against the Philippines, a U.S. treaty ally, might push the United States to make adjustments, however difficult, to its policies in situations in which its less-than-vital interests are at stake. Such actions can also push the United States to accentuate the strategic risk posed by China's ever growing power and military capabilities." On the one hand, </w:t>
      </w:r>
      <w:r w:rsidRPr="00322EAA">
        <w:rPr>
          <w:b/>
          <w:sz w:val="24"/>
          <w:szCs w:val="24"/>
          <w:highlight w:val="cyan"/>
          <w:u w:val="single"/>
        </w:rPr>
        <w:t>failing to respond to China's use of force against its treaty ally will undermine the credibility of Washington's security guarantees to its Asian allies. Unless the United States backs its security guarantee with the use of force, its regional allies may grow fearful of being abandoned,</w:t>
      </w:r>
      <w:r>
        <w:t xml:space="preserve"> lose the will to challenge China, and eventually succumb to appeasement. On the other hand, anticipating an expected U.S. intervention, Chinese strategic planners may be tempted to test their growing A2/AD capabilities to prevent the U.S. Navy from triggering a naval confrontation in the region. </w:t>
      </w:r>
      <w:r w:rsidRPr="00980C9E">
        <w:rPr>
          <w:b/>
          <w:sz w:val="24"/>
          <w:szCs w:val="24"/>
          <w:highlight w:val="cyan"/>
          <w:u w:val="single"/>
        </w:rPr>
        <w:t>Worse, Chinese military leaders might convince themselves that if the United States is to intervene, the PLA could cripple U.S. conventional naval forces in the Western Pacific.</w:t>
      </w:r>
      <w:r>
        <w:t xml:space="preserve"> On the possibility of a direct armed confrontation between China and the United States (and its allies), a U.S. academic warns: </w:t>
      </w:r>
      <w:r w:rsidRPr="00980C9E">
        <w:rPr>
          <w:b/>
          <w:sz w:val="24"/>
          <w:szCs w:val="24"/>
          <w:highlight w:val="cyan"/>
          <w:u w:val="single"/>
        </w:rPr>
        <w:t xml:space="preserve">Should Beijing and Washington find themselves in a conflict, the huge U.S. ad- vantage in conventional forces would increase the temptation for Washington to threaten to or actually use force. Recognizing the temptation facing Washington, Beijing might in turn feel pressure to use its conventional forces before they are destroyed. </w:t>
      </w:r>
      <w:r>
        <w:t xml:space="preserve">Although China could not reverse the military imbalance, it might believe that </w:t>
      </w:r>
      <w:r>
        <w:lastRenderedPageBreak/>
        <w:t xml:space="preserve">quickly imposing high costs on the United States would be the best way to get it to back off. . . . Under such circumstances, both </w:t>
      </w:r>
      <w:r w:rsidRPr="00980C9E">
        <w:rPr>
          <w:b/>
          <w:sz w:val="24"/>
          <w:szCs w:val="24"/>
          <w:highlight w:val="cyan"/>
          <w:u w:val="single"/>
        </w:rPr>
        <w:t xml:space="preserve">Beijing and Washington would have incentives to initiate an attack." </w:t>
      </w:r>
    </w:p>
    <w:p w14:paraId="3AEBEC5D" w14:textId="77777777" w:rsidR="0081547C" w:rsidRDefault="0081547C" w:rsidP="0081547C">
      <w:pPr>
        <w:pStyle w:val="Heading2"/>
      </w:pPr>
      <w:r>
        <w:lastRenderedPageBreak/>
        <w:t>Escalation Now</w:t>
      </w:r>
    </w:p>
    <w:p w14:paraId="07D77D29" w14:textId="77777777" w:rsidR="0081547C" w:rsidRPr="001F5591" w:rsidRDefault="0081547C" w:rsidP="0081547C"/>
    <w:p w14:paraId="12AD3936" w14:textId="77777777" w:rsidR="008925D1" w:rsidRDefault="008925D1" w:rsidP="008925D1">
      <w:pPr>
        <w:pStyle w:val="Heading4"/>
      </w:pPr>
      <w:r>
        <w:t xml:space="preserve">The SCS is a conflict multiplier – Other conflicts spill </w:t>
      </w:r>
      <w:r>
        <w:rPr>
          <w:u w:val="single"/>
        </w:rPr>
        <w:t>in</w:t>
      </w:r>
      <w:r>
        <w:t xml:space="preserve"> causing escalation</w:t>
      </w:r>
    </w:p>
    <w:p w14:paraId="1A7890E1" w14:textId="77777777" w:rsidR="008925D1" w:rsidRPr="004C4338" w:rsidRDefault="008925D1" w:rsidP="008925D1">
      <w:pPr>
        <w:rPr>
          <w:rStyle w:val="Style13ptBold"/>
          <w:b w:val="0"/>
        </w:rPr>
      </w:pPr>
      <w:r>
        <w:rPr>
          <w:rStyle w:val="Style13ptBold"/>
        </w:rPr>
        <w:t>Le Miere 13</w:t>
      </w:r>
      <w:r>
        <w:rPr>
          <w:rStyle w:val="Style13ptBold"/>
          <w:b w:val="0"/>
        </w:rPr>
        <w:t xml:space="preserve"> </w:t>
      </w:r>
      <w:r w:rsidRPr="004C4338">
        <w:rPr>
          <w:rStyle w:val="Style13ptBold"/>
          <w:b w:val="0"/>
          <w:sz w:val="20"/>
        </w:rPr>
        <w:t>(Christian, 5/28, IISS fellow, “South China Sea channels other disputes”, http://www.iiss.org/en/shangri-la%20voices/blogsections/2013-6cc5/south-china-sea-channels-3fa3)</w:t>
      </w:r>
    </w:p>
    <w:p w14:paraId="1E5ACD6D" w14:textId="77777777" w:rsidR="008925D1" w:rsidRPr="004C4338" w:rsidRDefault="008925D1" w:rsidP="008925D1">
      <w:r>
        <w:t xml:space="preserve">Instability in the South China Sea is nothing new, given the complex web of alliances and disputes in the region. However, a recent event has highlighted another characteristic, namely that </w:t>
      </w:r>
      <w:r w:rsidRPr="004620F5">
        <w:rPr>
          <w:rStyle w:val="Emphasis"/>
        </w:rPr>
        <w:t xml:space="preserve">the </w:t>
      </w:r>
      <w:r w:rsidRPr="004620F5">
        <w:rPr>
          <w:rStyle w:val="Emphasis"/>
          <w:highlight w:val="cyan"/>
        </w:rPr>
        <w:t>South China Sea can be used as an outlet for discontent</w:t>
      </w:r>
      <w:r w:rsidRPr="004620F5">
        <w:rPr>
          <w:highlight w:val="cyan"/>
          <w:u w:val="single"/>
        </w:rPr>
        <w:t xml:space="preserve"> </w:t>
      </w:r>
      <w:r w:rsidRPr="004620F5">
        <w:rPr>
          <w:rStyle w:val="Emphasis"/>
          <w:highlight w:val="cyan"/>
        </w:rPr>
        <w:t>over separate</w:t>
      </w:r>
      <w:r w:rsidRPr="004620F5">
        <w:rPr>
          <w:u w:val="single"/>
        </w:rPr>
        <w:t xml:space="preserve">, unrelated </w:t>
      </w:r>
      <w:r w:rsidRPr="004620F5">
        <w:rPr>
          <w:rStyle w:val="Emphasis"/>
          <w:highlight w:val="cyan"/>
        </w:rPr>
        <w:t>issues</w:t>
      </w:r>
      <w:r w:rsidRPr="004620F5">
        <w:rPr>
          <w:highlight w:val="cyan"/>
        </w:rPr>
        <w:t>.</w:t>
      </w:r>
      <w:r>
        <w:t xml:space="preserve"> It is this </w:t>
      </w:r>
      <w:r w:rsidRPr="004620F5">
        <w:rPr>
          <w:highlight w:val="cyan"/>
          <w:u w:val="single"/>
        </w:rPr>
        <w:t>t</w:t>
      </w:r>
      <w:r w:rsidRPr="004620F5">
        <w:rPr>
          <w:rStyle w:val="Emphasis"/>
          <w:highlight w:val="cyan"/>
        </w:rPr>
        <w:t>hat makes the sea’s various disputes so dangerous</w:t>
      </w:r>
      <w:r>
        <w:t xml:space="preserve">. </w:t>
      </w:r>
      <w:r w:rsidRPr="004620F5">
        <w:rPr>
          <w:rStyle w:val="Emphasis"/>
          <w:highlight w:val="cyan"/>
        </w:rPr>
        <w:t>The latest diplomatic row</w:t>
      </w:r>
      <w:r>
        <w:t xml:space="preserve"> between claimants to the South China Sea </w:t>
      </w:r>
      <w:r w:rsidRPr="004620F5">
        <w:rPr>
          <w:rStyle w:val="Emphasis"/>
          <w:highlight w:val="cyan"/>
        </w:rPr>
        <w:t>was caused by an event outside</w:t>
      </w:r>
      <w:r w:rsidRPr="004620F5">
        <w:rPr>
          <w:highlight w:val="cyan"/>
          <w:u w:val="single"/>
        </w:rPr>
        <w:t xml:space="preserve"> it</w:t>
      </w:r>
      <w:r w:rsidRPr="004620F5">
        <w:rPr>
          <w:highlight w:val="cyan"/>
        </w:rPr>
        <w:t xml:space="preserve">: </w:t>
      </w:r>
      <w:r w:rsidRPr="004620F5">
        <w:rPr>
          <w:rStyle w:val="Emphasis"/>
          <w:highlight w:val="cyan"/>
        </w:rPr>
        <w:t>the killing of Taiwanese fisherman</w:t>
      </w:r>
      <w:r>
        <w:t xml:space="preserve"> Hung Shih-cheng by the Philippine coast guard on 9 May. Hung was on board the Kuang Ta Hsing No. 28 fishing vessel that was strafed with gunfire, leaving 59 bullet holes. </w:t>
      </w:r>
      <w:r w:rsidRPr="004620F5">
        <w:rPr>
          <w:u w:val="single"/>
        </w:rPr>
        <w:t xml:space="preserve">The incident </w:t>
      </w:r>
      <w:r w:rsidRPr="004620F5">
        <w:rPr>
          <w:rStyle w:val="Emphasis"/>
          <w:highlight w:val="cyan"/>
        </w:rPr>
        <w:t>happened</w:t>
      </w:r>
      <w:r w:rsidRPr="004620F5">
        <w:rPr>
          <w:rStyle w:val="Emphasis"/>
        </w:rPr>
        <w:t xml:space="preserve"> i</w:t>
      </w:r>
      <w:r w:rsidRPr="004620F5">
        <w:rPr>
          <w:u w:val="single"/>
        </w:rPr>
        <w:t xml:space="preserve">n the large maritime area </w:t>
      </w:r>
      <w:r w:rsidRPr="004620F5">
        <w:rPr>
          <w:rStyle w:val="Emphasis"/>
          <w:highlight w:val="cyan"/>
        </w:rPr>
        <w:t>where the countries’ exclusive economic</w:t>
      </w:r>
      <w:r w:rsidRPr="004620F5">
        <w:rPr>
          <w:rStyle w:val="Emphasis"/>
        </w:rPr>
        <w:t xml:space="preserve"> </w:t>
      </w:r>
      <w:r w:rsidRPr="004620F5">
        <w:rPr>
          <w:rStyle w:val="Emphasis"/>
          <w:highlight w:val="cyan"/>
        </w:rPr>
        <w:t>zones overlap</w:t>
      </w:r>
      <w:r>
        <w:t xml:space="preserve"> (formal delimitation of the zones has never been made). </w:t>
      </w:r>
      <w:r w:rsidRPr="004620F5">
        <w:rPr>
          <w:rStyle w:val="Emphasis"/>
          <w:highlight w:val="cyan"/>
        </w:rPr>
        <w:t>Taiwan</w:t>
      </w:r>
      <w:r>
        <w:t xml:space="preserve"> responded forcefully to the incident, insisting on a formal apology and compensation to the family. Dissatisfied with Manila’s response, </w:t>
      </w:r>
      <w:r w:rsidRPr="004620F5">
        <w:t>it</w:t>
      </w:r>
      <w:r>
        <w:t xml:space="preserve"> recalled its envoy and </w:t>
      </w:r>
      <w:r w:rsidRPr="004620F5">
        <w:rPr>
          <w:rStyle w:val="Emphasis"/>
          <w:highlight w:val="cyan"/>
        </w:rPr>
        <w:t>enacted two rounds of economic sanctions on the Philippines</w:t>
      </w:r>
      <w:r>
        <w:t xml:space="preserve">, including suspension of migrant worker visas for Filipinos, a travel alert urging Taiwanese citizens not to travel to the Philippines and the suspension of research and fishery cooperation projects. In a rare instance of Taiwanese gunboat diplomacy, it also deployed a Kidd-class destroyer, two Lafayette-class frigates and four coast-guard vessels for exercises near the site of the incident. While there is little opportunity for this situation to deteriorate into conflict, it has had repercussions beyond the Balintang Channel where the incident took place. Ironically, China has supported Taiwan’s position. Although Beijing does not recognise Taipei’s ability to conduct foreign relations, as a ‘renegade province’, it considers killing a Taiwanese fisherman tantamount to killing a Chinese fisherman. Just one day after the shooting, </w:t>
      </w:r>
      <w:r w:rsidRPr="004620F5">
        <w:rPr>
          <w:rStyle w:val="Emphasis"/>
          <w:highlight w:val="cyan"/>
        </w:rPr>
        <w:t>China deployed two China Marine Surveillance</w:t>
      </w:r>
      <w:r>
        <w:t xml:space="preserve"> (CMS) </w:t>
      </w:r>
      <w:r w:rsidRPr="004620F5">
        <w:rPr>
          <w:rStyle w:val="Emphasis"/>
          <w:highlight w:val="cyan"/>
        </w:rPr>
        <w:t>vessels to Second Thomas Shoal</w:t>
      </w:r>
      <w:r>
        <w:t xml:space="preserve">, a partially submerged </w:t>
      </w:r>
      <w:r w:rsidRPr="004620F5">
        <w:t>reef in the South China Sea</w:t>
      </w:r>
      <w:r>
        <w:t xml:space="preserve"> </w:t>
      </w:r>
      <w:r w:rsidRPr="004620F5">
        <w:rPr>
          <w:rStyle w:val="Emphasis"/>
          <w:highlight w:val="cyan"/>
        </w:rPr>
        <w:t>that the Philippines occupies</w:t>
      </w:r>
      <w:r>
        <w:t xml:space="preserve"> via a detachment of Marines stationed on a grounded Second World War landing ship. Eleven days later, </w:t>
      </w:r>
      <w:r w:rsidRPr="004620F5">
        <w:rPr>
          <w:u w:val="single"/>
        </w:rPr>
        <w:t>China deployed a frigate</w:t>
      </w:r>
      <w:r>
        <w:t xml:space="preserve"> and two CMS vessels to the shoal</w:t>
      </w:r>
      <w:r w:rsidRPr="004620F5">
        <w:rPr>
          <w:rStyle w:val="Emphasis"/>
        </w:rPr>
        <w:t xml:space="preserve">, </w:t>
      </w:r>
      <w:r w:rsidRPr="004620F5">
        <w:rPr>
          <w:rStyle w:val="Emphasis"/>
          <w:highlight w:val="cyan"/>
        </w:rPr>
        <w:t>in a move that the Philippines branded</w:t>
      </w:r>
      <w:r>
        <w:t xml:space="preserve"> ‘provocative and </w:t>
      </w:r>
      <w:r w:rsidRPr="004620F5">
        <w:rPr>
          <w:rStyle w:val="Emphasis"/>
        </w:rPr>
        <w:t>i</w:t>
      </w:r>
      <w:r w:rsidRPr="004620F5">
        <w:rPr>
          <w:rStyle w:val="Emphasis"/>
          <w:highlight w:val="cyan"/>
        </w:rPr>
        <w:t>llegal’</w:t>
      </w:r>
      <w:r>
        <w:t xml:space="preserve">. Manila responded with its own naval detachment to Second Thomas Shoal on 25 May. Two days later, China conducted its first tri-fleet exercise in the South China Sea for three years. Beijing has not said that its recent deployments are in support of Taiwan, but it is a peculiar coincidence that such a rare combination of exercises and deployments specifically targeting the Philippines could occur at the same time. This episode reflects the fact that the </w:t>
      </w:r>
      <w:r w:rsidRPr="004620F5">
        <w:rPr>
          <w:rStyle w:val="Emphasis"/>
          <w:highlight w:val="cyan"/>
        </w:rPr>
        <w:t>South China Sea remains an unstable region with</w:t>
      </w:r>
      <w:r w:rsidRPr="004620F5">
        <w:rPr>
          <w:rStyle w:val="Emphasis"/>
        </w:rPr>
        <w:t xml:space="preserve"> rapidly </w:t>
      </w:r>
      <w:r w:rsidRPr="004620F5">
        <w:rPr>
          <w:rStyle w:val="Emphasis"/>
          <w:highlight w:val="cyan"/>
        </w:rPr>
        <w:t>evolving</w:t>
      </w:r>
      <w:r w:rsidRPr="004620F5">
        <w:rPr>
          <w:u w:val="single"/>
        </w:rPr>
        <w:t xml:space="preserve"> military </w:t>
      </w:r>
      <w:r w:rsidRPr="004620F5">
        <w:rPr>
          <w:rStyle w:val="Emphasis"/>
          <w:highlight w:val="cyan"/>
        </w:rPr>
        <w:t>rivalries</w:t>
      </w:r>
      <w:r w:rsidRPr="004620F5">
        <w:rPr>
          <w:u w:val="single"/>
        </w:rPr>
        <w:t xml:space="preserve">, but it also underlines how </w:t>
      </w:r>
      <w:r w:rsidRPr="004620F5">
        <w:rPr>
          <w:rStyle w:val="Emphasis"/>
          <w:highlight w:val="cyan"/>
        </w:rPr>
        <w:t>the South China Sea can be used as an outlet for other national disputes</w:t>
      </w:r>
      <w:r w:rsidRPr="004620F5">
        <w:rPr>
          <w:u w:val="single"/>
        </w:rPr>
        <w:t xml:space="preserve">. </w:t>
      </w:r>
      <w:r>
        <w:t xml:space="preserve">Gunboat diplomacy lends itself well to military coercion as it is flexible, containable and takes place in international space. </w:t>
      </w:r>
      <w:r w:rsidRPr="004620F5">
        <w:rPr>
          <w:highlight w:val="cyan"/>
          <w:u w:val="single"/>
        </w:rPr>
        <w:t>T</w:t>
      </w:r>
      <w:r w:rsidRPr="004620F5">
        <w:rPr>
          <w:rStyle w:val="Emphasis"/>
          <w:highlight w:val="cyan"/>
        </w:rPr>
        <w:t xml:space="preserve">he fact that the South China Sea can be used in such a way will only increase </w:t>
      </w:r>
      <w:r w:rsidRPr="004620F5">
        <w:t>concerns about</w:t>
      </w:r>
      <w:r w:rsidRPr="004620F5">
        <w:rPr>
          <w:rStyle w:val="Emphasis"/>
        </w:rPr>
        <w:t xml:space="preserve"> </w:t>
      </w:r>
      <w:r w:rsidRPr="004620F5">
        <w:rPr>
          <w:rStyle w:val="Emphasis"/>
          <w:highlight w:val="cyan"/>
        </w:rPr>
        <w:t>conflict</w:t>
      </w:r>
      <w:r w:rsidRPr="004620F5">
        <w:rPr>
          <w:rStyle w:val="Emphasis"/>
        </w:rPr>
        <w:t xml:space="preserve"> </w:t>
      </w:r>
      <w:r w:rsidRPr="004620F5">
        <w:rPr>
          <w:u w:val="single"/>
        </w:rPr>
        <w:t>in and over it.</w:t>
      </w:r>
    </w:p>
    <w:p w14:paraId="70E94B68" w14:textId="77777777" w:rsidR="0081547C" w:rsidRDefault="0081547C" w:rsidP="0081547C">
      <w:pPr>
        <w:pStyle w:val="Heading4"/>
      </w:pPr>
      <w:r>
        <w:t>Oil &amp; gas claims make new SCS conflicts uniquely escalatory</w:t>
      </w:r>
    </w:p>
    <w:p w14:paraId="40FED9DB" w14:textId="77777777" w:rsidR="0081547C" w:rsidRPr="00FF759C" w:rsidRDefault="0081547C" w:rsidP="0081547C">
      <w:pPr>
        <w:rPr>
          <w:rStyle w:val="Style13ptBold"/>
          <w:b w:val="0"/>
        </w:rPr>
      </w:pPr>
      <w:r>
        <w:rPr>
          <w:rStyle w:val="Style13ptBold"/>
        </w:rPr>
        <w:t>Wu 13</w:t>
      </w:r>
      <w:r>
        <w:rPr>
          <w:rStyle w:val="Style13ptBold"/>
          <w:b w:val="0"/>
        </w:rPr>
        <w:t xml:space="preserve"> </w:t>
      </w:r>
      <w:r w:rsidRPr="00FF759C">
        <w:rPr>
          <w:rStyle w:val="Style13ptBold"/>
          <w:b w:val="0"/>
          <w:sz w:val="16"/>
        </w:rPr>
        <w:t>(Shicun, President of National Institute for South China Sea Studies, “Remarks Concerning Recent Developments in the South China Sea”, https://csis-prod.s3.amazonaws.com/s3fs-public/legacy_files/files/attachments/130606_Wu_ConferencePaper2.pdf)</w:t>
      </w:r>
    </w:p>
    <w:p w14:paraId="0BF870D1" w14:textId="77777777" w:rsidR="0081547C" w:rsidRPr="00FF759C" w:rsidRDefault="0081547C" w:rsidP="0081547C">
      <w:r>
        <w:lastRenderedPageBreak/>
        <w:t xml:space="preserve">The claimant states of the SCS region are taking various measures to consolidate their territorial and maritime claims. The disputes are now over actual jurisdiction, rather than over the previous nominal claims. For example, </w:t>
      </w:r>
      <w:r w:rsidRPr="00042FE1">
        <w:rPr>
          <w:b/>
          <w:sz w:val="24"/>
          <w:szCs w:val="24"/>
          <w:highlight w:val="cyan"/>
          <w:u w:val="single"/>
        </w:rPr>
        <w:t>unilateral drilling for resources in the disputed areas by some of the claimants has become a common practice in the SCS. This is contrary to the practice of joint development in a maritime zones pending for delimitation. This, coupled with the involvement of international oil companies has made the SCS disputes more complicated and internationalized. Oil and gas exploitation in the disputed areas will increase the risk of unchecked incidents, or even serious conflict.</w:t>
      </w:r>
    </w:p>
    <w:p w14:paraId="550CB5A0" w14:textId="77777777" w:rsidR="0081547C" w:rsidRDefault="0081547C" w:rsidP="0081547C">
      <w:pPr>
        <w:pStyle w:val="Heading4"/>
      </w:pPr>
      <w:r>
        <w:t>Arms race makes miscalculation escalate</w:t>
      </w:r>
    </w:p>
    <w:p w14:paraId="63A0A1B3" w14:textId="77777777" w:rsidR="0081547C" w:rsidRPr="002B4069" w:rsidRDefault="0081547C" w:rsidP="0081547C">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14:paraId="2468436B" w14:textId="77777777" w:rsidR="0081547C" w:rsidRPr="00C15F91" w:rsidRDefault="0081547C" w:rsidP="0081547C">
      <w:r>
        <w:t xml:space="preserve">Many </w:t>
      </w:r>
      <w:r w:rsidRPr="00852AE1">
        <w:rPr>
          <w:b/>
          <w:sz w:val="24"/>
          <w:szCs w:val="24"/>
          <w:highlight w:val="cyan"/>
          <w:u w:val="single"/>
        </w:rPr>
        <w:t xml:space="preserve">South East Asian nations, buoyed </w:t>
      </w:r>
      <w:r w:rsidRPr="001F5591">
        <w:rPr>
          <w:sz w:val="16"/>
        </w:rPr>
        <w:t>both</w:t>
      </w:r>
      <w:r w:rsidRPr="00852AE1">
        <w:rPr>
          <w:b/>
          <w:sz w:val="24"/>
          <w:szCs w:val="24"/>
          <w:highlight w:val="cyan"/>
          <w:u w:val="single"/>
        </w:rPr>
        <w:t xml:space="preserve"> by </w:t>
      </w:r>
      <w:r w:rsidRPr="001F5591">
        <w:rPr>
          <w:sz w:val="16"/>
        </w:rPr>
        <w:t xml:space="preserve">GDP </w:t>
      </w:r>
      <w:r w:rsidRPr="00852AE1">
        <w:rPr>
          <w:b/>
          <w:sz w:val="24"/>
          <w:szCs w:val="24"/>
          <w:highlight w:val="cyan"/>
          <w:u w:val="single"/>
        </w:rPr>
        <w:t xml:space="preserve">growth </w:t>
      </w:r>
      <w:r w:rsidRPr="001F5591">
        <w:rPr>
          <w:sz w:val="16"/>
        </w:rPr>
        <w:t>in the previous decade</w:t>
      </w:r>
      <w:r w:rsidRPr="001F5591">
        <w:rPr>
          <w:b/>
          <w:sz w:val="18"/>
          <w:szCs w:val="24"/>
          <w:highlight w:val="cyan"/>
          <w:u w:val="single"/>
        </w:rPr>
        <w:t xml:space="preserve"> </w:t>
      </w:r>
      <w:r w:rsidRPr="00852AE1">
        <w:rPr>
          <w:b/>
          <w:sz w:val="24"/>
          <w:szCs w:val="24"/>
          <w:highlight w:val="cyan"/>
          <w:u w:val="single"/>
        </w:rPr>
        <w:t xml:space="preserve">and </w:t>
      </w:r>
      <w:r w:rsidRPr="001F5591">
        <w:rPr>
          <w:sz w:val="16"/>
        </w:rPr>
        <w:t>lobbying by</w:t>
      </w:r>
      <w:r w:rsidRPr="001F5591">
        <w:rPr>
          <w:b/>
          <w:sz w:val="18"/>
          <w:szCs w:val="24"/>
          <w:highlight w:val="cyan"/>
          <w:u w:val="single"/>
        </w:rPr>
        <w:t xml:space="preserve"> </w:t>
      </w:r>
      <w:r w:rsidRPr="00852AE1">
        <w:rPr>
          <w:b/>
          <w:sz w:val="24"/>
          <w:szCs w:val="24"/>
          <w:highlight w:val="cyan"/>
          <w:u w:val="single"/>
        </w:rPr>
        <w:t xml:space="preserve">arms companies, are expanding their militaries in response to China’s position on the South China Sea issue and its military modernisation. </w:t>
      </w:r>
      <w:r w:rsidRPr="001F5591">
        <w:rPr>
          <w:sz w:val="16"/>
        </w:rPr>
        <w:t xml:space="preserve">While </w:t>
      </w:r>
      <w:r w:rsidRPr="00852AE1">
        <w:rPr>
          <w:b/>
          <w:sz w:val="24"/>
          <w:szCs w:val="24"/>
          <w:highlight w:val="cyan"/>
          <w:u w:val="single"/>
        </w:rPr>
        <w:t xml:space="preserve">increased military power is likely to </w:t>
      </w:r>
      <w:r w:rsidRPr="001F5591">
        <w:rPr>
          <w:sz w:val="16"/>
        </w:rPr>
        <w:t>raise the threshold for, as well as cost of, armed conflict, it could also</w:t>
      </w:r>
      <w:r w:rsidRPr="001F5591">
        <w:rPr>
          <w:b/>
          <w:sz w:val="18"/>
          <w:szCs w:val="24"/>
          <w:highlight w:val="cyan"/>
          <w:u w:val="single"/>
        </w:rPr>
        <w:t xml:space="preserve"> </w:t>
      </w:r>
      <w:r w:rsidRPr="00852AE1">
        <w:rPr>
          <w:b/>
          <w:sz w:val="24"/>
          <w:szCs w:val="24"/>
          <w:highlight w:val="cyan"/>
          <w:u w:val="single"/>
        </w:rPr>
        <w:t xml:space="preserve">embolden countries to be more proactive in their territorial claims, making skirmishes harder to resolve. There is a risk that </w:t>
      </w:r>
      <w:r w:rsidRPr="001F5591">
        <w:rPr>
          <w:sz w:val="16"/>
        </w:rPr>
        <w:t xml:space="preserve">in seeking to flex their military muscle, </w:t>
      </w:r>
      <w:r w:rsidRPr="00852AE1">
        <w:rPr>
          <w:b/>
          <w:sz w:val="24"/>
          <w:szCs w:val="24"/>
          <w:highlight w:val="cyan"/>
          <w:u w:val="single"/>
        </w:rPr>
        <w:t>claimant states will engage in brinkmanship that could lead to unintentional escalation.</w:t>
      </w:r>
    </w:p>
    <w:p w14:paraId="4EEF2F38" w14:textId="77777777" w:rsidR="0081547C" w:rsidRDefault="0081547C" w:rsidP="0081547C">
      <w:pPr>
        <w:pStyle w:val="Heading4"/>
      </w:pPr>
      <w:r>
        <w:t>Multiple scenarios for escalation result – Any capitulation would undermine U.S. leadership</w:t>
      </w:r>
    </w:p>
    <w:p w14:paraId="48F35EE5" w14:textId="77777777" w:rsidR="0081547C" w:rsidRPr="00E071E5" w:rsidRDefault="0081547C" w:rsidP="0081547C">
      <w:pPr>
        <w:rPr>
          <w:rStyle w:val="Style13ptBold"/>
          <w:b w:val="0"/>
        </w:rPr>
      </w:pPr>
      <w:r>
        <w:rPr>
          <w:rStyle w:val="Style13ptBold"/>
        </w:rPr>
        <w:t>Glaser 12</w:t>
      </w:r>
      <w:r>
        <w:rPr>
          <w:rStyle w:val="Style13ptBold"/>
          <w:b w:val="0"/>
        </w:rPr>
        <w:t xml:space="preserve"> </w:t>
      </w:r>
      <w:r w:rsidRPr="00E071E5">
        <w:rPr>
          <w:rStyle w:val="Style13ptBold"/>
          <w:b w:val="0"/>
          <w:sz w:val="14"/>
        </w:rPr>
        <w:t>(Bonnie, senior fellow with the Freeman Chair in China Studies and a senior associate with the Pacific Forum, Center for Strategic and International Studies, “Armed Clash in the South China Sea”, http://www.cfr.org/world/armed-clash-south-china-sea/p27883)</w:t>
      </w:r>
    </w:p>
    <w:p w14:paraId="3B8C5214" w14:textId="77777777" w:rsidR="0081547C" w:rsidRPr="000B4726" w:rsidRDefault="0081547C" w:rsidP="0081547C">
      <w:r w:rsidRPr="00F947AA">
        <w:rPr>
          <w:b/>
          <w:sz w:val="24"/>
          <w:szCs w:val="24"/>
          <w:highlight w:val="cyan"/>
          <w:u w:val="single"/>
        </w:rPr>
        <w:t>Of the many</w:t>
      </w:r>
      <w:r>
        <w:t xml:space="preserve"> conceivable </w:t>
      </w:r>
      <w:r w:rsidRPr="00F947AA">
        <w:rPr>
          <w:b/>
          <w:sz w:val="24"/>
          <w:szCs w:val="24"/>
          <w:highlight w:val="cyan"/>
          <w:u w:val="single"/>
        </w:rPr>
        <w:t>contingencies</w:t>
      </w:r>
      <w:r>
        <w:t xml:space="preserve"> involving an armed clash i</w:t>
      </w:r>
      <w:r w:rsidRPr="00F947AA">
        <w:rPr>
          <w:b/>
          <w:sz w:val="24"/>
          <w:szCs w:val="24"/>
          <w:highlight w:val="cyan"/>
          <w:u w:val="single"/>
        </w:rPr>
        <w:t xml:space="preserve">n the South China Sea, three especially threaten U.S. interests and could potentially prompt the United States to use force. The most likely and dangerous contingency is a clash stemming from U.S. military operations within China’s EEZ that provokes an armed Chinese response. </w:t>
      </w:r>
      <w:r>
        <w:t xml:space="preserve">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F947AA">
        <w:rPr>
          <w:b/>
          <w:sz w:val="24"/>
          <w:szCs w:val="24"/>
          <w:highlight w:val="cyan"/>
          <w:u w:val="single"/>
        </w:rPr>
        <w:t>China routinely intercepts U.S. reconnaissance flights</w:t>
      </w:r>
      <w:r>
        <w:t xml:space="preserve"> conducted in its EEZ </w:t>
      </w:r>
      <w:r w:rsidRPr="00F947AA">
        <w:rPr>
          <w:b/>
          <w:sz w:val="24"/>
          <w:szCs w:val="24"/>
          <w:highlight w:val="cyan"/>
          <w:u w:val="single"/>
        </w:rPr>
        <w:t>and</w:t>
      </w:r>
      <w:r>
        <w:t xml:space="preserve"> periodically </w:t>
      </w:r>
      <w:r w:rsidRPr="00F947AA">
        <w:rPr>
          <w:b/>
          <w:sz w:val="24"/>
          <w:szCs w:val="24"/>
          <w:highlight w:val="cyan"/>
          <w:u w:val="single"/>
        </w:rPr>
        <w:t>does so in aggressive ways that increase the risk of an accident</w:t>
      </w:r>
      <w:r>
        <w:t xml:space="preserve"> similar to the April 2001 collision of a U.S. EP-3 reconnaissance plane and a Chinese F-8 fighter jet near Hainan Island. A comparable maritime incident could be triggered by Chinese vessels harassing a U.S. Navy surveillance ship operating in its EEZ, such as occurred in the 2009 incidents involving the USNS Impeccable and the USNS Victorious. </w:t>
      </w:r>
      <w:r w:rsidRPr="00F947AA">
        <w:rPr>
          <w:b/>
          <w:sz w:val="24"/>
          <w:szCs w:val="24"/>
          <w:highlight w:val="cyan"/>
          <w:u w:val="single"/>
        </w:rPr>
        <w:t>The large growth of Chinese submarines has also increased the danger of an incident,</w:t>
      </w:r>
      <w:r>
        <w:t xml:space="preserve">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F947AA">
        <w:rPr>
          <w:b/>
          <w:sz w:val="24"/>
          <w:szCs w:val="24"/>
          <w:highlight w:val="cyan"/>
          <w:u w:val="single"/>
        </w:rPr>
        <w:t>A miscalculation or misunderstanding could then result in a deadly exchange of fire, leading to further</w:t>
      </w:r>
      <w:r>
        <w:t xml:space="preserve"> 2 </w:t>
      </w:r>
      <w:r w:rsidRPr="00F947AA">
        <w:rPr>
          <w:b/>
          <w:sz w:val="24"/>
          <w:szCs w:val="24"/>
          <w:highlight w:val="cyan"/>
          <w:u w:val="single"/>
        </w:rPr>
        <w:t>military escalation</w:t>
      </w:r>
      <w:r>
        <w:t xml:space="preserve"> and precipitating a major political crisis. Rising U.S.-China mistrust and intensifying bilateral </w:t>
      </w:r>
      <w:r>
        <w:lastRenderedPageBreak/>
        <w:t>strategic competition would likely make managing such a crisis more difficult. A second contingency involves conflict between China and the Philippines over natural gas deposits, especially in the disputed area of Reed Bank, located eighty nautical miles from Palawan. Oil survey ships operating in Reed Bank under contract have increasingly been harassed by Chinese vessels. Reportedly, the United Kingdom</w:t>
      </w:r>
      <w:r>
        <w:t xml:space="preserve">based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w:t>
      </w:r>
      <w:r w:rsidRPr="00082460">
        <w:rPr>
          <w:b/>
          <w:sz w:val="24"/>
          <w:szCs w:val="24"/>
          <w:highlight w:val="cyan"/>
          <w:u w:val="single"/>
        </w:rPr>
        <w:t>Reed Bank is a red line for the Philippines, so this contingency could quickly escalate to violence if China intervened to halt the drilling. The United States could be drawn into a China-Philippines conflict because of its 1951 Mutual Defense Treaty with the Philippines.</w:t>
      </w:r>
      <w:r>
        <w:t xml:space="preserve">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 </w:t>
      </w:r>
      <w:r w:rsidRPr="00082460">
        <w:rPr>
          <w:b/>
          <w:sz w:val="24"/>
          <w:szCs w:val="24"/>
          <w:highlight w:val="cyan"/>
          <w:u w:val="single"/>
        </w:rPr>
        <w:t>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 however, would risk a U.S.-China naval confrontation.</w:t>
      </w:r>
    </w:p>
    <w:p w14:paraId="6B8F05DA" w14:textId="77777777" w:rsidR="0081547C" w:rsidRDefault="0081547C" w:rsidP="0081547C">
      <w:pPr>
        <w:pStyle w:val="Heading4"/>
      </w:pPr>
      <w:r>
        <w:t>Escalation ladders are strong in the SCS – The SQ is unsustainable</w:t>
      </w:r>
    </w:p>
    <w:p w14:paraId="68E05B34" w14:textId="77777777" w:rsidR="0081547C" w:rsidRPr="002B4069" w:rsidRDefault="0081547C" w:rsidP="0081547C">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14:paraId="0217C006" w14:textId="77777777" w:rsidR="0081547C" w:rsidRPr="00E07395" w:rsidRDefault="0081547C" w:rsidP="0081547C">
      <w:r w:rsidRPr="00AF65E4">
        <w:rPr>
          <w:b/>
          <w:sz w:val="24"/>
          <w:szCs w:val="24"/>
          <w:highlight w:val="cyan"/>
          <w:u w:val="single"/>
        </w:rPr>
        <w:t>Tensions in the South China Sea are unlikely to be abated so long as risk-reducing measures gain such little traction</w:t>
      </w:r>
      <w:r>
        <w:t xml:space="preserve">, even absent moves towards the ultimate resolution of overlapping claims. </w:t>
      </w:r>
      <w:r w:rsidRPr="00AF65E4">
        <w:rPr>
          <w:b/>
          <w:sz w:val="24"/>
          <w:szCs w:val="24"/>
          <w:highlight w:val="cyan"/>
          <w:u w:val="single"/>
        </w:rPr>
        <w:t>Domestic pressures have prevented policymakers</w:t>
      </w:r>
      <w:r>
        <w:t xml:space="preserve"> in claimant countries </w:t>
      </w:r>
      <w:r w:rsidRPr="00AF65E4">
        <w:rPr>
          <w:b/>
          <w:sz w:val="24"/>
          <w:szCs w:val="24"/>
          <w:highlight w:val="cyan"/>
          <w:u w:val="single"/>
        </w:rPr>
        <w:t>from making even the slightest compromises</w:t>
      </w:r>
      <w:r>
        <w:t xml:space="preserve"> in their claims, </w:t>
      </w:r>
      <w:r w:rsidRPr="00AF65E4">
        <w:rPr>
          <w:b/>
          <w:sz w:val="24"/>
          <w:szCs w:val="24"/>
          <w:highlight w:val="cyan"/>
          <w:u w:val="single"/>
        </w:rPr>
        <w:t>which would be a precondition to any</w:t>
      </w:r>
      <w:r>
        <w:t xml:space="preserve"> legal </w:t>
      </w:r>
      <w:r w:rsidRPr="00AF65E4">
        <w:rPr>
          <w:b/>
          <w:sz w:val="24"/>
          <w:szCs w:val="24"/>
          <w:highlight w:val="cyan"/>
          <w:u w:val="single"/>
        </w:rPr>
        <w:t>solution</w:t>
      </w:r>
      <w:r>
        <w:t xml:space="preserve">. Instead, they have drawn upon international law to further their national interests and justify assertive actions in the region. </w:t>
      </w:r>
      <w:r w:rsidRPr="00AF65E4">
        <w:rPr>
          <w:b/>
          <w:sz w:val="24"/>
          <w:szCs w:val="24"/>
          <w:highlight w:val="cyan"/>
          <w:u w:val="single"/>
        </w:rPr>
        <w:t>ASEAN is at the core of efforts to engage China multilaterally on its South China Sea claims, but its members</w:t>
      </w:r>
      <w:r>
        <w:t xml:space="preserve"> – even just the four claimant states – </w:t>
      </w:r>
      <w:r w:rsidRPr="00AF65E4">
        <w:rPr>
          <w:b/>
          <w:sz w:val="24"/>
          <w:szCs w:val="24"/>
          <w:highlight w:val="cyan"/>
          <w:u w:val="single"/>
        </w:rPr>
        <w:t>cannot agree on a way forward.</w:t>
      </w:r>
      <w:r>
        <w:t xml:space="preserve"> The July 2012 ASEAN ministerial meetings hosted by Cambodia were a major setback, failing to produce an agreement on a code of conduct and, for the first time in 45 years, a customary joint statement. ASEAN needs to advance the development of a code of conduct with China to prove the regional body should be the platform to handle the issue, even if the document will at best manage, not resolve, the disputes. Joint development, while an opportunity for claimants to cooperate and thereby </w:t>
      </w:r>
      <w:r>
        <w:lastRenderedPageBreak/>
        <w:t xml:space="preserve">reduce tensions, has stalled as claimants resist China’s demands that they first accept its sovereignty over disputed areas. </w:t>
      </w:r>
      <w:r w:rsidRPr="00AF65E4">
        <w:rPr>
          <w:b/>
          <w:sz w:val="24"/>
          <w:szCs w:val="24"/>
          <w:highlight w:val="cyan"/>
          <w:u w:val="single"/>
        </w:rPr>
        <w:t>The failure to reduce the risks of conflict, combined with the internal economic and political factors</w:t>
      </w:r>
      <w:r>
        <w:t xml:space="preserve"> </w:t>
      </w:r>
      <w:r w:rsidRPr="00AF65E4">
        <w:rPr>
          <w:b/>
          <w:sz w:val="24"/>
          <w:szCs w:val="24"/>
          <w:highlight w:val="cyan"/>
          <w:u w:val="single"/>
        </w:rPr>
        <w:t>that are pushing</w:t>
      </w:r>
      <w:r>
        <w:t xml:space="preserve"> claimants </w:t>
      </w:r>
      <w:r w:rsidRPr="00AF65E4">
        <w:rPr>
          <w:b/>
          <w:sz w:val="24"/>
          <w:szCs w:val="24"/>
          <w:highlight w:val="cyan"/>
          <w:u w:val="single"/>
        </w:rPr>
        <w:t>toward more assertive behaviour, shows that trends in the South China Sea are moving in the wrong direction. The risk of escalation is high, and as pressure in the region threatens to boil over, claimants would benefit from</w:t>
      </w:r>
      <w:r>
        <w:t xml:space="preserve"> taking concrete steps toward the joint management of hydrocarbon and fishing resources, as well as toward </w:t>
      </w:r>
      <w:r w:rsidRPr="00AF65E4">
        <w:rPr>
          <w:b/>
          <w:sz w:val="24"/>
          <w:szCs w:val="24"/>
          <w:highlight w:val="cyan"/>
          <w:u w:val="single"/>
        </w:rPr>
        <w:t>reaching a common ground on the development of a mechanism to mitigate or de-escalate incidents,</w:t>
      </w:r>
      <w:r>
        <w:t xml:space="preserve"> even if they cannot agree on an overall approach to dispute resolution. </w:t>
      </w:r>
      <w:r w:rsidRPr="00AF65E4">
        <w:rPr>
          <w:b/>
          <w:sz w:val="24"/>
          <w:szCs w:val="24"/>
          <w:highlight w:val="cyan"/>
          <w:u w:val="single"/>
        </w:rPr>
        <w:t>In the absence of such a mechanism, tensions in the South China Sea could all too easily be driven to irreversible levels.</w:t>
      </w:r>
      <w:r>
        <w:t xml:space="preserve"> </w:t>
      </w:r>
    </w:p>
    <w:p w14:paraId="07A06B31" w14:textId="77777777" w:rsidR="0081547C" w:rsidRDefault="0081547C" w:rsidP="0081547C">
      <w:pPr>
        <w:pStyle w:val="Heading4"/>
      </w:pPr>
      <w:r>
        <w:rPr>
          <w:u w:val="single"/>
        </w:rPr>
        <w:t>Scope</w:t>
      </w:r>
      <w:r>
        <w:t xml:space="preserve"> and </w:t>
      </w:r>
      <w:r>
        <w:rPr>
          <w:u w:val="single"/>
        </w:rPr>
        <w:t>gravity</w:t>
      </w:r>
      <w:r>
        <w:t xml:space="preserve"> of incidents increases escalation risks</w:t>
      </w:r>
    </w:p>
    <w:p w14:paraId="303CF97D" w14:textId="77777777" w:rsidR="0081547C" w:rsidRPr="002B4069" w:rsidRDefault="0081547C" w:rsidP="0081547C">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14:paraId="2E3BFD37" w14:textId="77777777" w:rsidR="0081547C" w:rsidRPr="00C15F91" w:rsidRDefault="0081547C" w:rsidP="0081547C">
      <w:r w:rsidRPr="00AF65E4">
        <w:rPr>
          <w:b/>
          <w:sz w:val="24"/>
          <w:szCs w:val="24"/>
          <w:highlight w:val="cyan"/>
          <w:u w:val="single"/>
        </w:rPr>
        <w:t>Potential drivers of conflict in the South China Sea are hydrocarbon reserves, declining fish stocks, expanding military and law enforcement capabilities, and growing nationalism.</w:t>
      </w:r>
      <w:r>
        <w:t xml:space="preserve"> </w:t>
      </w:r>
      <w:r w:rsidRPr="00AF65E4">
        <w:rPr>
          <w:b/>
          <w:sz w:val="24"/>
          <w:szCs w:val="24"/>
          <w:highlight w:val="cyan"/>
          <w:u w:val="single"/>
        </w:rPr>
        <w:t>Vietnam, the Philippines, and Malaysia all believe that the South China Sea’s potentially vast reserves of hydrocarbons could play a key role in their economic development</w:t>
      </w:r>
      <w:r>
        <w:t xml:space="preserve">. While the general perception is that disputed claims over the location of these reserves present the highest conflict risk in the South China Sea, no major encounters involving oil exploration vessels have occurred since the last reported cable cutting incident in June 2011.123 In fact, </w:t>
      </w:r>
      <w:r w:rsidRPr="00AF65E4">
        <w:rPr>
          <w:b/>
          <w:sz w:val="24"/>
          <w:szCs w:val="24"/>
          <w:highlight w:val="cyan"/>
          <w:u w:val="single"/>
        </w:rPr>
        <w:t>fishing incidents have become the primary type of maritime confrontation.</w:t>
      </w:r>
      <w:r>
        <w:t xml:space="preserve">124 </w:t>
      </w:r>
      <w:r w:rsidRPr="00AF65E4">
        <w:rPr>
          <w:b/>
          <w:sz w:val="24"/>
          <w:szCs w:val="24"/>
          <w:highlight w:val="cyan"/>
          <w:u w:val="single"/>
        </w:rPr>
        <w:t>Declining fish stocks in the South China Sea, along with governments’ encouragement, have driven fishermen farther into disputed areas, where they clash with law enforcement vessels of other claimants</w:t>
      </w:r>
      <w:r>
        <w:t xml:space="preserve">.125 </w:t>
      </w:r>
      <w:r w:rsidRPr="00AF65E4">
        <w:rPr>
          <w:b/>
          <w:sz w:val="24"/>
          <w:szCs w:val="24"/>
          <w:highlight w:val="cyan"/>
          <w:u w:val="single"/>
        </w:rPr>
        <w:t>Annual fishing bans and arrests of fishermen are a convenient proxy for sovereignty claims since they can be presented as legitimate attempts to enforce marine resources protection.</w:t>
      </w:r>
      <w:r>
        <w:t xml:space="preserve">126 </w:t>
      </w:r>
      <w:r w:rsidRPr="00AF65E4">
        <w:rPr>
          <w:b/>
          <w:sz w:val="24"/>
          <w:szCs w:val="24"/>
          <w:highlight w:val="cyan"/>
          <w:u w:val="single"/>
        </w:rPr>
        <w:t>As tensions over resources rise, claimant countries are also expanding the presence of their naval and law enforcement vessels in the disputed areas,</w:t>
      </w:r>
      <w:r>
        <w:t xml:space="preserve"> further increasing the likelihood and gravity of maritime incidents. This is particularly true of Vietnam, as the government has had to take a hard line on defending its sovereignty claims in response to deep public distrust of China and historical grievances.</w:t>
      </w:r>
    </w:p>
    <w:p w14:paraId="4F4E6305" w14:textId="6C378879" w:rsidR="0081547C" w:rsidRDefault="0081547C" w:rsidP="0081547C">
      <w:pPr>
        <w:pStyle w:val="Heading2"/>
      </w:pPr>
      <w:r>
        <w:lastRenderedPageBreak/>
        <w:t>Escalation Threshold</w:t>
      </w:r>
    </w:p>
    <w:p w14:paraId="0460CBEE" w14:textId="77777777" w:rsidR="0081547C" w:rsidRDefault="0081547C" w:rsidP="0081547C">
      <w:pPr>
        <w:pStyle w:val="Heading4"/>
      </w:pPr>
      <w:r>
        <w:t>Only one mistake is needed to ensure escalation</w:t>
      </w:r>
    </w:p>
    <w:p w14:paraId="107C1140" w14:textId="77777777" w:rsidR="0081547C" w:rsidRPr="00B61969" w:rsidRDefault="0081547C" w:rsidP="0081547C">
      <w:r>
        <w:rPr>
          <w:rStyle w:val="Style13ptBold"/>
        </w:rPr>
        <w:t>De Castro 13</w:t>
      </w:r>
      <w:r>
        <w:t xml:space="preserve"> </w:t>
      </w:r>
      <w:r w:rsidRPr="00B61969">
        <w:rPr>
          <w:sz w:val="14"/>
        </w:rPr>
        <w:t>(Renato Cruz, Int’l Studies @ De La Salle U., “China’s Realpolitik Approach in the South China Sea Dispute: The Case of the 2012 Scarborough Shoal Standoff”, https://csis-prod.s3.amazonaws.com/s3fs-public/legacy_files/files/attachments/130606_DeCastro_ConferencePaper.pdf)</w:t>
      </w:r>
    </w:p>
    <w:p w14:paraId="02AE890A" w14:textId="77777777" w:rsidR="0081547C" w:rsidRPr="00B61969" w:rsidRDefault="0081547C" w:rsidP="0081547C">
      <w:r>
        <w:t xml:space="preserve">The standoff ended when the Philippines and China withdrew these civilian vessels mid-June. However, </w:t>
      </w:r>
      <w:r w:rsidRPr="00852AE1">
        <w:rPr>
          <w:b/>
          <w:sz w:val="24"/>
          <w:szCs w:val="24"/>
          <w:highlight w:val="cyan"/>
          <w:u w:val="single"/>
        </w:rPr>
        <w:t>the volatile situation in the South China Sea remains as China intensifies its efforts to control the islands and waters it claims sovereignty over</w:t>
      </w:r>
      <w:r>
        <w:t xml:space="preserve">, and as other claimant countries, like the Philippines, firmly hold on to their respective claims. Meanwhile, </w:t>
      </w:r>
      <w:r w:rsidRPr="00852AE1">
        <w:rPr>
          <w:b/>
          <w:sz w:val="24"/>
          <w:szCs w:val="24"/>
          <w:highlight w:val="cyan"/>
          <w:u w:val="single"/>
        </w:rPr>
        <w:t>the strategic pivot of the U.S. to the Asia-Pacific which has strengthened the resolve of the Philippines and Vietnam to protect the islands and waters they control can cause a turn of events.</w:t>
      </w:r>
      <w:r>
        <w:t xml:space="preserve"> All in all, the Philippines filing of an arbitrage case, China’s vehement refusal to participate in proceeds, and the massive activities of its naval flotilla on 30 March 2013 signify that </w:t>
      </w:r>
      <w:r w:rsidRPr="00852AE1">
        <w:rPr>
          <w:b/>
          <w:sz w:val="24"/>
          <w:szCs w:val="24"/>
          <w:highlight w:val="cyan"/>
          <w:u w:val="single"/>
        </w:rPr>
        <w:t>the South China Sea dispute has become a regional geo-strategic tinderbox. One can only hope that the proverbial “single spark that can start a prairie fire” in the South China Sea does not happen any time soon.</w:t>
      </w:r>
      <w:r>
        <w:t xml:space="preserve"> </w:t>
      </w:r>
    </w:p>
    <w:p w14:paraId="084B2D31" w14:textId="77777777" w:rsidR="008925D1" w:rsidRDefault="008925D1" w:rsidP="008925D1">
      <w:pPr>
        <w:pStyle w:val="Heading2"/>
      </w:pPr>
      <w:r>
        <w:lastRenderedPageBreak/>
        <w:t>A2: China Stops Escalation</w:t>
      </w:r>
    </w:p>
    <w:p w14:paraId="47116626" w14:textId="77777777" w:rsidR="008925D1" w:rsidRDefault="008925D1" w:rsidP="008925D1">
      <w:pPr>
        <w:pStyle w:val="Heading4"/>
      </w:pPr>
      <w:r>
        <w:t>Escalation is central to Chinese strategy – Forces the U.S. to start a war or cede leadership in the region to China</w:t>
      </w:r>
    </w:p>
    <w:p w14:paraId="0188A63C" w14:textId="77777777" w:rsidR="008925D1" w:rsidRPr="00C367BA" w:rsidRDefault="008925D1" w:rsidP="008925D1">
      <w:pPr>
        <w:rPr>
          <w:rStyle w:val="Style13ptBold"/>
          <w:b w:val="0"/>
        </w:rPr>
      </w:pPr>
      <w:r>
        <w:rPr>
          <w:rStyle w:val="Style13ptBold"/>
        </w:rPr>
        <w:t>Hendrix 16</w:t>
      </w:r>
      <w:r>
        <w:rPr>
          <w:rStyle w:val="Style13ptBold"/>
          <w:b w:val="0"/>
        </w:rPr>
        <w:t xml:space="preserve"> </w:t>
      </w:r>
      <w:r w:rsidRPr="00C367BA">
        <w:rPr>
          <w:rStyle w:val="Style13ptBold"/>
          <w:b w:val="0"/>
          <w:sz w:val="18"/>
        </w:rPr>
        <w:t>(Jerry, 2/22, director of the Defense Strategies and Assessments Program at the Center for a New American Security. A retired U.S. Navy captain, he is a former director of the Naval History and Heritage Command, “China is Cruising for a Bruising”, http://www.defenseone.com/ideas/2016/02/china-cruising-bruising/126119/)</w:t>
      </w:r>
    </w:p>
    <w:p w14:paraId="725E0AE2" w14:textId="77777777" w:rsidR="008925D1" w:rsidRPr="00C367BA" w:rsidRDefault="008925D1" w:rsidP="008925D1">
      <w:r w:rsidRPr="0036374D">
        <w:rPr>
          <w:rStyle w:val="Emphasis"/>
          <w:highlight w:val="cyan"/>
        </w:rPr>
        <w:t>China is attempting to create a situation where</w:t>
      </w:r>
      <w:r w:rsidRPr="0036374D">
        <w:rPr>
          <w:rStyle w:val="Emphasis"/>
        </w:rPr>
        <w:t xml:space="preserve">in </w:t>
      </w:r>
      <w:r w:rsidRPr="0036374D">
        <w:rPr>
          <w:rStyle w:val="Emphasis"/>
          <w:highlight w:val="cyan"/>
        </w:rPr>
        <w:t>the United States</w:t>
      </w:r>
      <w:r w:rsidRPr="0036374D">
        <w:rPr>
          <w:rStyle w:val="StyleUnderline"/>
        </w:rPr>
        <w:t>,</w:t>
      </w:r>
      <w:r>
        <w:t xml:space="preserve"> to uphold international law, </w:t>
      </w:r>
      <w:r w:rsidRPr="0036374D">
        <w:rPr>
          <w:rStyle w:val="Emphasis"/>
          <w:highlight w:val="cyan"/>
        </w:rPr>
        <w:t>will</w:t>
      </w:r>
      <w:r w:rsidRPr="0036374D">
        <w:rPr>
          <w:rStyle w:val="StyleUnderline"/>
        </w:rPr>
        <w:t xml:space="preserve"> either </w:t>
      </w:r>
      <w:r w:rsidRPr="0036374D">
        <w:rPr>
          <w:rStyle w:val="StyleUnderline"/>
          <w:highlight w:val="cyan"/>
        </w:rPr>
        <w:t>h</w:t>
      </w:r>
      <w:r w:rsidRPr="0036374D">
        <w:rPr>
          <w:rStyle w:val="Emphasis"/>
          <w:highlight w:val="cyan"/>
        </w:rPr>
        <w:t>ave to accede to their territorial claims in the South China Sea</w:t>
      </w:r>
      <w:r w:rsidRPr="0036374D">
        <w:rPr>
          <w:rStyle w:val="Emphasis"/>
        </w:rPr>
        <w:t xml:space="preserve"> </w:t>
      </w:r>
      <w:r w:rsidRPr="0036374D">
        <w:rPr>
          <w:rStyle w:val="Emphasis"/>
          <w:highlight w:val="cyan"/>
        </w:rPr>
        <w:t>or</w:t>
      </w:r>
      <w:r w:rsidRPr="0036374D">
        <w:rPr>
          <w:rStyle w:val="StyleUnderline"/>
        </w:rPr>
        <w:t xml:space="preserve"> openly </w:t>
      </w:r>
      <w:r w:rsidRPr="0036374D">
        <w:rPr>
          <w:rStyle w:val="Emphasis"/>
          <w:highlight w:val="cyan"/>
        </w:rPr>
        <w:t>resort to</w:t>
      </w:r>
      <w:r w:rsidRPr="0036374D">
        <w:rPr>
          <w:rStyle w:val="StyleUnderline"/>
        </w:rPr>
        <w:t xml:space="preserve"> the use of hostile </w:t>
      </w:r>
      <w:r w:rsidRPr="0036374D">
        <w:rPr>
          <w:rStyle w:val="Emphasis"/>
          <w:highlight w:val="cyan"/>
        </w:rPr>
        <w:t>force,</w:t>
      </w:r>
      <w:r w:rsidRPr="0036374D">
        <w:rPr>
          <w:rStyle w:val="Emphasis"/>
        </w:rPr>
        <w:t xml:space="preserve"> </w:t>
      </w:r>
      <w:r w:rsidRPr="0036374D">
        <w:rPr>
          <w:rStyle w:val="Emphasis"/>
          <w:highlight w:val="cyan"/>
        </w:rPr>
        <w:t>allowing China to</w:t>
      </w:r>
      <w:r w:rsidRPr="0036374D">
        <w:rPr>
          <w:rStyle w:val="StyleUnderline"/>
        </w:rPr>
        <w:t xml:space="preserve"> publicly </w:t>
      </w:r>
      <w:r w:rsidRPr="0036374D">
        <w:rPr>
          <w:rStyle w:val="Emphasis"/>
          <w:highlight w:val="cyan"/>
        </w:rPr>
        <w:t>portray the U.S. as an</w:t>
      </w:r>
      <w:r w:rsidRPr="0036374D">
        <w:rPr>
          <w:rStyle w:val="StyleUnderline"/>
        </w:rPr>
        <w:t xml:space="preserve"> imperialist </w:t>
      </w:r>
      <w:r w:rsidRPr="0036374D">
        <w:rPr>
          <w:rStyle w:val="Emphasis"/>
          <w:highlight w:val="cyan"/>
        </w:rPr>
        <w:t>aggressor state</w:t>
      </w:r>
      <w:r w:rsidRPr="0036374D">
        <w:rPr>
          <w:rStyle w:val="StyleUnderline"/>
        </w:rPr>
        <w:t>.</w:t>
      </w:r>
      <w:r>
        <w:t xml:space="preserve"> Beijing is betting that the United States will not take this action and that power over the South China Sea and all the resources that lie beneath will pass to China, breaking American influence in the region. </w:t>
      </w:r>
      <w:r w:rsidRPr="0036374D">
        <w:rPr>
          <w:rStyle w:val="Emphasis"/>
          <w:highlight w:val="cyan"/>
        </w:rPr>
        <w:t>The United States must anticipate Beijing’s next move</w:t>
      </w:r>
      <w:r w:rsidRPr="0036374D">
        <w:rPr>
          <w:rStyle w:val="StyleUnderline"/>
        </w:rPr>
        <w:t xml:space="preserve">, get inside its decision loop, </w:t>
      </w:r>
      <w:r w:rsidRPr="0036374D">
        <w:rPr>
          <w:rStyle w:val="Emphasis"/>
          <w:highlight w:val="cyan"/>
        </w:rPr>
        <w:t>and reveal China as the aggressive</w:t>
      </w:r>
      <w:r w:rsidRPr="0036374D">
        <w:rPr>
          <w:rStyle w:val="Emphasis"/>
        </w:rPr>
        <w:t>,</w:t>
      </w:r>
      <w:r w:rsidRPr="0036374D">
        <w:rPr>
          <w:rStyle w:val="StyleUnderline"/>
        </w:rPr>
        <w:t xml:space="preserve"> would-be hegemon that it is</w:t>
      </w:r>
      <w:r>
        <w:t xml:space="preserve">. We’ve been here before. In 1996, the U.S. sailed two aircraft carriers near Taiwan, which led China to develop the DF-21 carrier-killer anti-ship ballistic missile. Now President Barack </w:t>
      </w:r>
      <w:r w:rsidRPr="0036374D">
        <w:rPr>
          <w:rStyle w:val="Emphasis"/>
          <w:highlight w:val="cyan"/>
        </w:rPr>
        <w:t>Obama’s decision to sail American warships near China’s artificially created and disputed islands in the South China Sea has triggered another sophisticated response</w:t>
      </w:r>
      <w:r w:rsidRPr="0036374D">
        <w:rPr>
          <w:rStyle w:val="Emphasis"/>
        </w:rPr>
        <w:t>.</w:t>
      </w:r>
      <w:r>
        <w:t xml:space="preserve"> </w:t>
      </w:r>
      <w:r w:rsidRPr="0036374D">
        <w:rPr>
          <w:rStyle w:val="StyleUnderline"/>
        </w:rPr>
        <w:t>China has announced its intention to build a massive new coast guard ship</w:t>
      </w:r>
      <w:r>
        <w:t xml:space="preserve"> ostensibly to patrol its territorial waters, protect its fisheries, and uphold its laws. This is a huge ship and its physical characteristics fall far outside the norms associated with the coast guard mission. For instance, the U.S. Coast Guard’s Legend-class national security cutter is 418 feet long and displaces 4,500 tons of water. The Chinese cutter will be over 500 feet long and displace more than 10,000 tons. The ship will be lightly armed, with two 76mm guns and other small arms, but these are not important to its true mission. This ship and its follow-on sister ships are built for one purpose: to move other ships out of the way. Ramming or “shouldering” ships at sea has been a common practice throughout the modern era. During the Cold War, Russian and American ships went “skin-to-skin” more than once, often denting or damaging each other as they contested territorial claims or protested close surveillance during critical exercises. When the Soviet Union made excessive territorial sea claims in the 1980s the U.S. Navy conducted “innocent passage” exercises by sailing ships within the claimed standoffs to assert the right to operate in international waters. The Soviet Navy responded by attempting to shoulder American ships out of their claimed waters. The Americans, possessing larger ships, maintained their course and departed the waters at the time and place of their own choosing, much to the Soviets’ embarrassment. </w:t>
      </w:r>
      <w:r w:rsidRPr="0036374D">
        <w:rPr>
          <w:rStyle w:val="Emphasis"/>
          <w:highlight w:val="cyan"/>
        </w:rPr>
        <w:t>China has gone head-to-head with other Asian powers over its claims in the</w:t>
      </w:r>
      <w:r w:rsidRPr="0036374D">
        <w:rPr>
          <w:rStyle w:val="StyleUnderline"/>
        </w:rPr>
        <w:t xml:space="preserve"> South China and East China </w:t>
      </w:r>
      <w:r w:rsidRPr="0036374D">
        <w:rPr>
          <w:rStyle w:val="Emphasis"/>
          <w:highlight w:val="cyan"/>
        </w:rPr>
        <w:t>Seas</w:t>
      </w:r>
      <w:r w:rsidRPr="0036374D">
        <w:rPr>
          <w:rStyle w:val="StyleUnderline"/>
        </w:rPr>
        <w:t>.</w:t>
      </w:r>
      <w:r>
        <w:t xml:space="preserve"> Chinese Coast Guard and Marine Surveillance vessels have threatened or shouldered other nations’ vessels throughout the region in attempt to uphold their broader territorial claims. The use of Marine Surveillance and Coast Guard vessels, painted white as distinctive “civilian law enforcement” ships, is part of a strategic communications plan to portray Chinese actions as non-aggressive law enforcement operation even as they threaten to sink and destroy vessels from other countries. Thus far </w:t>
      </w:r>
      <w:r w:rsidRPr="0036374D">
        <w:rPr>
          <w:rStyle w:val="Emphasis"/>
          <w:highlight w:val="cyan"/>
        </w:rPr>
        <w:t>China has been largely successful in their intimidation techniques</w:t>
      </w:r>
      <w:r>
        <w:t xml:space="preserve">, with two exceptions. In October, the guided missile destroyer USS Lassen conducted an innocent passage exercise inside of 12 nautical miles of an artificial island constructed by China in the South China Sea to demonstrate that the United States did not recognize its illegal claims. In January, the destroyer Curtis Wilbur conducted a similar innocent passage maneuver within 12 nautical miles of Triton Island in response to China’s attempts to curtail </w:t>
      </w:r>
      <w:r>
        <w:lastRenderedPageBreak/>
        <w:t xml:space="preserve">free navigation in that area of the South China Sea. In the first instance the Chinese People’s Liberation Army Navy sortied two ships to trail, but not interfere with, the American ship. The second event seemingly took the Chinese by surprise and no vessel came out to meet the Americans, and it would not have mattered if they had. At 9,500 tons, the Lassen and the Wilbur were just too big for the Chinese navy to move, but that will not be true for much longer. There are a set of well-established rules of the road for ships at sea, rules that delineate who is to “give way” to the other when two vessels meet in order to avoid going bump in the night. But there is also an unwritten “law of gross tonnage” that recognizes that larger ships are less maneuverable and that smaller ships should maneuver to avoid them. Physics, it seems, has a place on the world’s oceans, and China intends to take advantage of some very hard science. </w:t>
      </w:r>
      <w:r w:rsidRPr="0036374D">
        <w:rPr>
          <w:rStyle w:val="StyleUnderline"/>
        </w:rPr>
        <w:t xml:space="preserve">It is clear that </w:t>
      </w:r>
      <w:r w:rsidRPr="0036374D">
        <w:rPr>
          <w:rStyle w:val="Emphasis"/>
          <w:highlight w:val="cyan"/>
        </w:rPr>
        <w:t>China intends to use its monster</w:t>
      </w:r>
      <w:r w:rsidRPr="0036374D">
        <w:rPr>
          <w:rStyle w:val="StyleUnderline"/>
        </w:rPr>
        <w:t xml:space="preserve"> white-hulled Coast Guard </w:t>
      </w:r>
      <w:r w:rsidRPr="0036374D">
        <w:rPr>
          <w:rStyle w:val="Emphasis"/>
          <w:highlight w:val="cyan"/>
        </w:rPr>
        <w:t>ships to respond to future US freedom of navigation operations</w:t>
      </w:r>
      <w:r w:rsidRPr="0036374D">
        <w:rPr>
          <w:rStyle w:val="StyleUnderline"/>
        </w:rPr>
        <w:t xml:space="preserve"> by shouldering smaller U.S. Navy vessels out of illegitimately claimed waters. </w:t>
      </w:r>
      <w:r w:rsidRPr="0036374D">
        <w:rPr>
          <w:rStyle w:val="Emphasis"/>
          <w:highlight w:val="cyan"/>
        </w:rPr>
        <w:t>Such operations would force the U.S. to either accede to Chinese demands or climb the ladder of escalation</w:t>
      </w:r>
      <w:r w:rsidRPr="0036374D">
        <w:rPr>
          <w:rStyle w:val="Emphasis"/>
        </w:rPr>
        <w:t xml:space="preserve"> </w:t>
      </w:r>
      <w:r w:rsidRPr="0036374D">
        <w:rPr>
          <w:rStyle w:val="Emphasis"/>
          <w:highlight w:val="cyan"/>
        </w:rPr>
        <w:t>by forcibly defending themselves</w:t>
      </w:r>
      <w:r w:rsidRPr="0036374D">
        <w:rPr>
          <w:rStyle w:val="Emphasis"/>
        </w:rPr>
        <w:t xml:space="preserve"> with arms, </w:t>
      </w:r>
      <w:r w:rsidRPr="0036374D">
        <w:rPr>
          <w:rStyle w:val="Emphasis"/>
          <w:highlight w:val="cyan"/>
        </w:rPr>
        <w:t>allowing China to play the victim of U.S. aggression</w:t>
      </w:r>
      <w:r w:rsidRPr="0036374D">
        <w:rPr>
          <w:rStyle w:val="StyleUnderline"/>
          <w:highlight w:val="cyan"/>
        </w:rPr>
        <w:t>.</w:t>
      </w:r>
      <w:r w:rsidRPr="0036374D">
        <w:rPr>
          <w:rStyle w:val="StyleUnderline"/>
        </w:rPr>
        <w:t xml:space="preserve"> </w:t>
      </w:r>
      <w:r>
        <w:t xml:space="preserve">The United States should give some thought to modifying the design of the 60,000 ton afloat forward staging base ships being built in San Diego to allow them to serve as “blockers” for U.S. combatants upholding innocent passage missions. </w:t>
      </w:r>
      <w:r w:rsidRPr="0036374D">
        <w:rPr>
          <w:rStyle w:val="Emphasis"/>
          <w:highlight w:val="cyan"/>
        </w:rPr>
        <w:t>Anticipating China’s next move and providing an option that doesn’t include force</w:t>
      </w:r>
      <w:r w:rsidRPr="0036374D">
        <w:rPr>
          <w:rStyle w:val="StyleUnderline"/>
          <w:highlight w:val="cyan"/>
        </w:rPr>
        <w:t xml:space="preserve"> </w:t>
      </w:r>
      <w:r w:rsidRPr="0036374D">
        <w:rPr>
          <w:rStyle w:val="StyleUnderline"/>
        </w:rPr>
        <w:t xml:space="preserve">will help maintain U.S. leadership and </w:t>
      </w:r>
      <w:r w:rsidRPr="0036374D">
        <w:rPr>
          <w:rStyle w:val="Emphasis"/>
          <w:highlight w:val="cyan"/>
        </w:rPr>
        <w:t>is the surest guarantee of peace in the region.</w:t>
      </w:r>
    </w:p>
    <w:p w14:paraId="348B6418" w14:textId="77777777" w:rsidR="008925D1" w:rsidRDefault="008925D1" w:rsidP="008925D1">
      <w:pPr>
        <w:pStyle w:val="Heading4"/>
      </w:pPr>
      <w:r>
        <w:t>China is intentionally provoking conflict to ratchet up escalation ladders</w:t>
      </w:r>
    </w:p>
    <w:p w14:paraId="628BC2BC" w14:textId="77777777" w:rsidR="008925D1" w:rsidRPr="002F7459" w:rsidRDefault="008925D1" w:rsidP="008925D1">
      <w:pPr>
        <w:rPr>
          <w:rStyle w:val="Style13ptBold"/>
          <w:b w:val="0"/>
        </w:rPr>
      </w:pPr>
      <w:r>
        <w:rPr>
          <w:rStyle w:val="Style13ptBold"/>
        </w:rPr>
        <w:t>Mollman 5/13</w:t>
      </w:r>
      <w:r>
        <w:rPr>
          <w:rStyle w:val="Style13ptBold"/>
          <w:b w:val="0"/>
        </w:rPr>
        <w:t xml:space="preserve"> </w:t>
      </w:r>
      <w:r w:rsidRPr="002F7459">
        <w:rPr>
          <w:rStyle w:val="Style13ptBold"/>
          <w:b w:val="0"/>
          <w:sz w:val="16"/>
        </w:rPr>
        <w:t>(Steve, 2016, staff @ Quartz News, “Beijing Is Setting the Stage for War in the South China Sea”, http://www.defenseone.com/ideas/2016/05/beijing-setting-stage-war-south-china-sea/128292/?oref=search_south%20china%20sea)</w:t>
      </w:r>
    </w:p>
    <w:p w14:paraId="26BA9438" w14:textId="77777777" w:rsidR="008925D1" w:rsidRPr="002F7459" w:rsidRDefault="008925D1" w:rsidP="008925D1">
      <w:r>
        <w:t xml:space="preserve">All any nation needs to go to war is a good provocation, and China is no exception. With its sweeping territorial claims, island-building, militarization, patriotic fervor, and prickly rhetoric, </w:t>
      </w:r>
      <w:r w:rsidRPr="00B04402">
        <w:rPr>
          <w:rStyle w:val="Emphasis"/>
          <w:highlight w:val="cyan"/>
        </w:rPr>
        <w:t>Beijing is setting itself up to be repeatedly provoked in the South China Sea</w:t>
      </w:r>
      <w:r>
        <w:t>—</w:t>
      </w:r>
      <w:r w:rsidRPr="00B04402">
        <w:rPr>
          <w:rStyle w:val="Emphasis"/>
          <w:highlight w:val="cyan"/>
        </w:rPr>
        <w:t>it might even be counting on it.</w:t>
      </w:r>
      <w:r>
        <w:t xml:space="preserve"> Consider the nation’s manmade, militarized island at Fiery Cross Reef in the Spratly archipelago. Though it didn’t even exist a few years ago, and </w:t>
      </w:r>
      <w:r w:rsidRPr="00B04402">
        <w:rPr>
          <w:rStyle w:val="Emphasis"/>
          <w:highlight w:val="cyan"/>
        </w:rPr>
        <w:t>for decades ships from other nations could routinely sail</w:t>
      </w:r>
      <w:r w:rsidRPr="00B04402">
        <w:rPr>
          <w:rStyle w:val="StyleUnderline"/>
        </w:rPr>
        <w:t xml:space="preserve"> </w:t>
      </w:r>
      <w:r w:rsidRPr="00B04402">
        <w:t>by it</w:t>
      </w:r>
      <w:r w:rsidRPr="00B04402">
        <w:rPr>
          <w:rStyle w:val="StyleUnderline"/>
        </w:rPr>
        <w:t xml:space="preserve"> </w:t>
      </w:r>
      <w:r w:rsidRPr="00B04402">
        <w:rPr>
          <w:rStyle w:val="Emphasis"/>
          <w:highlight w:val="cyan"/>
        </w:rPr>
        <w:t>without disturbance</w:t>
      </w:r>
      <w:r w:rsidRPr="00B04402">
        <w:rPr>
          <w:rStyle w:val="StyleUnderline"/>
        </w:rPr>
        <w:t>,</w:t>
      </w:r>
      <w:r>
        <w:t xml:space="preserve"> now </w:t>
      </w:r>
      <w:r w:rsidRPr="00B04402">
        <w:rPr>
          <w:rStyle w:val="Emphasis"/>
          <w:highlight w:val="cyan"/>
        </w:rPr>
        <w:t>Beijing</w:t>
      </w:r>
      <w:r>
        <w:t xml:space="preserve"> feels provoked if anyone goes near it—and </w:t>
      </w:r>
      <w:r w:rsidRPr="00B04402">
        <w:rPr>
          <w:rStyle w:val="Emphasis"/>
          <w:highlight w:val="cyan"/>
        </w:rPr>
        <w:t>sends out warnings or makes aggressive gestures</w:t>
      </w:r>
      <w:r>
        <w:t xml:space="preserve"> in response. This week the USS William P. Lawrence, a guided missile destroyer from the US Navy, conducted a “freedom of navigation” operation near the island. It deliberately sailed within 12 nautical miles of Fiery Cross Reef. If the US recognized the reef as China’s territory to begin with—which it does not— that would be considered entering China’s territory. The problem is </w:t>
      </w:r>
      <w:r w:rsidRPr="00B04402">
        <w:rPr>
          <w:rStyle w:val="Emphasis"/>
          <w:highlight w:val="cyan"/>
        </w:rPr>
        <w:t>China has claimed, outrageously, that nearly the entire sea is its own territory</w:t>
      </w:r>
      <w:r>
        <w:t xml:space="preserve">. Considering the fact that some $5 trillion in ship-borne trade passes through the strategic waterway every year, that’s a problem not just for the US, but any number of countries participating in the global economy. The US Navy’s operation was a reminder to China that </w:t>
      </w:r>
      <w:r w:rsidRPr="00B04402">
        <w:rPr>
          <w:rStyle w:val="Emphasis"/>
          <w:highlight w:val="cyan"/>
        </w:rPr>
        <w:t>the sea is open waters, despite any impromptu islands that might have been constructed of late.</w:t>
      </w:r>
    </w:p>
    <w:p w14:paraId="1B08FBD0" w14:textId="77777777" w:rsidR="0081547C" w:rsidRDefault="0081547C" w:rsidP="0081547C">
      <w:pPr>
        <w:pStyle w:val="Heading2"/>
      </w:pPr>
      <w:r>
        <w:lastRenderedPageBreak/>
        <w:t>US Escalation</w:t>
      </w:r>
    </w:p>
    <w:p w14:paraId="42B1177B" w14:textId="77777777" w:rsidR="0081547C" w:rsidRDefault="0081547C" w:rsidP="0081547C">
      <w:pPr>
        <w:pStyle w:val="Heading4"/>
      </w:pPr>
      <w:r>
        <w:t>The US &amp; its allies will be drawn in due to overflight issues</w:t>
      </w:r>
    </w:p>
    <w:p w14:paraId="1EDE9703" w14:textId="77777777" w:rsidR="0081547C" w:rsidRPr="004B7187" w:rsidRDefault="0081547C" w:rsidP="0081547C">
      <w:pPr>
        <w:rPr>
          <w:rStyle w:val="Style13ptBold"/>
          <w:b w:val="0"/>
        </w:rPr>
      </w:pPr>
      <w:r>
        <w:rPr>
          <w:rStyle w:val="Style13ptBold"/>
        </w:rPr>
        <w:t>Poling 16</w:t>
      </w:r>
      <w:r>
        <w:rPr>
          <w:rStyle w:val="Style13ptBold"/>
          <w:b w:val="0"/>
        </w:rPr>
        <w:t xml:space="preserve"> </w:t>
      </w:r>
      <w:r w:rsidRPr="004B7187">
        <w:rPr>
          <w:rStyle w:val="Style13ptBold"/>
          <w:b w:val="0"/>
          <w:sz w:val="16"/>
        </w:rPr>
        <w:t>(Gregory, Director of the Asia Maritime Transparency Initiative and Fellow, Southeast Asia Program, Center for Strategic &amp; Int’l Studies, “A Tumultuous 2016 in the South China Sea”, https://www.csis.org/analysis/tumultuous-2016-south-china-sea)</w:t>
      </w:r>
    </w:p>
    <w:p w14:paraId="5C5412F3" w14:textId="77777777" w:rsidR="0081547C" w:rsidRPr="004B7187" w:rsidRDefault="0081547C" w:rsidP="0081547C">
      <w:r>
        <w:t xml:space="preserve">China’s first civilian test flights landed at Fiery Cross Reef at the end of 2015, marking the completion of China’s first operational runway in the Spratly Islands. Additional airstrips at Subi Reef and Mischief Reef will soon join it, if they have not already, and military test flights to the features are expected in the first half of 2016. Meanwhile </w:t>
      </w:r>
      <w:r w:rsidRPr="00F947AA">
        <w:rPr>
          <w:b/>
          <w:sz w:val="24"/>
          <w:szCs w:val="24"/>
          <w:highlight w:val="cyan"/>
          <w:u w:val="single"/>
        </w:rPr>
        <w:t>China continues to build port facilities, support structures, and radar installations to support substantial air, naval, and coast guard forces on rotation</w:t>
      </w:r>
      <w:r>
        <w:t xml:space="preserve"> at these and four other features in the Spratlys. Add to this ongoing military upgrades at Woody Island, where China boasts another airstrip and recently deployed mobile surface-to-air missiles, and it is clear that </w:t>
      </w:r>
      <w:r w:rsidRPr="00F947AA">
        <w:rPr>
          <w:b/>
          <w:sz w:val="24"/>
          <w:szCs w:val="24"/>
          <w:highlight w:val="cyan"/>
          <w:u w:val="single"/>
        </w:rPr>
        <w:t>2016 will see the capabilities of Chinese forces in the South China Sea increase substantially.</w:t>
      </w:r>
      <w:r>
        <w:t xml:space="preserve"> The most direct victims of this increase in Chinese forces over the course of 2016 will be the naval, coast guard, and civilian fleets of Southeast Asian claimants. Simple arithmetic suggests that </w:t>
      </w:r>
      <w:r w:rsidRPr="00F947AA">
        <w:rPr>
          <w:b/>
          <w:sz w:val="24"/>
          <w:szCs w:val="24"/>
          <w:highlight w:val="cyan"/>
          <w:u w:val="single"/>
        </w:rPr>
        <w:t>this year will see more frequent harassment of and clashes with Filipino, Malaysian, and Vietnamese fishermen, oil and gas exploration vessels, and military ships and planes as China increases its capacity to patrol more of the South China Sea and interdict vessels operating in what Beijing considers its sovereign space.</w:t>
      </w:r>
      <w:r>
        <w:t xml:space="preserve"> I</w:t>
      </w:r>
      <w:r w:rsidRPr="00F947AA">
        <w:rPr>
          <w:b/>
          <w:sz w:val="24"/>
          <w:szCs w:val="24"/>
          <w:highlight w:val="cyan"/>
          <w:u w:val="single"/>
        </w:rPr>
        <w:t xml:space="preserve">ncreased Chinese naval and air capabilities in the South China Sea are already leading to calls from Southeast Asian claimants for greater involvement by outside powers. </w:t>
      </w:r>
      <w:r>
        <w:t>These voices will only grow louder as 2016 progresses and more Chinese facilities in the Spratlys come online. Already Australia has stepped up patrols under its Operation Gateway—an ongoing mission to patrol Southeast Asian waters and airspace—as the United States increases the frequency of its freedom of navigation patrols in the area. Japan is stepping up defense cooperation with regional partners, especially Australia and the Philippines, under its new defense guidelines and is hotly debating a larger role in patrolling the South China Sea. And the Indian navy is increasingly operating in the area while emerging as a key provider of arms and equipment to Vietnam and an increasingly important security partner to Australia, Japan, and the United States.</w:t>
      </w:r>
    </w:p>
    <w:p w14:paraId="2EA73A0B" w14:textId="77777777" w:rsidR="0081547C" w:rsidRDefault="0081547C" w:rsidP="0081547C">
      <w:pPr>
        <w:pStyle w:val="Heading4"/>
      </w:pPr>
      <w:r>
        <w:t>Causes war, draws in the U.S.</w:t>
      </w:r>
    </w:p>
    <w:p w14:paraId="606A8B17" w14:textId="77777777" w:rsidR="0081547C" w:rsidRPr="005D45CD" w:rsidRDefault="0081547C" w:rsidP="0081547C">
      <w:pPr>
        <w:rPr>
          <w:rStyle w:val="Style13ptBold"/>
          <w:b w:val="0"/>
        </w:rPr>
      </w:pPr>
      <w:r>
        <w:rPr>
          <w:rStyle w:val="Style13ptBold"/>
        </w:rPr>
        <w:t>Kurlantzick 14</w:t>
      </w:r>
      <w:r>
        <w:rPr>
          <w:rStyle w:val="Style13ptBold"/>
          <w:b w:val="0"/>
        </w:rPr>
        <w:t xml:space="preserve"> </w:t>
      </w:r>
      <w:r w:rsidRPr="005D45CD">
        <w:rPr>
          <w:rStyle w:val="Style13ptBold"/>
          <w:b w:val="0"/>
          <w:sz w:val="20"/>
        </w:rPr>
        <w:t>(5/29, Josh, fellow @ Council on Foreign Relations, “China's Ready to Rumble”, http://www.bloomberg.com/news/articles/2014-05-29/is-china-ready-to-use-military-might-in-southeast-asia)</w:t>
      </w:r>
    </w:p>
    <w:p w14:paraId="7266DC0D" w14:textId="77777777" w:rsidR="0081547C" w:rsidRPr="005D0196" w:rsidRDefault="0081547C" w:rsidP="0081547C">
      <w:pPr>
        <w:rPr>
          <w:b/>
          <w:sz w:val="24"/>
          <w:szCs w:val="24"/>
          <w:highlight w:val="cyan"/>
          <w:u w:val="single"/>
        </w:rPr>
      </w:pPr>
      <w:r w:rsidRPr="005D0196">
        <w:rPr>
          <w:b/>
          <w:sz w:val="24"/>
          <w:szCs w:val="24"/>
          <w:highlight w:val="cyan"/>
          <w:u w:val="single"/>
        </w:rPr>
        <w:t>China’s military buildup and more aggressive behavior has sparked an arms race</w:t>
      </w:r>
      <w:r>
        <w:t xml:space="preserve">, with Indonesia, Malaysia, the Philippines, Singapore, and Vietnam recently purchasing submarines, cruisers, fighter jets, and other arms. </w:t>
      </w:r>
      <w:r w:rsidRPr="005D0196">
        <w:rPr>
          <w:b/>
          <w:sz w:val="24"/>
          <w:szCs w:val="24"/>
          <w:highlight w:val="cyan"/>
          <w:u w:val="single"/>
        </w:rPr>
        <w:t xml:space="preserve">Southeast Asia’s arms purchases are growing faster than almost any other region in the world, </w:t>
      </w:r>
      <w:r>
        <w:t xml:space="preserve">with military spending rising 3.6 percent in 2013, according to an analysis by the Stockholm International Peace Research Institute. China boosted its military spending by more than 12 percent last year. </w:t>
      </w:r>
      <w:r w:rsidRPr="005D0196">
        <w:rPr>
          <w:b/>
          <w:sz w:val="24"/>
          <w:szCs w:val="24"/>
          <w:highlight w:val="cyan"/>
          <w:u w:val="single"/>
        </w:rPr>
        <w:t>All-out conflict in Asia is not inevitable</w:t>
      </w:r>
      <w:r>
        <w:t xml:space="preserve">, despite China’s burgeoning power and nationalism. </w:t>
      </w:r>
      <w:r w:rsidRPr="005D0196">
        <w:rPr>
          <w:b/>
          <w:sz w:val="24"/>
          <w:szCs w:val="24"/>
          <w:highlight w:val="cyan"/>
          <w:u w:val="single"/>
        </w:rPr>
        <w:t>If the Asean nations were able to unite more effectively, it could apply diplomatic pressure on China to negotiate some of the claims, reducing the possibility of military conflict.</w:t>
      </w:r>
      <w:r>
        <w:t xml:space="preserve"> A hotline connecting top Chinese leaders to the capitals of Southeast Asia doesn’t </w:t>
      </w:r>
      <w:r>
        <w:lastRenderedPageBreak/>
        <w:t xml:space="preserve">exist. But if one were put in place, it might help prevent small incidents from escalating into war. </w:t>
      </w:r>
      <w:r w:rsidRPr="005D0196">
        <w:rPr>
          <w:b/>
          <w:sz w:val="24"/>
          <w:szCs w:val="24"/>
          <w:highlight w:val="cyan"/>
          <w:u w:val="single"/>
        </w:rPr>
        <w:t xml:space="preserve">Otherwise, the potential for conflict is high. </w:t>
      </w:r>
      <w:r>
        <w:t xml:space="preserve">If China tried to move Philippine marines already encamped on the disputed Second Thomas Shoal, Manila, riding a wave of nationalist sentiment, might feel compelled to strike back, launching an attack on Chinese ships. If China struck back with its own navy and air force, Manila would have no one to talk to immediately in Beijing to stop the violence from escalating. </w:t>
      </w:r>
      <w:r w:rsidRPr="005D0196">
        <w:rPr>
          <w:b/>
          <w:sz w:val="24"/>
          <w:szCs w:val="24"/>
          <w:highlight w:val="cyan"/>
          <w:u w:val="single"/>
        </w:rPr>
        <w:t xml:space="preserve">There is also immense risk that the U.S. would be drawn into fighting. </w:t>
      </w:r>
      <w:r>
        <w:t xml:space="preserve">The Obama administration has stepped up arms sales to the Philippines and in April 2014 signed a defense agreement with the country that will allow U.S. forces to use Manila’s bases. In 2010, then-Secretary of State Hillary Clinton made a landmark speech in which she declared that the South China Sea was a “national interest” of the U.S., the first time it had been referred to that way. </w:t>
      </w:r>
      <w:r w:rsidRPr="005D0196">
        <w:rPr>
          <w:b/>
          <w:sz w:val="24"/>
          <w:szCs w:val="24"/>
          <w:highlight w:val="cyan"/>
          <w:u w:val="single"/>
        </w:rPr>
        <w:t>At the time almost all Obama administration officials privately counseled reporters, policy analysts, and Asian leaders that China would never precipitate a war that could entangle the U.S. But that was when saying anything to the contrary was crying wolf. The countries of Southeast Asia see the wolf at the door. And with Washington increasingly committing itself to backing Asian partners, the U.S. might feel compelled to join a conflict as well.</w:t>
      </w:r>
    </w:p>
    <w:p w14:paraId="7BA5BA83" w14:textId="77777777" w:rsidR="0081547C" w:rsidRDefault="0081547C" w:rsidP="0081547C">
      <w:pPr>
        <w:pStyle w:val="Heading4"/>
      </w:pPr>
      <w:r>
        <w:t>SCS war draws in the U.S.</w:t>
      </w:r>
    </w:p>
    <w:p w14:paraId="1FF14002" w14:textId="77777777" w:rsidR="0081547C" w:rsidRPr="00281FCC" w:rsidRDefault="0081547C" w:rsidP="0081547C">
      <w:pPr>
        <w:rPr>
          <w:rStyle w:val="Style13ptBold"/>
          <w:b w:val="0"/>
        </w:rPr>
      </w:pPr>
      <w:r>
        <w:rPr>
          <w:rStyle w:val="Style13ptBold"/>
        </w:rPr>
        <w:t>Kurlantzick 14</w:t>
      </w:r>
      <w:r>
        <w:rPr>
          <w:rStyle w:val="Style13ptBold"/>
          <w:b w:val="0"/>
        </w:rPr>
        <w:t xml:space="preserve"> </w:t>
      </w:r>
      <w:r w:rsidRPr="00281FCC">
        <w:rPr>
          <w:rStyle w:val="Style13ptBold"/>
          <w:b w:val="0"/>
          <w:sz w:val="14"/>
        </w:rPr>
        <w:t>(Joshua, 1/15, fellow @ Council on Foreign Relations, “Power trip: might China’s struggles with its neighbours bring war to Asia?”, http://www.thenational.ae/arts-lifestyle/the-review/power-trip-might-chinas-struggles-with-its-neighbours-bring-war-to-asia#full)</w:t>
      </w:r>
    </w:p>
    <w:p w14:paraId="05314F7E" w14:textId="77777777" w:rsidR="0081547C" w:rsidRPr="005D0196" w:rsidRDefault="0081547C" w:rsidP="0081547C">
      <w:pPr>
        <w:rPr>
          <w:b/>
          <w:sz w:val="24"/>
          <w:szCs w:val="24"/>
          <w:highlight w:val="cyan"/>
          <w:u w:val="single"/>
        </w:rPr>
      </w:pPr>
      <w:r w:rsidRPr="005D0196">
        <w:rPr>
          <w:b/>
          <w:sz w:val="24"/>
          <w:szCs w:val="24"/>
          <w:highlight w:val="cyan"/>
          <w:u w:val="single"/>
        </w:rPr>
        <w:t>If war erupted in East Asia, it could easily draw in America.</w:t>
      </w:r>
      <w:r>
        <w:t xml:space="preserve"> Although the Obama administration has not explicitly stated how it would respond to conflict in the South or East China seas, </w:t>
      </w:r>
      <w:r w:rsidRPr="005D0196">
        <w:rPr>
          <w:b/>
          <w:sz w:val="24"/>
          <w:szCs w:val="24"/>
          <w:highlight w:val="cyan"/>
          <w:u w:val="single"/>
        </w:rPr>
        <w:t>the US is a treaty ally</w:t>
      </w:r>
      <w:r>
        <w:t xml:space="preserve"> of the Philippines, Japan and South Korea, </w:t>
      </w:r>
      <w:r w:rsidRPr="005D0196">
        <w:rPr>
          <w:b/>
          <w:sz w:val="24"/>
          <w:szCs w:val="24"/>
          <w:highlight w:val="cyan"/>
          <w:u w:val="single"/>
        </w:rPr>
        <w:t>bound to defend these countries against attacks.</w:t>
      </w:r>
      <w:r>
        <w:t xml:space="preserve"> </w:t>
      </w:r>
      <w:r w:rsidRPr="005D0196">
        <w:rPr>
          <w:b/>
          <w:sz w:val="24"/>
          <w:szCs w:val="24"/>
          <w:highlight w:val="cyan"/>
          <w:u w:val="single"/>
        </w:rPr>
        <w:t>America also has increasingly close military partnerships</w:t>
      </w:r>
      <w:r>
        <w:t xml:space="preserve"> with Vietnam, Singapore, Indonesia and other Asian countries</w:t>
      </w:r>
      <w:r w:rsidRPr="005D0196">
        <w:rPr>
          <w:b/>
          <w:sz w:val="24"/>
          <w:szCs w:val="24"/>
          <w:highlight w:val="cyan"/>
          <w:u w:val="single"/>
        </w:rPr>
        <w:t>. If China occupied disputed islands in the South China Sea, “of course” the United States would help the Philippines to respond, the head of US naval operations declared last February.</w:t>
      </w:r>
    </w:p>
    <w:p w14:paraId="003EA59B" w14:textId="72DD7703" w:rsidR="001F5591" w:rsidRDefault="001F5591" w:rsidP="001F5591">
      <w:pPr>
        <w:pStyle w:val="Heading2"/>
      </w:pPr>
      <w:r>
        <w:lastRenderedPageBreak/>
        <w:t>TF Now</w:t>
      </w:r>
    </w:p>
    <w:p w14:paraId="7FB23663" w14:textId="77777777" w:rsidR="001F5591" w:rsidRPr="001F5591" w:rsidRDefault="001F5591" w:rsidP="001F5591"/>
    <w:p w14:paraId="013984BD" w14:textId="77777777" w:rsidR="001F5591" w:rsidRDefault="001F5591" w:rsidP="001F5591">
      <w:pPr>
        <w:pStyle w:val="Heading4"/>
      </w:pPr>
      <w:r>
        <w:t>Philippine arbitration ruling makes the timeframe incredibly short – It will escalate all conflicts</w:t>
      </w:r>
    </w:p>
    <w:p w14:paraId="16A5EC5A" w14:textId="77777777" w:rsidR="001F5591" w:rsidRPr="00AD0C1D" w:rsidRDefault="001F5591" w:rsidP="001F5591">
      <w:pPr>
        <w:rPr>
          <w:rStyle w:val="Style13ptBold"/>
          <w:b w:val="0"/>
        </w:rPr>
      </w:pPr>
      <w:r>
        <w:rPr>
          <w:rStyle w:val="Style13ptBold"/>
        </w:rPr>
        <w:t>Li 15</w:t>
      </w:r>
      <w:r>
        <w:rPr>
          <w:rStyle w:val="Style13ptBold"/>
          <w:b w:val="0"/>
        </w:rPr>
        <w:t xml:space="preserve"> </w:t>
      </w:r>
      <w:r w:rsidRPr="00AD0C1D">
        <w:rPr>
          <w:rStyle w:val="Style13ptBold"/>
          <w:b w:val="0"/>
          <w:sz w:val="16"/>
        </w:rPr>
        <w:t>(Mingjiang, associate professor and the coordinator of the China Programme at S. Rajaratnam School of International Studies (RSIS), Nanyang Technological University, Singapore, 12/17, “POSSIBLE CONSEQUENCES OF THE PHILIPPINES’ SOUTH CHINA SEA ARBITRATION CASE”, http://amti.csis.org/possible-consequences-of-the-philippines-south-china-sea-arbitration-case/)</w:t>
      </w:r>
    </w:p>
    <w:p w14:paraId="7668FA2E" w14:textId="77777777" w:rsidR="001F5591" w:rsidRPr="00AD0C1D" w:rsidRDefault="001F5591" w:rsidP="001F5591">
      <w:r w:rsidRPr="00E16576">
        <w:rPr>
          <w:b/>
          <w:sz w:val="24"/>
          <w:szCs w:val="24"/>
          <w:highlight w:val="cyan"/>
          <w:u w:val="single"/>
        </w:rPr>
        <w:t>The Philippines’ arbitration case against China has created significant new dynamics in the South China Sea disputes</w:t>
      </w:r>
      <w:r>
        <w:t xml:space="preserve">. With the prospect of a ruling from the tribunal in the coming months, it is time to ponder the case’s possible consequences. The tribunal will likely reach a decision on at least the seven submissions by the Philippines on which the judges have already announced jurisdiction. But the </w:t>
      </w:r>
      <w:r w:rsidRPr="00E16576">
        <w:rPr>
          <w:b/>
          <w:sz w:val="24"/>
          <w:szCs w:val="24"/>
          <w:highlight w:val="cyan"/>
          <w:u w:val="single"/>
        </w:rPr>
        <w:t>claimant states, especially China, are unlikely to dramatically change their major policies and positions as a result.</w:t>
      </w:r>
      <w:r>
        <w:t xml:space="preserve"> </w:t>
      </w:r>
      <w:r w:rsidRPr="00E16576">
        <w:rPr>
          <w:b/>
          <w:sz w:val="24"/>
          <w:szCs w:val="24"/>
          <w:highlight w:val="cyan"/>
          <w:u w:val="single"/>
        </w:rPr>
        <w:t>There is a very strong possibility that Beijing will just ignore the arbitration result,</w:t>
      </w:r>
      <w:r>
        <w:t xml:space="preserve"> as suggested by ongoing deliberations within Chinese policy circles. The Philippines’ approach took China by surprise. Beijing is by no means prepared to settle the South China Sea disputes through legal means. Chinese foreign policy elites are not convinced that the arbitration is about legal contestations between the Philippines and China at all. Many of them firmly believe that Washington has been heavily involved from the beginning, and that Manila initiated the case to provoke and put political pressure on Beijing. These elites point to the coincidental timing of various decisions by the tribunal and U.S. activities in the Asia Pacific. Chinese maritime lawyers claim that there are numerous weaknesses and loopholes in the tribunal’s October 29 Award on Jurisdiction and Admissibility. There is almost no convergence of views between China and the Philippines (or other players) on the arbitration case. As a result, the expected ruling could have a number of significant consequences. First the South China Sea disputes will become increasingly legalistic. The mainstream international understanding will be that the arbitration result is binding on China. The international and regional discourse concerning the South China Sea will likely highlight the legal aspects of the disputes far more. The international press will constantly mention the tribunal’s ruling whenever there is any conflict or tension in the South China Sea. China will almost certainly be criticized by international media for not respecting the ruling. And Vietnam, depending on the specific outcomes of the Philippines’ case, could be more serious about initiating its own legal process against China. Second, the South China Sea disputes may become more internationalized. Other claimant states, and even some non-claimant countries in the region, will be disappointed by Beijing’s rejection of the tribunal’s judgment. </w:t>
      </w:r>
      <w:r w:rsidRPr="00E16576">
        <w:rPr>
          <w:b/>
          <w:sz w:val="24"/>
          <w:szCs w:val="24"/>
          <w:highlight w:val="cyan"/>
          <w:u w:val="single"/>
        </w:rPr>
        <w:t>Feeling that they have exhausted other options in dealing with China on the disputes, these countries may decide to encourage external powers to get more involved in security management in the South China Sea. The current ASEAN-China dual-track approach may face greater strains.</w:t>
      </w:r>
      <w:r>
        <w:t xml:space="preserve"> For instance, the idea of having a regional code of conduct instead of an ASEAN-China code may gain more traction. Third, </w:t>
      </w:r>
      <w:r w:rsidRPr="00E16576">
        <w:rPr>
          <w:b/>
          <w:sz w:val="24"/>
          <w:szCs w:val="24"/>
          <w:highlight w:val="cyan"/>
          <w:u w:val="single"/>
        </w:rPr>
        <w:t>the arbitration will likely stimulate a new round of conflicts and tensions in the South China Sea</w:t>
      </w:r>
      <w:r>
        <w:t xml:space="preserve">. </w:t>
      </w:r>
      <w:r w:rsidRPr="00E16576">
        <w:rPr>
          <w:b/>
          <w:sz w:val="24"/>
          <w:szCs w:val="24"/>
          <w:highlight w:val="cyan"/>
          <w:u w:val="single"/>
        </w:rPr>
        <w:t>Some claimant countries will take actions</w:t>
      </w:r>
      <w:r>
        <w:t xml:space="preserve">, such as increasing fishing, exploring for new energy resources, and expanding law enforcement activities, in areas the tribunal deems undisputed to test China’s reactions and resolve. </w:t>
      </w:r>
      <w:r w:rsidRPr="00F947AA">
        <w:rPr>
          <w:b/>
          <w:sz w:val="24"/>
          <w:szCs w:val="24"/>
          <w:highlight w:val="cyan"/>
          <w:u w:val="single"/>
        </w:rPr>
        <w:t>This scenario is especially likely if the tribunal denies China any historical rights</w:t>
      </w:r>
      <w:r>
        <w:t xml:space="preserve"> in the South China Sea on the basis of the nine-dash line. As soon as China responds in </w:t>
      </w:r>
      <w:r>
        <w:lastRenderedPageBreak/>
        <w:t xml:space="preserve">a manner that appears inconsistent with the tribunal’s decision, other claimant countries might quickly launch public relations campaigns to condemn China. Fourth, </w:t>
      </w:r>
      <w:r w:rsidRPr="00F947AA">
        <w:rPr>
          <w:b/>
          <w:sz w:val="24"/>
          <w:szCs w:val="24"/>
          <w:highlight w:val="cyan"/>
          <w:u w:val="single"/>
        </w:rPr>
        <w:t>strategic rivalry</w:t>
      </w:r>
      <w:r>
        <w:t xml:space="preserve"> between China and other major players in the South China Sea </w:t>
      </w:r>
      <w:r w:rsidRPr="00F947AA">
        <w:rPr>
          <w:b/>
          <w:sz w:val="24"/>
          <w:szCs w:val="24"/>
          <w:highlight w:val="cyan"/>
          <w:u w:val="single"/>
        </w:rPr>
        <w:t>may increase</w:t>
      </w:r>
      <w:r>
        <w:t xml:space="preserve">. </w:t>
      </w:r>
      <w:r w:rsidRPr="00F947AA">
        <w:rPr>
          <w:b/>
          <w:sz w:val="24"/>
          <w:szCs w:val="24"/>
          <w:highlight w:val="cyan"/>
          <w:u w:val="single"/>
        </w:rPr>
        <w:t>The South China Sea is</w:t>
      </w:r>
      <w:r>
        <w:t xml:space="preserve"> not only a dispute about territorial claims and maritime demarcation between a few claimant states. It is also </w:t>
      </w:r>
      <w:r w:rsidRPr="00F947AA">
        <w:rPr>
          <w:b/>
          <w:sz w:val="24"/>
          <w:szCs w:val="24"/>
          <w:highlight w:val="cyan"/>
          <w:u w:val="single"/>
        </w:rPr>
        <w:t>directly relevant to the security structure and regional architecture in the Asia Pacific. Any conflict or tension in the South China Sea is likely to prompt a U.S. reaction</w:t>
      </w:r>
      <w:r>
        <w:t xml:space="preserve">; </w:t>
      </w:r>
      <w:r w:rsidRPr="00F947AA">
        <w:rPr>
          <w:b/>
          <w:sz w:val="24"/>
          <w:szCs w:val="24"/>
          <w:highlight w:val="cyan"/>
          <w:u w:val="single"/>
        </w:rPr>
        <w:t xml:space="preserve">otherwise the United States’ predominant position, its security commitments, and its regional security role would be significantly damaged. </w:t>
      </w:r>
      <w:r>
        <w:t xml:space="preserve">There is no evidence that the United States is prepared to adopt a weaker position or policy in the South China Sea anytime soon. In fact, the arbitration may intensify U.S. involvement in the South China Sea. </w:t>
      </w:r>
      <w:r w:rsidRPr="00F947AA">
        <w:rPr>
          <w:b/>
          <w:sz w:val="24"/>
          <w:szCs w:val="24"/>
          <w:highlight w:val="cyan"/>
          <w:u w:val="single"/>
        </w:rPr>
        <w:t>Other major players</w:t>
      </w:r>
      <w:r>
        <w:t xml:space="preserve">, including Japan and Australia, </w:t>
      </w:r>
      <w:r w:rsidRPr="00F947AA">
        <w:rPr>
          <w:b/>
          <w:sz w:val="24"/>
          <w:szCs w:val="24"/>
          <w:highlight w:val="cyan"/>
          <w:u w:val="single"/>
        </w:rPr>
        <w:t>may also increase their presence and activities in the South China Sea</w:t>
      </w:r>
      <w:r>
        <w:t>, for instance by conducting their own freedom of navigation operations. The strategic realignments and security ties between regional states and external powers, especially the United States and Japan, may evolve to China’s disadvantage.</w:t>
      </w:r>
    </w:p>
    <w:p w14:paraId="42DC524E" w14:textId="77777777" w:rsidR="0081547C" w:rsidRDefault="0081547C" w:rsidP="0081547C">
      <w:pPr>
        <w:pStyle w:val="Heading4"/>
      </w:pPr>
      <w:r>
        <w:t>Conflict potential is highest now – Disputes are coming to a head</w:t>
      </w:r>
    </w:p>
    <w:p w14:paraId="194E50E1" w14:textId="77777777" w:rsidR="0081547C" w:rsidRPr="00A42A5C" w:rsidRDefault="0081547C" w:rsidP="0081547C">
      <w:pPr>
        <w:rPr>
          <w:rStyle w:val="Style13ptBold"/>
          <w:b w:val="0"/>
        </w:rPr>
      </w:pPr>
      <w:r>
        <w:rPr>
          <w:rStyle w:val="Style13ptBold"/>
        </w:rPr>
        <w:t>Zavis 15</w:t>
      </w:r>
      <w:r>
        <w:rPr>
          <w:rStyle w:val="Style13ptBold"/>
          <w:b w:val="0"/>
        </w:rPr>
        <w:t xml:space="preserve"> </w:t>
      </w:r>
      <w:r w:rsidRPr="00A42A5C">
        <w:rPr>
          <w:rStyle w:val="Style13ptBold"/>
          <w:b w:val="0"/>
          <w:sz w:val="20"/>
        </w:rPr>
        <w:t>(Alexandra, Oct. 27, staff @ LA Times, “Troubled waters: Why all the fuss in the South China Sea?”, http://www.latimes.com/world/asia/la-fg-south-china-sea-explainer-20151027-story.html)</w:t>
      </w:r>
    </w:p>
    <w:p w14:paraId="6C8199B5" w14:textId="77777777" w:rsidR="0081547C" w:rsidRPr="00A42A5C" w:rsidRDefault="0081547C" w:rsidP="0081547C">
      <w:r w:rsidRPr="00F947AA">
        <w:rPr>
          <w:b/>
          <w:sz w:val="24"/>
          <w:szCs w:val="24"/>
          <w:highlight w:val="cyan"/>
          <w:u w:val="single"/>
        </w:rPr>
        <w:t>Why are matters coming to a head now? Buoyed by years of rapid economic growth, China has been building up its armed forces and projecting its influence with increasing assertiveness.</w:t>
      </w:r>
      <w:r>
        <w:t xml:space="preserve"> In the last three years, Beijing has deployed an oil exploration rig in waters near the Paracel Islands that are also claimed by Vietnam; driven Filipino fishermen from the Scarborough Shoal; and declared an air-defense-identification zone over islands also claimed by Japan in the East China Sea. In the process, </w:t>
      </w:r>
      <w:r w:rsidRPr="00F947AA">
        <w:rPr>
          <w:b/>
          <w:sz w:val="24"/>
          <w:szCs w:val="24"/>
          <w:highlight w:val="cyan"/>
          <w:u w:val="single"/>
        </w:rPr>
        <w:t>it has put pressure on the U.S., which has been increasing its military presence in the region as part of its “pivot” to Asia strategy</w:t>
      </w:r>
      <w:r>
        <w:t xml:space="preserve">. Last month, China sent five military ships into international waters off the coast of Alaska, something it had never before attempted, according to U.S. officials. </w:t>
      </w:r>
      <w:r w:rsidRPr="00F947AA">
        <w:rPr>
          <w:b/>
          <w:sz w:val="24"/>
          <w:szCs w:val="24"/>
          <w:highlight w:val="cyan"/>
          <w:u w:val="single"/>
        </w:rPr>
        <w:t>Washington has in turn been trying to mobilize its allies in the region and helping to beef up their means of countering China’s expanding military ambitions.</w:t>
      </w:r>
    </w:p>
    <w:p w14:paraId="589E14A6" w14:textId="521ADD4B" w:rsidR="005162FF" w:rsidRDefault="005162FF" w:rsidP="0081547C">
      <w:pPr>
        <w:pStyle w:val="Heading2"/>
      </w:pPr>
      <w:r>
        <w:lastRenderedPageBreak/>
        <w:t>A2: “No War”</w:t>
      </w:r>
    </w:p>
    <w:p w14:paraId="1666772A" w14:textId="77777777" w:rsidR="008925D1" w:rsidRDefault="008925D1" w:rsidP="008925D1">
      <w:pPr>
        <w:pStyle w:val="Heading4"/>
      </w:pPr>
      <w:r>
        <w:t>Their “no war” evidence doesn’t apply to miscalculation – China has a high tolerance for escalation that could spiral out of control</w:t>
      </w:r>
    </w:p>
    <w:p w14:paraId="73F65455" w14:textId="77777777" w:rsidR="008925D1" w:rsidRPr="00841708" w:rsidRDefault="008925D1" w:rsidP="008925D1">
      <w:pPr>
        <w:rPr>
          <w:rStyle w:val="Style13ptBold"/>
          <w:b w:val="0"/>
        </w:rPr>
      </w:pPr>
      <w:r>
        <w:rPr>
          <w:rStyle w:val="Style13ptBold"/>
        </w:rPr>
        <w:t>Heath 15</w:t>
      </w:r>
      <w:r>
        <w:rPr>
          <w:rStyle w:val="Style13ptBold"/>
          <w:b w:val="0"/>
        </w:rPr>
        <w:t xml:space="preserve"> </w:t>
      </w:r>
      <w:r w:rsidRPr="00841708">
        <w:rPr>
          <w:rStyle w:val="Style13ptBold"/>
          <w:b w:val="0"/>
          <w:sz w:val="14"/>
        </w:rPr>
        <w:t>(Timothy, senior international defense research analyst at RAND, “The 'Holistic Security Concept': The Securitization of Policy and Increasing Risk of Militarized Crisis”, http://www.rand.org/blog/2015/06/the-holistic-security-concept-the-securitization.html)</w:t>
      </w:r>
    </w:p>
    <w:p w14:paraId="4C0E308F" w14:textId="77777777" w:rsidR="008925D1" w:rsidRPr="00841708" w:rsidRDefault="008925D1" w:rsidP="008925D1">
      <w:r>
        <w:t xml:space="preserve">As a powerful China outgrows the security environment that nurtured its rise, its leaders are reexamining longstanding security policies. </w:t>
      </w:r>
      <w:r w:rsidRPr="00B04402">
        <w:rPr>
          <w:rStyle w:val="Emphasis"/>
          <w:highlight w:val="cyan"/>
        </w:rPr>
        <w:t>The</w:t>
      </w:r>
      <w:r w:rsidRPr="00B04402">
        <w:rPr>
          <w:rStyle w:val="Emphasis"/>
        </w:rPr>
        <w:t xml:space="preserve"> </w:t>
      </w:r>
      <w:r w:rsidRPr="00B04402">
        <w:rPr>
          <w:rStyle w:val="StyleUnderline"/>
        </w:rPr>
        <w:t xml:space="preserve">elevation, centralization and </w:t>
      </w:r>
      <w:r w:rsidRPr="00B04402">
        <w:rPr>
          <w:rStyle w:val="Emphasis"/>
          <w:highlight w:val="cyan"/>
        </w:rPr>
        <w:t>expansion of security policy</w:t>
      </w:r>
      <w:r w:rsidRPr="00B04402">
        <w:rPr>
          <w:rStyle w:val="StyleUnderline"/>
        </w:rPr>
        <w:t>,</w:t>
      </w:r>
      <w:r>
        <w:t xml:space="preserve"> embodied in Xi's “holistic security concept</w:t>
      </w:r>
      <w:r w:rsidRPr="00B04402">
        <w:rPr>
          <w:rStyle w:val="StyleUnderline"/>
        </w:rPr>
        <w:t xml:space="preserve">,” </w:t>
      </w:r>
      <w:r w:rsidRPr="00B04402">
        <w:rPr>
          <w:rStyle w:val="Emphasis"/>
          <w:highlight w:val="cyan"/>
        </w:rPr>
        <w:t>reflects Beijing's conclusion that breaking through constraints on the country's rise will require</w:t>
      </w:r>
      <w:r w:rsidRPr="00B04402">
        <w:rPr>
          <w:rStyle w:val="Emphasis"/>
        </w:rPr>
        <w:t xml:space="preserve"> </w:t>
      </w:r>
      <w:r w:rsidRPr="00B04402">
        <w:rPr>
          <w:rStyle w:val="StyleUnderline"/>
        </w:rPr>
        <w:t xml:space="preserve">new, potentially </w:t>
      </w:r>
      <w:r w:rsidRPr="00B04402">
        <w:rPr>
          <w:rStyle w:val="Emphasis"/>
          <w:highlight w:val="cyan"/>
        </w:rPr>
        <w:t>riskier approaches</w:t>
      </w:r>
      <w:r>
        <w:t xml:space="preserve">. </w:t>
      </w:r>
      <w:r w:rsidRPr="00B04402">
        <w:rPr>
          <w:rStyle w:val="Emphasis"/>
          <w:highlight w:val="cyan"/>
        </w:rPr>
        <w:t>China's</w:t>
      </w:r>
      <w:r>
        <w:t xml:space="preserve"> leaders will continue to avoid war and prioritize peaceful methods, but their</w:t>
      </w:r>
      <w:r w:rsidRPr="00B04402">
        <w:rPr>
          <w:rStyle w:val="Emphasis"/>
        </w:rPr>
        <w:t xml:space="preserve"> </w:t>
      </w:r>
      <w:r w:rsidRPr="00B04402">
        <w:rPr>
          <w:rStyle w:val="Emphasis"/>
          <w:highlight w:val="cyan"/>
        </w:rPr>
        <w:t>determination to overcome resistance</w:t>
      </w:r>
      <w:r w:rsidRPr="00B04402">
        <w:rPr>
          <w:rStyle w:val="Emphasis"/>
        </w:rPr>
        <w:t xml:space="preserve"> </w:t>
      </w:r>
      <w:r w:rsidRPr="00B04402">
        <w:rPr>
          <w:rStyle w:val="StyleUnderline"/>
        </w:rPr>
        <w:t xml:space="preserve">and consolidate control of key national interests </w:t>
      </w:r>
      <w:r w:rsidRPr="00B04402">
        <w:rPr>
          <w:rStyle w:val="Emphasis"/>
          <w:highlight w:val="cyan"/>
        </w:rPr>
        <w:t>makes</w:t>
      </w:r>
      <w:r w:rsidRPr="00B04402">
        <w:rPr>
          <w:rStyle w:val="StyleUnderline"/>
        </w:rPr>
        <w:t xml:space="preserve"> friction and even </w:t>
      </w:r>
      <w:r w:rsidRPr="00B04402">
        <w:rPr>
          <w:rStyle w:val="Emphasis"/>
          <w:highlight w:val="cyan"/>
        </w:rPr>
        <w:t>the eruption of militarized crises increasingly possible</w:t>
      </w:r>
      <w:r>
        <w:t xml:space="preserve">. Recognizing this reality, </w:t>
      </w:r>
      <w:r w:rsidRPr="00B04402">
        <w:rPr>
          <w:rStyle w:val="Emphasis"/>
          <w:highlight w:val="cyan"/>
        </w:rPr>
        <w:t>Beijing is exploring ideas</w:t>
      </w:r>
      <w:r w:rsidRPr="00B04402">
        <w:rPr>
          <w:rStyle w:val="StyleUnderline"/>
        </w:rPr>
        <w:t xml:space="preserve"> and making preparations </w:t>
      </w:r>
      <w:r w:rsidRPr="00B04402">
        <w:rPr>
          <w:rStyle w:val="Emphasis"/>
          <w:highlight w:val="cyan"/>
        </w:rPr>
        <w:t>to exploit such situations</w:t>
      </w:r>
      <w:r>
        <w:t xml:space="preserve"> and advance its strategic aims </w:t>
      </w:r>
      <w:r w:rsidRPr="00B04402">
        <w:rPr>
          <w:rStyle w:val="Emphasis"/>
          <w:highlight w:val="cyan"/>
        </w:rPr>
        <w:t>in a way that could involve more military</w:t>
      </w:r>
      <w:r w:rsidRPr="00B04402">
        <w:rPr>
          <w:rStyle w:val="StyleUnderline"/>
        </w:rPr>
        <w:t xml:space="preserve"> assets, </w:t>
      </w:r>
      <w:r w:rsidRPr="00B04402">
        <w:rPr>
          <w:rStyle w:val="Emphasis"/>
          <w:highlight w:val="cyan"/>
        </w:rPr>
        <w:t>but avoids war</w:t>
      </w:r>
      <w:r>
        <w:t xml:space="preserve">. </w:t>
      </w:r>
      <w:r w:rsidRPr="00B04402">
        <w:rPr>
          <w:rStyle w:val="Emphasis"/>
          <w:highlight w:val="cyan"/>
        </w:rPr>
        <w:t>This line of thought</w:t>
      </w:r>
      <w:r>
        <w:t xml:space="preserve">, while understandable, nonetheless </w:t>
      </w:r>
      <w:r w:rsidRPr="00B04402">
        <w:rPr>
          <w:rStyle w:val="Emphasis"/>
          <w:highlight w:val="cyan"/>
        </w:rPr>
        <w:t>carries</w:t>
      </w:r>
      <w:r w:rsidRPr="00B04402">
        <w:rPr>
          <w:rStyle w:val="Emphasis"/>
        </w:rPr>
        <w:t xml:space="preserve"> </w:t>
      </w:r>
      <w:r w:rsidRPr="00B04402">
        <w:rPr>
          <w:rStyle w:val="StyleUnderline"/>
        </w:rPr>
        <w:t xml:space="preserve">considerable </w:t>
      </w:r>
      <w:r w:rsidRPr="00B04402">
        <w:rPr>
          <w:rStyle w:val="Emphasis"/>
          <w:highlight w:val="cyan"/>
        </w:rPr>
        <w:t>risk for Beijing</w:t>
      </w:r>
      <w:r w:rsidRPr="00B04402">
        <w:rPr>
          <w:rStyle w:val="StyleUnderline"/>
        </w:rPr>
        <w:t xml:space="preserve">. </w:t>
      </w:r>
      <w:r w:rsidRPr="00B04402">
        <w:rPr>
          <w:rStyle w:val="Emphasis"/>
          <w:highlight w:val="cyan"/>
        </w:rPr>
        <w:t>Brinksmanship as a tactic has historically proven alluring to rising powers eager to expand</w:t>
      </w:r>
      <w:r w:rsidRPr="00B04402">
        <w:rPr>
          <w:rStyle w:val="StyleUnderline"/>
        </w:rPr>
        <w:t xml:space="preserve"> their strategic space </w:t>
      </w:r>
      <w:r w:rsidRPr="00B04402">
        <w:rPr>
          <w:rStyle w:val="Emphasis"/>
          <w:highlight w:val="cyan"/>
        </w:rPr>
        <w:t>without incurring</w:t>
      </w:r>
      <w:r w:rsidRPr="00B04402">
        <w:rPr>
          <w:rStyle w:val="StyleUnderline"/>
        </w:rPr>
        <w:t xml:space="preserve"> the debilitating costs of </w:t>
      </w:r>
      <w:r w:rsidRPr="00B04402">
        <w:rPr>
          <w:rStyle w:val="Emphasis"/>
          <w:highlight w:val="cyan"/>
        </w:rPr>
        <w:t>war</w:t>
      </w:r>
      <w:r>
        <w:t>. Ominously, past practitioners have frequently failed to calculate accurately and ended up in disastrous conflicts</w:t>
      </w:r>
      <w:proofErr w:type="gramStart"/>
      <w:r>
        <w:t>.[</w:t>
      </w:r>
      <w:proofErr w:type="gramEnd"/>
      <w:r>
        <w:t>3] For the United States, the evolving situation underscores the importance of planning for crises involving China and its neighbors. It also highlights the importance of strengthening outreach and dialogue between China and the United States and its allies to ensure future incidents do not escalate into a tragic conflict that all parties are working so hard to avoid.</w:t>
      </w:r>
    </w:p>
    <w:p w14:paraId="28AFDB49" w14:textId="77777777" w:rsidR="008925D1" w:rsidRDefault="008925D1" w:rsidP="008925D1">
      <w:pPr>
        <w:pStyle w:val="Heading4"/>
      </w:pPr>
      <w:r>
        <w:t>Accidents make intent irrelevant</w:t>
      </w:r>
    </w:p>
    <w:p w14:paraId="7D7C43A0" w14:textId="77777777" w:rsidR="008925D1" w:rsidRPr="00DC1186" w:rsidRDefault="008925D1" w:rsidP="008925D1">
      <w:pPr>
        <w:rPr>
          <w:rStyle w:val="Style13ptBold"/>
          <w:b w:val="0"/>
        </w:rPr>
      </w:pPr>
      <w:r>
        <w:rPr>
          <w:rStyle w:val="Style13ptBold"/>
        </w:rPr>
        <w:t>GOPALAKRISHNAN 15</w:t>
      </w:r>
      <w:r>
        <w:rPr>
          <w:rStyle w:val="Style13ptBold"/>
          <w:b w:val="0"/>
        </w:rPr>
        <w:t xml:space="preserve"> </w:t>
      </w:r>
      <w:r w:rsidRPr="00DC1186">
        <w:rPr>
          <w:rStyle w:val="Style13ptBold"/>
          <w:b w:val="0"/>
          <w:sz w:val="20"/>
        </w:rPr>
        <w:t>(Raju, staff @ Reuters, “China, U.S. tone down rhetoric but far from South China Sea solution”, http://uk.reuters.com/article/uk-asia-security-china-idUKKBN0OG02620150531)</w:t>
      </w:r>
    </w:p>
    <w:p w14:paraId="233B559A" w14:textId="77777777" w:rsidR="008925D1" w:rsidRPr="00DC1186" w:rsidRDefault="008925D1" w:rsidP="008925D1">
      <w:r>
        <w:t xml:space="preserve">Nevertheless, </w:t>
      </w:r>
      <w:r w:rsidRPr="00B04402">
        <w:rPr>
          <w:rStyle w:val="Emphasis"/>
          <w:highlight w:val="cyan"/>
        </w:rPr>
        <w:t>Washington is under huge pressure to respond forcefully to the Chinese land reclamation</w:t>
      </w:r>
      <w:r>
        <w:t xml:space="preserve">, with Republican Senator John McCain, one of the participants at the dialogue, suggesting that U.S. ships and aircraft ignore the 12-nautical mile zone around the artificial islands. "If we respected a 12-mile zone, then we would be making a mistake of enormous proportions because that would be de facto recognition of Chinese sovereignty," said McCain, the chairman of the Senate Armed Services Committee. </w:t>
      </w:r>
      <w:r w:rsidRPr="00B04402">
        <w:rPr>
          <w:rStyle w:val="Emphasis"/>
          <w:highlight w:val="cyan"/>
        </w:rPr>
        <w:t xml:space="preserve">If U.S. vessels enter the zone, tensions would escalate sharply and there is no saying how Chinese forces </w:t>
      </w:r>
      <w:r w:rsidRPr="00B04402">
        <w:t>based there</w:t>
      </w:r>
      <w:r w:rsidRPr="00B04402">
        <w:rPr>
          <w:rStyle w:val="Emphasis"/>
        </w:rPr>
        <w:t xml:space="preserve"> </w:t>
      </w:r>
      <w:r w:rsidRPr="00B04402">
        <w:rPr>
          <w:rStyle w:val="Emphasis"/>
          <w:highlight w:val="cyan"/>
        </w:rPr>
        <w:t>would respond</w:t>
      </w:r>
      <w:r>
        <w:t xml:space="preserve">. "If you look at the rhetoric, they are going to fight back," said Jia Qingguo, Dean of the School of International Studies at Peking University. "If you look at their interests, </w:t>
      </w:r>
      <w:r w:rsidRPr="00B04402">
        <w:rPr>
          <w:rStyle w:val="Emphasis"/>
          <w:highlight w:val="cyan"/>
        </w:rPr>
        <w:t>they may opt for rhetoric instead of action. But here the danger is of an accident-led conflict</w:t>
      </w:r>
      <w:r>
        <w:t>."</w:t>
      </w:r>
    </w:p>
    <w:p w14:paraId="6FCA744E" w14:textId="77777777" w:rsidR="008925D1" w:rsidRDefault="008925D1" w:rsidP="008925D1">
      <w:pPr>
        <w:pStyle w:val="Heading4"/>
      </w:pPr>
      <w:r>
        <w:t>Their “no war” evidence doesn’t account for miscalculation – Incidents are inevitable; intent can’t account for accidents</w:t>
      </w:r>
    </w:p>
    <w:p w14:paraId="44DCD570" w14:textId="77777777" w:rsidR="008925D1" w:rsidRPr="00EF01C7" w:rsidRDefault="008925D1" w:rsidP="008925D1">
      <w:r w:rsidRPr="00EF01C7">
        <w:rPr>
          <w:rStyle w:val="Style13ptBold"/>
        </w:rPr>
        <w:t>Bouchat 13</w:t>
      </w:r>
      <w:r w:rsidRPr="00EF01C7">
        <w:rPr>
          <w:b/>
          <w:sz w:val="16"/>
        </w:rPr>
        <w:t xml:space="preserve"> </w:t>
      </w:r>
      <w:r w:rsidRPr="00EF01C7">
        <w:rPr>
          <w:sz w:val="16"/>
        </w:rPr>
        <w:t>(Clarence, retired U.S. Air Force officer and currently a senior researcher with the Strategic Studies Institute and an adjunct professor at the U.S. Army War College, “DANGEROUS GROUND: THE SPRATLY ISLANDS AND U.S. INTERESTS AND APPROACHES”, http://www.strategicstudiesinstitute.army.mil/pdffiles/pub1187.pdf)</w:t>
      </w:r>
    </w:p>
    <w:p w14:paraId="66F50253" w14:textId="77777777" w:rsidR="008925D1" w:rsidRPr="007775CC" w:rsidRDefault="008925D1" w:rsidP="008925D1">
      <w:r w:rsidRPr="0050767E">
        <w:rPr>
          <w:rStyle w:val="Emphasis"/>
        </w:rPr>
        <w:lastRenderedPageBreak/>
        <w:t xml:space="preserve">Thus </w:t>
      </w:r>
      <w:r w:rsidRPr="0050767E">
        <w:rPr>
          <w:rStyle w:val="Emphasis"/>
          <w:highlight w:val="cyan"/>
        </w:rPr>
        <w:t>the United States may face the difficult dilemma of balancing its interests</w:t>
      </w:r>
      <w:r>
        <w:t xml:space="preserve"> in support of allies and partners with protecting its political and economic relations with the PRC.96 For these reasons, American journalist and Stratfor analyst Robert Kaplan dubbed the South China Sea the world’s “new central theater of conflict,” and “the heart of political geography in coming decades.”97 Yet mutual economic and political dependence among all of these states, and with the United States, argues against major conflict or even a Cold War-style rivalry.98 Each state with interests in the South China Sea also understands the cooperative need for stability, sustainable management of resources, freedom of navigation, crime prevention, and a host of other common interests in the region which cannot be attained by force alone.99 Indeed, the United States and PRC signed an agreement in 1998 entitled “Establishing a Consultation Mechanism to Strengthen Military Maritime Safety” (or the Military Maritime Consultative Agreement [MMCA]) to prevent incidents between them.100 Nonetheless, </w:t>
      </w:r>
      <w:r w:rsidRPr="0050767E">
        <w:rPr>
          <w:rStyle w:val="Emphasis"/>
          <w:highlight w:val="cyan"/>
        </w:rPr>
        <w:t>concerns remain that strong</w:t>
      </w:r>
      <w:r w:rsidRPr="0050767E">
        <w:rPr>
          <w:rStyle w:val="Emphasis"/>
        </w:rPr>
        <w:t xml:space="preserve"> motivations, existing </w:t>
      </w:r>
      <w:r w:rsidRPr="0050767E">
        <w:rPr>
          <w:rStyle w:val="Emphasis"/>
          <w:highlight w:val="cyan"/>
        </w:rPr>
        <w:t>tensions,</w:t>
      </w:r>
      <w:r w:rsidRPr="0050767E">
        <w:rPr>
          <w:rStyle w:val="Emphasis"/>
        </w:rPr>
        <w:t xml:space="preserve"> </w:t>
      </w:r>
      <w:r w:rsidRPr="0050767E">
        <w:rPr>
          <w:rStyle w:val="Emphasis"/>
          <w:highlight w:val="cyan"/>
        </w:rPr>
        <w:t>and</w:t>
      </w:r>
      <w:r w:rsidRPr="0050767E">
        <w:rPr>
          <w:rStyle w:val="Emphasis"/>
        </w:rPr>
        <w:t xml:space="preserve"> entrenched </w:t>
      </w:r>
      <w:r w:rsidRPr="0050767E">
        <w:rPr>
          <w:rStyle w:val="Emphasis"/>
          <w:highlight w:val="cyan"/>
        </w:rPr>
        <w:t>positions need only an accident or miscommunication to create an incident or open conflict</w:t>
      </w:r>
      <w:r w:rsidRPr="0050767E">
        <w:rPr>
          <w:rStyle w:val="Emphasis"/>
        </w:rPr>
        <w:t xml:space="preserve"> </w:t>
      </w:r>
      <w:r w:rsidRPr="0050767E">
        <w:rPr>
          <w:rStyle w:val="Emphasis"/>
          <w:highlight w:val="cyan"/>
        </w:rPr>
        <w:t>that subjugates all of these interests.</w:t>
      </w:r>
      <w:r>
        <w:t xml:space="preserve">101 Another reason why the South China Sea is important to the United States is that </w:t>
      </w:r>
      <w:r w:rsidRPr="0050767E">
        <w:rPr>
          <w:rStyle w:val="Emphasis"/>
          <w:highlight w:val="cyan"/>
        </w:rPr>
        <w:t>such incidents already occur</w:t>
      </w:r>
      <w:r>
        <w:t xml:space="preserve">. Although ostensibly neutral and not a part of any of the land or maritime claims in the South China Sea, the </w:t>
      </w:r>
      <w:r w:rsidRPr="0050767E">
        <w:rPr>
          <w:rStyle w:val="StyleUnderline"/>
        </w:rPr>
        <w:t>United States and other seafaring states do have international rights in the area which have been challenged in contentious ways</w:t>
      </w:r>
      <w:r>
        <w:t xml:space="preserve">—the legal bases for which are explained in the next section. The comprehensive claims by the PRC to all of the waters of the South China Sea, and its government’s interpretation of international law, encourages the Chinese to bar any activity by foreign military vessels and aircraft from what most other states determine to be high seas and transitable Chinese maritime jurisdictions.102 Some analysts believe that U.S. surveillance actions in the northern South China Sea, which China contends trespass on its jurisdiction, risks drawing the United States into a conflict in the region.103 Although this concern is now based on events in proximity to Chinese mainland waters, should the PRC prevail in its claims to land features and waters around the Spratly Islands, the entire South China Sea could become a Chinese lake off-limits to foreign government vessels without permission. Despite the deconfliction efforts of the 1998 MMCA, </w:t>
      </w:r>
      <w:r w:rsidRPr="0050767E">
        <w:rPr>
          <w:rStyle w:val="Emphasis"/>
          <w:highlight w:val="cyan"/>
        </w:rPr>
        <w:t>aggressive incidents have occurred between Chinese vessels and U.S. craft exercising freedom of navigation rights.</w:t>
      </w:r>
      <w:r w:rsidRPr="0050767E">
        <w:rPr>
          <w:rStyle w:val="Emphasis"/>
        </w:rPr>
        <w:t xml:space="preserve"> </w:t>
      </w:r>
      <w:r>
        <w:t xml:space="preserve">The most serious incident was the 2001 collision of a Chinese fighter jet with a U.S. Navy EP-3 which killed the Chinese pilot, and forced the American crew to an emergency landing at the Chinese base on Hainan Dao.104 On the surface, harassment by Chinese vessels has occurred against the U.S. ocean surveillance fleet, including the U.S. Naval Ships (USNS) Bowditch (2001 and 2002), Bruce C. Heezen (2003), Victorious (2003 and 2004), Effective (2004), John McDonnell (2005), Mary Sears (2005), Loyal (2005), and Impeccable (2009).105 During this last incident, five Chinese vessels surrounded the hydrographic survey ship roughly 75 miles southeast of Hainan Dao, and attempted to snag its towing cable, to which the U.S. Navy responded by dispatching warships to escort subsequent unarmed survey and ocean surveillance vessels.106 While this monograph went to print in December 2013, a renewed round of tensions seem to have started with the PRC establishing an air defense identification zone (ADIZ) over disputed islands in the East China Sea with the establishment of a similar ADIZ expected in the South China Sea, and a near-collision incident between the USS Cowpens and escort vessels of the PRC’s Liaoning carrier battle group in disputed international waters of the South China Sea.107 Even if the United States held absolute neutrality among the disputants, </w:t>
      </w:r>
      <w:r w:rsidRPr="0050767E">
        <w:rPr>
          <w:rStyle w:val="Emphasis"/>
        </w:rPr>
        <w:t xml:space="preserve">it </w:t>
      </w:r>
      <w:r w:rsidRPr="0050767E">
        <w:rPr>
          <w:rStyle w:val="Emphasis"/>
          <w:highlight w:val="cyan"/>
        </w:rPr>
        <w:t>might still be drawn into the South China Sea fracas to reinforce its maritime rights guaranteed under international law.</w:t>
      </w:r>
    </w:p>
    <w:p w14:paraId="351A0B02" w14:textId="77777777" w:rsidR="008925D1" w:rsidRDefault="008925D1" w:rsidP="008925D1">
      <w:pPr>
        <w:pStyle w:val="Heading4"/>
      </w:pPr>
      <w:r>
        <w:lastRenderedPageBreak/>
        <w:t>Escalation causes US/China war – Circuit breakers fail</w:t>
      </w:r>
    </w:p>
    <w:p w14:paraId="43252E7B" w14:textId="77777777" w:rsidR="008925D1" w:rsidRPr="00FF09C8" w:rsidRDefault="008925D1" w:rsidP="008925D1">
      <w:pPr>
        <w:rPr>
          <w:rStyle w:val="Style13ptBold"/>
          <w:b w:val="0"/>
        </w:rPr>
      </w:pPr>
      <w:r>
        <w:rPr>
          <w:rStyle w:val="Style13ptBold"/>
        </w:rPr>
        <w:t>Gompert &amp; Kelly 13</w:t>
      </w:r>
      <w:r>
        <w:rPr>
          <w:rStyle w:val="Style13ptBold"/>
          <w:b w:val="0"/>
        </w:rPr>
        <w:t xml:space="preserve"> </w:t>
      </w:r>
      <w:r w:rsidRPr="00FF09C8">
        <w:rPr>
          <w:rStyle w:val="Style13ptBold"/>
          <w:b w:val="0"/>
          <w:sz w:val="20"/>
        </w:rPr>
        <w:t>(David &amp; Terrence, RAND Corporation fellows, “U.S., China and an Unthinkable War”, http://www.rand.org/blog/2013/08/us-china-and-an-unthinkable-war.html)</w:t>
      </w:r>
    </w:p>
    <w:p w14:paraId="04750DF6" w14:textId="77777777" w:rsidR="008925D1" w:rsidRPr="00FF09C8" w:rsidRDefault="008925D1" w:rsidP="008925D1">
      <w:r>
        <w:t xml:space="preserve">The specter of economic doomsday makes war between China and the United States as unthinkable as fear of nuclear doomsday made Soviet-U.S. war. Or does it? In fact, </w:t>
      </w:r>
      <w:r w:rsidRPr="0050767E">
        <w:rPr>
          <w:rStyle w:val="StyleUnderline"/>
        </w:rPr>
        <w:t>Chinese and American military planners are thinking in exquisite detail, as they are expected to do, about how to win such a conflict.</w:t>
      </w:r>
      <w:r>
        <w:t xml:space="preserve"> The problem is that the specific plans being concocted could make hostilities less unthinkable, and </w:t>
      </w:r>
      <w:r w:rsidRPr="0050767E">
        <w:rPr>
          <w:rStyle w:val="Emphasis"/>
          <w:highlight w:val="cyan"/>
        </w:rPr>
        <w:t>two great powers with every reason to avoid war could find themselves in one</w:t>
      </w:r>
      <w:r w:rsidRPr="0050767E">
        <w:rPr>
          <w:rStyle w:val="Emphasis"/>
        </w:rPr>
        <w:t>.</w:t>
      </w:r>
      <w:r>
        <w:t xml:space="preserve"> Having been impotent against two U.S. aircraft carriers during the Taiwan crisis of 1996, </w:t>
      </w:r>
      <w:r w:rsidRPr="0050767E">
        <w:rPr>
          <w:rStyle w:val="Emphasis"/>
        </w:rPr>
        <w:t>the People's Liberation Army has concluded</w:t>
      </w:r>
      <w:r>
        <w:t xml:space="preserve">, as Chinese military writings show, </w:t>
      </w:r>
      <w:r w:rsidRPr="0050767E">
        <w:rPr>
          <w:rStyle w:val="Emphasis"/>
        </w:rPr>
        <w:t xml:space="preserve">that </w:t>
      </w:r>
      <w:r w:rsidRPr="00D32D85">
        <w:rPr>
          <w:rStyle w:val="Emphasis"/>
          <w:highlight w:val="cyan"/>
        </w:rPr>
        <w:t>the best way to avoid</w:t>
      </w:r>
      <w:r>
        <w:t xml:space="preserve"> another such </w:t>
      </w:r>
      <w:r w:rsidRPr="00D32D85">
        <w:rPr>
          <w:rStyle w:val="Emphasis"/>
          <w:highlight w:val="cyan"/>
        </w:rPr>
        <w:t>humiliation is by striking U.S. forces</w:t>
      </w:r>
      <w:r w:rsidRPr="0050767E">
        <w:rPr>
          <w:rStyle w:val="Emphasis"/>
        </w:rPr>
        <w:t xml:space="preserve"> </w:t>
      </w:r>
      <w:r w:rsidRPr="0050767E">
        <w:t>before they strike China</w:t>
      </w:r>
      <w:r>
        <w:t xml:space="preserve">. While not seeking war, the Chinese especially dread a long one, in which the full weight of American military strength would surely prevail. So </w:t>
      </w:r>
      <w:r w:rsidRPr="00D32D85">
        <w:rPr>
          <w:rStyle w:val="Emphasis"/>
          <w:highlight w:val="cyan"/>
        </w:rPr>
        <w:t>they are crafting plans</w:t>
      </w:r>
      <w:r w:rsidRPr="0050767E">
        <w:rPr>
          <w:rStyle w:val="Emphasis"/>
        </w:rPr>
        <w:t xml:space="preserve"> and fielding </w:t>
      </w:r>
      <w:r w:rsidRPr="00D32D85">
        <w:rPr>
          <w:rStyle w:val="Emphasis"/>
        </w:rPr>
        <w:t>capabilities</w:t>
      </w:r>
      <w:r w:rsidRPr="00D32D85">
        <w:rPr>
          <w:rStyle w:val="Emphasis"/>
          <w:highlight w:val="cyan"/>
        </w:rPr>
        <w:t xml:space="preserve"> to take out U.S. carriers</w:t>
      </w:r>
      <w:r>
        <w:t xml:space="preserve">, air bases, command-and-control networks and satellites </w:t>
      </w:r>
      <w:r w:rsidRPr="00D32D85">
        <w:rPr>
          <w:rStyle w:val="Emphasis"/>
          <w:highlight w:val="cyan"/>
        </w:rPr>
        <w:t>early and swiftly</w:t>
      </w:r>
      <w:r>
        <w:t xml:space="preserve">. </w:t>
      </w:r>
      <w:r w:rsidRPr="00D32D85">
        <w:rPr>
          <w:rStyle w:val="Emphasis"/>
          <w:highlight w:val="cyan"/>
        </w:rPr>
        <w:t>China now has the economic and technological heft such a plan requires</w:t>
      </w:r>
      <w:r w:rsidRPr="0050767E">
        <w:rPr>
          <w:rStyle w:val="Emphasis"/>
        </w:rPr>
        <w:t>,</w:t>
      </w:r>
      <w:r>
        <w:t xml:space="preserve"> </w:t>
      </w:r>
      <w:r w:rsidRPr="0050767E">
        <w:rPr>
          <w:rStyle w:val="Emphasis"/>
        </w:rPr>
        <w:t xml:space="preserve">and </w:t>
      </w:r>
      <w:r w:rsidRPr="00D32D85">
        <w:rPr>
          <w:rStyle w:val="Emphasis"/>
          <w:highlight w:val="cyan"/>
        </w:rPr>
        <w:t>it is China's top</w:t>
      </w:r>
      <w:r>
        <w:t xml:space="preserve"> defense </w:t>
      </w:r>
      <w:r w:rsidRPr="00D32D85">
        <w:rPr>
          <w:rStyle w:val="Emphasis"/>
          <w:highlight w:val="cyan"/>
        </w:rPr>
        <w:t>priority</w:t>
      </w:r>
      <w:r>
        <w:t xml:space="preserve">. </w:t>
      </w:r>
      <w:r w:rsidRPr="00D32D85">
        <w:rPr>
          <w:rStyle w:val="Emphasis"/>
          <w:highlight w:val="cyan"/>
        </w:rPr>
        <w:t>The Chinese military is deploying vast numbers of</w:t>
      </w:r>
      <w:r w:rsidRPr="0050767E">
        <w:rPr>
          <w:rStyle w:val="Emphasis"/>
        </w:rPr>
        <w:t xml:space="preserve"> </w:t>
      </w:r>
      <w:r w:rsidRPr="0050767E">
        <w:t>missiles (including carrier killers), hard-to-find submarines</w:t>
      </w:r>
      <w:r w:rsidRPr="0050767E">
        <w:rPr>
          <w:rStyle w:val="Emphasis"/>
        </w:rPr>
        <w:t xml:space="preserve">, </w:t>
      </w:r>
      <w:r>
        <w:t xml:space="preserve">long-range sensors to track and target U.S. forces, anti-satellite </w:t>
      </w:r>
      <w:r w:rsidRPr="00D32D85">
        <w:rPr>
          <w:rStyle w:val="Emphasis"/>
          <w:highlight w:val="cyan"/>
        </w:rPr>
        <w:t>weapons,</w:t>
      </w:r>
      <w:r>
        <w:t xml:space="preserve"> digital networks </w:t>
      </w:r>
      <w:r w:rsidRPr="00D32D85">
        <w:rPr>
          <w:rStyle w:val="Emphasis"/>
          <w:highlight w:val="cyan"/>
        </w:rPr>
        <w:t>to coordinate attacks</w:t>
      </w:r>
      <w:r>
        <w:t xml:space="preserve"> and cyberwar weapons to crash U.S. networks. When the Department of Defense announced its “Asia pivot” last year, it made it clear that </w:t>
      </w:r>
      <w:r w:rsidRPr="00D32D85">
        <w:rPr>
          <w:rStyle w:val="Emphasis"/>
          <w:highlight w:val="cyan"/>
        </w:rPr>
        <w:t>defeating such capabilities is</w:t>
      </w:r>
      <w:r w:rsidRPr="0050767E">
        <w:rPr>
          <w:rStyle w:val="Emphasis"/>
        </w:rPr>
        <w:t xml:space="preserve"> now </w:t>
      </w:r>
      <w:r w:rsidRPr="00D32D85">
        <w:rPr>
          <w:rStyle w:val="Emphasis"/>
          <w:highlight w:val="cyan"/>
        </w:rPr>
        <w:t>a major focus of the U.S. military</w:t>
      </w:r>
      <w:r>
        <w:t xml:space="preserve">. Because defending U.S. forces against such capabilities is so hard and expensive, Pentagon strategists have come up with the idea (known as air-sea battle) of crippling such forces — missile launchers, air bases, submarine pens and command-and-control centers — before they can be unleashed. Most of these targets are in China. As with the Chinese war plan, </w:t>
      </w:r>
      <w:r w:rsidRPr="00D32D85">
        <w:rPr>
          <w:highlight w:val="cyan"/>
        </w:rPr>
        <w:t>t</w:t>
      </w:r>
      <w:r w:rsidRPr="00D32D85">
        <w:rPr>
          <w:rStyle w:val="Emphasis"/>
          <w:highlight w:val="cyan"/>
        </w:rPr>
        <w:t>he idea is to strike with speed</w:t>
      </w:r>
      <w:r w:rsidRPr="0050767E">
        <w:rPr>
          <w:rStyle w:val="Emphasis"/>
        </w:rPr>
        <w:t>,</w:t>
      </w:r>
      <w:r>
        <w:t xml:space="preserve"> fury </w:t>
      </w:r>
      <w:r w:rsidRPr="00D32D85">
        <w:rPr>
          <w:rStyle w:val="Emphasis"/>
          <w:highlight w:val="cyan"/>
        </w:rPr>
        <w:t>and little warning</w:t>
      </w:r>
      <w:r>
        <w:t xml:space="preserve">. Such China-U.S. reciprocal planning implies a textbook case of “crisis instability” in which the price for failing to attack before the opponent does is defeat. Each side knows the other is thinking the same way and so has all the more incentive to act preemptively if war seems imminent. Or probable. Or maybe just possible. Given the penalty for attacking second, </w:t>
      </w:r>
      <w:r w:rsidRPr="00D32D85">
        <w:rPr>
          <w:rStyle w:val="Emphasis"/>
          <w:highlight w:val="cyan"/>
        </w:rPr>
        <w:t>such spiraling logic can turn confrontation into conflagration</w:t>
      </w:r>
      <w:r>
        <w:t xml:space="preserve">. Still, </w:t>
      </w:r>
      <w:r w:rsidRPr="00D32D85">
        <w:rPr>
          <w:rStyle w:val="Emphasis"/>
          <w:highlight w:val="cyan"/>
        </w:rPr>
        <w:t>it would take a spark to ignite conflict.</w:t>
      </w:r>
      <w:r>
        <w:t xml:space="preserve"> Moreover, generals and admirals do not make the decision to go to war; presidents do. While there is some comfort in thinking that political leaders on both sides would tamp down tensions and not order preemptive attack, it does not take much imagination to see how </w:t>
      </w:r>
      <w:r w:rsidRPr="00D32D85">
        <w:rPr>
          <w:rStyle w:val="Emphasis"/>
          <w:highlight w:val="cyan"/>
        </w:rPr>
        <w:t>circuit breakers could fail in the heat of a crisis.</w:t>
      </w:r>
      <w:r w:rsidRPr="00D32D85">
        <w:rPr>
          <w:highlight w:val="cyan"/>
        </w:rPr>
        <w:t xml:space="preserve"> </w:t>
      </w:r>
      <w:r w:rsidRPr="00D32D85">
        <w:rPr>
          <w:rStyle w:val="Emphasis"/>
          <w:highlight w:val="cyan"/>
        </w:rPr>
        <w:t>There are several sources of friction that could cause a showdown</w:t>
      </w:r>
      <w:r>
        <w:t xml:space="preserve">: Chinese harassment of Japanese vessels in the disputed East China Sea could dictate a U.S. show of force in support of its ally; U.S. naval forces could oppose a Chinese attempt to restrict freedom of the seas in the South China Sea; instability in North Korea could bring both China and the United States to consider intervening; </w:t>
      </w:r>
      <w:r w:rsidRPr="00D32D85">
        <w:rPr>
          <w:rStyle w:val="Emphasis"/>
          <w:highlight w:val="cyan"/>
        </w:rPr>
        <w:t>China might contest the presence of U.S. ships</w:t>
      </w:r>
      <w:r>
        <w:t xml:space="preserve"> or aircraft suspected of snooping off its coast; Taiwan could declare independence. In such situations, an incident or mistake could transform the logic of avoiding conflict into the logic of avoiding defeat. The People's Liberation Army, once under tight Communist Party control, now has a strong voice in war-and-peace decisions and a propensity to take chances to show that China can't be pushed around — evidenced by its menacing moves in the South and East China seas. </w:t>
      </w:r>
      <w:r w:rsidRPr="00D32D85">
        <w:rPr>
          <w:rStyle w:val="Emphasis"/>
          <w:highlight w:val="cyan"/>
        </w:rPr>
        <w:t>If in a crisis</w:t>
      </w:r>
      <w:r w:rsidRPr="0050767E">
        <w:rPr>
          <w:rStyle w:val="Emphasis"/>
        </w:rPr>
        <w:t xml:space="preserve"> China's military leaders advised its political leaders that U.S. forces were getting ready for war and </w:t>
      </w:r>
      <w:r w:rsidRPr="00D32D85">
        <w:rPr>
          <w:rStyle w:val="Emphasis"/>
          <w:highlight w:val="cyan"/>
        </w:rPr>
        <w:t>China's only chance to avoid defeat was to strike early</w:t>
      </w:r>
      <w:r>
        <w:t xml:space="preserve"> — per the approved plan — </w:t>
      </w:r>
      <w:r w:rsidRPr="0050767E">
        <w:rPr>
          <w:rStyle w:val="Emphasis"/>
          <w:highlight w:val="cyan"/>
        </w:rPr>
        <w:t>would Beijing say no</w:t>
      </w:r>
      <w:r>
        <w:t xml:space="preserve">? U.S. leaders are steeped in principles and procedures of civilian control, less so their Chinese counterparts. And if at the same </w:t>
      </w:r>
      <w:r>
        <w:lastRenderedPageBreak/>
        <w:t>moment the U.S. Joint Chiefs of Staff and Pacific commander advised the president that the Chinese were gearing up for a preemptive strike unless U.S. forces acted quickly — again, per the plan — would Washington risk the loss of carriers, air bases, personnel and credibility by waiting?</w:t>
      </w:r>
    </w:p>
    <w:p w14:paraId="4F6D5242" w14:textId="77777777" w:rsidR="008925D1" w:rsidRDefault="008925D1" w:rsidP="008925D1">
      <w:pPr>
        <w:pStyle w:val="Heading4"/>
      </w:pPr>
      <w:r>
        <w:t>Checks on war fail</w:t>
      </w:r>
    </w:p>
    <w:p w14:paraId="2FF99587" w14:textId="77777777" w:rsidR="008925D1" w:rsidRPr="005D54A7" w:rsidRDefault="008925D1" w:rsidP="008925D1">
      <w:pPr>
        <w:rPr>
          <w:rStyle w:val="Style13ptBold"/>
          <w:b w:val="0"/>
        </w:rPr>
      </w:pPr>
      <w:r>
        <w:rPr>
          <w:rStyle w:val="Style13ptBold"/>
        </w:rPr>
        <w:t>Kuo 15</w:t>
      </w:r>
      <w:r>
        <w:rPr>
          <w:rStyle w:val="Style13ptBold"/>
          <w:b w:val="0"/>
        </w:rPr>
        <w:t xml:space="preserve"> </w:t>
      </w:r>
      <w:r w:rsidRPr="005D54A7">
        <w:rPr>
          <w:rStyle w:val="Style13ptBold"/>
          <w:b w:val="0"/>
          <w:sz w:val="14"/>
        </w:rPr>
        <w:t>(Lily, 5/26, reporter at Quartz covering emerging markets. She previously reported general news for Reuters. Her work has appeared in the Los Angeles Times, The New York Times, the South China Morning Post in Hong Kong and the China Post in Taiwan. She holds a dual master’s degree in international relations, “China Warns of ‘Inevitable’ War with US Over South China Sea”, http://www.defenseone.com/threats/2015/05/china-warns-inevitable-war-us-over-south-china-sea/113680/?oref=search_south%20china%20sea)</w:t>
      </w:r>
    </w:p>
    <w:p w14:paraId="14EA36EF" w14:textId="77777777" w:rsidR="008925D1" w:rsidRPr="005D54A7" w:rsidRDefault="008925D1" w:rsidP="008925D1">
      <w:r>
        <w:t xml:space="preserve">After Chinese state media warned that </w:t>
      </w:r>
      <w:r w:rsidRPr="00D32D85">
        <w:rPr>
          <w:rStyle w:val="Emphasis"/>
          <w:highlight w:val="cyan"/>
        </w:rPr>
        <w:t>war with the United States may be “inevitable</w:t>
      </w:r>
      <w:r>
        <w:t xml:space="preserve">,” Beijing has published a policy paper detailing how the military will shift its focus from land and coastlines to the open seas. China’s State Council released a white paper today that criticizes “external countries…busy meddling in South China Sea affairs” and sets out an “active defense” military strategy for the country. The paper comes a day after an editorial (link in Chinese) in the state-run Chinese tabloid Global Times said </w:t>
      </w:r>
      <w:r w:rsidRPr="00D32D85">
        <w:rPr>
          <w:rStyle w:val="Emphasis"/>
          <w:highlight w:val="cyan"/>
        </w:rPr>
        <w:t>conflict between China and the US will be unavoidable if the Washington doesn’t lay off Beijing</w:t>
      </w:r>
      <w:r>
        <w:t xml:space="preserve"> for building islands and military facilities in disputed parts of the South China Sea. “</w:t>
      </w:r>
      <w:r w:rsidRPr="00D32D85">
        <w:rPr>
          <w:rStyle w:val="Emphasis"/>
          <w:highlight w:val="cyan"/>
        </w:rPr>
        <w:t>We do not want a military conflict with the United States, but if it were to come we have to accept it</w:t>
      </w:r>
      <w:r>
        <w:t xml:space="preserve">,” the paper said. (Editorials in state-run papers are not official representations of Beijing’s position, but often reflect government sentiment.) </w:t>
      </w:r>
      <w:r w:rsidRPr="00D32D85">
        <w:rPr>
          <w:rStyle w:val="Emphasis"/>
          <w:highlight w:val="cyan"/>
        </w:rPr>
        <w:t>The US has been calling on China to halt the construction of entire islands with ports</w:t>
      </w:r>
      <w:r>
        <w:t>, army barracks and at least one air strip near the Spratly Islands. The area—one of the world’s busiest shipping lanes and home to fertile fishing grounds as well as possibly oil and gas—is the focus of overlapping claims by China, the Philippines, Malaysia, Vietnam, Taiwan, and Brunei. According to the white paper, the People’s Liberation Army Navy will expand its defense perimeter to include “open seas protection</w:t>
      </w:r>
      <w:r w:rsidRPr="00D32D85">
        <w:rPr>
          <w:rStyle w:val="Emphasis"/>
        </w:rPr>
        <w:t xml:space="preserve">.” The </w:t>
      </w:r>
      <w:r w:rsidRPr="00D32D85">
        <w:rPr>
          <w:rStyle w:val="Emphasis"/>
          <w:highlight w:val="cyan"/>
        </w:rPr>
        <w:t>air force will also expand its focus to include offensive as well as defensive military capabilities</w:t>
      </w:r>
      <w:r w:rsidRPr="00D32D85">
        <w:rPr>
          <w:highlight w:val="cyan"/>
        </w:rPr>
        <w:t>. “</w:t>
      </w:r>
      <w:r w:rsidRPr="00D32D85">
        <w:rPr>
          <w:rStyle w:val="Emphasis"/>
          <w:highlight w:val="cyan"/>
        </w:rPr>
        <w:t xml:space="preserve">We will not attack unless we are attacked, but we will surely counterattack </w:t>
      </w:r>
      <w:r w:rsidRPr="00D32D85">
        <w:rPr>
          <w:rStyle w:val="Emphasis"/>
        </w:rPr>
        <w:t>if attacked</w:t>
      </w:r>
      <w:r w:rsidRPr="00D32D85">
        <w:t>,”</w:t>
      </w:r>
      <w:r>
        <w:t xml:space="preserve"> the paper said. Chinese authorities denied the white paper had anything to do with tension over US surveillance of China’s building in the Spratlys. On Monday, China’s foreign ministry said that it had filed a complaint with the US for flying a spy plane near Chinese island construction sites last week. International security experts have long said that armed conflict between the two countries is unlikely given their economic reliance on each other. Increasingly scholars and analysts say that </w:t>
      </w:r>
      <w:r w:rsidRPr="00D32D85">
        <w:rPr>
          <w:rStyle w:val="Emphasis"/>
          <w:highlight w:val="cyan"/>
        </w:rPr>
        <w:t>war may not be “as improbable as many experts suggest” because of growing dominance of hardliners in the Chinese government</w:t>
      </w:r>
      <w:r>
        <w:t>, increased rivalry, or general lack of trust between the countries.</w:t>
      </w:r>
    </w:p>
    <w:p w14:paraId="01F60F28" w14:textId="1E74520A" w:rsidR="005162FF" w:rsidRDefault="005162FF" w:rsidP="0081547C">
      <w:pPr>
        <w:pStyle w:val="Heading2"/>
      </w:pPr>
      <w:r>
        <w:lastRenderedPageBreak/>
        <w:t>A2: “Charm Offensive”</w:t>
      </w:r>
    </w:p>
    <w:p w14:paraId="1C43A33D" w14:textId="77777777" w:rsidR="008925D1" w:rsidRDefault="008925D1" w:rsidP="008925D1">
      <w:pPr>
        <w:pStyle w:val="Heading4"/>
      </w:pPr>
      <w:r>
        <w:t>China’s “Charm Offensive” doesn’t prevent conflict</w:t>
      </w:r>
    </w:p>
    <w:p w14:paraId="69DA2BA2" w14:textId="77777777" w:rsidR="008925D1" w:rsidRPr="000247B3" w:rsidRDefault="008925D1" w:rsidP="008925D1">
      <w:pPr>
        <w:rPr>
          <w:rStyle w:val="Style13ptBold"/>
          <w:b w:val="0"/>
        </w:rPr>
      </w:pPr>
      <w:r>
        <w:rPr>
          <w:rStyle w:val="Style13ptBold"/>
        </w:rPr>
        <w:t>Choong 13</w:t>
      </w:r>
      <w:r>
        <w:rPr>
          <w:rStyle w:val="Style13ptBold"/>
          <w:b w:val="0"/>
        </w:rPr>
        <w:t xml:space="preserve"> </w:t>
      </w:r>
      <w:r w:rsidRPr="000247B3">
        <w:rPr>
          <w:rStyle w:val="Style13ptBold"/>
          <w:b w:val="0"/>
          <w:sz w:val="18"/>
        </w:rPr>
        <w:t>(William, IISS fellow, “ASEAN charmed, not spellbound, by China's moves”, http://www.iiss.org/en/iiss%20voices/blogsections/iiss-voices-2013-1e35/october-2013-39f4/asean-charmed-9984)</w:t>
      </w:r>
    </w:p>
    <w:p w14:paraId="71C8C2D6" w14:textId="77777777" w:rsidR="008925D1" w:rsidRPr="000247B3" w:rsidRDefault="008925D1" w:rsidP="008925D1">
      <w:r>
        <w:t xml:space="preserve">To their credit, </w:t>
      </w:r>
      <w:r w:rsidRPr="00D32D85">
        <w:rPr>
          <w:rStyle w:val="Emphasis"/>
          <w:highlight w:val="cyan"/>
        </w:rPr>
        <w:t>ASEAN diplomats did not buy into China's charm offensive</w:t>
      </w:r>
      <w:r w:rsidRPr="00D32D85">
        <w:rPr>
          <w:rStyle w:val="Emphasis"/>
        </w:rPr>
        <w:t xml:space="preserve"> </w:t>
      </w:r>
      <w:r>
        <w:t>- at least not totally. The grouping said it ‘</w:t>
      </w:r>
      <w:r w:rsidRPr="00D32D85">
        <w:rPr>
          <w:rStyle w:val="Emphasis"/>
          <w:highlight w:val="cyan"/>
        </w:rPr>
        <w:t>noted with appreciation’ China's proposed treaty</w:t>
      </w:r>
      <w:r>
        <w:t xml:space="preserve"> on good-neighbourliness and cooperation, and added that it would study China's proposal more carefully. For now, as always, the default strategy for ASEAN countries is to keep the Chinese and Americans keen in the region - and to keep the gunpowder dry. Malaysia has intensified military cooperation with the US. Recently, it announced plans to deploy Marines at a naval base close to James Shoal - the location of the People's Liberation Army Navy exercises in March that underscored China's assertion of its South China Sea claims. In the early 1970s, then Chinese Premier Zhou Enlai was asked about the impact of the French Revolution. He answered that it was ‘too early to say’. It turned out that Zhou was not referring to the 1789 storming of the Bastille, but the 1968 student riots in Paris. But the point remains - </w:t>
      </w:r>
      <w:r w:rsidRPr="00D32D85">
        <w:rPr>
          <w:rStyle w:val="Emphasis"/>
          <w:highlight w:val="cyan"/>
        </w:rPr>
        <w:t>Chinese leaders have a unique way of thinking long term.</w:t>
      </w:r>
      <w:r>
        <w:t xml:space="preserve"> Yes, </w:t>
      </w:r>
      <w:r w:rsidRPr="00D32D85">
        <w:rPr>
          <w:rStyle w:val="Emphasis"/>
          <w:highlight w:val="cyan"/>
        </w:rPr>
        <w:t>China's latest charm offensive is aimed at changing Asia's geostrategic equation</w:t>
      </w:r>
      <w:r w:rsidRPr="00D32D85">
        <w:rPr>
          <w:rStyle w:val="Emphasis"/>
        </w:rPr>
        <w:t xml:space="preserve"> </w:t>
      </w:r>
      <w:r>
        <w:t xml:space="preserve">in the long run. </w:t>
      </w:r>
      <w:r w:rsidRPr="00D32D85">
        <w:rPr>
          <w:rStyle w:val="Emphasis"/>
          <w:highlight w:val="cyan"/>
        </w:rPr>
        <w:t>But the fact is that it has not done so substantively</w:t>
      </w:r>
      <w:r w:rsidRPr="00D32D85">
        <w:rPr>
          <w:rStyle w:val="Emphasis"/>
        </w:rPr>
        <w:t xml:space="preserve"> </w:t>
      </w:r>
      <w:r>
        <w:t>- yet.</w:t>
      </w:r>
    </w:p>
    <w:p w14:paraId="3887C32F" w14:textId="5A4559D2" w:rsidR="005162FF" w:rsidRDefault="005162FF" w:rsidP="0081547C">
      <w:pPr>
        <w:pStyle w:val="Heading2"/>
      </w:pPr>
      <w:r>
        <w:lastRenderedPageBreak/>
        <w:t>A2: “China isn’t Aggro”</w:t>
      </w:r>
    </w:p>
    <w:p w14:paraId="3193A674" w14:textId="77777777" w:rsidR="005162FF" w:rsidRPr="005162FF" w:rsidRDefault="005162FF" w:rsidP="005162FF"/>
    <w:p w14:paraId="475C5AD9" w14:textId="77777777" w:rsidR="008925D1" w:rsidRDefault="008925D1" w:rsidP="008925D1">
      <w:pPr>
        <w:pStyle w:val="Heading4"/>
      </w:pPr>
      <w:r w:rsidRPr="0032568A">
        <w:t>China is taking concrete, violent action in the SCS – Confrontation is at the tipping point</w:t>
      </w:r>
    </w:p>
    <w:p w14:paraId="3D1621AE" w14:textId="77777777" w:rsidR="008925D1" w:rsidRPr="0032568A" w:rsidRDefault="008925D1" w:rsidP="008925D1">
      <w:pPr>
        <w:rPr>
          <w:rStyle w:val="Style13ptBold"/>
          <w:b w:val="0"/>
        </w:rPr>
      </w:pPr>
      <w:r>
        <w:rPr>
          <w:rStyle w:val="Style13ptBold"/>
        </w:rPr>
        <w:t>Stout 14</w:t>
      </w:r>
      <w:r>
        <w:rPr>
          <w:rStyle w:val="Style13ptBold"/>
          <w:b w:val="0"/>
        </w:rPr>
        <w:t xml:space="preserve"> </w:t>
      </w:r>
      <w:r w:rsidRPr="0032568A">
        <w:rPr>
          <w:rStyle w:val="Style13ptBold"/>
          <w:b w:val="0"/>
          <w:sz w:val="20"/>
        </w:rPr>
        <w:t>(David, 5/8, staff @ Time, “In the South China Sea, China Is Already Acting Like a Superpower”, http://time.com/91934/china-vietnam-south-china-sea-oil-rig-paracel/)</w:t>
      </w:r>
    </w:p>
    <w:p w14:paraId="1516EACD" w14:textId="77777777" w:rsidR="008925D1" w:rsidRPr="0032568A" w:rsidRDefault="008925D1" w:rsidP="008925D1">
      <w:r>
        <w:t xml:space="preserve">At least </w:t>
      </w:r>
      <w:r w:rsidRPr="00D32D85">
        <w:rPr>
          <w:rStyle w:val="Emphasis"/>
          <w:highlight w:val="cyan"/>
        </w:rPr>
        <w:t>six</w:t>
      </w:r>
      <w:r>
        <w:t xml:space="preserve"> people </w:t>
      </w:r>
      <w:r w:rsidRPr="00D32D85">
        <w:rPr>
          <w:rStyle w:val="Emphasis"/>
          <w:highlight w:val="cyan"/>
        </w:rPr>
        <w:t>were injured</w:t>
      </w:r>
      <w:r>
        <w:t xml:space="preserve"> during the skirmish on May 7, </w:t>
      </w:r>
      <w:r w:rsidRPr="00D32D85">
        <w:rPr>
          <w:rStyle w:val="Emphasis"/>
          <w:highlight w:val="cyan"/>
        </w:rPr>
        <w:t>after Chinese vessels</w:t>
      </w:r>
      <w:r>
        <w:t xml:space="preserve"> used water cannon on, and </w:t>
      </w:r>
      <w:r w:rsidRPr="00D32D85">
        <w:rPr>
          <w:rStyle w:val="Emphasis"/>
          <w:highlight w:val="cyan"/>
        </w:rPr>
        <w:t>rammed into, Vietnamese craft</w:t>
      </w:r>
      <w:r>
        <w:t xml:space="preserve"> that Hanoi had dispatched to prevent drilling from going ahead. The deep-sea drilling platform is currently in the middle of fiercely contested waters south of the Paracel Archipelago, which is claimed by Vietnam, but has been occupied by China since its forces violently expelled a garrison stationed there by the old South Vietnamese regime in 1974. According to Vietnamese officials, approximately 80 Chinese ships, including several naval vessels, are accompanying the rig. Displaying unusual openness, authorities in Hanoi held a press conference on Wednesday, where they showed foreign journalists video evidence of the naval encounter. “Our maritime police and fishing protection forces have practiced extreme restraint,” Ngo Ngoc Thu, vice commander of Vietnam’s coast guard, told reporters during a press conference in Hanoi, according to the Associated Press. “We will continue to hold on there. But if [the Chinese ships] continue to ram into us, we will respond with similar self-defense.” </w:t>
      </w:r>
      <w:r w:rsidRPr="00D32D85">
        <w:rPr>
          <w:rStyle w:val="Emphasis"/>
          <w:highlight w:val="cyan"/>
        </w:rPr>
        <w:t>The weekend’s incident is the most violent confrontation to erupt between the socialist neighbors since</w:t>
      </w:r>
      <w:r w:rsidRPr="00D32D85">
        <w:rPr>
          <w:rStyle w:val="Emphasis"/>
        </w:rPr>
        <w:t xml:space="preserve"> </w:t>
      </w:r>
      <w:r>
        <w:t xml:space="preserve">a brief naval engagement in </w:t>
      </w:r>
      <w:r w:rsidRPr="00D32D85">
        <w:rPr>
          <w:rStyle w:val="Emphasis"/>
          <w:highlight w:val="cyan"/>
        </w:rPr>
        <w:t>1988</w:t>
      </w:r>
      <w:r>
        <w:t xml:space="preserve"> near the Spratly Islands left more than 60 Vietnamese sailors dead. </w:t>
      </w:r>
      <w:r w:rsidRPr="00D32D85">
        <w:rPr>
          <w:rStyle w:val="Emphasis"/>
          <w:highlight w:val="cyan"/>
        </w:rPr>
        <w:t>China has long-held claims over most of the South China Sea</w:t>
      </w:r>
      <w:r>
        <w:t xml:space="preserve"> — in areas that are also claimed by Vietnam, Malaysia, Brunei and the Philippines — but in recent years has become far more assertive in pursuing its territorial ambitions. A strongly worded column in </w:t>
      </w:r>
      <w:r w:rsidRPr="00D32D85">
        <w:rPr>
          <w:rStyle w:val="Emphasis"/>
          <w:highlight w:val="cyan"/>
        </w:rPr>
        <w:t>China’s Global Times</w:t>
      </w:r>
      <w:r>
        <w:t xml:space="preserve"> newspaper on Tuesday </w:t>
      </w:r>
      <w:r w:rsidRPr="00D32D85">
        <w:rPr>
          <w:rStyle w:val="Emphasis"/>
          <w:highlight w:val="cyan"/>
        </w:rPr>
        <w:t>stated that China should give Vietnam the “lesson it deserves.”</w:t>
      </w:r>
      <w:r>
        <w:t xml:space="preserve"> The rhetoric closely mirrors the threat made by former Chinese Premier Deng Xiaoping ahead of the People’s Liberation Army’s disastrous invasion of Vietnam in 1979. “</w:t>
      </w:r>
      <w:r w:rsidRPr="00D32D85">
        <w:rPr>
          <w:rStyle w:val="Emphasis"/>
          <w:highlight w:val="cyan"/>
        </w:rPr>
        <w:t>The moment of confrontation has arrived</w:t>
      </w:r>
      <w:r>
        <w:t>,” Jonathan D. London, a professor and Vietnamese scholar at Hong Kong’s City University, told TIME. “</w:t>
      </w:r>
      <w:r w:rsidRPr="00D32D85">
        <w:rPr>
          <w:rStyle w:val="Emphasis"/>
          <w:highlight w:val="cyan"/>
        </w:rPr>
        <w:t>We’re shifting</w:t>
      </w:r>
      <w:r>
        <w:t xml:space="preserve"> from an extended period in which Beijing has asserted very grandiose claims over these maritime areas </w:t>
      </w:r>
      <w:r w:rsidRPr="00D32D85">
        <w:rPr>
          <w:rStyle w:val="Emphasis"/>
          <w:highlight w:val="cyan"/>
        </w:rPr>
        <w:t>to a stage in which Beijing is taking concrete measures</w:t>
      </w:r>
      <w:r>
        <w:t xml:space="preserve"> to enforce these claims.”</w:t>
      </w:r>
    </w:p>
    <w:p w14:paraId="3A26B8B5" w14:textId="77777777" w:rsidR="005E2CE4" w:rsidRDefault="005E2CE4" w:rsidP="005E2CE4">
      <w:pPr>
        <w:pStyle w:val="Heading2"/>
      </w:pPr>
      <w:r>
        <w:lastRenderedPageBreak/>
        <w:t>A2: Coast Guard/Paramilitary Checks</w:t>
      </w:r>
    </w:p>
    <w:p w14:paraId="7A88DC01" w14:textId="77777777" w:rsidR="005E2CE4" w:rsidRPr="0081547C" w:rsidRDefault="005E2CE4" w:rsidP="005E2CE4"/>
    <w:p w14:paraId="6F6D13E9" w14:textId="77777777" w:rsidR="005E2CE4" w:rsidRDefault="005E2CE4" w:rsidP="005E2CE4">
      <w:pPr>
        <w:pStyle w:val="Heading4"/>
      </w:pPr>
      <w:r>
        <w:t>Coast Guard involvement escalates tensions</w:t>
      </w:r>
    </w:p>
    <w:p w14:paraId="46A1D418" w14:textId="77777777" w:rsidR="005E2CE4" w:rsidRPr="002B4069" w:rsidRDefault="005E2CE4" w:rsidP="005E2CE4">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14:paraId="49527FB3" w14:textId="77777777" w:rsidR="005E2CE4" w:rsidRPr="00B71053" w:rsidRDefault="005E2CE4" w:rsidP="005E2CE4">
      <w:pPr>
        <w:rPr>
          <w:b/>
          <w:sz w:val="24"/>
          <w:szCs w:val="24"/>
          <w:highlight w:val="cyan"/>
          <w:u w:val="single"/>
        </w:rPr>
      </w:pPr>
      <w:r>
        <w:t xml:space="preserve">Despite their paramilitary and civilian nature, </w:t>
      </w:r>
      <w:r w:rsidRPr="00B71053">
        <w:rPr>
          <w:b/>
          <w:sz w:val="24"/>
          <w:szCs w:val="24"/>
          <w:highlight w:val="cyan"/>
          <w:u w:val="single"/>
        </w:rPr>
        <w:t>coast guard</w:t>
      </w:r>
      <w:r>
        <w:t xml:space="preserve"> and other maritime law enforcement </w:t>
      </w:r>
      <w:r w:rsidRPr="00B71053">
        <w:rPr>
          <w:b/>
          <w:sz w:val="24"/>
          <w:szCs w:val="24"/>
          <w:highlight w:val="cyan"/>
          <w:u w:val="single"/>
        </w:rPr>
        <w:t>vessels may stoke</w:t>
      </w:r>
      <w:r>
        <w:t xml:space="preserve">, rather than diminish, </w:t>
      </w:r>
      <w:r w:rsidRPr="00B71053">
        <w:rPr>
          <w:b/>
          <w:sz w:val="24"/>
          <w:szCs w:val="24"/>
          <w:highlight w:val="cyan"/>
          <w:u w:val="single"/>
        </w:rPr>
        <w:t>tensions</w:t>
      </w:r>
      <w:r>
        <w:t xml:space="preserve">.197 </w:t>
      </w:r>
      <w:r w:rsidRPr="00B71053">
        <w:rPr>
          <w:b/>
          <w:sz w:val="24"/>
          <w:szCs w:val="24"/>
          <w:highlight w:val="cyan"/>
          <w:u w:val="single"/>
        </w:rPr>
        <w:t>Because each country believes their territorial claims to be indisputable, maritime law enforcement agencies aggressively assert jurisdiction in disputed areas. This brings them into regular contact with civilian vessels and other paramilitaries</w:t>
      </w:r>
      <w:r>
        <w:t xml:space="preserve">. </w:t>
      </w:r>
      <w:r w:rsidRPr="00B71053">
        <w:rPr>
          <w:b/>
          <w:sz w:val="24"/>
          <w:szCs w:val="24"/>
          <w:highlight w:val="cyan"/>
          <w:u w:val="single"/>
        </w:rPr>
        <w:t>The involvement of paramilitary vessels lowers the threshold for confrontation.</w:t>
      </w:r>
      <w:r>
        <w:t xml:space="preserve"> As they operate under more relaxed rules of engagement than the navy, they have more often been involved in aggressive actions such as ramming or cutting cables and fishing nets on other boats. Moreover, when facing law enforcement rather than military ships, fishermen and other civilian vessels may be more likely to resist or try to escape, particularly as coast guard and law enforcements are generally less armed than naval vessels. </w:t>
      </w:r>
      <w:r w:rsidRPr="00B71053">
        <w:rPr>
          <w:b/>
          <w:sz w:val="24"/>
          <w:szCs w:val="24"/>
          <w:highlight w:val="cyan"/>
          <w:u w:val="single"/>
        </w:rPr>
        <w:t xml:space="preserve">As these units expand, such incidents could become more frequent and serious. </w:t>
      </w:r>
    </w:p>
    <w:p w14:paraId="19DAA077" w14:textId="6D7E2DD8" w:rsidR="005162FF" w:rsidRDefault="005162FF" w:rsidP="0081547C">
      <w:pPr>
        <w:pStyle w:val="Heading2"/>
      </w:pPr>
      <w:r>
        <w:lastRenderedPageBreak/>
        <w:t>Deterrence, No</w:t>
      </w:r>
    </w:p>
    <w:p w14:paraId="529D0826" w14:textId="77777777" w:rsidR="008925D1" w:rsidRDefault="008925D1" w:rsidP="008925D1">
      <w:pPr>
        <w:pStyle w:val="Heading4"/>
      </w:pPr>
      <w:r>
        <w:t>Deterrence requires effective communication of intent – Perceptual breakdown makes war possible &amp; likely</w:t>
      </w:r>
    </w:p>
    <w:p w14:paraId="6D4E8BD8" w14:textId="77777777" w:rsidR="008925D1" w:rsidRPr="00CF776D" w:rsidRDefault="008925D1" w:rsidP="008925D1">
      <w:pPr>
        <w:rPr>
          <w:rStyle w:val="Style13ptBold"/>
          <w:b w:val="0"/>
        </w:rPr>
      </w:pPr>
      <w:r>
        <w:rPr>
          <w:rStyle w:val="Style13ptBold"/>
        </w:rPr>
        <w:t>Howle 1</w:t>
      </w:r>
      <w:r>
        <w:rPr>
          <w:rStyle w:val="Style13ptBold"/>
          <w:b w:val="0"/>
        </w:rPr>
        <w:t xml:space="preserve"> </w:t>
      </w:r>
      <w:r w:rsidRPr="00CF776D">
        <w:rPr>
          <w:rStyle w:val="Style13ptBold"/>
          <w:b w:val="0"/>
          <w:sz w:val="16"/>
        </w:rPr>
        <w:t>(Roy C., fellow Strategic Studies Inst @ US Army War College, Autumn, “An Evitable War: Engaged Containment and the US-China Balance”, http://strategicstudiesinstitute.army.mil/pubs/parameters/Articles/01autumn/Howle.htm)</w:t>
      </w:r>
    </w:p>
    <w:p w14:paraId="7957C8D6" w14:textId="77777777" w:rsidR="008925D1" w:rsidRPr="00CF776D" w:rsidRDefault="008925D1" w:rsidP="008925D1">
      <w:r w:rsidRPr="00576342">
        <w:rPr>
          <w:rStyle w:val="StyleUnderline"/>
        </w:rPr>
        <w:t>America's success as a world power since 1898 has hinged on balancing its interests</w:t>
      </w:r>
      <w:r>
        <w:t xml:space="preserve"> in Asia and Europe, often in the face of significant distractions and conflicting interests. Though our policy of engagement with China barely harks back to the reestablishment of diplomatic ties in 1972, it has proven adequate to managing that balance. Though far from perfect, </w:t>
      </w:r>
      <w:r w:rsidRPr="00576342">
        <w:rPr>
          <w:rStyle w:val="Emphasis"/>
          <w:highlight w:val="cyan"/>
        </w:rPr>
        <w:t>engagement provides a workable foundation for our continued relationship with that country, provided that</w:t>
      </w:r>
      <w:r>
        <w:t xml:space="preserve"> all three of the following conditions are met: </w:t>
      </w:r>
      <w:r w:rsidRPr="00576342">
        <w:rPr>
          <w:rStyle w:val="Emphasis"/>
          <w:highlight w:val="cyan"/>
        </w:rPr>
        <w:t>China's internal political configuration remains stable</w:t>
      </w:r>
      <w:r>
        <w:t xml:space="preserve">. China's </w:t>
      </w:r>
      <w:r w:rsidRPr="00576342">
        <w:rPr>
          <w:rStyle w:val="Emphasis"/>
          <w:highlight w:val="cyan"/>
        </w:rPr>
        <w:t>economic ambitions continue to take precedence over military ambitions. The cost of using force to redress the balance of power in Asia remains prohibitive</w:t>
      </w:r>
      <w:r w:rsidRPr="00576342">
        <w:rPr>
          <w:rStyle w:val="StyleUnderline"/>
        </w:rPr>
        <w:t xml:space="preserve"> </w:t>
      </w:r>
      <w:r>
        <w:t xml:space="preserve">to all parties. America can do little about the first condition. The second condition is the major premise driving our relationship with China, and our engagement concept currently focuses on our economic relationship. </w:t>
      </w:r>
      <w:r w:rsidRPr="00576342">
        <w:rPr>
          <w:rStyle w:val="Emphasis"/>
          <w:highlight w:val="cyan"/>
        </w:rPr>
        <w:t>The third</w:t>
      </w:r>
      <w:r>
        <w:t xml:space="preserve"> and final </w:t>
      </w:r>
      <w:r w:rsidRPr="00576342">
        <w:rPr>
          <w:rStyle w:val="Emphasis"/>
          <w:highlight w:val="cyan"/>
        </w:rPr>
        <w:t>condition is almost entirely up to the U</w:t>
      </w:r>
      <w:r w:rsidRPr="00576342">
        <w:t>nited</w:t>
      </w:r>
      <w:r w:rsidRPr="00576342">
        <w:rPr>
          <w:rStyle w:val="Emphasis"/>
        </w:rPr>
        <w:t xml:space="preserve"> </w:t>
      </w:r>
      <w:r w:rsidRPr="00576342">
        <w:rPr>
          <w:rStyle w:val="Emphasis"/>
          <w:highlight w:val="cyan"/>
        </w:rPr>
        <w:t>S</w:t>
      </w:r>
      <w:r w:rsidRPr="00576342">
        <w:t>tates</w:t>
      </w:r>
      <w:r w:rsidRPr="00576342">
        <w:rPr>
          <w:rStyle w:val="StyleUnderline"/>
        </w:rPr>
        <w:t>,</w:t>
      </w:r>
      <w:r>
        <w:t xml:space="preserve"> and </w:t>
      </w:r>
      <w:r w:rsidRPr="00576342">
        <w:rPr>
          <w:rStyle w:val="Emphasis"/>
          <w:highlight w:val="cyan"/>
        </w:rPr>
        <w:t>there are serious reasons to doubt that our current policies are adequate to its continuance</w:t>
      </w:r>
      <w:r>
        <w:t xml:space="preserve">. </w:t>
      </w:r>
      <w:r w:rsidRPr="00576342">
        <w:rPr>
          <w:rStyle w:val="Emphasis"/>
          <w:highlight w:val="cyan"/>
        </w:rPr>
        <w:t>The problem lies</w:t>
      </w:r>
      <w:r>
        <w:t xml:space="preserve"> not with US capabilities, but with US interpreted intentions; not with our resolve, but </w:t>
      </w:r>
      <w:r w:rsidRPr="00576342">
        <w:rPr>
          <w:rStyle w:val="Emphasis"/>
          <w:highlight w:val="cyan"/>
        </w:rPr>
        <w:t>with our ability to</w:t>
      </w:r>
      <w:r>
        <w:t xml:space="preserve"> redefine and </w:t>
      </w:r>
      <w:r w:rsidRPr="00576342">
        <w:rPr>
          <w:rStyle w:val="Emphasis"/>
          <w:highlight w:val="cyan"/>
        </w:rPr>
        <w:t>communicate our vital interests</w:t>
      </w:r>
      <w:r w:rsidRPr="00576342">
        <w:rPr>
          <w:rStyle w:val="StyleUnderline"/>
        </w:rPr>
        <w:t xml:space="preserve"> </w:t>
      </w:r>
      <w:r>
        <w:t xml:space="preserve">in a rapidly changing strategic environment; not with our ability to use force, but with the credibility of its possible use to deter potential antagonists. In a 1998 speech on America's Asia-Pacific security strategy delivered in Singapore, </w:t>
      </w:r>
      <w:r w:rsidRPr="00576342">
        <w:rPr>
          <w:rStyle w:val="Emphasis"/>
          <w:highlight w:val="cyan"/>
        </w:rPr>
        <w:t>amid souring US-China relations</w:t>
      </w:r>
      <w:r>
        <w:t xml:space="preserve">, then-Secretary of Defense William S. Cohen drew on the paintings of Toko Shinoda to craft a metaphor of the Asian security landscape, warning that we must beware of monochromatic interpretations, and have: a complete palette, and an ability to capture on our conceptual canvas both light and shadow--one that reflects Asia's complex, but enduring features, while also conveying the dynamism of the region . . . because in the security realm it is critical to understand the interplay between what is fixed and what is in flux if we are to successfully anticipate and manage change.[1] Secretary Cohen went on to recite a list of US efforts to make its military apparatus more open to China, and to express official optimism at the forthcoming summit between Presidents Jiang Zemin and Bill Clinton. Quoting a 1997 speech at the National Defense University in Washington, in which </w:t>
      </w:r>
      <w:r w:rsidRPr="00576342">
        <w:rPr>
          <w:rStyle w:val="StyleUnderline"/>
        </w:rPr>
        <w:t>Minister of Defense</w:t>
      </w:r>
      <w:r>
        <w:t xml:space="preserve"> General Chi Haotian h</w:t>
      </w:r>
      <w:r w:rsidRPr="00576342">
        <w:rPr>
          <w:rStyle w:val="StyleUnderline"/>
        </w:rPr>
        <w:t>ad expressed a hope to prevent the "zigzags" in our bilateral relationship,</w:t>
      </w:r>
      <w:r>
        <w:t xml:space="preserve"> Secretary Cohen expressed a hope that the ties between the United States and China would in the future be marked by a "steady and sustained engagement." Unfortunately, </w:t>
      </w:r>
      <w:r w:rsidRPr="00576342">
        <w:rPr>
          <w:rStyle w:val="StyleUnderline"/>
        </w:rPr>
        <w:t>"zigzags" are exactly what has occurred</w:t>
      </w:r>
      <w:r>
        <w:t xml:space="preserve">. Two years later, and </w:t>
      </w:r>
      <w:r w:rsidRPr="00576342">
        <w:t>after relations with China had significantly cooled</w:t>
      </w:r>
      <w:r>
        <w:t xml:space="preserve"> following the United States' accidental bombing of China's embassy in Belgrade, Secretary Cohen cheerfully announced: I just returned from China . . . . [A]fter a year's hiatus in our relationship for--as what they said, obvious reasons--China wants to get back on a solid track with the United States. I had a very good meeting with the Chinese leadership, and they want to establish good military-to-military relations. And it's important for us that we do this</w:t>
      </w:r>
      <w:proofErr w:type="gramStart"/>
      <w:r>
        <w:t>.[</w:t>
      </w:r>
      <w:proofErr w:type="gramEnd"/>
      <w:r>
        <w:t xml:space="preserve">2] This sort of merry-go-round is typical of the type of volatile US-China relationship that is a product of the current engagement strategy. The Defense Minister of the Philippines, a country at the top of anyone's list of candidates to feel the sharp edge of Chinese force in the near future, calls it "talk and take."[3] The truth is that zigzags appear not to be a by-product of our bilateral relationship with China, but rather the very essence of it. What </w:t>
      </w:r>
      <w:r>
        <w:lastRenderedPageBreak/>
        <w:t>have remained steady, however, are China's national objectives and Beijing's relentless efforts to upgrade the force projection capabilities of the People's Liberation Army (PLA). The current balance of power in Asia is deeply unsatisfactory to Beijing. The two chief points of Chinese dissatisfaction are Japanese economic power, with a concern for resurgent Japanese militarism, and suspicion of what Beijing sees as an orchestrated US effort to "contain" China, in order to preserve American dominance over a unipolar world</w:t>
      </w:r>
      <w:proofErr w:type="gramStart"/>
      <w:r>
        <w:t>.[</w:t>
      </w:r>
      <w:proofErr w:type="gramEnd"/>
      <w:r>
        <w:t>4] The reality today, at least as perceived by Beijing, is that China must generally defer to what either the United States or Japan wants in Asia. What China wants may be simply stated: national unity and regional hegemony. As conservatively formulated by the country's political leadership, China's national objective is to emerge as a medium-sized world power and the preeminent power in Asia by the year 2050. Much has been written about China's hegemonic desire "to restore the Middle Kingdom," a historical entity which until the middle of the 19th century exacted tribute and held sway over much of Asia.[5] While there undoubtedly may be people in the Chinese leadership who think in such terms, a more commonly held goal is more prosaic, "for no country in Asia to be able to make a decision that affects China's interests, without deferring to Chinese wishes."[6] (Students of history will be struck by the resemblance between this and the formulations emanating from Wilhelmine Germany, to the effect that Germany sought nothing more than "a place in the sun" and for "no question of world politics to be settled without the consent of the German emperor."[7]) The role of China's military in achieving these aims shifted dramatically after the death of Mao. His successor, Deng Xiaoping, categorically decreed that China would be guided by the "Four Modernizations," and that economic modernization would be priority number one. The military was relegated to priority number four. This formulation paid rich dividends in terms of improving the standard of living of the average Chinese and in consolidating the legitimacy of the Communist Party. It is the basis of America's diplomatic and commercial ties with China and continues to guide Beijing</w:t>
      </w:r>
      <w:proofErr w:type="gramStart"/>
      <w:r>
        <w:t>.[</w:t>
      </w:r>
      <w:proofErr w:type="gramEnd"/>
      <w:r>
        <w:t>8] However, there are signs that China's younger leadership is beginning to question whether China's objectives can be fully attained if they are not backed by military force.[9] This group believes the military should be priority number three and perhaps even priority number two. At the very least they believe that China should credibly back up the threat of force with real power. This generation of military leaders knows nothing of the debacle of the Korean War and has little recollection of China's embarrassing performance in combat against Vietnam in 1978. What they do know is that US influence stands in the way of accomplishing China's goals in Asia. They also recognize that the United States won against Iraq and Yugoslavia because it implemented its revolution in military affairs, gained control of the skies, maintained information superiority, and used high-tech warfare to wipe out its opponents' command and control capabilities</w:t>
      </w:r>
      <w:proofErr w:type="gramStart"/>
      <w:r>
        <w:t>.[</w:t>
      </w:r>
      <w:proofErr w:type="gramEnd"/>
      <w:r>
        <w:t xml:space="preserve">10] Nevertheless, unless the Chinese achieve a unilateral breakthrough in technology, </w:t>
      </w:r>
      <w:r w:rsidRPr="00576342">
        <w:rPr>
          <w:rStyle w:val="Emphasis"/>
          <w:highlight w:val="cyan"/>
        </w:rPr>
        <w:t>there is simply nothing Beijing can do to catch up with the United States in the near term.</w:t>
      </w:r>
      <w:r w:rsidRPr="00576342">
        <w:rPr>
          <w:rStyle w:val="Emphasis"/>
        </w:rPr>
        <w:t xml:space="preserve"> </w:t>
      </w:r>
      <w:r>
        <w:t xml:space="preserve">At least for the next decade, </w:t>
      </w:r>
      <w:r w:rsidRPr="00576342">
        <w:rPr>
          <w:rStyle w:val="Emphasis"/>
          <w:highlight w:val="cyan"/>
        </w:rPr>
        <w:t>China's military will not be able to make any rational move against US interests that the United States cannot stop . . . if we have the national will to do so</w:t>
      </w:r>
      <w:r w:rsidRPr="00576342">
        <w:rPr>
          <w:rStyle w:val="Emphasis"/>
        </w:rPr>
        <w:t xml:space="preserve">. </w:t>
      </w:r>
      <w:r>
        <w:t xml:space="preserve">Conversely, rationality is an assumption, not a certainty. Was the recent downing of a US reconnaissance aircraft the rational act of a rational nation, or an emotional response of a yet-to-be-determined resurgent military bureaucracy? </w:t>
      </w:r>
      <w:r w:rsidRPr="00576342">
        <w:rPr>
          <w:rStyle w:val="Emphasis"/>
        </w:rPr>
        <w:t xml:space="preserve">Like it or not, </w:t>
      </w:r>
      <w:r w:rsidRPr="006A29C2">
        <w:rPr>
          <w:rStyle w:val="Emphasis"/>
          <w:highlight w:val="cyan"/>
        </w:rPr>
        <w:t>emotion, error</w:t>
      </w:r>
      <w:r w:rsidRPr="00576342">
        <w:rPr>
          <w:rStyle w:val="Emphasis"/>
        </w:rPr>
        <w:t xml:space="preserve">, </w:t>
      </w:r>
      <w:r w:rsidRPr="00576342">
        <w:t>self-delusion, inadvertence</w:t>
      </w:r>
      <w:r w:rsidRPr="00576342">
        <w:rPr>
          <w:rStyle w:val="Emphasis"/>
        </w:rPr>
        <w:t xml:space="preserve">, </w:t>
      </w:r>
      <w:r w:rsidRPr="006A29C2">
        <w:rPr>
          <w:rStyle w:val="Emphasis"/>
          <w:highlight w:val="cyan"/>
        </w:rPr>
        <w:t>and miscalculation--in short, imponderables--may cause China to act irrationally.</w:t>
      </w:r>
      <w:r w:rsidRPr="006A29C2">
        <w:rPr>
          <w:highlight w:val="cyan"/>
        </w:rPr>
        <w:t xml:space="preserve"> </w:t>
      </w:r>
      <w:r w:rsidRPr="006A29C2">
        <w:rPr>
          <w:rStyle w:val="Emphasis"/>
          <w:highlight w:val="cyan"/>
        </w:rPr>
        <w:t>The biggest threat to our interests in Asia today comes from the imponderables</w:t>
      </w:r>
      <w:r w:rsidRPr="006A29C2">
        <w:rPr>
          <w:highlight w:val="cyan"/>
        </w:rPr>
        <w:t xml:space="preserve">. </w:t>
      </w:r>
      <w:r w:rsidRPr="006A29C2">
        <w:rPr>
          <w:rStyle w:val="Emphasis"/>
          <w:highlight w:val="cyan"/>
        </w:rPr>
        <w:t>Indeed, the possibility of a Chinese miscalculation with regard to America has</w:t>
      </w:r>
      <w:r>
        <w:t xml:space="preserve"> almost imperceptibly </w:t>
      </w:r>
      <w:r w:rsidRPr="006A29C2">
        <w:rPr>
          <w:rStyle w:val="Emphasis"/>
          <w:highlight w:val="cyan"/>
        </w:rPr>
        <w:t>become a standard theme</w:t>
      </w:r>
      <w:r>
        <w:t xml:space="preserve"> in official US pronouncements. In 1997, then-JCS Chairman John M. Shalikashvili and Commander-in-Chief, Pacific (CINCPAC) Joseph W. Prueher issued strong warnings against </w:t>
      </w:r>
      <w:r w:rsidRPr="006A29C2">
        <w:rPr>
          <w:rStyle w:val="Emphasis"/>
          <w:highlight w:val="cyan"/>
        </w:rPr>
        <w:t>actions that could have "unpredictable consequences</w:t>
      </w:r>
      <w:r>
        <w:t xml:space="preserve">," and on the need to "reduce the potential for </w:t>
      </w:r>
      <w:r>
        <w:lastRenderedPageBreak/>
        <w:t xml:space="preserve">misunderstanding and miscalculation."[11] Most notable, of course, was Secretary Cohen's warning at the Academy of Military Science in Beijing of the possibility and threat of "misunderstanding and miscalculation resulting from either unfounded fear or misinformed folly."[12] Our own vague intentions also contribute to the convoluted US-China relationship. Though our long-standing policy of "strategic ambiguity" may be appropriate for the unique situation of Taiwan, it may be counterproductive if Beijing comes to believe that, by extension, it somehow describes our other commitments in Asia. </w:t>
      </w:r>
      <w:r w:rsidRPr="006A29C2">
        <w:rPr>
          <w:rStyle w:val="Emphasis"/>
          <w:highlight w:val="cyan"/>
        </w:rPr>
        <w:t>The stakes are certainly highest for us</w:t>
      </w:r>
      <w:r>
        <w:t xml:space="preserve"> in Taiwan, </w:t>
      </w:r>
      <w:r w:rsidRPr="006A29C2">
        <w:rPr>
          <w:rStyle w:val="Emphasis"/>
          <w:highlight w:val="cyan"/>
        </w:rPr>
        <w:t>and it is rightly a high-priority security concern</w:t>
      </w:r>
      <w:r w:rsidRPr="006A29C2">
        <w:rPr>
          <w:highlight w:val="cyan"/>
        </w:rPr>
        <w:t>.</w:t>
      </w:r>
      <w:r w:rsidRPr="00576342">
        <w:t xml:space="preserve"> But</w:t>
      </w:r>
      <w:r>
        <w:t xml:space="preserve"> Taiwan is a relatively mature and stable situation, and our focus there may be blinding us to new threats elsewhere.</w:t>
      </w:r>
    </w:p>
    <w:p w14:paraId="75A955A1" w14:textId="77777777" w:rsidR="008925D1" w:rsidRDefault="008925D1" w:rsidP="008925D1">
      <w:pPr>
        <w:pStyle w:val="Heading4"/>
      </w:pPr>
      <w:r>
        <w:rPr>
          <w:u w:val="single"/>
        </w:rPr>
        <w:t>Military</w:t>
      </w:r>
      <w:r>
        <w:t xml:space="preserve"> deterrence options escalate</w:t>
      </w:r>
    </w:p>
    <w:p w14:paraId="7C46FCE4"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4A60BD53" w14:textId="77777777" w:rsidR="008925D1" w:rsidRPr="006A6C9D" w:rsidRDefault="008925D1" w:rsidP="008925D1">
      <w:r>
        <w:t xml:space="preserve">Facing unfavorable trends in the regional military balance, </w:t>
      </w:r>
      <w:r w:rsidRPr="006A29C2">
        <w:rPr>
          <w:rStyle w:val="Emphasis"/>
          <w:highlight w:val="cyan"/>
        </w:rPr>
        <w:t>the United States might be constrained to rely increasingly on its ability to deter China from using force</w:t>
      </w:r>
      <w:r w:rsidRPr="006A29C2">
        <w:rPr>
          <w:rStyle w:val="Emphasis"/>
        </w:rPr>
        <w:t xml:space="preserve"> by confronting it with expected costs that exceed expected gains.</w:t>
      </w:r>
      <w:r>
        <w:t xml:space="preserve"> However, this path is also risky for the United States. In classical deterrence theory, even if the expected costs of escalation exceed the adversary’s expected gains from aggression, the credibility of the threat to escalate, on which deterrence depends, can be undermined if the adversary suspects that escalation can also impose unacceptable costs on the side making the threat. In that case, </w:t>
      </w:r>
      <w:r w:rsidRPr="006A29C2">
        <w:rPr>
          <w:rStyle w:val="Emphasis"/>
          <w:highlight w:val="cyan"/>
        </w:rPr>
        <w:t>deterrence can fail, leaving the side making the threat with a hard choice between escalating and having its bluff called</w:t>
      </w:r>
      <w:r>
        <w:t xml:space="preserve">, which can have its own severe costs. In the case of conflict with China, </w:t>
      </w:r>
      <w:r w:rsidRPr="006A29C2">
        <w:rPr>
          <w:rStyle w:val="Emphasis"/>
          <w:highlight w:val="cyan"/>
        </w:rPr>
        <w:t>the option of</w:t>
      </w:r>
      <w:r w:rsidRPr="006A29C2">
        <w:rPr>
          <w:rStyle w:val="Emphasis"/>
        </w:rPr>
        <w:t xml:space="preserve"> </w:t>
      </w:r>
      <w:r>
        <w:t xml:space="preserve">vertical </w:t>
      </w:r>
      <w:r w:rsidRPr="006A29C2">
        <w:rPr>
          <w:rStyle w:val="Emphasis"/>
          <w:highlight w:val="cyan"/>
        </w:rPr>
        <w:t>escalation is increasingly risky for the United States</w:t>
      </w:r>
      <w:r>
        <w:t xml:space="preserve"> because it entails moving to levels of hostilities—e.g., cyber-war, ASAT war, economic war, or, most extreme, nuclear war—</w:t>
      </w:r>
      <w:r w:rsidRPr="006A29C2">
        <w:rPr>
          <w:rStyle w:val="Emphasis"/>
          <w:highlight w:val="cyan"/>
        </w:rPr>
        <w:t>at which China is becoming more capable and the United States is thus becoming more vulnerable to Chinese retaliation</w:t>
      </w:r>
      <w:r>
        <w:t xml:space="preserve">.12 Another U.S. option is horizontal escalation—expanding the geographic scope of a conflict, and by threatening to do so deterring the conflict in the first place. A version of this that gets attention among U.S. strategists from time to time is to cut off China’s oil supply by intercepting tankers en route to Chinese ports, thus strangling China’s economy. </w:t>
      </w:r>
      <w:r w:rsidRPr="006A29C2">
        <w:rPr>
          <w:rStyle w:val="StyleUnderline"/>
        </w:rPr>
        <w:t>Other versions would have U.S. forces targeting a range of Chinese</w:t>
      </w:r>
      <w:r>
        <w:t xml:space="preserve"> military, naval, or economic </w:t>
      </w:r>
      <w:r w:rsidRPr="006A29C2">
        <w:rPr>
          <w:rStyle w:val="StyleUnderline"/>
        </w:rPr>
        <w:t>assets</w:t>
      </w:r>
      <w:r>
        <w:t xml:space="preserve"> beyond the theater of military operations, and by threatening to do so give China pause before committing aggression. Such options as these could be credible in that China, lacking worldwide military capabilities, is far more vulnerable than the United States. However, </w:t>
      </w:r>
      <w:r w:rsidRPr="006A29C2">
        <w:rPr>
          <w:rStyle w:val="Emphasis"/>
          <w:highlight w:val="cyan"/>
        </w:rPr>
        <w:t>China could choose to retaliate in other ways</w:t>
      </w:r>
      <w:r>
        <w:t xml:space="preserve">, e.g., cyber-war against the American economy or missile attacks on Japan. Moreover, cutting off China’s oil supply or attacking Chinese economic targets could damage the East Asian and world economies, set bad precedents, and even raise questions about respect for the laws of war. Horizontal escalation is a path the United States would take only in the case of large and unambiguous Chinese aggression against a U.S. ally or vital U.S. interests, e.g., an attack on Japan or invasion of South Korea, which are very remote contingencies. Because the United States should not threaten any action that it is not prepared to take, it should be judicious in warning of horizontal escalation. Moreover, by bandying notions of such escalation as cutting off China’s oil, the United States would confirm precisely what the Chinese fear and suspect: that American sea power is inherently threatening and so must be challenged. Generally speaking, </w:t>
      </w:r>
      <w:r w:rsidRPr="006A29C2">
        <w:rPr>
          <w:rStyle w:val="Emphasis"/>
          <w:highlight w:val="cyan"/>
        </w:rPr>
        <w:t>while the United States should not rule out vertical or horizontal escalation options, neither should it count on them.</w:t>
      </w:r>
      <w:r>
        <w:t xml:space="preserve"> As defense against Chinese aggression in East Asia becomes more problematic, deterrence has to be strengthened. In general, it should disabuse the Chinese of the assumption that war with the United States would be easy or even possible to contain. But </w:t>
      </w:r>
      <w:r w:rsidRPr="006A29C2">
        <w:rPr>
          <w:rStyle w:val="Emphasis"/>
          <w:highlight w:val="cyan"/>
        </w:rPr>
        <w:t xml:space="preserve">threats of </w:t>
      </w:r>
      <w:r w:rsidRPr="006A29C2">
        <w:rPr>
          <w:rStyle w:val="Emphasis"/>
          <w:highlight w:val="cyan"/>
        </w:rPr>
        <w:lastRenderedPageBreak/>
        <w:t>escalation carry high costs</w:t>
      </w:r>
      <w:r>
        <w:t xml:space="preserve">: They could feed Chinese paranoia, cause China to enhance its own capabilities to escalate, </w:t>
      </w:r>
      <w:r w:rsidRPr="006A29C2">
        <w:rPr>
          <w:rStyle w:val="Emphasis"/>
          <w:highlight w:val="cyan"/>
        </w:rPr>
        <w:t>and have consequences on the United States</w:t>
      </w:r>
      <w:r>
        <w:t xml:space="preserve">, if forced to escalate, that might outweigh its interests in a conflict. </w:t>
      </w:r>
    </w:p>
    <w:p w14:paraId="2067CB59" w14:textId="4BFD930E" w:rsidR="0081547C" w:rsidRDefault="0081547C" w:rsidP="0081547C">
      <w:pPr>
        <w:pStyle w:val="Heading2"/>
      </w:pPr>
      <w:r>
        <w:lastRenderedPageBreak/>
        <w:t>Interdependence, No</w:t>
      </w:r>
    </w:p>
    <w:p w14:paraId="1037EB5F" w14:textId="77777777" w:rsidR="005162FF" w:rsidRDefault="005162FF" w:rsidP="005162FF">
      <w:pPr>
        <w:pStyle w:val="Heading4"/>
      </w:pPr>
      <w:r>
        <w:t>Interdependence fails</w:t>
      </w:r>
    </w:p>
    <w:p w14:paraId="4C4D5DF9" w14:textId="77777777" w:rsidR="005162FF" w:rsidRPr="00281FCC" w:rsidRDefault="005162FF" w:rsidP="005162FF">
      <w:pPr>
        <w:rPr>
          <w:rStyle w:val="Style13ptBold"/>
          <w:b w:val="0"/>
        </w:rPr>
      </w:pPr>
      <w:r>
        <w:rPr>
          <w:rStyle w:val="Style13ptBold"/>
        </w:rPr>
        <w:t>Kurlantzick 14</w:t>
      </w:r>
      <w:r>
        <w:rPr>
          <w:rStyle w:val="Style13ptBold"/>
          <w:b w:val="0"/>
        </w:rPr>
        <w:t xml:space="preserve"> </w:t>
      </w:r>
      <w:r w:rsidRPr="00281FCC">
        <w:rPr>
          <w:rStyle w:val="Style13ptBold"/>
          <w:b w:val="0"/>
          <w:sz w:val="14"/>
        </w:rPr>
        <w:t>(Joshua, 1/15, fellow @ Council on Foreign Relations, “Power trip: might China’s struggles with its neighbours bring war to Asia?”, http://www.thenational.ae/arts-lifestyle/the-review/power-trip-might-chinas-struggles-with-its-neighbours-bring-war-to-asia#full)</w:t>
      </w:r>
    </w:p>
    <w:p w14:paraId="4F1AF7B7" w14:textId="77777777" w:rsidR="005162FF" w:rsidRPr="00281FCC" w:rsidRDefault="005162FF" w:rsidP="005162FF">
      <w:r w:rsidRPr="000B6301">
        <w:rPr>
          <w:b/>
          <w:sz w:val="24"/>
          <w:szCs w:val="24"/>
          <w:highlight w:val="cyan"/>
          <w:u w:val="single"/>
        </w:rPr>
        <w:t>Despite the increasingly bellicose climate in the region, some</w:t>
      </w:r>
      <w:r>
        <w:t xml:space="preserve"> Asian businesspeople and leaders </w:t>
      </w:r>
      <w:r w:rsidRPr="000B6301">
        <w:rPr>
          <w:b/>
          <w:sz w:val="24"/>
          <w:szCs w:val="24"/>
          <w:highlight w:val="cyan"/>
          <w:u w:val="single"/>
        </w:rPr>
        <w:t>believe that growth and trade</w:t>
      </w:r>
      <w:r>
        <w:t xml:space="preserve"> in Asia, increasingly the powerhouse of the entire world economy, </w:t>
      </w:r>
      <w:r w:rsidRPr="000B6301">
        <w:rPr>
          <w:b/>
          <w:sz w:val="24"/>
          <w:szCs w:val="24"/>
          <w:highlight w:val="cyan"/>
          <w:u w:val="single"/>
        </w:rPr>
        <w:t>will prevent tensions from escalating.</w:t>
      </w:r>
      <w:r>
        <w:t xml:space="preserve"> Asia’s economies are becoming increasingly integrated. China already has a free trade deal in place with the 10 countries of South East Asia, and Beijing has become the major trading partner of most other Asian economies, as well as a huge aid donor to poorer Asian countries. “Asia will experience a new golden era of peace and prosperity over the next 10 years” because of integration and trade, notes Kishore Mahbubani, dean of the Lee Kuan Yew School of Public Policy in Singapore. </w:t>
      </w:r>
      <w:r w:rsidRPr="000B6301">
        <w:rPr>
          <w:b/>
          <w:sz w:val="24"/>
          <w:szCs w:val="24"/>
          <w:highlight w:val="cyan"/>
          <w:u w:val="single"/>
        </w:rPr>
        <w:t>But these trade ties might not stop a future war.</w:t>
      </w:r>
      <w:r>
        <w:t xml:space="preserve"> In many respects, </w:t>
      </w:r>
      <w:r w:rsidRPr="008A0280">
        <w:rPr>
          <w:b/>
          <w:sz w:val="24"/>
          <w:szCs w:val="24"/>
          <w:highlight w:val="cyan"/>
          <w:u w:val="single"/>
        </w:rPr>
        <w:t>the situation in East Asia today resembles Europe before the First World War.</w:t>
      </w:r>
      <w:r>
        <w:t xml:space="preserve"> Just as in East Asia today, at that time in Europe rising powers challenged established ones, militarism spread, and countries maintained intricate webs of economic ties. </w:t>
      </w:r>
      <w:r w:rsidRPr="008A0280">
        <w:rPr>
          <w:b/>
          <w:sz w:val="24"/>
          <w:szCs w:val="24"/>
          <w:highlight w:val="cyan"/>
          <w:u w:val="single"/>
        </w:rPr>
        <w:t>Yet even while they traded with each other, European powers i</w:t>
      </w:r>
      <w:r>
        <w:t xml:space="preserve">n the 1900s and 1910s </w:t>
      </w:r>
      <w:r w:rsidRPr="008A0280">
        <w:rPr>
          <w:b/>
          <w:sz w:val="24"/>
          <w:szCs w:val="24"/>
          <w:highlight w:val="cyan"/>
          <w:u w:val="single"/>
        </w:rPr>
        <w:t xml:space="preserve">launched an arms race, and trade links ultimately did not guarantee peace. </w:t>
      </w:r>
      <w:r>
        <w:t xml:space="preserve">The Japanese prime minister Shinzo Abe has admitted that </w:t>
      </w:r>
      <w:r w:rsidRPr="008A0280">
        <w:rPr>
          <w:b/>
          <w:sz w:val="24"/>
          <w:szCs w:val="24"/>
          <w:highlight w:val="cyan"/>
          <w:u w:val="single"/>
        </w:rPr>
        <w:t>the comparison is apt</w:t>
      </w:r>
      <w:r>
        <w:t xml:space="preserve">, telling reporters last year that despite growing Japan-China trade, the two countries are in a “similar situation” as Britain and Germany were shortly before the First World War, when the European powers engaged in a naval arms race while also becoming major trading partners. As happened then in Europe, </w:t>
      </w:r>
      <w:r w:rsidRPr="008A0280">
        <w:rPr>
          <w:b/>
          <w:sz w:val="24"/>
          <w:szCs w:val="24"/>
          <w:highlight w:val="cyan"/>
          <w:u w:val="single"/>
        </w:rPr>
        <w:t>today’s East Asian standoff could end bloodily. China and South East Asian countries are becoming more openly hostile to each other.</w:t>
      </w:r>
      <w:r>
        <w:t xml:space="preserve"> Beijing has warned ExxonMobil and other big oil and gas companies not to launch joint ventures with South East Asian nations to explore the South China Sea. Chinese officials also have become explicit in warning South East Asian countries not to challenge Beijing’s claims to water and land. “China is a big country and other countries [in South East Asia] are small countries, and that’s just a fact,” the Chinese foreign minister Yang Jiechi declared at a summit of China and South East Asian countries in 2010. In an interview last year with The New York Times, Philippines President Benigno Aquino III pointedly compared China’s rising assertiveness to the Nazis’ domination of Europe before the Second World War, though some Filipino officials also have compared the situation in Asia to the period before the First World War. “If we say yes to something we believe is wrong now [giving China its claims to the South China Sea], what guarantee is there that the wrong will not be further exacerbated down the line?” Aquino said. “At what point do you say: ‘Enough is enough’? Well, the world has to say it – </w:t>
      </w:r>
      <w:r w:rsidRPr="001F5591">
        <w:rPr>
          <w:rStyle w:val="StyleUnderline"/>
          <w:highlight w:val="yellow"/>
        </w:rPr>
        <w:t>remember</w:t>
      </w:r>
      <w:r>
        <w:t xml:space="preserve"> that </w:t>
      </w:r>
      <w:r w:rsidRPr="001F5591">
        <w:rPr>
          <w:rStyle w:val="StyleUnderline"/>
          <w:highlight w:val="yellow"/>
        </w:rPr>
        <w:t>the Sudetenland</w:t>
      </w:r>
      <w:r>
        <w:t xml:space="preserve"> was given in an attempt to appease Hitler to prevent World War Two.” </w:t>
      </w:r>
      <w:r w:rsidRPr="008A0280">
        <w:rPr>
          <w:b/>
          <w:sz w:val="24"/>
          <w:szCs w:val="24"/>
          <w:highlight w:val="cyan"/>
          <w:u w:val="single"/>
        </w:rPr>
        <w:t>Asia’s dangerous environment stems in part from American weakness.</w:t>
      </w:r>
      <w:r>
        <w:t xml:space="preserve"> Coming into office, Barack Obama launched a policy that would be called “the pivot” to Asia, although the White House now calls it “the rebalance”. The policy was supposed to shift American economic, diplomatic and military resources to Asia from other parts of the world.</w:t>
      </w:r>
    </w:p>
    <w:p w14:paraId="16D49BEE" w14:textId="77777777" w:rsidR="0081547C" w:rsidRDefault="0081547C" w:rsidP="0081547C">
      <w:pPr>
        <w:pStyle w:val="Heading4"/>
      </w:pPr>
      <w:r>
        <w:t>Economic interdependence doesn’t solve</w:t>
      </w:r>
    </w:p>
    <w:p w14:paraId="756EC1C4" w14:textId="77777777" w:rsidR="0081547C" w:rsidRPr="00D60BBD" w:rsidRDefault="0081547C" w:rsidP="0081547C">
      <w:pPr>
        <w:rPr>
          <w:rStyle w:val="Style13ptBold"/>
          <w:b w:val="0"/>
        </w:rPr>
      </w:pPr>
      <w:r>
        <w:rPr>
          <w:rStyle w:val="Style13ptBold"/>
        </w:rPr>
        <w:t>Glaser &amp; Johnson 15</w:t>
      </w:r>
      <w:r>
        <w:rPr>
          <w:rStyle w:val="Style13ptBold"/>
          <w:b w:val="0"/>
        </w:rPr>
        <w:t xml:space="preserve"> </w:t>
      </w:r>
      <w:r w:rsidRPr="00D60BBD">
        <w:rPr>
          <w:rStyle w:val="Style13ptBold"/>
          <w:b w:val="0"/>
          <w:sz w:val="18"/>
        </w:rPr>
        <w:t>(Bonnie &amp; Chris, Center for Strategic &amp; Int’l Studies, 1/7, “CHINA: BUILDING CONFIDENCE WHILE SETTING EXPECTATIONS”, http://amti.csis.org/china-building-confidence-while-setting-expectations/)</w:t>
      </w:r>
    </w:p>
    <w:p w14:paraId="350C60E8" w14:textId="77777777" w:rsidR="0081547C" w:rsidRPr="00D60BBD" w:rsidRDefault="0081547C" w:rsidP="0081547C">
      <w:r w:rsidRPr="000B6301">
        <w:rPr>
          <w:b/>
          <w:sz w:val="24"/>
          <w:szCs w:val="24"/>
          <w:highlight w:val="cyan"/>
          <w:u w:val="single"/>
        </w:rPr>
        <w:lastRenderedPageBreak/>
        <w:t>The deep economic interdependence between the United States and China has long served as an important shock absorber to the relationship’s more competitive elements but we cannot take for granted that economic ties will continue playing this stabilizing role.</w:t>
      </w:r>
      <w:r>
        <w:t xml:space="preserve"> </w:t>
      </w:r>
      <w:r w:rsidRPr="000B6301">
        <w:rPr>
          <w:b/>
          <w:sz w:val="24"/>
          <w:szCs w:val="24"/>
          <w:highlight w:val="cyan"/>
          <w:u w:val="single"/>
        </w:rPr>
        <w:t>Companies</w:t>
      </w:r>
      <w:r>
        <w:t xml:space="preserve"> in both countries </w:t>
      </w:r>
      <w:r w:rsidRPr="000B6301">
        <w:rPr>
          <w:b/>
          <w:sz w:val="24"/>
          <w:szCs w:val="24"/>
          <w:highlight w:val="cyan"/>
          <w:u w:val="single"/>
        </w:rPr>
        <w:t xml:space="preserve">increasingly decry the lack of a level playing field </w:t>
      </w:r>
      <w:r>
        <w:t xml:space="preserve">in the other, </w:t>
      </w:r>
      <w:r w:rsidRPr="000B6301">
        <w:rPr>
          <w:b/>
          <w:sz w:val="24"/>
          <w:szCs w:val="24"/>
          <w:highlight w:val="cyan"/>
          <w:u w:val="single"/>
        </w:rPr>
        <w:t xml:space="preserve">creating the risk that investment climate recriminations could become explosive. </w:t>
      </w:r>
      <w:r>
        <w:t>The administration and the Hill should work together to reassure fearful Chinese investors by not threatening legislation that would put new restrictions on Chinese investment, and, more helpfully still, should send a clear indication that the door will remain open to interested firms where no genuine national security concerns arise.</w:t>
      </w:r>
    </w:p>
    <w:p w14:paraId="32F4FA66" w14:textId="77777777" w:rsidR="008925D1" w:rsidRDefault="008925D1" w:rsidP="008925D1">
      <w:pPr>
        <w:pStyle w:val="Heading4"/>
      </w:pPr>
      <w:r>
        <w:rPr>
          <w:u w:val="single"/>
        </w:rPr>
        <w:t>Only</w:t>
      </w:r>
      <w:r>
        <w:t xml:space="preserve"> miscalculation can cause war due to economic interdependence</w:t>
      </w:r>
    </w:p>
    <w:p w14:paraId="7B36E0A9"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0355A9C9" w14:textId="77777777" w:rsidR="008925D1" w:rsidRPr="000919B4" w:rsidRDefault="008925D1" w:rsidP="008925D1">
      <w:r>
        <w:t xml:space="preserve">In this regard, and second, it is evident that today’s </w:t>
      </w:r>
      <w:r w:rsidRPr="006A29C2">
        <w:rPr>
          <w:rStyle w:val="Emphasis"/>
          <w:highlight w:val="cyan"/>
        </w:rPr>
        <w:t>Chinese and American leaders do appreciate that conflict could inflict great economic harm, all the more so because of Sino-U.S. interdependence.</w:t>
      </w:r>
      <w:r>
        <w:t xml:space="preserve"> Regional Maritime Security 161 </w:t>
      </w:r>
      <w:r w:rsidRPr="006A29C2">
        <w:rPr>
          <w:rStyle w:val="Emphasis"/>
        </w:rPr>
        <w:t>When crises have occurred</w:t>
      </w:r>
      <w:r>
        <w:t xml:space="preserve"> (e.g., over Taiwan or U.S. surveillance patrols near China), </w:t>
      </w:r>
      <w:r w:rsidRPr="006A29C2">
        <w:rPr>
          <w:rStyle w:val="Emphasis"/>
          <w:highlight w:val="cyan"/>
        </w:rPr>
        <w:t>one or both capitals have acted judiciously. Such care by each power toward the other, despite divergent interests in the region</w:t>
      </w:r>
      <w:r>
        <w:t>, is not only because of doubts about the course and outcome of military conflict but also because both economies could suffer tremendously regardless. Thus</w:t>
      </w:r>
      <w:r w:rsidRPr="006A29C2">
        <w:rPr>
          <w:rStyle w:val="StyleUnderline"/>
        </w:rPr>
        <w:t xml:space="preserve">, </w:t>
      </w:r>
      <w:r w:rsidRPr="006A29C2">
        <w:rPr>
          <w:rStyle w:val="Emphasis"/>
          <w:highlight w:val="cyan"/>
        </w:rPr>
        <w:t>the fact that the Chinese and American economies are coupled and largely share the same fate</w:t>
      </w:r>
      <w:r>
        <w:t xml:space="preserve">, in war as in peace, is a major inhibition on great-power behavior.7 Conversely, if Sino-U.S. war were to occur, </w:t>
      </w:r>
      <w:r w:rsidRPr="006A29C2">
        <w:rPr>
          <w:rStyle w:val="Emphasis"/>
          <w:highlight w:val="cyan"/>
        </w:rPr>
        <w:t>it could be because of the same sort of miscalculation</w:t>
      </w:r>
      <w:r w:rsidRPr="006A29C2">
        <w:rPr>
          <w:rStyle w:val="StyleUnderline"/>
        </w:rPr>
        <w:t xml:space="preserve"> </w:t>
      </w:r>
      <w:r>
        <w:t xml:space="preserve">or conceit that befell European leaders a century ago. </w:t>
      </w:r>
    </w:p>
    <w:p w14:paraId="07E04846" w14:textId="77777777" w:rsidR="008925D1" w:rsidRDefault="008925D1" w:rsidP="008925D1">
      <w:pPr>
        <w:pStyle w:val="Heading4"/>
      </w:pPr>
      <w:r>
        <w:t>Economic interdependence specifically can’t check naval conflict</w:t>
      </w:r>
    </w:p>
    <w:p w14:paraId="424158E8"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5FFC8DF4" w14:textId="77777777" w:rsidR="008925D1" w:rsidRPr="0025016D" w:rsidRDefault="008925D1" w:rsidP="008925D1">
      <w:r>
        <w:t xml:space="preserve">At the same time, Chinese admirals lack the political clout that Tirpitz and his colleagues had. Nor is American sea power on a domestic-political pedestal the way British sea power was. Because the United States is the world’s leading power in virtually all respects, sea power does not have inordinate importance as it did in Britain when the Royal Navy was synonymous with greatness. </w:t>
      </w:r>
      <w:r w:rsidRPr="006A29C2">
        <w:rPr>
          <w:rStyle w:val="Emphasis"/>
          <w:highlight w:val="cyan"/>
        </w:rPr>
        <w:t>The United States is in a stronger geo-strategic position today</w:t>
      </w:r>
      <w:r>
        <w:t xml:space="preserve"> than Great Britain was a century ago. Politically, at least, perhaps </w:t>
      </w:r>
      <w:r w:rsidRPr="006A29C2">
        <w:rPr>
          <w:rStyle w:val="Emphasis"/>
          <w:highlight w:val="cyan"/>
        </w:rPr>
        <w:t>Washington and Beijing have more latitude</w:t>
      </w:r>
      <w:r>
        <w:t xml:space="preserve"> than London and Berlin did to pursue cooperation at sea. Finally, the Anglo-German case suggests that </w:t>
      </w:r>
      <w:r w:rsidRPr="0038564A">
        <w:rPr>
          <w:rStyle w:val="Emphasis"/>
          <w:highlight w:val="cyan"/>
        </w:rPr>
        <w:t>Sino-U.S. economic interdependence will not prevent a naval arms race</w:t>
      </w:r>
      <w:r>
        <w:t xml:space="preserve">, suspicion, antagonism, </w:t>
      </w:r>
      <w:r w:rsidRPr="0038564A">
        <w:rPr>
          <w:rStyle w:val="Emphasis"/>
          <w:highlight w:val="cyan"/>
        </w:rPr>
        <w:t>and increased probability of conflict</w:t>
      </w:r>
      <w:r>
        <w:t xml:space="preserve">. However, as a preliminary hypothesis, if </w:t>
      </w:r>
      <w:r w:rsidRPr="0038564A">
        <w:rPr>
          <w:rStyle w:val="Emphasis"/>
          <w:highlight w:val="cyan"/>
        </w:rPr>
        <w:t>China does not insist on a sphere of influence</w:t>
      </w:r>
      <w:r>
        <w:t xml:space="preserve"> at the expense of the United States in the Western Pacific, </w:t>
      </w:r>
      <w:r w:rsidRPr="0038564A">
        <w:rPr>
          <w:rStyle w:val="Emphasis"/>
          <w:highlight w:val="cyan"/>
        </w:rPr>
        <w:t>and if the two pursue maritime security with mutual</w:t>
      </w:r>
      <w:r w:rsidRPr="0038564A">
        <w:rPr>
          <w:rStyle w:val="Emphasis"/>
        </w:rPr>
        <w:t xml:space="preserve"> </w:t>
      </w:r>
      <w:r>
        <w:t xml:space="preserve">restraint or </w:t>
      </w:r>
      <w:r w:rsidRPr="0038564A">
        <w:rPr>
          <w:rStyle w:val="Emphasis"/>
          <w:highlight w:val="cyan"/>
        </w:rPr>
        <w:t>cooperation</w:t>
      </w:r>
      <w:r>
        <w:t xml:space="preserve">, then </w:t>
      </w:r>
      <w:r w:rsidRPr="0038564A">
        <w:rPr>
          <w:rStyle w:val="Emphasis"/>
          <w:highlight w:val="cyan"/>
        </w:rPr>
        <w:t>confrontation</w:t>
      </w:r>
      <w:r>
        <w:t xml:space="preserve"> like that between Britain and Germany, not to mention Japan and the United States, </w:t>
      </w:r>
      <w:r w:rsidRPr="0038564A">
        <w:rPr>
          <w:rStyle w:val="Emphasis"/>
          <w:highlight w:val="cyan"/>
        </w:rPr>
        <w:t>is avoidable.</w:t>
      </w:r>
      <w:r>
        <w:t xml:space="preserve"> </w:t>
      </w:r>
    </w:p>
    <w:p w14:paraId="06D5A3CA" w14:textId="77777777" w:rsidR="008925D1" w:rsidRDefault="008925D1" w:rsidP="008925D1">
      <w:pPr>
        <w:pStyle w:val="Heading4"/>
      </w:pPr>
      <w:r>
        <w:t xml:space="preserve">Interdependence </w:t>
      </w:r>
      <w:r>
        <w:rPr>
          <w:u w:val="single"/>
        </w:rPr>
        <w:t>increases</w:t>
      </w:r>
      <w:r>
        <w:t xml:space="preserve"> naval conflict</w:t>
      </w:r>
    </w:p>
    <w:p w14:paraId="4CF936E7"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0FBC1071" w14:textId="77777777" w:rsidR="008925D1" w:rsidRPr="0038564A" w:rsidRDefault="008925D1" w:rsidP="008925D1">
      <w:pPr>
        <w:rPr>
          <w:rStyle w:val="Emphasis"/>
        </w:rPr>
      </w:pPr>
      <w:r>
        <w:lastRenderedPageBreak/>
        <w:t xml:space="preserve">In theory, </w:t>
      </w:r>
      <w:r w:rsidRPr="0038564A">
        <w:t>the mutual economic interest of China and the United States in sea-borne trade</w:t>
      </w:r>
      <w:r>
        <w:t xml:space="preserve">, a lot of it with each other, suggests the possibility of a cooperative approach to maritime security. However, </w:t>
      </w:r>
      <w:r w:rsidRPr="0038564A">
        <w:rPr>
          <w:rStyle w:val="Emphasis"/>
          <w:highlight w:val="cyan"/>
        </w:rPr>
        <w:t>three Chinese concerns militate against maritime cooperation with the United States:</w:t>
      </w:r>
      <w:r>
        <w:t xml:space="preserve"> First, </w:t>
      </w:r>
      <w:r w:rsidRPr="0038564A">
        <w:rPr>
          <w:rStyle w:val="Emphasis"/>
          <w:highlight w:val="cyan"/>
        </w:rPr>
        <w:t>China needs the ability to back its</w:t>
      </w:r>
      <w:r w:rsidRPr="0038564A">
        <w:rPr>
          <w:rStyle w:val="Emphasis"/>
        </w:rPr>
        <w:t xml:space="preserve"> </w:t>
      </w:r>
      <w:r w:rsidRPr="0038564A">
        <w:rPr>
          <w:rStyle w:val="Emphasis"/>
          <w:highlight w:val="cyan"/>
        </w:rPr>
        <w:t>maritime claims and to protect its own trade</w:t>
      </w:r>
      <w:r w:rsidRPr="0038564A">
        <w:rPr>
          <w:highlight w:val="cyan"/>
        </w:rPr>
        <w:t>,</w:t>
      </w:r>
      <w:r>
        <w:t xml:space="preserve"> at least in its region; second</w:t>
      </w:r>
      <w:r w:rsidRPr="0038564A">
        <w:rPr>
          <w:rStyle w:val="Emphasis"/>
        </w:rPr>
        <w:t xml:space="preserve">, </w:t>
      </w:r>
      <w:r w:rsidRPr="0038564A">
        <w:rPr>
          <w:rStyle w:val="Emphasis"/>
          <w:highlight w:val="cyan"/>
        </w:rPr>
        <w:t>U.S. sea power</w:t>
      </w:r>
      <w:r w:rsidRPr="0038564A">
        <w:rPr>
          <w:highlight w:val="cyan"/>
        </w:rPr>
        <w:t xml:space="preserve"> </w:t>
      </w:r>
      <w:r w:rsidRPr="0038564A">
        <w:rPr>
          <w:rStyle w:val="Emphasis"/>
          <w:highlight w:val="cyan"/>
        </w:rPr>
        <w:t>is</w:t>
      </w:r>
      <w:r w:rsidRPr="0038564A">
        <w:rPr>
          <w:rStyle w:val="Emphasis"/>
        </w:rPr>
        <w:t xml:space="preserve"> a</w:t>
      </w:r>
      <w:r>
        <w:t xml:space="preserve"> putative </w:t>
      </w:r>
      <w:r w:rsidRPr="0038564A">
        <w:rPr>
          <w:rStyle w:val="Emphasis"/>
          <w:highlight w:val="cyan"/>
        </w:rPr>
        <w:t>threat to China’s trade</w:t>
      </w:r>
      <w:r>
        <w:t xml:space="preserve">; third, </w:t>
      </w:r>
      <w:r w:rsidRPr="0038564A">
        <w:rPr>
          <w:rStyle w:val="Emphasis"/>
          <w:highlight w:val="cyan"/>
        </w:rPr>
        <w:t>U.S. sea power is a</w:t>
      </w:r>
      <w:r>
        <w:t xml:space="preserve"> putative </w:t>
      </w:r>
      <w:r w:rsidRPr="0038564A">
        <w:rPr>
          <w:rStyle w:val="Emphasis"/>
          <w:highlight w:val="cyan"/>
        </w:rPr>
        <w:t>threat to China itself</w:t>
      </w:r>
      <w:r w:rsidRPr="0038564A">
        <w:rPr>
          <w:highlight w:val="cyan"/>
        </w:rPr>
        <w:t>.</w:t>
      </w:r>
      <w:r>
        <w:t xml:space="preserve"> Notwithstanding Sino-U.S. economic interdependence and shared interest in maritime security, </w:t>
      </w:r>
      <w:r w:rsidRPr="0038564A">
        <w:rPr>
          <w:rStyle w:val="Emphasis"/>
          <w:highlight w:val="cyan"/>
        </w:rPr>
        <w:t>the dependence of China’s economy on sea-borne trade may</w:t>
      </w:r>
      <w:r>
        <w:t xml:space="preserve">, on balance, </w:t>
      </w:r>
      <w:r w:rsidRPr="0038564A">
        <w:rPr>
          <w:rStyle w:val="Emphasis"/>
          <w:highlight w:val="cyan"/>
        </w:rPr>
        <w:t>argue for sea-power rivalry, not cooperation, with the United States</w:t>
      </w:r>
      <w:r>
        <w:t xml:space="preserve"> in the Western Pacific. This impulse would cause China to try to end U.S. sea control while expanding its own sea control in the region. The logic of </w:t>
      </w:r>
      <w:r w:rsidRPr="0038564A">
        <w:rPr>
          <w:rStyle w:val="Emphasis"/>
          <w:highlight w:val="cyan"/>
        </w:rPr>
        <w:t>confrontational sea power</w:t>
      </w:r>
      <w:r>
        <w:t xml:space="preserve">, consistent with how Mahan expected powers to behave, fits </w:t>
      </w:r>
      <w:r w:rsidRPr="0038564A">
        <w:rPr>
          <w:rStyle w:val="Emphasis"/>
          <w:highlight w:val="cyan"/>
        </w:rPr>
        <w:t>with China’s interest in reducing the ability of the United States to threaten China</w:t>
      </w:r>
      <w:r>
        <w:t xml:space="preserve"> and frustrate its wider regional interests and ambitions. The same basic logic explains why the United States is not about to cede to China the responsibility to secure the trade and control the seas of East Asia. In sum, in analyzing U.S. and Chinese interests and strategies in the region and beyond, we have to start by admitting that </w:t>
      </w:r>
      <w:r w:rsidRPr="0038564A">
        <w:rPr>
          <w:rStyle w:val="Emphasis"/>
          <w:highlight w:val="cyan"/>
        </w:rPr>
        <w:t>economics are as likely to excite as to temper sea-power rivalry.</w:t>
      </w:r>
      <w:r w:rsidRPr="0038564A">
        <w:rPr>
          <w:rStyle w:val="Emphasis"/>
        </w:rPr>
        <w:t xml:space="preserve"> </w:t>
      </w:r>
    </w:p>
    <w:p w14:paraId="4578298C" w14:textId="77777777" w:rsidR="0081547C" w:rsidRDefault="0081547C" w:rsidP="0081547C">
      <w:pPr>
        <w:pStyle w:val="Heading4"/>
      </w:pPr>
      <w:r>
        <w:t>Security imperatives outstrip economic checks</w:t>
      </w:r>
    </w:p>
    <w:p w14:paraId="2DDEB3A1" w14:textId="77777777" w:rsidR="0081547C" w:rsidRPr="007608F7" w:rsidRDefault="0081547C" w:rsidP="0081547C">
      <w:r>
        <w:rPr>
          <w:rStyle w:val="Style13ptBold"/>
        </w:rPr>
        <w:t xml:space="preserve">Feigenbaum &amp; Manning 12 </w:t>
      </w:r>
      <w:r w:rsidRPr="007608F7">
        <w:rPr>
          <w:sz w:val="16"/>
        </w:rPr>
        <w:t>(Evan, Vice Chairman of the Paulson Institute at the University of Chicago, Robert, senior fellow of the Brent Scowcroft Center on International Security at the Atlantic Council, 10/31, “ARGUMENT A Tale of Two Asias”, http://foreignpolicy.com/2012/10/31/a-tale-of-two-asias/)</w:t>
      </w:r>
    </w:p>
    <w:p w14:paraId="539E042C" w14:textId="77777777" w:rsidR="0081547C" w:rsidRPr="007608F7" w:rsidRDefault="0081547C" w:rsidP="0081547C">
      <w:r w:rsidRPr="008A0280">
        <w:rPr>
          <w:b/>
          <w:sz w:val="24"/>
          <w:szCs w:val="24"/>
          <w:highlight w:val="cyan"/>
          <w:u w:val="single"/>
        </w:rPr>
        <w:t>There is "Economic Asia," the Dr. Jekyll</w:t>
      </w:r>
      <w:r>
        <w:t xml:space="preserve"> — a dynamic, integrated Asia with 53 percent of its trade now being conducted within the region itself, and a $19 trillion regional economy that has become an engine of global growth. </w:t>
      </w:r>
      <w:r w:rsidRPr="008A0280">
        <w:rPr>
          <w:b/>
          <w:sz w:val="24"/>
          <w:szCs w:val="24"/>
          <w:highlight w:val="cyan"/>
          <w:u w:val="single"/>
        </w:rPr>
        <w:t>And then there is "Security Asia," the veritable Mr. Hyde — a dysfunctional region of mistrustful powers, prone to nationalism and irredentism, escalating their territorial disputes over tiny rocks and shoals, and arming for conflict. In today’s Asia, economics and security no longer run in parallel lines. In fact, they are almost completely in collision.</w:t>
      </w:r>
      <w:r>
        <w:t xml:space="preserve"> In the one domain, Asian economies have come in recent years to depend increasingly on China — and one another — for trade, investment, and markets. And this trend toward regional economic integration has been reinforced over the last four years by austerity in Europe and slow growth in the United States. But </w:t>
      </w:r>
      <w:r w:rsidRPr="008A0280">
        <w:rPr>
          <w:b/>
          <w:sz w:val="24"/>
          <w:szCs w:val="24"/>
          <w:highlight w:val="cyan"/>
          <w:u w:val="single"/>
        </w:rPr>
        <w:t>these same economies now trade nationalist barbs,</w:t>
      </w:r>
      <w:r>
        <w:t xml:space="preserve"> build navies, </w:t>
      </w:r>
      <w:r w:rsidRPr="008A0280">
        <w:rPr>
          <w:b/>
          <w:sz w:val="24"/>
          <w:szCs w:val="24"/>
          <w:highlight w:val="cyan"/>
          <w:u w:val="single"/>
        </w:rPr>
        <w:t>and acquire new arms and power projection capabilities</w:t>
      </w:r>
      <w:r>
        <w:t xml:space="preserve">. With the exception of China, all major Asian states, though their economies are increasingly integrated within Asia, are tacking hard across the Pacific toward the United States for their security. So much for the new East Asian community of which many in Asia have dreamed. What explains the change? Put bluntly, </w:t>
      </w:r>
      <w:r w:rsidRPr="008A0280">
        <w:rPr>
          <w:b/>
          <w:sz w:val="24"/>
          <w:szCs w:val="24"/>
          <w:highlight w:val="cyan"/>
          <w:u w:val="single"/>
        </w:rPr>
        <w:t>Economic Asia and Security Asia have become increasingly irreconcilable. But where Economic Asia was winning the contest</w:t>
      </w:r>
      <w:r>
        <w:t xml:space="preserve"> in the decade and a half after the Asian financial crisis of 1997-98, </w:t>
      </w:r>
      <w:r w:rsidRPr="008A0280">
        <w:rPr>
          <w:b/>
          <w:sz w:val="24"/>
          <w:szCs w:val="24"/>
          <w:highlight w:val="cyan"/>
          <w:u w:val="single"/>
        </w:rPr>
        <w:t>Security Asia has begun to overwhelm those recent trends.</w:t>
      </w:r>
      <w:r>
        <w:t xml:space="preserve"> Indeed, so powerful was the rise of Economic Asia that it had challenged even the longstanding American role in the region. </w:t>
      </w:r>
      <w:r w:rsidRPr="008A0280">
        <w:rPr>
          <w:b/>
          <w:sz w:val="24"/>
          <w:szCs w:val="24"/>
          <w:highlight w:val="cyan"/>
          <w:u w:val="single"/>
        </w:rPr>
        <w:t>Intra-Asian trade and investment took off fast with the end of the Cold War</w:t>
      </w:r>
      <w:r>
        <w:t xml:space="preserve">, but Asia’s growing web of economic and political connections was particularly reinforced by the 1997-98 financial crisis, which hit hardest in places like Indonesia and Thailand. Across the region, elites came to view the United States as arrogant and aloof, and groped for their own solutions to regional economic challenges. The United States, which bailed out Mexico in 1994, refused to bail out Thailand just three years later, fueling perceptions that it neglected </w:t>
      </w:r>
      <w:r>
        <w:lastRenderedPageBreak/>
        <w:t xml:space="preserve">Southeast Asia. To many in Asia, Washington appeared to be dictating clichéd solutions. And, in the ensuing years, preferential trade agreements, regionally based regulations and standards, and institutions created without American involvement advanced. These have threatened to marginalize the United States over time. But </w:t>
      </w:r>
      <w:r w:rsidRPr="008A0280">
        <w:rPr>
          <w:b/>
          <w:sz w:val="24"/>
          <w:szCs w:val="24"/>
          <w:highlight w:val="cyan"/>
          <w:u w:val="single"/>
        </w:rPr>
        <w:t>after two years of nationalistic rhetoric over rocks and islets in the East and South China Seas, Security Asia has roared back. Rampant and competing 19th and 20th-century nationalisms have moved again to the fore as pathologies that seemed frozen in time raise the specter of renewed conflict.</w:t>
      </w:r>
      <w:r>
        <w:t xml:space="preserve"> A recent study from the Center for Strategic and International Studies reports that </w:t>
      </w:r>
      <w:r w:rsidRPr="008A0280">
        <w:rPr>
          <w:b/>
          <w:sz w:val="24"/>
          <w:szCs w:val="24"/>
          <w:highlight w:val="cyan"/>
          <w:u w:val="single"/>
        </w:rPr>
        <w:t>defense spending in China, Japan, India, South Korea, and Taiwan has doubled in the past decade,</w:t>
      </w:r>
      <w:r>
        <w:t xml:space="preserve"> reaching $224 billion last year. Asians have worked for decades to develop a pan-Asian identity and enhance their collective clout in the global system. But </w:t>
      </w:r>
      <w:r w:rsidRPr="008A0280">
        <w:rPr>
          <w:b/>
          <w:sz w:val="24"/>
          <w:szCs w:val="24"/>
          <w:highlight w:val="cyan"/>
          <w:u w:val="single"/>
        </w:rPr>
        <w:t>economic integration has thus far yielded no basis for collective or cooperative security in the Pacific.</w:t>
      </w:r>
      <w:r>
        <w:t xml:space="preserve"> Instead, the world’s new center of economic gravity looks fragile and conflicted.</w:t>
      </w:r>
    </w:p>
    <w:p w14:paraId="70130045" w14:textId="1123CAE9" w:rsidR="0081547C" w:rsidRDefault="0081547C" w:rsidP="0081547C">
      <w:pPr>
        <w:pStyle w:val="Heading2"/>
      </w:pPr>
      <w:r>
        <w:lastRenderedPageBreak/>
        <w:t>Great Power War, Yes</w:t>
      </w:r>
    </w:p>
    <w:p w14:paraId="18D6DACC" w14:textId="77777777" w:rsidR="0081547C" w:rsidRDefault="0081547C" w:rsidP="0081547C">
      <w:pPr>
        <w:pStyle w:val="Heading4"/>
      </w:pPr>
      <w:r>
        <w:t>Great power war risk is real &amp; increasing</w:t>
      </w:r>
    </w:p>
    <w:p w14:paraId="0594708C" w14:textId="77777777" w:rsidR="0081547C" w:rsidRPr="007608F7" w:rsidRDefault="0081547C" w:rsidP="0081547C">
      <w:pPr>
        <w:rPr>
          <w:rStyle w:val="Style13ptBold"/>
          <w:b w:val="0"/>
        </w:rPr>
      </w:pPr>
      <w:r>
        <w:rPr>
          <w:rStyle w:val="Style13ptBold"/>
        </w:rPr>
        <w:t>Patrick 12</w:t>
      </w:r>
      <w:r>
        <w:rPr>
          <w:rStyle w:val="Style13ptBold"/>
          <w:b w:val="0"/>
        </w:rPr>
        <w:t xml:space="preserve"> </w:t>
      </w:r>
      <w:r w:rsidRPr="007608F7">
        <w:rPr>
          <w:rStyle w:val="Style13ptBold"/>
          <w:b w:val="0"/>
          <w:sz w:val="18"/>
        </w:rPr>
        <w:t>(Stewart, 11/2, Senior Fellow and Director, Program on International Institutions and Global Governance, “Turbulent Waters: The United States, China, and the South China Sea”, http://blogs.cfr.org/patrick/2012/11/02/turbulent-waters-the-united-states-china-and-the-south-china-sea/)</w:t>
      </w:r>
    </w:p>
    <w:p w14:paraId="2AAE5353" w14:textId="77777777" w:rsidR="0081547C" w:rsidRPr="007608F7" w:rsidRDefault="0081547C" w:rsidP="0081547C">
      <w:r>
        <w:t xml:space="preserve">Among other actions, </w:t>
      </w:r>
      <w:r w:rsidRPr="005D0196">
        <w:rPr>
          <w:b/>
          <w:sz w:val="24"/>
          <w:szCs w:val="24"/>
          <w:highlight w:val="cyan"/>
          <w:u w:val="single"/>
        </w:rPr>
        <w:t>Beijing has advanced a historically dubious “nine dashes” formula, which would give it sovereignty over more than 80 percent of the South China Sea. It has confronted its rivals on the open ocean</w:t>
      </w:r>
      <w:r>
        <w:t xml:space="preserve">, including by cutting undersea cables of a Vietnamese seismic survey and sending law enforcement ships to meet a Philippine navy ship attempting to retrieve poached sharks from Chinese fisherman operating in the Scarborough Shoal. And it has intimidated Exxon Mobil and other multinational corporations with the temerity to assist ASEAN states in oil and gas exploration. </w:t>
      </w:r>
      <w:r w:rsidRPr="005D0196">
        <w:rPr>
          <w:b/>
          <w:sz w:val="24"/>
          <w:szCs w:val="24"/>
          <w:highlight w:val="cyan"/>
          <w:u w:val="single"/>
        </w:rPr>
        <w:t xml:space="preserve">The geopolitical stakes are high. </w:t>
      </w:r>
      <w:r>
        <w:t xml:space="preserve">As my former State Department colleagues Evan Feigenbaum and Robert Manning write in an excellent Foreign Policy piece, </w:t>
      </w:r>
      <w:r w:rsidRPr="005D0196">
        <w:rPr>
          <w:b/>
          <w:sz w:val="24"/>
          <w:szCs w:val="24"/>
          <w:highlight w:val="cyan"/>
          <w:u w:val="single"/>
        </w:rPr>
        <w:t>contemporary East Asia is worringly reminiscent of Europe a century ago</w:t>
      </w:r>
      <w:r>
        <w:t xml:space="preserve">. Then as now, analysts like Norman Angel argued that </w:t>
      </w:r>
      <w:r w:rsidRPr="005D0196">
        <w:rPr>
          <w:b/>
          <w:sz w:val="24"/>
          <w:szCs w:val="24"/>
          <w:highlight w:val="cyan"/>
          <w:u w:val="single"/>
        </w:rPr>
        <w:t>unprecedented economic interdependence had rendered war an act of supreme folly</w:t>
      </w:r>
      <w:r>
        <w:t xml:space="preserve">. Angel’s </w:t>
      </w:r>
      <w:r w:rsidRPr="005D0196">
        <w:rPr>
          <w:b/>
          <w:sz w:val="24"/>
          <w:szCs w:val="24"/>
          <w:highlight w:val="cyan"/>
          <w:u w:val="single"/>
        </w:rPr>
        <w:t>diagnosis proved correct but irrelevant. Gnawing vulnerability, strategic miscalculation, and nationalist passions drew European powers into the world’s most pointless and destructive war anyway.</w:t>
      </w:r>
      <w:r>
        <w:t xml:space="preserve"> </w:t>
      </w:r>
      <w:r w:rsidRPr="005D0196">
        <w:rPr>
          <w:b/>
          <w:sz w:val="24"/>
          <w:szCs w:val="24"/>
          <w:highlight w:val="cyan"/>
          <w:u w:val="single"/>
        </w:rPr>
        <w:t>These trends pose serious risks for the United States.</w:t>
      </w:r>
      <w:r>
        <w:t xml:space="preserve"> The most dangerous contingency would be a direct military clash with China at sea. Prospects for such an incident have risen, as the United States increases freedom of navigation exercises in the littoral waters of East Asia, including the South China Sea. More broadly, </w:t>
      </w:r>
      <w:r w:rsidRPr="005D0196">
        <w:rPr>
          <w:b/>
          <w:sz w:val="24"/>
          <w:szCs w:val="24"/>
          <w:highlight w:val="cyan"/>
          <w:u w:val="single"/>
        </w:rPr>
        <w:t>there is a growing risk that the United States, despite its best intentions, might be drawn into a military confrontation with China by the reckless actions of a formal treaty ally</w:t>
      </w:r>
      <w:r>
        <w:t xml:space="preserve"> (the Philippines or, in the East China Sea, Japan) or emerging partner (such as Vietnam) that assumes that Washington will “have its back,” come what may. America’s strategic challenge is to provide its allies and partners with sufficient strategic reassurance without giving (as Germany did so disastrously with the Austro-Hungarian Empire in 1914) its client a blank check that could set disaster in motion.</w:t>
      </w:r>
    </w:p>
    <w:p w14:paraId="48F68C27" w14:textId="4FA43CB9" w:rsidR="005162FF" w:rsidRDefault="005162FF" w:rsidP="0081547C">
      <w:pPr>
        <w:pStyle w:val="Heading2"/>
      </w:pPr>
      <w:r>
        <w:lastRenderedPageBreak/>
        <w:t>Econ Add-On</w:t>
      </w:r>
    </w:p>
    <w:p w14:paraId="184764F6" w14:textId="77777777" w:rsidR="008925D1" w:rsidRDefault="008925D1" w:rsidP="008925D1">
      <w:pPr>
        <w:pStyle w:val="Heading4"/>
      </w:pPr>
      <w:r>
        <w:t xml:space="preserve">Regardless of escalation, conflict tanks the </w:t>
      </w:r>
      <w:r>
        <w:rPr>
          <w:u w:val="single"/>
        </w:rPr>
        <w:t>global</w:t>
      </w:r>
      <w:r>
        <w:t xml:space="preserve"> economy</w:t>
      </w:r>
    </w:p>
    <w:p w14:paraId="05F8E320" w14:textId="77777777" w:rsidR="008925D1" w:rsidRPr="009B44B8" w:rsidRDefault="008925D1" w:rsidP="008925D1">
      <w:pPr>
        <w:rPr>
          <w:rStyle w:val="Style13ptBold"/>
          <w:b w:val="0"/>
        </w:rPr>
      </w:pPr>
      <w:r>
        <w:rPr>
          <w:rStyle w:val="Style13ptBold"/>
        </w:rPr>
        <w:t>IISS 13</w:t>
      </w:r>
      <w:r>
        <w:rPr>
          <w:rStyle w:val="Style13ptBold"/>
          <w:b w:val="0"/>
        </w:rPr>
        <w:t xml:space="preserve"> </w:t>
      </w:r>
      <w:r w:rsidRPr="009B44B8">
        <w:rPr>
          <w:rStyle w:val="Style13ptBold"/>
          <w:b w:val="0"/>
          <w:sz w:val="20"/>
        </w:rPr>
        <w:t>(6/1, Int’l Inst. For Strategic Studies, “Keynote Address: Strategic trust and international law”, http://www.iiss.org/en/shangri-la%20voices/blogsections/2013-6cc5/keynote-speech-c633)</w:t>
      </w:r>
    </w:p>
    <w:p w14:paraId="382DE71E" w14:textId="77777777" w:rsidR="008925D1" w:rsidRPr="009B44B8" w:rsidRDefault="008925D1" w:rsidP="008925D1">
      <w:r>
        <w:t xml:space="preserve">In his Shangri-La Dialogue Keynote Address, Vietnamese Prime Minister Nguyen Tan Dung argued that ‘strategic trust’ must guide efforts to maintain peace and security in the Asia-Pacific, citing maritime disputes as a potential source of conflict. </w:t>
      </w:r>
      <w:r w:rsidRPr="00C4123E">
        <w:rPr>
          <w:rStyle w:val="Emphasis"/>
          <w:highlight w:val="cyan"/>
        </w:rPr>
        <w:t>Strategic trust must be underpinned, and reinforced</w:t>
      </w:r>
      <w:r>
        <w:t>, by transparency and international law, particularly for resolving territorial and maritime disputes. Dung hoped for a legally binding Code of Conduct in the South China Sea, to follow the Declaration on the Conduct of Parties in the South China Sea signed by China and ASEAN (Association of Southeast Asian Nations) countries. ‘</w:t>
      </w:r>
      <w:r w:rsidRPr="0038564A">
        <w:rPr>
          <w:rStyle w:val="StyleUnderline"/>
        </w:rPr>
        <w:t>We believe that ASEAN and its partners can work together to develop a feasible mechanism that could guarantee maritime security and safety and freedom of navigation in the region</w:t>
      </w:r>
      <w:r>
        <w:t xml:space="preserve">,’ he said. ‘Simmering risks’ Dung was optimistic about the region’s dynamism, noting that it contained the three largest world economies and many emerging ones, but also spoke of the ‘simmering risks and challenges to peace and security’. </w:t>
      </w:r>
      <w:r w:rsidRPr="0038564A">
        <w:rPr>
          <w:rStyle w:val="StyleUnderline"/>
        </w:rPr>
        <w:t xml:space="preserve">The </w:t>
      </w:r>
      <w:r w:rsidRPr="00C4123E">
        <w:rPr>
          <w:rStyle w:val="Emphasis"/>
          <w:highlight w:val="cyan"/>
        </w:rPr>
        <w:t>international community was deeply concerned by ‘the unpredictable developments</w:t>
      </w:r>
      <w:r w:rsidRPr="0038564A">
        <w:rPr>
          <w:rStyle w:val="StyleUnderline"/>
        </w:rPr>
        <w:t xml:space="preserve"> in the Korean Peninsula’ </w:t>
      </w:r>
      <w:r w:rsidRPr="00C4123E">
        <w:rPr>
          <w:rStyle w:val="Emphasis"/>
          <w:highlight w:val="cyan"/>
        </w:rPr>
        <w:t>and the ‘sovereignty and the territorial disputes</w:t>
      </w:r>
      <w:r w:rsidRPr="0038564A">
        <w:rPr>
          <w:rStyle w:val="StyleUnderline"/>
        </w:rPr>
        <w:t xml:space="preserve"> from the [East China Sea and South China Sea] </w:t>
      </w:r>
      <w:r w:rsidRPr="00C4123E">
        <w:rPr>
          <w:rStyle w:val="Emphasis"/>
          <w:highlight w:val="cyan"/>
        </w:rPr>
        <w:t>that are evolving with great complexity, threatening … maritime security and safety</w:t>
      </w:r>
      <w:r w:rsidRPr="00C4123E">
        <w:rPr>
          <w:rStyle w:val="Emphasis"/>
        </w:rPr>
        <w:t xml:space="preserve"> </w:t>
      </w:r>
      <w:r w:rsidRPr="0038564A">
        <w:rPr>
          <w:rStyle w:val="StyleUnderline"/>
        </w:rPr>
        <w:t>as well as the freedom of navigation’.</w:t>
      </w:r>
      <w:r>
        <w:t xml:space="preserve"> </w:t>
      </w:r>
      <w:r w:rsidRPr="0038564A">
        <w:rPr>
          <w:rStyle w:val="StyleUnderline"/>
        </w:rPr>
        <w:t>He called for maritime disputes to be resolved</w:t>
      </w:r>
      <w:r>
        <w:t xml:space="preserve"> according to international legal principles and for all parties to exercise self-restraint. Employing perhaps the strongest language in his speech, he argued that ‘</w:t>
      </w:r>
      <w:r w:rsidRPr="0038564A">
        <w:rPr>
          <w:rStyle w:val="StyleUnderline"/>
        </w:rPr>
        <w:t>somewhere in the region, there have emerged preferences for unilateral might</w:t>
      </w:r>
      <w:r>
        <w:t xml:space="preserve">, groundless claims, </w:t>
      </w:r>
      <w:r w:rsidRPr="0038564A">
        <w:t>and actions that run counter to international law</w:t>
      </w:r>
      <w:r>
        <w:t xml:space="preserve"> and stem from imposition and power politics.’ Dung warned that conflict in, and over, the South China Sea would have serious economic as well as security implications that would not be limited to the Asia-Pacific. ‘</w:t>
      </w:r>
      <w:r w:rsidRPr="0038564A">
        <w:rPr>
          <w:rStyle w:val="Emphasis"/>
          <w:highlight w:val="cyan"/>
        </w:rPr>
        <w:t>It is projected that three quarters of global trade will be made via maritime routes</w:t>
      </w:r>
      <w:r w:rsidRPr="0038564A">
        <w:rPr>
          <w:rStyle w:val="Emphasis"/>
        </w:rPr>
        <w:t xml:space="preserve"> </w:t>
      </w:r>
      <w:r>
        <w:t>and two thirds of that will be shipped across the [South China] Sea,’ he said. ‘</w:t>
      </w:r>
      <w:r w:rsidRPr="0038564A">
        <w:rPr>
          <w:rStyle w:val="Emphasis"/>
          <w:highlight w:val="cyan"/>
        </w:rPr>
        <w:t>A single irresponsible action or</w:t>
      </w:r>
      <w:r>
        <w:t xml:space="preserve"> instigation of </w:t>
      </w:r>
      <w:r w:rsidRPr="0038564A">
        <w:rPr>
          <w:rStyle w:val="Emphasis"/>
          <w:highlight w:val="cyan"/>
        </w:rPr>
        <w:t>conflict could well lead to the interruption of these huge trade flows,</w:t>
      </w:r>
      <w:r>
        <w:t xml:space="preserve"> </w:t>
      </w:r>
      <w:r w:rsidRPr="0038564A">
        <w:rPr>
          <w:rStyle w:val="Emphasis"/>
          <w:highlight w:val="cyan"/>
        </w:rPr>
        <w:t>with unforeseeable consequences</w:t>
      </w:r>
      <w:r>
        <w:t xml:space="preserve"> not only to regional economies but also </w:t>
      </w:r>
      <w:r w:rsidRPr="0038564A">
        <w:rPr>
          <w:rStyle w:val="Emphasis"/>
          <w:highlight w:val="cyan"/>
        </w:rPr>
        <w:t>to the entire world</w:t>
      </w:r>
      <w:r>
        <w:t xml:space="preserve">.’ Conflict would not result in winners and losers, he said: ‘Rather, </w:t>
      </w:r>
      <w:r w:rsidRPr="0038564A">
        <w:rPr>
          <w:rStyle w:val="Emphasis"/>
          <w:highlight w:val="cyan"/>
        </w:rPr>
        <w:t>all will lose’</w:t>
      </w:r>
      <w:r>
        <w:t>.</w:t>
      </w:r>
    </w:p>
    <w:p w14:paraId="40F7AF21" w14:textId="70DDAABC" w:rsidR="0081547C" w:rsidRDefault="005E2CE4" w:rsidP="0081547C">
      <w:pPr>
        <w:pStyle w:val="Heading2"/>
      </w:pPr>
      <w:r>
        <w:lastRenderedPageBreak/>
        <w:t>Japan/China Add-On</w:t>
      </w:r>
    </w:p>
    <w:p w14:paraId="7406DF77" w14:textId="77777777" w:rsidR="0081547C" w:rsidRDefault="0081547C" w:rsidP="0081547C">
      <w:pPr>
        <w:pStyle w:val="Heading4"/>
      </w:pPr>
      <w:r>
        <w:t>Conflict draws in Japan – Escalates to Japan/China war</w:t>
      </w:r>
    </w:p>
    <w:p w14:paraId="46B7C793" w14:textId="77777777" w:rsidR="0081547C" w:rsidRPr="00113BA7" w:rsidRDefault="0081547C" w:rsidP="0081547C">
      <w:pPr>
        <w:rPr>
          <w:rStyle w:val="Style13ptBold"/>
          <w:b w:val="0"/>
        </w:rPr>
      </w:pPr>
      <w:r>
        <w:rPr>
          <w:rStyle w:val="Style13ptBold"/>
        </w:rPr>
        <w:t>Spitzer 12</w:t>
      </w:r>
      <w:r>
        <w:rPr>
          <w:rStyle w:val="Style13ptBold"/>
          <w:b w:val="0"/>
        </w:rPr>
        <w:t xml:space="preserve"> </w:t>
      </w:r>
      <w:r w:rsidRPr="00113BA7">
        <w:rPr>
          <w:rStyle w:val="Style13ptBold"/>
          <w:b w:val="0"/>
          <w:sz w:val="18"/>
        </w:rPr>
        <w:t>(Kirk, veteran journalist and defense correspondent, based in Tokyo, 7/15, “The South China Sea: From Bad to Worse”, http://nation.time.com/2012/07/15/the-south-china-sea-from-bad-to-worse/)</w:t>
      </w:r>
    </w:p>
    <w:p w14:paraId="1370293F" w14:textId="77777777" w:rsidR="0081547C" w:rsidRPr="00FF757E" w:rsidRDefault="0081547C" w:rsidP="0081547C">
      <w:pPr>
        <w:rPr>
          <w:b/>
          <w:sz w:val="24"/>
          <w:szCs w:val="24"/>
          <w:highlight w:val="cyan"/>
          <w:u w:val="single"/>
        </w:rPr>
      </w:pPr>
      <w:r>
        <w:t xml:space="preserve">Tetsuo </w:t>
      </w:r>
      <w:r w:rsidRPr="00FF757E">
        <w:rPr>
          <w:b/>
          <w:sz w:val="24"/>
          <w:szCs w:val="24"/>
          <w:highlight w:val="cyan"/>
          <w:u w:val="single"/>
        </w:rPr>
        <w:t>Kotani</w:t>
      </w:r>
      <w:r>
        <w:t xml:space="preserve">, a maritime security specialist with the Japan Institute of International Affairs, a leading Tokyo think tank, </w:t>
      </w:r>
      <w:r w:rsidRPr="00FF757E">
        <w:rPr>
          <w:b/>
          <w:sz w:val="24"/>
          <w:szCs w:val="24"/>
          <w:highlight w:val="cyan"/>
          <w:u w:val="single"/>
        </w:rPr>
        <w:t>said</w:t>
      </w:r>
      <w:r>
        <w:t xml:space="preserve"> at a forum in Washington DC in late June </w:t>
      </w:r>
      <w:r w:rsidRPr="00FF757E">
        <w:rPr>
          <w:b/>
          <w:sz w:val="24"/>
          <w:szCs w:val="24"/>
          <w:highlight w:val="cyan"/>
          <w:u w:val="single"/>
        </w:rPr>
        <w:t xml:space="preserve">that it is time for Japan’s naval forces to begin actively tracking Chinese submarines in the South China Sea, and to be prepared to intervene militarily. </w:t>
      </w:r>
      <w:r>
        <w:t xml:space="preserve">“If an armed conflict results between the South China Sea claimants – for example, China and the Philippines, or China and Vietnam – we have to protect our ships in the South China Sea. And what I am proposing to the government is that if anything happens in the South China Sea, we have to send our self-defense forces to the vicinity of the conflict area to protect Japanese ships,” said </w:t>
      </w:r>
      <w:r w:rsidRPr="00FF757E">
        <w:rPr>
          <w:b/>
          <w:sz w:val="24"/>
          <w:szCs w:val="24"/>
          <w:highlight w:val="cyan"/>
          <w:u w:val="single"/>
        </w:rPr>
        <w:t>Kotani</w:t>
      </w:r>
      <w:r>
        <w:t xml:space="preserve">, who is not affiliated with the government but who </w:t>
      </w:r>
      <w:r w:rsidRPr="00FF757E">
        <w:rPr>
          <w:b/>
          <w:sz w:val="24"/>
          <w:szCs w:val="24"/>
          <w:highlight w:val="cyan"/>
          <w:u w:val="single"/>
        </w:rPr>
        <w:t>is believed to reflect government views. Japan’s Maritime Self-Defense Force is designed largely for anti-submarines and anti-mine warfare and generally operates in home waters and the Western Pacific. Venturing into the South China Sea could be seen as a provocative move not only by China, but by some of the regions smaller powers, which still view Japan with suspicion. Japan’s constitution currently forbids the use of military force except in self-defense.</w:t>
      </w:r>
    </w:p>
    <w:p w14:paraId="61F4FF80" w14:textId="77777777" w:rsidR="0081547C" w:rsidRDefault="0081547C" w:rsidP="0081547C">
      <w:pPr>
        <w:pStyle w:val="Heading4"/>
      </w:pPr>
      <w:r>
        <w:t>Leads to cyber-attacks</w:t>
      </w:r>
    </w:p>
    <w:p w14:paraId="0EFACBF0" w14:textId="77777777" w:rsidR="0081547C" w:rsidRPr="00AF527B" w:rsidRDefault="0081547C" w:rsidP="0081547C">
      <w:pPr>
        <w:rPr>
          <w:rStyle w:val="Style13ptBold"/>
          <w:b w:val="0"/>
        </w:rPr>
      </w:pPr>
      <w:r>
        <w:rPr>
          <w:rStyle w:val="Style13ptBold"/>
        </w:rPr>
        <w:t>Atlantic Council 15</w:t>
      </w:r>
      <w:r w:rsidRPr="00AF527B">
        <w:rPr>
          <w:rStyle w:val="Style13ptBold"/>
          <w:b w:val="0"/>
          <w:sz w:val="18"/>
        </w:rPr>
        <w:t xml:space="preserve"> (9/18, “Piiparinen: The Chinese Cyber Threat in the South China Sea”, http://www.atlanticcouncil.org/news/in-the-news/piiparinen-the-chinese-cyber-threat-in-the-south-china-sea)</w:t>
      </w:r>
    </w:p>
    <w:p w14:paraId="466E6205" w14:textId="77777777" w:rsidR="0081547C" w:rsidRPr="00AF527B" w:rsidRDefault="0081547C" w:rsidP="0081547C">
      <w:r>
        <w:t>Cyber Statecraft Initiative Program Assistant Anni Piiparinen writes for The Diplomat on why the Association of Southeast Asian Nations (</w:t>
      </w:r>
      <w:r w:rsidRPr="00035DF2">
        <w:rPr>
          <w:b/>
          <w:sz w:val="24"/>
          <w:szCs w:val="24"/>
          <w:highlight w:val="cyan"/>
          <w:u w:val="single"/>
        </w:rPr>
        <w:t>ASEAN) needs to get serious about the role of cyberspace in conflicts over the South China Sea</w:t>
      </w:r>
      <w:r>
        <w:t>: As China expands its foothold in the Spratly islands, piling sand and building airstrips on the contested reefs in the middle of the South China Sea</w:t>
      </w:r>
      <w:r w:rsidRPr="00035DF2">
        <w:rPr>
          <w:b/>
          <w:sz w:val="24"/>
          <w:szCs w:val="24"/>
          <w:highlight w:val="cyan"/>
          <w:u w:val="single"/>
        </w:rPr>
        <w:t>, the world has turned its attention back to the territorial disputes that have lingered in the region for decades</w:t>
      </w:r>
      <w:r>
        <w:t xml:space="preserve">. While naval strategies and broader military doctrine have dominated the recent headlines, </w:t>
      </w:r>
      <w:r w:rsidRPr="00035DF2">
        <w:rPr>
          <w:b/>
          <w:sz w:val="24"/>
          <w:szCs w:val="24"/>
          <w:highlight w:val="cyan"/>
          <w:u w:val="single"/>
        </w:rPr>
        <w:t>one crucial element of modern conflict has been surprisingly missing from the debate over the South China Sea: cyberspace</w:t>
      </w:r>
      <w:r>
        <w:t xml:space="preserve">. If the past is any guide, however, </w:t>
      </w:r>
      <w:r w:rsidRPr="00035DF2">
        <w:rPr>
          <w:b/>
          <w:sz w:val="24"/>
          <w:szCs w:val="24"/>
          <w:highlight w:val="cyan"/>
          <w:u w:val="single"/>
        </w:rPr>
        <w:t>future escalation in the disputed waters is likely to spill over to the cyber realm regardless of where it starts</w:t>
      </w:r>
      <w:r>
        <w:t xml:space="preserve">. According to reports by FireEye, Kaspersky Lab’s Securelist, and CrowdStrike, the Southeast Asian claimants to the South China Sea, along with private companies doing business in the region, have been popular targets of advanced intrusion operations originating from China. </w:t>
      </w:r>
      <w:r w:rsidRPr="00035DF2">
        <w:rPr>
          <w:b/>
          <w:sz w:val="24"/>
          <w:szCs w:val="24"/>
          <w:highlight w:val="cyan"/>
          <w:u w:val="single"/>
        </w:rPr>
        <w:t xml:space="preserve">Chinese cyber units and malware variants have successfully infiltrated public networks in the region, primarily targeting top-level government agencies and civil and military organizations </w:t>
      </w:r>
      <w:r>
        <w:t>in the Philippines and Vietnam.</w:t>
      </w:r>
    </w:p>
    <w:p w14:paraId="407F9A7E" w14:textId="77777777" w:rsidR="00BD6853" w:rsidRDefault="00BD6853" w:rsidP="00BD6853">
      <w:pPr>
        <w:pStyle w:val="Heading1"/>
      </w:pPr>
      <w:r>
        <w:lastRenderedPageBreak/>
        <w:t>Leadership Ext’s</w:t>
      </w:r>
    </w:p>
    <w:p w14:paraId="046E03A0" w14:textId="5445774A" w:rsidR="005162FF" w:rsidRDefault="005162FF" w:rsidP="00BD6853">
      <w:pPr>
        <w:pStyle w:val="Heading2"/>
      </w:pPr>
      <w:r>
        <w:lastRenderedPageBreak/>
        <w:t>SQ Fails</w:t>
      </w:r>
    </w:p>
    <w:p w14:paraId="706B9DC9" w14:textId="77777777" w:rsidR="008925D1" w:rsidRDefault="008925D1" w:rsidP="008925D1">
      <w:pPr>
        <w:pStyle w:val="Heading4"/>
      </w:pPr>
      <w:r>
        <w:t>China is poised for regional dominance – Concrete assertions of territorial claims are inevitable without redlines</w:t>
      </w:r>
    </w:p>
    <w:p w14:paraId="6B9111E4" w14:textId="77777777" w:rsidR="008925D1" w:rsidRPr="00270850" w:rsidRDefault="008925D1" w:rsidP="008925D1">
      <w:pPr>
        <w:rPr>
          <w:rStyle w:val="Style13ptBold"/>
          <w:b w:val="0"/>
        </w:rPr>
      </w:pPr>
      <w:r>
        <w:rPr>
          <w:rStyle w:val="Style13ptBold"/>
        </w:rPr>
        <w:t>Austin 13</w:t>
      </w:r>
      <w:r w:rsidRPr="00270850">
        <w:rPr>
          <w:rStyle w:val="Style13ptBold"/>
          <w:b w:val="0"/>
          <w:sz w:val="14"/>
        </w:rPr>
        <w:t xml:space="preserve"> (Aaron, fellow @ US Inst. Of Peace, “China’s Subtle Strategy in the South China Sea”, http://www.usip.org/sites/default/files/PB154-China%E2%80%99s%20Subtle%20Strategy_0.pdf)</w:t>
      </w:r>
    </w:p>
    <w:p w14:paraId="37684AFE" w14:textId="77777777" w:rsidR="008925D1" w:rsidRPr="00270850" w:rsidRDefault="008925D1" w:rsidP="008925D1">
      <w:r w:rsidRPr="00C4123E">
        <w:rPr>
          <w:rStyle w:val="Emphasis"/>
          <w:highlight w:val="cyan"/>
        </w:rPr>
        <w:t>The tense and intransigent nature of territorial disputes</w:t>
      </w:r>
      <w:r>
        <w:t xml:space="preserve"> in the SCS and ECS </w:t>
      </w:r>
      <w:r w:rsidRPr="00C4123E">
        <w:rPr>
          <w:rStyle w:val="Emphasis"/>
          <w:highlight w:val="cyan"/>
        </w:rPr>
        <w:t>imparts on the region a peculiar sense of instability</w:t>
      </w:r>
      <w:r>
        <w:t xml:space="preserve"> bubbling under the surface. Unable to physically rebuff Chinese claims to land features of the SCS, </w:t>
      </w:r>
      <w:r w:rsidRPr="00C4123E">
        <w:rPr>
          <w:rStyle w:val="Emphasis"/>
          <w:highlight w:val="cyan"/>
        </w:rPr>
        <w:t>regional countries must watch their own perceived possessions slowly slip away if China does not change course.</w:t>
      </w:r>
      <w:r>
        <w:t xml:space="preserve"> Although actions speak louder than words, </w:t>
      </w:r>
      <w:r w:rsidRPr="00C4123E">
        <w:rPr>
          <w:rStyle w:val="Emphasis"/>
          <w:highlight w:val="cyan"/>
        </w:rPr>
        <w:t>Chinese nationalist rhetoric is helping set the stage for what appears to be future concrete actions</w:t>
      </w:r>
      <w:r>
        <w:t xml:space="preserve"> in the SCS. Even with a coherent and unifi ed political response from the international community in opposition to future Chinese territorial gains, without leverage or the will to physically block China, </w:t>
      </w:r>
      <w:r w:rsidRPr="00C4123E">
        <w:rPr>
          <w:rStyle w:val="Emphasis"/>
          <w:highlight w:val="cyan"/>
        </w:rPr>
        <w:t>China seems poised to overcome its “century of humiliation” from the First Opium War</w:t>
      </w:r>
      <w:r>
        <w:t xml:space="preserve"> (1839-1842) through the end of the Sino-Japanese War in 1945 with a focus on regional dominance.</w:t>
      </w:r>
    </w:p>
    <w:p w14:paraId="4D4D2C3F" w14:textId="0E766E21" w:rsidR="005162FF" w:rsidRPr="00270850" w:rsidRDefault="005162FF" w:rsidP="005162FF">
      <w:r>
        <w:t>anese War in 1945 with a focus on regional dominance.</w:t>
      </w:r>
    </w:p>
    <w:p w14:paraId="1EE9533B" w14:textId="77777777" w:rsidR="008925D1" w:rsidRDefault="008925D1" w:rsidP="008925D1">
      <w:pPr>
        <w:pStyle w:val="Heading4"/>
      </w:pPr>
      <w:r>
        <w:t>SCS disputes are critical to balance of power; only a firm U.S. response solves</w:t>
      </w:r>
    </w:p>
    <w:p w14:paraId="782AB20E" w14:textId="77777777" w:rsidR="008925D1" w:rsidRPr="00764FD8" w:rsidRDefault="008925D1" w:rsidP="008925D1">
      <w:pPr>
        <w:rPr>
          <w:rStyle w:val="Style13ptBold"/>
          <w:b w:val="0"/>
        </w:rPr>
      </w:pPr>
      <w:r>
        <w:rPr>
          <w:rStyle w:val="Style13ptBold"/>
        </w:rPr>
        <w:t>Miller 13</w:t>
      </w:r>
      <w:r w:rsidRPr="00764FD8">
        <w:rPr>
          <w:rStyle w:val="Style13ptBold"/>
          <w:b w:val="0"/>
          <w:sz w:val="16"/>
        </w:rPr>
        <w:t xml:space="preserve"> (Paul, Dec, political scientist at the nonprofit, nonpartisan RAND Corp. A former CIA analyst, he served from 2007 to 2009 as director for Afghanistan and Pakistan on the White House's National Security Council, “China, the United States, and Great Power Diplomacy”, http://www.rand.org/blog/2013/12/china-the-united-states-and-great-power-diplomacy.html)</w:t>
      </w:r>
    </w:p>
    <w:p w14:paraId="18FDC90F" w14:textId="77777777" w:rsidR="008925D1" w:rsidRPr="00764FD8" w:rsidRDefault="008925D1" w:rsidP="008925D1">
      <w:r>
        <w:t xml:space="preserve">If that were the end of the story, the United States should stay neutral towards the disputed islands. Sadly, that is not the case. </w:t>
      </w:r>
      <w:r w:rsidRPr="00C4123E">
        <w:rPr>
          <w:rStyle w:val="Emphasis"/>
          <w:highlight w:val="cyan"/>
        </w:rPr>
        <w:t>There are real things at stake in the disputes</w:t>
      </w:r>
      <w:r>
        <w:t xml:space="preserve"> over the Spratlys and the Senkaku: not the physical territory, which is negligible, nor the perceptions and opinions about U.S. resolve that might be formed by U.S. policy or non-policy towards them, but </w:t>
      </w:r>
      <w:r w:rsidRPr="00C4123E">
        <w:rPr>
          <w:rStyle w:val="Emphasis"/>
          <w:highlight w:val="cyan"/>
        </w:rPr>
        <w:t>the balance of power in East Asia</w:t>
      </w:r>
      <w:r>
        <w:t xml:space="preserve">. </w:t>
      </w:r>
      <w:r w:rsidRPr="00C4123E">
        <w:rPr>
          <w:rStyle w:val="Emphasis"/>
          <w:highlight w:val="cyan"/>
        </w:rPr>
        <w:t>The</w:t>
      </w:r>
      <w:r>
        <w:t xml:space="preserve"> inexorable </w:t>
      </w:r>
      <w:r w:rsidRPr="00C4123E">
        <w:rPr>
          <w:rStyle w:val="Emphasis"/>
          <w:highlight w:val="cyan"/>
        </w:rPr>
        <w:t>rise of China is the largest shift in the distribution of world power</w:t>
      </w:r>
      <w:r>
        <w:t xml:space="preserve"> since the fall of the Soviet Union. According to the Correlates of War (COW) National Military Capabilities composite index, </w:t>
      </w:r>
      <w:r w:rsidRPr="009F3E63">
        <w:rPr>
          <w:rStyle w:val="Emphasis"/>
          <w:highlight w:val="cyan"/>
        </w:rPr>
        <w:t>China is already more powerful than the United States</w:t>
      </w:r>
      <w:r w:rsidRPr="009F3E63">
        <w:rPr>
          <w:rStyle w:val="Emphasis"/>
        </w:rPr>
        <w:t xml:space="preserve"> </w:t>
      </w:r>
      <w:r>
        <w:t xml:space="preserve">and has been for some time (the index heavily weights China's large urban population and industrial base that could be harnessed in wartime). </w:t>
      </w:r>
      <w:r w:rsidRPr="009F3E63">
        <w:rPr>
          <w:rStyle w:val="Emphasis"/>
          <w:highlight w:val="cyan"/>
        </w:rPr>
        <w:t>That</w:t>
      </w:r>
      <w:r>
        <w:t xml:space="preserve"> does not make China an enemy of the United States, but it does </w:t>
      </w:r>
      <w:r w:rsidRPr="009F3E63">
        <w:rPr>
          <w:rStyle w:val="Emphasis"/>
          <w:highlight w:val="cyan"/>
        </w:rPr>
        <w:t>make China a competitor, rival, and potential threat</w:t>
      </w:r>
      <w:r>
        <w:t xml:space="preserve">. (No, the rise of India is not the same, for the same reason that Europe and Japan are not threats: because they coexist happily with the United States within the zone of the democratic peace.) That means </w:t>
      </w:r>
      <w:r w:rsidRPr="009F3E63">
        <w:rPr>
          <w:rStyle w:val="Emphasis"/>
          <w:highlight w:val="cyan"/>
        </w:rPr>
        <w:t>China's efforts to expand its power</w:t>
      </w:r>
      <w:r>
        <w:t xml:space="preserve"> anywhere in the world, especially by illegitimate means, </w:t>
      </w:r>
      <w:r w:rsidRPr="009F3E63">
        <w:rPr>
          <w:rStyle w:val="Emphasis"/>
          <w:highlight w:val="cyan"/>
        </w:rPr>
        <w:t>are of interest to the United States.</w:t>
      </w:r>
      <w:r>
        <w:t xml:space="preserve"> These considerations elevate the otherwise unimportant disputes over a few minor islands on the other side of the world into a matter of great power diplomacy. Again, the United States doesn't care about the islands, but it should care about how China throws its weight around, how it relates to its neighbors, and what it thinks it can get away with. So when China unilaterally attempts to impose an air defense identification zone over a disputed area, the </w:t>
      </w:r>
      <w:r w:rsidRPr="009F3E63">
        <w:rPr>
          <w:rStyle w:val="Emphasis"/>
          <w:highlight w:val="cyan"/>
        </w:rPr>
        <w:t>United States should understand that China is attempting to rewrite the rules of international diplomacy i</w:t>
      </w:r>
      <w:r>
        <w:t xml:space="preserve">n its favor. </w:t>
      </w:r>
      <w:r w:rsidRPr="009F3E63">
        <w:rPr>
          <w:rStyle w:val="Emphasis"/>
          <w:highlight w:val="cyan"/>
        </w:rPr>
        <w:t>That really is a threat to the</w:t>
      </w:r>
      <w:r w:rsidRPr="009F3E63">
        <w:rPr>
          <w:rStyle w:val="Emphasis"/>
        </w:rPr>
        <w:t xml:space="preserve"> </w:t>
      </w:r>
      <w:r>
        <w:t xml:space="preserve">United States and the </w:t>
      </w:r>
      <w:r w:rsidRPr="009F3E63">
        <w:rPr>
          <w:rStyle w:val="Emphasis"/>
          <w:highlight w:val="cyan"/>
        </w:rPr>
        <w:t>global order</w:t>
      </w:r>
      <w:r>
        <w:t xml:space="preserve"> it has underwritten since the second world war. There is still an argument for passivity: The </w:t>
      </w:r>
      <w:r w:rsidRPr="009F3E63">
        <w:rPr>
          <w:rStyle w:val="Emphasis"/>
          <w:highlight w:val="cyan"/>
        </w:rPr>
        <w:t>United States is so powerful it can afford to float above China's relatively small efforts to challenge the status quo</w:t>
      </w:r>
      <w:r>
        <w:t xml:space="preserve">. That is often a defensible response to rogue states or other minor discontented actors who enjoy </w:t>
      </w:r>
      <w:r>
        <w:lastRenderedPageBreak/>
        <w:t xml:space="preserve">symbolic gestures of opposition to the United States (such as Cuba or Venezuela). China is different. </w:t>
      </w:r>
      <w:r w:rsidRPr="009F3E63">
        <w:rPr>
          <w:rStyle w:val="Emphasis"/>
          <w:highlight w:val="cyan"/>
        </w:rPr>
        <w:t>With every passing day, China's power grows relative to that of the United States</w:t>
      </w:r>
      <w:r>
        <w:t xml:space="preserve">. If there is ever a confrontation between the United States and China, it is to U.S. advantage for it to happen earlier rather than later, while the power differential is still very large and in the United States' favor (the COW dataset notwithstanding). China, by contrast, would benefit from delaying a confrontation until it feels confident of its ability to win. </w:t>
      </w:r>
      <w:r w:rsidRPr="009F3E63">
        <w:rPr>
          <w:rStyle w:val="Emphasis"/>
          <w:highlight w:val="cyan"/>
        </w:rPr>
        <w:t>The disputed islands thus provide an excellent opportunity for the United States to force the issue with China now, on its own terms.</w:t>
      </w:r>
      <w:r>
        <w:t xml:space="preserve"> Such a confrontation need not be belligerent or mean-spirited, but it should be firm. The goal is not to start a war as an excuse to humiliate the People's Republic, but to counter China's coercive diplomacy and forcibly socialize China into responsible great power behavior.</w:t>
      </w:r>
    </w:p>
    <w:p w14:paraId="7A56B028" w14:textId="77777777" w:rsidR="00BD6853" w:rsidRDefault="00BD6853" w:rsidP="00BD6853">
      <w:pPr>
        <w:pStyle w:val="Heading2"/>
      </w:pPr>
      <w:r>
        <w:lastRenderedPageBreak/>
        <w:t>SCS K2 Lead</w:t>
      </w:r>
    </w:p>
    <w:p w14:paraId="6AB0ED4F" w14:textId="77777777" w:rsidR="00BD6853" w:rsidRDefault="00BD6853" w:rsidP="00BD6853">
      <w:pPr>
        <w:pStyle w:val="Heading4"/>
      </w:pPr>
      <w:r>
        <w:t>The SCS dispute is critical to US leadership</w:t>
      </w:r>
    </w:p>
    <w:p w14:paraId="208CD66E" w14:textId="77777777" w:rsidR="00BD6853" w:rsidRPr="001B39CB" w:rsidRDefault="00BD6853" w:rsidP="00BD6853">
      <w:pPr>
        <w:rPr>
          <w:rStyle w:val="Style13ptBold"/>
          <w:b w:val="0"/>
        </w:rPr>
      </w:pPr>
      <w:r>
        <w:rPr>
          <w:rStyle w:val="Style13ptBold"/>
        </w:rPr>
        <w:t>Thuy 13</w:t>
      </w:r>
      <w:r>
        <w:rPr>
          <w:rStyle w:val="Style13ptBold"/>
          <w:b w:val="0"/>
        </w:rPr>
        <w:t xml:space="preserve"> </w:t>
      </w:r>
      <w:r w:rsidRPr="001B39CB">
        <w:rPr>
          <w:rStyle w:val="Style13ptBold"/>
          <w:b w:val="0"/>
          <w:sz w:val="16"/>
        </w:rPr>
        <w:t>(Tran Truong, Pf @ Diplomatic Academy of Vietnam, “The South China Sea: Interests, Policies, and Dynamics of Recent Developments”, https://csis-prod.s3.amazonaws.com/s3fs-public/legacy_files/files/attachments/130606_Thuy_ConferencePaper.pdf)</w:t>
      </w:r>
    </w:p>
    <w:p w14:paraId="560AEE8F" w14:textId="77777777" w:rsidR="00BD6853" w:rsidRPr="006C1067" w:rsidRDefault="00BD6853" w:rsidP="00BD6853">
      <w:r w:rsidRPr="00BD4C9D">
        <w:rPr>
          <w:b/>
          <w:sz w:val="24"/>
          <w:szCs w:val="24"/>
          <w:highlight w:val="cyan"/>
          <w:u w:val="single"/>
        </w:rPr>
        <w:t>The situation in the South China Sea for the time being is imbalanced when China is dominating on the sea and on diplomatic arena, US is still seeking approach how to deal with a rising China, ASEAN is being fragmented, structurally can be hijacked by any chair or even a single member and extra-regional powers have huge interests but limited role to play.</w:t>
      </w:r>
      <w:r>
        <w:t xml:space="preserve"> However, </w:t>
      </w:r>
      <w:r w:rsidRPr="00BD4C9D">
        <w:rPr>
          <w:b/>
          <w:sz w:val="24"/>
          <w:szCs w:val="24"/>
          <w:highlight w:val="cyan"/>
          <w:u w:val="single"/>
        </w:rPr>
        <w:t>it is possible that what China has gained is just temporary</w:t>
      </w:r>
      <w:r>
        <w:t>; in the long term what China loses might be much more than what it wins. China’s actions in the South China Sea has long been regarded as “the test case” whether China pursuits the policy of peaceful rise, respects the international law, or it wants to “revise the rules”. However, that China allowed China National Offshore Oil Cooperation (CNOOC) offering for international bidding 9 blocks within 200 nautical miles of Vietnamese exclusive economic zone is clearly a precedent of disregarding international law. Facing with situation when international law are being disregarded and ASEAN centrality role is impacted, ASEAN countries have no choice but to raise more frequently their common concern in regional forums</w:t>
      </w:r>
      <w:r w:rsidRPr="00BD4C9D">
        <w:rPr>
          <w:b/>
          <w:sz w:val="24"/>
          <w:szCs w:val="24"/>
          <w:highlight w:val="cyan"/>
          <w:u w:val="single"/>
        </w:rPr>
        <w:t>. Regarding the US, the South China Sea is not only relating to its strategic interests, but also to the credibility of the US power. But if China will continue with using nonmilitary measures on the sea and apply economic and diplomatic measures to influence on ASEAN countries’ policies, US cannot interfere and influence on the settlement of South China Sea issue.</w:t>
      </w:r>
      <w:r>
        <w:t xml:space="preserve"> What US can 16 respond to China’s strategy is adding other elements to its strategy such as paramilitary and economic elements, which the US has neglected over years. To protect its interest, other powers also have to pay more attention to SCS, voice concern on regional diplomatic forums and promote maritime security cooperation.</w:t>
      </w:r>
    </w:p>
    <w:p w14:paraId="7C6ED16B" w14:textId="77777777" w:rsidR="00BD6853" w:rsidRDefault="00BD6853" w:rsidP="00BD6853">
      <w:pPr>
        <w:pStyle w:val="Heading4"/>
      </w:pPr>
      <w:r>
        <w:t>Ruins the U.S. competitive advantage in the Pacific</w:t>
      </w:r>
    </w:p>
    <w:p w14:paraId="4264DE2C" w14:textId="77777777" w:rsidR="00BD6853" w:rsidRPr="00EB63EC" w:rsidRDefault="00BD6853" w:rsidP="00BD6853">
      <w:pPr>
        <w:rPr>
          <w:rStyle w:val="Style13ptBold"/>
          <w:b w:val="0"/>
        </w:rPr>
      </w:pPr>
      <w:r>
        <w:rPr>
          <w:rStyle w:val="Style13ptBold"/>
        </w:rPr>
        <w:t>PTI 3/30</w:t>
      </w:r>
      <w:r>
        <w:rPr>
          <w:rStyle w:val="Style13ptBold"/>
          <w:b w:val="0"/>
        </w:rPr>
        <w:t xml:space="preserve"> </w:t>
      </w:r>
      <w:r w:rsidRPr="00EB63EC">
        <w:rPr>
          <w:rStyle w:val="Style13ptBold"/>
          <w:b w:val="0"/>
          <w:sz w:val="14"/>
        </w:rPr>
        <w:t>(Press Trust of India, 2016, “China's activities in South China Sea may pose threat to trade routes: US”, http://www.business-standard.com/article/pti-stories/china-s-activities-in-scs-may-pose-threat-to-trade-routes-us-116033000257_1.html)</w:t>
      </w:r>
    </w:p>
    <w:p w14:paraId="32AC11D5" w14:textId="77777777" w:rsidR="00BD6853" w:rsidRPr="00EB63EC" w:rsidRDefault="00BD6853" w:rsidP="00BD6853">
      <w:r>
        <w:t>"</w:t>
      </w:r>
      <w:r w:rsidRPr="004975CC">
        <w:rPr>
          <w:b/>
          <w:sz w:val="24"/>
          <w:szCs w:val="24"/>
          <w:highlight w:val="cyan"/>
          <w:u w:val="single"/>
        </w:rPr>
        <w:t>In the South China Sea, Chinese activity is destabilising and could pose a threat to commercial trade</w:t>
      </w:r>
      <w:r>
        <w:t xml:space="preserve"> routes," General Joseph Dunford, Chairman of the Joint Chiefs of Staff, said before the Center for Strategic and International Studies, a top American think-tank. "</w:t>
      </w:r>
      <w:r w:rsidRPr="004975CC">
        <w:rPr>
          <w:b/>
          <w:sz w:val="24"/>
          <w:szCs w:val="24"/>
          <w:highlight w:val="cyan"/>
          <w:u w:val="single"/>
        </w:rPr>
        <w:t>While our exercise of freedom of navigation provides some assurance to our allies and partners, it hasn't stopped the Chinese from developing military capabilities in the South China Sea</w:t>
      </w:r>
      <w:r>
        <w:t xml:space="preserve">, to include on territories where there is a contested claim of sovereignty," Dunford said yesterday. Noting that </w:t>
      </w:r>
      <w:r w:rsidRPr="004975CC">
        <w:rPr>
          <w:b/>
          <w:sz w:val="24"/>
          <w:szCs w:val="24"/>
          <w:highlight w:val="cyan"/>
          <w:u w:val="single"/>
        </w:rPr>
        <w:t>the US policy emphasises on opportunities to cooperate with regard to China</w:t>
      </w:r>
      <w:r>
        <w:t xml:space="preserve">, Dunford said </w:t>
      </w:r>
      <w:r w:rsidRPr="004975CC">
        <w:rPr>
          <w:b/>
          <w:sz w:val="24"/>
          <w:szCs w:val="24"/>
          <w:highlight w:val="cyan"/>
          <w:u w:val="single"/>
        </w:rPr>
        <w:t>the Pentagon was closely tracking China's rapid military modernisation</w:t>
      </w:r>
      <w:r>
        <w:t xml:space="preserve">, its expanded presence in Asia and increased military presence outside of Asia. "While Chinese military investments, capability development and intentions are opaque, it's clear they're investing in a manner that balances requirements for large conventional forces, a growing navy, an increasingly sophisticated air force and advancements in nuclear, space and cyberspace," Dunford said. "These </w:t>
      </w:r>
      <w:r w:rsidRPr="004975CC">
        <w:rPr>
          <w:b/>
          <w:sz w:val="24"/>
          <w:szCs w:val="24"/>
          <w:highlight w:val="cyan"/>
          <w:u w:val="single"/>
        </w:rPr>
        <w:t xml:space="preserve">developments, over time </w:t>
      </w:r>
      <w:r w:rsidRPr="004975CC">
        <w:rPr>
          <w:b/>
          <w:sz w:val="24"/>
          <w:szCs w:val="24"/>
          <w:highlight w:val="cyan"/>
          <w:u w:val="single"/>
        </w:rPr>
        <w:lastRenderedPageBreak/>
        <w:t>could erode our competitive advantage in Asia and they certainly will challenge our ability to assure access in a fight</w:t>
      </w:r>
      <w:r>
        <w:t>," he said.</w:t>
      </w:r>
    </w:p>
    <w:p w14:paraId="1AEC4220" w14:textId="77777777" w:rsidR="007C3F48" w:rsidRDefault="007C3F48" w:rsidP="007C3F48">
      <w:pPr>
        <w:pStyle w:val="Heading4"/>
      </w:pPr>
      <w:r>
        <w:t>That denies U.S. naval access to the Western Pacific</w:t>
      </w:r>
    </w:p>
    <w:p w14:paraId="74B18D1B" w14:textId="77777777" w:rsidR="007C3F48" w:rsidRPr="00E071E5" w:rsidRDefault="007C3F48" w:rsidP="007C3F48">
      <w:pPr>
        <w:rPr>
          <w:rStyle w:val="Style13ptBold"/>
          <w:b w:val="0"/>
        </w:rPr>
      </w:pPr>
      <w:r>
        <w:rPr>
          <w:rStyle w:val="Style13ptBold"/>
        </w:rPr>
        <w:t>Glaser 12</w:t>
      </w:r>
      <w:r>
        <w:rPr>
          <w:rStyle w:val="Style13ptBold"/>
          <w:b w:val="0"/>
        </w:rPr>
        <w:t xml:space="preserve"> </w:t>
      </w:r>
      <w:r w:rsidRPr="00E071E5">
        <w:rPr>
          <w:rStyle w:val="Style13ptBold"/>
          <w:b w:val="0"/>
          <w:sz w:val="14"/>
        </w:rPr>
        <w:t>(Bonnie, senior fellow with the Freeman Chair in China Studies and a senior associate with the Pacific Forum, Center for Strategic and International Studies, “Armed Clash in the South China Sea”, http://www.cfr.org/world/armed-clash-south-china-sea/p27883)</w:t>
      </w:r>
    </w:p>
    <w:p w14:paraId="5A7F2996" w14:textId="77777777" w:rsidR="007C3F48" w:rsidRPr="004975CC" w:rsidRDefault="007C3F48" w:rsidP="007C3F48">
      <w:pPr>
        <w:rPr>
          <w:b/>
          <w:sz w:val="24"/>
          <w:szCs w:val="24"/>
          <w:highlight w:val="cyan"/>
          <w:u w:val="single"/>
        </w:rPr>
      </w:pPr>
      <w:r w:rsidRPr="004975CC">
        <w:rPr>
          <w:b/>
          <w:sz w:val="24"/>
          <w:szCs w:val="24"/>
          <w:highlight w:val="cyan"/>
          <w:u w:val="single"/>
        </w:rPr>
        <w:t>The risk of conflict in the South China Sea is significant</w:t>
      </w:r>
      <w:r>
        <w:t xml:space="preserve">. China, Taiwan, Vietnam, Malaysia, Brunei, and the Philippines have competing territorial and jurisdictional claims, particularly over rights to exploit the region’s possibly extensive reserves of oil and gas. </w:t>
      </w:r>
      <w:r w:rsidRPr="004975CC">
        <w:rPr>
          <w:b/>
          <w:sz w:val="24"/>
          <w:szCs w:val="24"/>
          <w:highlight w:val="cyan"/>
          <w:u w:val="single"/>
        </w:rPr>
        <w:t xml:space="preserve">Freedom of navigation in the region is also a contentious issue, </w:t>
      </w:r>
      <w:r>
        <w:t xml:space="preserve">especially between the United States and China over the right of U.S. military vessels to operate in China’s two-hundred-mile exclusive economic zone (EEZ). </w:t>
      </w:r>
      <w:r w:rsidRPr="004975CC">
        <w:rPr>
          <w:b/>
          <w:sz w:val="24"/>
          <w:szCs w:val="24"/>
          <w:highlight w:val="cyan"/>
          <w:u w:val="single"/>
        </w:rPr>
        <w:t>These tensions are shaping</w:t>
      </w:r>
      <w:r>
        <w:t>—and being shaped by—</w:t>
      </w:r>
      <w:r w:rsidRPr="004975CC">
        <w:rPr>
          <w:b/>
          <w:sz w:val="24"/>
          <w:szCs w:val="24"/>
          <w:highlight w:val="cyan"/>
          <w:u w:val="single"/>
        </w:rPr>
        <w:t>rising apprehensions about the growth of China’s military power and its regional intentions.</w:t>
      </w:r>
      <w:r>
        <w:t xml:space="preserve"> </w:t>
      </w:r>
      <w:r w:rsidRPr="004975CC">
        <w:rPr>
          <w:b/>
          <w:sz w:val="24"/>
          <w:szCs w:val="24"/>
          <w:highlight w:val="cyan"/>
          <w:u w:val="single"/>
        </w:rPr>
        <w:t>China has embarked on a substantial modernization of its maritime paramilitary forces as well as naval capabilities to enforce its sovereignty and jurisdiction claims by force</w:t>
      </w:r>
      <w:r>
        <w:t xml:space="preserve"> if necessary. At the same time, </w:t>
      </w:r>
      <w:r w:rsidRPr="004975CC">
        <w:rPr>
          <w:b/>
          <w:sz w:val="24"/>
          <w:szCs w:val="24"/>
          <w:highlight w:val="cyan"/>
          <w:u w:val="single"/>
        </w:rPr>
        <w:t xml:space="preserve">it is developing capabilities that would put U.S. forces in the region at risk in a conflict, thus potentially denying access to the U.S. Navy in the western Pacific. </w:t>
      </w:r>
    </w:p>
    <w:p w14:paraId="0E34D5AC" w14:textId="77777777" w:rsidR="00BD6853" w:rsidRDefault="00BD6853" w:rsidP="00BD6853">
      <w:pPr>
        <w:pStyle w:val="Heading4"/>
      </w:pPr>
      <w:r>
        <w:t>Inaction collapses leadership</w:t>
      </w:r>
    </w:p>
    <w:p w14:paraId="1BF5F14B" w14:textId="77777777" w:rsidR="00BD6853" w:rsidRPr="00E071E5" w:rsidRDefault="00BD6853" w:rsidP="00BD6853">
      <w:pPr>
        <w:rPr>
          <w:rStyle w:val="Style13ptBold"/>
          <w:b w:val="0"/>
        </w:rPr>
      </w:pPr>
      <w:r>
        <w:rPr>
          <w:rStyle w:val="Style13ptBold"/>
        </w:rPr>
        <w:t>Glaser 12</w:t>
      </w:r>
      <w:r>
        <w:rPr>
          <w:rStyle w:val="Style13ptBold"/>
          <w:b w:val="0"/>
        </w:rPr>
        <w:t xml:space="preserve"> </w:t>
      </w:r>
      <w:r w:rsidRPr="00E071E5">
        <w:rPr>
          <w:rStyle w:val="Style13ptBold"/>
          <w:b w:val="0"/>
          <w:sz w:val="14"/>
        </w:rPr>
        <w:t>(Bonnie, senior fellow with the Freeman Chair in China Studies and a senior associate with the Pacific Forum, Center for Strategic and International Studies, “Armed Clash in the South China Sea”, http://www.cfr.org/world/armed-clash-south-china-sea/p27883)</w:t>
      </w:r>
    </w:p>
    <w:p w14:paraId="45367A80" w14:textId="77777777" w:rsidR="00BD6853" w:rsidRDefault="00BD6853" w:rsidP="00BD6853">
      <w:r w:rsidRPr="0000280F">
        <w:rPr>
          <w:b/>
          <w:sz w:val="24"/>
          <w:szCs w:val="24"/>
          <w:highlight w:val="cyan"/>
          <w:u w:val="single"/>
        </w:rPr>
        <w:t>U.S. allies and friends around the South China Sea look to the United States to maintain free trade, safe and secure sea lines of communication</w:t>
      </w:r>
      <w:r>
        <w:t xml:space="preserve"> (SLOCs), </w:t>
      </w:r>
      <w:r w:rsidRPr="0000280F">
        <w:rPr>
          <w:b/>
          <w:sz w:val="24"/>
          <w:szCs w:val="24"/>
          <w:highlight w:val="cyan"/>
          <w:u w:val="single"/>
        </w:rPr>
        <w:t>and overall peace and stability</w:t>
      </w:r>
      <w:r>
        <w:t xml:space="preserve"> in the region. </w:t>
      </w:r>
      <w:r w:rsidRPr="00AB0B97">
        <w:rPr>
          <w:b/>
          <w:sz w:val="24"/>
          <w:szCs w:val="24"/>
          <w:highlight w:val="cyan"/>
          <w:u w:val="single"/>
        </w:rPr>
        <w:t>Claimants</w:t>
      </w:r>
      <w:r>
        <w:t xml:space="preserve"> and non-claimants to land features and maritime waters </w:t>
      </w:r>
      <w:r w:rsidRPr="00AB0B97">
        <w:rPr>
          <w:b/>
          <w:sz w:val="24"/>
          <w:szCs w:val="24"/>
          <w:highlight w:val="cyan"/>
          <w:u w:val="single"/>
        </w:rPr>
        <w:t>in the South China Sea view the U.S. military presence as necessary to allow decision-making free of intimidation</w:t>
      </w:r>
      <w:r>
        <w:t xml:space="preserve">. If nations in the South China Sea lose confidence in the United States to serve as the principal regional security guarantor, </w:t>
      </w:r>
      <w:r w:rsidRPr="00AB0B97">
        <w:rPr>
          <w:b/>
          <w:sz w:val="24"/>
          <w:szCs w:val="24"/>
          <w:highlight w:val="cyan"/>
          <w:u w:val="single"/>
        </w:rPr>
        <w:t>they could embark on costly and potentially destabilizing arms buildups to compensate</w:t>
      </w:r>
      <w:r>
        <w:t xml:space="preserve"> or, alternatively, become more accommodating to the demands of a powerful China. </w:t>
      </w:r>
      <w:r w:rsidRPr="00AB0B97">
        <w:rPr>
          <w:b/>
          <w:sz w:val="24"/>
          <w:szCs w:val="24"/>
          <w:highlight w:val="cyan"/>
          <w:u w:val="single"/>
        </w:rPr>
        <w:t>Neither would be in the U.S. interest</w:t>
      </w:r>
      <w:r>
        <w:t xml:space="preserve">. </w:t>
      </w:r>
      <w:r w:rsidRPr="00AB0B97">
        <w:rPr>
          <w:b/>
          <w:sz w:val="24"/>
          <w:szCs w:val="24"/>
          <w:highlight w:val="cyan"/>
          <w:u w:val="single"/>
        </w:rPr>
        <w:t xml:space="preserve">Failure to reassure allies of U.S. commitments in the region could also undermine U.S. security guarantees in the broader Asia-Pacific region, especially with Japan and South Korea. </w:t>
      </w:r>
      <w:r>
        <w:t xml:space="preserve">At the same time, however, the United States must avoid getting drawn into the territorial dispute—and possibly into a conflict—by regional nations who seek U.S. backing to legitimize their claims. </w:t>
      </w:r>
    </w:p>
    <w:p w14:paraId="56065970" w14:textId="77777777" w:rsidR="00BD6853" w:rsidRDefault="00BD6853" w:rsidP="00BD6853">
      <w:pPr>
        <w:pStyle w:val="Heading2"/>
      </w:pPr>
      <w:r>
        <w:lastRenderedPageBreak/>
        <w:t>China Views SCS as Competition</w:t>
      </w:r>
    </w:p>
    <w:p w14:paraId="379C6C1F" w14:textId="77777777" w:rsidR="007C3F48" w:rsidRDefault="007C3F48" w:rsidP="007C3F48">
      <w:pPr>
        <w:pStyle w:val="Heading4"/>
      </w:pPr>
      <w:r>
        <w:t>Competition is the explicit framework for interaction with China now – All encirclement &amp; containment disads are already at play</w:t>
      </w:r>
    </w:p>
    <w:p w14:paraId="06ECB1D0" w14:textId="77777777" w:rsidR="007C3F48" w:rsidRPr="009104A4" w:rsidRDefault="007C3F48" w:rsidP="007C3F48">
      <w:pPr>
        <w:rPr>
          <w:rStyle w:val="Style13ptBold"/>
          <w:b w:val="0"/>
        </w:rPr>
      </w:pPr>
      <w:r>
        <w:rPr>
          <w:rStyle w:val="Style13ptBold"/>
        </w:rPr>
        <w:t>McGrath 15</w:t>
      </w:r>
      <w:r>
        <w:rPr>
          <w:rStyle w:val="Style13ptBold"/>
          <w:b w:val="0"/>
        </w:rPr>
        <w:t xml:space="preserve"> </w:t>
      </w:r>
      <w:r w:rsidRPr="009104A4">
        <w:rPr>
          <w:rStyle w:val="Style13ptBold"/>
          <w:b w:val="0"/>
          <w:sz w:val="18"/>
        </w:rPr>
        <w:t>(Bryan, Managing Director of The FerryBridge Group LLC, and is the Asssitant Director of the Hudson Institute’s Center for American Seapower, 4/8, “HOW WILL CHINA VIEW THE NEW MARITIME STRATEGY?</w:t>
      </w:r>
      <w:proofErr w:type="gramStart"/>
      <w:r w:rsidRPr="009104A4">
        <w:rPr>
          <w:rStyle w:val="Style13ptBold"/>
          <w:b w:val="0"/>
          <w:sz w:val="18"/>
        </w:rPr>
        <w:t>”,</w:t>
      </w:r>
      <w:proofErr w:type="gramEnd"/>
      <w:r w:rsidRPr="009104A4">
        <w:rPr>
          <w:rStyle w:val="Style13ptBold"/>
          <w:b w:val="0"/>
          <w:sz w:val="18"/>
        </w:rPr>
        <w:t xml:space="preserve"> http://amti.csis.org/how-will-china-view-the-new-maritime-strategy/)</w:t>
      </w:r>
    </w:p>
    <w:p w14:paraId="416E3627" w14:textId="77777777" w:rsidR="007C3F48" w:rsidRPr="00BD4C9D" w:rsidRDefault="007C3F48" w:rsidP="007C3F48">
      <w:pPr>
        <w:rPr>
          <w:b/>
          <w:sz w:val="24"/>
          <w:szCs w:val="24"/>
          <w:highlight w:val="cyan"/>
          <w:u w:val="single"/>
        </w:rPr>
      </w:pPr>
      <w:r>
        <w:t xml:space="preserve">The military services responsible for American seapower (Navy, Marine Corps, Coast Guard) recently released their new maritime strategy, entitled “Forward, Engaged, Ready: A Cooperative Strategy for 21st Century Seapower.” The reviews thus far have been positive, with most analysts praising the specificity of the document, as compared to its 2007 predecessor, as well as its harder, more combat-oriented edge. One set of reviewers have yet to be heard from, however, and that is the large and garrulous community of Chinese military analysts. This analysis attempts to anticipate what that reaction will be. One of indication of how the Chinese military community will react is its past history. The 2007 strategy did not name China as a challenge or threat, nor did it particularly focus on Chinese strategies already being discussed in navalist circles for denying U.S. freedom of action. As the Team Lead for the production of that document, I was privy to high level conversations about the degree to which the document should “name names.” One discussion in particular occurred late in the development of the strategy, in which the then-Chief of Naval Operations Admiral Mike Mullen reacted to the insistence of another Navy four-star admiral that China should be explicitly identified in that document. Mullen’s reaction was that he believed they (the Chinese) would “read themselves into the document.” Within weeks of the October 2007 release of the strategy, Dr. Andrew Erickson of the China Maritime Studies Institute based at the U.S. Naval War College began to survey Chinese open source discussions, and his work largely confirmed Admiral Mullen’s prediction. The strategy advanced an argument about the defense of the global system and this was clearly understood by </w:t>
      </w:r>
      <w:r w:rsidRPr="00BD4C9D">
        <w:rPr>
          <w:b/>
          <w:sz w:val="24"/>
          <w:szCs w:val="24"/>
          <w:highlight w:val="cyan"/>
          <w:u w:val="single"/>
        </w:rPr>
        <w:t>Chinese analysts</w:t>
      </w:r>
      <w:r>
        <w:t xml:space="preserve"> as meaning that the United States would defend the system it had designed and led. Additionally, they </w:t>
      </w:r>
      <w:r w:rsidRPr="00BD4C9D">
        <w:rPr>
          <w:b/>
          <w:sz w:val="24"/>
          <w:szCs w:val="24"/>
          <w:highlight w:val="cyan"/>
          <w:u w:val="single"/>
        </w:rPr>
        <w:t>understood that the strategy intended to help the United States retain its global leadership position.</w:t>
      </w:r>
      <w:r>
        <w:t xml:space="preserve"> None of these points were particularly appealing to Chinese analysts, even if the message itself was rather nuanced. </w:t>
      </w:r>
      <w:r w:rsidRPr="00BD4C9D">
        <w:rPr>
          <w:b/>
          <w:sz w:val="24"/>
          <w:szCs w:val="24"/>
          <w:highlight w:val="cyan"/>
          <w:u w:val="single"/>
        </w:rPr>
        <w:t>The new maritime strategy dispenses with subtlety. No longer espousing the defense of the global system as its strategic kernel, the new strategy moves down the strategic continuum from its predecessor’s more “grand” aspirations, to strategy more focused on the operational benefits of American seapower</w:t>
      </w:r>
      <w:r>
        <w:t xml:space="preserve">, chief among them, the ability to gain and maintain access to enable joint operations. </w:t>
      </w:r>
      <w:r w:rsidRPr="00BD4C9D">
        <w:rPr>
          <w:b/>
          <w:sz w:val="24"/>
          <w:szCs w:val="24"/>
          <w:highlight w:val="cyan"/>
          <w:u w:val="single"/>
        </w:rPr>
        <w:t>This focus on access is a direct result of China’s counter-intervention strategy</w:t>
      </w:r>
      <w:r>
        <w:t xml:space="preserve"> known largely in the United States as “anti-access and area denial” (A2/AD). To a lesser extent, Iran is also pursuing similar capabilities and concepts. </w:t>
      </w:r>
      <w:r w:rsidRPr="00BD4C9D">
        <w:rPr>
          <w:b/>
          <w:sz w:val="24"/>
          <w:szCs w:val="24"/>
          <w:highlight w:val="cyan"/>
          <w:u w:val="single"/>
        </w:rPr>
        <w:t>The naval services rightly understand that the United States’ competitive advantage is its ability to project power thousands of miles from its own shores</w:t>
      </w:r>
      <w:r>
        <w:t xml:space="preserve">, In order to mitigate that advantage, </w:t>
      </w:r>
      <w:r w:rsidRPr="00BD4C9D">
        <w:rPr>
          <w:b/>
          <w:sz w:val="24"/>
          <w:szCs w:val="24"/>
          <w:highlight w:val="cyan"/>
          <w:u w:val="single"/>
        </w:rPr>
        <w:t>China recognizes that it must deny it the free use of the seas</w:t>
      </w:r>
      <w:r>
        <w:t xml:space="preserve">. Unlike its predecessor, this document names names. The new strategy also underscores another great strength of the U.S. strategic approach in the Indo-Asia Pacific: its network of friends and allies. The document states: “[b]ased on shared strategic interests, the United States seeks to strengthen cooperation with long-standing allies in the Indo-Asia-Pacific region—Australia, Japan, New Zealand, the Philippines, the Republic of Korea, and </w:t>
      </w:r>
      <w:r>
        <w:lastRenderedPageBreak/>
        <w:t xml:space="preserve">Thailand—and continues to cultivate partnerships with states such as Bangladesh, Brunei, India, Indonesia, Malaysia, Micronesia, Pakistan, Singapore, and Vietnam.” </w:t>
      </w:r>
      <w:r w:rsidRPr="00BD4C9D">
        <w:rPr>
          <w:b/>
          <w:sz w:val="24"/>
          <w:szCs w:val="24"/>
          <w:highlight w:val="cyan"/>
          <w:u w:val="single"/>
        </w:rPr>
        <w:t>Where Washington speaks of strengthening partnerships, the Chinese are sure to see encirclement</w:t>
      </w:r>
      <w:r>
        <w:t xml:space="preserve">, and they will not be bashful about saying so. Some analysts saw the far less China-focused 2007 document as a modern statement of containment; this version is likely to evoke even more hyperbolic responses. </w:t>
      </w:r>
      <w:r w:rsidRPr="00BD4C9D">
        <w:rPr>
          <w:b/>
          <w:sz w:val="24"/>
          <w:szCs w:val="24"/>
          <w:highlight w:val="cyan"/>
          <w:u w:val="single"/>
        </w:rPr>
        <w:t xml:space="preserve">Beijing’s perception of encirclement will be evoked as a justification for both the build-up and modernization of naval forces and the continuing importance of the Chinese counter-intervention strategy. </w:t>
      </w:r>
      <w:r>
        <w:t xml:space="preserve">Additionally, </w:t>
      </w:r>
      <w:r w:rsidRPr="00BD4C9D">
        <w:rPr>
          <w:b/>
          <w:sz w:val="24"/>
          <w:szCs w:val="24"/>
          <w:highlight w:val="cyan"/>
          <w:u w:val="single"/>
        </w:rPr>
        <w:t>there may be attempts to justify extending the Chinese network of bases</w:t>
      </w:r>
      <w:r>
        <w:t xml:space="preserve"> and places to locations much closer to the United States than ongoing efforts in West Asia and Africa, including initiatives in South America and the Caribbean. China’s centrality in this document is, however, also likely to have the perverse effect of stroking the collective ego of analysts with the “Century of Humiliation” chip on their shoulders. At least some Chinese military analysts and opinion writers are sure to see this new strategy as reinforcing their own growing sense of major power self-esteem. Finally, though it is unlikely we will see much public discussion along these lines, </w:t>
      </w:r>
      <w:r w:rsidRPr="00BD4C9D">
        <w:rPr>
          <w:b/>
          <w:sz w:val="24"/>
          <w:szCs w:val="24"/>
          <w:highlight w:val="cyan"/>
          <w:u w:val="single"/>
        </w:rPr>
        <w:t>it should be obvious to the Chinese that the United States does not wish to quietly fade into the night, and that there is plenty of thought and resources being applied to ensuring naval dominance in the Indo-Asia Pacific region for decades to come.</w:t>
      </w:r>
      <w:r>
        <w:t xml:space="preserve"> China may have previously been able to quietly “fly under the radar,” but that time is past. </w:t>
      </w:r>
      <w:r w:rsidRPr="00BD4C9D">
        <w:rPr>
          <w:b/>
          <w:sz w:val="24"/>
          <w:szCs w:val="24"/>
          <w:highlight w:val="cyan"/>
          <w:u w:val="single"/>
        </w:rPr>
        <w:t>A competition is on, and both sides are now acknowledging it. There is far less room for nuance now.</w:t>
      </w:r>
    </w:p>
    <w:p w14:paraId="4CA20ED4" w14:textId="77777777" w:rsidR="00BD6853" w:rsidRDefault="00BD6853" w:rsidP="00BD6853">
      <w:pPr>
        <w:pStyle w:val="Heading4"/>
      </w:pPr>
      <w:r>
        <w:t xml:space="preserve">SCS control is central to Chinese </w:t>
      </w:r>
      <w:r>
        <w:rPr>
          <w:u w:val="single"/>
        </w:rPr>
        <w:t>grand strategy</w:t>
      </w:r>
      <w:r>
        <w:t xml:space="preserve"> for undermining U.S. primacy in Asia – Ambiguity of sovereignty claims is critical</w:t>
      </w:r>
    </w:p>
    <w:p w14:paraId="001FBF80" w14:textId="77777777" w:rsidR="00BD6853" w:rsidRPr="00001030" w:rsidRDefault="00BD6853" w:rsidP="00BD6853">
      <w:pPr>
        <w:rPr>
          <w:rStyle w:val="Style13ptBold"/>
          <w:b w:val="0"/>
        </w:rPr>
      </w:pPr>
      <w:r>
        <w:rPr>
          <w:rStyle w:val="Style13ptBold"/>
        </w:rPr>
        <w:t>Thanh 14</w:t>
      </w:r>
      <w:r>
        <w:rPr>
          <w:rStyle w:val="Style13ptBold"/>
          <w:b w:val="0"/>
        </w:rPr>
        <w:t xml:space="preserve"> </w:t>
      </w:r>
      <w:r w:rsidRPr="00001030">
        <w:rPr>
          <w:rStyle w:val="Style13ptBold"/>
          <w:b w:val="0"/>
          <w:sz w:val="16"/>
        </w:rPr>
        <w:t>(Hai Do, PhD Candidate at Strategic and Defence Studies Centre at Australian National University, “South China Sea in China’s Grand Chessboard”, https://csis-prod.s3.amazonaws.com/s3fs-public/legacy_files/files/publication/Pac1444.pdf)</w:t>
      </w:r>
    </w:p>
    <w:p w14:paraId="5D0234DD" w14:textId="77777777" w:rsidR="00BD6853" w:rsidRPr="00001030" w:rsidRDefault="00BD6853" w:rsidP="00BD6853">
      <w:r w:rsidRPr="00BD4C9D">
        <w:rPr>
          <w:b/>
          <w:sz w:val="24"/>
          <w:szCs w:val="24"/>
          <w:highlight w:val="cyan"/>
          <w:u w:val="single"/>
        </w:rPr>
        <w:t>As a rising power, Beijing needs a sphere of influence around its border</w:t>
      </w:r>
      <w:r>
        <w:t>. In other words</w:t>
      </w:r>
      <w:r w:rsidRPr="00BD4C9D">
        <w:rPr>
          <w:b/>
          <w:sz w:val="24"/>
          <w:szCs w:val="24"/>
          <w:highlight w:val="cyan"/>
          <w:u w:val="single"/>
        </w:rPr>
        <w:t>, China will strive to eventually push the United States out</w:t>
      </w:r>
      <w:r>
        <w:t xml:space="preserve"> of Southeast and Northeast Asia. </w:t>
      </w:r>
      <w:r w:rsidRPr="00BD4C9D">
        <w:rPr>
          <w:b/>
          <w:sz w:val="24"/>
          <w:szCs w:val="24"/>
          <w:highlight w:val="cyan"/>
          <w:u w:val="single"/>
        </w:rPr>
        <w:t>As China cannot match the United States militarily, its grand strategy is not to take on the US directly, but to use its weight to pacify neighboring countries</w:t>
      </w:r>
      <w:r>
        <w:t xml:space="preserve">, forcing them out of the latter’s embrace. </w:t>
      </w:r>
      <w:r w:rsidRPr="00BD4C9D">
        <w:rPr>
          <w:b/>
          <w:sz w:val="24"/>
          <w:szCs w:val="24"/>
          <w:highlight w:val="cyan"/>
          <w:u w:val="single"/>
        </w:rPr>
        <w:t>In this grand strategy, the South China Sea appears to be the main theatre for three reasons. First, the South China Sea is a semi-closed sea that straddles key shipping lanes to Japan, South Korea, and Taiwan. Second, the small- and medium-size countries of the South China Sea region have less resistance to China’s supremacy. Finally, the US presence in the South China Sea region is clearly weaker than in the East China Sea. From China’s strategic perspective, the South China Sea is perhaps the weakest point, if not the “Achilles’ heel,” of the US security system in the Asia-Pacific.</w:t>
      </w:r>
      <w:r>
        <w:t xml:space="preserve"> The evidence of China’s design in the South China Sea is its nine-dash line claim, which has no legal basis and runs counter to the United Nations Convention on the Law of the Sea (UNCLOS). China published this claim in May 2009 in a response to the joint submission by Vietnam and Malaysia to the UN Commission on Limits of Continental Shelf. In defiance of widespread criticism and calls for clarification, China remains silent about the limits and the nature of the claim. </w:t>
      </w:r>
    </w:p>
    <w:p w14:paraId="38B2F84D" w14:textId="77777777" w:rsidR="00BD6853" w:rsidRDefault="00BD6853" w:rsidP="00BD6853">
      <w:pPr>
        <w:pStyle w:val="Heading4"/>
      </w:pPr>
      <w:r>
        <w:lastRenderedPageBreak/>
        <w:t>Chinese strategy emphasizes sub-regional hegemony in the SCS</w:t>
      </w:r>
    </w:p>
    <w:p w14:paraId="44EC670E" w14:textId="77777777" w:rsidR="00BD6853" w:rsidRPr="007D7FE9" w:rsidRDefault="00BD6853" w:rsidP="00BD6853">
      <w:pPr>
        <w:rPr>
          <w:rStyle w:val="Style13ptBold"/>
          <w:b w:val="0"/>
        </w:rPr>
      </w:pPr>
      <w:r>
        <w:rPr>
          <w:rStyle w:val="Style13ptBold"/>
        </w:rPr>
        <w:t>Nalwa 16</w:t>
      </w:r>
      <w:r>
        <w:rPr>
          <w:rStyle w:val="Style13ptBold"/>
          <w:b w:val="0"/>
        </w:rPr>
        <w:t xml:space="preserve"> </w:t>
      </w:r>
      <w:r w:rsidRPr="007D7FE9">
        <w:rPr>
          <w:rStyle w:val="Style13ptBold"/>
          <w:b w:val="0"/>
          <w:sz w:val="14"/>
        </w:rPr>
        <w:t>(Dr. Preeti, 1/7, Non-Resident Kelly Fellow at the Pacific Forum CSIS, “China's “undeterred” strategy on the South China Sea: a “challenge” for the US”, https://csis-prod.s3.amazonaws.com/s3fs-public/legacy_files/files/publication/160106_PacNet_1603.pdf)</w:t>
      </w:r>
    </w:p>
    <w:p w14:paraId="3C3A700F" w14:textId="77777777" w:rsidR="00BD6853" w:rsidRPr="0006746A" w:rsidRDefault="00BD6853" w:rsidP="00BD6853">
      <w:pPr>
        <w:rPr>
          <w:b/>
          <w:sz w:val="24"/>
          <w:szCs w:val="24"/>
          <w:highlight w:val="cyan"/>
          <w:u w:val="single"/>
        </w:rPr>
      </w:pPr>
      <w:r w:rsidRPr="00C8631E">
        <w:rPr>
          <w:b/>
          <w:sz w:val="24"/>
          <w:szCs w:val="24"/>
          <w:highlight w:val="cyan"/>
          <w:u w:val="single"/>
        </w:rPr>
        <w:t>Recent events related to the</w:t>
      </w:r>
      <w:r>
        <w:t xml:space="preserve"> South China Sea (</w:t>
      </w:r>
      <w:r w:rsidRPr="00C8631E">
        <w:rPr>
          <w:b/>
          <w:sz w:val="24"/>
          <w:szCs w:val="24"/>
          <w:highlight w:val="cyan"/>
          <w:u w:val="single"/>
        </w:rPr>
        <w:t>SCS</w:t>
      </w:r>
      <w:r>
        <w:t xml:space="preserve">) </w:t>
      </w:r>
      <w:r w:rsidRPr="00C8631E">
        <w:rPr>
          <w:b/>
          <w:sz w:val="24"/>
          <w:szCs w:val="24"/>
          <w:highlight w:val="cyan"/>
          <w:u w:val="single"/>
        </w:rPr>
        <w:t xml:space="preserve">reveal Chinese thinking about its maritime strategy </w:t>
      </w:r>
      <w:r>
        <w:t xml:space="preserve">in that important area. First, </w:t>
      </w:r>
      <w:r w:rsidRPr="0006746A">
        <w:rPr>
          <w:b/>
          <w:sz w:val="24"/>
          <w:szCs w:val="24"/>
          <w:highlight w:val="cyan"/>
          <w:u w:val="single"/>
        </w:rPr>
        <w:t>China believes that establishing sub-regional hegemony is achievable</w:t>
      </w:r>
      <w:r>
        <w:t xml:space="preserve">. Second, </w:t>
      </w:r>
      <w:r w:rsidRPr="0006746A">
        <w:rPr>
          <w:b/>
          <w:sz w:val="24"/>
          <w:szCs w:val="24"/>
          <w:highlight w:val="cyan"/>
          <w:u w:val="single"/>
        </w:rPr>
        <w:t>it has a coherent maritime strategy with a two-pronged approach: modernizing and restructuring its military to allow for naval power projection</w:t>
      </w:r>
      <w:r>
        <w:t xml:space="preserve">, along with consolidating diplomatic and economic relations with ASEAN. Restructuring the military is in sync with Chinas “One Belt, One Road” initiatives as they require a strong blue-water navy to protect China’s expanding overseas maritime interests. Simultaneously, </w:t>
      </w:r>
      <w:r w:rsidRPr="0006746A">
        <w:rPr>
          <w:b/>
          <w:sz w:val="24"/>
          <w:szCs w:val="24"/>
          <w:highlight w:val="cyan"/>
          <w:u w:val="single"/>
        </w:rPr>
        <w:t>a strong navy with asymmetrical capabilities can mitigate US military technological advantages, keeping it at a distance from China’s territorial expansion in the SCS.</w:t>
      </w:r>
      <w:r>
        <w:t xml:space="preserve"> China is conducting reclamation work on seven of the reefs it occupies: Fiery Cross, Cuarteron, Gaven, Johnson South, McKennan, Mischief and Subi Reef. Under the UN Convention on Law of the Sea (UNCLOS), these are “low-tide elevations” that don’t warrant a 12-mile territorial zone. China is building military facilities, in particular air strips, on three of these islands and can install radars and air defense missiles. </w:t>
      </w:r>
      <w:r w:rsidRPr="0006746A">
        <w:rPr>
          <w:b/>
          <w:sz w:val="24"/>
          <w:szCs w:val="24"/>
          <w:highlight w:val="cyan"/>
          <w:u w:val="single"/>
        </w:rPr>
        <w:t>The potential militarization of these artificial islands has created anticipation in the region</w:t>
      </w:r>
      <w:r>
        <w:t xml:space="preserve"> of the creation of an Air Defense Identification Zone (ADIZ) in the SCS similar to the one declared by China in the East China Sea in November 2013. </w:t>
      </w:r>
      <w:r w:rsidRPr="0006746A">
        <w:rPr>
          <w:b/>
          <w:sz w:val="24"/>
          <w:szCs w:val="24"/>
          <w:highlight w:val="cyan"/>
          <w:u w:val="single"/>
        </w:rPr>
        <w:t xml:space="preserve">Many fear an ADIZ would provide the basis for China’s air control over the Spratly Islands and could constrain US operations in that area. </w:t>
      </w:r>
    </w:p>
    <w:p w14:paraId="28E9BF79" w14:textId="77777777" w:rsidR="00BD6853" w:rsidRDefault="00BD6853" w:rsidP="00BD6853">
      <w:pPr>
        <w:pStyle w:val="Heading4"/>
      </w:pPr>
      <w:r>
        <w:t>Chinese strategy is aggressive militarization of SCS conflict</w:t>
      </w:r>
    </w:p>
    <w:p w14:paraId="2A635E7F" w14:textId="77777777" w:rsidR="00BD6853" w:rsidRPr="00F823CB" w:rsidRDefault="00BD6853" w:rsidP="00BD6853">
      <w:pPr>
        <w:rPr>
          <w:rStyle w:val="Style13ptBold"/>
          <w:b w:val="0"/>
        </w:rPr>
      </w:pPr>
      <w:r>
        <w:rPr>
          <w:rStyle w:val="Style13ptBold"/>
        </w:rPr>
        <w:t>Glaser 12</w:t>
      </w:r>
      <w:r>
        <w:rPr>
          <w:rStyle w:val="Style13ptBold"/>
          <w:b w:val="0"/>
        </w:rPr>
        <w:t xml:space="preserve"> </w:t>
      </w:r>
      <w:r w:rsidRPr="00F823CB">
        <w:rPr>
          <w:rStyle w:val="Style13ptBold"/>
          <w:b w:val="0"/>
          <w:sz w:val="14"/>
        </w:rPr>
        <w:t>(Bonnie, Senior Fellow Freeman Chair in China Studies Center for Strategic and International Studies, 9/12, “BEIJING AS AN EMERGING POWER IN THE SOUTH CHINA SEA”, https://csis-prod.s3.amazonaws.com/s3fs-public/legacy_files/files/attachments/ts120912_glaser.pdf)</w:t>
      </w:r>
    </w:p>
    <w:p w14:paraId="412D0A4C" w14:textId="77777777" w:rsidR="00BD6853" w:rsidRPr="00F823CB" w:rsidRDefault="00BD6853" w:rsidP="00BD6853">
      <w:r>
        <w:t xml:space="preserve">It is evident from the above that </w:t>
      </w:r>
      <w:r w:rsidRPr="0006746A">
        <w:rPr>
          <w:b/>
          <w:sz w:val="24"/>
          <w:szCs w:val="24"/>
          <w:highlight w:val="cyan"/>
          <w:u w:val="single"/>
        </w:rPr>
        <w:t>there is a negative action-reaction cycle underway in the South China Sea.</w:t>
      </w:r>
      <w:r>
        <w:t xml:space="preserve"> However, it is important to note that </w:t>
      </w:r>
      <w:r w:rsidRPr="0006746A">
        <w:rPr>
          <w:b/>
          <w:sz w:val="24"/>
          <w:szCs w:val="24"/>
          <w:highlight w:val="cyan"/>
          <w:u w:val="single"/>
        </w:rPr>
        <w:t xml:space="preserve">China’s </w:t>
      </w:r>
      <w:r>
        <w:t xml:space="preserve">claims, </w:t>
      </w:r>
      <w:r w:rsidRPr="0006746A">
        <w:rPr>
          <w:b/>
          <w:sz w:val="24"/>
          <w:szCs w:val="24"/>
          <w:highlight w:val="cyan"/>
          <w:u w:val="single"/>
        </w:rPr>
        <w:t>policies</w:t>
      </w:r>
      <w:r>
        <w:t xml:space="preserve">, ambitions, behavior, and capabilities </w:t>
      </w:r>
      <w:r w:rsidRPr="0006746A">
        <w:rPr>
          <w:b/>
          <w:sz w:val="24"/>
          <w:szCs w:val="24"/>
          <w:highlight w:val="cyan"/>
          <w:u w:val="single"/>
        </w:rPr>
        <w:t>are significantly different from those of other actors</w:t>
      </w:r>
      <w:r>
        <w:t xml:space="preserve">. China’s nine-dashed line claim based on initial discovery, historical records, and international law is expansive and vague. </w:t>
      </w:r>
      <w:r w:rsidRPr="0006746A">
        <w:rPr>
          <w:b/>
          <w:sz w:val="24"/>
          <w:szCs w:val="24"/>
          <w:highlight w:val="cyan"/>
          <w:u w:val="single"/>
        </w:rPr>
        <w:t xml:space="preserve">Beijing refuses to engage in multilateral discussions </w:t>
      </w:r>
      <w:r>
        <w:t xml:space="preserve">on the territorial and maritime disputes in the region, </w:t>
      </w:r>
      <w:r w:rsidRPr="0006746A">
        <w:rPr>
          <w:b/>
          <w:sz w:val="24"/>
          <w:szCs w:val="24"/>
          <w:highlight w:val="cyan"/>
          <w:u w:val="single"/>
        </w:rPr>
        <w:t xml:space="preserve">preferring bilateral mechanisms where it can apply leverage </w:t>
      </w:r>
      <w:r>
        <w:t xml:space="preserve">over smaller, weaker parties. </w:t>
      </w:r>
      <w:r w:rsidRPr="0006746A">
        <w:rPr>
          <w:b/>
          <w:sz w:val="24"/>
          <w:szCs w:val="24"/>
          <w:highlight w:val="cyan"/>
          <w:u w:val="single"/>
        </w:rPr>
        <w:t>China rejects a role for the</w:t>
      </w:r>
      <w:r>
        <w:t xml:space="preserve"> International Court of Justice </w:t>
      </w:r>
      <w:r w:rsidRPr="0006746A">
        <w:rPr>
          <w:b/>
          <w:sz w:val="24"/>
          <w:szCs w:val="24"/>
          <w:highlight w:val="cyan"/>
          <w:u w:val="single"/>
        </w:rPr>
        <w:t>(ICJ) or</w:t>
      </w:r>
      <w:r>
        <w:t xml:space="preserve"> the International Tribunal on the </w:t>
      </w:r>
      <w:r w:rsidRPr="0006746A">
        <w:rPr>
          <w:b/>
          <w:sz w:val="24"/>
          <w:szCs w:val="24"/>
          <w:highlight w:val="cyan"/>
          <w:u w:val="single"/>
        </w:rPr>
        <w:t xml:space="preserve">Law of the Sea </w:t>
      </w:r>
      <w:r>
        <w:t>(ITLOS) in resolving the territorial and maritime disputes in the South China Sea. Although Beijing has agreed to eventually enter into negotiations to reach a Code of Conduct for the South China Sea, Chinese officials have recently stated that discussions can only take place “when conditions are ripe.”</w:t>
      </w:r>
      <w:proofErr w:type="gramStart"/>
      <w:r>
        <w:t>ii</w:t>
      </w:r>
      <w:proofErr w:type="gramEnd"/>
      <w:r>
        <w:t xml:space="preserve"> Instead, Chinese officials emphasize the 2002 Declaration on the Conduct of Parties in the South China Sea, which has no dispute resolution mechanism and is not legally binding. </w:t>
      </w:r>
      <w:r w:rsidRPr="0006746A">
        <w:rPr>
          <w:b/>
          <w:sz w:val="24"/>
          <w:szCs w:val="24"/>
          <w:highlight w:val="cyan"/>
          <w:u w:val="single"/>
        </w:rPr>
        <w:t>China’s behavior in the South China Sea is deliberate and systematic;</w:t>
      </w:r>
      <w:r>
        <w:t xml:space="preserve"> </w:t>
      </w:r>
      <w:r w:rsidRPr="0006746A">
        <w:rPr>
          <w:b/>
          <w:sz w:val="24"/>
          <w:szCs w:val="24"/>
          <w:highlight w:val="cyan"/>
          <w:u w:val="single"/>
        </w:rPr>
        <w:t>its actions are not the unintentional result of bureaucratic politics and poor coordination</w:t>
      </w:r>
      <w:r>
        <w:t xml:space="preserve">. </w:t>
      </w:r>
      <w:r w:rsidRPr="0006746A">
        <w:rPr>
          <w:b/>
          <w:sz w:val="24"/>
          <w:szCs w:val="24"/>
          <w:highlight w:val="cyan"/>
          <w:u w:val="single"/>
        </w:rPr>
        <w:t>In fact, the spate of actions by China in recent months suggests exemplary interagency coordination, civil-military control and harmonization of its political, economic and military objectives.</w:t>
      </w:r>
      <w:r>
        <w:t xml:space="preserve">iii </w:t>
      </w:r>
      <w:r w:rsidRPr="0006746A">
        <w:rPr>
          <w:b/>
          <w:sz w:val="24"/>
          <w:szCs w:val="24"/>
          <w:highlight w:val="cyan"/>
          <w:u w:val="single"/>
        </w:rPr>
        <w:t xml:space="preserve">The clear pattern of bullying and intimidation of the other claimants is evidence of a top leadership decision to escalate </w:t>
      </w:r>
      <w:r w:rsidRPr="0006746A">
        <w:rPr>
          <w:b/>
          <w:sz w:val="24"/>
          <w:szCs w:val="24"/>
          <w:highlight w:val="cyan"/>
          <w:u w:val="single"/>
        </w:rPr>
        <w:lastRenderedPageBreak/>
        <w:t>China’s coercive diplomacy. This has</w:t>
      </w:r>
      <w:r>
        <w:t xml:space="preserve"> implications not only for the Philippines and Vietnam, the primary targets of China’s coercive efforts, but also has </w:t>
      </w:r>
      <w:r w:rsidRPr="0006746A">
        <w:rPr>
          <w:b/>
          <w:sz w:val="24"/>
          <w:szCs w:val="24"/>
          <w:highlight w:val="cyan"/>
          <w:u w:val="single"/>
        </w:rPr>
        <w:t>broader regional and global implications</w:t>
      </w:r>
      <w:r>
        <w:t xml:space="preserve">. </w:t>
      </w:r>
    </w:p>
    <w:p w14:paraId="4B264DA8" w14:textId="6C7FBF29" w:rsidR="005162FF" w:rsidRDefault="005162FF" w:rsidP="00BD6853">
      <w:pPr>
        <w:pStyle w:val="Heading2"/>
      </w:pPr>
      <w:r>
        <w:lastRenderedPageBreak/>
        <w:t>Naval BOP Ext’s</w:t>
      </w:r>
    </w:p>
    <w:p w14:paraId="23A9EE85" w14:textId="08BB03F7" w:rsidR="005162FF" w:rsidRDefault="005162FF" w:rsidP="005162FF">
      <w:pPr>
        <w:pStyle w:val="Heading3"/>
      </w:pPr>
      <w:r>
        <w:lastRenderedPageBreak/>
        <w:t>Navy Key</w:t>
      </w:r>
    </w:p>
    <w:p w14:paraId="1DB44B87" w14:textId="77777777" w:rsidR="008925D1" w:rsidRDefault="008925D1" w:rsidP="008925D1">
      <w:pPr>
        <w:pStyle w:val="Heading4"/>
      </w:pPr>
      <w:r>
        <w:t>Sea power is critical to Asian leadership</w:t>
      </w:r>
    </w:p>
    <w:p w14:paraId="28C2384F"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3DF7065E" w14:textId="77777777" w:rsidR="008925D1" w:rsidRPr="006A6C9D" w:rsidRDefault="008925D1" w:rsidP="008925D1">
      <w:r>
        <w:t xml:space="preserve">In geo-economic terms, </w:t>
      </w:r>
      <w:r w:rsidRPr="009F3E63">
        <w:rPr>
          <w:rStyle w:val="Emphasis"/>
          <w:highlight w:val="cyan"/>
        </w:rPr>
        <w:t>East Asia is a sprawling archipelago</w:t>
      </w:r>
      <w:r>
        <w:t xml:space="preserve"> that extends from Japan to Malaysia to New Zealand and includes Eastern China. </w:t>
      </w:r>
      <w:r w:rsidRPr="009F3E63">
        <w:rPr>
          <w:rStyle w:val="Emphasis"/>
          <w:highlight w:val="cyan"/>
        </w:rPr>
        <w:t>Trade</w:t>
      </w:r>
      <w:r>
        <w:t xml:space="preserve"> with and throughout the archipelago </w:t>
      </w:r>
      <w:r w:rsidRPr="009F3E63">
        <w:rPr>
          <w:rStyle w:val="Emphasis"/>
          <w:highlight w:val="cyan"/>
        </w:rPr>
        <w:t>is all sea-borne</w:t>
      </w:r>
      <w:r>
        <w:t xml:space="preserve">. In addition, </w:t>
      </w:r>
      <w:r w:rsidRPr="009F3E63">
        <w:rPr>
          <w:rStyle w:val="Emphasis"/>
          <w:highlight w:val="cyan"/>
        </w:rPr>
        <w:t>the waters of the archipelago are abundant with food and fuel, and control of them is increasingly contested</w:t>
      </w:r>
      <w:r>
        <w:t xml:space="preserve">. Because the region lives around, on, and from the sea, </w:t>
      </w:r>
      <w:r w:rsidRPr="009F3E63">
        <w:rPr>
          <w:rStyle w:val="Emphasis"/>
          <w:highlight w:val="cyan"/>
        </w:rPr>
        <w:t>the ability of the United States to maintain economic access, stability, and influence there depends on its sea power</w:t>
      </w:r>
      <w:r>
        <w:t xml:space="preserve">. If it lacked sea power, the United States could not assure freedom of passage in East Asian international waters, nor prevent China from controlling at least the South China Sea if not also the East China Sea and Yellow Sea. </w:t>
      </w:r>
      <w:r w:rsidRPr="009F3E63">
        <w:rPr>
          <w:rStyle w:val="Emphasis"/>
          <w:highlight w:val="cyan"/>
        </w:rPr>
        <w:t>Sea power enables the United States to back up friendly regional states in resisting</w:t>
      </w:r>
      <w:r>
        <w:t xml:space="preserve"> whatever pressure China might exert. In the event of hostilities, </w:t>
      </w:r>
      <w:r w:rsidRPr="009F3E63">
        <w:rPr>
          <w:rStyle w:val="Emphasis"/>
          <w:highlight w:val="cyan"/>
        </w:rPr>
        <w:t>sea power would enable the United States to conduct effective strike</w:t>
      </w:r>
      <w:r>
        <w:t xml:space="preserve">, expeditionary, and reinforcement operations in most parts of the region. As forward U.S. air bases and fixed concentrations of forces near China become more vulnerable, </w:t>
      </w:r>
      <w:r w:rsidRPr="009F3E63">
        <w:rPr>
          <w:rStyle w:val="Emphasis"/>
          <w:highlight w:val="cyan"/>
        </w:rPr>
        <w:t>the mobility inherent in sea power becomes more essential.</w:t>
      </w:r>
      <w:r w:rsidRPr="009F3E63">
        <w:rPr>
          <w:rStyle w:val="Emphasis"/>
        </w:rPr>
        <w:t xml:space="preserve"> </w:t>
      </w:r>
      <w:r>
        <w:t xml:space="preserve">Geo-politically, because sea power has symbolized the commitment of the United States to regional stability for nearly a century, its weakening would be interpreted by allies and China alike as the precursor of a Chinese sphere of influence, which the United States cannot tolerate. </w:t>
      </w:r>
    </w:p>
    <w:p w14:paraId="217967BD" w14:textId="77777777" w:rsidR="008925D1" w:rsidRDefault="008925D1" w:rsidP="008925D1">
      <w:pPr>
        <w:pStyle w:val="Heading4"/>
      </w:pPr>
      <w:r>
        <w:t>Naval balance of power shifts cause war</w:t>
      </w:r>
    </w:p>
    <w:p w14:paraId="498D8059" w14:textId="77777777" w:rsidR="008925D1" w:rsidRPr="005F66AC" w:rsidRDefault="008925D1" w:rsidP="008925D1">
      <w:pPr>
        <w:rPr>
          <w:rStyle w:val="Style13ptBold"/>
          <w:b w:val="0"/>
        </w:rPr>
      </w:pPr>
      <w:r>
        <w:rPr>
          <w:rStyle w:val="Style13ptBold"/>
        </w:rPr>
        <w:t>RAND 13</w:t>
      </w:r>
      <w:r w:rsidRPr="005F66AC">
        <w:rPr>
          <w:rStyle w:val="Style13ptBold"/>
          <w:b w:val="0"/>
          <w:sz w:val="18"/>
        </w:rPr>
        <w:t xml:space="preserve"> (4/26, RAND Corporation, “China's Growing Sea Power Can Be Countered by Technology, Maritime Cooperation”, http://www.rand.org/news/press/2013/04/26.html)</w:t>
      </w:r>
    </w:p>
    <w:p w14:paraId="5481A322" w14:textId="77777777" w:rsidR="008925D1" w:rsidRPr="005F66AC" w:rsidRDefault="008925D1" w:rsidP="008925D1">
      <w:r w:rsidRPr="009F3E63">
        <w:rPr>
          <w:rStyle w:val="Emphasis"/>
          <w:highlight w:val="cyan"/>
        </w:rPr>
        <w:t xml:space="preserve">China has been increasing its anti-naval and naval capabilities </w:t>
      </w:r>
      <w:r w:rsidRPr="009F3E63">
        <w:t>in</w:t>
      </w:r>
      <w:r>
        <w:t xml:space="preserve"> East Asian waters to back its expansive territorial claims, to secure trade approaches and to extend its influence, the report says. </w:t>
      </w:r>
      <w:r w:rsidRPr="009F3E63">
        <w:rPr>
          <w:rStyle w:val="Emphasis"/>
          <w:highlight w:val="cyan"/>
        </w:rPr>
        <w:t>It</w:t>
      </w:r>
      <w:r>
        <w:t xml:space="preserve"> </w:t>
      </w:r>
      <w:r w:rsidRPr="009F3E63">
        <w:rPr>
          <w:rStyle w:val="Emphasis"/>
          <w:highlight w:val="cyan"/>
        </w:rPr>
        <w:t>views U.S. sea power in these same waters as a threat to its regional aspirations</w:t>
      </w:r>
      <w:r>
        <w:t xml:space="preserve"> and possibly to its global access, which is essential to its economy. At the same time, </w:t>
      </w:r>
      <w:r w:rsidRPr="009F3E63">
        <w:rPr>
          <w:rStyle w:val="Emphasis"/>
          <w:highlight w:val="cyan"/>
        </w:rPr>
        <w:t>the United States has no intention of scaling back its sea power</w:t>
      </w:r>
      <w:r>
        <w:t xml:space="preserve">, which helps keep its interests secure and this vital region stable. History shows that </w:t>
      </w:r>
      <w:r w:rsidRPr="009F3E63">
        <w:rPr>
          <w:rStyle w:val="Emphasis"/>
          <w:highlight w:val="cyan"/>
        </w:rPr>
        <w:t>rivalries between established and rising sea powers tend to end badly</w:t>
      </w:r>
      <w:r>
        <w:t xml:space="preserve">. </w:t>
      </w:r>
      <w:r w:rsidRPr="009F3E63">
        <w:rPr>
          <w:rStyle w:val="Emphasis"/>
          <w:highlight w:val="cyan"/>
        </w:rPr>
        <w:t>Examples include Great Britain versus Germany in the run-up to World War I and the United States versus Japan leading to World War II.</w:t>
      </w:r>
      <w:r>
        <w:t xml:space="preserve"> While Great Britain did not oppose growing U.S. sea power in the late 19th century, in effect it ceded dominance in the Western Hemisphere to the United States — something the United States will not do to China in East Asia today. "The problem in the Western Pacific is not that China is replicating the U.S. Navy, but that it is exploiting advanced technologies to hold U.S. naval forces in the region at risk," said David C. Gompert, author of the study, distinguished visiting professor at the U.S. Naval Academy and a senior fellow at RAND, a nonprofit research organization. Although the U.S. Navy will remain far stronger than China's</w:t>
      </w:r>
      <w:r w:rsidRPr="009F3E63">
        <w:rPr>
          <w:rStyle w:val="Emphasis"/>
          <w:highlight w:val="cyan"/>
        </w:rPr>
        <w:t>, there is growing vulnerability in the surface ships of American sea power,</w:t>
      </w:r>
      <w:r>
        <w:t xml:space="preserve"> especially the few, large aircraft carriers in which U.S. war-fighting capabilities are concentrated. Defenses against new Chinese submarines, anti-ship missiles and cyber attack are difficult, costly and potentially futile. While U.S. defense spending is far greater than China's, the United States must allocate resources to meet security needs in every region, whereas China is concentrating its military investments on its highest priority — countering U.S. capabilities in East Asia. "Despite the superiority of the U.S. Navy, the core of its strike power in the Western Pacific is faced with an increasing risk of being </w:t>
      </w:r>
      <w:r>
        <w:lastRenderedPageBreak/>
        <w:t xml:space="preserve">found, targeted and disabled — if not destroyed — in a major war with China," Gompert said. "While Sino-U.S. war is improbable, </w:t>
      </w:r>
      <w:r w:rsidRPr="00FF1962">
        <w:rPr>
          <w:rStyle w:val="Emphasis"/>
          <w:highlight w:val="cyan"/>
        </w:rPr>
        <w:t>such a shift in the balance of forces could undermine regional confidence in U.S. strength and steadfastness, and tempt China to use force against its neighbors</w:t>
      </w:r>
      <w:r>
        <w:t>."</w:t>
      </w:r>
    </w:p>
    <w:p w14:paraId="0644746B" w14:textId="77777777" w:rsidR="008925D1" w:rsidRDefault="008925D1" w:rsidP="008925D1">
      <w:pPr>
        <w:pStyle w:val="Heading4"/>
      </w:pPr>
      <w:r>
        <w:t>Naval balance of power rivalry causes war</w:t>
      </w:r>
    </w:p>
    <w:p w14:paraId="0B32E406"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3A6261AB" w14:textId="77777777" w:rsidR="008925D1" w:rsidRPr="00F7121A" w:rsidRDefault="008925D1" w:rsidP="008925D1">
      <w:r w:rsidRPr="00FF1962">
        <w:rPr>
          <w:rStyle w:val="Emphasis"/>
          <w:highlight w:val="cyan"/>
        </w:rPr>
        <w:t>American power</w:t>
      </w:r>
      <w:r w:rsidRPr="00FF1962">
        <w:rPr>
          <w:rStyle w:val="Emphasis"/>
        </w:rPr>
        <w:t xml:space="preserve"> </w:t>
      </w:r>
      <w:r>
        <w:t xml:space="preserve">in the Western Pacific has been, is, and </w:t>
      </w:r>
      <w:r w:rsidRPr="00FF1962">
        <w:rPr>
          <w:rStyle w:val="Emphasis"/>
          <w:highlight w:val="cyan"/>
        </w:rPr>
        <w:t>will remain largely defined by sea power</w:t>
      </w:r>
      <w:r>
        <w:t xml:space="preserve">. Yet </w:t>
      </w:r>
      <w:r w:rsidRPr="00FF1962">
        <w:rPr>
          <w:rStyle w:val="Emphasis"/>
          <w:highlight w:val="cyan"/>
        </w:rPr>
        <w:t>China views nearby U.S. sea power as a menacing presence</w:t>
      </w:r>
      <w:r>
        <w:t xml:space="preserve">, a counterweight to its regional interests, and a potential barrier to its access to the world’s oceans, resources, and markets. </w:t>
      </w:r>
      <w:r w:rsidRPr="00FF1962">
        <w:rPr>
          <w:rStyle w:val="Emphasis"/>
          <w:highlight w:val="cyan"/>
        </w:rPr>
        <w:t>It is therefore deploying anti-ship</w:t>
      </w:r>
      <w:r w:rsidRPr="00FF1962">
        <w:rPr>
          <w:rStyle w:val="Emphasis"/>
        </w:rPr>
        <w:t xml:space="preserve"> </w:t>
      </w:r>
      <w:r>
        <w:t xml:space="preserve">missiles, submarines, and other </w:t>
      </w:r>
      <w:r w:rsidRPr="00FF1962">
        <w:rPr>
          <w:rStyle w:val="Emphasis"/>
          <w:highlight w:val="cyan"/>
        </w:rPr>
        <w:t>capabilities that threaten the U.S. surface fleet. China is</w:t>
      </w:r>
      <w:r>
        <w:t xml:space="preserve"> also </w:t>
      </w:r>
      <w:r w:rsidRPr="00FF1962">
        <w:rPr>
          <w:rStyle w:val="Emphasis"/>
          <w:highlight w:val="cyan"/>
        </w:rPr>
        <w:t>expanding its own naval forces</w:t>
      </w:r>
      <w:r>
        <w:t xml:space="preserve"> in East Asian waters to back its territorial claims, secure its trade approaches, and extend its influence. </w:t>
      </w:r>
      <w:r w:rsidRPr="00FF1962">
        <w:t>Because</w:t>
      </w:r>
      <w:r w:rsidRPr="00FF1962">
        <w:rPr>
          <w:rStyle w:val="Emphasis"/>
          <w:highlight w:val="cyan"/>
        </w:rPr>
        <w:t xml:space="preserve"> this vital region could become unstable </w:t>
      </w:r>
      <w:r w:rsidRPr="00FF1962">
        <w:t>or fall under China’s sway</w:t>
      </w:r>
      <w:r w:rsidRPr="00FF1962">
        <w:rPr>
          <w:rStyle w:val="Emphasis"/>
          <w:highlight w:val="cyan"/>
        </w:rPr>
        <w:t xml:space="preserve"> if U.S. sea power recedes or is allowed to become vulnerable</w:t>
      </w:r>
      <w:r>
        <w:t>, the United States can be expected to react to this challenge. Thus, a classic case of an established sea power resisting a rising one is shaping up in the Western Pacific</w:t>
      </w:r>
      <w:r w:rsidRPr="00FF1962">
        <w:rPr>
          <w:rStyle w:val="Emphasis"/>
          <w:highlight w:val="cyan"/>
        </w:rPr>
        <w:t>. Such rivalries have a way of ending up in confrontation and war.</w:t>
      </w:r>
      <w:r>
        <w:t xml:space="preserve"> Alfred Thayer Mahan (1840–1914), widely recognized as the father of sea-power theory, held that a world power needs overseas access to raw materials and markets to expand its production beyond its consumption and thus grow stronger. Observing how Great Britain’s “outsized” Royal Navy enabled its industrial, commercial, and imperial success, he concluded that </w:t>
      </w:r>
      <w:r w:rsidRPr="00FF1962">
        <w:rPr>
          <w:rStyle w:val="Emphasis"/>
          <w:highlight w:val="cyan"/>
        </w:rPr>
        <w:t>sea power is key to world power</w:t>
      </w:r>
      <w:r>
        <w:t xml:space="preserve">. In turn, sea power demands national—not just naval—consciousness, consensus, commitment, and stamina. As Mahan saw it, rivalry between sea powers is inherent in Darwinian world power-politics. Any sea power worth its salt must be able both to safeguard its maritime access (sea control) and, if need be, to disrupt the access of its rivals (sea denial). The core of xii Sea Power and American Interests in the Western Pacific sea power, Mahan argued, is the offensive strength of the concentrated battle fleet. </w:t>
      </w:r>
    </w:p>
    <w:p w14:paraId="70C7DA5B" w14:textId="042F6E95" w:rsidR="005162FF" w:rsidRDefault="005162FF" w:rsidP="005162FF">
      <w:pPr>
        <w:pStyle w:val="Heading3"/>
      </w:pPr>
      <w:r>
        <w:lastRenderedPageBreak/>
        <w:t>A2: China Can’t Compete</w:t>
      </w:r>
    </w:p>
    <w:p w14:paraId="094AB1B0" w14:textId="77777777" w:rsidR="008925D1" w:rsidRDefault="008925D1" w:rsidP="008925D1">
      <w:pPr>
        <w:pStyle w:val="Heading4"/>
      </w:pPr>
      <w:r>
        <w:t xml:space="preserve">China doesn’t need to win a naval war with the U.S. to practice </w:t>
      </w:r>
      <w:r>
        <w:rPr>
          <w:u w:val="single"/>
        </w:rPr>
        <w:t>sea denial</w:t>
      </w:r>
      <w:r>
        <w:t>, upsetting U.S. power</w:t>
      </w:r>
    </w:p>
    <w:p w14:paraId="118F7266"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47247524" w14:textId="77777777" w:rsidR="008925D1" w:rsidRPr="00AA14F5" w:rsidRDefault="008925D1" w:rsidP="008925D1">
      <w:r>
        <w:t xml:space="preserve">Yet, acquiring sea power, and </w:t>
      </w:r>
      <w:r w:rsidRPr="00FF1962">
        <w:t>being a sea power, does not necessarily mean having and using power upon the sea. Theory</w:t>
      </w:r>
      <w:r w:rsidRPr="00FF1962">
        <w:rPr>
          <w:rStyle w:val="Emphasis"/>
        </w:rPr>
        <w:t>,</w:t>
      </w:r>
      <w:r>
        <w:t xml:space="preserve"> as we will see, </w:t>
      </w:r>
      <w:r w:rsidRPr="00FF1962">
        <w:rPr>
          <w:rStyle w:val="Emphasis"/>
          <w:highlight w:val="cyan"/>
        </w:rPr>
        <w:t>suggests that sea power is the ability to exert power over what occurs at sea</w:t>
      </w:r>
      <w:r>
        <w:t xml:space="preserve">—or power of the sea. When those theories were offered in the 19th century, extant technology and capabilities made power upon the sea—notably, grand battle fleets—necessary if not sufficient to have power of the sea. Nowadays, power from elsewhere—under the sea, over the sea, from land, from space, and through “cyber-space”—can be used to exert sea denial, if not to maintain sea control. Thus, </w:t>
      </w:r>
      <w:r w:rsidRPr="00FF1962">
        <w:rPr>
          <w:rStyle w:val="Emphasis"/>
        </w:rPr>
        <w:t>even with no grand fleet</w:t>
      </w:r>
      <w:r>
        <w:t>, presently or eventually</w:t>
      </w:r>
      <w:r w:rsidRPr="00FF1962">
        <w:rPr>
          <w:rStyle w:val="Emphasis"/>
        </w:rPr>
        <w:t>, China</w:t>
      </w:r>
      <w:r>
        <w:t xml:space="preserve"> (and others) </w:t>
      </w:r>
      <w:r w:rsidRPr="00FF1962">
        <w:rPr>
          <w:rStyle w:val="Emphasis"/>
          <w:highlight w:val="cyan"/>
        </w:rPr>
        <w:t>can have sea power</w:t>
      </w:r>
      <w:r>
        <w:t xml:space="preserve">. Indeed, </w:t>
      </w:r>
      <w:r w:rsidRPr="00FF1962">
        <w:rPr>
          <w:rStyle w:val="Emphasis"/>
          <w:highlight w:val="cyan"/>
        </w:rPr>
        <w:t>it is China’s current commitment to anti-naval capabilities</w:t>
      </w:r>
      <w:r>
        <w:t xml:space="preserve">, sea-based and otherwise, </w:t>
      </w:r>
      <w:r w:rsidRPr="00FF1962">
        <w:rPr>
          <w:rStyle w:val="Emphasis"/>
          <w:highlight w:val="cyan"/>
        </w:rPr>
        <w:t>that make our topic more urgent than waiting to see whether China builds a blue-water navy</w:t>
      </w:r>
      <w:r>
        <w:t xml:space="preserve">. By proper definition, </w:t>
      </w:r>
      <w:r w:rsidRPr="00FF1962">
        <w:rPr>
          <w:rStyle w:val="Emphasis"/>
          <w:highlight w:val="cyan"/>
        </w:rPr>
        <w:t>China is already creating sea power and challenging American sea power</w:t>
      </w:r>
      <w:r>
        <w:t xml:space="preserve">, </w:t>
      </w:r>
      <w:r w:rsidRPr="00FF1962">
        <w:rPr>
          <w:rStyle w:val="Emphasis"/>
          <w:highlight w:val="cyan"/>
        </w:rPr>
        <w:t>whether or not it tries to replicate U.S. naval forces.</w:t>
      </w:r>
      <w:r>
        <w:t xml:space="preserve"> </w:t>
      </w:r>
    </w:p>
    <w:p w14:paraId="3BD0C8AF" w14:textId="77777777" w:rsidR="008925D1" w:rsidRDefault="008925D1" w:rsidP="008925D1">
      <w:pPr>
        <w:pStyle w:val="Heading4"/>
      </w:pPr>
      <w:r>
        <w:t xml:space="preserve">Fleet size isn’t the appropriate metric for Chinese </w:t>
      </w:r>
      <w:r>
        <w:rPr>
          <w:u w:val="single"/>
        </w:rPr>
        <w:t>sea denial</w:t>
      </w:r>
      <w:r>
        <w:t xml:space="preserve"> threats</w:t>
      </w:r>
    </w:p>
    <w:p w14:paraId="53AFB7AA"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1725E9A6" w14:textId="77777777" w:rsidR="008925D1" w:rsidRPr="009E6D72" w:rsidRDefault="008925D1" w:rsidP="008925D1">
      <w:r>
        <w:t xml:space="preserve">Thus, </w:t>
      </w:r>
      <w:r w:rsidRPr="00FF1962">
        <w:rPr>
          <w:rStyle w:val="Emphasis"/>
          <w:highlight w:val="cyan"/>
        </w:rPr>
        <w:t>technology is changing and even revolutionizing how we conceive sea power</w:t>
      </w:r>
      <w:r>
        <w:t xml:space="preserve">, sea denial, and sea control. It is making important the distinction between power of the sea and power upon the sea. Presently, </w:t>
      </w:r>
      <w:r w:rsidRPr="00FF1962">
        <w:rPr>
          <w:rStyle w:val="Emphasis"/>
          <w:highlight w:val="cyan"/>
        </w:rPr>
        <w:t>it is shifting the balance between defense and offense at sea</w:t>
      </w:r>
      <w:r>
        <w:t xml:space="preserve"> in favor of the former, </w:t>
      </w:r>
      <w:r w:rsidRPr="00FF1962">
        <w:rPr>
          <w:rStyle w:val="Emphasis"/>
          <w:highlight w:val="cyan"/>
        </w:rPr>
        <w:t>making control harder and denial easier</w:t>
      </w:r>
      <w:r>
        <w:t xml:space="preserve">. Technology also means that </w:t>
      </w:r>
      <w:r w:rsidRPr="00FF1962">
        <w:rPr>
          <w:rStyle w:val="Emphasis"/>
          <w:highlight w:val="cyan"/>
        </w:rPr>
        <w:t>rival sea powers of the 21st century</w:t>
      </w:r>
      <w:r>
        <w:t xml:space="preserve">, unlike those of the 19th and 20th, </w:t>
      </w:r>
      <w:r w:rsidRPr="00FF1962">
        <w:rPr>
          <w:rStyle w:val="Emphasis"/>
          <w:highlight w:val="cyan"/>
        </w:rPr>
        <w:t>need not</w:t>
      </w:r>
      <w:r w:rsidRPr="00FF1962">
        <w:rPr>
          <w:rStyle w:val="Emphasis"/>
        </w:rPr>
        <w:t xml:space="preserve"> </w:t>
      </w:r>
      <w:r>
        <w:t xml:space="preserve">and most likely will not </w:t>
      </w:r>
      <w:r w:rsidRPr="00FF1962">
        <w:rPr>
          <w:rStyle w:val="Emphasis"/>
          <w:highlight w:val="cyan"/>
        </w:rPr>
        <w:t>try to mimic each other’s naval forces in kind or size.</w:t>
      </w:r>
      <w:r>
        <w:t xml:space="preserve"> The response of Imperial Germany to British sea power was to build a High Seas Fleet that could challenge the Royal Navy by resembling the Royal Navy: After all, it took battleships to sink battleships, until submarines and airplanes entered Introduction 9 the picture. Likewise, Imperial Japan and the United States each built more and more, and bigger and bigger, aircraft carriers as the best and perhaps only sure way of neutralizing the other’s aircraft carriers. Now, by reducing the importance of proximity of forces, technology— notably sensor, missile, and global communications technology—is superseding such same-for-same linkage. It follows that </w:t>
      </w:r>
      <w:r w:rsidRPr="00FF1962">
        <w:rPr>
          <w:rStyle w:val="Emphasis"/>
          <w:highlight w:val="cyan"/>
        </w:rPr>
        <w:t>competition between rising and established sea powers</w:t>
      </w:r>
      <w:r>
        <w:t xml:space="preserve">, like China and the United States, </w:t>
      </w:r>
      <w:r w:rsidRPr="00FF1962">
        <w:rPr>
          <w:rStyle w:val="Emphasis"/>
          <w:highlight w:val="cyan"/>
        </w:rPr>
        <w:t>will probably be asymmetrical, though not necessarily less heated than the naval arms races of old.</w:t>
      </w:r>
      <w:r>
        <w:t xml:space="preserve"> Apostles of American sea power would be unwise to take great comfort in the fact that China is not building a large carrier fleet—and unwise to take great comfort in the large carrier fleet the United States can deploy in the Western Pacific. </w:t>
      </w:r>
    </w:p>
    <w:p w14:paraId="0CC13CD2" w14:textId="77777777" w:rsidR="008925D1" w:rsidRDefault="008925D1" w:rsidP="008925D1">
      <w:pPr>
        <w:pStyle w:val="Heading4"/>
      </w:pPr>
      <w:r>
        <w:t>The U.S. has sea power in Asia now, but it’s vulnerable</w:t>
      </w:r>
    </w:p>
    <w:p w14:paraId="6C46EDDF"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78207CF1" w14:textId="77777777" w:rsidR="008925D1" w:rsidRPr="00F97A8F" w:rsidRDefault="008925D1" w:rsidP="008925D1">
      <w:r>
        <w:t xml:space="preserve">Make no mistake: As this is written, </w:t>
      </w:r>
      <w:r w:rsidRPr="00FF1962">
        <w:rPr>
          <w:rStyle w:val="Emphasis"/>
          <w:highlight w:val="cyan"/>
        </w:rPr>
        <w:t>the United States enjoys naval preponderance</w:t>
      </w:r>
      <w:r w:rsidRPr="00FF1962">
        <w:rPr>
          <w:rStyle w:val="Emphasis"/>
        </w:rPr>
        <w:t xml:space="preserve"> </w:t>
      </w:r>
      <w:r>
        <w:t xml:space="preserve">globally and in the Western Pacific. </w:t>
      </w:r>
      <w:r w:rsidRPr="00FF1962">
        <w:rPr>
          <w:rStyle w:val="Emphasis"/>
          <w:highlight w:val="cyan"/>
        </w:rPr>
        <w:t>It is utterly unrivaled on the high seas</w:t>
      </w:r>
      <w:r>
        <w:t xml:space="preserve">, it can operate well in coastal waters, and it can </w:t>
      </w:r>
      <w:r>
        <w:lastRenderedPageBreak/>
        <w:t xml:space="preserve">control whatever maritime choke-points it is tasked to secure. This current supremacy is a consequence of not only the extraordinary capabilities of the ships of the fleet, but also the Navy’s progress in networking them for better offense and defense. It reflects as well the fact that few other countries can afford capital-intensive, fuel-guzzling blue-water navies; most of those that can are U.S. partners—Japan, European allies, India. In the Western Pacific and elsewhere, American sea power is both unrivaled and supplemented in sheer numbers and operational strength by the sea power of others. Still, </w:t>
      </w:r>
      <w:r w:rsidRPr="00FF1962">
        <w:rPr>
          <w:rStyle w:val="Emphasis"/>
          <w:highlight w:val="cyan"/>
        </w:rPr>
        <w:t>the vulnerability of concentrated American sea power in the Western Pacific presents a specific problem of great geo-political, geoeconomic, and potentially war-fighting significance</w:t>
      </w:r>
      <w:r>
        <w:t xml:space="preserve">. We have established that East </w:t>
      </w:r>
      <w:r w:rsidRPr="00FF1962">
        <w:rPr>
          <w:rStyle w:val="Emphasis"/>
          <w:highlight w:val="cyan"/>
        </w:rPr>
        <w:t>Asia is too important for the United States to accept a Chinese sphere of influence</w:t>
      </w:r>
      <w:r>
        <w:t xml:space="preserve"> there, which the weakening of U.S. sea power would do. But </w:t>
      </w:r>
      <w:r w:rsidRPr="00FF1962">
        <w:t>history shows that</w:t>
      </w:r>
      <w:r w:rsidRPr="00FF1962">
        <w:rPr>
          <w:rStyle w:val="Emphasis"/>
          <w:highlight w:val="cyan"/>
        </w:rPr>
        <w:t xml:space="preserve"> the weakening of one form of sea power does not necessarily amount to the weakening of sea power itself</w:t>
      </w:r>
      <w:r>
        <w:t xml:space="preserve">; rather, it leads to new forms by exploiting new technology: wood to iron, sail to steam, battleships to aircraft carriers, surface ships to submarines, bombs to missiles, manned aircraft to drones, signal flags and smoke signals to radio to worldwide space-based data communications. </w:t>
      </w:r>
    </w:p>
    <w:p w14:paraId="5F48D203" w14:textId="111935AB" w:rsidR="005162FF" w:rsidRDefault="005162FF" w:rsidP="005162FF">
      <w:pPr>
        <w:pStyle w:val="Heading3"/>
      </w:pPr>
      <w:r>
        <w:lastRenderedPageBreak/>
        <w:t>A2: No Blue Water Navy</w:t>
      </w:r>
    </w:p>
    <w:p w14:paraId="045FD01C" w14:textId="77777777" w:rsidR="008925D1" w:rsidRDefault="008925D1" w:rsidP="008925D1">
      <w:pPr>
        <w:pStyle w:val="Heading4"/>
      </w:pPr>
      <w:r>
        <w:t>Blue water naval capability isn’t critical to Chinese denial goals</w:t>
      </w:r>
    </w:p>
    <w:p w14:paraId="6ABF64F0"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4B902FD1" w14:textId="77777777" w:rsidR="008925D1" w:rsidRPr="00E90578" w:rsidRDefault="008925D1" w:rsidP="008925D1">
      <w:r>
        <w:t xml:space="preserve">In the region, </w:t>
      </w:r>
      <w:r w:rsidRPr="000A219C">
        <w:rPr>
          <w:rStyle w:val="Emphasis"/>
          <w:highlight w:val="cyan"/>
        </w:rPr>
        <w:t>Chinese military and political leaders are discovering how useful naval forces are</w:t>
      </w:r>
      <w:r>
        <w:t xml:space="preserve">—more so than ground forces—both in protecting the country from the offshore U.S. threats and in pressing Chinese claims in the South China and East China Seas. Including anti-naval capabilities, </w:t>
      </w:r>
      <w:r w:rsidRPr="000A219C">
        <w:rPr>
          <w:rStyle w:val="Emphasis"/>
          <w:highlight w:val="cyan"/>
        </w:rPr>
        <w:t>regional sea power is China’s top military priority</w:t>
      </w:r>
      <w:r>
        <w:t xml:space="preserve">. </w:t>
      </w:r>
      <w:r w:rsidRPr="000A219C">
        <w:rPr>
          <w:rStyle w:val="Emphasis"/>
          <w:highlight w:val="cyan"/>
        </w:rPr>
        <w:t>Challenging American sea power in the Western Pacific does not require China to develop a large blue-water fleet</w:t>
      </w:r>
      <w:r>
        <w:t xml:space="preserve">. As its anti-naval capabilities are increased and improved, making use of advanced information technologies, </w:t>
      </w:r>
      <w:r w:rsidRPr="000A219C">
        <w:rPr>
          <w:rStyle w:val="Emphasis"/>
          <w:highlight w:val="cyan"/>
        </w:rPr>
        <w:t>it is acquiring the means to neutralize U.S. strike power in the region</w:t>
      </w:r>
      <w:r>
        <w:t xml:space="preserve">. In time, it could even deny U.S. naval and trade access in a region of great importance to the American economy and, in effect, claim a sphere of influence, similar to what the United States did once it became a hemispheric sea power. </w:t>
      </w:r>
    </w:p>
    <w:p w14:paraId="2EA87EE7" w14:textId="71661435" w:rsidR="005162FF" w:rsidRDefault="005162FF" w:rsidP="005162FF">
      <w:pPr>
        <w:pStyle w:val="Heading3"/>
      </w:pPr>
      <w:r>
        <w:lastRenderedPageBreak/>
        <w:t>A2: Naval Coop Now</w:t>
      </w:r>
    </w:p>
    <w:p w14:paraId="56C45F6B" w14:textId="77777777" w:rsidR="008925D1" w:rsidRDefault="008925D1" w:rsidP="008925D1">
      <w:pPr>
        <w:pStyle w:val="Heading4"/>
      </w:pPr>
      <w:r>
        <w:t>Competition, not cooperation, over sea power is likely</w:t>
      </w:r>
    </w:p>
    <w:p w14:paraId="468D6CE7"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3A97BC60" w14:textId="77777777" w:rsidR="008925D1" w:rsidRPr="009F54A5" w:rsidRDefault="008925D1" w:rsidP="008925D1">
      <w:pPr>
        <w:rPr>
          <w:rStyle w:val="Emphasis"/>
        </w:rPr>
      </w:pPr>
      <w:r>
        <w:t xml:space="preserve">Interest in common maritime security may be on the rise, but it has not replaced sea-power politics. In both China and the United States, </w:t>
      </w:r>
      <w:r w:rsidRPr="000A219C">
        <w:rPr>
          <w:rStyle w:val="Emphasis"/>
          <w:highlight w:val="cyan"/>
        </w:rPr>
        <w:t>there is plenty of doubt about the other’s true calculations and intentions</w:t>
      </w:r>
      <w:r>
        <w:t xml:space="preserve">: </w:t>
      </w:r>
      <w:r w:rsidRPr="009F54A5">
        <w:rPr>
          <w:rStyle w:val="Emphasis"/>
          <w:highlight w:val="cyan"/>
        </w:rPr>
        <w:t>Is China content to see the United States remain the dominant sea power in the Western Pacific</w:t>
      </w:r>
      <w:r>
        <w:t xml:space="preserve">? </w:t>
      </w:r>
      <w:r w:rsidRPr="009F54A5">
        <w:rPr>
          <w:rStyle w:val="Emphasis"/>
          <w:highlight w:val="cyan"/>
        </w:rPr>
        <w:t>Probably not.</w:t>
      </w:r>
      <w:r w:rsidRPr="009F54A5">
        <w:rPr>
          <w:rStyle w:val="Emphasis"/>
        </w:rPr>
        <w:t xml:space="preserve"> </w:t>
      </w:r>
      <w:r>
        <w:t xml:space="preserve">Might the United States take advantage of its sea dominance to threaten injury to Chinese interests in a crisis? Presumably. </w:t>
      </w:r>
      <w:r w:rsidRPr="009F54A5">
        <w:rPr>
          <w:rStyle w:val="Emphasis"/>
          <w:highlight w:val="cyan"/>
        </w:rPr>
        <w:t>Would China exploit a decline of U.S. sea power to increase its influence over East Asia? Likely.</w:t>
      </w:r>
      <w:r>
        <w:t xml:space="preserve"> Would the United States regard growing Chinese naval capabilities as a contribution to common maritime security? Almost certainly not. Would either regard the other’s sea power as interchangeable with its own in confronting threats to common interests? Emphatically not. </w:t>
      </w:r>
      <w:r w:rsidRPr="009F54A5">
        <w:rPr>
          <w:rStyle w:val="Emphasis"/>
          <w:highlight w:val="cyan"/>
        </w:rPr>
        <w:t>In short, the Western Pacific is and will remain an oceanic space in which the world’s two strongest powers each view the other’s presence as potentially inimical.</w:t>
      </w:r>
      <w:r w:rsidRPr="009F54A5">
        <w:rPr>
          <w:rStyle w:val="Emphasis"/>
        </w:rPr>
        <w:t xml:space="preserve"> </w:t>
      </w:r>
    </w:p>
    <w:p w14:paraId="0301DD85" w14:textId="77777777" w:rsidR="008925D1" w:rsidRDefault="008925D1" w:rsidP="008925D1">
      <w:pPr>
        <w:pStyle w:val="Heading4"/>
      </w:pPr>
      <w:r>
        <w:t xml:space="preserve">Chinese </w:t>
      </w:r>
      <w:r>
        <w:rPr>
          <w:u w:val="single"/>
        </w:rPr>
        <w:t>intent</w:t>
      </w:r>
      <w:r>
        <w:t xml:space="preserve"> isn’t crucial – The outcome of strategic choices determines balance of power</w:t>
      </w:r>
    </w:p>
    <w:p w14:paraId="799BE5D8" w14:textId="77777777" w:rsidR="008925D1" w:rsidRPr="001912D5" w:rsidRDefault="008925D1" w:rsidP="008925D1">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6CCD87F4" w14:textId="77777777" w:rsidR="008925D1" w:rsidRPr="000919B4" w:rsidRDefault="008925D1" w:rsidP="008925D1">
      <w:r>
        <w:t xml:space="preserve">Whether U.S. naval forces in the Western Pacific are withdrawn beyond China’s anti-naval radius or instead remain and become more vulnerable, </w:t>
      </w:r>
      <w:r w:rsidRPr="009F54A5">
        <w:rPr>
          <w:rStyle w:val="Emphasis"/>
          <w:highlight w:val="cyan"/>
        </w:rPr>
        <w:t>China’s neighbors,</w:t>
      </w:r>
      <w:r>
        <w:t xml:space="preserve"> including long-standing U.S. allies, </w:t>
      </w:r>
      <w:r w:rsidRPr="009F54A5">
        <w:rPr>
          <w:rStyle w:val="Emphasis"/>
          <w:highlight w:val="cyan"/>
        </w:rPr>
        <w:t>will be more exposed, less confident, and perhaps more likely to yield Chinese pressure</w:t>
      </w:r>
      <w:r>
        <w:t xml:space="preserve"> to the disadvantage of U.S. interests. Such developments could in time amount to Chinese sea denial and hegemonic sphere of influence, as defined earlier, in the Western Pacific. Alternatively, </w:t>
      </w:r>
      <w:r w:rsidRPr="009F54A5">
        <w:rPr>
          <w:rStyle w:val="Emphasis"/>
          <w:highlight w:val="cyan"/>
        </w:rPr>
        <w:t>it could lead to a breakdown of the order and peace that this vital region has enjoyed for half a century.</w:t>
      </w:r>
      <w:r>
        <w:t xml:space="preserve"> </w:t>
      </w:r>
      <w:r w:rsidRPr="009F54A5">
        <w:rPr>
          <w:rStyle w:val="Emphasis"/>
          <w:highlight w:val="cyan"/>
        </w:rPr>
        <w:t>These are the very outcomes that U.S. sea power in the Western Pacific is meant to preven</w:t>
      </w:r>
      <w:r>
        <w:t xml:space="preserve">t. Even if the Chinese do not harbor hegemonic ambitions, their interests, as explained above, will almost certainly lead them to continue efforts that could have these effects. At a minimum, </w:t>
      </w:r>
      <w:r w:rsidRPr="009F54A5">
        <w:rPr>
          <w:rStyle w:val="Emphasis"/>
          <w:highlight w:val="cyan"/>
        </w:rPr>
        <w:t>China’s territorial defense</w:t>
      </w:r>
      <w:r>
        <w:t>—an imperative on which there is not disagreement in China—</w:t>
      </w:r>
      <w:r w:rsidRPr="009F54A5">
        <w:rPr>
          <w:rStyle w:val="Emphasis"/>
          <w:highlight w:val="cyan"/>
        </w:rPr>
        <w:t>compels it to push U.S. carriers beyond</w:t>
      </w:r>
      <w:r>
        <w:t xml:space="preserve"> the strike range of China. It is unrealistic to think that China will tolerate the nearness of forces that are able and, in the event of war, meant, to attack China, now that China can challenge that presence. Beyond homeland defense, the Chinese wish to have the upper hand in resolution of regional disputes involving Chinese territorial claims (Taiwan and the South China Sea) or national security (Korea), and to dislodge the United States as the preeminent security provider in the region. The United States can only assume that the challenge to its sea power in the Western Pacific will grow as China gets stronger. </w:t>
      </w:r>
    </w:p>
    <w:p w14:paraId="742A8913" w14:textId="215B6270" w:rsidR="008B22E1" w:rsidRDefault="008B22E1" w:rsidP="00BD6853">
      <w:pPr>
        <w:pStyle w:val="Heading2"/>
      </w:pPr>
      <w:r>
        <w:lastRenderedPageBreak/>
        <w:t>BOP Impact</w:t>
      </w:r>
    </w:p>
    <w:p w14:paraId="23DEA3D8" w14:textId="77777777" w:rsidR="008B22E1" w:rsidRDefault="008B22E1" w:rsidP="008B22E1">
      <w:pPr>
        <w:pStyle w:val="Heading4"/>
      </w:pPr>
      <w:r>
        <w:t>Shifting balance of power in Asia causes US/China war</w:t>
      </w:r>
    </w:p>
    <w:p w14:paraId="2F404EB7" w14:textId="77777777" w:rsidR="008B22E1" w:rsidRPr="00954C38" w:rsidRDefault="008B22E1" w:rsidP="008B22E1">
      <w:pPr>
        <w:rPr>
          <w:rStyle w:val="Style13ptBold"/>
          <w:b w:val="0"/>
        </w:rPr>
      </w:pPr>
      <w:r>
        <w:rPr>
          <w:rStyle w:val="Style13ptBold"/>
        </w:rPr>
        <w:t>Khalilizad 2k</w:t>
      </w:r>
      <w:r>
        <w:rPr>
          <w:rStyle w:val="Style13ptBold"/>
          <w:b w:val="0"/>
        </w:rPr>
        <w:t xml:space="preserve"> </w:t>
      </w:r>
      <w:r w:rsidRPr="00954C38">
        <w:rPr>
          <w:rStyle w:val="Style13ptBold"/>
          <w:b w:val="0"/>
          <w:sz w:val="16"/>
        </w:rPr>
        <w:t>(Zalmay, corporate chair in international security at RAND and directs the Strategy and Doctrine Program for RAND's Project AIR FORCE, “Sweet and Sour”, http://www.rand.org/pubs/periodicals/rand-review/issues/rr-winter-00/sweet.html)</w:t>
      </w:r>
    </w:p>
    <w:p w14:paraId="511893A1" w14:textId="77777777" w:rsidR="008B22E1" w:rsidRPr="00954C38" w:rsidRDefault="008B22E1" w:rsidP="008B22E1">
      <w:r w:rsidRPr="00954C38">
        <w:rPr>
          <w:rStyle w:val="StyleUnderline"/>
          <w:highlight w:val="yellow"/>
        </w:rPr>
        <w:t>According to</w:t>
      </w:r>
      <w:r>
        <w:t xml:space="preserve"> </w:t>
      </w:r>
      <w:r w:rsidRPr="00954C38">
        <w:rPr>
          <w:sz w:val="14"/>
        </w:rPr>
        <w:t xml:space="preserve">the emerging </w:t>
      </w:r>
      <w:r w:rsidRPr="00954C38">
        <w:rPr>
          <w:rStyle w:val="StyleUnderline"/>
          <w:highlight w:val="yellow"/>
        </w:rPr>
        <w:t>Chinese military doctrine</w:t>
      </w:r>
      <w:r>
        <w:t xml:space="preserve">, </w:t>
      </w:r>
      <w:r w:rsidRPr="00954C38">
        <w:rPr>
          <w:sz w:val="14"/>
        </w:rPr>
        <w:t xml:space="preserve">the local </w:t>
      </w:r>
      <w:r w:rsidRPr="00954C38">
        <w:rPr>
          <w:rStyle w:val="StyleUnderline"/>
          <w:highlight w:val="yellow"/>
        </w:rPr>
        <w:t>balance of power in the region will be decisive--because</w:t>
      </w:r>
      <w:r w:rsidRPr="00954C38">
        <w:rPr>
          <w:sz w:val="16"/>
        </w:rPr>
        <w:t xml:space="preserve">, </w:t>
      </w:r>
      <w:r w:rsidRPr="00954C38">
        <w:rPr>
          <w:sz w:val="14"/>
        </w:rPr>
        <w:t>in this new era,</w:t>
      </w:r>
      <w:r w:rsidRPr="00954C38">
        <w:rPr>
          <w:sz w:val="16"/>
        </w:rPr>
        <w:t xml:space="preserve"> </w:t>
      </w:r>
      <w:r w:rsidRPr="00954C38">
        <w:rPr>
          <w:rStyle w:val="StyleUnderline"/>
          <w:highlight w:val="yellow"/>
        </w:rPr>
        <w:t>wars are short and intense</w:t>
      </w:r>
      <w:r>
        <w:t xml:space="preserve">. </w:t>
      </w:r>
      <w:r w:rsidRPr="00954C38">
        <w:rPr>
          <w:sz w:val="14"/>
        </w:rPr>
        <w:t>In a possible Taiwan conflict</w:t>
      </w:r>
      <w:r w:rsidRPr="00954C38">
        <w:rPr>
          <w:sz w:val="20"/>
        </w:rPr>
        <w:t xml:space="preserve">, </w:t>
      </w:r>
      <w:r w:rsidRPr="00954C38">
        <w:rPr>
          <w:rStyle w:val="StyleUnderline"/>
          <w:highlight w:val="yellow"/>
        </w:rPr>
        <w:t>China would seek</w:t>
      </w:r>
      <w:r>
        <w:t xml:space="preserve"> </w:t>
      </w:r>
      <w:r w:rsidRPr="00954C38">
        <w:rPr>
          <w:sz w:val="14"/>
        </w:rPr>
        <w:t xml:space="preserve">to create </w:t>
      </w:r>
      <w:r w:rsidRPr="00954C38">
        <w:rPr>
          <w:rStyle w:val="StyleUnderline"/>
          <w:highlight w:val="yellow"/>
        </w:rPr>
        <w:t>a fait accompli</w:t>
      </w:r>
      <w:r>
        <w:t xml:space="preserve">, </w:t>
      </w:r>
      <w:r w:rsidRPr="00954C38">
        <w:rPr>
          <w:rStyle w:val="StyleUnderline"/>
          <w:highlight w:val="yellow"/>
        </w:rPr>
        <w:t>forcing the U</w:t>
      </w:r>
      <w:r>
        <w:t xml:space="preserve">nited </w:t>
      </w:r>
      <w:r w:rsidRPr="00954C38">
        <w:rPr>
          <w:rStyle w:val="StyleUnderline"/>
          <w:highlight w:val="yellow"/>
        </w:rPr>
        <w:t>S</w:t>
      </w:r>
      <w:r>
        <w:t xml:space="preserve">tates </w:t>
      </w:r>
      <w:r w:rsidRPr="00954C38">
        <w:rPr>
          <w:rStyle w:val="StyleUnderline"/>
          <w:highlight w:val="yellow"/>
        </w:rPr>
        <w:t>to risk</w:t>
      </w:r>
      <w:r>
        <w:t xml:space="preserve"> </w:t>
      </w:r>
      <w:r w:rsidRPr="00954C38">
        <w:rPr>
          <w:sz w:val="14"/>
        </w:rPr>
        <w:t xml:space="preserve">major </w:t>
      </w:r>
      <w:r w:rsidRPr="00954C38">
        <w:rPr>
          <w:rStyle w:val="StyleUnderline"/>
          <w:highlight w:val="yellow"/>
        </w:rPr>
        <w:t>escalation and high levels of violence to reinstate the status quo</w:t>
      </w:r>
      <w:r>
        <w:t xml:space="preserve"> </w:t>
      </w:r>
      <w:r w:rsidRPr="00954C38">
        <w:rPr>
          <w:sz w:val="14"/>
        </w:rPr>
        <w:t xml:space="preserve">ante. China might gamble that these risks would constrain the U.S. response. </w:t>
      </w:r>
      <w:r w:rsidRPr="00954C38">
        <w:rPr>
          <w:rStyle w:val="StyleUnderline"/>
          <w:highlight w:val="yellow"/>
        </w:rPr>
        <w:t>Such an approach</w:t>
      </w:r>
      <w:r w:rsidRPr="00954C38">
        <w:rPr>
          <w:rStyle w:val="StyleUnderline"/>
        </w:rPr>
        <w:t xml:space="preserve"> </w:t>
      </w:r>
      <w:r w:rsidRPr="00954C38">
        <w:rPr>
          <w:sz w:val="14"/>
        </w:rPr>
        <w:t xml:space="preserve">by China </w:t>
      </w:r>
      <w:r w:rsidRPr="00954C38">
        <w:rPr>
          <w:rStyle w:val="StyleUnderline"/>
          <w:highlight w:val="yellow"/>
        </w:rPr>
        <w:t>would</w:t>
      </w:r>
      <w:r>
        <w:t xml:space="preserve"> </w:t>
      </w:r>
      <w:r w:rsidRPr="00954C38">
        <w:rPr>
          <w:sz w:val="14"/>
        </w:rPr>
        <w:t xml:space="preserve">be extremely risky and could </w:t>
      </w:r>
      <w:r w:rsidRPr="00954C38">
        <w:rPr>
          <w:rStyle w:val="StyleUnderline"/>
          <w:highlight w:val="yellow"/>
        </w:rPr>
        <w:t>lead to a major war.</w:t>
      </w:r>
    </w:p>
    <w:p w14:paraId="36E45677" w14:textId="2788E9E9" w:rsidR="008B22E1" w:rsidRDefault="008B22E1" w:rsidP="00BD6853">
      <w:pPr>
        <w:pStyle w:val="Heading2"/>
      </w:pPr>
      <w:r>
        <w:lastRenderedPageBreak/>
        <w:t>Deterrence Impacts</w:t>
      </w:r>
    </w:p>
    <w:p w14:paraId="4A824824" w14:textId="77777777" w:rsidR="008B22E1" w:rsidRPr="008B22E1" w:rsidRDefault="008B22E1" w:rsidP="008B22E1"/>
    <w:p w14:paraId="4FD50F75" w14:textId="77777777" w:rsidR="008925D1" w:rsidRDefault="008925D1" w:rsidP="008925D1">
      <w:pPr>
        <w:pStyle w:val="Heading4"/>
      </w:pPr>
      <w:r>
        <w:t>All US/China conflicts are improbable exclusively because of US deterrence</w:t>
      </w:r>
    </w:p>
    <w:p w14:paraId="3BBEC9BB" w14:textId="77777777" w:rsidR="008925D1" w:rsidRPr="004B4A8A" w:rsidRDefault="008925D1" w:rsidP="008925D1">
      <w:pPr>
        <w:rPr>
          <w:rStyle w:val="Style13ptBold"/>
          <w:b w:val="0"/>
        </w:rPr>
      </w:pPr>
      <w:r>
        <w:rPr>
          <w:rStyle w:val="Style13ptBold"/>
        </w:rPr>
        <w:t>Dobbins 11</w:t>
      </w:r>
      <w:r>
        <w:rPr>
          <w:rStyle w:val="Style13ptBold"/>
          <w:b w:val="0"/>
        </w:rPr>
        <w:t xml:space="preserve"> </w:t>
      </w:r>
      <w:r w:rsidRPr="004B4A8A">
        <w:rPr>
          <w:rStyle w:val="Style13ptBold"/>
          <w:b w:val="0"/>
          <w:sz w:val="16"/>
        </w:rPr>
        <w:t>(James, David Gompert, David Shlapak, &amp; Andrew Scobell, RAND Corp fellows, “Conflict with China: Prospects, Consequences, and Strategies for Deterrence”, http://www.rand.org/pubs/occasional_papers/OP344.html)</w:t>
      </w:r>
    </w:p>
    <w:p w14:paraId="214DD6B0" w14:textId="77777777" w:rsidR="008925D1" w:rsidRPr="004A3795" w:rsidRDefault="008925D1" w:rsidP="008925D1">
      <w:pPr>
        <w:rPr>
          <w:rStyle w:val="Emphasis"/>
        </w:rPr>
      </w:pPr>
      <w:r>
        <w:t xml:space="preserve">Over the next twenty years, </w:t>
      </w:r>
      <w:r w:rsidRPr="004A3795">
        <w:rPr>
          <w:rStyle w:val="Emphasis"/>
          <w:highlight w:val="cyan"/>
        </w:rPr>
        <w:t>China’s</w:t>
      </w:r>
      <w:r w:rsidRPr="004A3795">
        <w:rPr>
          <w:rStyle w:val="StyleUnderline"/>
        </w:rPr>
        <w:t xml:space="preserve"> gross domestic product </w:t>
      </w:r>
      <w:r w:rsidRPr="004A3795">
        <w:rPr>
          <w:rStyle w:val="Emphasis"/>
          <w:highlight w:val="cyan"/>
        </w:rPr>
        <w:t>(GDP)</w:t>
      </w:r>
      <w:r w:rsidRPr="004A3795">
        <w:rPr>
          <w:rStyle w:val="StyleUnderline"/>
        </w:rPr>
        <w:t xml:space="preserve"> </w:t>
      </w:r>
      <w:r w:rsidRPr="004A3795">
        <w:rPr>
          <w:rStyle w:val="Emphasis"/>
          <w:highlight w:val="cyan"/>
        </w:rPr>
        <w:t>and defense budget could grow to exceed those of the United States</w:t>
      </w:r>
      <w:r w:rsidRPr="004A3795">
        <w:rPr>
          <w:rStyle w:val="StyleUnderline"/>
        </w:rPr>
        <w:t xml:space="preserve">, allowing it to become a true peer competitor. </w:t>
      </w:r>
      <w:r>
        <w:t xml:space="preserve">Despite this potential, </w:t>
      </w:r>
      <w:r w:rsidRPr="004A3795">
        <w:rPr>
          <w:rStyle w:val="Emphasis"/>
          <w:highlight w:val="cyan"/>
        </w:rPr>
        <w:t>we believe China’s security interests and military capabilities will remain focused</w:t>
      </w:r>
      <w:r>
        <w:t xml:space="preserve"> on its immediate periphery. Possible conflicts might arise there involving Korea, Taiwan, one or more countries of Southeast Asia, or India, more or less in that descending order of probability. A U.S.-China conflict might also start in—and perhaps be entirely confined to—cyberspace. We do not assess armed conflict between the United States and China as probable in any of these instances, but </w:t>
      </w:r>
      <w:r w:rsidRPr="004A3795">
        <w:rPr>
          <w:rStyle w:val="Emphasis"/>
          <w:highlight w:val="cyan"/>
        </w:rPr>
        <w:t>that judgment is based on an assessment that the United States will retain the capacity to deter behavior that would lead to such a clash</w:t>
      </w:r>
      <w:r>
        <w:t xml:space="preserve">. American ground forces will be essential for the most likely East Asia contingency, that arising from a Democratic People’s Republic of Korea (DPRK) collapse, but less so for the others. While China’s overall military capabilities will not equal those of the United States anytime soon, it will more quickly achieve local superiority in its immediate neighborhood, first in and around Taiwan and then at somewhat greater distances. In consequence, the direct defense of contested assets in that region will become progressively more difficult, eventually approaching impossible. </w:t>
      </w:r>
      <w:r w:rsidRPr="004A3795">
        <w:rPr>
          <w:rStyle w:val="Emphasis"/>
          <w:highlight w:val="cyan"/>
        </w:rPr>
        <w:t>The United States will therefore become increasingly dependent on escalatory options for defense and retaliatory capabilities for deterrence</w:t>
      </w:r>
      <w:r>
        <w:t xml:space="preserve">. American nuclear superiority is not likely to be much help in this regard, both because China will retain a second-strike capability and because the issues at stake in most potential crises are not of vital consequence to the United States. </w:t>
      </w:r>
      <w:r w:rsidRPr="004A3795">
        <w:rPr>
          <w:rStyle w:val="Emphasis"/>
          <w:highlight w:val="cyan"/>
        </w:rPr>
        <w:t>Conflict is likely to escalate into the cyber and economic realms. In both cases, U.S. vulnerabilities are such as to make this unattractively costly. Conventional strikes on mainland Chinese military targets may be the best escalatory option, but there is little reason to be confident that conflict could be so confined.</w:t>
      </w:r>
      <w:r w:rsidRPr="004A3795">
        <w:rPr>
          <w:rStyle w:val="Emphasis"/>
        </w:rPr>
        <w:t xml:space="preserve"> </w:t>
      </w:r>
    </w:p>
    <w:p w14:paraId="2D54384D" w14:textId="77777777" w:rsidR="00BD6853" w:rsidRDefault="00BD6853" w:rsidP="00BD6853">
      <w:pPr>
        <w:pStyle w:val="Heading2"/>
      </w:pPr>
      <w:r>
        <w:lastRenderedPageBreak/>
        <w:t>Oil Impact</w:t>
      </w:r>
    </w:p>
    <w:p w14:paraId="1300A530" w14:textId="77777777" w:rsidR="00BD6853" w:rsidRDefault="00BD6853" w:rsidP="00BD6853">
      <w:pPr>
        <w:pStyle w:val="Heading4"/>
      </w:pPr>
      <w:r>
        <w:t>Allows Chinese control of sea lanes critical for energy supplies</w:t>
      </w:r>
    </w:p>
    <w:p w14:paraId="1ACDD34B" w14:textId="77777777" w:rsidR="00BD6853" w:rsidRPr="00C2055B" w:rsidRDefault="00BD6853" w:rsidP="00BD6853">
      <w:pPr>
        <w:rPr>
          <w:rStyle w:val="Style13ptBold"/>
          <w:b w:val="0"/>
        </w:rPr>
      </w:pPr>
      <w:r>
        <w:rPr>
          <w:rStyle w:val="Style13ptBold"/>
        </w:rPr>
        <w:t>Thuy 14</w:t>
      </w:r>
      <w:r>
        <w:rPr>
          <w:rStyle w:val="Style13ptBold"/>
          <w:b w:val="0"/>
        </w:rPr>
        <w:t xml:space="preserve"> </w:t>
      </w:r>
      <w:r w:rsidRPr="00C2055B">
        <w:rPr>
          <w:rStyle w:val="Style13ptBold"/>
          <w:b w:val="0"/>
          <w:sz w:val="14"/>
        </w:rPr>
        <w:t>(Tran Truong, research fellow and director of the Center for East Sea (South China Sea) Studies at the Diplomatic Academy of Vietnam, “LAND RECLAMATION: A SOUTH CHINA SEA GAME CHANGER”, http://amti.csis.org/land-reclamation-a-south-china-sea-game-changer/)</w:t>
      </w:r>
    </w:p>
    <w:p w14:paraId="652FA834" w14:textId="77777777" w:rsidR="00BD6853" w:rsidRPr="00644D25" w:rsidRDefault="00BD6853" w:rsidP="00BD6853">
      <w:pPr>
        <w:rPr>
          <w:b/>
          <w:sz w:val="24"/>
          <w:szCs w:val="24"/>
          <w:highlight w:val="cyan"/>
          <w:u w:val="single"/>
        </w:rPr>
      </w:pPr>
      <w:r>
        <w:t xml:space="preserve">Different from other claimants’ presence on the Spratlys, which is aimed at demonstrating effective administration of their currently controlled islands by maintaining airstrips that can assist in supplying those islands, </w:t>
      </w:r>
      <w:r w:rsidRPr="00644D25">
        <w:rPr>
          <w:b/>
          <w:sz w:val="24"/>
          <w:szCs w:val="24"/>
          <w:highlight w:val="cyan"/>
          <w:u w:val="single"/>
        </w:rPr>
        <w:t>China’s expanded military presence there could serve to enhance Chinese power projection capability in, if not control of, the South China Sea.</w:t>
      </w:r>
      <w:r>
        <w:t xml:space="preserve"> </w:t>
      </w:r>
      <w:r w:rsidRPr="00644D25">
        <w:rPr>
          <w:b/>
          <w:sz w:val="24"/>
          <w:szCs w:val="24"/>
          <w:highlight w:val="cyan"/>
          <w:u w:val="single"/>
        </w:rPr>
        <w:t>The web of Chinese military bases</w:t>
      </w:r>
      <w:r>
        <w:t xml:space="preserve"> in the South China Sea, connecting Sanya in Hainan Island in the north to Woody Island in the Paracels in the west to new unsinkable aircraft carriers in Fiery Cross, Johnson South, Cuateron and Gaven Reefs in the Spratlys in the center and the south, and possible bases in the Mischief Reef and Scarborough Shoal in the east, w</w:t>
      </w:r>
      <w:r w:rsidRPr="00644D25">
        <w:rPr>
          <w:b/>
          <w:sz w:val="24"/>
          <w:szCs w:val="24"/>
          <w:highlight w:val="cyan"/>
          <w:u w:val="single"/>
        </w:rPr>
        <w:t>ill enhance Chinese capability to enforce an air defense identification zone above the South China Sea if and when established, harass U.S. military activities in and above the sea, hunt for American submarines,</w:t>
      </w:r>
      <w:r>
        <w:t xml:space="preserve"> place Australia within Chinese strategic bombers’ range for the first time, and control </w:t>
      </w:r>
      <w:r w:rsidRPr="00644D25">
        <w:rPr>
          <w:b/>
          <w:sz w:val="24"/>
          <w:szCs w:val="24"/>
          <w:highlight w:val="cyan"/>
          <w:u w:val="single"/>
        </w:rPr>
        <w:t>or at least send a deterrent message of Chinese capability in blocking the critical energy supply routes from the Middle East to Japan, South Korea, and Taiwan.</w:t>
      </w:r>
    </w:p>
    <w:p w14:paraId="7054C96D" w14:textId="77777777" w:rsidR="00BD6853" w:rsidRDefault="00BD6853" w:rsidP="00BD6853">
      <w:pPr>
        <w:pStyle w:val="Heading4"/>
      </w:pPr>
      <w:r>
        <w:t>That crushes global oil availability &amp; gives China de facto control over oil</w:t>
      </w:r>
    </w:p>
    <w:p w14:paraId="7FC04212" w14:textId="77777777" w:rsidR="00BD6853" w:rsidRPr="00973799" w:rsidRDefault="00BD6853" w:rsidP="00BD6853">
      <w:pPr>
        <w:rPr>
          <w:rStyle w:val="Style13ptBold"/>
          <w:b w:val="0"/>
        </w:rPr>
      </w:pPr>
      <w:r>
        <w:rPr>
          <w:rStyle w:val="Style13ptBold"/>
        </w:rPr>
        <w:t>Xu 14</w:t>
      </w:r>
      <w:r>
        <w:rPr>
          <w:rStyle w:val="Style13ptBold"/>
          <w:b w:val="0"/>
        </w:rPr>
        <w:t xml:space="preserve"> </w:t>
      </w:r>
      <w:r w:rsidRPr="00973799">
        <w:rPr>
          <w:rStyle w:val="Style13ptBold"/>
          <w:b w:val="0"/>
          <w:sz w:val="14"/>
        </w:rPr>
        <w:t>(Beina, 5/14, fellow @ Council on Foreign Relations, “South China Sea Tensions”, http://www.cfr.org/china/south-china-sea-tensions/p29790)</w:t>
      </w:r>
    </w:p>
    <w:p w14:paraId="0DB3A6E6" w14:textId="77777777" w:rsidR="00BD6853" w:rsidRPr="0077324E" w:rsidRDefault="00BD6853" w:rsidP="00BD6853">
      <w:pPr>
        <w:rPr>
          <w:b/>
          <w:sz w:val="24"/>
          <w:szCs w:val="24"/>
          <w:highlight w:val="cyan"/>
          <w:u w:val="single"/>
        </w:rPr>
      </w:pPr>
      <w:r w:rsidRPr="0077324E">
        <w:rPr>
          <w:b/>
          <w:sz w:val="24"/>
          <w:szCs w:val="24"/>
          <w:highlight w:val="cyan"/>
          <w:u w:val="single"/>
        </w:rPr>
        <w:t>As much as 50 percent of global oil tanker shipments pass through the South China Sea, which sees</w:t>
      </w:r>
      <w:r>
        <w:t xml:space="preserve"> three times </w:t>
      </w:r>
      <w:r w:rsidRPr="0077324E">
        <w:rPr>
          <w:b/>
          <w:sz w:val="24"/>
          <w:szCs w:val="24"/>
          <w:highlight w:val="cyan"/>
          <w:u w:val="single"/>
        </w:rPr>
        <w:t>more tanker traffic</w:t>
      </w:r>
      <w:r>
        <w:t xml:space="preserve"> than the Suez Canal and more </w:t>
      </w:r>
      <w:r w:rsidRPr="0077324E">
        <w:rPr>
          <w:b/>
          <w:sz w:val="24"/>
          <w:szCs w:val="24"/>
          <w:highlight w:val="cyan"/>
          <w:u w:val="single"/>
        </w:rPr>
        <w:t>than five times that of the Panama Canal, making the waters one of the world's busiest international sea lanes. More than half of the world's top ten shipping ports are also located in and around the South China Sea,</w:t>
      </w:r>
      <w:r>
        <w:t xml:space="preserve"> according to the International Association of Ports and Harbors. As intra-ASEAN trade has markedly increased—from 29 percent of total ASEAN trade in 1980 to 41 percent in 2009—</w:t>
      </w:r>
      <w:r w:rsidRPr="0077324E">
        <w:rPr>
          <w:b/>
          <w:sz w:val="24"/>
          <w:szCs w:val="24"/>
          <w:highlight w:val="cyan"/>
          <w:u w:val="single"/>
        </w:rPr>
        <w:t>maintaining freedom of navigation has become of paramount importance for the region.</w:t>
      </w:r>
    </w:p>
    <w:p w14:paraId="401690DC" w14:textId="77777777" w:rsidR="00BD6853" w:rsidRDefault="00BD6853" w:rsidP="00BD6853">
      <w:pPr>
        <w:pStyle w:val="Heading2"/>
      </w:pPr>
      <w:r>
        <w:lastRenderedPageBreak/>
        <w:t>ADIZ Impact</w:t>
      </w:r>
    </w:p>
    <w:p w14:paraId="3CC01074" w14:textId="77777777" w:rsidR="00BD6853" w:rsidRDefault="00BD6853" w:rsidP="00BD6853">
      <w:pPr>
        <w:pStyle w:val="Heading4"/>
      </w:pPr>
      <w:r>
        <w:t>China is on the brink of completing a third airstrip which leads to air dominance of the SCS</w:t>
      </w:r>
    </w:p>
    <w:p w14:paraId="2F440563" w14:textId="77777777" w:rsidR="00BD6853" w:rsidRPr="00284427" w:rsidRDefault="00BD6853" w:rsidP="00BD6853">
      <w:pPr>
        <w:rPr>
          <w:rStyle w:val="Style13ptBold"/>
          <w:b w:val="0"/>
        </w:rPr>
      </w:pPr>
      <w:r>
        <w:rPr>
          <w:rStyle w:val="Style13ptBold"/>
        </w:rPr>
        <w:t>Brunnstrom 15</w:t>
      </w:r>
      <w:r>
        <w:rPr>
          <w:rStyle w:val="Style13ptBold"/>
          <w:b w:val="0"/>
        </w:rPr>
        <w:t xml:space="preserve"> </w:t>
      </w:r>
      <w:r w:rsidRPr="00284427">
        <w:rPr>
          <w:rStyle w:val="Style13ptBold"/>
          <w:b w:val="0"/>
          <w:sz w:val="18"/>
        </w:rPr>
        <w:t>(David, 9/15, staff @ Reuters, “China appears to be working on third airstrip on disputed South China Sea islets: expert”, http://www.reuters.com/article/us-china-southchinasea-airstrips-idUSKCN0RE28220150915)</w:t>
      </w:r>
    </w:p>
    <w:p w14:paraId="5F8F793C" w14:textId="77777777" w:rsidR="00BD6853" w:rsidRPr="0077324E" w:rsidRDefault="00BD6853" w:rsidP="00BD6853">
      <w:pPr>
        <w:rPr>
          <w:b/>
          <w:sz w:val="24"/>
          <w:szCs w:val="24"/>
          <w:highlight w:val="cyan"/>
          <w:u w:val="single"/>
        </w:rPr>
      </w:pPr>
      <w:r w:rsidRPr="0077324E">
        <w:rPr>
          <w:b/>
          <w:sz w:val="24"/>
          <w:szCs w:val="24"/>
          <w:highlight w:val="cyan"/>
          <w:u w:val="single"/>
        </w:rPr>
        <w:t>China appears to be carrying out preparatory work for a third airstrip</w:t>
      </w:r>
      <w:r>
        <w:t xml:space="preserve"> in contested territory </w:t>
      </w:r>
      <w:r w:rsidRPr="0077324E">
        <w:rPr>
          <w:b/>
          <w:sz w:val="24"/>
          <w:szCs w:val="24"/>
          <w:highlight w:val="cyan"/>
          <w:u w:val="single"/>
        </w:rPr>
        <w:t>in the South China Sea</w:t>
      </w:r>
      <w:r>
        <w:t xml:space="preserve">, a U.S. expert said on Monday, citing satellite photographs taken last week. The photographs taken for Washington's Center for Strategic and International Studies (CSIS) think tank on Sept. 8 show construction on Mischief Reef, one of seven artificial islands China has created in the Spratly archipelago. The images show a retaining wall around an area 3,000 meters (3,280 yards) long, matching similar work by China on two other reefs in the Spratlys, Subi and Fiery Cross, said Greg Poling, director of CSIS's Asia Maritime Transparency Initiative (AMTI). Poling said the work "more likely than not indicates preparations for a runway" on the reef. Satellite photographs from late June showed China had almost finished a 3,000-meter airstrip on Fiery Cross. Poling said </w:t>
      </w:r>
      <w:r w:rsidRPr="0077324E">
        <w:rPr>
          <w:b/>
          <w:sz w:val="24"/>
          <w:szCs w:val="24"/>
          <w:highlight w:val="cyan"/>
          <w:u w:val="single"/>
        </w:rPr>
        <w:t>other satellite photos from last week showed work was advancing at Subi Reef</w:t>
      </w:r>
      <w:r>
        <w:t xml:space="preserve">, where "clearly, what we have seen is going to be a 3,000-meter airstrip and we have seen some more work on what is clearly going to be some port facilities for ships." Asked about Mischief Reef on Monday, China's Foreign Ministry spokesman Hong Lei repeated China's claim to "indisputable sovereignty" over the Spratly islands and its right to establish military facilities there. </w:t>
      </w:r>
      <w:r w:rsidRPr="0077324E">
        <w:rPr>
          <w:b/>
          <w:sz w:val="24"/>
          <w:szCs w:val="24"/>
          <w:highlight w:val="cyan"/>
          <w:u w:val="single"/>
        </w:rPr>
        <w:t>Security experts say 3,000-meter airstrips would be long enough to accommodate most Chinese military aircraft</w:t>
      </w:r>
      <w:r>
        <w:t xml:space="preserve">, </w:t>
      </w:r>
      <w:r w:rsidRPr="0077324E">
        <w:rPr>
          <w:b/>
          <w:sz w:val="24"/>
          <w:szCs w:val="24"/>
          <w:highlight w:val="cyan"/>
          <w:u w:val="single"/>
        </w:rPr>
        <w:t>giving Beijing greater reach into the heart of maritime Southeast Asia,</w:t>
      </w:r>
      <w:r>
        <w:t xml:space="preserve"> where it has competing claims with several countries. News of the advancing work comes ahead of a visit to Washington next week by Chinese President Xi Jinping. U.S. worries about China's increasingly assertive territorial claims are expected to be high on the agenda. A spokesman for the U.S. Defense Department, Commander Bill Urban, declined to comment specifically on Poling's assessment, but repeated U.S. calls for a halt to land reclamation, construction and militarization of South China Sea outposts to "ease tensions and create space for diplomatic solutions." "China's stated intentions with its program, and continued construction, will not reduce tensions or lead to a meaningful diplomatic solution," he added. A new airstrip at Mischief Reef would be particularly worrying for the Philippines, a rival claimant in the South China Sea. </w:t>
      </w:r>
      <w:r w:rsidRPr="0077324E">
        <w:rPr>
          <w:b/>
          <w:sz w:val="24"/>
          <w:szCs w:val="24"/>
          <w:highlight w:val="cyan"/>
          <w:u w:val="single"/>
        </w:rPr>
        <w:t>It would allow China to mount "more or less constant" patrols over Reed Bank, where the Philippines has long explored for oil and gas</w:t>
      </w:r>
      <w:r>
        <w:t xml:space="preserve">, Poling said. </w:t>
      </w:r>
      <w:r w:rsidRPr="0077324E">
        <w:rPr>
          <w:b/>
          <w:sz w:val="24"/>
          <w:szCs w:val="24"/>
          <w:highlight w:val="cyan"/>
          <w:u w:val="single"/>
        </w:rPr>
        <w:t>Three airstrips, once completed, would allow China to threaten all air traffic over the features it has reclaimed in the South China Sea</w:t>
      </w:r>
      <w:r>
        <w:t xml:space="preserve">, he said, adding that </w:t>
      </w:r>
      <w:r w:rsidRPr="0077324E">
        <w:rPr>
          <w:b/>
          <w:sz w:val="24"/>
          <w:szCs w:val="24"/>
          <w:highlight w:val="cyan"/>
          <w:u w:val="single"/>
        </w:rPr>
        <w:t>it would be especially worrying if China were to install advanced air defenses.</w:t>
      </w:r>
    </w:p>
    <w:p w14:paraId="1E2ADD92" w14:textId="77777777" w:rsidR="00BD6853" w:rsidRDefault="00BD6853" w:rsidP="00BD6853">
      <w:pPr>
        <w:pStyle w:val="Heading4"/>
      </w:pPr>
      <w:r>
        <w:t>Causes a Chinese air defense identification zone that ruins freedom of navigation &amp; U.S. power projection, ensuring accidental war</w:t>
      </w:r>
    </w:p>
    <w:p w14:paraId="6D82FDA8" w14:textId="77777777" w:rsidR="00BD6853" w:rsidRPr="003E6621" w:rsidRDefault="00BD6853" w:rsidP="00BD6853">
      <w:pPr>
        <w:rPr>
          <w:rStyle w:val="Style13ptBold"/>
          <w:b w:val="0"/>
        </w:rPr>
      </w:pPr>
      <w:r>
        <w:rPr>
          <w:rStyle w:val="Style13ptBold"/>
        </w:rPr>
        <w:t>Tweed &amp; Blake 15</w:t>
      </w:r>
      <w:r>
        <w:rPr>
          <w:rStyle w:val="Style13ptBold"/>
          <w:b w:val="0"/>
        </w:rPr>
        <w:t xml:space="preserve"> </w:t>
      </w:r>
      <w:r w:rsidRPr="003E6621">
        <w:rPr>
          <w:rStyle w:val="Style13ptBold"/>
          <w:b w:val="0"/>
          <w:sz w:val="16"/>
        </w:rPr>
        <w:t>(David &amp; Chris, 5/8, staff @ Bloomberg, “China Reserves Right to Create Air Zone Over South China Sea”, http://www.bloomberg.com/news/articles/2015-05-08/china-reserves-right-to-declare-air-zone-over-south-china-sea)</w:t>
      </w:r>
    </w:p>
    <w:p w14:paraId="554A0B25" w14:textId="77777777" w:rsidR="00BD6853" w:rsidRPr="003E6621" w:rsidRDefault="00BD6853" w:rsidP="00BD6853">
      <w:r w:rsidRPr="0077324E">
        <w:rPr>
          <w:b/>
          <w:sz w:val="24"/>
          <w:szCs w:val="24"/>
          <w:highlight w:val="cyan"/>
          <w:u w:val="single"/>
        </w:rPr>
        <w:t>China reserves the right to establish an Air Defense Identification Zone over the South China Sea, a move that would raise tensions</w:t>
      </w:r>
      <w:r>
        <w:t xml:space="preserve"> in a region wracked by territorial disputes. “China is entitled to set up ADIZs,” Foreign Ministry spokeswoman Hua Chunying said on Thursday. “A decision in this </w:t>
      </w:r>
      <w:r>
        <w:lastRenderedPageBreak/>
        <w:t xml:space="preserve">regard depends on whether the air safety is threatened and to what extent it is threatened.” Seven Philippine patrol planes on separate flights over the Spratly islands in the South China Sea have been warned by China in radio messages to stay away, the Philippine Daily Inquirer reported, citing testimony by Vice Admiral Alexander Lopez at a Senate hearing Thursday. </w:t>
      </w:r>
      <w:r w:rsidRPr="0077324E">
        <w:rPr>
          <w:b/>
          <w:sz w:val="24"/>
          <w:szCs w:val="24"/>
          <w:highlight w:val="cyan"/>
          <w:u w:val="single"/>
        </w:rPr>
        <w:t>In</w:t>
      </w:r>
      <w:r>
        <w:t xml:space="preserve"> November </w:t>
      </w:r>
      <w:r w:rsidRPr="0077324E">
        <w:rPr>
          <w:b/>
          <w:sz w:val="24"/>
          <w:szCs w:val="24"/>
          <w:highlight w:val="cyan"/>
          <w:u w:val="single"/>
        </w:rPr>
        <w:t>2013, China established an ADIZ to cover disputed islands in the adjacent East China Sea,</w:t>
      </w:r>
      <w:r>
        <w:t xml:space="preserve"> prompting protests from Japan and its treaty ally, the U.S. </w:t>
      </w:r>
      <w:r w:rsidRPr="0077324E">
        <w:rPr>
          <w:b/>
          <w:sz w:val="24"/>
          <w:szCs w:val="24"/>
          <w:highlight w:val="cyan"/>
          <w:u w:val="single"/>
        </w:rPr>
        <w:t>The warnings are set to escalate frictions in the South China Sea</w:t>
      </w:r>
      <w:r>
        <w:t xml:space="preserve">, which China claims almost all of despite ownership assertions from several other nations, and which is home to some of the world’s busiest shipping lanes. China is creating artificial islands in the area, with satellite photos showing dredgers reclaiming land in seven areas. “This is a cause for concern because </w:t>
      </w:r>
      <w:r w:rsidRPr="0077324E">
        <w:rPr>
          <w:b/>
          <w:sz w:val="24"/>
          <w:szCs w:val="24"/>
          <w:highlight w:val="cyan"/>
          <w:u w:val="single"/>
        </w:rPr>
        <w:t>China acts like there’s an ADIZ although there has been no formal declaration</w:t>
      </w:r>
      <w:r>
        <w:t xml:space="preserve">,” Philippine Defense Secretary Voltaire Gazmin said at a televised briefing on Friday in Manila. Gazmin said he was aware of at least two instances involving Philippine planes. China’s reclamation work includes the construction of an airstrip on Fiery Cross Reef large enough to host People’s Liberation Army planes, according to IHS Jane’s. An additional airstrip could be built on Subi Reef, it said. </w:t>
      </w:r>
      <w:r w:rsidRPr="0000280F">
        <w:rPr>
          <w:b/>
          <w:sz w:val="24"/>
          <w:szCs w:val="24"/>
          <w:highlight w:val="cyan"/>
          <w:u w:val="single"/>
        </w:rPr>
        <w:t xml:space="preserve">If China sets up an ADIZ, “it will be seen by regional countries as a severe violation of freedom of navigation </w:t>
      </w:r>
      <w:r>
        <w:t xml:space="preserve">and further fuel concerns regarding China’s intentions and commitment to international rules and norms,” said Ian Storey, a senior fellow at the Institute of Southeast Asian Studies in Singapore. Admiral Samuel Locklear, head of the U.S. Pacific Command, told the Senate last month that </w:t>
      </w:r>
      <w:r w:rsidRPr="0000280F">
        <w:rPr>
          <w:b/>
          <w:sz w:val="24"/>
          <w:szCs w:val="24"/>
          <w:highlight w:val="cyan"/>
          <w:u w:val="single"/>
        </w:rPr>
        <w:t>China’s island-building program could give it “de facto” control over the waters</w:t>
      </w:r>
      <w:r>
        <w:t>. He described the pace of China’s building work as “astonishing.” The Philippines is particularly concerned because it says Chinese vessels have prevented the country’s fishermen from entering waters it claims as its own. “This is why the Philippines should augment its position in areas it controls, fortify its supply lines and lobby the U.S. and other allies to preemptively oppose anything that resembles an ADIZ,” said Richard Javad Heydarian, a political science professor at De La Salle University in Manila. Hua said Friday the Philippines and Vietnam are illegally occupying islands and building on them. She said the Philippines is breaching an international agreement that calls for territorial claimants in the waters to show self-restraint and avoid escalating disputes. Vietnam has been reclaiming land on an island and a reef it occupies in the Spratlys, according to images published by an initiative of CSIS. The pictures show work on Sand Cay and West Reef. Freedom of navigation is key to the U.S.’ ability to project power in the region. The U.S. and the Philippines last month held their largest military exercises in years near the South China Sea, with 11,000 personnel, including some from Australia, taking part. Some drills took place in Zambales province, near the Scarborough Shoal, which China seized in 2012.</w:t>
      </w:r>
    </w:p>
    <w:p w14:paraId="149A60B0" w14:textId="77777777" w:rsidR="00BD6853" w:rsidRDefault="00BD6853" w:rsidP="00BD6853">
      <w:pPr>
        <w:pStyle w:val="Heading4"/>
      </w:pPr>
      <w:r>
        <w:t>Even if China won’t acknowledge the ADIZ, a functional one would upset the balance of power</w:t>
      </w:r>
    </w:p>
    <w:p w14:paraId="017BF60A" w14:textId="77777777" w:rsidR="00BD6853" w:rsidRPr="00C0723F" w:rsidRDefault="00BD6853" w:rsidP="00BD6853">
      <w:pPr>
        <w:rPr>
          <w:rStyle w:val="Style13ptBold"/>
          <w:b w:val="0"/>
        </w:rPr>
      </w:pPr>
      <w:r>
        <w:rPr>
          <w:rStyle w:val="Style13ptBold"/>
        </w:rPr>
        <w:t>Denyer 15</w:t>
      </w:r>
      <w:r>
        <w:rPr>
          <w:rStyle w:val="Style13ptBold"/>
          <w:b w:val="0"/>
        </w:rPr>
        <w:t xml:space="preserve"> </w:t>
      </w:r>
      <w:r w:rsidRPr="00C0723F">
        <w:rPr>
          <w:rStyle w:val="Style13ptBold"/>
          <w:b w:val="0"/>
          <w:sz w:val="18"/>
        </w:rPr>
        <w:t>(Simon, staff @ Wash Post, 4/1, “U.S. Navy alarmed at Beijing’s ‘Great Wall of sand’ in South China Sea”, https://www.washingtonpost.com/world/us-navy-alarmed-at-beijings-great-wall-of-sand-in-south-china-sea/2015/04/01/dda11d76-70d7-4b69-bd87-292bd18f5918_story.html)</w:t>
      </w:r>
    </w:p>
    <w:p w14:paraId="0B9A96A8" w14:textId="77777777" w:rsidR="00BD6853" w:rsidRPr="00C0723F" w:rsidRDefault="00BD6853" w:rsidP="00BD6853">
      <w:r>
        <w:t xml:space="preserve">Yanmei Xie, senior China analyst with the International Crisis Group in Beijing, said </w:t>
      </w:r>
      <w:r w:rsidRPr="0000280F">
        <w:rPr>
          <w:b/>
          <w:sz w:val="24"/>
          <w:szCs w:val="24"/>
          <w:highlight w:val="cyan"/>
          <w:u w:val="single"/>
        </w:rPr>
        <w:t>the island reclamation project was a deliberate strategic decision.</w:t>
      </w:r>
      <w:r>
        <w:t xml:space="preserve"> “Although China’s exact intention is unclear so far, they are likely mainly </w:t>
      </w:r>
      <w:r w:rsidRPr="0000280F">
        <w:rPr>
          <w:b/>
          <w:sz w:val="24"/>
          <w:szCs w:val="24"/>
          <w:highlight w:val="cyan"/>
          <w:u w:val="single"/>
        </w:rPr>
        <w:t>designed to extend China’s power projection</w:t>
      </w:r>
      <w:r>
        <w:t xml:space="preserve">, </w:t>
      </w:r>
      <w:r w:rsidRPr="0000280F">
        <w:rPr>
          <w:b/>
          <w:sz w:val="24"/>
          <w:szCs w:val="24"/>
          <w:highlight w:val="cyan"/>
          <w:u w:val="single"/>
        </w:rPr>
        <w:t>by expanding</w:t>
      </w:r>
      <w:r>
        <w:t xml:space="preserve">, for example, its </w:t>
      </w:r>
      <w:r w:rsidRPr="0000280F">
        <w:rPr>
          <w:b/>
          <w:sz w:val="24"/>
          <w:szCs w:val="24"/>
          <w:highlight w:val="cyan"/>
          <w:u w:val="single"/>
        </w:rPr>
        <w:t>surveillance</w:t>
      </w:r>
      <w:r>
        <w:t xml:space="preserve">, </w:t>
      </w:r>
      <w:r w:rsidRPr="0000280F">
        <w:rPr>
          <w:b/>
          <w:sz w:val="24"/>
          <w:szCs w:val="24"/>
          <w:highlight w:val="cyan"/>
          <w:u w:val="single"/>
        </w:rPr>
        <w:t>early warning</w:t>
      </w:r>
      <w:r>
        <w:t xml:space="preserve"> </w:t>
      </w:r>
      <w:r w:rsidRPr="0000280F">
        <w:rPr>
          <w:b/>
          <w:sz w:val="24"/>
          <w:szCs w:val="24"/>
          <w:highlight w:val="cyan"/>
          <w:u w:val="single"/>
        </w:rPr>
        <w:t>and air interception capabilities</w:t>
      </w:r>
      <w:r>
        <w:t xml:space="preserve"> further out into the sea,” she said. “</w:t>
      </w:r>
      <w:r w:rsidRPr="0000280F">
        <w:rPr>
          <w:b/>
          <w:sz w:val="24"/>
          <w:szCs w:val="24"/>
          <w:highlight w:val="cyan"/>
          <w:u w:val="single"/>
        </w:rPr>
        <w:t xml:space="preserve">With these added capabilities, China could have a de facto ‘air defense </w:t>
      </w:r>
      <w:r w:rsidRPr="0000280F">
        <w:rPr>
          <w:b/>
          <w:sz w:val="24"/>
          <w:szCs w:val="24"/>
          <w:highlight w:val="cyan"/>
          <w:u w:val="single"/>
        </w:rPr>
        <w:lastRenderedPageBreak/>
        <w:t>identification zone’ in the South China Sea, even though it may not rush to declare one out of concern for the political and diplomatic fallout.”</w:t>
      </w:r>
    </w:p>
    <w:p w14:paraId="44926746" w14:textId="77777777" w:rsidR="00BD6853" w:rsidRDefault="00BD6853" w:rsidP="00BD6853">
      <w:pPr>
        <w:pStyle w:val="Heading4"/>
      </w:pPr>
      <w:r>
        <w:t>China will build an ADIZ, regardless of what they say</w:t>
      </w:r>
    </w:p>
    <w:p w14:paraId="3F90CF45" w14:textId="77777777" w:rsidR="00BD6853" w:rsidRPr="00594E4E" w:rsidRDefault="00BD6853" w:rsidP="00BD6853">
      <w:pPr>
        <w:rPr>
          <w:rStyle w:val="Style13ptBold"/>
          <w:b w:val="0"/>
        </w:rPr>
      </w:pPr>
      <w:r>
        <w:rPr>
          <w:rStyle w:val="Style13ptBold"/>
        </w:rPr>
        <w:t>Erickson 15</w:t>
      </w:r>
      <w:r>
        <w:rPr>
          <w:rStyle w:val="Style13ptBold"/>
          <w:b w:val="0"/>
        </w:rPr>
        <w:t xml:space="preserve"> </w:t>
      </w:r>
      <w:r w:rsidRPr="00594E4E">
        <w:rPr>
          <w:rStyle w:val="Style13ptBold"/>
          <w:b w:val="0"/>
          <w:sz w:val="16"/>
        </w:rPr>
        <w:t>(Andrew, 7/23, Associate Professor China Maritime Studies Institute U.S. Naval War College, “America’s Security Role in the South China Sea”, http://docs.house.gov/meetings/FA/FA05/20150723/103787/HHRG-114-FA05-Wstate-EricksonA-20150723.pdf)</w:t>
      </w:r>
    </w:p>
    <w:p w14:paraId="316C5C57" w14:textId="77777777" w:rsidR="00BD6853" w:rsidRPr="00594E4E" w:rsidRDefault="00BD6853" w:rsidP="00BD6853">
      <w:r>
        <w:t xml:space="preserve">For airstrips, after structural integrity, it’s length that matters most. </w:t>
      </w:r>
      <w:r w:rsidRPr="0000280F">
        <w:rPr>
          <w:b/>
          <w:sz w:val="24"/>
          <w:szCs w:val="24"/>
          <w:highlight w:val="cyan"/>
          <w:u w:val="single"/>
        </w:rPr>
        <w:t>There’s no need for a</w:t>
      </w:r>
      <w:r>
        <w:t xml:space="preserve"> 3,000 m </w:t>
      </w:r>
      <w:r w:rsidRPr="0000280F">
        <w:rPr>
          <w:b/>
          <w:sz w:val="24"/>
          <w:szCs w:val="24"/>
          <w:highlight w:val="cyan"/>
          <w:u w:val="single"/>
        </w:rPr>
        <w:t>runway</w:t>
      </w:r>
      <w:r>
        <w:t xml:space="preserve"> (as China now has on Woody Island and Fiery Cross Reef) </w:t>
      </w:r>
      <w:r w:rsidRPr="0000280F">
        <w:rPr>
          <w:b/>
          <w:sz w:val="24"/>
          <w:szCs w:val="24"/>
          <w:highlight w:val="cyan"/>
          <w:u w:val="single"/>
        </w:rPr>
        <w:t xml:space="preserve">to support evacuation of personnel for medical or weather emergencies </w:t>
      </w:r>
      <w:r>
        <w:t xml:space="preserve">via turboprop and other civilian aircraft. </w:t>
      </w:r>
      <w:r w:rsidRPr="0000280F">
        <w:rPr>
          <w:b/>
          <w:sz w:val="24"/>
          <w:szCs w:val="24"/>
          <w:highlight w:val="cyan"/>
          <w:u w:val="single"/>
        </w:rPr>
        <w:t>Such a runway is only need to support a full range of military options</w:t>
      </w:r>
      <w:r>
        <w:t xml:space="preserve">. Building a separate taxiway alongside, as China has already done at Fiery Cross Reef, suggests plans for high tempo, high sortie rate military operations. </w:t>
      </w:r>
      <w:r w:rsidRPr="0000280F">
        <w:rPr>
          <w:b/>
          <w:sz w:val="24"/>
          <w:szCs w:val="24"/>
          <w:highlight w:val="cyan"/>
          <w:u w:val="single"/>
        </w:rPr>
        <w:t>No other South China Sea claimant enjoys even one runway of this caliber</w:t>
      </w:r>
      <w:r>
        <w:t xml:space="preserve"> on any of the features that it occupies. </w:t>
      </w:r>
      <w:r w:rsidRPr="0000280F">
        <w:rPr>
          <w:b/>
          <w:sz w:val="24"/>
          <w:szCs w:val="24"/>
          <w:highlight w:val="cyan"/>
          <w:u w:val="single"/>
        </w:rPr>
        <w:t>One logical application for China’s current activities: to support a South China Sea ADIZ.</w:t>
      </w:r>
      <w:r>
        <w:t xml:space="preserve"> Beijing announced an ADIZ in the East China Sea in November 2013. Many nations—including the United States—have established such zones to track aircraft approaching their territorial airspace (out to 12 nautical miles from their coast), particularly aircraft apparently seeking to enter that space.9 Radars on China-controlled features can form a network providing maritime/air domain awareness for the majority of the South China Sea. </w:t>
      </w:r>
      <w:r w:rsidRPr="0000280F">
        <w:rPr>
          <w:b/>
          <w:sz w:val="24"/>
          <w:szCs w:val="24"/>
          <w:highlight w:val="cyan"/>
          <w:u w:val="single"/>
        </w:rPr>
        <w:t>Fighter aircraft can allow China to intercept foreign aircraft it detects</w:t>
      </w:r>
      <w:r>
        <w:t xml:space="preserve"> operating there, particularly those that do not announce their presence, or otherwise engage in behaviors that Beijing deems objectionable. </w:t>
      </w:r>
      <w:r w:rsidRPr="0000280F">
        <w:rPr>
          <w:b/>
          <w:sz w:val="24"/>
          <w:szCs w:val="24"/>
          <w:highlight w:val="cyan"/>
          <w:u w:val="single"/>
        </w:rPr>
        <w:t>But while any coastal state is legally entitled to announce an ADIZ, the way in which China has done so in the East China Sea is worrisome.</w:t>
      </w:r>
      <w:r>
        <w:t xml:space="preserve"> China threatens still-unspecified “defensive emergency measures” if foreign aircraft don’t comply with its orders—orders that an ADIZ does not give it license to issue or enforce physically. This suggests that </w:t>
      </w:r>
      <w:r w:rsidRPr="0000280F">
        <w:rPr>
          <w:b/>
          <w:sz w:val="24"/>
          <w:szCs w:val="24"/>
          <w:highlight w:val="cyan"/>
          <w:u w:val="single"/>
        </w:rPr>
        <w:t xml:space="preserve">China is reserving the “right” to treat international airspace beyond 12 nautical miles as “territorial airspace” in important respects. China’s record on maritime sovereignty fuels this concern. </w:t>
      </w:r>
      <w:r>
        <w:t>The vast majority of nations agree that under international law a country with a coastline controls only economic resources in waters 12 to 200 nautical miles out—and even less if facing a neighbor’s coast less than 400 nm away. But China additionally claims rights to control military activities in that “Exclusive Economic Zone,” as well as, apparently, in the airspace above it.</w:t>
      </w:r>
    </w:p>
    <w:p w14:paraId="251F3A04" w14:textId="77777777" w:rsidR="00BD6853" w:rsidRDefault="00BD6853" w:rsidP="00BD6853">
      <w:pPr>
        <w:pStyle w:val="Heading2"/>
      </w:pPr>
      <w:r>
        <w:lastRenderedPageBreak/>
        <w:t>Great Power War Impact</w:t>
      </w:r>
    </w:p>
    <w:p w14:paraId="3A017F13" w14:textId="77777777" w:rsidR="00BD6853" w:rsidRDefault="00BD6853" w:rsidP="00BD6853">
      <w:pPr>
        <w:pStyle w:val="Heading4"/>
      </w:pPr>
      <w:r>
        <w:t>Security dilemmas guarantee great power escalation</w:t>
      </w:r>
    </w:p>
    <w:p w14:paraId="6674CAA6" w14:textId="77777777" w:rsidR="00BD6853" w:rsidRPr="00236C5A" w:rsidRDefault="00BD6853" w:rsidP="00BD6853">
      <w:pPr>
        <w:rPr>
          <w:rStyle w:val="Style13ptBold"/>
          <w:b w:val="0"/>
        </w:rPr>
      </w:pPr>
      <w:r w:rsidRPr="00236C5A">
        <w:rPr>
          <w:rStyle w:val="Style13ptBold"/>
        </w:rPr>
        <w:t>De Castro 15</w:t>
      </w:r>
      <w:r>
        <w:rPr>
          <w:rStyle w:val="Style13ptBold"/>
          <w:b w:val="0"/>
        </w:rPr>
        <w:t xml:space="preserve"> </w:t>
      </w:r>
      <w:r w:rsidRPr="00236C5A">
        <w:rPr>
          <w:rStyle w:val="Style13ptBold"/>
          <w:b w:val="0"/>
          <w:sz w:val="16"/>
        </w:rPr>
        <w:t>(Renato Cruz, Int’l Studies @ De La Salle U., “The impact of strategic balance in East Asia on a small power’s defense policy: The case of the Philippines in the face of the South China Sea dispute”, https://csis-prod.s3.amazonaws.com/s3fs-public/legacy_files/files/publication/151110_Hiebert_ExaminingSouthChinaSea_Web.pdf)</w:t>
      </w:r>
    </w:p>
    <w:p w14:paraId="298F3ED6" w14:textId="77777777" w:rsidR="00BD6853" w:rsidRPr="0034393B" w:rsidRDefault="00BD6853" w:rsidP="00BD6853">
      <w:pPr>
        <w:rPr>
          <w:b/>
          <w:sz w:val="24"/>
          <w:szCs w:val="24"/>
          <w:highlight w:val="cyan"/>
          <w:u w:val="single"/>
        </w:rPr>
      </w:pPr>
      <w:r w:rsidRPr="0034393B">
        <w:rPr>
          <w:b/>
          <w:sz w:val="24"/>
          <w:szCs w:val="24"/>
          <w:highlight w:val="cyan"/>
          <w:u w:val="single"/>
        </w:rPr>
        <w:t>Trapped in this potentially dangerous strategic balance in East Asia</w:t>
      </w:r>
      <w:r>
        <w:t xml:space="preserve"> are the small claimant states-Brunei, Malaysia, the Philippines, and Vietnam. Two of them, the Philippines and Vietnam, find themselves in a classic security dilemma, in which actions by China-the most powerful claimant state in the dispute-are viewed as extremely threatening by the other claimants.' </w:t>
      </w:r>
      <w:r w:rsidRPr="0034393B">
        <w:rPr>
          <w:b/>
          <w:sz w:val="24"/>
          <w:szCs w:val="24"/>
          <w:highlight w:val="cyan"/>
          <w:u w:val="single"/>
        </w:rPr>
        <w:t>They fear that China might seize some of the disputed features in the South China Sea given the potential energy reserves of these maritime territories, and their importance to maritime trade and as sea lanes of communication</w:t>
      </w:r>
      <w:r>
        <w:t xml:space="preserve"> (SLOC).</w:t>
      </w:r>
      <w:r w:rsidRPr="0034393B">
        <w:rPr>
          <w:b/>
          <w:sz w:val="24"/>
          <w:szCs w:val="24"/>
          <w:highlight w:val="cyan"/>
          <w:u w:val="single"/>
        </w:rPr>
        <w:t>Confronted by China's preponderant economic and military power,</w:t>
      </w:r>
      <w:r>
        <w:t xml:space="preserve"> the two </w:t>
      </w:r>
      <w:r w:rsidRPr="0034393B">
        <w:rPr>
          <w:b/>
          <w:sz w:val="24"/>
          <w:szCs w:val="24"/>
          <w:highlight w:val="cyan"/>
          <w:u w:val="single"/>
        </w:rPr>
        <w:t>South- east Asian states had no other recourse but to pursue a regional balance of power where the United States remains a resident Pacific power</w:t>
      </w:r>
      <w:r>
        <w:t xml:space="preserve"> and a major twenty-first century strategic player. </w:t>
      </w:r>
      <w:r w:rsidRPr="0034393B">
        <w:rPr>
          <w:b/>
          <w:sz w:val="24"/>
          <w:szCs w:val="24"/>
          <w:highlight w:val="cyan"/>
          <w:u w:val="single"/>
        </w:rPr>
        <w:t xml:space="preserve">Such policy puts these two small powers squarely in the middle of a strategic standoff between China on one side and the United States and Japan on the other, which can ignite into a major conflict in the twenty-first century. </w:t>
      </w:r>
    </w:p>
    <w:p w14:paraId="776A6D3B" w14:textId="77777777" w:rsidR="00BD6853" w:rsidRDefault="00BD6853" w:rsidP="00BD6853">
      <w:pPr>
        <w:pStyle w:val="Heading2"/>
      </w:pPr>
      <w:r>
        <w:lastRenderedPageBreak/>
        <w:t>Salami Slicing Bad – A2: “No Impact: Just Coercion”</w:t>
      </w:r>
    </w:p>
    <w:p w14:paraId="48ED7A4D" w14:textId="77777777" w:rsidR="00BD6853" w:rsidRDefault="00BD6853" w:rsidP="00BD6853">
      <w:pPr>
        <w:pStyle w:val="Heading4"/>
      </w:pPr>
      <w:r>
        <w:t>Salami slicing erodes U.S. power projection &amp; allied perception of U.S. military credibility</w:t>
      </w:r>
    </w:p>
    <w:p w14:paraId="5979BE34" w14:textId="77777777" w:rsidR="00BD6853" w:rsidRPr="00B53725" w:rsidRDefault="00BD6853" w:rsidP="00BD6853">
      <w:pPr>
        <w:rPr>
          <w:rStyle w:val="Style13ptBold"/>
          <w:b w:val="0"/>
        </w:rPr>
      </w:pPr>
      <w:r>
        <w:rPr>
          <w:rStyle w:val="Style13ptBold"/>
        </w:rPr>
        <w:t>Cronin 15</w:t>
      </w:r>
      <w:r>
        <w:rPr>
          <w:rStyle w:val="Style13ptBold"/>
          <w:b w:val="0"/>
        </w:rPr>
        <w:t xml:space="preserve"> </w:t>
      </w:r>
      <w:r w:rsidRPr="00B53725">
        <w:rPr>
          <w:rStyle w:val="Style13ptBold"/>
          <w:b w:val="0"/>
          <w:sz w:val="14"/>
        </w:rPr>
        <w:t>(Dr. Patrick, Senior Advisor and Senior Director, Asia-Pacific Security Program Center for a New American Security, 7/23, “America’s Security Role in the South China Sea”, http://docs.house.gov/meetings/FA/FA05/20150723/103787/HHRG-114-FA05-Wstate-CroninP-20150723.pdf)</w:t>
      </w:r>
    </w:p>
    <w:p w14:paraId="2E82AFC0" w14:textId="77777777" w:rsidR="00BD6853" w:rsidRDefault="00BD6853" w:rsidP="00BD6853">
      <w:r w:rsidRPr="00CB1E9C">
        <w:rPr>
          <w:b/>
          <w:sz w:val="24"/>
          <w:szCs w:val="24"/>
          <w:highlight w:val="cyan"/>
          <w:u w:val="single"/>
        </w:rPr>
        <w:t>China’s largely opportunistic push into the South China Sea is backed by an impressive array of military</w:t>
      </w:r>
      <w:r>
        <w:t xml:space="preserve"> and non-military </w:t>
      </w:r>
      <w:r w:rsidRPr="00CB1E9C">
        <w:rPr>
          <w:b/>
          <w:sz w:val="24"/>
          <w:szCs w:val="24"/>
          <w:highlight w:val="cyan"/>
          <w:u w:val="single"/>
        </w:rPr>
        <w:t>actions designed to exert greater control over its neighborhood.</w:t>
      </w:r>
      <w:r>
        <w:t xml:space="preserve"> </w:t>
      </w:r>
      <w:r w:rsidRPr="00CB1E9C">
        <w:rPr>
          <w:b/>
          <w:sz w:val="24"/>
          <w:szCs w:val="24"/>
          <w:highlight w:val="cyan"/>
          <w:u w:val="single"/>
        </w:rPr>
        <w:t>China is enhancing its strategic position through its incremental salami slicing tactics, which accrete to major changes to the status quo while warding off escalation.</w:t>
      </w:r>
      <w:r>
        <w:t xml:space="preserve"> Its hasty island-building project is not just intended to change facts on the ground before international legal proceedings can run their course, but also to gain an upper hand over the region and intimidate neighbors into aligning with China. Consistent with China’s non-kinetic “three warfares” (informational, legal, and psychological) doctrine, this positioning is a mixture of the physical and mental. </w:t>
      </w:r>
      <w:r w:rsidRPr="00CB1E9C">
        <w:rPr>
          <w:b/>
          <w:sz w:val="24"/>
          <w:szCs w:val="24"/>
          <w:highlight w:val="cyan"/>
          <w:u w:val="single"/>
        </w:rPr>
        <w:t>China continues to set the pace in regional defense spending with continuous, neardouble-digit increases that now outpace the growth of the Chinese economy.</w:t>
      </w:r>
      <w:r>
        <w:t xml:space="preserve"> </w:t>
      </w:r>
      <w:r w:rsidRPr="00CB1E9C">
        <w:rPr>
          <w:b/>
          <w:sz w:val="24"/>
          <w:szCs w:val="24"/>
          <w:highlight w:val="cyan"/>
          <w:u w:val="single"/>
        </w:rPr>
        <w:t>Investments</w:t>
      </w:r>
      <w:r>
        <w:t xml:space="preserve"> in ballistic and cruise missiles, for instance, </w:t>
      </w:r>
      <w:r w:rsidRPr="00CB1E9C">
        <w:rPr>
          <w:b/>
          <w:sz w:val="24"/>
          <w:szCs w:val="24"/>
          <w:highlight w:val="cyan"/>
          <w:u w:val="single"/>
        </w:rPr>
        <w:t>are eroding America’s previous advantage in precision strike systems</w:t>
      </w:r>
      <w:r>
        <w:t xml:space="preserve">. As a result, </w:t>
      </w:r>
      <w:r w:rsidRPr="00CB1E9C">
        <w:rPr>
          <w:b/>
          <w:sz w:val="24"/>
          <w:szCs w:val="24"/>
          <w:highlight w:val="cyan"/>
          <w:u w:val="single"/>
        </w:rPr>
        <w:t>America’s ability and perceived willingness to risk projecting power forward in defense of allies and partners is likely to be increasingly called into question unless the United States finds effective responses</w:t>
      </w:r>
      <w:r>
        <w:t>. China is also busy building many more cost-effective capabilities, military and non-military alike, to deny and ultimately control sea and air space, as well as cyber and outer space, in and around the South China Sea, East China Sea, and Taiwan Strait.</w:t>
      </w:r>
    </w:p>
    <w:p w14:paraId="669D30F0" w14:textId="77777777" w:rsidR="00BD6853" w:rsidRDefault="00BD6853" w:rsidP="00BD6853">
      <w:pPr>
        <w:pStyle w:val="Heading4"/>
      </w:pPr>
      <w:r>
        <w:t>Salami slicing ensures US draw in, undermines US credibility, and ruins our alliances – Only drawing firm lines now prevents military irrelevance &amp; worse escalation later</w:t>
      </w:r>
    </w:p>
    <w:p w14:paraId="376B5F60" w14:textId="77777777" w:rsidR="00BD6853" w:rsidRPr="0020747A" w:rsidRDefault="00BD6853" w:rsidP="00BD6853">
      <w:pPr>
        <w:rPr>
          <w:rStyle w:val="Style13ptBold"/>
          <w:b w:val="0"/>
        </w:rPr>
      </w:pPr>
      <w:r>
        <w:rPr>
          <w:rStyle w:val="Style13ptBold"/>
        </w:rPr>
        <w:t>Haddick 12</w:t>
      </w:r>
      <w:r>
        <w:rPr>
          <w:rStyle w:val="Style13ptBold"/>
          <w:b w:val="0"/>
        </w:rPr>
        <w:t xml:space="preserve"> </w:t>
      </w:r>
      <w:r w:rsidRPr="0020747A">
        <w:rPr>
          <w:rStyle w:val="Style13ptBold"/>
          <w:b w:val="0"/>
          <w:sz w:val="16"/>
        </w:rPr>
        <w:t>(Robert, 8/3, managing editor, Small Wars Journal, in Foreign Policy, a Center for Strategic &amp; Int’l Studies journal, “Salami Slicing in the South China Sea”, http://foreignpolicy.com/2012/08/03/salami-slicing-in-the-south-china-sea/)</w:t>
      </w:r>
    </w:p>
    <w:p w14:paraId="2D36A6D7" w14:textId="77777777" w:rsidR="00BD6853" w:rsidRPr="0020747A" w:rsidRDefault="00BD6853" w:rsidP="00BD6853">
      <w:r w:rsidRPr="00FC6E94">
        <w:rPr>
          <w:b/>
          <w:sz w:val="24"/>
          <w:szCs w:val="24"/>
          <w:highlight w:val="cyan"/>
          <w:u w:val="single"/>
        </w:rPr>
        <w:t>The increase in U.S. military power in the region</w:t>
      </w:r>
      <w:r>
        <w:t xml:space="preserve">, called for by both the CSIS report and by U.S. Defense Secretary Leon Panetta in a June speech in Singapore, </w:t>
      </w:r>
      <w:r w:rsidRPr="00FC6E94">
        <w:rPr>
          <w:b/>
          <w:sz w:val="24"/>
          <w:szCs w:val="24"/>
          <w:highlight w:val="cyan"/>
          <w:u w:val="single"/>
        </w:rPr>
        <w:t>is designed</w:t>
      </w:r>
      <w:r>
        <w:t xml:space="preserve"> in part </w:t>
      </w:r>
      <w:r w:rsidRPr="00FC6E94">
        <w:rPr>
          <w:b/>
          <w:sz w:val="24"/>
          <w:szCs w:val="24"/>
          <w:highlight w:val="cyan"/>
          <w:u w:val="single"/>
        </w:rPr>
        <w:t>to deter overt aggression</w:t>
      </w:r>
      <w:r>
        <w:t xml:space="preserve">, such as a sudden restart of the Korean War or a Chinese blitzkrieg against Taiwan. To the extent such scenarios are now considered highly remote, the U.S. military presence in the region is doing its job. But </w:t>
      </w:r>
      <w:r w:rsidRPr="00172F89">
        <w:rPr>
          <w:b/>
          <w:sz w:val="24"/>
          <w:szCs w:val="24"/>
          <w:highlight w:val="cyan"/>
          <w:u w:val="single"/>
        </w:rPr>
        <w:t>what about an adversary that uses "salami-slicing,"</w:t>
      </w:r>
      <w:r>
        <w:t xml:space="preserve"> the slow accumulation of small actions, none of which is a casus belli, but which add up over time to a major strategic change? </w:t>
      </w:r>
      <w:r w:rsidRPr="00172F89">
        <w:rPr>
          <w:b/>
          <w:sz w:val="24"/>
          <w:szCs w:val="24"/>
          <w:highlight w:val="cyan"/>
          <w:u w:val="single"/>
        </w:rPr>
        <w:t>U.S. policymakers</w:t>
      </w:r>
      <w:r>
        <w:t xml:space="preserve"> and military planners </w:t>
      </w:r>
      <w:r w:rsidRPr="00172F89">
        <w:rPr>
          <w:b/>
          <w:sz w:val="24"/>
          <w:szCs w:val="24"/>
          <w:highlight w:val="cyan"/>
          <w:u w:val="single"/>
        </w:rPr>
        <w:t>should consider the possibility that China is pursuing a salami-slicing strategy in the South China Sea,</w:t>
      </w:r>
      <w:r>
        <w:t xml:space="preserve"> something that could confound Washington’s military plans. Appendix 4 of this year’s annual Pentagon report on China’s military power displays China’s South China Sea claim, the so-called "nine-dash line," along with the smaller claims made by other countries surrounding the sea. A recent BBC piece shows China’s territorial claim compared to the 200-nautical mile exclusive economic zones (EEZs) that the United Nations Convention on the Law of the Sea has granted to the countries around the sea. </w:t>
      </w:r>
      <w:r w:rsidRPr="00172F89">
        <w:rPr>
          <w:b/>
          <w:sz w:val="24"/>
          <w:szCs w:val="24"/>
          <w:highlight w:val="cyan"/>
          <w:u w:val="single"/>
        </w:rPr>
        <w:t xml:space="preserve">The goal of Beijing’s salami-slicing would be to gradually accumulate, through small but persistent acts, evidence of China’s enduring </w:t>
      </w:r>
      <w:r w:rsidRPr="00172F89">
        <w:rPr>
          <w:b/>
          <w:sz w:val="24"/>
          <w:szCs w:val="24"/>
          <w:highlight w:val="cyan"/>
          <w:u w:val="single"/>
        </w:rPr>
        <w:lastRenderedPageBreak/>
        <w:t>presence in its claimed territory, with the intention of having that claim smudge out the economic rights</w:t>
      </w:r>
      <w:r>
        <w:t xml:space="preserve"> granted by UNCLOS and </w:t>
      </w:r>
      <w:r w:rsidRPr="00172F89">
        <w:rPr>
          <w:b/>
          <w:sz w:val="24"/>
          <w:szCs w:val="24"/>
          <w:highlight w:val="cyan"/>
          <w:u w:val="single"/>
        </w:rPr>
        <w:t>perhaps even the right of ships and aircraft to transit what are now considered to be global commons.</w:t>
      </w:r>
      <w:r>
        <w:t xml:space="preserve"> With new "facts on the ground" slowly but cumulatively established, </w:t>
      </w:r>
      <w:r w:rsidRPr="00172F89">
        <w:rPr>
          <w:b/>
          <w:sz w:val="24"/>
          <w:szCs w:val="24"/>
          <w:highlight w:val="cyan"/>
          <w:u w:val="single"/>
        </w:rPr>
        <w:t xml:space="preserve">China would hope to establish de facto and de jure settlements of its claims. </w:t>
      </w:r>
      <w:r>
        <w:t xml:space="preserve">In April, a naval standoff between China and the Philippines occurred when Chinese fishing vessels were caught inside the Philippines EEZ near Scarborough Shoal. The standoff broke up after several weeks without a resolution of the underlying legal issues. Separately, the Philippines now intends to begin drilling for natural gas in the Reed Bank near its Palawan Island, a program to which China objects. A Chinese naval frigate recently ran aground 90 miles off Palawan; last year, Chinese warships threatened to ram a Philippine survey ship near Reed Bank. Across the sea, and on the eve of the ill-fated Phnom Penh summit, the China National Offshore Oil Corp. (CNOOC), a state-owned oil developer, put out a list of offshore blocks for bidding by foreign oil exploration companies. In this case, the blocks were within Vietnam’s EEZ — in fact, parts of some of these blocks had already been leased by Vietnam for exploration and development. Few analysts expect a foreign developer such as Exxon Mobil to legitimize China’s over-the-top grab of Vietnam’s economic rights. But CNOOC’s leasing gambit is another assertion of China’s South China Sea claims, in opposition to UNCLOS EEZ boundaries most observers thought were settled. Finally, in June, the Chinese government established </w:t>
      </w:r>
      <w:r w:rsidRPr="00FC6E94">
        <w:rPr>
          <w:b/>
          <w:sz w:val="24"/>
          <w:szCs w:val="24"/>
          <w:highlight w:val="cyan"/>
          <w:u w:val="single"/>
        </w:rPr>
        <w:t>"Sansha City" on Woody Island</w:t>
      </w:r>
      <w:r>
        <w:t xml:space="preserve"> in the Paracel chain, which China seized from South Vietnam in 1974. Sansha </w:t>
      </w:r>
      <w:r w:rsidRPr="00FC6E94">
        <w:rPr>
          <w:b/>
          <w:sz w:val="24"/>
          <w:szCs w:val="24"/>
          <w:highlight w:val="cyan"/>
          <w:u w:val="single"/>
        </w:rPr>
        <w:t>will be the administrative center for China’s claims in the South China Sea</w:t>
      </w:r>
      <w:r>
        <w:t xml:space="preserve">, to include the Spratly Islands near Reed Bank and Palawan, and Scarborough Shoal. </w:t>
      </w:r>
      <w:r w:rsidRPr="00FC6E94">
        <w:rPr>
          <w:b/>
          <w:sz w:val="24"/>
          <w:szCs w:val="24"/>
          <w:highlight w:val="cyan"/>
          <w:u w:val="single"/>
        </w:rPr>
        <w:t>China also announced plans to send a military garrison</w:t>
      </w:r>
      <w:r>
        <w:t xml:space="preserve"> to the area. </w:t>
      </w:r>
      <w:r w:rsidRPr="00FC6E94">
        <w:rPr>
          <w:b/>
          <w:sz w:val="24"/>
          <w:szCs w:val="24"/>
          <w:highlight w:val="cyan"/>
          <w:u w:val="single"/>
        </w:rPr>
        <w:t>China’s actions look like an attempt to gradually and systematically establish legitimacy for its claims in the region.</w:t>
      </w:r>
      <w:r>
        <w:t xml:space="preserve"> It has stood up a local civilian government, which will command a permanent military garrison</w:t>
      </w:r>
      <w:r w:rsidRPr="00FC6E94">
        <w:rPr>
          <w:b/>
          <w:sz w:val="24"/>
          <w:szCs w:val="24"/>
          <w:highlight w:val="cyan"/>
          <w:u w:val="single"/>
        </w:rPr>
        <w:t>. It is asserting its economic claims</w:t>
      </w:r>
      <w:r>
        <w:t xml:space="preserve"> by leasing oil and fishing blocks inside other countries’ EEZs, </w:t>
      </w:r>
      <w:r w:rsidRPr="00FC6E94">
        <w:rPr>
          <w:b/>
          <w:sz w:val="24"/>
          <w:szCs w:val="24"/>
          <w:highlight w:val="cyan"/>
          <w:u w:val="single"/>
        </w:rPr>
        <w:t>and is sending its navy to thwart development approved by other countries</w:t>
      </w:r>
      <w:r>
        <w:t xml:space="preserve"> in the area. </w:t>
      </w:r>
      <w:r w:rsidRPr="00FC6E94">
        <w:rPr>
          <w:b/>
          <w:sz w:val="24"/>
          <w:szCs w:val="24"/>
          <w:highlight w:val="cyan"/>
          <w:u w:val="single"/>
        </w:rPr>
        <w:t>At the end of this road lie two prizes: potentially enough oil under the South China Sea to supply China for 60 years, and the possible neutering of the U.S. military alliance system in the region. The collapse of ASEAN’s attempt to establish a code of conduct for settling disputes in the sea benefits China’s salami-slicing strategy. A multilateral code of conduct would have created a legitimate framework for dispute resolution</w:t>
      </w:r>
      <w:r>
        <w:t xml:space="preserve"> and would have placed all claimant countries on an equal footing. Without such a code, </w:t>
      </w:r>
      <w:r w:rsidRPr="00FC6E94">
        <w:rPr>
          <w:b/>
          <w:sz w:val="24"/>
          <w:szCs w:val="24"/>
          <w:highlight w:val="cyan"/>
          <w:u w:val="single"/>
        </w:rPr>
        <w:t>China can now use its power advantage to dominate bilateral disputes</w:t>
      </w:r>
      <w:r>
        <w:t xml:space="preserve"> with its small neighbors and do so without the political consequences of acting outside an agreed set of rules. Meanwhile, The Pentagon intends to send military reinforcements to the region and is establishing new tactical doctrines for their employment against China’s growing military power. But </w:t>
      </w:r>
      <w:r w:rsidRPr="00FC6E94">
        <w:rPr>
          <w:b/>
          <w:sz w:val="24"/>
          <w:szCs w:val="24"/>
          <w:highlight w:val="cyan"/>
          <w:u w:val="single"/>
        </w:rPr>
        <w:t>policymakers in Washington will be caught in a bind attempting to apply this military power against an accomplished salami-slicer.</w:t>
      </w:r>
      <w:r>
        <w:t xml:space="preserve"> If sliced thinly enough, no one action will be dramatic enough to justify starting a war. How will a policymaker in Washington justify drawing a red line in front of a CNOOC oil rig anchoring inside Vietnam’s EEZ, or a Chinese frigate chasing off a Philippines survey ship over Reed Bank, or a Chinese infantry platoon appearing on a pile of rocks near the Spratly Islands? </w:t>
      </w:r>
      <w:r w:rsidRPr="00FC6E94">
        <w:rPr>
          <w:b/>
          <w:sz w:val="24"/>
          <w:szCs w:val="24"/>
          <w:highlight w:val="cyan"/>
          <w:u w:val="single"/>
        </w:rPr>
        <w:t>When contemplating a grievously costly war with a major power, such minor events will appear ridiculous as casus belli. Yet when accumulated over time and space, they could add up to a fundamental change in the region</w:t>
      </w:r>
      <w:r>
        <w:t xml:space="preserve">. Although seemingly a distant player in the drama, </w:t>
      </w:r>
      <w:r w:rsidRPr="00FC6E94">
        <w:rPr>
          <w:b/>
          <w:sz w:val="24"/>
          <w:szCs w:val="24"/>
          <w:highlight w:val="cyan"/>
          <w:u w:val="single"/>
        </w:rPr>
        <w:t xml:space="preserve">the stakes for </w:t>
      </w:r>
      <w:r w:rsidRPr="00FC6E94">
        <w:rPr>
          <w:b/>
          <w:sz w:val="24"/>
          <w:szCs w:val="24"/>
          <w:highlight w:val="cyan"/>
          <w:u w:val="single"/>
        </w:rPr>
        <w:lastRenderedPageBreak/>
        <w:t>the United States are high</w:t>
      </w:r>
      <w:r>
        <w:t xml:space="preserve">. Both the global and U.S. economies depend on freedom of navigation through the sea; $5.3 trillion of global trade passes through the South China Sea each year, $1.2 trillion of which passes through U.S. ports. Second, the United States has a strong interest in preventing any power from unilaterally rewriting well-established international maritime law to its liking. Finally, </w:t>
      </w:r>
      <w:r w:rsidRPr="00122F6A">
        <w:rPr>
          <w:b/>
          <w:sz w:val="24"/>
          <w:szCs w:val="24"/>
          <w:highlight w:val="cyan"/>
          <w:u w:val="single"/>
        </w:rPr>
        <w:t>the credibility of the U.S. alliance system and its reliability as a security partner will be at stake. A salami-slicer puts the burden of disruptive action on his adversary. That adversary will be in the uncomfortable position of drawing seemingly unjustifiable red lines and engaging in indefensible brinkmanship</w:t>
      </w:r>
      <w:r>
        <w:t xml:space="preserve">. For China, that would mean simply ignoring America’s Pacific fleet and carrying on with its slicing, under the reasonable assumption that it will be unthinkable for the United States to threaten major-power war over a trivial incident in a distant sea. But what may appear trivial from a U.S. perspective could be vital to players like the Philippines and Vietnam, who are attempting to defend their territory and economic rights from an outright power grab. This fact may give these countries a greater incentive to be more aggressive than the United States in defending against China’s encroachments. And should shooting break out between China and one of these small countries, policymakers in Beijing will have to consider the reputational and strategic consequences of blasting away at a weaker neighbor. Both the United States and ASEAN members would greatly prefer a negotiated code of conduct for resolving disputes in the South China Sea. </w:t>
      </w:r>
      <w:r w:rsidRPr="00122F6A">
        <w:rPr>
          <w:b/>
          <w:sz w:val="24"/>
          <w:szCs w:val="24"/>
          <w:highlight w:val="cyan"/>
          <w:u w:val="single"/>
        </w:rPr>
        <w:t>But should China opt to pursue a salami-slicing strategy instead, policymakers in Washington may conclude that the only politically viable response is to encourage the small countries to more vigorously defend their rights, even if its risks conflict, with the promise of U.S. military backup.</w:t>
      </w:r>
      <w:r>
        <w:t xml:space="preserve"> This would mean a reversal of current U.S. policy, which has declared neutrality over the sea’s boundary disputes.</w:t>
      </w:r>
    </w:p>
    <w:p w14:paraId="24AB4C17" w14:textId="77777777" w:rsidR="00BD6853" w:rsidRDefault="00BD6853" w:rsidP="00BD6853">
      <w:pPr>
        <w:pStyle w:val="Heading4"/>
      </w:pPr>
      <w:r>
        <w:t>Salami slicing leads to Chinese dominance of the SCS</w:t>
      </w:r>
    </w:p>
    <w:p w14:paraId="5A92DADB" w14:textId="77777777" w:rsidR="00BD6853" w:rsidRPr="001A0B30" w:rsidRDefault="00BD6853" w:rsidP="00BD6853">
      <w:pPr>
        <w:rPr>
          <w:rStyle w:val="Style13ptBold"/>
          <w:b w:val="0"/>
        </w:rPr>
      </w:pPr>
      <w:r>
        <w:rPr>
          <w:rStyle w:val="Style13ptBold"/>
        </w:rPr>
        <w:t>Fullerton 15</w:t>
      </w:r>
      <w:r>
        <w:rPr>
          <w:rStyle w:val="Style13ptBold"/>
          <w:b w:val="0"/>
        </w:rPr>
        <w:t xml:space="preserve"> </w:t>
      </w:r>
      <w:r w:rsidRPr="001A0B30">
        <w:rPr>
          <w:rStyle w:val="Style13ptBold"/>
          <w:b w:val="0"/>
          <w:sz w:val="16"/>
        </w:rPr>
        <w:t>(Jamie, 4/17, staff @ Vice News, “China Is Playing Its Own Version of 'Command and Conquer' in the South China Sea”, https://news.vice.com/article/china-is-playing-its-own-version-of-command-and-conquer-in-the-south-china-sea)</w:t>
      </w:r>
    </w:p>
    <w:p w14:paraId="4EE2EEDB" w14:textId="77777777" w:rsidR="00BD6853" w:rsidRPr="00122F6A" w:rsidRDefault="00BD6853" w:rsidP="00BD6853">
      <w:pPr>
        <w:rPr>
          <w:b/>
          <w:sz w:val="24"/>
          <w:szCs w:val="24"/>
          <w:highlight w:val="cyan"/>
          <w:u w:val="single"/>
        </w:rPr>
      </w:pPr>
      <w:r>
        <w:t>"</w:t>
      </w:r>
      <w:r w:rsidRPr="00122F6A">
        <w:rPr>
          <w:b/>
          <w:sz w:val="24"/>
          <w:szCs w:val="24"/>
          <w:highlight w:val="cyan"/>
          <w:u w:val="single"/>
        </w:rPr>
        <w:t>China likely has a strategy to advance its maritime claims incrementally without triggering the security commitment of the US, and without doing anything that would provoke full-scale conflict,</w:t>
      </w:r>
      <w:r>
        <w:t>" Mira Rapp-Hooper, director of the Center for Strategic and International Studies' maritime transparency initiative, told VICE News. "</w:t>
      </w:r>
      <w:r w:rsidRPr="00122F6A">
        <w:rPr>
          <w:b/>
          <w:sz w:val="24"/>
          <w:szCs w:val="24"/>
          <w:highlight w:val="cyan"/>
          <w:u w:val="single"/>
        </w:rPr>
        <w:t>It's one that has been devised skillfully to not prompt the intervention of major powers</w:t>
      </w:r>
      <w:r>
        <w:t xml:space="preserve">." China's Foreign Ministry spokesperson Hua Chunying confirmed last month what many China-watchers in the West already believe. For the first time, she publicly said that </w:t>
      </w:r>
      <w:r w:rsidRPr="00122F6A">
        <w:rPr>
          <w:b/>
          <w:sz w:val="24"/>
          <w:szCs w:val="24"/>
          <w:highlight w:val="cyan"/>
          <w:u w:val="single"/>
        </w:rPr>
        <w:t>one of China's goals in the sea was "better safeguarding territorial sovereignty and maritime rights and interests," along with some fluff about how building in the area was creating better emergency rescue facilities</w:t>
      </w:r>
      <w:r>
        <w:t>. Abraham Denmark, senior vice president for political and security affairs and external relations at the National Bureau of Asian Research, says, "</w:t>
      </w:r>
      <w:r w:rsidRPr="00122F6A">
        <w:rPr>
          <w:b/>
          <w:sz w:val="24"/>
          <w:szCs w:val="24"/>
          <w:highlight w:val="cyan"/>
          <w:u w:val="single"/>
        </w:rPr>
        <w:t>China's ultimate goal in the South China Sea is to establish itself as the dominant power and turn it into a Chinese lake in which it can dictate what happens."</w:t>
      </w:r>
    </w:p>
    <w:p w14:paraId="72F22597" w14:textId="77777777" w:rsidR="00BD6853" w:rsidRDefault="00BD6853" w:rsidP="00BD6853">
      <w:pPr>
        <w:pStyle w:val="Heading4"/>
      </w:pPr>
      <w:r>
        <w:t>Salami slicing holds off U.S. action while claiming the entire SCS</w:t>
      </w:r>
    </w:p>
    <w:p w14:paraId="4E99107C" w14:textId="77777777" w:rsidR="00BD6853" w:rsidRPr="00580310" w:rsidRDefault="00BD6853" w:rsidP="00BD6853">
      <w:pPr>
        <w:rPr>
          <w:rStyle w:val="Style13ptBold"/>
          <w:b w:val="0"/>
        </w:rPr>
      </w:pPr>
      <w:r>
        <w:rPr>
          <w:rStyle w:val="Style13ptBold"/>
        </w:rPr>
        <w:t>Ford 14</w:t>
      </w:r>
      <w:r>
        <w:rPr>
          <w:rStyle w:val="Style13ptBold"/>
          <w:b w:val="0"/>
        </w:rPr>
        <w:t xml:space="preserve"> </w:t>
      </w:r>
      <w:r w:rsidRPr="00580310">
        <w:rPr>
          <w:rStyle w:val="Style13ptBold"/>
          <w:b w:val="0"/>
          <w:sz w:val="14"/>
        </w:rPr>
        <w:t>(Peter, staff @ Christian Science Monitor, 8/10, “China expands its reach in the South China Sea. What's the end goal?”, http://www.csmonitor.com/World/Asia-Pacific/2014/0810/China-expands-its-reach-in-the-South-China-Sea.-What-s-the-end-goal-video)</w:t>
      </w:r>
    </w:p>
    <w:p w14:paraId="611A3DFC" w14:textId="77777777" w:rsidR="00BD6853" w:rsidRPr="00580310" w:rsidRDefault="00BD6853" w:rsidP="00BD6853">
      <w:r w:rsidRPr="00122F6A">
        <w:rPr>
          <w:b/>
          <w:sz w:val="24"/>
          <w:szCs w:val="24"/>
          <w:highlight w:val="cyan"/>
          <w:u w:val="single"/>
        </w:rPr>
        <w:lastRenderedPageBreak/>
        <w:t>There is less ambiguity about what China has actually done in the South China Sea</w:t>
      </w:r>
      <w:r>
        <w:t xml:space="preserve"> this year. On Jan. 1, </w:t>
      </w:r>
      <w:r w:rsidRPr="00122F6A">
        <w:rPr>
          <w:b/>
          <w:sz w:val="24"/>
          <w:szCs w:val="24"/>
          <w:highlight w:val="cyan"/>
          <w:u w:val="single"/>
        </w:rPr>
        <w:t>it imposed rules demanding that anyone fishing in waters it claims, which make up nearly 90 percent of the South China Sea</w:t>
      </w:r>
      <w:r>
        <w:t xml:space="preserve">, should get prior permission from the Chinese authorities. In March a Chinese Coast Guard vessel prevented the Philippine Army from resupplying its soldiers based on a rusting ship grounded on the Second Thomas Reef in the Spratly Islands, which Beijing and Manila both claim. Over the past few months, </w:t>
      </w:r>
      <w:r w:rsidRPr="00122F6A">
        <w:rPr>
          <w:b/>
          <w:sz w:val="24"/>
          <w:szCs w:val="24"/>
          <w:highlight w:val="cyan"/>
          <w:u w:val="single"/>
        </w:rPr>
        <w:t>a Chinese dredging vessel has been creating an artificial island on the previously submerged Johnson South Reef</w:t>
      </w:r>
      <w:r>
        <w:t xml:space="preserve">, which the Philippines also claims. The company doing the work has published computer mock-up images of an airstrip it says is planned. In May the state-owned China National Offshore Oil Corporation moved an oil drilling rig into disputed waters near the Paracel Islands, which Vietnam claims. A Chinese barge accompanying the rig rammed and sank a Vietnamese fishing boat during clashes. </w:t>
      </w:r>
      <w:r w:rsidRPr="00122F6A">
        <w:rPr>
          <w:b/>
          <w:sz w:val="24"/>
          <w:szCs w:val="24"/>
          <w:highlight w:val="cyan"/>
          <w:u w:val="single"/>
        </w:rPr>
        <w:t>All these moves appeared to violate an agreement that China signed with</w:t>
      </w:r>
      <w:r>
        <w:t xml:space="preserve"> the Association of Southeast Asian Nations (</w:t>
      </w:r>
      <w:r w:rsidRPr="00122F6A">
        <w:rPr>
          <w:b/>
          <w:sz w:val="24"/>
          <w:szCs w:val="24"/>
          <w:highlight w:val="cyan"/>
          <w:u w:val="single"/>
        </w:rPr>
        <w:t>ASEAN</w:t>
      </w:r>
      <w:r>
        <w:t>) 12 years ago in which both sides pledged to “exercise self-restraint in the conduct of activities that would complicate or escalate disputes and affect peace and stability.” “</w:t>
      </w:r>
      <w:r w:rsidRPr="00122F6A">
        <w:rPr>
          <w:b/>
          <w:sz w:val="24"/>
          <w:szCs w:val="24"/>
          <w:highlight w:val="cyan"/>
          <w:u w:val="single"/>
        </w:rPr>
        <w:t>China has been very opportunistic, pushing and pushing to see what they can get ... and taking as much as they can</w:t>
      </w:r>
      <w:r>
        <w:t xml:space="preserve">,” says David Arase, who teaches international politics at the Johns Hopkins University campus in Nanjing, China. </w:t>
      </w:r>
      <w:r w:rsidRPr="00122F6A">
        <w:rPr>
          <w:b/>
          <w:sz w:val="24"/>
          <w:szCs w:val="24"/>
          <w:highlight w:val="cyan"/>
          <w:u w:val="single"/>
        </w:rPr>
        <w:t>By taking small steps to avoid provoking Washington to act in support of its regional allies, China is trying to “dishearten” rival claimants and “resign them to the fact that they have to give up their rights,”</w:t>
      </w:r>
      <w:r>
        <w:t xml:space="preserve"> Professor Arase says. “</w:t>
      </w:r>
      <w:r w:rsidRPr="00122F6A">
        <w:rPr>
          <w:b/>
          <w:sz w:val="24"/>
          <w:szCs w:val="24"/>
          <w:highlight w:val="cyan"/>
          <w:u w:val="single"/>
        </w:rPr>
        <w:t>They are continuing with their salami slicing</w:t>
      </w:r>
      <w:r>
        <w:t>, reef by reef, step by step,” said Tran Truong Thuy, an analyst at Vietnam’s Institute for East Sea Studies, at a recent CSIS conference. “</w:t>
      </w:r>
      <w:r w:rsidRPr="00122F6A">
        <w:rPr>
          <w:b/>
          <w:sz w:val="24"/>
          <w:szCs w:val="24"/>
          <w:highlight w:val="cyan"/>
          <w:u w:val="single"/>
        </w:rPr>
        <w:t>In reality they want to change ... the South China Sea into a Chinese lake</w:t>
      </w:r>
      <w:r>
        <w:t>.”</w:t>
      </w:r>
    </w:p>
    <w:p w14:paraId="46C8DDB0" w14:textId="77777777" w:rsidR="00BD6853" w:rsidRDefault="00BD6853" w:rsidP="00BD6853">
      <w:pPr>
        <w:pStyle w:val="Heading2"/>
      </w:pPr>
      <w:r>
        <w:lastRenderedPageBreak/>
        <w:t>Islands Bad</w:t>
      </w:r>
    </w:p>
    <w:p w14:paraId="22ED8D6B" w14:textId="77777777" w:rsidR="00BD6853" w:rsidRDefault="00BD6853" w:rsidP="00BD6853">
      <w:pPr>
        <w:pStyle w:val="Heading4"/>
      </w:pPr>
      <w:r>
        <w:t>Island reclamation means the SQ is no longer an option – Continued building ensures Chinese power projection generates conflict &amp; displaces U.S. power</w:t>
      </w:r>
    </w:p>
    <w:p w14:paraId="0E570B9B" w14:textId="77777777" w:rsidR="00BD6853" w:rsidRPr="003A48B5" w:rsidRDefault="00BD6853" w:rsidP="00BD6853">
      <w:pPr>
        <w:rPr>
          <w:rStyle w:val="Style13ptBold"/>
          <w:b w:val="0"/>
        </w:rPr>
      </w:pPr>
      <w:r>
        <w:rPr>
          <w:rStyle w:val="Style13ptBold"/>
        </w:rPr>
        <w:t>Poling 15</w:t>
      </w:r>
      <w:r>
        <w:rPr>
          <w:rStyle w:val="Style13ptBold"/>
          <w:b w:val="0"/>
        </w:rPr>
        <w:t xml:space="preserve"> </w:t>
      </w:r>
      <w:r w:rsidRPr="003A48B5">
        <w:rPr>
          <w:rStyle w:val="Style13ptBold"/>
          <w:b w:val="0"/>
          <w:sz w:val="16"/>
        </w:rPr>
        <w:t>(Gregory, 7/23, fellow with the Sumitro Chair for Southeast Asia Studies at the Center for Strategic and International Studies, “The Dual Policy Challenge of the South China Sea”, https://csis-prod.s3.amazonaws.com/s3fs-public/legacy_files/files/publication/150723_SoutheastAsia_Vol_6_Issue_15.pdf)</w:t>
      </w:r>
    </w:p>
    <w:p w14:paraId="3C64E298" w14:textId="77777777" w:rsidR="00BD6853" w:rsidRPr="003A48B5" w:rsidRDefault="00BD6853" w:rsidP="00BD6853">
      <w:r w:rsidRPr="00D1796F">
        <w:rPr>
          <w:b/>
          <w:sz w:val="24"/>
          <w:szCs w:val="24"/>
          <w:highlight w:val="cyan"/>
          <w:u w:val="single"/>
        </w:rPr>
        <w:t>The unprecedented reclamation work China embarked on</w:t>
      </w:r>
      <w:r>
        <w:t xml:space="preserve"> a year and a half ago </w:t>
      </w:r>
      <w:r w:rsidRPr="00D1796F">
        <w:rPr>
          <w:b/>
          <w:sz w:val="24"/>
          <w:szCs w:val="24"/>
          <w:highlight w:val="cyan"/>
          <w:u w:val="single"/>
        </w:rPr>
        <w:t>in the Spratlys</w:t>
      </w:r>
      <w:r>
        <w:t xml:space="preserve"> has </w:t>
      </w:r>
      <w:r w:rsidRPr="00D1796F">
        <w:rPr>
          <w:b/>
          <w:sz w:val="24"/>
          <w:szCs w:val="24"/>
          <w:highlight w:val="cyan"/>
          <w:u w:val="single"/>
        </w:rPr>
        <w:t>altered the dynamics of the disputes and raised new worries about Beijing’s intentions</w:t>
      </w:r>
      <w:r>
        <w:t>. The expansion of China’s seven occupied features will allow it far more power projection capacity in disputed waters, and will undoubtedly lead to higher tensions and more frequent run-ins between China’s military and paramilitary forces and its Southeast Asian neighbors. T</w:t>
      </w:r>
      <w:r w:rsidRPr="00D1796F">
        <w:rPr>
          <w:b/>
          <w:sz w:val="24"/>
          <w:szCs w:val="24"/>
          <w:highlight w:val="cyan"/>
          <w:u w:val="single"/>
        </w:rPr>
        <w:t>he reclamation also creates increased concerns about China possibly impinging on freedom of navigation in the future</w:t>
      </w:r>
      <w:r>
        <w:t xml:space="preserve">, including the right of U.S. and regional militaries to freely operate in the South China Sea. Most worrying, </w:t>
      </w:r>
      <w:r w:rsidRPr="006A7EE1">
        <w:rPr>
          <w:b/>
          <w:sz w:val="24"/>
          <w:szCs w:val="24"/>
          <w:highlight w:val="cyan"/>
          <w:u w:val="single"/>
        </w:rPr>
        <w:t>it means that there is no going back to the status quo ante</w:t>
      </w:r>
      <w:r>
        <w:t xml:space="preserve"> of 2009 or 2010. </w:t>
      </w:r>
      <w:r w:rsidRPr="006A7EE1">
        <w:rPr>
          <w:b/>
          <w:sz w:val="24"/>
          <w:szCs w:val="24"/>
          <w:highlight w:val="cyan"/>
          <w:u w:val="single"/>
        </w:rPr>
        <w:t>The disputes cannot be indefinitely frozen: either the situation will continue to deteriorate or claimants will establish a long-term system to manage it.</w:t>
      </w:r>
      <w:r>
        <w:t xml:space="preserve"> </w:t>
      </w:r>
    </w:p>
    <w:p w14:paraId="0555BE49" w14:textId="77777777" w:rsidR="00BD6853" w:rsidRDefault="00BD6853" w:rsidP="00BD6853">
      <w:pPr>
        <w:pStyle w:val="Heading4"/>
      </w:pPr>
      <w:r>
        <w:t>Island reclamation is the equivalent of an unsinkable Chinese aircraft carrier in the SCS</w:t>
      </w:r>
    </w:p>
    <w:p w14:paraId="45719A8F" w14:textId="77777777" w:rsidR="00BD6853" w:rsidRPr="005D00E4" w:rsidRDefault="00BD6853" w:rsidP="00BD6853">
      <w:pPr>
        <w:rPr>
          <w:rStyle w:val="Style13ptBold"/>
          <w:b w:val="0"/>
        </w:rPr>
      </w:pPr>
      <w:r>
        <w:rPr>
          <w:rStyle w:val="Style13ptBold"/>
        </w:rPr>
        <w:t>Xi 15</w:t>
      </w:r>
      <w:r>
        <w:rPr>
          <w:rStyle w:val="Style13ptBold"/>
          <w:b w:val="0"/>
        </w:rPr>
        <w:t xml:space="preserve"> </w:t>
      </w:r>
      <w:r w:rsidRPr="005D00E4">
        <w:rPr>
          <w:rStyle w:val="Style13ptBold"/>
          <w:b w:val="0"/>
          <w:sz w:val="20"/>
        </w:rPr>
        <w:t>(Wang, 7/31, staff @ Radio Free Asia, “Beijing's South China Sea Construction Program on 'Unprecedented Scale': Report”, http://www.rfa.org/english/news/china/program-07312015110912.html)</w:t>
      </w:r>
    </w:p>
    <w:p w14:paraId="324347F3" w14:textId="77777777" w:rsidR="00BD6853" w:rsidRPr="005D00E4" w:rsidRDefault="00BD6853" w:rsidP="00BD6853">
      <w:r>
        <w:t xml:space="preserve">Recent reports and photographs show that </w:t>
      </w:r>
      <w:r w:rsidRPr="006A7EE1">
        <w:rPr>
          <w:b/>
          <w:sz w:val="24"/>
          <w:szCs w:val="24"/>
          <w:highlight w:val="cyan"/>
          <w:u w:val="single"/>
        </w:rPr>
        <w:t xml:space="preserve">China has constructed six </w:t>
      </w:r>
      <w:r>
        <w:t xml:space="preserve">man-made </w:t>
      </w:r>
      <w:r w:rsidRPr="006A7EE1">
        <w:rPr>
          <w:b/>
          <w:sz w:val="24"/>
          <w:szCs w:val="24"/>
          <w:highlight w:val="cyan"/>
          <w:u w:val="single"/>
        </w:rPr>
        <w:t>islands</w:t>
      </w:r>
      <w:r>
        <w:t xml:space="preserve"> in the region, including harbors, housing, warehouses, and runways. Yang Liyu, retired professor of East Asian Studies at Seton Hall University in New Jersey, said that he believes </w:t>
      </w:r>
      <w:r w:rsidRPr="006A7EE1">
        <w:rPr>
          <w:b/>
          <w:sz w:val="24"/>
          <w:szCs w:val="24"/>
          <w:highlight w:val="cyan"/>
          <w:u w:val="single"/>
        </w:rPr>
        <w:t>the construction drive is part of the People’s Liberation Army’s regional military strategy. “They want to create an air and naval military base for themselves to advance a bit further into the South China Sea</w:t>
      </w:r>
      <w:r>
        <w:t>,” Yang said. “They are doing this mainly to strengthen their claims to sovereignty over those island chains.” Ran Bogong, retired politics professor at Toledo University, agreed, saying the rising tensions among China’s smaller neighbors are understandable. “The reason China is building these man-made islands is that it has so far lacked a large enough aircraft carrier to serve as a base for its fighter jets,” Ran told RFA. “[</w:t>
      </w:r>
      <w:r w:rsidRPr="006A7EE1">
        <w:rPr>
          <w:b/>
          <w:sz w:val="24"/>
          <w:szCs w:val="24"/>
          <w:highlight w:val="cyan"/>
          <w:u w:val="single"/>
        </w:rPr>
        <w:t>This construction program] will allow China to use these islands as an unsinkable aircraft carrier to project its military power into the South China Sea</w:t>
      </w:r>
      <w:r>
        <w:t xml:space="preserve">,” he said. In May, China's defense ministry said it would boost its maritime presence as part of an "active defense" strategy in the wake of growing regional tensions surrounding disputed island chains, </w:t>
      </w:r>
      <w:r w:rsidRPr="006A7EE1">
        <w:rPr>
          <w:b/>
          <w:sz w:val="24"/>
          <w:szCs w:val="24"/>
          <w:highlight w:val="cyan"/>
          <w:u w:val="single"/>
        </w:rPr>
        <w:t>while upgrading its technology to prepare for “counterattack."</w:t>
      </w:r>
      <w:r>
        <w:t xml:space="preserve"> The People's Liberation Army (PLA) navy will extend its reach, shifting focus from defending its coastal waters to the protection of Chinese interests farther afield, the government said in a 9,000-word white paper issued by the country's cabinet, the State Council.</w:t>
      </w:r>
    </w:p>
    <w:p w14:paraId="5A2C139C" w14:textId="77777777" w:rsidR="00BD6853" w:rsidRDefault="00BD6853" w:rsidP="00BD6853">
      <w:pPr>
        <w:pStyle w:val="Heading4"/>
      </w:pPr>
      <w:r>
        <w:t>Island reclamation increases Chinese power projection</w:t>
      </w:r>
    </w:p>
    <w:p w14:paraId="67F93BCF" w14:textId="77777777" w:rsidR="00BD6853" w:rsidRPr="00A11390" w:rsidRDefault="00BD6853" w:rsidP="00BD6853">
      <w:pPr>
        <w:rPr>
          <w:rStyle w:val="Style13ptBold"/>
          <w:b w:val="0"/>
        </w:rPr>
      </w:pPr>
      <w:r>
        <w:rPr>
          <w:rStyle w:val="Style13ptBold"/>
        </w:rPr>
        <w:t>Dominguez 15</w:t>
      </w:r>
      <w:r>
        <w:rPr>
          <w:rStyle w:val="Style13ptBold"/>
          <w:b w:val="0"/>
        </w:rPr>
        <w:t xml:space="preserve"> </w:t>
      </w:r>
      <w:r w:rsidRPr="00A11390">
        <w:rPr>
          <w:rStyle w:val="Style13ptBold"/>
          <w:b w:val="0"/>
          <w:sz w:val="18"/>
        </w:rPr>
        <w:t>(Gabriel, staff @ Deutsche Welle, “How China is transforming the South China Sea”, http://www.dw.com/en/how-china-is-transforming-the-south-china-sea/a-18271485)</w:t>
      </w:r>
    </w:p>
    <w:p w14:paraId="5F7862DE" w14:textId="77777777" w:rsidR="00BD6853" w:rsidRPr="00A11390" w:rsidRDefault="00BD6853" w:rsidP="00BD6853">
      <w:r>
        <w:lastRenderedPageBreak/>
        <w:t xml:space="preserve">Gregory Poling, Southeast Asia expert at CSIS explains that </w:t>
      </w:r>
      <w:r w:rsidRPr="006A7EE1">
        <w:rPr>
          <w:b/>
          <w:sz w:val="24"/>
          <w:szCs w:val="24"/>
          <w:highlight w:val="cyan"/>
          <w:u w:val="single"/>
        </w:rPr>
        <w:t>the basic process of expanding these features simply involves dredging sand from the seafloor and dumping it onto the shallow reefs</w:t>
      </w:r>
      <w:r>
        <w:t xml:space="preserve"> around China's previously raised structures. "</w:t>
      </w:r>
      <w:r w:rsidRPr="006A7EE1">
        <w:rPr>
          <w:b/>
          <w:sz w:val="24"/>
          <w:szCs w:val="24"/>
          <w:highlight w:val="cyan"/>
          <w:u w:val="single"/>
        </w:rPr>
        <w:t>Little by little it is raised above the high water line,</w:t>
      </w:r>
      <w:r>
        <w:t xml:space="preserve"> hiding the original status of the bank or reef beneath," he said. </w:t>
      </w:r>
      <w:r w:rsidRPr="006A7EE1">
        <w:rPr>
          <w:b/>
          <w:sz w:val="24"/>
          <w:szCs w:val="24"/>
          <w:highlight w:val="cyan"/>
          <w:u w:val="single"/>
        </w:rPr>
        <w:t>The sand is then smoothed out</w:t>
      </w:r>
      <w:r>
        <w:t xml:space="preserve"> using bull dozers and the like. </w:t>
      </w:r>
      <w:r w:rsidRPr="006A7EE1">
        <w:rPr>
          <w:b/>
          <w:sz w:val="24"/>
          <w:szCs w:val="24"/>
          <w:highlight w:val="cyan"/>
          <w:u w:val="single"/>
        </w:rPr>
        <w:t>Once the desired amount of reclaimed land is created, workers surround the island with a concrete barrier to protect against erosion</w:t>
      </w:r>
      <w:r>
        <w:t xml:space="preserve"> and storm surge, and begin construction of new facilities - docks, helipads, military and civilian structures, and potentially small airstrips. But why is Beijing doing this? According to Zachary Abuza, an independent researcher on Southeast Asian security, </w:t>
      </w:r>
      <w:r w:rsidRPr="006A7EE1">
        <w:rPr>
          <w:b/>
          <w:sz w:val="24"/>
          <w:szCs w:val="24"/>
          <w:highlight w:val="cyan"/>
          <w:u w:val="single"/>
        </w:rPr>
        <w:t>the purpose of the artificial islands is to give China the ability to enforce its claims to 90 percent of the South China Sea as part of its nine dashed line and force out other claimants.</w:t>
      </w:r>
      <w:r>
        <w:t xml:space="preserve"> "</w:t>
      </w:r>
      <w:r w:rsidRPr="006A7EE1">
        <w:rPr>
          <w:b/>
          <w:sz w:val="24"/>
          <w:szCs w:val="24"/>
          <w:highlight w:val="cyan"/>
          <w:u w:val="single"/>
        </w:rPr>
        <w:t>The highlands will give China much greater power projection capabilities</w:t>
      </w:r>
      <w:r>
        <w:t xml:space="preserve">, by </w:t>
      </w:r>
      <w:r w:rsidRPr="006A7EE1">
        <w:rPr>
          <w:b/>
          <w:sz w:val="24"/>
          <w:szCs w:val="24"/>
          <w:highlight w:val="cyan"/>
          <w:u w:val="single"/>
        </w:rPr>
        <w:t>serving as forward operating bases for their navy, Coast Guard and Air Force.</w:t>
      </w:r>
      <w:r>
        <w:t xml:space="preserve"> They will also serve as facilities to support China's fishing and offshore oil exploration industries and extend both the country's range and time to work in the South China Sea," Abuza underlined. In fact, China sent several oil rigs to the area last June in a bid to step up exploration of oil and gas in the potentially energy-rich waters. "China is telling its neighbors that it intends to assert its so-called 'historic rights' to maritime resources such as oil, gas and fish within the nine-dash line, a line that the majority of international legal experts regard as being incompatible with the 1982 UN Convention on the Law of the Sea (UNCLOS), " Ian Storey, an analyst at the Singapore-based Institute of Southeast Asian Studies (ISEAS), told DW.</w:t>
      </w:r>
    </w:p>
    <w:p w14:paraId="2875C35B" w14:textId="77777777" w:rsidR="00BD6853" w:rsidRDefault="00BD6853" w:rsidP="00BD6853">
      <w:pPr>
        <w:pStyle w:val="Heading4"/>
      </w:pPr>
      <w:r>
        <w:t>Island building leads to Chinese power projection</w:t>
      </w:r>
    </w:p>
    <w:p w14:paraId="48D43254" w14:textId="77777777" w:rsidR="00BD6853" w:rsidRPr="005D00E4" w:rsidRDefault="00BD6853" w:rsidP="00BD6853">
      <w:pPr>
        <w:rPr>
          <w:rStyle w:val="Style13ptBold"/>
          <w:b w:val="0"/>
        </w:rPr>
      </w:pPr>
      <w:r>
        <w:rPr>
          <w:rStyle w:val="Style13ptBold"/>
        </w:rPr>
        <w:t>Xi 15</w:t>
      </w:r>
      <w:r>
        <w:rPr>
          <w:rStyle w:val="Style13ptBold"/>
          <w:b w:val="0"/>
        </w:rPr>
        <w:t xml:space="preserve"> </w:t>
      </w:r>
      <w:r w:rsidRPr="005D00E4">
        <w:rPr>
          <w:rStyle w:val="Style13ptBold"/>
          <w:b w:val="0"/>
          <w:sz w:val="20"/>
        </w:rPr>
        <w:t>(Wang, 7/31, staff @ Radio Free Asia, “Beijing's South China Sea Construction Program on 'Unprecedented Scale': Report”, http://www.rfa.org/english/news/china/program-07312015110912.html)</w:t>
      </w:r>
    </w:p>
    <w:p w14:paraId="0F9BAA2B" w14:textId="77777777" w:rsidR="00BD6853" w:rsidRPr="005D00E4" w:rsidRDefault="00BD6853" w:rsidP="00BD6853">
      <w:r w:rsidRPr="006A7EE1">
        <w:rPr>
          <w:b/>
          <w:sz w:val="24"/>
          <w:szCs w:val="24"/>
          <w:highlight w:val="cyan"/>
          <w:u w:val="single"/>
        </w:rPr>
        <w:t>China’s massive land reclamation in the South China Sea comes long after rival claimants had built their own airstrips on disputed islands in the region, but could be a sign that Beijing is seeking to project its military power across the whole region</w:t>
      </w:r>
      <w:r>
        <w:t>, experts said in a recent report. “</w:t>
      </w:r>
      <w:r w:rsidRPr="006A7EE1">
        <w:rPr>
          <w:b/>
          <w:sz w:val="24"/>
          <w:szCs w:val="24"/>
          <w:highlight w:val="cyan"/>
          <w:u w:val="single"/>
        </w:rPr>
        <w:t>Beijing’s activities are on a scale that vastly exceeds what any of its rival claimants are capable of doing</w:t>
      </w:r>
      <w:r>
        <w:t xml:space="preserve">,” the U.S.-based Center For Strategic and International Studies (CSIS) said in an article on its Asia Maritime Transparency Initiative website. It said </w:t>
      </w:r>
      <w:r w:rsidRPr="006A7EE1">
        <w:rPr>
          <w:b/>
          <w:sz w:val="24"/>
          <w:szCs w:val="24"/>
          <w:highlight w:val="cyan"/>
          <w:u w:val="single"/>
        </w:rPr>
        <w:t>China’s island building and airfield construction at Fiery Cross Reef in the disputed Spratly, or Nansha, island chain “appears aimed not only at strengthening its sovereignty claims, but also at extending its ability to project power into the South China Sea</w:t>
      </w:r>
      <w:r>
        <w:t>.” While neighboring Vietnam, Malaysia, Taiwan, and the Philippines had long ago built their own airfields in the area, Beijing’s facilities seem clearly aimed at furthering its military reach, it added.</w:t>
      </w:r>
    </w:p>
    <w:p w14:paraId="61DBEB71" w14:textId="77777777" w:rsidR="00BD6853" w:rsidRDefault="00BD6853" w:rsidP="00BD6853">
      <w:pPr>
        <w:pStyle w:val="Heading4"/>
      </w:pPr>
      <w:r>
        <w:t>Island building is crucial – It generates permanent claims to Chinese sovereignty</w:t>
      </w:r>
    </w:p>
    <w:p w14:paraId="4CE43441" w14:textId="77777777" w:rsidR="00BD6853" w:rsidRPr="005D00E4" w:rsidRDefault="00BD6853" w:rsidP="00BD6853">
      <w:pPr>
        <w:rPr>
          <w:rStyle w:val="Style13ptBold"/>
          <w:b w:val="0"/>
        </w:rPr>
      </w:pPr>
      <w:r>
        <w:rPr>
          <w:rStyle w:val="Style13ptBold"/>
        </w:rPr>
        <w:t>Bengfort 15</w:t>
      </w:r>
      <w:r>
        <w:rPr>
          <w:rStyle w:val="Style13ptBold"/>
          <w:b w:val="0"/>
        </w:rPr>
        <w:t xml:space="preserve"> </w:t>
      </w:r>
      <w:r w:rsidRPr="005D00E4">
        <w:rPr>
          <w:rStyle w:val="Style13ptBold"/>
          <w:b w:val="0"/>
          <w:sz w:val="16"/>
        </w:rPr>
        <w:t>(Jacquelyn, staff @ Vice News, “Chinese President Reasserts Astroturf Sovereignty Claims in South China Sea”, https://news.vice.com/article/chinese-president-reasserts-astroturf-sovereignty-claims-in-south-china-sea)</w:t>
      </w:r>
    </w:p>
    <w:p w14:paraId="69B57229" w14:textId="77777777" w:rsidR="00BD6853" w:rsidRPr="009F24A0" w:rsidRDefault="00BD6853" w:rsidP="00BD6853">
      <w:pPr>
        <w:rPr>
          <w:b/>
          <w:sz w:val="24"/>
          <w:szCs w:val="24"/>
          <w:highlight w:val="cyan"/>
          <w:u w:val="single"/>
        </w:rPr>
      </w:pPr>
      <w:r w:rsidRPr="009F24A0">
        <w:rPr>
          <w:b/>
          <w:sz w:val="24"/>
          <w:szCs w:val="24"/>
          <w:highlight w:val="cyan"/>
          <w:u w:val="single"/>
        </w:rPr>
        <w:t>Understanding Chinese claims in the region requires an understanding the geography of the Spratly Islands, which are not really islands but rather a collection of uninhabitable rocks,</w:t>
      </w:r>
      <w:r>
        <w:t xml:space="preserve"> submerged reefs, and low-tide elevations. The legal status of these formations — and, to a lesser extent, </w:t>
      </w:r>
      <w:r>
        <w:lastRenderedPageBreak/>
        <w:t xml:space="preserve">neighboring ones — prior to China's land-reclamation work is itself a matter of some dispute. "There may be definitive status in some states' minds, but there is disagreement by other states," James Kraska, a professor at the Stockton Center for the Study of International Law at the United States Naval War College, said. "There is no final arbitration to issues of territorial title unless the states submit their claims to the International Court of Justice or some other adjudicative body." The status of such sites is crucial because under the United Nations Convention on the Law of the Sea (UNCLOS), to which China is a signatory, </w:t>
      </w:r>
      <w:r w:rsidRPr="006A7EE1">
        <w:rPr>
          <w:b/>
          <w:sz w:val="24"/>
          <w:szCs w:val="24"/>
          <w:highlight w:val="cyan"/>
          <w:u w:val="single"/>
        </w:rPr>
        <w:t>the unaugmented state of a land featuredetermines the maritime zones that can be claimed. In other words,</w:t>
      </w:r>
      <w:r>
        <w:t xml:space="preserve"> astroturfed </w:t>
      </w:r>
      <w:r w:rsidRPr="006A7EE1">
        <w:rPr>
          <w:b/>
          <w:sz w:val="24"/>
          <w:szCs w:val="24"/>
          <w:highlight w:val="cyan"/>
          <w:u w:val="single"/>
        </w:rPr>
        <w:t>sovereignty doesn't count in the eyes of the law</w:t>
      </w:r>
      <w:r>
        <w:t xml:space="preserve">. </w:t>
      </w:r>
      <w:r w:rsidRPr="006A7EE1">
        <w:rPr>
          <w:b/>
          <w:sz w:val="24"/>
          <w:szCs w:val="24"/>
          <w:highlight w:val="cyan"/>
          <w:u w:val="single"/>
        </w:rPr>
        <w:t>Artificial islands do not generate a 12-nautical-mile territorial sea; nor do so-called "low-tide elevations"</w:t>
      </w:r>
      <w:r>
        <w:t xml:space="preserve"> — small reefs or islands that disappear completely at high tide </w:t>
      </w:r>
      <w:r w:rsidRPr="006A7EE1">
        <w:rPr>
          <w:b/>
          <w:sz w:val="24"/>
          <w:szCs w:val="24"/>
          <w:highlight w:val="cyan"/>
          <w:u w:val="single"/>
        </w:rPr>
        <w:t>— if they fall outside of a nation's existing territorial sea</w:t>
      </w:r>
      <w:r w:rsidRPr="009F24A0">
        <w:rPr>
          <w:b/>
          <w:sz w:val="24"/>
          <w:szCs w:val="24"/>
          <w:highlight w:val="cyan"/>
          <w:u w:val="single"/>
        </w:rPr>
        <w:t>. Rocks, which remain above water regardless of tidal fluctuations but are unable to sustain human life, do generate a territorial sea, but not the 200-nautical-mile exclusive economic zone that is accorded to a habitable island,</w:t>
      </w:r>
      <w:r>
        <w:t xml:space="preserve"> giving a country sole rights to whatever sources of wealth lies beneath that stretch of water. </w:t>
      </w:r>
      <w:r w:rsidRPr="009F24A0">
        <w:rPr>
          <w:b/>
          <w:sz w:val="24"/>
          <w:szCs w:val="24"/>
          <w:highlight w:val="cyan"/>
          <w:u w:val="single"/>
        </w:rPr>
        <w:t>China's large-scale land-reclamation project has obscured many of the natural features of the South China Sea, while its actions, including warning away US military aircraft operating in the vicinity of the islands, suggest that it is enforcing maritime zones that have no basis in the original geography of the region. But if given time and left unchallenged, they could become de facto reality considering the customary nature of international law.</w:t>
      </w:r>
    </w:p>
    <w:p w14:paraId="70E972D9" w14:textId="77777777" w:rsidR="00BD6853" w:rsidRDefault="00BD6853" w:rsidP="00BD6853">
      <w:pPr>
        <w:pStyle w:val="Heading2"/>
      </w:pPr>
      <w:r>
        <w:lastRenderedPageBreak/>
        <w:t>Island Bad – Nukes</w:t>
      </w:r>
    </w:p>
    <w:p w14:paraId="46E7D482" w14:textId="77777777" w:rsidR="00BD6853" w:rsidRDefault="00BD6853" w:rsidP="00BD6853">
      <w:pPr>
        <w:pStyle w:val="Heading4"/>
      </w:pPr>
      <w:r>
        <w:t>Island reclamation specifically is critical to Chinese anti-sub warfare</w:t>
      </w:r>
    </w:p>
    <w:p w14:paraId="46D06BCC" w14:textId="77777777" w:rsidR="00BD6853" w:rsidRPr="003D6665" w:rsidRDefault="00BD6853" w:rsidP="00BD6853">
      <w:pPr>
        <w:rPr>
          <w:rStyle w:val="Style13ptBold"/>
          <w:b w:val="0"/>
        </w:rPr>
      </w:pPr>
      <w:r>
        <w:rPr>
          <w:rStyle w:val="Style13ptBold"/>
        </w:rPr>
        <w:t>Torode 15</w:t>
      </w:r>
      <w:r>
        <w:rPr>
          <w:rStyle w:val="Style13ptBold"/>
          <w:b w:val="0"/>
        </w:rPr>
        <w:t xml:space="preserve"> </w:t>
      </w:r>
      <w:r w:rsidRPr="003D6665">
        <w:rPr>
          <w:rStyle w:val="Style13ptBold"/>
          <w:b w:val="0"/>
          <w:sz w:val="18"/>
        </w:rPr>
        <w:t>(Greg, staff @ Reuters, “China's island airstrips to heighten South China Sea underwater rivalry”, http://www.reuters.com/article/us-southchinasea-china-submarines-idUSKCN0RH0DA20150917)</w:t>
      </w:r>
    </w:p>
    <w:p w14:paraId="44C45284" w14:textId="77777777" w:rsidR="00BD6853" w:rsidRPr="006A7EE1" w:rsidRDefault="00BD6853" w:rsidP="00BD6853">
      <w:pPr>
        <w:rPr>
          <w:b/>
          <w:sz w:val="24"/>
          <w:szCs w:val="24"/>
          <w:highlight w:val="cyan"/>
          <w:u w:val="single"/>
        </w:rPr>
      </w:pPr>
      <w:r w:rsidRPr="006A7EE1">
        <w:rPr>
          <w:b/>
          <w:sz w:val="24"/>
          <w:szCs w:val="24"/>
          <w:highlight w:val="cyan"/>
          <w:u w:val="single"/>
        </w:rPr>
        <w:t>China's apparent construction of a third airstrip</w:t>
      </w:r>
      <w:r>
        <w:t xml:space="preserve"> on its man-made islands </w:t>
      </w:r>
      <w:r w:rsidRPr="006A7EE1">
        <w:rPr>
          <w:b/>
          <w:sz w:val="24"/>
          <w:szCs w:val="24"/>
          <w:highlight w:val="cyan"/>
          <w:u w:val="single"/>
        </w:rPr>
        <w:t>in</w:t>
      </w:r>
      <w:r>
        <w:t xml:space="preserve"> </w:t>
      </w:r>
      <w:r w:rsidRPr="006A7EE1">
        <w:rPr>
          <w:b/>
          <w:sz w:val="24"/>
          <w:szCs w:val="24"/>
          <w:highlight w:val="cyan"/>
          <w:u w:val="single"/>
        </w:rPr>
        <w:t>the</w:t>
      </w:r>
      <w:r>
        <w:t xml:space="preserve"> disputed </w:t>
      </w:r>
      <w:r w:rsidRPr="006A7EE1">
        <w:rPr>
          <w:b/>
          <w:sz w:val="24"/>
          <w:szCs w:val="24"/>
          <w:highlight w:val="cyan"/>
          <w:u w:val="single"/>
        </w:rPr>
        <w:t>South China Sea could fill a gap in Beijing's anti-submarine defenses, complicating operations for the U.S. Navy and its allies</w:t>
      </w:r>
      <w:r>
        <w:t xml:space="preserve">, Chinese and Western experts said. </w:t>
      </w:r>
      <w:r w:rsidRPr="006A7EE1">
        <w:rPr>
          <w:b/>
          <w:sz w:val="24"/>
          <w:szCs w:val="24"/>
          <w:highlight w:val="cyan"/>
          <w:u w:val="single"/>
        </w:rPr>
        <w:t>While most attention has been on the power projection China would get from its new islands in the Spratly</w:t>
      </w:r>
      <w:r>
        <w:t xml:space="preserve"> archipelago</w:t>
      </w:r>
      <w:r w:rsidRPr="006A7EE1">
        <w:rPr>
          <w:b/>
          <w:sz w:val="24"/>
          <w:szCs w:val="24"/>
          <w:highlight w:val="cyan"/>
          <w:u w:val="single"/>
        </w:rPr>
        <w:t>, China could also use them to hunt rival submarines in and beyond the strategic waterway</w:t>
      </w:r>
      <w:r>
        <w:t xml:space="preserve">, they said. Possessing three airstrips more than 1,400 km (870 miles) from the Chinese mainland would enable Beijing to extend the reach of Y-9 surveillance planes and Ka-28 helicopters that are being re-equipped to track submarines, the experts added. A Pentagon report in May noted China lacked a robust anti-submarine warfare capability off its coastline and in deep water. </w:t>
      </w:r>
      <w:r w:rsidRPr="006A7EE1">
        <w:rPr>
          <w:b/>
          <w:sz w:val="24"/>
          <w:szCs w:val="24"/>
          <w:highlight w:val="cyan"/>
          <w:u w:val="single"/>
        </w:rPr>
        <w:t>Strengthened anti-submarine capabilities could also help China protect the movements of its</w:t>
      </w:r>
      <w:r>
        <w:t xml:space="preserve"> Jin-class </w:t>
      </w:r>
      <w:r w:rsidRPr="006A7EE1">
        <w:rPr>
          <w:b/>
          <w:sz w:val="24"/>
          <w:szCs w:val="24"/>
          <w:highlight w:val="cyan"/>
          <w:u w:val="single"/>
        </w:rPr>
        <w:t>submarines</w:t>
      </w:r>
      <w:r>
        <w:t xml:space="preserve">, </w:t>
      </w:r>
      <w:r w:rsidRPr="006A7EE1">
        <w:rPr>
          <w:b/>
          <w:sz w:val="24"/>
          <w:szCs w:val="24"/>
          <w:highlight w:val="cyan"/>
          <w:u w:val="single"/>
        </w:rPr>
        <w:t>capable of carrying nuclear-armed ballistic missiles and which are at the core of China's nuclear deterrence strategy</w:t>
      </w:r>
      <w:r>
        <w:t>, said Zhang Baohui, a mainland security specialist at Hong Kong's Lingnan University. "That would provide greater security for China's nuclear submarines to survive ... and if necessary to execute their orders in wartime," Zhang told Reuters. "</w:t>
      </w:r>
      <w:r w:rsidRPr="006A7EE1">
        <w:rPr>
          <w:b/>
          <w:sz w:val="24"/>
          <w:szCs w:val="24"/>
          <w:highlight w:val="cyan"/>
          <w:u w:val="single"/>
        </w:rPr>
        <w:t>They would be safer than in open oceans where China cannot provide adequate support."</w:t>
      </w:r>
    </w:p>
    <w:p w14:paraId="3A9E70E3" w14:textId="77777777" w:rsidR="00BD6853" w:rsidRDefault="00BD6853" w:rsidP="00BD6853">
      <w:pPr>
        <w:pStyle w:val="Heading4"/>
      </w:pPr>
      <w:r w:rsidRPr="003D6665">
        <w:t>That’</w:t>
      </w:r>
      <w:r>
        <w:t>s critical to the Chinese nuclear deterrent</w:t>
      </w:r>
    </w:p>
    <w:p w14:paraId="6B5D939F" w14:textId="77777777" w:rsidR="00BD6853" w:rsidRPr="003D6665" w:rsidRDefault="00BD6853" w:rsidP="00BD6853">
      <w:pPr>
        <w:rPr>
          <w:rStyle w:val="Style13ptBold"/>
          <w:b w:val="0"/>
        </w:rPr>
      </w:pPr>
      <w:r>
        <w:rPr>
          <w:rStyle w:val="Style13ptBold"/>
        </w:rPr>
        <w:t>Torode 15</w:t>
      </w:r>
      <w:r>
        <w:rPr>
          <w:rStyle w:val="Style13ptBold"/>
          <w:b w:val="0"/>
        </w:rPr>
        <w:t xml:space="preserve"> </w:t>
      </w:r>
      <w:r w:rsidRPr="003D6665">
        <w:rPr>
          <w:rStyle w:val="Style13ptBold"/>
          <w:b w:val="0"/>
          <w:sz w:val="18"/>
        </w:rPr>
        <w:t>(Greg, staff @ Reuters, “China's island airstrips to heighten South China Sea underwater rivalry”, http://www.reuters.com/article/us-southchinasea-china-submarines-idUSKCN0RH0DA20150917)</w:t>
      </w:r>
    </w:p>
    <w:p w14:paraId="7FF52ED2" w14:textId="77777777" w:rsidR="00BD6853" w:rsidRPr="003D6665" w:rsidRDefault="00BD6853" w:rsidP="00BD6853">
      <w:r w:rsidRPr="009F24A0">
        <w:rPr>
          <w:b/>
          <w:sz w:val="24"/>
          <w:szCs w:val="24"/>
          <w:highlight w:val="cyan"/>
          <w:u w:val="single"/>
        </w:rPr>
        <w:t>Zhang has previously said ballistic missile submarines are more important for China's nuclear deterrent than other powers given Beijing's policy, dating back to the 1960s, of only using nuclear weapons if attacked with them first.</w:t>
      </w:r>
      <w:r>
        <w:t xml:space="preserve"> This means </w:t>
      </w:r>
      <w:r w:rsidRPr="009F24A0">
        <w:rPr>
          <w:b/>
          <w:sz w:val="24"/>
          <w:szCs w:val="24"/>
          <w:highlight w:val="cyan"/>
          <w:u w:val="single"/>
        </w:rPr>
        <w:t>China's land-based weapons would be vulnerable to a first strike</w:t>
      </w:r>
      <w:r>
        <w:t xml:space="preserve"> if Beijing stuck to its "no first use" policy in a conflict. Chinese media and international military blogs this year have shown photographs of Jin-class submarines operating from a naval base on Hainan Island off southern China. It's unclear if they have been armed with long-range JL-2 nuclear ballistic missiles. The Pentagon report said four Jin-class submarines were operational, with a fifth expected to be added. "China will likely conduct its first (submarine) nuclear deterrence patrol sometime in 2015," the report said. </w:t>
      </w:r>
      <w:r w:rsidRPr="009F24A0">
        <w:rPr>
          <w:b/>
          <w:sz w:val="24"/>
          <w:szCs w:val="24"/>
          <w:highlight w:val="cyan"/>
          <w:u w:val="single"/>
        </w:rPr>
        <w:t>The importance of that deterrence means China is likely to eventually impose an</w:t>
      </w:r>
      <w:r>
        <w:t xml:space="preserve"> Air Defence Identification Zone (</w:t>
      </w:r>
      <w:r w:rsidRPr="009F24A0">
        <w:rPr>
          <w:b/>
          <w:sz w:val="24"/>
          <w:szCs w:val="24"/>
          <w:highlight w:val="cyan"/>
          <w:u w:val="single"/>
        </w:rPr>
        <w:t>ADIZ</w:t>
      </w:r>
      <w:r>
        <w:t xml:space="preserve">) </w:t>
      </w:r>
      <w:r w:rsidRPr="009F24A0">
        <w:rPr>
          <w:b/>
          <w:sz w:val="24"/>
          <w:szCs w:val="24"/>
          <w:highlight w:val="cyan"/>
          <w:u w:val="single"/>
        </w:rPr>
        <w:t>over part of the South China Sea,</w:t>
      </w:r>
      <w:r>
        <w:t xml:space="preserve"> security experts say, </w:t>
      </w:r>
      <w:r w:rsidRPr="009F24A0">
        <w:rPr>
          <w:b/>
          <w:sz w:val="24"/>
          <w:szCs w:val="24"/>
          <w:highlight w:val="cyan"/>
          <w:u w:val="single"/>
        </w:rPr>
        <w:t>mirroring its declaration of such a zone over the East China Sea</w:t>
      </w:r>
      <w:r>
        <w:t xml:space="preserve"> in late 2013.</w:t>
      </w:r>
    </w:p>
    <w:p w14:paraId="7C123C6D" w14:textId="77777777" w:rsidR="00BD6853" w:rsidRDefault="00BD6853" w:rsidP="00BD6853">
      <w:pPr>
        <w:pStyle w:val="Heading4"/>
      </w:pPr>
      <w:r>
        <w:t>Specifically, it’s critical to Chinese second-strike capability</w:t>
      </w:r>
    </w:p>
    <w:p w14:paraId="62A51177" w14:textId="77777777" w:rsidR="00BD6853" w:rsidRPr="0014724F" w:rsidRDefault="00BD6853" w:rsidP="00BD6853">
      <w:pPr>
        <w:rPr>
          <w:rStyle w:val="Style13ptBold"/>
          <w:b w:val="0"/>
        </w:rPr>
      </w:pPr>
      <w:r>
        <w:rPr>
          <w:rStyle w:val="Style13ptBold"/>
        </w:rPr>
        <w:t>Kotani 11</w:t>
      </w:r>
      <w:r>
        <w:rPr>
          <w:rStyle w:val="Style13ptBold"/>
          <w:b w:val="0"/>
        </w:rPr>
        <w:t xml:space="preserve"> </w:t>
      </w:r>
      <w:r w:rsidRPr="0014724F">
        <w:rPr>
          <w:rStyle w:val="Style13ptBold"/>
          <w:b w:val="0"/>
          <w:sz w:val="16"/>
        </w:rPr>
        <w:t>(Tetsuo, 7/22, special research fellow at the Okazaki Institute, Tokyo, “The Chinese Okhotsk: The Nuclear Dimension of South China Sea Disputes”, https://csis-prod.s3.amazonaws.com/s3fs-public/legacy_files/files/publication/pac1137.pdf)</w:t>
      </w:r>
    </w:p>
    <w:p w14:paraId="719BE369" w14:textId="77777777" w:rsidR="00BD6853" w:rsidRDefault="00BD6853" w:rsidP="00BD6853">
      <w:r w:rsidRPr="009F24A0">
        <w:rPr>
          <w:b/>
          <w:sz w:val="24"/>
          <w:szCs w:val="24"/>
          <w:highlight w:val="cyan"/>
          <w:u w:val="single"/>
        </w:rPr>
        <w:t>China’s claims and assertiveness have increased tension in the South China Sea.</w:t>
      </w:r>
      <w:r>
        <w:t xml:space="preserve"> Most attention focuses on Beijing’s appetite for fishery and energy resources. But </w:t>
      </w:r>
      <w:r w:rsidRPr="009F24A0">
        <w:rPr>
          <w:b/>
          <w:sz w:val="24"/>
          <w:szCs w:val="24"/>
          <w:highlight w:val="cyan"/>
          <w:u w:val="single"/>
        </w:rPr>
        <w:t xml:space="preserve">from a submariner’s perspective, </w:t>
      </w:r>
      <w:r w:rsidRPr="009F24A0">
        <w:rPr>
          <w:b/>
          <w:sz w:val="24"/>
          <w:szCs w:val="24"/>
          <w:highlight w:val="cyan"/>
          <w:u w:val="single"/>
        </w:rPr>
        <w:lastRenderedPageBreak/>
        <w:t>the semi-closed sea can be referred to as the “Chinese Okhotsk” given its position in China’s nuclear strategy.</w:t>
      </w:r>
      <w:r>
        <w:t xml:space="preserve"> </w:t>
      </w:r>
      <w:r w:rsidRPr="009F24A0">
        <w:rPr>
          <w:b/>
          <w:sz w:val="24"/>
          <w:szCs w:val="24"/>
          <w:highlight w:val="cyan"/>
          <w:u w:val="single"/>
        </w:rPr>
        <w:t xml:space="preserve">Without understanding the nuclear dimension of South China Sea disputes, China’s maritime expansion makes no sense. Possessing a credible sea-based nuclear deterrent is a priority for China's military strategy. </w:t>
      </w:r>
      <w:r>
        <w:t xml:space="preserve">China’s single Type 092, or Xia-class, nuclear-powered ballistic missile submarine (SSBN), equipped with short-range (1,770 km) JL-1 SLBMs (submarine-launched ballistic missiles), has never conducted a deterrent patrol from the Bohai Sea since its introduction in the 1980s. However, </w:t>
      </w:r>
      <w:r w:rsidRPr="00F24AE1">
        <w:rPr>
          <w:b/>
          <w:sz w:val="24"/>
          <w:szCs w:val="24"/>
          <w:highlight w:val="cyan"/>
          <w:u w:val="single"/>
        </w:rPr>
        <w:t>China is on the verge of acquiring credible second-strike capabilities</w:t>
      </w:r>
      <w:r>
        <w:t xml:space="preserve"> with the anticipated introduction of JL-2 SLBMs (estimated range of 8,000 km), coupled with DF-31 and DF-31A road-mobile intercontinental ballistic missiles (ICBMs). China plans to introduce up to five Type 094, or Jin-class, SSBNs outfitted with the JL-2 missiles, </w:t>
      </w:r>
      <w:r w:rsidRPr="00F24AE1">
        <w:rPr>
          <w:b/>
          <w:sz w:val="24"/>
          <w:szCs w:val="24"/>
          <w:highlight w:val="cyan"/>
          <w:u w:val="single"/>
        </w:rPr>
        <w:t>while constructing an underwater submarine base on Hainan Island in the South China Sea. China is thus making every effort to keep the South China Sea off limits just as the Soviet Union did in the Sea of Okhotsk during the Cold War. The Soviet Union turned to SSBNs as insurance against US capabilities to destroy land-based ICBMs.</w:t>
      </w:r>
      <w:r>
        <w:t xml:space="preserve"> The need to secure its insurance force from attacks and the requirement for effective command and control meant that Soviet SSBNs had to be deployed close to home with longer-range missiles to strike the continental United States from home waters. In addition to the Barents Sea, Moscow gave priority to making the Sea of Okhotsk a safe haven for SSBNs by improving the physical defenses of the Kuril Islands and reinforcing the Pacific Fleet based at Vladivostok. The Soviet Pacific Fleet deployed 100 submarines, coupled with 140 surface warships, including a Kiev-class light aircraft carrier, to defend its insurance force in the Sea of Okhotsk. Likewise, </w:t>
      </w:r>
      <w:r w:rsidRPr="00F24AE1">
        <w:rPr>
          <w:b/>
          <w:sz w:val="24"/>
          <w:szCs w:val="24"/>
          <w:highlight w:val="cyan"/>
          <w:u w:val="single"/>
        </w:rPr>
        <w:t>China needs to secure its forces in the South China Sea and modify its maritime strategy and doctrine accordingly</w:t>
      </w:r>
      <w:r>
        <w:t xml:space="preserve">. Currently, the primary wartime missions of the People’s Liberation Army Navy (PLAN) are: 1) securing sea approaches to Taiwan; 2) conducting operations in the western Pacific to deny enemy forces freedom of action; 3) protecting Chinese sea lines of communication; and 4) interdicting enemy lines of communication. With the introduction of the Type 094, </w:t>
      </w:r>
      <w:r w:rsidRPr="009F24A0">
        <w:rPr>
          <w:b/>
          <w:sz w:val="24"/>
          <w:szCs w:val="24"/>
          <w:highlight w:val="cyan"/>
          <w:u w:val="single"/>
        </w:rPr>
        <w:t xml:space="preserve">protecting Chinese SSBNs will become another primary mission, and this mission will require China to kill enemy strategic antisubmarine forces and end the resistance of other claimants in the South China Sea. </w:t>
      </w:r>
      <w:r>
        <w:t xml:space="preserve">Chinese antiaccess/area-denial (A2/AD) capabilities, especially quieter nuclear-powered attack submarines (SSNs), can be used to counter enemy forward antisubmarine warfare (ASW) operations. </w:t>
      </w:r>
      <w:r w:rsidRPr="00F24AE1">
        <w:rPr>
          <w:b/>
          <w:sz w:val="24"/>
          <w:szCs w:val="24"/>
          <w:highlight w:val="cyan"/>
          <w:u w:val="single"/>
        </w:rPr>
        <w:t>China’s aircraft carriers, when operational, will be deployed in the South China Sea to silence the neighboring claimants</w:t>
      </w:r>
      <w:r>
        <w:t>.</w:t>
      </w:r>
    </w:p>
    <w:p w14:paraId="0470238A" w14:textId="77777777" w:rsidR="00BD6853" w:rsidRDefault="00BD6853" w:rsidP="00BD6853">
      <w:pPr>
        <w:pStyle w:val="Heading4"/>
      </w:pPr>
      <w:r>
        <w:t>SCS control gives China an undetectable nuclear second strike capability</w:t>
      </w:r>
    </w:p>
    <w:p w14:paraId="5D102A4A" w14:textId="77777777" w:rsidR="00BD6853" w:rsidRPr="007D7853" w:rsidRDefault="00BD6853" w:rsidP="00BD6853">
      <w:pPr>
        <w:rPr>
          <w:rStyle w:val="Style13ptBold"/>
          <w:b w:val="0"/>
        </w:rPr>
      </w:pPr>
      <w:r>
        <w:rPr>
          <w:rStyle w:val="Style13ptBold"/>
        </w:rPr>
        <w:t>Englund 15</w:t>
      </w:r>
      <w:r>
        <w:rPr>
          <w:rStyle w:val="Style13ptBold"/>
          <w:b w:val="0"/>
        </w:rPr>
        <w:t xml:space="preserve"> </w:t>
      </w:r>
      <w:r w:rsidRPr="007D7853">
        <w:rPr>
          <w:rStyle w:val="Style13ptBold"/>
          <w:b w:val="0"/>
          <w:sz w:val="18"/>
        </w:rPr>
        <w:t>(Will, 5/14, staff @ Wash Post, “How the South China Sea could help Beijing level the nuclear playing field”, https://www.washingtonpost.com/news/worldviews/wp/2015/05/14/how-the-south-china-sea-could-be-beijings-path-to-greater-dominance-in-the-pacific/)</w:t>
      </w:r>
    </w:p>
    <w:p w14:paraId="50334BD2" w14:textId="77777777" w:rsidR="00BD6853" w:rsidRPr="007D7853" w:rsidRDefault="00BD6853" w:rsidP="00BD6853">
      <w:r>
        <w:t xml:space="preserve">Brad Glosserman, of the Honolulu office of the Center for Strategic and International Studies, suggests that one reason </w:t>
      </w:r>
      <w:r w:rsidRPr="0065529B">
        <w:rPr>
          <w:b/>
          <w:sz w:val="24"/>
          <w:szCs w:val="24"/>
          <w:highlight w:val="cyan"/>
          <w:u w:val="single"/>
        </w:rPr>
        <w:t>China is promoting its claim to most of the land features in the South China Sea against its most vocal rivals</w:t>
      </w:r>
      <w:r>
        <w:t xml:space="preserve"> -- Vietnam and the Philippines -- </w:t>
      </w:r>
      <w:r w:rsidRPr="0065529B">
        <w:rPr>
          <w:b/>
          <w:sz w:val="24"/>
          <w:szCs w:val="24"/>
          <w:highlight w:val="cyan"/>
          <w:u w:val="single"/>
        </w:rPr>
        <w:t>is a desire to push the U.S. Navy out of the area.</w:t>
      </w:r>
      <w:r>
        <w:t xml:space="preserve"> Even before this week's news about the American proposal to sharply step up naval patrols around the artificial islands China is constructing in the sea, </w:t>
      </w:r>
      <w:r w:rsidRPr="0065529B">
        <w:rPr>
          <w:b/>
          <w:sz w:val="24"/>
          <w:szCs w:val="24"/>
          <w:highlight w:val="cyan"/>
          <w:u w:val="single"/>
        </w:rPr>
        <w:t xml:space="preserve">American vessels and planes have been regularly tracking the subs, something that China is not at all happy about. China is "most </w:t>
      </w:r>
      <w:r w:rsidRPr="0065529B">
        <w:rPr>
          <w:b/>
          <w:sz w:val="24"/>
          <w:szCs w:val="24"/>
          <w:highlight w:val="cyan"/>
          <w:u w:val="single"/>
        </w:rPr>
        <w:lastRenderedPageBreak/>
        <w:t>concerned" about U.S. intelligence gathering in the South China Sea</w:t>
      </w:r>
      <w:r>
        <w:t xml:space="preserve">, Wu Shicun, president of the National Institute for South China Sea Studies here, told a group of foreign journalists Wednesday. The journalists were on a tour sponsored by the East-West Center of Hawaii. </w:t>
      </w:r>
      <w:r w:rsidRPr="0065529B">
        <w:rPr>
          <w:b/>
          <w:sz w:val="24"/>
          <w:szCs w:val="24"/>
          <w:highlight w:val="cyan"/>
          <w:u w:val="single"/>
        </w:rPr>
        <w:t>If Beijing could effectively keep the reconnaissance at bay by establishing its sovereignty over most of the sea at the expense of its neighbors</w:t>
      </w:r>
      <w:r>
        <w:t xml:space="preserve">, Glosserman says, </w:t>
      </w:r>
      <w:r w:rsidRPr="0065529B">
        <w:rPr>
          <w:b/>
          <w:sz w:val="24"/>
          <w:szCs w:val="24"/>
          <w:highlight w:val="cyan"/>
          <w:u w:val="single"/>
        </w:rPr>
        <w:t>that would clear the way for the subs to ease out into the Pacific without being so obvious about it.</w:t>
      </w:r>
      <w:r>
        <w:t xml:space="preserve"> For the record, Chinese defense and foreign affairs officials say China has no intention of restricting navigation or overflights, as long as they are conducted "in accordance with international law." But Zhou Bo, a senior colonel at the defense ministry's foreign affairs office, said Tuesday that that would still leave China and the United States at loggerheads because they interpret international law on the matter quite differently. There is, in any case, another way of looking at the submarine factor. </w:t>
      </w:r>
      <w:r w:rsidRPr="0065529B">
        <w:rPr>
          <w:b/>
          <w:sz w:val="24"/>
          <w:szCs w:val="24"/>
          <w:highlight w:val="cyan"/>
          <w:u w:val="single"/>
        </w:rPr>
        <w:t>Nuclear submarines are intended as a deterrent to nuclear war. China's subs have no practical value in</w:t>
      </w:r>
      <w:r>
        <w:t xml:space="preserve"> its </w:t>
      </w:r>
      <w:r w:rsidRPr="0065529B">
        <w:rPr>
          <w:b/>
          <w:sz w:val="24"/>
          <w:szCs w:val="24"/>
          <w:highlight w:val="cyan"/>
          <w:u w:val="single"/>
        </w:rPr>
        <w:t>disputes</w:t>
      </w:r>
      <w:r>
        <w:t xml:space="preserve"> with Vietnam and the Philippines. </w:t>
      </w:r>
      <w:r w:rsidRPr="0065529B">
        <w:rPr>
          <w:b/>
          <w:sz w:val="24"/>
          <w:szCs w:val="24"/>
          <w:highlight w:val="cyan"/>
          <w:u w:val="single"/>
        </w:rPr>
        <w:t>Almost the only reason to have them is to deter an American attack</w:t>
      </w:r>
      <w:r>
        <w:t xml:space="preserve">. (India's nuclear weapons are also a consideration for Beijing.) Submarines are less vulnerable than land-based intercontinental ballistic missiles or nuclear bombers -- and that makes them the most valuable leg of any nation's deterrent arsenal. </w:t>
      </w:r>
      <w:r w:rsidRPr="0065529B">
        <w:rPr>
          <w:b/>
          <w:sz w:val="24"/>
          <w:szCs w:val="24"/>
          <w:highlight w:val="cyan"/>
          <w:u w:val="single"/>
        </w:rPr>
        <w:t>China's problem is this: Its nuclear subs are too noisy to avoid detection</w:t>
      </w:r>
      <w:r>
        <w:t xml:space="preserve">. So China has to figure out an operational routine, even in peacetime, that makes sense. The boats can't spend all their time in port, because any sudden deployment in a crisis would tip China's hand. They can't cruise the high seas, because the United States military would be able to follow their every move. Tong Zhao, an analyst at the Carnegie-Tsinghua Center for Global Policy in Beijing, thinks China may have decided on a "bastion" policy, with the South China Sea as the bastion. </w:t>
      </w:r>
      <w:r w:rsidRPr="0065529B">
        <w:rPr>
          <w:b/>
          <w:sz w:val="24"/>
          <w:szCs w:val="24"/>
          <w:highlight w:val="cyan"/>
          <w:u w:val="single"/>
        </w:rPr>
        <w:t>If by enforcing its claims to sovereignty Beijing could turn the sea essentially into a Chinese lake, guarded by surface vessels and aircraft, and that would give the subs some protected room to maneuver,</w:t>
      </w:r>
      <w:r>
        <w:t xml:space="preserve"> Zhao says. </w:t>
      </w:r>
      <w:r w:rsidRPr="0065529B">
        <w:rPr>
          <w:b/>
          <w:sz w:val="24"/>
          <w:szCs w:val="24"/>
          <w:highlight w:val="cyan"/>
          <w:u w:val="single"/>
        </w:rPr>
        <w:t>It's akin to a Cold War Soviet strategy</w:t>
      </w:r>
      <w:r>
        <w:t xml:space="preserve">, but with a few key differences. The Soviets could put their subs in the remote seas that border the Arctic Ocean, where they could take advantage of the ice cover, and where there was no commercial shipping to get in the way. </w:t>
      </w:r>
      <w:r w:rsidRPr="0065529B">
        <w:rPr>
          <w:b/>
          <w:sz w:val="24"/>
          <w:szCs w:val="24"/>
          <w:highlight w:val="cyan"/>
          <w:u w:val="single"/>
        </w:rPr>
        <w:t>The South China Sea, in contrast, carries 80 percent of China's overseas trade, and as much as half of all global tanker shipments.</w:t>
      </w:r>
      <w:r>
        <w:t xml:space="preserve"> It is bordered by less than obedient neighbors, which are quite happy to host American and Indian naval operations. Denying access to the U.S. and other navies would require, as the Soviets found, an expensive deployment of conventional surface ships. And, in a place like the busy South China Sea, that would only increase the chances of a confrontation between conventional forces, Zhao says. "All in all, the South China Sea is becoming increasingly crowded."</w:t>
      </w:r>
    </w:p>
    <w:p w14:paraId="5AF0A98E" w14:textId="77777777" w:rsidR="00BD6853" w:rsidRDefault="00BD6853" w:rsidP="00BD6853">
      <w:pPr>
        <w:pStyle w:val="Heading4"/>
      </w:pPr>
      <w:r>
        <w:t>Island building negates submarines, our last key naval advantage</w:t>
      </w:r>
    </w:p>
    <w:p w14:paraId="5DA58680" w14:textId="77777777" w:rsidR="00BD6853" w:rsidRPr="00594E4E" w:rsidRDefault="00BD6853" w:rsidP="00BD6853">
      <w:pPr>
        <w:rPr>
          <w:rStyle w:val="Style13ptBold"/>
          <w:b w:val="0"/>
        </w:rPr>
      </w:pPr>
      <w:r>
        <w:rPr>
          <w:rStyle w:val="Style13ptBold"/>
        </w:rPr>
        <w:t>Erickson 15</w:t>
      </w:r>
      <w:r>
        <w:rPr>
          <w:rStyle w:val="Style13ptBold"/>
          <w:b w:val="0"/>
        </w:rPr>
        <w:t xml:space="preserve"> </w:t>
      </w:r>
      <w:r w:rsidRPr="00594E4E">
        <w:rPr>
          <w:rStyle w:val="Style13ptBold"/>
          <w:b w:val="0"/>
          <w:sz w:val="16"/>
        </w:rPr>
        <w:t>(Andrew, 7/23, Associate Professor China Maritime Studies Institute U.S. Naval War College, “America’s Security Role in the South China Sea”, http://docs.house.gov/meetings/FA/FA05/20150723/103787/HHRG-114-FA05-Wstate-EricksonA-20150723.pdf)</w:t>
      </w:r>
    </w:p>
    <w:p w14:paraId="3225B524" w14:textId="77777777" w:rsidR="00BD6853" w:rsidRDefault="00BD6853" w:rsidP="00BD6853">
      <w:r w:rsidRPr="0065529B">
        <w:rPr>
          <w:b/>
          <w:sz w:val="24"/>
          <w:szCs w:val="24"/>
          <w:highlight w:val="cyan"/>
          <w:u w:val="single"/>
        </w:rPr>
        <w:t>China currently lacks long-range capable anti-submarine warfare</w:t>
      </w:r>
      <w:r>
        <w:t xml:space="preserve"> (ASW) assets akin to U.S. P-3 and P-8 aircraft. </w:t>
      </w:r>
      <w:r w:rsidRPr="0065529B">
        <w:rPr>
          <w:b/>
          <w:sz w:val="24"/>
          <w:szCs w:val="24"/>
          <w:highlight w:val="cyan"/>
          <w:u w:val="single"/>
        </w:rPr>
        <w:t xml:space="preserve">The more “islands” it builds, </w:t>
      </w:r>
      <w:r>
        <w:t xml:space="preserve">even if only with helicopter pads (as opposed to full runways), </w:t>
      </w:r>
      <w:r w:rsidRPr="0065529B">
        <w:rPr>
          <w:b/>
          <w:sz w:val="24"/>
          <w:szCs w:val="24"/>
          <w:highlight w:val="cyan"/>
          <w:u w:val="single"/>
        </w:rPr>
        <w:t>the more it can increase helicopter-based ASW coverage of the South China Sea</w:t>
      </w:r>
      <w:r>
        <w:t xml:space="preserve">. In this way, </w:t>
      </w:r>
      <w:r w:rsidRPr="0065529B">
        <w:rPr>
          <w:b/>
          <w:sz w:val="24"/>
          <w:szCs w:val="24"/>
          <w:highlight w:val="cyan"/>
          <w:u w:val="single"/>
        </w:rPr>
        <w:t xml:space="preserve">distribution of Chinese-held features could compensate for ASW helicopters’ “short legs.” China could thereby attempt to start to negate one of the last remaining major U.S. </w:t>
      </w:r>
      <w:r w:rsidRPr="0065529B">
        <w:rPr>
          <w:b/>
          <w:sz w:val="24"/>
          <w:szCs w:val="24"/>
          <w:highlight w:val="cyan"/>
          <w:u w:val="single"/>
        </w:rPr>
        <w:lastRenderedPageBreak/>
        <w:t>Navy advantages—submarines—and possibly pursue a bastion strategy for its nuclear-powered ballistic missile submarines</w:t>
      </w:r>
      <w:r>
        <w:t xml:space="preserve"> (SSBNs) </w:t>
      </w:r>
      <w:r w:rsidRPr="0065529B">
        <w:rPr>
          <w:b/>
          <w:sz w:val="24"/>
          <w:szCs w:val="24"/>
          <w:highlight w:val="cyan"/>
          <w:u w:val="single"/>
        </w:rPr>
        <w:t>in the South China Sea.</w:t>
      </w:r>
    </w:p>
    <w:p w14:paraId="37AED2E7" w14:textId="77777777" w:rsidR="00935598" w:rsidRDefault="00935598" w:rsidP="00935598">
      <w:pPr>
        <w:pStyle w:val="Heading4"/>
      </w:pPr>
      <w:r>
        <w:t>Submarine challenges are key to Chinese sea denial</w:t>
      </w:r>
    </w:p>
    <w:p w14:paraId="48DDB9BD" w14:textId="77777777" w:rsidR="00935598" w:rsidRPr="001912D5" w:rsidRDefault="00935598" w:rsidP="00935598">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7D2B6EFC" w14:textId="77777777" w:rsidR="00935598" w:rsidRPr="00325932" w:rsidRDefault="00935598" w:rsidP="00935598">
      <w:r>
        <w:t>While hard to network because of limits on communications</w:t>
      </w:r>
      <w:r w:rsidRPr="004A3795">
        <w:rPr>
          <w:rStyle w:val="Emphasis"/>
          <w:highlight w:val="cyan"/>
        </w:rPr>
        <w:t>, submarines can also exploit China’s improvements in targeting U.S. surface-strike forces at increasing distances from China</w:t>
      </w:r>
      <w:r>
        <w:t xml:space="preserve">. The PLAN is replacing an oversized fleet of old, loud, vulnerable coastal-defense submarines with one that, though smaller, is more survivable and capable of operating far from China. Although China can be expected to put more of its strategic-nuclear deterrent force on submarines and also improve anti-submarine submarines, its main mission is anticarrier warfare. </w:t>
      </w:r>
      <w:r w:rsidRPr="004A3795">
        <w:rPr>
          <w:rStyle w:val="Emphasis"/>
          <w:highlight w:val="cyan"/>
        </w:rPr>
        <w:t>China will deploy nuclear attack submarines</w:t>
      </w:r>
      <w:r w:rsidRPr="004A3795">
        <w:rPr>
          <w:rStyle w:val="Emphasis"/>
        </w:rPr>
        <w:t xml:space="preserve"> </w:t>
      </w:r>
      <w:r>
        <w:t xml:space="preserve">as well as advanced, quiet, and relatively cheap diesel submarines. A leading U.S. analyst of both China and sea power describes </w:t>
      </w:r>
      <w:r w:rsidRPr="004A3795">
        <w:rPr>
          <w:rStyle w:val="Emphasis"/>
          <w:highlight w:val="cyan"/>
        </w:rPr>
        <w:t>China’s submarines as “the most troublesome problem today” for the U.S. surface fleet</w:t>
      </w:r>
      <w:r>
        <w:t xml:space="preserve"> in the Western Pacific. Given why the Chinese are developing them, it is expected that </w:t>
      </w:r>
      <w:r w:rsidRPr="004A3795">
        <w:rPr>
          <w:rStyle w:val="Emphasis"/>
          <w:highlight w:val="cyan"/>
        </w:rPr>
        <w:t>these submarines will bristle with anti-surface missiles</w:t>
      </w:r>
      <w:r>
        <w:t xml:space="preserve">. </w:t>
      </w:r>
      <w:r w:rsidRPr="004A3795">
        <w:rPr>
          <w:rStyle w:val="Emphasis"/>
          <w:highlight w:val="cyan"/>
        </w:rPr>
        <w:t>Their targets and those of China’s anti-ship missiles are the same, which compounds the U.S. vulnerability challenge.</w:t>
      </w:r>
      <w:r>
        <w:t xml:space="preserve"> This force complements China’s commitment to long-range surveillance, sensor fusing, improved tracking, precision navigation and guidance, and integrated C4ISR.</w:t>
      </w:r>
    </w:p>
    <w:p w14:paraId="76AD00BE" w14:textId="4756BC90" w:rsidR="005162FF" w:rsidRDefault="005162FF" w:rsidP="005162FF">
      <w:pPr>
        <w:pStyle w:val="Heading2"/>
      </w:pPr>
      <w:r>
        <w:lastRenderedPageBreak/>
        <w:t>A2: No Chinese Challenge</w:t>
      </w:r>
    </w:p>
    <w:p w14:paraId="6C330BE4" w14:textId="77777777" w:rsidR="005162FF" w:rsidRPr="00757D24" w:rsidRDefault="005162FF" w:rsidP="005162FF">
      <w:pPr>
        <w:pStyle w:val="Heading4"/>
      </w:pPr>
      <w:r>
        <w:t xml:space="preserve">Weakening US defense is a threat multiplier </w:t>
      </w:r>
      <w:r>
        <w:rPr>
          <w:u w:val="single"/>
        </w:rPr>
        <w:t>even if direct conflict is unlikely</w:t>
      </w:r>
      <w:r>
        <w:t>; increases Chinese risk taking, weakens US &amp; allied control, &amp; increases coercive power of China</w:t>
      </w:r>
    </w:p>
    <w:p w14:paraId="5A604757" w14:textId="77777777" w:rsidR="00935598" w:rsidRPr="00BB54DA" w:rsidRDefault="00935598" w:rsidP="00935598">
      <w:pPr>
        <w:rPr>
          <w:rStyle w:val="Style13ptBold"/>
          <w:b w:val="0"/>
        </w:rPr>
      </w:pPr>
      <w:r>
        <w:rPr>
          <w:rStyle w:val="Style13ptBold"/>
        </w:rPr>
        <w:t>Dobbins 12</w:t>
      </w:r>
      <w:r>
        <w:rPr>
          <w:rStyle w:val="Style13ptBold"/>
          <w:b w:val="0"/>
        </w:rPr>
        <w:t xml:space="preserve"> </w:t>
      </w:r>
      <w:r w:rsidRPr="00BB54DA">
        <w:rPr>
          <w:rStyle w:val="Style13ptBold"/>
          <w:b w:val="0"/>
          <w:sz w:val="18"/>
        </w:rPr>
        <w:t>(James, directs the International Security and Defense Policy Center at the RAND Corporation, Aug/Sep, 54(4), 7-24, “War with China”, Survival, http://www.iiss.org/-/media//silos/survival/2012/survival--global-politics-and-strategy/54-4-02-dobbins/54-4-02-dobbins.pdf)</w:t>
      </w:r>
    </w:p>
    <w:p w14:paraId="3A9DAA8D" w14:textId="77777777" w:rsidR="00935598" w:rsidRPr="00757D24" w:rsidRDefault="00935598" w:rsidP="00935598">
      <w:r>
        <w:t xml:space="preserve">The increasing difficulty in ensuring direct defence could be consequential </w:t>
      </w:r>
      <w:r w:rsidRPr="004A3795">
        <w:rPr>
          <w:rStyle w:val="Emphasis"/>
          <w:highlight w:val="cyan"/>
        </w:rPr>
        <w:t>even if Sino-American hostilities are unlikely</w:t>
      </w:r>
      <w:r>
        <w:t xml:space="preserve">, </w:t>
      </w:r>
      <w:r w:rsidRPr="004A3795">
        <w:rPr>
          <w:rStyle w:val="Emphasis"/>
          <w:highlight w:val="cyan"/>
        </w:rPr>
        <w:t>for they could stimulate Chinese risk-taking, increase US inhibitions, and weaken the resolve of US allies and China’s neighbours to withstand greater Chinese insistence</w:t>
      </w:r>
      <w:r w:rsidRPr="004A3795">
        <w:rPr>
          <w:rStyle w:val="Emphasis"/>
        </w:rPr>
        <w:t xml:space="preserve"> </w:t>
      </w:r>
      <w:r>
        <w:t xml:space="preserve">on settling disputes on Beijing’s terms. These trends are the result of underlying general technological progress; sustainable growth in military spending, reform and doctrinal adaptation within the People’s Liberation Army; and geographic distances for China and the United States. On the other hand, most of China’s neighbours are growing both economically and in technological sophistication, and some may choose to keep pace in quality (if not quantity) with Chinese advances in the military field. Barring unforeseen technological developments that assure survivability for US forces and C4ISR capabilities, it will not be possible or affordable for the United States to buck these trends. As the defence of Taiwan is already becoming problematic for US forces (including for its carriers and nearby air bases), so will US operational options in the event of a confrontation with China over a North Korean collapse or a crisis in Southeast Asia. Over time, </w:t>
      </w:r>
      <w:r w:rsidRPr="004A3795">
        <w:rPr>
          <w:rStyle w:val="Emphasis"/>
          <w:highlight w:val="cyan"/>
        </w:rPr>
        <w:t>the United States is likely to become increasingly reliant on its more distant and less vulnerable capabilities</w:t>
      </w:r>
      <w:r>
        <w:t xml:space="preserve">. As US forward-operating survivability declines, strike range must increase. US military-operational emphasis in the Western Pacific will thus shift from geographically limited direct defence to more escalatory responses, and </w:t>
      </w:r>
      <w:r w:rsidRPr="004A3795">
        <w:rPr>
          <w:rStyle w:val="Emphasis"/>
          <w:highlight w:val="cyan"/>
        </w:rPr>
        <w:t>eventually, when even these will not suffice</w:t>
      </w:r>
      <w:r>
        <w:t xml:space="preserve">, from deterrence based on denial to deterrence based on the threat of punishment, with the speed of the shift likely to be more swift in Taiwan, followed by Northeast Asia and then Southeast Asia at a somewhat later date. </w:t>
      </w:r>
      <w:r w:rsidRPr="004A3795">
        <w:rPr>
          <w:rStyle w:val="Emphasis"/>
          <w:highlight w:val="cyan"/>
        </w:rPr>
        <w:t>This will move the United States toward a choice between escalation</w:t>
      </w:r>
      <w:r>
        <w:t xml:space="preserve"> (and deterrence based on Chinese fear of escalation) </w:t>
      </w:r>
      <w:r w:rsidRPr="004A3795">
        <w:rPr>
          <w:rStyle w:val="Emphasis"/>
          <w:highlight w:val="cyan"/>
        </w:rPr>
        <w:t>and non-involvement in hostilities near China that could bring about direct armed conflict.</w:t>
      </w:r>
      <w:r>
        <w:t xml:space="preserve"> Escalation could take several paths. Starting with the most severe, the United States could make more explicit what has been only faintly implicit in its strategy toward China</w:t>
      </w:r>
      <w:r w:rsidRPr="004A3795">
        <w:rPr>
          <w:rStyle w:val="Emphasis"/>
          <w:highlight w:val="cyan"/>
        </w:rPr>
        <w:t>: the threat to use nuclear weapons if conventional defence fails,</w:t>
      </w:r>
      <w:r w:rsidRPr="004A3795">
        <w:rPr>
          <w:rStyle w:val="Emphasis"/>
        </w:rPr>
        <w:t xml:space="preserve"> </w:t>
      </w:r>
      <w:r>
        <w:t xml:space="preserve">if US forces face defeat, </w:t>
      </w:r>
      <w:r w:rsidRPr="004A3795">
        <w:rPr>
          <w:rStyle w:val="Emphasis"/>
          <w:highlight w:val="cyan"/>
        </w:rPr>
        <w:t>or if vital US interests in the region could be harmed</w:t>
      </w:r>
      <w:r>
        <w:t xml:space="preserve">. Yet in none of the cases outlined above are US vital interests at stake. Moreover, </w:t>
      </w:r>
      <w:r w:rsidRPr="004A3795">
        <w:rPr>
          <w:rStyle w:val="Emphasis"/>
          <w:highlight w:val="cyan"/>
        </w:rPr>
        <w:t>however low the credibility of a US nuclear threat may be today, it will be lower in the future because of China’s clear determination and sufficient capacity</w:t>
      </w:r>
      <w:r>
        <w:t xml:space="preserve"> to have a survivable second-strike deterrent force able to defeat US missile defence (for example, through mobile intercontinental ballistic missiles, submarine-launched ballistic missiles, multiple re-entry vehicles and multiple independent re-entry vehicles, and penetration aids).</w:t>
      </w:r>
    </w:p>
    <w:p w14:paraId="4AD3D894" w14:textId="77777777" w:rsidR="00935598" w:rsidRDefault="00935598" w:rsidP="00935598">
      <w:pPr>
        <w:pStyle w:val="Heading4"/>
      </w:pPr>
      <w:r>
        <w:t xml:space="preserve">Chinese aggressiveness in the SCS </w:t>
      </w:r>
      <w:r>
        <w:rPr>
          <w:u w:val="single"/>
        </w:rPr>
        <w:t>proves</w:t>
      </w:r>
      <w:r>
        <w:t xml:space="preserve"> perceptual shift in the balance of power</w:t>
      </w:r>
    </w:p>
    <w:p w14:paraId="3C289569" w14:textId="77777777" w:rsidR="00935598" w:rsidRPr="000C5DC6" w:rsidRDefault="00935598" w:rsidP="00935598">
      <w:pPr>
        <w:rPr>
          <w:rStyle w:val="Style13ptBold"/>
          <w:b w:val="0"/>
        </w:rPr>
      </w:pPr>
      <w:r>
        <w:rPr>
          <w:rStyle w:val="Style13ptBold"/>
        </w:rPr>
        <w:t>Zhou 15</w:t>
      </w:r>
      <w:r>
        <w:rPr>
          <w:rStyle w:val="Style13ptBold"/>
          <w:b w:val="0"/>
        </w:rPr>
        <w:t xml:space="preserve"> </w:t>
      </w:r>
      <w:r w:rsidRPr="000C5DC6">
        <w:rPr>
          <w:rStyle w:val="Style13ptBold"/>
          <w:b w:val="0"/>
          <w:sz w:val="14"/>
        </w:rPr>
        <w:t>(Weifeng, PhD candidate at the Department of Political Science and International Relations, Autonomous University of Madrid, 11/5, “China’s growing assertiveness in the South China Sea”, http://www.realinstitutoelcano.org/wps/wcm/connect/a06a94004a7842a9b8a5be207baccc4c/ARI60-2015-Chinas-growing-assertiveness-in-the-South-China-Sea.pdf?MOD=AJPERES&amp;CACHEID=a06a94004a7842a9b8a5be207baccc4c)</w:t>
      </w:r>
    </w:p>
    <w:p w14:paraId="7BF8A958" w14:textId="77777777" w:rsidR="00935598" w:rsidRDefault="00935598" w:rsidP="00935598">
      <w:r>
        <w:t xml:space="preserve">Although the territorial disputes over the South China Sea have existed for a very long time, </w:t>
      </w:r>
      <w:r w:rsidRPr="00394809">
        <w:rPr>
          <w:rStyle w:val="Emphasis"/>
          <w:highlight w:val="cyan"/>
        </w:rPr>
        <w:t>the situation had remained relatively peaceful over the past few decades</w:t>
      </w:r>
      <w:r w:rsidRPr="00394809">
        <w:rPr>
          <w:rStyle w:val="Emphasis"/>
        </w:rPr>
        <w:t xml:space="preserve"> </w:t>
      </w:r>
      <w:r>
        <w:t xml:space="preserve">and the key elements of the disputes mainly centre on economic aspects such as access to oil and gas as well as fisheries and other </w:t>
      </w:r>
      <w:r>
        <w:lastRenderedPageBreak/>
        <w:t xml:space="preserve">ocean resources. After having undertaken a series of comprehensive economic reforms, China has successfully integrated into the world economic system and has maintained a rapid economic growth over the past 30 years. According to the International Monetary Fund, China surpassed the US as the world’s largest economy in purchasing power parity terms in 2014. </w:t>
      </w:r>
      <w:r w:rsidRPr="00394809">
        <w:rPr>
          <w:rStyle w:val="Emphasis"/>
          <w:highlight w:val="cyan"/>
        </w:rPr>
        <w:t>China’s rise as a global power is a reality that is reshaping the existing regional order</w:t>
      </w:r>
      <w:r w:rsidRPr="00394809">
        <w:rPr>
          <w:rStyle w:val="Emphasis"/>
        </w:rPr>
        <w:t xml:space="preserve"> </w:t>
      </w:r>
      <w:r>
        <w:t>and the emerging dynamics of international relations in East Asia</w:t>
      </w:r>
      <w:r w:rsidRPr="00394809">
        <w:rPr>
          <w:rStyle w:val="Emphasis"/>
          <w:highlight w:val="cyan"/>
        </w:rPr>
        <w:t xml:space="preserve">. Its rising </w:t>
      </w:r>
      <w:r w:rsidRPr="00394809">
        <w:t>economic and military</w:t>
      </w:r>
      <w:r w:rsidRPr="00394809">
        <w:rPr>
          <w:rStyle w:val="Emphasis"/>
          <w:highlight w:val="cyan"/>
        </w:rPr>
        <w:t xml:space="preserve"> status has </w:t>
      </w:r>
      <w:r w:rsidRPr="00394809">
        <w:t>essentially</w:t>
      </w:r>
      <w:r w:rsidRPr="00394809">
        <w:rPr>
          <w:rStyle w:val="Emphasis"/>
          <w:highlight w:val="cyan"/>
        </w:rPr>
        <w:t xml:space="preserve"> altered the balance of power in the region</w:t>
      </w:r>
      <w:r>
        <w:t xml:space="preserve">. As sovereignty over the South China Sea has a great importance for China’s economic, energy and national security, its growing economic, political and military power enables it to pursue, advance and defend its core interests, such as state sovereignty, national security and territorial integrity, by using diplomatic, economic, political and military means. Obviously, the changing balance of power provides a strong explanation for why China is increasingly asserting its sovereignty over the South China Sea. It would appear that </w:t>
      </w:r>
      <w:r w:rsidRPr="00394809">
        <w:rPr>
          <w:rStyle w:val="Emphasis"/>
          <w:highlight w:val="cyan"/>
        </w:rPr>
        <w:t>China’s rising power and influence</w:t>
      </w:r>
      <w:r>
        <w:t xml:space="preserve">, </w:t>
      </w:r>
      <w:r w:rsidRPr="00394809">
        <w:rPr>
          <w:rStyle w:val="Emphasis"/>
          <w:highlight w:val="cyan"/>
        </w:rPr>
        <w:t>the shifting balance of power and</w:t>
      </w:r>
      <w:r>
        <w:t xml:space="preserve"> Sino-US strategic </w:t>
      </w:r>
      <w:r w:rsidRPr="00394809">
        <w:rPr>
          <w:rStyle w:val="Emphasis"/>
          <w:highlight w:val="cyan"/>
        </w:rPr>
        <w:t>rivalry have been the key factors for the recently escalating tensions</w:t>
      </w:r>
      <w:r>
        <w:t xml:space="preserve"> in the South China Sea.</w:t>
      </w:r>
    </w:p>
    <w:p w14:paraId="39405ABE" w14:textId="77777777" w:rsidR="005162FF" w:rsidRDefault="005162FF" w:rsidP="005162FF">
      <w:pPr>
        <w:pStyle w:val="Heading2"/>
      </w:pPr>
      <w:r>
        <w:lastRenderedPageBreak/>
        <w:t>A2: Impact is Long-Term</w:t>
      </w:r>
    </w:p>
    <w:p w14:paraId="2F27F947" w14:textId="77777777" w:rsidR="00935598" w:rsidRDefault="00935598" w:rsidP="00935598">
      <w:pPr>
        <w:pStyle w:val="Heading4"/>
      </w:pPr>
      <w:r>
        <w:t>SCS balance of power shift is feasible &amp; quick</w:t>
      </w:r>
    </w:p>
    <w:p w14:paraId="2B92DB55" w14:textId="77777777" w:rsidR="00935598" w:rsidRPr="00B07FF5" w:rsidRDefault="00935598" w:rsidP="00935598">
      <w:pPr>
        <w:rPr>
          <w:rStyle w:val="Style13ptBold"/>
          <w:b w:val="0"/>
        </w:rPr>
      </w:pPr>
      <w:r>
        <w:rPr>
          <w:rStyle w:val="Style13ptBold"/>
        </w:rPr>
        <w:t>Yoshihara &amp; Holmes 11</w:t>
      </w:r>
      <w:r>
        <w:rPr>
          <w:rStyle w:val="Style13ptBold"/>
          <w:b w:val="0"/>
        </w:rPr>
        <w:t xml:space="preserve"> </w:t>
      </w:r>
      <w:r w:rsidRPr="00B07FF5">
        <w:rPr>
          <w:rStyle w:val="Style13ptBold"/>
          <w:b w:val="0"/>
          <w:sz w:val="18"/>
        </w:rPr>
        <w:t>(Toshi * James, associate professors of strategy at the U.S. Naval War College, “Can China Defend a ‘‘Core Interest’’ in the South China Sea?”, https://www.ciaonet.org/attachments/17919/uploads)</w:t>
      </w:r>
    </w:p>
    <w:p w14:paraId="3BF50ABF" w14:textId="77777777" w:rsidR="00935598" w:rsidRDefault="00935598" w:rsidP="00935598">
      <w:r>
        <w:t>In South China Sea peacetime crises, by contrast, the PLA would probably hold its ASBMs in reserve, using them as a recessed deterrent to protect surface warships. With missile cover, even lesser warships would be ideal for coercing weaker parties in the region. For example, a few small, stealthy, missile-armed Type 022 Houbei fast-attack craft operating in the Spratlys under ASBM cover could hold most Southeast Asian surface navies at bay. Whether China plans to build aircraft-carrier strike groups for coercive purposes remains to be seen, but periodic sorties even of lesser vessels would remind smaller neighbors of Chinese core interests, underscoring the value China attaches to the South China Sea. In other words, a</w:t>
      </w:r>
      <w:r w:rsidRPr="00394809">
        <w:rPr>
          <w:rStyle w:val="Emphasis"/>
        </w:rPr>
        <w:t xml:space="preserve"> </w:t>
      </w:r>
      <w:r w:rsidRPr="00394809">
        <w:rPr>
          <w:rStyle w:val="Emphasis"/>
          <w:highlight w:val="cyan"/>
        </w:rPr>
        <w:t>modest increase in Chinese combat power at sea could perceptibly tip the naval balance of power in Beijing’s favor</w:t>
      </w:r>
      <w:r>
        <w:t xml:space="preserve"> in peacetime contingencies not involving the U.S. Navy. Over time, left unopposed by powerful outsiders such as the United States, Japan, or Australia, </w:t>
      </w:r>
      <w:r w:rsidRPr="00394809">
        <w:rPr>
          <w:rStyle w:val="Emphasis"/>
          <w:highlight w:val="cyan"/>
        </w:rPr>
        <w:t>small-scale shows of Chinese supremacy over Southeast Asian fleets might start to win</w:t>
      </w:r>
      <w:r w:rsidRPr="00394809">
        <w:rPr>
          <w:rStyle w:val="Emphasis"/>
        </w:rPr>
        <w:t xml:space="preserve"> </w:t>
      </w:r>
      <w:r>
        <w:t xml:space="preserve">grudging acquiescence in a new Sinocentric order. </w:t>
      </w:r>
      <w:r w:rsidRPr="00394809">
        <w:rPr>
          <w:rStyle w:val="Emphasis"/>
          <w:highlight w:val="cyan"/>
        </w:rPr>
        <w:t>This could take place in as little as five years,</w:t>
      </w:r>
      <w:r w:rsidRPr="00394809">
        <w:rPr>
          <w:rStyle w:val="Emphasis"/>
        </w:rPr>
        <w:t xml:space="preserve"> </w:t>
      </w:r>
      <w:r>
        <w:t>much as Great Britain acquiesced in the Grover Cleveland administration’s hyper-muscular interpretation of the Monroe Doctrine. During an 1895 crisis between Venezuela and Great Britain, Secretary of State Richard Olney demanded the right to mediate, informing British diplomats that the United States’ ‘‘fiat’’ was now ‘‘law’’ in the Western Hemisphere.19 While it rebuffed this claim, London nonetheless started withdrawing its North American squadron by the turn of the century, tacitly bowing to the new U.S.-centric order in the Americas. The American precedent appears plausible in light of current strategic trends. Indeed, Bernard Cole of the National War College projects that the</w:t>
      </w:r>
      <w:r w:rsidRPr="00394809">
        <w:rPr>
          <w:rStyle w:val="Emphasis"/>
        </w:rPr>
        <w:t xml:space="preserve"> </w:t>
      </w:r>
      <w:r w:rsidRPr="00394809">
        <w:rPr>
          <w:rStyle w:val="Emphasis"/>
          <w:highlight w:val="cyan"/>
        </w:rPr>
        <w:t>PLA Navy might be able to ‘‘exert hegemonic leverage in maritime East Asia’’ by 2016—2017 owing to its swift growth, American naval overstretch, and fiscal constraints o</w:t>
      </w:r>
      <w:r>
        <w:t>n Japanese shipbuilding.20 Such forecasts are worth pondering.</w:t>
      </w:r>
    </w:p>
    <w:p w14:paraId="6BA2FB58" w14:textId="77777777" w:rsidR="00BD6853" w:rsidRDefault="00BD6853" w:rsidP="00BD6853">
      <w:pPr>
        <w:pStyle w:val="Heading2"/>
      </w:pPr>
      <w:r>
        <w:lastRenderedPageBreak/>
        <w:t>A2: Military Solves</w:t>
      </w:r>
    </w:p>
    <w:p w14:paraId="669153EE" w14:textId="77777777" w:rsidR="00BD6853" w:rsidRDefault="00BD6853" w:rsidP="00BD6853">
      <w:pPr>
        <w:pStyle w:val="Heading4"/>
      </w:pPr>
      <w:r>
        <w:t>Diplomatic power is more effective than a military focus in the SCS</w:t>
      </w:r>
    </w:p>
    <w:p w14:paraId="704DC021" w14:textId="77777777" w:rsidR="00BD6853" w:rsidRPr="00A834BC" w:rsidRDefault="00BD6853" w:rsidP="00BD6853">
      <w:pPr>
        <w:rPr>
          <w:rStyle w:val="Style13ptBold"/>
          <w:b w:val="0"/>
        </w:rPr>
      </w:pPr>
      <w:r>
        <w:rPr>
          <w:rStyle w:val="Style13ptBold"/>
        </w:rPr>
        <w:t>McDevitt 15</w:t>
      </w:r>
      <w:r>
        <w:rPr>
          <w:rStyle w:val="Style13ptBold"/>
          <w:b w:val="0"/>
        </w:rPr>
        <w:t xml:space="preserve"> </w:t>
      </w:r>
      <w:r w:rsidRPr="00A834BC">
        <w:rPr>
          <w:rStyle w:val="Style13ptBold"/>
          <w:b w:val="0"/>
          <w:sz w:val="16"/>
        </w:rPr>
        <w:t>(Michael, fellow @ Center for Strategic &amp; Int’l Studies, “THE CONTRIBUTION OF MARITIME EXERCISES TO U.S. SOUTH CHINA SEA POLICY”, http://amti.csis.org/the-contribution-of-maritime-exercises-to-u-s-south-china-sea-policy/)</w:t>
      </w:r>
    </w:p>
    <w:p w14:paraId="71D096B0" w14:textId="77777777" w:rsidR="00BD6853" w:rsidRPr="0065529B" w:rsidRDefault="00BD6853" w:rsidP="00BD6853">
      <w:pPr>
        <w:rPr>
          <w:b/>
          <w:sz w:val="24"/>
          <w:szCs w:val="24"/>
          <w:highlight w:val="cyan"/>
          <w:u w:val="single"/>
        </w:rPr>
      </w:pPr>
      <w:r>
        <w:t>That said,</w:t>
      </w:r>
      <w:r w:rsidRPr="0065529B">
        <w:rPr>
          <w:b/>
          <w:sz w:val="24"/>
          <w:szCs w:val="24"/>
          <w:highlight w:val="cyan"/>
          <w:u w:val="single"/>
        </w:rPr>
        <w:t xml:space="preserve"> it would not be wise to overtly militarize the U.S. approach to the South China Sea. Diplomatic and trade initiatives should remain Washington’s primary policy approaches. China has been at pains to minimize the direct involvement of the PLA in its efforts to enforce its writ in the South China Sea.</w:t>
      </w:r>
      <w:r>
        <w:t xml:space="preserve"> This does not mean that the PLA Navy has not also been routinely present in the South China Sea because it has. It too conducts routine exercises and daily presence operations that include resupply of PLA garrisons in the Spratlys and is normally “just over the horizon” in support of its coast guard. </w:t>
      </w:r>
      <w:r w:rsidRPr="0065529B">
        <w:rPr>
          <w:b/>
          <w:sz w:val="24"/>
          <w:szCs w:val="24"/>
          <w:highlight w:val="cyan"/>
          <w:u w:val="single"/>
        </w:rPr>
        <w:t>Increased U.S. presence, especially air and naval, will reassure friends and allies and indicate that the U.S. is committed to a long term posture in Southeast Asia dedicated to improving the maritime security of the region.</w:t>
      </w:r>
    </w:p>
    <w:p w14:paraId="6A31E2EF" w14:textId="77777777" w:rsidR="00BD6853" w:rsidRDefault="00BD6853" w:rsidP="00BD6853">
      <w:pPr>
        <w:pStyle w:val="Heading4"/>
      </w:pPr>
      <w:r>
        <w:t xml:space="preserve">Even if military power </w:t>
      </w:r>
      <w:r>
        <w:rPr>
          <w:u w:val="single"/>
        </w:rPr>
        <w:t>could</w:t>
      </w:r>
      <w:r>
        <w:t xml:space="preserve"> offset Chinese advantages, U.S. strategy runs headlong into Chinese strengths instead</w:t>
      </w:r>
    </w:p>
    <w:p w14:paraId="16DBD48D" w14:textId="77777777" w:rsidR="00BD6853" w:rsidRPr="004D79D5" w:rsidRDefault="00BD6853" w:rsidP="00BD6853">
      <w:pPr>
        <w:rPr>
          <w:rStyle w:val="Style13ptBold"/>
          <w:b w:val="0"/>
        </w:rPr>
      </w:pPr>
      <w:r>
        <w:rPr>
          <w:rStyle w:val="Style13ptBold"/>
        </w:rPr>
        <w:t>Gramer &amp; Rizzo 15</w:t>
      </w:r>
      <w:r w:rsidRPr="004D79D5">
        <w:rPr>
          <w:rStyle w:val="Style13ptBold"/>
          <w:b w:val="0"/>
          <w:sz w:val="20"/>
        </w:rPr>
        <w:t xml:space="preserve"> (8/11, Robbie Gramer is associate director of the Atlantic Council’s Transatlantic Security Initiative. Rachel Rizzo is a program assistant at the Atlantic Council’s Strategy Initiative, “CHINA’S MAGINOT LINE”, http://warontherocks.com/2015/08/chinas-maginot-line/)</w:t>
      </w:r>
    </w:p>
    <w:p w14:paraId="0A75E404" w14:textId="77777777" w:rsidR="00BD6853" w:rsidRPr="00257E53" w:rsidRDefault="00BD6853" w:rsidP="00BD6853">
      <w:pPr>
        <w:rPr>
          <w:b/>
          <w:sz w:val="24"/>
          <w:szCs w:val="24"/>
          <w:highlight w:val="cyan"/>
          <w:u w:val="single"/>
        </w:rPr>
      </w:pPr>
      <w:r>
        <w:t xml:space="preserve">A conflict between the United States and China might be a last resort occurring after failed attempts at diplomatic solutions to a crisis. However, </w:t>
      </w:r>
      <w:r w:rsidRPr="00257E53">
        <w:rPr>
          <w:b/>
          <w:sz w:val="24"/>
          <w:szCs w:val="24"/>
          <w:highlight w:val="cyan"/>
          <w:u w:val="single"/>
        </w:rPr>
        <w:t>conflict could</w:t>
      </w:r>
      <w:r>
        <w:t xml:space="preserve"> also arise </w:t>
      </w:r>
      <w:r w:rsidRPr="00257E53">
        <w:rPr>
          <w:b/>
          <w:sz w:val="24"/>
          <w:szCs w:val="24"/>
          <w:highlight w:val="cyan"/>
          <w:u w:val="single"/>
        </w:rPr>
        <w:t>through an accidental confrontation that escalates rather than through a deliberate provocation</w:t>
      </w:r>
      <w:r>
        <w:t xml:space="preserve">. Whatever the cause, </w:t>
      </w:r>
      <w:r w:rsidRPr="00257E53">
        <w:rPr>
          <w:b/>
          <w:sz w:val="24"/>
          <w:szCs w:val="24"/>
          <w:highlight w:val="cyan"/>
          <w:u w:val="single"/>
        </w:rPr>
        <w:t>defense planners must be prepared for every contingency</w:t>
      </w:r>
      <w:r>
        <w:t xml:space="preserve">. Clearly, no U.S. policymakers want a war with China, nor should they. But </w:t>
      </w:r>
      <w:r w:rsidRPr="00257E53">
        <w:rPr>
          <w:b/>
          <w:sz w:val="24"/>
          <w:szCs w:val="24"/>
          <w:highlight w:val="cyan"/>
          <w:u w:val="single"/>
        </w:rPr>
        <w:t xml:space="preserve">in the </w:t>
      </w:r>
      <w:r>
        <w:t xml:space="preserve">unlikely </w:t>
      </w:r>
      <w:r w:rsidRPr="00257E53">
        <w:rPr>
          <w:b/>
          <w:sz w:val="24"/>
          <w:szCs w:val="24"/>
          <w:highlight w:val="cyan"/>
          <w:u w:val="single"/>
        </w:rPr>
        <w:t>event of a conflict</w:t>
      </w:r>
      <w:r>
        <w:t xml:space="preserve">, the U.S. military strategy for fighting China appears designed to rush headlong into China’s Maginot Line. </w:t>
      </w:r>
      <w:r w:rsidRPr="00257E53">
        <w:rPr>
          <w:b/>
          <w:sz w:val="24"/>
          <w:szCs w:val="24"/>
          <w:highlight w:val="cyan"/>
          <w:u w:val="single"/>
        </w:rPr>
        <w:t>U.S. countermeasures to Chinese capabilities have thus far been primarily reactive and based on building up capabilities that would directly face China’s hardened coastal defense systems rather than implementing innovative and flexible concepts that would render China’s defense ineffective</w:t>
      </w:r>
      <w:r>
        <w:t xml:space="preserve">, as Germany did in 1940 against France. For every anti-ship missile China develops, the United States responds by installing electronic warfare protection on its ships. </w:t>
      </w:r>
      <w:r w:rsidRPr="00257E53">
        <w:rPr>
          <w:b/>
          <w:sz w:val="24"/>
          <w:szCs w:val="24"/>
          <w:highlight w:val="cyan"/>
          <w:u w:val="single"/>
        </w:rPr>
        <w:t>For the ballistic missile systems China constructs, the United States parries by bolstering missile defense systems that face significant financial, technical, and interoperability hurdles. In nearly every conflict since World War II, the United States enjoyed unmatched technological and numerical superiority. A potential conflict with China is likely to prove an uncomfortable exception, a fact the U.S. military establishment must acknowledge and acclimate to. Innovation and adaptation is key if the United States is to prevail.</w:t>
      </w:r>
    </w:p>
    <w:p w14:paraId="67B9292B" w14:textId="77777777" w:rsidR="00BD6853" w:rsidRDefault="00BD6853" w:rsidP="00BD6853">
      <w:pPr>
        <w:pStyle w:val="Heading4"/>
      </w:pPr>
      <w:r>
        <w:t>Military power alone cannot sustain leadership; diplomatic strength is crucial</w:t>
      </w:r>
    </w:p>
    <w:p w14:paraId="456D4DE8" w14:textId="77777777" w:rsidR="00BD6853" w:rsidRPr="00E8199C" w:rsidRDefault="00BD6853" w:rsidP="00BD6853">
      <w:pPr>
        <w:rPr>
          <w:rStyle w:val="Style13ptBold"/>
          <w:b w:val="0"/>
        </w:rPr>
      </w:pPr>
      <w:r>
        <w:rPr>
          <w:rStyle w:val="Style13ptBold"/>
        </w:rPr>
        <w:t>Cronin 15</w:t>
      </w:r>
      <w:r>
        <w:rPr>
          <w:rStyle w:val="Style13ptBold"/>
          <w:b w:val="0"/>
        </w:rPr>
        <w:t xml:space="preserve"> </w:t>
      </w:r>
      <w:r w:rsidRPr="00E8199C">
        <w:rPr>
          <w:rStyle w:val="Style13ptBold"/>
          <w:b w:val="0"/>
          <w:sz w:val="16"/>
        </w:rPr>
        <w:t xml:space="preserve">(Patrick, </w:t>
      </w:r>
      <w:r>
        <w:rPr>
          <w:rStyle w:val="Style13ptBold"/>
          <w:b w:val="0"/>
          <w:sz w:val="16"/>
        </w:rPr>
        <w:t xml:space="preserve">Senior Advisor and Senior Director of the Asia-Pacific Security Program at the Center for a New American Security, </w:t>
      </w:r>
      <w:r w:rsidRPr="00E8199C">
        <w:rPr>
          <w:rStyle w:val="Style13ptBold"/>
          <w:b w:val="0"/>
          <w:sz w:val="16"/>
        </w:rPr>
        <w:t>“The Military Balance and Regional Order in the South China Sea”, https://csis-prod.s3.amazonaws.com/s3fs-public/legacy_files/files/publication/151110_Hiebert_ExaminingSouthChinaSea_Web.pdf)</w:t>
      </w:r>
    </w:p>
    <w:p w14:paraId="0D529DB8" w14:textId="77777777" w:rsidR="00BD6853" w:rsidRPr="00257E53" w:rsidRDefault="00BD6853" w:rsidP="00BD6853">
      <w:pPr>
        <w:rPr>
          <w:b/>
          <w:sz w:val="24"/>
          <w:szCs w:val="24"/>
          <w:highlight w:val="cyan"/>
          <w:u w:val="single"/>
        </w:rPr>
      </w:pPr>
      <w:r>
        <w:lastRenderedPageBreak/>
        <w:t xml:space="preserve">The good news is that no major country seeks conflict or is spoiling for a fight. The bad news, however, is that </w:t>
      </w:r>
      <w:r w:rsidRPr="00257E53">
        <w:rPr>
          <w:b/>
          <w:sz w:val="24"/>
          <w:szCs w:val="24"/>
          <w:highlight w:val="cyan"/>
          <w:u w:val="single"/>
        </w:rPr>
        <w:t>the United States tends to invest in certain instruments of power with a narrow focus on winning decisive battles at the expense of thinking about less kinetic competitions</w:t>
      </w:r>
      <w:r>
        <w:t xml:space="preserve">. Sometimes this is expressed as the Chinese playing weiqi (Go, an ancient Chinese strategy board game), while we play chess. </w:t>
      </w:r>
      <w:r w:rsidRPr="00257E53">
        <w:rPr>
          <w:b/>
          <w:sz w:val="24"/>
          <w:szCs w:val="24"/>
          <w:highlight w:val="cyan"/>
          <w:u w:val="single"/>
        </w:rPr>
        <w:t>If we overlook China's long- term strategy to strengthen its position and thereby maneuver the United States into losing options, we will have focused too much on military technology to the exclusion of political, economic, human, and psychological competition.</w:t>
      </w:r>
      <w:r>
        <w:t xml:space="preserve"> Put differently, </w:t>
      </w:r>
      <w:r w:rsidRPr="00257E53">
        <w:rPr>
          <w:b/>
          <w:sz w:val="24"/>
          <w:szCs w:val="24"/>
          <w:highlight w:val="cyan"/>
          <w:u w:val="single"/>
        </w:rPr>
        <w:t>exquisite strategies can defeat exquisite military platforms</w:t>
      </w:r>
      <w:r>
        <w:t xml:space="preserve">. This is why </w:t>
      </w:r>
      <w:r w:rsidRPr="00257E53">
        <w:rPr>
          <w:b/>
          <w:sz w:val="24"/>
          <w:szCs w:val="24"/>
          <w:highlight w:val="cyan"/>
          <w:u w:val="single"/>
        </w:rPr>
        <w:t>the United States must hew to a balanced approach of engaging, binding, and hedging. This approach must be comprehensive, beginning with strong economic foundations and active diplomatic and political engagement</w:t>
      </w:r>
      <w:r>
        <w:t xml:space="preserve">. A strong national military capability, and </w:t>
      </w:r>
      <w:r w:rsidRPr="00257E53">
        <w:rPr>
          <w:b/>
          <w:sz w:val="24"/>
          <w:szCs w:val="24"/>
          <w:highlight w:val="cyan"/>
          <w:u w:val="single"/>
        </w:rPr>
        <w:t>ever-stronger security cooperation with allies and new partners, will re- main necessary to undergird this larger economic and political vision for a stable, prosperous, inclusive, rules-based region</w:t>
      </w:r>
      <w:r>
        <w:t xml:space="preserve">. </w:t>
      </w:r>
      <w:r w:rsidRPr="00257E53">
        <w:rPr>
          <w:b/>
          <w:sz w:val="24"/>
          <w:szCs w:val="24"/>
          <w:highlight w:val="cyan"/>
          <w:u w:val="single"/>
        </w:rPr>
        <w:t xml:space="preserve">We must keep our eye on this larger balance of power. </w:t>
      </w:r>
    </w:p>
    <w:p w14:paraId="4A2C8C7A" w14:textId="77777777" w:rsidR="005162FF" w:rsidRDefault="005162FF" w:rsidP="005162FF">
      <w:pPr>
        <w:pStyle w:val="Heading2"/>
      </w:pPr>
      <w:r>
        <w:lastRenderedPageBreak/>
        <w:t>A2: SEA Checks China</w:t>
      </w:r>
    </w:p>
    <w:p w14:paraId="2A16050E" w14:textId="77777777" w:rsidR="005162FF" w:rsidRDefault="005162FF" w:rsidP="005162FF">
      <w:pPr>
        <w:pStyle w:val="Heading4"/>
      </w:pPr>
      <w:r>
        <w:t>Chinese power will outstrip Southeast Asian rivals, ensuring US, Japan, &amp; Indian draw in – Escalating tensions create the tipping point for diplomatic compromises</w:t>
      </w:r>
    </w:p>
    <w:p w14:paraId="29CCB0AC" w14:textId="77777777" w:rsidR="005162FF" w:rsidRPr="005F0DBB" w:rsidRDefault="005162FF" w:rsidP="005162FF">
      <w:pPr>
        <w:rPr>
          <w:rStyle w:val="Style13ptBold"/>
          <w:b w:val="0"/>
        </w:rPr>
      </w:pPr>
      <w:r>
        <w:rPr>
          <w:rStyle w:val="Style13ptBold"/>
        </w:rPr>
        <w:t>Poling 16</w:t>
      </w:r>
      <w:r>
        <w:rPr>
          <w:rStyle w:val="Style13ptBold"/>
          <w:b w:val="0"/>
        </w:rPr>
        <w:t xml:space="preserve"> </w:t>
      </w:r>
      <w:r w:rsidRPr="005F0DBB">
        <w:rPr>
          <w:rStyle w:val="Style13ptBold"/>
          <w:b w:val="0"/>
          <w:sz w:val="20"/>
        </w:rPr>
        <w:t>(Gregory, 2/22, fellow @ Center for Strategic &amp; Int’l Studies, “A TUMULTUOUS 2016 IN THE SOUTH CHINA SEA”, http://amti.csis.org/a-tumultuous-2016-in-the-south-china-sea/)</w:t>
      </w:r>
    </w:p>
    <w:p w14:paraId="2CA26E02" w14:textId="77777777" w:rsidR="005162FF" w:rsidRPr="005F0DBB" w:rsidRDefault="005162FF" w:rsidP="005162FF">
      <w:r>
        <w:t xml:space="preserve">China’s first civilian test flights landed at Fiery Cross Reef at the end of 2015, marking the completion of China’s first operational runway in the Spratly Islands. Additional airstrips at Subi Reef and Mischief Reef will soon join it, if they have not already, and military test flights to the features are expected in the first half of 2016. Meanwhile </w:t>
      </w:r>
      <w:r w:rsidRPr="00026387">
        <w:rPr>
          <w:b/>
          <w:sz w:val="24"/>
          <w:szCs w:val="24"/>
          <w:highlight w:val="cyan"/>
          <w:u w:val="single"/>
        </w:rPr>
        <w:t>China continues to build port facilities, support structures, and radar installations to support substantial air, naval, and coast guard forces on rotation at these and four other features in the Spratlys.</w:t>
      </w:r>
      <w:r>
        <w:t xml:space="preserve"> </w:t>
      </w:r>
      <w:r w:rsidRPr="00026387">
        <w:rPr>
          <w:b/>
          <w:sz w:val="24"/>
          <w:szCs w:val="24"/>
          <w:highlight w:val="cyan"/>
          <w:u w:val="single"/>
        </w:rPr>
        <w:t>Add to this ongoing military upgrades at Woody Island</w:t>
      </w:r>
      <w:r>
        <w:t xml:space="preserve">, where China boasts another airstrip and recently deployed mobile surface-to-air missiles, </w:t>
      </w:r>
      <w:r w:rsidRPr="00026387">
        <w:rPr>
          <w:b/>
          <w:sz w:val="24"/>
          <w:szCs w:val="24"/>
          <w:highlight w:val="cyan"/>
          <w:u w:val="single"/>
        </w:rPr>
        <w:t>and it is clear that 2016 will see the capabilities of Chinese forces in the South China Sea increase substantially.</w:t>
      </w:r>
      <w:r>
        <w:t xml:space="preserve"> </w:t>
      </w:r>
      <w:r w:rsidRPr="00026387">
        <w:rPr>
          <w:b/>
          <w:sz w:val="24"/>
          <w:szCs w:val="24"/>
          <w:highlight w:val="cyan"/>
          <w:u w:val="single"/>
        </w:rPr>
        <w:t>The most direct victims of this increase in Chinese forces over the course of 2016 will be</w:t>
      </w:r>
      <w:r>
        <w:t xml:space="preserve"> the naval, coast guard, and civilian fleets of </w:t>
      </w:r>
      <w:r w:rsidRPr="00026387">
        <w:rPr>
          <w:b/>
          <w:sz w:val="24"/>
          <w:szCs w:val="24"/>
          <w:highlight w:val="cyan"/>
          <w:u w:val="single"/>
        </w:rPr>
        <w:t>Southeast Asian claimants.</w:t>
      </w:r>
      <w:r>
        <w:t xml:space="preserve"> Simple arithmetic suggests that this year will see more frequent harassment of and clashes with Filipino, Malaysian, and Vietnamese fishermen, oil and gas exploration vessels, and military ships and planes </w:t>
      </w:r>
      <w:r w:rsidRPr="00026387">
        <w:rPr>
          <w:b/>
          <w:sz w:val="24"/>
          <w:szCs w:val="24"/>
          <w:highlight w:val="cyan"/>
          <w:u w:val="single"/>
        </w:rPr>
        <w:t>as China increases its capacity to patrol more of the South China Sea and interdict vessels operating in what Beijing considers its sovereign space. Increased Chinese</w:t>
      </w:r>
      <w:r>
        <w:t xml:space="preserve"> naval and air </w:t>
      </w:r>
      <w:r w:rsidRPr="00026387">
        <w:rPr>
          <w:b/>
          <w:sz w:val="24"/>
          <w:szCs w:val="24"/>
          <w:highlight w:val="cyan"/>
          <w:u w:val="single"/>
        </w:rPr>
        <w:t>capabilities in the South China Sea are already leading to calls from Southeast Asian claimants for greater involvement by outside powers.</w:t>
      </w:r>
      <w:r>
        <w:t xml:space="preserve"> These voices will only grow louder as 2016 progresses and more Chinese facilities in the Spratlys come online. Already Australia has stepped up patrols under its Operation Gateway—an ongoing mission to patrol Southeast Asian waters and airspace—as the United States increases the frequency of its freedom of navigation patrols in the area. Japan is stepping up defense cooperation with regional partners, especially Australia and the Philippines, under its new defense guidelines and is hotly debating a larger role in patrolling the South China Sea. And the Indian navy is increasingly operating in the area while emerging as a key provider of arms and equipment to Vietnam and an increasingly important security partner to Australia, Japan, and the United States. </w:t>
      </w:r>
      <w:r w:rsidRPr="00026387">
        <w:rPr>
          <w:b/>
          <w:sz w:val="24"/>
          <w:szCs w:val="24"/>
          <w:highlight w:val="cyan"/>
          <w:u w:val="single"/>
        </w:rPr>
        <w:t>The ability of the United States to boost its</w:t>
      </w:r>
      <w:r>
        <w:t xml:space="preserve"> intelligence, surveillance, reconnaissance, and patrol </w:t>
      </w:r>
      <w:r w:rsidRPr="00026387">
        <w:rPr>
          <w:b/>
          <w:sz w:val="24"/>
          <w:szCs w:val="24"/>
          <w:highlight w:val="cyan"/>
          <w:u w:val="single"/>
        </w:rPr>
        <w:t>capabilities in the South China Sea, and to respond in case of threats to the Philippines or other regional partners, will be significantly increased by the Philippine Supreme Court’s approval in January of the Enhanced Defense Cooperation Agreement.</w:t>
      </w:r>
      <w:r>
        <w:t xml:space="preserve"> In the coming months, Manila and Washington will finalize the official list of Philippine military facilities to which U.S. forces will gain access as part of the agreement, and at which the United States will invest substantially to improve Philippine military infrastructure. Given these dynamics, </w:t>
      </w:r>
      <w:r w:rsidRPr="00026387">
        <w:rPr>
          <w:b/>
          <w:sz w:val="24"/>
          <w:szCs w:val="24"/>
          <w:highlight w:val="cyan"/>
          <w:u w:val="single"/>
        </w:rPr>
        <w:t>2016 promises to be a much tenser year in the South China Sea, and one in which the groundwork could be laid for a sustained multilateral campaign to deter further Chinese aggression</w:t>
      </w:r>
      <w:r>
        <w:t>, support Southeast Asian states in pursuit of their rights, and reach an eventual political compromise to manage the disputes.</w:t>
      </w:r>
    </w:p>
    <w:p w14:paraId="6E630D0E" w14:textId="77777777" w:rsidR="005162FF" w:rsidRDefault="005162FF" w:rsidP="005162FF">
      <w:pPr>
        <w:pStyle w:val="Heading4"/>
      </w:pPr>
      <w:r>
        <w:lastRenderedPageBreak/>
        <w:t>Asian allies can’t balance China</w:t>
      </w:r>
    </w:p>
    <w:p w14:paraId="68F8B31E" w14:textId="77777777" w:rsidR="005162FF" w:rsidRPr="00052B28" w:rsidRDefault="005162FF" w:rsidP="005162FF">
      <w:pPr>
        <w:rPr>
          <w:rStyle w:val="Style13ptBold"/>
          <w:b w:val="0"/>
        </w:rPr>
      </w:pPr>
      <w:r>
        <w:rPr>
          <w:rStyle w:val="Style13ptBold"/>
        </w:rPr>
        <w:t>Storey 15</w:t>
      </w:r>
      <w:r>
        <w:rPr>
          <w:rStyle w:val="Style13ptBold"/>
          <w:b w:val="0"/>
        </w:rPr>
        <w:t xml:space="preserve"> </w:t>
      </w:r>
      <w:r w:rsidRPr="00052B28">
        <w:rPr>
          <w:rStyle w:val="Style13ptBold"/>
          <w:b w:val="0"/>
          <w:sz w:val="16"/>
        </w:rPr>
        <w:t>(Ian, fellow @ Inst for Southeast Asian Studies,“The Regional Military &amp; Paramilitary Balance”, https://csis-prod.s3.amazonaws.com/s3fs-public/legacy_files/files/publication/151110_Hiebert_ExaminingSouthChinaSea_Web.pdf)</w:t>
      </w:r>
    </w:p>
    <w:p w14:paraId="27FC686E" w14:textId="77777777" w:rsidR="005162FF" w:rsidRPr="00843484" w:rsidRDefault="005162FF" w:rsidP="005162FF">
      <w:pPr>
        <w:rPr>
          <w:b/>
          <w:sz w:val="24"/>
          <w:szCs w:val="24"/>
          <w:highlight w:val="cyan"/>
          <w:u w:val="single"/>
        </w:rPr>
      </w:pPr>
      <w:r w:rsidRPr="00843484">
        <w:rPr>
          <w:b/>
          <w:sz w:val="24"/>
          <w:szCs w:val="24"/>
          <w:highlight w:val="cyan"/>
          <w:u w:val="single"/>
        </w:rPr>
        <w:t>While Southeast Asian countries have ramped up their defense budgets over the past few years</w:t>
      </w:r>
      <w:r>
        <w:t xml:space="preserve">, and acquired new, larger, and more lethal assets, </w:t>
      </w:r>
      <w:r w:rsidRPr="00843484">
        <w:rPr>
          <w:b/>
          <w:sz w:val="24"/>
          <w:szCs w:val="24"/>
          <w:highlight w:val="cyan"/>
          <w:u w:val="single"/>
        </w:rPr>
        <w:t>their navies</w:t>
      </w:r>
      <w:r>
        <w:t xml:space="preserve">, and especially their coast guards, </w:t>
      </w:r>
      <w:r w:rsidRPr="00843484">
        <w:rPr>
          <w:b/>
          <w:sz w:val="24"/>
          <w:szCs w:val="24"/>
          <w:highlight w:val="cyan"/>
          <w:u w:val="single"/>
        </w:rPr>
        <w:t xml:space="preserve">are dwarfed by China's. Neither individually nor collectively can the countries of Southeast Asia match China's growing military power. Instead they continue to put their faith in talks with China to mitigate tensions in the South China Sea, even as that process looks increasingly irrelevant, and to rely on the United States </w:t>
      </w:r>
      <w:r>
        <w:t xml:space="preserve">and others </w:t>
      </w:r>
      <w:r w:rsidRPr="00843484">
        <w:rPr>
          <w:b/>
          <w:sz w:val="24"/>
          <w:szCs w:val="24"/>
          <w:highlight w:val="cyan"/>
          <w:u w:val="single"/>
        </w:rPr>
        <w:t>to balance China</w:t>
      </w:r>
      <w:r>
        <w:t xml:space="preserve">, </w:t>
      </w:r>
      <w:r w:rsidRPr="00843484">
        <w:rPr>
          <w:b/>
          <w:sz w:val="24"/>
          <w:szCs w:val="24"/>
          <w:highlight w:val="cyan"/>
          <w:u w:val="single"/>
        </w:rPr>
        <w:t xml:space="preserve">even as that strategy has the potential to create invidious dilemmas for them in an era of growing Sino-U.S. competition in southeast Asia. </w:t>
      </w:r>
    </w:p>
    <w:p w14:paraId="193F1855" w14:textId="77777777" w:rsidR="005162FF" w:rsidRDefault="005162FF" w:rsidP="005162FF">
      <w:pPr>
        <w:pStyle w:val="Heading4"/>
      </w:pPr>
      <w:r>
        <w:t>Southeast Asia can’t balance Chinese naval power</w:t>
      </w:r>
    </w:p>
    <w:p w14:paraId="24953C96" w14:textId="77777777" w:rsidR="005162FF" w:rsidRPr="00052B28" w:rsidRDefault="005162FF" w:rsidP="005162FF">
      <w:pPr>
        <w:rPr>
          <w:rStyle w:val="Style13ptBold"/>
          <w:b w:val="0"/>
        </w:rPr>
      </w:pPr>
      <w:r>
        <w:rPr>
          <w:rStyle w:val="Style13ptBold"/>
        </w:rPr>
        <w:t>Storey 15</w:t>
      </w:r>
      <w:r>
        <w:rPr>
          <w:rStyle w:val="Style13ptBold"/>
          <w:b w:val="0"/>
        </w:rPr>
        <w:t xml:space="preserve"> </w:t>
      </w:r>
      <w:r w:rsidRPr="00052B28">
        <w:rPr>
          <w:rStyle w:val="Style13ptBold"/>
          <w:b w:val="0"/>
          <w:sz w:val="16"/>
        </w:rPr>
        <w:t>(Ian, fellow @ Inst for Southeast Asian Studies,“The Regional Military &amp; Paramilitary Balance”, https://csis-prod.s3.amazonaws.com/s3fs-public/legacy_files/files/publication/151110_Hiebert_ExaminingSouthChinaSea_Web.pdf)</w:t>
      </w:r>
    </w:p>
    <w:p w14:paraId="0C4219D1" w14:textId="77777777" w:rsidR="005162FF" w:rsidRPr="00843484" w:rsidRDefault="005162FF" w:rsidP="005162FF">
      <w:pPr>
        <w:rPr>
          <w:b/>
          <w:sz w:val="24"/>
          <w:szCs w:val="24"/>
          <w:highlight w:val="cyan"/>
          <w:u w:val="single"/>
        </w:rPr>
      </w:pPr>
      <w:r w:rsidRPr="00843484">
        <w:rPr>
          <w:b/>
          <w:sz w:val="24"/>
          <w:szCs w:val="24"/>
          <w:highlight w:val="cyan"/>
          <w:u w:val="single"/>
        </w:rPr>
        <w:t>Despite increases in defense spending and the acquisition of new capabilities, by al- most every measure Southeast Asia's military power is dwarfed by that of China's.</w:t>
      </w:r>
      <w:r>
        <w:t xml:space="preserve"> In 2000 China's $22.2 billion defense budget was only slightly higher than the 10 ASI-IAN members, who collectively spent $19.55 billion. By 2014 Southeast Asian defense spending had risen to $38.2 hi1lion-hut at $216.37 billion, </w:t>
      </w:r>
      <w:r w:rsidRPr="00843484">
        <w:rPr>
          <w:b/>
          <w:sz w:val="24"/>
          <w:szCs w:val="24"/>
          <w:highlight w:val="cyan"/>
          <w:u w:val="single"/>
        </w:rPr>
        <w:t>China's defense outlay was almost six times larger</w:t>
      </w:r>
      <w:r>
        <w:t xml:space="preserve">." </w:t>
      </w:r>
      <w:r w:rsidRPr="00843484">
        <w:rPr>
          <w:b/>
          <w:sz w:val="24"/>
          <w:szCs w:val="24"/>
          <w:highlight w:val="cyan"/>
          <w:u w:val="single"/>
        </w:rPr>
        <w:t xml:space="preserve">A comparison of the number of naval and coast guard vessels China and the ASEAN states possess is problematic, not least because aggregate figures do not indicate relative capabilities. </w:t>
      </w:r>
      <w:r>
        <w:t xml:space="preserve">Nevertheless, the figures are quite striking. The U.S. Defense Department estimates that in 2014 the PLAN's order of battle included 56 submarines, 1 aircraft carrier, 24 destroyers, 49 frigates, 8 corvettes, 85 missile-armed patrol boats, and nearly 60 amphibious ships." By contrast, Southeast Asian navies operate 15 submarines, 1 small aircraft carrier, no destroyers, 35 frigates, 73 corvettes, and 78 offshore patrol vessels. </w:t>
      </w:r>
      <w:r w:rsidRPr="00843484">
        <w:rPr>
          <w:b/>
          <w:sz w:val="24"/>
          <w:szCs w:val="24"/>
          <w:highlight w:val="cyan"/>
          <w:u w:val="single"/>
        </w:rPr>
        <w:t>Many of these vessels are essentially obsolete, particularly those belonging to Myanmar, Indonesia, the Philip- pines, and Thailand."</w:t>
      </w:r>
      <w:r>
        <w:t xml:space="preserve"> In terms of civilian law enforcement vessels, China and the countries of Southeast Asia operate a large number of small vessels for use in coastal waters; they, however, are unsuitable for high-seas operations. As noted earlier, according the U.S. DOD, China has added approximately 50 oceangoing vessels to its coast guard since 2004, while the U.S. Office of Naval Intelligence estimates that China has 95 "large" (over 1,000 tons) patrol boats." Collectively, the maritime states of Southeast Asia operate only 14 oceangoing coast guard vessels." In contrast, </w:t>
      </w:r>
      <w:r w:rsidRPr="00843484">
        <w:rPr>
          <w:b/>
          <w:sz w:val="24"/>
          <w:szCs w:val="24"/>
          <w:highlight w:val="cyan"/>
          <w:u w:val="single"/>
        </w:rPr>
        <w:t>the new China's coast guard vessels are much larger and more heavily armed than their Southeast Asian counterparts</w:t>
      </w:r>
      <w:r>
        <w:t xml:space="preserve">. In May 2015, for example, China commissioned the Zhongguo Haijin 2901, the first ship in a new class of vessel that, at 10,000 tons displacement, is by far the world's largest coast guard cutter." In short, </w:t>
      </w:r>
      <w:r w:rsidRPr="00843484">
        <w:rPr>
          <w:b/>
          <w:sz w:val="24"/>
          <w:szCs w:val="24"/>
          <w:highlight w:val="cyan"/>
          <w:u w:val="single"/>
        </w:rPr>
        <w:t xml:space="preserve">Southeast Asian navies and coast guards are veritable minnows when com- pared to the Chinese whale. </w:t>
      </w:r>
    </w:p>
    <w:p w14:paraId="5EE519CD" w14:textId="77777777" w:rsidR="005162FF" w:rsidRDefault="005162FF" w:rsidP="005162FF">
      <w:pPr>
        <w:pStyle w:val="Heading4"/>
      </w:pPr>
      <w:r>
        <w:t>No chance of Southeast Asian balancing</w:t>
      </w:r>
    </w:p>
    <w:p w14:paraId="161BB421" w14:textId="77777777" w:rsidR="005162FF" w:rsidRPr="00E372E1" w:rsidRDefault="005162FF" w:rsidP="005162FF">
      <w:pPr>
        <w:rPr>
          <w:rStyle w:val="Style13ptBold"/>
          <w:b w:val="0"/>
        </w:rPr>
      </w:pPr>
      <w:r>
        <w:rPr>
          <w:rStyle w:val="Style13ptBold"/>
        </w:rPr>
        <w:t>Gauba 15</w:t>
      </w:r>
      <w:r>
        <w:rPr>
          <w:rStyle w:val="Style13ptBold"/>
          <w:b w:val="0"/>
        </w:rPr>
        <w:t xml:space="preserve"> </w:t>
      </w:r>
      <w:r w:rsidRPr="00E372E1">
        <w:rPr>
          <w:rStyle w:val="Style13ptBold"/>
          <w:b w:val="0"/>
          <w:sz w:val="20"/>
        </w:rPr>
        <w:t>(Vaishali, 5/21, staff @ CNBC, “Asia defense spending: New arms race in South China Sea”, http://www.cnbc.com/2015/05/21/asia-defense-spending-new-arms-race-in-south-china-sea.html)</w:t>
      </w:r>
    </w:p>
    <w:p w14:paraId="3FDA039F" w14:textId="77777777" w:rsidR="005162FF" w:rsidRPr="00843484" w:rsidRDefault="005162FF" w:rsidP="005162FF">
      <w:pPr>
        <w:rPr>
          <w:b/>
          <w:sz w:val="24"/>
          <w:szCs w:val="24"/>
          <w:highlight w:val="cyan"/>
          <w:u w:val="single"/>
        </w:rPr>
      </w:pPr>
      <w:r>
        <w:lastRenderedPageBreak/>
        <w:t>"</w:t>
      </w:r>
      <w:r w:rsidRPr="00843484">
        <w:rPr>
          <w:b/>
          <w:sz w:val="24"/>
          <w:szCs w:val="24"/>
          <w:highlight w:val="cyan"/>
          <w:u w:val="single"/>
        </w:rPr>
        <w:t>The Philippines' military has been a weak player for a long time</w:t>
      </w:r>
      <w:r>
        <w:t>," said Duncan Innes-Ker, regional editor for Asia at the Economist Intelligence Unit. "</w:t>
      </w:r>
      <w:r w:rsidRPr="00843484">
        <w:rPr>
          <w:b/>
          <w:sz w:val="24"/>
          <w:szCs w:val="24"/>
          <w:highlight w:val="cyan"/>
          <w:u w:val="single"/>
        </w:rPr>
        <w:t>It really doesn't have the capacity for naval.</w:t>
      </w:r>
      <w:r>
        <w:t xml:space="preserve"> Even if it invests more, </w:t>
      </w:r>
      <w:r w:rsidRPr="00843484">
        <w:rPr>
          <w:b/>
          <w:sz w:val="24"/>
          <w:szCs w:val="24"/>
          <w:highlight w:val="cyan"/>
          <w:u w:val="single"/>
        </w:rPr>
        <w:t>it is never going to able to create a force that makes China think twice."</w:t>
      </w:r>
      <w:r>
        <w:t xml:space="preserve"> To be sure, </w:t>
      </w:r>
      <w:r w:rsidRPr="00843484">
        <w:rPr>
          <w:b/>
          <w:sz w:val="24"/>
          <w:szCs w:val="24"/>
          <w:highlight w:val="cyan"/>
          <w:u w:val="single"/>
        </w:rPr>
        <w:t>the United States continues to supply military equipment to nations involved in the South China Sea dispute.</w:t>
      </w:r>
      <w:r>
        <w:t xml:space="preserve"> Signed U.S. contracts for delivery between 2010 and 2024 constitute about 30 percent of the Philippines' total contracts, 40 percent of Singapore's and 90 percent of Taiwan's total contracts, according to data from IHS Janes. For Indonesia and Malaysia, U.S. contracts make up about 9.7 percent and 3.3 percent, respectively. Polling said the United States contributes in other ways that are not reflected in the Department of Defense data, such as helping the Philippines boost its military infrastructure, for example. "</w:t>
      </w:r>
      <w:r w:rsidRPr="00843484">
        <w:rPr>
          <w:b/>
          <w:sz w:val="24"/>
          <w:szCs w:val="24"/>
          <w:highlight w:val="cyan"/>
          <w:u w:val="single"/>
        </w:rPr>
        <w:t>The U.S. is already committed in helping boost capacity for its partners,"</w:t>
      </w:r>
      <w:r>
        <w:t xml:space="preserve"> he said. "It is committed to expand military infrastructure, build airfields, runways, increase naval and air force capabilities and refueling capacity, and other infrastructure." Moores said that </w:t>
      </w:r>
      <w:r w:rsidRPr="00843484">
        <w:rPr>
          <w:b/>
          <w:sz w:val="24"/>
          <w:szCs w:val="24"/>
          <w:highlight w:val="cyan"/>
          <w:u w:val="single"/>
        </w:rPr>
        <w:t>Vietnam has an edge over other nations in the region because of its early involvement in the dispute with China. For others, it's too late in the game to catch up to China. "All these countries are only trying to build their military to the extent that China incurs a cost if it goes any further,"</w:t>
      </w:r>
      <w:r>
        <w:t xml:space="preserve"> Moores said. "</w:t>
      </w:r>
      <w:r w:rsidRPr="00843484">
        <w:rPr>
          <w:b/>
          <w:sz w:val="24"/>
          <w:szCs w:val="24"/>
          <w:highlight w:val="cyan"/>
          <w:u w:val="single"/>
        </w:rPr>
        <w:t>It be can be a big speed bump, but their militaries can't individually stand against the Chinese navy."</w:t>
      </w:r>
    </w:p>
    <w:p w14:paraId="29C9B5FE" w14:textId="77777777" w:rsidR="005162FF" w:rsidRDefault="005162FF" w:rsidP="005162FF">
      <w:pPr>
        <w:pStyle w:val="Heading4"/>
      </w:pPr>
      <w:r>
        <w:t>Naval balance is particularly in China’s favor</w:t>
      </w:r>
    </w:p>
    <w:p w14:paraId="3A5792D6" w14:textId="77777777" w:rsidR="005162FF" w:rsidRPr="00052B28" w:rsidRDefault="005162FF" w:rsidP="005162FF">
      <w:pPr>
        <w:rPr>
          <w:rStyle w:val="Style13ptBold"/>
          <w:b w:val="0"/>
        </w:rPr>
      </w:pPr>
      <w:r>
        <w:rPr>
          <w:rStyle w:val="Style13ptBold"/>
        </w:rPr>
        <w:t>Storey 15</w:t>
      </w:r>
      <w:r>
        <w:rPr>
          <w:rStyle w:val="Style13ptBold"/>
          <w:b w:val="0"/>
        </w:rPr>
        <w:t xml:space="preserve"> </w:t>
      </w:r>
      <w:r w:rsidRPr="00052B28">
        <w:rPr>
          <w:rStyle w:val="Style13ptBold"/>
          <w:b w:val="0"/>
          <w:sz w:val="16"/>
        </w:rPr>
        <w:t>(Ian, fellow @ Inst for Southeast Asian Studies,“The Regional Military &amp; Paramilitary Balance”, https://csis-prod.s3.amazonaws.com/s3fs-public/legacy_files/files/publication/151110_Hiebert_ExaminingSouthChinaSea_Web.pdf)</w:t>
      </w:r>
    </w:p>
    <w:p w14:paraId="4CA8F31C" w14:textId="77777777" w:rsidR="005162FF" w:rsidRDefault="005162FF" w:rsidP="005162FF">
      <w:r>
        <w:t>Since the beginning of 2015</w:t>
      </w:r>
      <w:r w:rsidRPr="004975CC">
        <w:rPr>
          <w:b/>
          <w:sz w:val="24"/>
          <w:szCs w:val="24"/>
          <w:highlight w:val="cyan"/>
          <w:u w:val="single"/>
        </w:rPr>
        <w:t>, a series of reports have been published examining China's evolving defense policy and the rapid modernization of its military</w:t>
      </w:r>
      <w:r>
        <w:t xml:space="preserve"> and paramilitary forces} Overall, these reports contain few real surprises. Instead they underscore a phenomenon that has been apparent for more than a decade: </w:t>
      </w:r>
      <w:r w:rsidRPr="004975CC">
        <w:rPr>
          <w:b/>
          <w:sz w:val="24"/>
          <w:szCs w:val="24"/>
          <w:highlight w:val="cyan"/>
          <w:u w:val="single"/>
        </w:rPr>
        <w:t>China's emergence as Asia's paramount military power</w:t>
      </w:r>
      <w:r>
        <w:t xml:space="preserve"> and the ever widening gap between the size and capabilities of the People's Liberation Army (PLA) and those of its neighbors, particularly in Southeast Asia where Beijing is in dispute with four countries-Vietnam, the Philippines, Malaysia, and Brunei-over the sovereignty of several island groups and maritime boundaries. In 2015 Chinese defense spending did not increase as much as in the past few years, but it still outpaced gross domestic product (GDP) growth: 10 percent versus 7 percent} Estimates of China's defense outlay vary considerably. The U.S. Department of Defense (DOD), for instance, assesses China's "total military spending" at $165 billion, while the Stockholm International Peace Institute (SIPRI) estimates the real figure to be closer to $216 billion.' Chinese official figures put defense spending at approximately $145 billion (around only 2 percent of the country's GDP). </w:t>
      </w:r>
      <w:r w:rsidRPr="004975CC">
        <w:rPr>
          <w:b/>
          <w:sz w:val="24"/>
          <w:szCs w:val="24"/>
          <w:highlight w:val="cyan"/>
          <w:u w:val="single"/>
        </w:rPr>
        <w:t>This positions China as the world's second largest defense spender</w:t>
      </w:r>
      <w:r>
        <w:t xml:space="preserve"> (behind America's still gargantuan outlay of $610 billion) and by far the biggest in Asia. Based on SIPRI figures, in 2014 China accounted for 52.6 percent of defense spending in Northeast, Southeast, and South Asia ($216 billion of $411 billion) and had a defense budget that was greater than all 23 countries in those three regions combined.' Although China does not release budgetary allocations for each service, it is apparent that the PLAN has been a key beneficiary of the country's growing defense budget. This is unsurprising. Since the end of the last decade, the Chinese Communist Party's top leaders have declared their determination to transform China into a global maritime power, and that the accomplishment of that goal is a vital prerequisite for it </w:t>
      </w:r>
      <w:r>
        <w:lastRenderedPageBreak/>
        <w:t xml:space="preserve">to achieve great power- perhaps even superpower-status. Indeed, </w:t>
      </w:r>
      <w:r w:rsidRPr="00843484">
        <w:rPr>
          <w:b/>
          <w:sz w:val="24"/>
          <w:szCs w:val="24"/>
          <w:highlight w:val="cyan"/>
          <w:u w:val="single"/>
        </w:rPr>
        <w:t>China's 2015 defense white paper called for nothing less than a fundamental change in the national mindset, away from a traditional focus on the land to one that emphasizes the sea.'</w:t>
      </w:r>
      <w:r>
        <w:t xml:space="preserve"> As most analysts seem to agree, </w:t>
      </w:r>
      <w:r w:rsidRPr="00843484">
        <w:rPr>
          <w:b/>
          <w:sz w:val="24"/>
          <w:szCs w:val="24"/>
          <w:highlight w:val="cyan"/>
          <w:u w:val="single"/>
        </w:rPr>
        <w:t>China's armed forces continue to suffer from important shortcomings</w:t>
      </w:r>
      <w:r>
        <w:t xml:space="preserve">, especially when it comes to institutional and combat capabilities.' According to the DOD, </w:t>
      </w:r>
      <w:r w:rsidRPr="00843484">
        <w:rPr>
          <w:b/>
          <w:sz w:val="24"/>
          <w:szCs w:val="24"/>
          <w:highlight w:val="cyan"/>
          <w:u w:val="single"/>
        </w:rPr>
        <w:t>overall the PLA is increasingly "able to project power to assert regional dominance during peacetime and contest U.S. military superiority during a regional conflict.""</w:t>
      </w:r>
      <w:r>
        <w:t xml:space="preserve"> The PLAN in particular has improved training, leadership, and operational efficiency, and while the aggregate size of the fleet has fallen slightly, it has increased the capabilities of its platforms by commissioning larger and more sophisticated multirole assets.' </w:t>
      </w:r>
      <w:r w:rsidRPr="004975CC">
        <w:rPr>
          <w:b/>
          <w:sz w:val="24"/>
          <w:szCs w:val="24"/>
          <w:highlight w:val="cyan"/>
          <w:u w:val="single"/>
        </w:rPr>
        <w:t>China's navy is quickly "assuming its place among the most powerful navies in Asia."</w:t>
      </w:r>
      <w:r>
        <w:t xml:space="preserve"> </w:t>
      </w:r>
    </w:p>
    <w:p w14:paraId="6B9C295E" w14:textId="0C0028CD" w:rsidR="005162FF" w:rsidRDefault="005162FF" w:rsidP="005162FF">
      <w:pPr>
        <w:pStyle w:val="Heading2"/>
      </w:pPr>
      <w:r>
        <w:lastRenderedPageBreak/>
        <w:t>A2: Inevitability</w:t>
      </w:r>
    </w:p>
    <w:p w14:paraId="36764514" w14:textId="77777777" w:rsidR="00935598" w:rsidRDefault="00935598" w:rsidP="00935598">
      <w:pPr>
        <w:pStyle w:val="Heading4"/>
      </w:pPr>
      <w:r>
        <w:t>Balance of power conflict isn’t inevitable</w:t>
      </w:r>
    </w:p>
    <w:p w14:paraId="7244EA07" w14:textId="77777777" w:rsidR="00935598" w:rsidRPr="001912D5" w:rsidRDefault="00935598" w:rsidP="00935598">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58D2FF9C" w14:textId="77777777" w:rsidR="00935598" w:rsidRDefault="00935598" w:rsidP="00935598">
      <w:r w:rsidRPr="00394809">
        <w:rPr>
          <w:rStyle w:val="Emphasis"/>
          <w:highlight w:val="cyan"/>
        </w:rPr>
        <w:t>Even as China becomes a sea power</w:t>
      </w:r>
      <w:r>
        <w:t xml:space="preserve">, in familiar or new ways, history indicates that Sino-American </w:t>
      </w:r>
      <w:r w:rsidRPr="00394809">
        <w:rPr>
          <w:rStyle w:val="Emphasis"/>
          <w:highlight w:val="cyan"/>
        </w:rPr>
        <w:t>naval rivalry and conflict are not inevitable</w:t>
      </w:r>
      <w:r>
        <w:t xml:space="preserve">. The </w:t>
      </w:r>
      <w:r w:rsidRPr="00394809">
        <w:rPr>
          <w:rStyle w:val="Emphasis"/>
          <w:highlight w:val="cyan"/>
        </w:rPr>
        <w:t>cases of Great Britain and Germany before World War I and of the United States and Japan before World War II show that naval competition can end in hostilities</w:t>
      </w:r>
      <w:r>
        <w:t xml:space="preserve">. But the case of Great Britain and the United States in the late 1800s suggests that </w:t>
      </w:r>
      <w:r w:rsidRPr="00394809">
        <w:rPr>
          <w:rStyle w:val="Emphasis"/>
          <w:highlight w:val="cyan"/>
        </w:rPr>
        <w:t>an established and a rising sea power may evolve into co-existence, cooperation, and even, when confronted by common enemies, alliance.</w:t>
      </w:r>
      <w:r>
        <w:t xml:space="preserve"> </w:t>
      </w:r>
      <w:r w:rsidRPr="00394809">
        <w:rPr>
          <w:rStyle w:val="Emphasis"/>
          <w:highlight w:val="cyan"/>
        </w:rPr>
        <w:t>If the past is a guide, it is a mix of entangled interests</w:t>
      </w:r>
      <w:r>
        <w:t xml:space="preserve">, relative naval strength, and competitive hubris </w:t>
      </w:r>
      <w:r w:rsidRPr="00394809">
        <w:rPr>
          <w:rStyle w:val="Emphasis"/>
          <w:highlight w:val="cyan"/>
        </w:rPr>
        <w:t>that determines whether sea powers collide or collaborate</w:t>
      </w:r>
      <w:r>
        <w:t xml:space="preserve">. </w:t>
      </w:r>
    </w:p>
    <w:p w14:paraId="7754914B" w14:textId="77777777" w:rsidR="00935598" w:rsidRDefault="00935598" w:rsidP="00935598">
      <w:pPr>
        <w:pStyle w:val="Heading4"/>
      </w:pPr>
      <w:r>
        <w:t>Chinese dominance of the SCS isn’t inevitable, but is achievable</w:t>
      </w:r>
    </w:p>
    <w:p w14:paraId="0256EC1A" w14:textId="77777777" w:rsidR="00935598" w:rsidRPr="00B07FF5" w:rsidRDefault="00935598" w:rsidP="00935598">
      <w:pPr>
        <w:rPr>
          <w:rStyle w:val="Style13ptBold"/>
          <w:b w:val="0"/>
        </w:rPr>
      </w:pPr>
      <w:r>
        <w:rPr>
          <w:rStyle w:val="Style13ptBold"/>
        </w:rPr>
        <w:t>Yoshihara &amp; Holmes 11</w:t>
      </w:r>
      <w:r>
        <w:rPr>
          <w:rStyle w:val="Style13ptBold"/>
          <w:b w:val="0"/>
        </w:rPr>
        <w:t xml:space="preserve"> </w:t>
      </w:r>
      <w:r w:rsidRPr="00B07FF5">
        <w:rPr>
          <w:rStyle w:val="Style13ptBold"/>
          <w:b w:val="0"/>
          <w:sz w:val="18"/>
        </w:rPr>
        <w:t>(Toshi * James, associate professors of strategy at the U.S. Naval War College, “Can China Defend a ‘‘Core Interest’’ in the South China Sea?”, https://www.ciaonet.org/attachments/17919/uploads)</w:t>
      </w:r>
    </w:p>
    <w:p w14:paraId="5BAC4CAD" w14:textId="77777777" w:rsidR="00935598" w:rsidRDefault="00935598" w:rsidP="00935598">
      <w:r w:rsidRPr="00394809">
        <w:rPr>
          <w:rStyle w:val="Emphasis"/>
          <w:highlight w:val="cyan"/>
        </w:rPr>
        <w:t>China appears to be following in the footsteps of past continental</w:t>
      </w:r>
      <w:r>
        <w:t xml:space="preserve"> powers such as the United States, Imperial Germany, and the Soviet Union that asserted primacy over nearby seas. Chinese resolve toward South China Sea disputes, consequently, should come as little surprise. But there are many varieties of primacy. Asians could live with a China that, like Mahan’s United States, is overbearing at times, yet largely restrains its ambitions. A China that claims outright ownership of regional waters is another matter entirely. </w:t>
      </w:r>
      <w:r w:rsidRPr="00394809">
        <w:rPr>
          <w:rStyle w:val="Emphasis"/>
          <w:highlight w:val="cyan"/>
        </w:rPr>
        <w:t>Asian and U.S. leaders must monitor for Chinese claims and action that go beyond the historical model</w:t>
      </w:r>
      <w:r w:rsidRPr="00394809">
        <w:rPr>
          <w:rStyle w:val="Emphasis"/>
        </w:rPr>
        <w:t xml:space="preserve"> </w:t>
      </w:r>
      <w:r>
        <w:t xml:space="preserve">supplied by the U.S. experience a century ago. No immediate danger seems to be in the offing. A chasm separates a maximal version of China’s core interests from its capacity to fulfill these interests. Beijing confronts stressful security challenges in the near seas, not to mention out-of area demands comparable in importance to those in Southeast Asia. </w:t>
      </w:r>
      <w:r w:rsidRPr="00394809">
        <w:rPr>
          <w:rStyle w:val="Emphasis"/>
          <w:highlight w:val="cyan"/>
        </w:rPr>
        <w:t>But if China is content to settle for a limited core interest for something less than complete dominance in the South China Sea or if it proves willing to concentrate forces to the south to the detriment of its interests elsewhere, then it may soon make good on its claim to primacy</w:t>
      </w:r>
      <w:r>
        <w:t xml:space="preserve"> in the South China Sea. But international politics is a collision of living forces. No nation, however small, is an inanimate object. Chinese rhetoric and behavior have already triggered an action—reaction cycle in the region, prompting an arms race of modest scope. </w:t>
      </w:r>
      <w:r w:rsidRPr="00394809">
        <w:rPr>
          <w:rStyle w:val="Emphasis"/>
          <w:highlight w:val="cyan"/>
        </w:rPr>
        <w:t>It is by no means fated that Beijing can dictate its terms to weaker neighbors</w:t>
      </w:r>
      <w:r>
        <w:t xml:space="preserve"> under prevailing circumstances. </w:t>
      </w:r>
      <w:r w:rsidRPr="00394809">
        <w:rPr>
          <w:rStyle w:val="Emphasis"/>
          <w:highlight w:val="cyan"/>
        </w:rPr>
        <w:t>The United States</w:t>
      </w:r>
      <w:r>
        <w:t xml:space="preserve"> and fellow Southeast Asian protagonists, accordingly</w:t>
      </w:r>
      <w:r w:rsidRPr="00394809">
        <w:rPr>
          <w:rStyle w:val="Emphasis"/>
          <w:highlight w:val="cyan"/>
        </w:rPr>
        <w:t>, must remain vigilant while taking care not to hype Chinese intentions or capabilities.</w:t>
      </w:r>
      <w:r w:rsidRPr="00394809">
        <w:rPr>
          <w:rStyle w:val="Emphasis"/>
        </w:rPr>
        <w:t xml:space="preserve"> </w:t>
      </w:r>
      <w:r>
        <w:t>In so doing, they improve the chances for peace.</w:t>
      </w:r>
    </w:p>
    <w:p w14:paraId="182C6AD3" w14:textId="77777777" w:rsidR="005162FF" w:rsidRPr="005162FF" w:rsidRDefault="005162FF" w:rsidP="005162FF"/>
    <w:p w14:paraId="31947B78" w14:textId="212D83DB" w:rsidR="008B22E1" w:rsidRDefault="008B22E1" w:rsidP="008B22E1">
      <w:pPr>
        <w:pStyle w:val="Heading2"/>
      </w:pPr>
      <w:r>
        <w:lastRenderedPageBreak/>
        <w:t>DE Solves</w:t>
      </w:r>
    </w:p>
    <w:p w14:paraId="3857EF78" w14:textId="77777777" w:rsidR="00935598" w:rsidRDefault="00935598" w:rsidP="00935598">
      <w:pPr>
        <w:pStyle w:val="Heading4"/>
      </w:pPr>
      <w:r>
        <w:t>Credibly communicating U.S. intent in the South China Sea via diplomatic engagement is critical to U.S. leadership</w:t>
      </w:r>
    </w:p>
    <w:p w14:paraId="208A927B" w14:textId="77777777" w:rsidR="00935598" w:rsidRPr="00CF776D" w:rsidRDefault="00935598" w:rsidP="00935598">
      <w:pPr>
        <w:rPr>
          <w:rStyle w:val="Style13ptBold"/>
          <w:b w:val="0"/>
        </w:rPr>
      </w:pPr>
      <w:r>
        <w:rPr>
          <w:rStyle w:val="Style13ptBold"/>
        </w:rPr>
        <w:t>Howle 1</w:t>
      </w:r>
      <w:r>
        <w:rPr>
          <w:rStyle w:val="Style13ptBold"/>
          <w:b w:val="0"/>
        </w:rPr>
        <w:t xml:space="preserve"> </w:t>
      </w:r>
      <w:r w:rsidRPr="00CF776D">
        <w:rPr>
          <w:rStyle w:val="Style13ptBold"/>
          <w:b w:val="0"/>
          <w:sz w:val="16"/>
        </w:rPr>
        <w:t>(Roy C., fellow Strategic Studies Inst @ US Army War College, Autumn, “An Evitable War: Engaged Containment and the US-China Balance”, http://strategicstudiesinstitute.army.mil/pubs/parameters/Articles/01autumn/Howle.htm)</w:t>
      </w:r>
    </w:p>
    <w:p w14:paraId="7F2241E3" w14:textId="77777777" w:rsidR="00935598" w:rsidRPr="00D82125" w:rsidRDefault="00935598" w:rsidP="00935598">
      <w:pPr>
        <w:rPr>
          <w:rStyle w:val="Emphasis"/>
          <w:highlight w:val="cyan"/>
        </w:rPr>
      </w:pPr>
      <w:r>
        <w:t xml:space="preserve">What would the United States do about the Spratlys? What could the United States do, in the face of such a fait accompli? We recognize the South China Sea as a danger zone, and vaguely acknowledge its importance to our national interest. Although contingency plans for this scenario undoubtedly exist, would any of those plans ever be used? To return to the original point of this article, America's weakness lies not with her capabilities, but with her national will. Current American doctrine (roughly reflecting the formulation of then-Secretary of Defense Caspar Weinberger) instructs us that </w:t>
      </w:r>
      <w:r w:rsidRPr="00D82125">
        <w:rPr>
          <w:rStyle w:val="Emphasis"/>
          <w:highlight w:val="cyan"/>
        </w:rPr>
        <w:t xml:space="preserve">the United States will engage its armed forces if four clearly defined criteria are met: </w:t>
      </w:r>
    </w:p>
    <w:p w14:paraId="60468D0F" w14:textId="77777777" w:rsidR="00935598" w:rsidRPr="00D82125" w:rsidRDefault="00935598" w:rsidP="00935598">
      <w:pPr>
        <w:rPr>
          <w:rStyle w:val="Emphasis"/>
          <w:highlight w:val="cyan"/>
        </w:rPr>
      </w:pPr>
      <w:r w:rsidRPr="00D82125">
        <w:rPr>
          <w:rStyle w:val="Emphasis"/>
          <w:highlight w:val="cyan"/>
        </w:rPr>
        <w:t>A vital US interest is involved.</w:t>
      </w:r>
    </w:p>
    <w:p w14:paraId="0D9E725C" w14:textId="77777777" w:rsidR="00935598" w:rsidRPr="00D82125" w:rsidRDefault="00935598" w:rsidP="00935598">
      <w:pPr>
        <w:rPr>
          <w:rStyle w:val="Emphasis"/>
          <w:highlight w:val="cyan"/>
        </w:rPr>
      </w:pPr>
      <w:r w:rsidRPr="00D82125">
        <w:rPr>
          <w:rStyle w:val="Emphasis"/>
          <w:highlight w:val="cyan"/>
        </w:rPr>
        <w:t>The benefits outweigh the costs.</w:t>
      </w:r>
    </w:p>
    <w:p w14:paraId="1295FB35" w14:textId="77777777" w:rsidR="00935598" w:rsidRPr="00D82125" w:rsidRDefault="00935598" w:rsidP="00935598">
      <w:pPr>
        <w:rPr>
          <w:rStyle w:val="Emphasis"/>
          <w:highlight w:val="cyan"/>
        </w:rPr>
      </w:pPr>
      <w:r w:rsidRPr="00D82125">
        <w:rPr>
          <w:rStyle w:val="Emphasis"/>
          <w:highlight w:val="cyan"/>
        </w:rPr>
        <w:t>It can intervene as part of an alliance.</w:t>
      </w:r>
    </w:p>
    <w:p w14:paraId="1ED2D42E" w14:textId="77777777" w:rsidR="00935598" w:rsidRPr="00D82125" w:rsidRDefault="00935598" w:rsidP="00935598">
      <w:pPr>
        <w:rPr>
          <w:rStyle w:val="Emphasis"/>
        </w:rPr>
      </w:pPr>
      <w:r w:rsidRPr="00D82125">
        <w:rPr>
          <w:rStyle w:val="Emphasis"/>
          <w:highlight w:val="cyan"/>
        </w:rPr>
        <w:t>There is a clear exit strategy.</w:t>
      </w:r>
    </w:p>
    <w:p w14:paraId="1922BDD5" w14:textId="77777777" w:rsidR="00935598" w:rsidRPr="00CF776D" w:rsidRDefault="00935598" w:rsidP="00935598">
      <w:r>
        <w:t xml:space="preserve">It is doubtful that any scenario in which the United States must wrest the Spratlys back from China's grasp would satisfy any of these criteria. Chinese control of the Spratlys would be an important regional factor, but it probably would not directly threaten US vital interests. Would we risk running one of our carrier battle groups against a minefield in order to secure Japan from "a potential choke-hold" on its westbound trade? Is standing by the Philippines worth more to us than continuing to engage China? Are the Chinese claims any less or more valid than those of the other claimants? Do we really care who owns the Spratlys? Above all, what would we be fighting for? These are all issues that Americans would debate. The Spratlys are not Kuwait--they are not even the Falklands. They're not about oil, they're not about democracy, and they're not about human rights--for the most part they are not even inhabited. The correct answer, of course, is that in the Spratlys we would be fighting over the balance of power in Asia and, by extension, stability. In the scenario described above, the Spratlys would be not only about the symbolic realities of "face," so essential to sustaining our alliances in Asia and elsewhere, but about the substantive realities of a new and dangerous Chinese power-projection threat. With the successful Chinese projection and use of force would come the political and regional power that the credible threat of its use demands--and with it, the swinging of the balance of power in Asia toward China. </w:t>
      </w:r>
      <w:r w:rsidRPr="00D82125">
        <w:rPr>
          <w:rStyle w:val="Emphasis"/>
          <w:highlight w:val="cyan"/>
        </w:rPr>
        <w:t>The only credible way that the United States could "win" in such a scenario is to deter potential Chinese action.</w:t>
      </w:r>
      <w:r>
        <w:t xml:space="preserve"> Deterrence is achieved through a real or perceived threat in any given situation and is the framework for influencing foreign powers without actually using force. The fundamental principles of deterrence and containment remain applicable, although not exactly in the manner of the Cold War. To deter and contain, </w:t>
      </w:r>
      <w:r w:rsidRPr="00D82125">
        <w:rPr>
          <w:rStyle w:val="Emphasis"/>
          <w:highlight w:val="cyan"/>
        </w:rPr>
        <w:t>the United States must continue to present a military threat to China and capitalize on or exploit the overwhelming gap between our capabilities.</w:t>
      </w:r>
      <w:r w:rsidRPr="00D82125">
        <w:rPr>
          <w:rStyle w:val="Emphasis"/>
        </w:rPr>
        <w:t xml:space="preserve"> </w:t>
      </w:r>
      <w:r>
        <w:t xml:space="preserve">Notwithstanding Chinese complaints about US "plots" to "contain" China, no "plot" is needed. </w:t>
      </w:r>
      <w:r w:rsidRPr="00D82125">
        <w:rPr>
          <w:rStyle w:val="Emphasis"/>
          <w:highlight w:val="cyan"/>
        </w:rPr>
        <w:t>The United States should simply strive to maintain the military status quo and be content with Chinese protestations.</w:t>
      </w:r>
      <w:r>
        <w:t xml:space="preserve"> But to realistically deter Chinese aggression, </w:t>
      </w:r>
      <w:r w:rsidRPr="00D82125">
        <w:rPr>
          <w:rStyle w:val="Emphasis"/>
          <w:highlight w:val="cyan"/>
        </w:rPr>
        <w:t>the United States and</w:t>
      </w:r>
      <w:r>
        <w:t xml:space="preserve"> her </w:t>
      </w:r>
      <w:r w:rsidRPr="00D82125">
        <w:rPr>
          <w:rStyle w:val="Emphasis"/>
          <w:highlight w:val="cyan"/>
        </w:rPr>
        <w:t>allies must convince China that the geostrategic consequences</w:t>
      </w:r>
      <w:r>
        <w:t xml:space="preserve"> </w:t>
      </w:r>
      <w:r>
        <w:lastRenderedPageBreak/>
        <w:t xml:space="preserve">of a coup de main </w:t>
      </w:r>
      <w:r w:rsidRPr="00D82125">
        <w:rPr>
          <w:rStyle w:val="Emphasis"/>
          <w:highlight w:val="cyan"/>
        </w:rPr>
        <w:t>would be severe</w:t>
      </w:r>
      <w:r>
        <w:t xml:space="preserve">. The potential response by major regional actors must be credible, with substantial and probable negative consequences. China's ambitions in 2001 are by no means as grandiose as those of 19th-century Germany, Japan, or America. What is more, the socialist ideology that supposedly motivates China is in a state of decline, quite unlike the zeal and exuberance inspired by the doctrines of Imperialism or Manifest Destiny. To the contrary, </w:t>
      </w:r>
      <w:r w:rsidRPr="00D82125">
        <w:rPr>
          <w:rStyle w:val="Emphasis"/>
          <w:highlight w:val="cyan"/>
        </w:rPr>
        <w:t>China's aims</w:t>
      </w:r>
      <w:r w:rsidRPr="00D82125">
        <w:rPr>
          <w:rStyle w:val="Emphasis"/>
        </w:rPr>
        <w:t xml:space="preserve"> </w:t>
      </w:r>
      <w:r>
        <w:t xml:space="preserve">appear for the most part temperate and sensible. They probably </w:t>
      </w:r>
      <w:r w:rsidRPr="00D82125">
        <w:rPr>
          <w:rStyle w:val="Emphasis"/>
          <w:highlight w:val="cyan"/>
        </w:rPr>
        <w:t>can be achieved through modest and conservative improvements</w:t>
      </w:r>
      <w:r>
        <w:t xml:space="preserve"> in China's political, economic, and military spheres of influence. Insofar as China's economic aims are concerned, they are generally consistent with those of the United States, and cooperating is decidedly in our mutual interest. Nonetheless, as this article has suggested, there are areas where the interests of the United States and China may clash: Taiwan, the Spratlys, freedom of the seas, and human rights. US policy should reflect this duality. It should ensure that the "defining moments" available to China are those which can be attained through peaceful means, not by the exercise of force. In short, America's acknowledged policy toward China should be one of "Engaged Containment"--a policy that builds on the gains that have been achieved in the US-China relationship through the process of engagement with all the elements of national power, excepting the military element. While China should be supported in her efforts to flourish in the economic, social, and political arenas, the power projection capability of China's military element must be discouraged. This does not mean the United States can define for China what she can and cannot have in the way of military capability. However, </w:t>
      </w:r>
      <w:r w:rsidRPr="00EE6512">
        <w:rPr>
          <w:rStyle w:val="Emphasis"/>
          <w:highlight w:val="cyan"/>
        </w:rPr>
        <w:t>we can make it perfectly clear that there are limits as to how China's military capability may be used</w:t>
      </w:r>
      <w:r>
        <w:t xml:space="preserve">. </w:t>
      </w:r>
      <w:r w:rsidRPr="00EE6512">
        <w:rPr>
          <w:rStyle w:val="Emphasis"/>
          <w:highlight w:val="cyan"/>
        </w:rPr>
        <w:t>This unambiguous signal should be part of a comprehensive Asian policy</w:t>
      </w:r>
      <w:r>
        <w:t xml:space="preserve">, premised on alliances, to deter any use of force by China that may upset the balance of power in Asia. A simple, yet hypothetical, example of the application of the "Engaged Containment" policy might be as follows: • Diplomatically: Encourage and assist, if asked, in the process of reunification between China and Taiwan, with Taiwan becoming a Special Autonomous Region similar to Hong Kong and Macao. This would eliminate a major barrier between the United States and China, and will likely occur with or without our participation. With our participation, however, </w:t>
      </w:r>
      <w:r w:rsidRPr="00EE6512">
        <w:rPr>
          <w:rStyle w:val="Emphasis"/>
          <w:highlight w:val="cyan"/>
        </w:rPr>
        <w:t>we would gain influence in other foreign policy issues</w:t>
      </w:r>
      <w:r>
        <w:t>. • Economically: Lead the way for the adoption of China as a member of the World Trade Organization; again, this would provide influence. • Socially: Realize that social change in the Chinese culture does not move at the same speed as that in the Western World, but China is changing. Thus, be less critical and more patient with the speed of social reforms. A democratic, industrialized, yet militarily provocative China could be a significant challenge to global stability. • Militarily: Ensure that appropriate forces (US and allied) are positioned forward so that they automatically become committed should China use force. The forward presence would establish the credibility of a US response and should prevent Chinese aggression. A carrier battle group presence in the South China Sea region would be a significant deterrent. As we proceed through the new century, the gap in capabilities between the United States and China will probably narrow. At some point, as Chinese technologies begin to cross vulnerability and precision thresholds, China may selectively challenge US capabilities in several key vulnerable areas and reduce our advantage in many others. In particular, differences in quality will probably reduce our standoff advantage. "Engagement," "containment," and "deterrence" are going to become more problematic. Whether the United States can sustain the current balance of power in Asia and maintain its world hegemony depends in large part on its willingness to exercise its elements of power before force is required. To be effective</w:t>
      </w:r>
      <w:r w:rsidRPr="00EE6512">
        <w:rPr>
          <w:rStyle w:val="Emphasis"/>
        </w:rPr>
        <w:t xml:space="preserve">, </w:t>
      </w:r>
      <w:r w:rsidRPr="00EE6512">
        <w:rPr>
          <w:rStyle w:val="Emphasis"/>
          <w:highlight w:val="cyan"/>
        </w:rPr>
        <w:t>America must recognize that the New World Order is not a place, it is a process</w:t>
      </w:r>
      <w:r>
        <w:t xml:space="preserve">. The security perimeter can no longer be defined in terms of this place or that, this country or that. Rather, </w:t>
      </w:r>
      <w:r w:rsidRPr="00EE6512">
        <w:rPr>
          <w:highlight w:val="cyan"/>
        </w:rPr>
        <w:t xml:space="preserve">it </w:t>
      </w:r>
      <w:r w:rsidRPr="00EE6512">
        <w:rPr>
          <w:rStyle w:val="Emphasis"/>
          <w:highlight w:val="cyan"/>
        </w:rPr>
        <w:t>must be defined in terms of systems, relationships, and objectives</w:t>
      </w:r>
      <w:r>
        <w:t xml:space="preserve"> </w:t>
      </w:r>
      <w:r>
        <w:lastRenderedPageBreak/>
        <w:t xml:space="preserve">such as democracy, free trade, stability, and freedom of the seas. For policymakers, this presents the challenge of crafting strategies that are sufficient to deter challenges to our interests, but vague enough to keep from boxing the United States into open-ended commitments. Unfortunately, both goals are sometimes not achievable. America has not come to grips with the central question of whether it wants a unipolar or multipolar world. This question is of extreme importance to countries like China, India, and Russia, and confederations such as the European Union. The United States has been able to defer the question, precisely because no challenger is in a position to force a choice. In the future, however, the choice will be made, either by the United States or for the United States. Historically, world hegemony has always been a temporary condition. Moreover, most nations are reluctant to place their security and interests in the hands of another people or nation. China--indeed, all of Asia--is no exception. The "coin of the realm" in the Asia-Pacific region is stability. The maintenance of that stability in the face of an increasingly capable Chinese military will be the future strategic challenge for the United States. That challenge will necessarily depend upon the evolving US role within a dynamic global strategic framework. US military doctrine holds that the aim of America's armed forces is to support the diplomatic and strategic objectives of the United States. The selection of those objectives is up to the civilian leaders of the country and, ultimately, the American people. As long as those objectives are ambiguous, the most we can expect from our military is that it will work to preserve the integrity of the security environment. In Asia, this means that the aim of US military policy and operations should be to ensure that no player feels it can afford to use force to change the balance of power. Even as deterrence becomes more costly and more dangerous, </w:t>
      </w:r>
      <w:r w:rsidRPr="00EE6512">
        <w:rPr>
          <w:rStyle w:val="Emphasis"/>
          <w:highlight w:val="cyan"/>
        </w:rPr>
        <w:t>America must leave China no room for doubt on this question. Through a deliberate policy of measured engagement in the political, economic, and social spheres, coupled with a policy of containment practiced through military-to-military contacts, forward presence, and unambiguous discourse that portrays credible negative consequences for possible Chinese provocations</w:t>
      </w:r>
      <w:r>
        <w:t xml:space="preserve">, the United States and its allies can ensure stability in the Asia-Pacific region. </w:t>
      </w:r>
      <w:r w:rsidRPr="00EE6512">
        <w:rPr>
          <w:rStyle w:val="Emphasis"/>
          <w:highlight w:val="cyan"/>
        </w:rPr>
        <w:t xml:space="preserve">Our own prospects as a world power, </w:t>
      </w:r>
      <w:r w:rsidRPr="00EE6512">
        <w:t>whether in a multipolar or a unipolar world</w:t>
      </w:r>
      <w:r w:rsidRPr="00EE6512">
        <w:rPr>
          <w:rStyle w:val="Emphasis"/>
          <w:highlight w:val="cyan"/>
        </w:rPr>
        <w:t>, depend on it.</w:t>
      </w:r>
    </w:p>
    <w:p w14:paraId="6F97BBF6" w14:textId="03E3B184" w:rsidR="00BD6853" w:rsidRDefault="00BD6853" w:rsidP="0081547C">
      <w:pPr>
        <w:pStyle w:val="Heading1"/>
      </w:pPr>
      <w:r>
        <w:lastRenderedPageBreak/>
        <w:t xml:space="preserve">Reefs Ext’s </w:t>
      </w:r>
    </w:p>
    <w:p w14:paraId="343A81E9" w14:textId="67E6219B" w:rsidR="00583D09" w:rsidRDefault="00583D09" w:rsidP="00583D09">
      <w:pPr>
        <w:pStyle w:val="Heading2"/>
      </w:pPr>
      <w:r>
        <w:lastRenderedPageBreak/>
        <w:t>Impact Ext – Coral</w:t>
      </w:r>
    </w:p>
    <w:p w14:paraId="5086DE91" w14:textId="77777777" w:rsidR="00935598" w:rsidRDefault="00935598" w:rsidP="00935598">
      <w:pPr>
        <w:pStyle w:val="Heading4"/>
      </w:pPr>
      <w:r>
        <w:t>Coral key to ocean health</w:t>
      </w:r>
    </w:p>
    <w:p w14:paraId="611531EF" w14:textId="77777777" w:rsidR="00935598" w:rsidRPr="00583D09" w:rsidRDefault="00935598" w:rsidP="00935598">
      <w:pPr>
        <w:rPr>
          <w:rStyle w:val="Style13ptBold"/>
          <w:b w:val="0"/>
        </w:rPr>
      </w:pPr>
      <w:r>
        <w:rPr>
          <w:rStyle w:val="Style13ptBold"/>
        </w:rPr>
        <w:t>Wolf 15</w:t>
      </w:r>
      <w:r>
        <w:rPr>
          <w:rStyle w:val="Style13ptBold"/>
          <w:b w:val="0"/>
        </w:rPr>
        <w:t xml:space="preserve"> </w:t>
      </w:r>
      <w:r w:rsidRPr="00583D09">
        <w:rPr>
          <w:rStyle w:val="Style13ptBold"/>
          <w:b w:val="0"/>
          <w:sz w:val="14"/>
        </w:rPr>
        <w:t>(Jason, staff @ Solutions Journal, May, “Rebuilding more Resilient Coral Reefs”, http://www.thesolutionsjournal.com/node/237326)</w:t>
      </w:r>
    </w:p>
    <w:p w14:paraId="05298A79" w14:textId="77777777" w:rsidR="00935598" w:rsidRPr="00EE6512" w:rsidRDefault="00935598" w:rsidP="00935598">
      <w:pPr>
        <w:rPr>
          <w:rStyle w:val="Emphasis"/>
        </w:rPr>
      </w:pPr>
      <w:r w:rsidRPr="00EE6512">
        <w:rPr>
          <w:rStyle w:val="Emphasis"/>
          <w:highlight w:val="cyan"/>
        </w:rPr>
        <w:t>Coral reefs make up less than one percent of our oceans and yet</w:t>
      </w:r>
      <w:r>
        <w:t xml:space="preserve">, despite their small size and sea floor coverage, more than 4,000 species of fish, and </w:t>
      </w:r>
      <w:r w:rsidRPr="00EE6512">
        <w:rPr>
          <w:rStyle w:val="Emphasis"/>
          <w:highlight w:val="cyan"/>
        </w:rPr>
        <w:t xml:space="preserve">as much as 40 percent of marine life worldwide depend on coral reefs </w:t>
      </w:r>
      <w:r w:rsidRPr="00EE6512">
        <w:t>at some point in their life cycle</w:t>
      </w:r>
      <w:r>
        <w:t xml:space="preserve">.1 Whether for spawning, nursery grounds, refuge, or forage, </w:t>
      </w:r>
      <w:r w:rsidRPr="00EE6512">
        <w:rPr>
          <w:rStyle w:val="Emphasis"/>
          <w:highlight w:val="cyan"/>
        </w:rPr>
        <w:t>coral reefs play a key role in the health of our oceans and of the planet as a whole.</w:t>
      </w:r>
    </w:p>
    <w:p w14:paraId="4BDAE3FF" w14:textId="56C08EFE" w:rsidR="00583D09" w:rsidRPr="00583D09" w:rsidRDefault="005162FF" w:rsidP="00583D09">
      <w:pPr>
        <w:pStyle w:val="Heading2"/>
      </w:pPr>
      <w:r>
        <w:lastRenderedPageBreak/>
        <w:t>Impact Ext</w:t>
      </w:r>
      <w:r w:rsidR="00583D09">
        <w:t xml:space="preserve"> – SCS</w:t>
      </w:r>
    </w:p>
    <w:p w14:paraId="4047901B" w14:textId="77777777" w:rsidR="00935598" w:rsidRDefault="00935598" w:rsidP="00935598">
      <w:pPr>
        <w:pStyle w:val="Heading4"/>
      </w:pPr>
      <w:r>
        <w:t>The South China Sea is critical to the ocean food chain &amp; regional food availability</w:t>
      </w:r>
    </w:p>
    <w:p w14:paraId="14702EE8" w14:textId="77777777" w:rsidR="00935598" w:rsidRPr="003F6AD3" w:rsidRDefault="00935598" w:rsidP="00935598">
      <w:pPr>
        <w:rPr>
          <w:rStyle w:val="Style13ptBold"/>
          <w:b w:val="0"/>
        </w:rPr>
      </w:pPr>
      <w:r>
        <w:rPr>
          <w:rStyle w:val="Style13ptBold"/>
        </w:rPr>
        <w:t>Rosenberg 2</w:t>
      </w:r>
      <w:r>
        <w:rPr>
          <w:rStyle w:val="Style13ptBold"/>
          <w:b w:val="0"/>
        </w:rPr>
        <w:t xml:space="preserve"> </w:t>
      </w:r>
      <w:r w:rsidRPr="00D05747">
        <w:rPr>
          <w:rStyle w:val="Style13ptBold"/>
          <w:b w:val="0"/>
          <w:sz w:val="20"/>
        </w:rPr>
        <w:t>(David, Professor of Political Science at Middlebury College, “THE RISE OF CHINA IN ASIA: SECURITY IMPLICATIONS”, http://www.strategicstudiesinstitute.army.mil/pdffiles/pub61.pdf)</w:t>
      </w:r>
    </w:p>
    <w:p w14:paraId="2EC43E9E" w14:textId="77777777" w:rsidR="00935598" w:rsidRPr="00EE6512" w:rsidRDefault="00935598" w:rsidP="00935598">
      <w:pPr>
        <w:rPr>
          <w:rStyle w:val="Emphasis"/>
        </w:rPr>
      </w:pPr>
      <w:r w:rsidRPr="00EE6512">
        <w:rPr>
          <w:rStyle w:val="Emphasis"/>
          <w:highlight w:val="cyan"/>
        </w:rPr>
        <w:t>Geology and climate have combined to produce a remarkable amount of bio</w:t>
      </w:r>
      <w:r>
        <w:t xml:space="preserve">logical </w:t>
      </w:r>
      <w:r w:rsidRPr="00EE6512">
        <w:rPr>
          <w:rStyle w:val="Emphasis"/>
          <w:highlight w:val="cyan"/>
        </w:rPr>
        <w:t>diversity</w:t>
      </w:r>
      <w:r w:rsidRPr="00EE6512">
        <w:rPr>
          <w:rStyle w:val="Emphasis"/>
        </w:rPr>
        <w:t xml:space="preserve"> </w:t>
      </w:r>
      <w:r>
        <w:t xml:space="preserve">and immense natural resources in the South China Sea. </w:t>
      </w:r>
      <w:r w:rsidRPr="00EE6512">
        <w:rPr>
          <w:rStyle w:val="Emphasis"/>
          <w:highlight w:val="cyan"/>
        </w:rPr>
        <w:t>Over 30 percent of the world’s coral reefs border the South China Sea,</w:t>
      </w:r>
      <w:r>
        <w:t xml:space="preserve"> especially around the archipelagos of Indonesia and the Philippines. </w:t>
      </w:r>
      <w:r w:rsidRPr="00EE6512">
        <w:rPr>
          <w:rStyle w:val="Emphasis"/>
          <w:highlight w:val="cyan"/>
        </w:rPr>
        <w:t>These coral reefs provide a habitat for the highest biological diversity in the world. They provide the foundation of an aquatic food chain. About half of the coastal population’s protein intake now comes from the sea.</w:t>
      </w:r>
    </w:p>
    <w:p w14:paraId="499721D5" w14:textId="77777777" w:rsidR="00B83754" w:rsidRDefault="00B83754" w:rsidP="00B83754">
      <w:pPr>
        <w:pStyle w:val="Heading4"/>
      </w:pPr>
      <w:r>
        <w:t>SCS biodiversity is uniquely critical to the global food chain</w:t>
      </w:r>
    </w:p>
    <w:p w14:paraId="45F9CAC2" w14:textId="77777777" w:rsidR="00B83754" w:rsidRPr="00A765F2" w:rsidRDefault="00B83754" w:rsidP="00B83754">
      <w:pPr>
        <w:rPr>
          <w:rStyle w:val="Style13ptBold"/>
          <w:b w:val="0"/>
        </w:rPr>
      </w:pPr>
      <w:r>
        <w:rPr>
          <w:rStyle w:val="Style13ptBold"/>
        </w:rPr>
        <w:t>Rosenberg 12</w:t>
      </w:r>
      <w:r>
        <w:rPr>
          <w:rStyle w:val="Style13ptBold"/>
          <w:b w:val="0"/>
        </w:rPr>
        <w:t xml:space="preserve"> </w:t>
      </w:r>
      <w:r w:rsidRPr="00A765F2">
        <w:rPr>
          <w:rStyle w:val="Style13ptBold"/>
          <w:b w:val="0"/>
          <w:sz w:val="12"/>
        </w:rPr>
        <w:t>(David, Pf of Poli Sci Middlebury College, “Governing the South China Sea”, http://tailieu.tapchithoidai.org/Governing_South_China_Sea.pdf)</w:t>
      </w:r>
    </w:p>
    <w:p w14:paraId="1AE46146" w14:textId="77777777" w:rsidR="00B83754" w:rsidRDefault="00B83754" w:rsidP="00B83754">
      <w:r w:rsidRPr="007B4665">
        <w:rPr>
          <w:b/>
          <w:sz w:val="24"/>
          <w:szCs w:val="24"/>
          <w:highlight w:val="cyan"/>
          <w:u w:val="single"/>
        </w:rPr>
        <w:t>Geology and climate have combined to produce a remarkable amount of biological diversity and immense natural resources in the South China Sea.</w:t>
      </w:r>
      <w:r w:rsidRPr="00A765F2">
        <w:t xml:space="preserve"> It has numerous archipelagoes, islands, and peninsulas, an abundance of coral reefs, seasonally reversing monsoon winds, and underwater currents, </w:t>
      </w:r>
      <w:r w:rsidRPr="007B4665">
        <w:rPr>
          <w:b/>
          <w:sz w:val="24"/>
          <w:szCs w:val="24"/>
          <w:highlight w:val="cyan"/>
          <w:u w:val="single"/>
        </w:rPr>
        <w:t>all combining to produce exceptionally favorable conditions for a fertile marine ecosystem. Over thirty per cent of the world's coral reefs border the South China Sea</w:t>
      </w:r>
      <w:r w:rsidRPr="00A765F2">
        <w:t>, e</w:t>
      </w:r>
      <w:r>
        <w:t>specially aroun</w:t>
      </w:r>
      <w:r w:rsidRPr="00A765F2">
        <w:t xml:space="preserve">d the archipelagos of Indonesia and the Philippines. </w:t>
      </w:r>
      <w:r w:rsidRPr="007B4665">
        <w:rPr>
          <w:b/>
          <w:sz w:val="24"/>
          <w:szCs w:val="24"/>
          <w:highlight w:val="cyan"/>
          <w:u w:val="single"/>
        </w:rPr>
        <w:t>Coral reefs are the foundation of an aquatic food chain; they provide a habitat for the highest biological diversity in the world</w:t>
      </w:r>
      <w:r w:rsidRPr="00A765F2">
        <w:t xml:space="preserve">. They support several thousand different species of organisms and play an important part in buffering </w:t>
      </w:r>
      <w:r>
        <w:t xml:space="preserve">wave impact on beaches, thus reducing erosion. </w:t>
      </w:r>
      <w:r w:rsidRPr="007B4665">
        <w:rPr>
          <w:b/>
          <w:sz w:val="24"/>
          <w:szCs w:val="24"/>
          <w:highlight w:val="cyan"/>
          <w:u w:val="single"/>
        </w:rPr>
        <w:t>The flat and shallow seabeds of the South China Sea are among the world': most productive fishing grounds.</w:t>
      </w:r>
      <w:r>
        <w:t xml:space="preserve"> </w:t>
      </w:r>
    </w:p>
    <w:p w14:paraId="29A396FA" w14:textId="511DCD60" w:rsidR="00BD6853" w:rsidRPr="00BD6853" w:rsidRDefault="00BD6853" w:rsidP="00BD6853">
      <w:pPr>
        <w:pStyle w:val="Heading2"/>
      </w:pPr>
      <w:r>
        <w:lastRenderedPageBreak/>
        <w:t>A2: Alt Causes</w:t>
      </w:r>
    </w:p>
    <w:p w14:paraId="237A232B" w14:textId="77777777" w:rsidR="00BD6853" w:rsidRDefault="00BD6853" w:rsidP="00BD6853">
      <w:pPr>
        <w:pStyle w:val="Heading4"/>
      </w:pPr>
      <w:r>
        <w:t>China outstrips other development by exponential factors</w:t>
      </w:r>
    </w:p>
    <w:p w14:paraId="1FA3F9EC" w14:textId="77777777" w:rsidR="00BD6853" w:rsidRPr="0081583E" w:rsidRDefault="00BD6853" w:rsidP="00BD6853">
      <w:pPr>
        <w:rPr>
          <w:rStyle w:val="Style13ptBold"/>
          <w:b w:val="0"/>
          <w:sz w:val="24"/>
        </w:rPr>
      </w:pPr>
      <w:r>
        <w:rPr>
          <w:rStyle w:val="Style13ptBold"/>
        </w:rPr>
        <w:t>Rapp-Hooper 15</w:t>
      </w:r>
      <w:r>
        <w:rPr>
          <w:rStyle w:val="Style13ptBold"/>
          <w:b w:val="0"/>
        </w:rPr>
        <w:t xml:space="preserve"> </w:t>
      </w:r>
      <w:r w:rsidRPr="0081583E">
        <w:rPr>
          <w:rStyle w:val="Style13ptBold"/>
          <w:b w:val="0"/>
          <w:sz w:val="14"/>
        </w:rPr>
        <w:t>(Dr. Mira, Director, Asia Maritime Transparency Initiative, Center for Strategic and International Studies, “AMERICA’S SECURITY ROLE IN THE SOUTH CHINA SEA”, http://docs.house.gov/meetings/FA/FA05/20150723/103787/HHRG-114-FA05-Wstate-HooperM-20150723.pdf)</w:t>
      </w:r>
    </w:p>
    <w:p w14:paraId="70B78948" w14:textId="77777777" w:rsidR="00BD6853" w:rsidRPr="0041497B" w:rsidRDefault="00BD6853" w:rsidP="00BD6853">
      <w:pPr>
        <w:rPr>
          <w:b/>
          <w:sz w:val="24"/>
          <w:szCs w:val="24"/>
          <w:highlight w:val="cyan"/>
          <w:u w:val="single"/>
        </w:rPr>
      </w:pPr>
      <w:r w:rsidRPr="0081583E">
        <w:t>When these other claimants activities are compared to China’s in size, scope, and speed,</w:t>
      </w:r>
      <w:r>
        <w:t xml:space="preserve"> </w:t>
      </w:r>
      <w:r w:rsidRPr="0081583E">
        <w:t>however, their building activity pales in comparison. To paraphrase Secretary of Defense</w:t>
      </w:r>
      <w:r>
        <w:t xml:space="preserve"> </w:t>
      </w:r>
      <w:r w:rsidRPr="0081583E">
        <w:t xml:space="preserve">Carter, </w:t>
      </w:r>
      <w:r w:rsidRPr="0041497B">
        <w:rPr>
          <w:b/>
          <w:sz w:val="24"/>
          <w:szCs w:val="24"/>
          <w:highlight w:val="cyan"/>
          <w:u w:val="single"/>
        </w:rPr>
        <w:t>China has gone farther and faster in its construction activities. The breakneck pace and widespread use of land reclamation</w:t>
      </w:r>
      <w:r w:rsidRPr="0081583E">
        <w:t xml:space="preserve"> and construction, </w:t>
      </w:r>
      <w:r w:rsidRPr="0041497B">
        <w:rPr>
          <w:b/>
          <w:sz w:val="24"/>
          <w:szCs w:val="24"/>
          <w:highlight w:val="cyan"/>
          <w:u w:val="single"/>
        </w:rPr>
        <w:t>rather than the mere fact of the building itself is what raises serious concerns about China’s intentions in the</w:t>
      </w:r>
      <w:r>
        <w:t xml:space="preserve"> </w:t>
      </w:r>
      <w:r w:rsidRPr="0041497B">
        <w:rPr>
          <w:b/>
          <w:sz w:val="24"/>
          <w:szCs w:val="24"/>
          <w:highlight w:val="cyan"/>
          <w:u w:val="single"/>
        </w:rPr>
        <w:t>Spratlys for other South China Sea claimants</w:t>
      </w:r>
      <w:r w:rsidRPr="0081583E">
        <w:t xml:space="preserve">. It is also worth noting that </w:t>
      </w:r>
      <w:r w:rsidRPr="0041497B">
        <w:rPr>
          <w:b/>
          <w:sz w:val="24"/>
          <w:szCs w:val="24"/>
          <w:highlight w:val="cyan"/>
          <w:u w:val="single"/>
        </w:rPr>
        <w:t>China is the only country to have completely transformed features that were formerly under water into artificial islands</w:t>
      </w:r>
      <w:r w:rsidRPr="0081583E">
        <w:t>; other countries have used the technique to add some additional acreage</w:t>
      </w:r>
      <w:r>
        <w:t xml:space="preserve"> </w:t>
      </w:r>
      <w:r w:rsidRPr="0081583E">
        <w:t>onto features that were already above water.</w:t>
      </w:r>
      <w:r>
        <w:t xml:space="preserve"> </w:t>
      </w:r>
      <w:r w:rsidRPr="0081583E">
        <w:t xml:space="preserve">By way of comparison, Taiwan has reclaimed approximately five acres of new land over two years at one location. Malaysia reclaimed approximately 60 acres over 30 years at one location. Vietnam reclaimed 50-60 acres over five years at one location. </w:t>
      </w:r>
      <w:r w:rsidRPr="0041497B">
        <w:rPr>
          <w:b/>
          <w:sz w:val="24"/>
          <w:szCs w:val="24"/>
          <w:highlight w:val="cyan"/>
          <w:u w:val="single"/>
        </w:rPr>
        <w:t>China</w:t>
      </w:r>
      <w:r w:rsidRPr="0081583E">
        <w:t xml:space="preserve">, however, </w:t>
      </w:r>
      <w:r w:rsidRPr="0041497B">
        <w:rPr>
          <w:b/>
          <w:sz w:val="24"/>
          <w:szCs w:val="24"/>
          <w:highlight w:val="cyan"/>
          <w:u w:val="single"/>
        </w:rPr>
        <w:t xml:space="preserve">has reclaimed at least 2,000 acres over one year at seven different locations. </w:t>
      </w:r>
    </w:p>
    <w:p w14:paraId="3F6F4A40" w14:textId="77777777" w:rsidR="00BD6853" w:rsidRDefault="00BD6853" w:rsidP="00BD6853">
      <w:pPr>
        <w:pStyle w:val="Heading4"/>
      </w:pPr>
      <w:r>
        <w:t>Chinese actions are unique in scope &amp; reef impact</w:t>
      </w:r>
    </w:p>
    <w:p w14:paraId="2B805976" w14:textId="77777777" w:rsidR="00BD6853" w:rsidRPr="00DF0CD4" w:rsidRDefault="00BD6853" w:rsidP="00BD6853">
      <w:r>
        <w:rPr>
          <w:rStyle w:val="Style13ptBold"/>
        </w:rPr>
        <w:t xml:space="preserve">Batongbacal 15 </w:t>
      </w:r>
      <w:r w:rsidRPr="00DF0CD4">
        <w:rPr>
          <w:sz w:val="16"/>
        </w:rPr>
        <w:t>(Jay, associate professor at the University of the Philippines College of Law and director of the university’s Institute for Maritime Affairs and Law of the Sea, 2/18, “RECLAMATION IN THE SOUTH CHINA SEA: LEGAL LOOPHOLES, PRACTICAL IMPACTS”, http://amti.csis.org/reclamation-in-the-south-china-sea-legal-loopholes-practical-impacts/)</w:t>
      </w:r>
    </w:p>
    <w:p w14:paraId="75F4C008" w14:textId="77777777" w:rsidR="00BD6853" w:rsidRPr="0041497B" w:rsidRDefault="00BD6853" w:rsidP="00BD6853">
      <w:pPr>
        <w:rPr>
          <w:b/>
          <w:sz w:val="24"/>
          <w:szCs w:val="24"/>
          <w:highlight w:val="cyan"/>
          <w:u w:val="single"/>
        </w:rPr>
      </w:pPr>
      <w:r>
        <w:t xml:space="preserve">Finally, </w:t>
      </w:r>
      <w:r w:rsidRPr="0041497B">
        <w:rPr>
          <w:b/>
          <w:sz w:val="24"/>
          <w:szCs w:val="24"/>
          <w:highlight w:val="cyan"/>
          <w:u w:val="single"/>
        </w:rPr>
        <w:t>even though it may be argued that all other littoral States have undertaken their own reclamation activities in the past, none have done so recently and in so massive a scale and on fully submerged reef areas</w:t>
      </w:r>
      <w:r>
        <w:t xml:space="preserve">, in the same manner </w:t>
      </w:r>
      <w:r w:rsidRPr="0041497B">
        <w:rPr>
          <w:b/>
          <w:sz w:val="24"/>
          <w:szCs w:val="24"/>
          <w:highlight w:val="cyan"/>
          <w:u w:val="single"/>
        </w:rPr>
        <w:t>as</w:t>
      </w:r>
      <w:r>
        <w:t xml:space="preserve"> that being </w:t>
      </w:r>
      <w:r w:rsidRPr="0041497B">
        <w:rPr>
          <w:b/>
          <w:sz w:val="24"/>
          <w:szCs w:val="24"/>
          <w:highlight w:val="cyan"/>
          <w:u w:val="single"/>
        </w:rPr>
        <w:t>done by China</w:t>
      </w:r>
      <w:r>
        <w:t xml:space="preserve">. </w:t>
      </w:r>
      <w:r w:rsidRPr="0041497B">
        <w:rPr>
          <w:b/>
          <w:sz w:val="24"/>
          <w:szCs w:val="24"/>
          <w:highlight w:val="cyan"/>
          <w:u w:val="single"/>
        </w:rPr>
        <w:t>Such action clearly contravenes the spirit and commitments under the</w:t>
      </w:r>
      <w:r>
        <w:t xml:space="preserve"> 2002 </w:t>
      </w:r>
      <w:r w:rsidRPr="0041497B">
        <w:rPr>
          <w:b/>
          <w:sz w:val="24"/>
          <w:szCs w:val="24"/>
          <w:highlight w:val="cyan"/>
          <w:u w:val="single"/>
        </w:rPr>
        <w:t>Declaration of Conduct of Parties that China has repeatedly invoked.</w:t>
      </w:r>
    </w:p>
    <w:p w14:paraId="2F03D603" w14:textId="6427CC16" w:rsidR="00583D09" w:rsidRDefault="00583D09" w:rsidP="00BD6853">
      <w:pPr>
        <w:pStyle w:val="Heading2"/>
      </w:pPr>
      <w:r>
        <w:lastRenderedPageBreak/>
        <w:t>A2: Resilience</w:t>
      </w:r>
    </w:p>
    <w:p w14:paraId="5984021A" w14:textId="77777777" w:rsidR="00935598" w:rsidRDefault="00935598" w:rsidP="00935598">
      <w:pPr>
        <w:pStyle w:val="Heading4"/>
      </w:pPr>
      <w:r>
        <w:t>Resilience isn’t unlimited</w:t>
      </w:r>
    </w:p>
    <w:p w14:paraId="3851978E" w14:textId="77777777" w:rsidR="00935598" w:rsidRPr="00BA46B7" w:rsidRDefault="00935598" w:rsidP="00935598">
      <w:pPr>
        <w:rPr>
          <w:rStyle w:val="Style13ptBold"/>
          <w:b w:val="0"/>
        </w:rPr>
      </w:pPr>
      <w:r>
        <w:rPr>
          <w:rStyle w:val="Style13ptBold"/>
        </w:rPr>
        <w:t>Chiras 4</w:t>
      </w:r>
      <w:r>
        <w:rPr>
          <w:rStyle w:val="Style13ptBold"/>
          <w:b w:val="0"/>
        </w:rPr>
        <w:t xml:space="preserve"> </w:t>
      </w:r>
      <w:r w:rsidRPr="00BA46B7">
        <w:rPr>
          <w:rStyle w:val="Style13ptBold"/>
          <w:b w:val="0"/>
          <w:sz w:val="20"/>
        </w:rPr>
        <w:t xml:space="preserve">(Daniel, Dir – Evergreen Inst., </w:t>
      </w:r>
      <w:r w:rsidRPr="00BA46B7">
        <w:rPr>
          <w:rStyle w:val="Style13ptBold"/>
          <w:b w:val="0"/>
          <w:i/>
          <w:sz w:val="20"/>
        </w:rPr>
        <w:t>Environmental Science: Creating a Sustainable Future</w:t>
      </w:r>
      <w:r w:rsidRPr="00BA46B7">
        <w:rPr>
          <w:rStyle w:val="Style13ptBold"/>
          <w:b w:val="0"/>
          <w:sz w:val="20"/>
        </w:rPr>
        <w:t>, p. 12)</w:t>
      </w:r>
    </w:p>
    <w:p w14:paraId="2D3002F2" w14:textId="77777777" w:rsidR="00935598" w:rsidRDefault="00935598" w:rsidP="00935598">
      <w:r w:rsidRPr="00EE6512">
        <w:rPr>
          <w:rStyle w:val="Emphasis"/>
          <w:highlight w:val="cyan"/>
        </w:rPr>
        <w:t>The Earth and its ecosystems provide a wide assortment of resources.</w:t>
      </w:r>
      <w:r>
        <w:t xml:space="preserve"> Some resources such as soil and forests are renewable -capable of being regenerated. Others such as iron ore are nonrenewable -not able to be regenerated. Both types of </w:t>
      </w:r>
      <w:r w:rsidRPr="00EE6512">
        <w:rPr>
          <w:rStyle w:val="Emphasis"/>
          <w:highlight w:val="cyan"/>
        </w:rPr>
        <w:t>resources have limits</w:t>
      </w:r>
      <w:r>
        <w:t xml:space="preserve">. For example, </w:t>
      </w:r>
      <w:r w:rsidRPr="00EE6512">
        <w:rPr>
          <w:rStyle w:val="Emphasis"/>
          <w:highlight w:val="cyan"/>
        </w:rPr>
        <w:t>there are limits to the amount of oil</w:t>
      </w:r>
      <w:r w:rsidRPr="00EE6512">
        <w:t>, a nonrenewable resource,</w:t>
      </w:r>
      <w:r w:rsidRPr="00EE6512">
        <w:rPr>
          <w:rStyle w:val="Emphasis"/>
          <w:highlight w:val="cyan"/>
        </w:rPr>
        <w:t xml:space="preserve"> that we can extract.</w:t>
      </w:r>
      <w:r>
        <w:t xml:space="preserve"> And there are limits to how many fish can be caught without depleting their population. A growing body of evidence shows </w:t>
      </w:r>
      <w:r w:rsidRPr="00EE6512">
        <w:rPr>
          <w:rStyle w:val="Emphasis"/>
          <w:highlight w:val="cyan"/>
        </w:rPr>
        <w:t>that humankind has transcended certain biological and physical limits and stands perilously close to others</w:t>
      </w:r>
      <w:r>
        <w:t xml:space="preserve">. An example of our transgression of limits: </w:t>
      </w:r>
      <w:r w:rsidRPr="005D445D">
        <w:rPr>
          <w:rStyle w:val="Emphasis"/>
          <w:highlight w:val="cyan"/>
        </w:rPr>
        <w:t>Overfishing in the Atlantic Ocean has already eliminated 25 commercially important fisheries</w:t>
      </w:r>
      <w:r>
        <w:t xml:space="preserve">. As evidence that we stand on the brink of transcending other limits: The National Fish and Wildlife Foundation estimates that </w:t>
      </w:r>
      <w:r w:rsidRPr="005D445D">
        <w:rPr>
          <w:rStyle w:val="Emphasis"/>
          <w:highlight w:val="cyan"/>
        </w:rPr>
        <w:t>14 major fisheries</w:t>
      </w:r>
      <w:r>
        <w:t xml:space="preserve">, which currently comprise 20% of the world’s fish catch, </w:t>
      </w:r>
      <w:r w:rsidRPr="005D445D">
        <w:rPr>
          <w:rStyle w:val="Emphasis"/>
          <w:highlight w:val="cyan"/>
        </w:rPr>
        <w:t>are</w:t>
      </w:r>
      <w:r w:rsidRPr="005D445D">
        <w:rPr>
          <w:rStyle w:val="Emphasis"/>
        </w:rPr>
        <w:t xml:space="preserve"> </w:t>
      </w:r>
      <w:r>
        <w:t xml:space="preserve">so </w:t>
      </w:r>
      <w:r w:rsidRPr="005D445D">
        <w:rPr>
          <w:rStyle w:val="Emphasis"/>
          <w:highlight w:val="cyan"/>
        </w:rPr>
        <w:t>seriously depleted</w:t>
      </w:r>
      <w:r>
        <w:t xml:space="preserve"> that if commercial fishing halted immediately it would take 5 to 10 years for populations to recover. In addition to these examples of biological limits, a growing body of scientific evidence indicates that </w:t>
      </w:r>
      <w:r w:rsidRPr="005D445D">
        <w:rPr>
          <w:rStyle w:val="Emphasis"/>
          <w:highlight w:val="cyan"/>
        </w:rPr>
        <w:t>chemical limits are being exceeded by pollution generated by human society</w:t>
      </w:r>
      <w:r>
        <w:t xml:space="preserve">. In both the industrial and non-industrial nations of the world, </w:t>
      </w:r>
      <w:r w:rsidRPr="005D445D">
        <w:rPr>
          <w:rStyle w:val="Emphasis"/>
          <w:highlight w:val="cyan"/>
        </w:rPr>
        <w:t>polluted rivers no longer support fish or support a fraction of their original populations</w:t>
      </w:r>
      <w:r>
        <w:t xml:space="preserve">. The buildup of carbon dioxide (a pollutant produced by the combustion of oil. coal. and natural gas) in the atmosphere and the changes in the climate of' planet Earth are another example. </w:t>
      </w:r>
      <w:r w:rsidRPr="005D445D">
        <w:rPr>
          <w:rStyle w:val="Emphasis"/>
          <w:highlight w:val="cyan"/>
        </w:rPr>
        <w:t>The partial destruction of the ozone layer by chlorofluorocarbons is another example of limits that modern society has transcended.</w:t>
      </w:r>
      <w:r>
        <w:t xml:space="preserve"> Much of the writing on sustainable development recognizes the presence as well as the proximity of limits. </w:t>
      </w:r>
    </w:p>
    <w:p w14:paraId="4977EDA3" w14:textId="63F81BA3" w:rsidR="00BD6853" w:rsidRDefault="00BD6853" w:rsidP="00BD6853">
      <w:pPr>
        <w:pStyle w:val="Heading2"/>
      </w:pPr>
      <w:r>
        <w:lastRenderedPageBreak/>
        <w:t>Nuclear Dev’t Scenario</w:t>
      </w:r>
    </w:p>
    <w:p w14:paraId="47F735F2" w14:textId="77777777" w:rsidR="00BD6853" w:rsidRDefault="00BD6853" w:rsidP="00BD6853">
      <w:pPr>
        <w:pStyle w:val="Heading4"/>
      </w:pPr>
      <w:r>
        <w:t>Leads to nuclear development</w:t>
      </w:r>
    </w:p>
    <w:p w14:paraId="71DD578F" w14:textId="77777777" w:rsidR="00BD6853" w:rsidRPr="007D7FE9" w:rsidRDefault="00BD6853" w:rsidP="00BD6853">
      <w:pPr>
        <w:rPr>
          <w:rStyle w:val="Style13ptBold"/>
          <w:b w:val="0"/>
        </w:rPr>
      </w:pPr>
      <w:r>
        <w:rPr>
          <w:rStyle w:val="Style13ptBold"/>
        </w:rPr>
        <w:t>Reuters 4/22</w:t>
      </w:r>
      <w:r>
        <w:rPr>
          <w:rStyle w:val="Style13ptBold"/>
          <w:b w:val="0"/>
        </w:rPr>
        <w:t xml:space="preserve"> </w:t>
      </w:r>
      <w:r w:rsidRPr="007D7FE9">
        <w:rPr>
          <w:rStyle w:val="Style13ptBold"/>
          <w:b w:val="0"/>
          <w:sz w:val="18"/>
        </w:rPr>
        <w:t>(2016, “China is getting closer to building nuclear power plants for the disputed South China Sea”, http://www.businessinsider.com/r-china-could-build-nuclear-plants-for-south-china-sea-paper-says-2016-4)</w:t>
      </w:r>
    </w:p>
    <w:p w14:paraId="5374F033" w14:textId="77777777" w:rsidR="00BD6853" w:rsidRPr="007D7FE9" w:rsidRDefault="00BD6853" w:rsidP="00BD6853">
      <w:r w:rsidRPr="0041497B">
        <w:rPr>
          <w:b/>
          <w:sz w:val="24"/>
          <w:szCs w:val="24"/>
          <w:highlight w:val="cyan"/>
          <w:u w:val="single"/>
        </w:rPr>
        <w:t>China is getting closer to building maritime nuclear power platforms</w:t>
      </w:r>
      <w:r>
        <w:t xml:space="preserve"> that could one day to used to support Chinese projects in the disputed South China Sea, a widely-read state-run newspaper said on Friday. </w:t>
      </w:r>
      <w:r w:rsidRPr="0041497B">
        <w:rPr>
          <w:b/>
          <w:sz w:val="24"/>
          <w:szCs w:val="24"/>
          <w:highlight w:val="cyan"/>
          <w:u w:val="single"/>
        </w:rPr>
        <w:t>China has rattled nerves with its military and construction activities on the islands it occupies in the South China Sea</w:t>
      </w:r>
      <w:r>
        <w:t>, including building runways, though Beijing says most of what it is building is for civilian purposes, like lighthouses. The Global Times, an influential tabloid published by the ruling Communist Party's official People's Daily, said the nuclear power platforms could "sail" to remote areas and provide a stable power supply. Liu Zhengguo, head of the general office of China Shipbuilding Industry Corp, which is in charge of designing and building the platforms, told the paper that the company is "pushing forward the work". "</w:t>
      </w:r>
      <w:r w:rsidRPr="0041497B">
        <w:rPr>
          <w:b/>
          <w:sz w:val="24"/>
          <w:szCs w:val="24"/>
          <w:highlight w:val="cyan"/>
          <w:u w:val="single"/>
        </w:rPr>
        <w:t>The development of nuclear power platforms is a burgeoning trend</w:t>
      </w:r>
      <w:r>
        <w:t xml:space="preserve">," Liu said. "The exact number of plants to be built (by the company) depends on the market demand." </w:t>
      </w:r>
      <w:r w:rsidRPr="0041497B">
        <w:rPr>
          <w:b/>
          <w:sz w:val="24"/>
          <w:szCs w:val="24"/>
          <w:highlight w:val="cyan"/>
          <w:u w:val="single"/>
        </w:rPr>
        <w:t>Demand is "pretty strong"</w:t>
      </w:r>
      <w:r>
        <w:t xml:space="preserve"> he added, without elaborating.</w:t>
      </w:r>
    </w:p>
    <w:p w14:paraId="6B92D28E" w14:textId="2CD04100" w:rsidR="00BD6853" w:rsidRDefault="00BD6853" w:rsidP="00BD6853">
      <w:pPr>
        <w:pStyle w:val="Heading2"/>
      </w:pPr>
      <w:r>
        <w:lastRenderedPageBreak/>
        <w:t>Coop Solves</w:t>
      </w:r>
    </w:p>
    <w:p w14:paraId="5E97846E" w14:textId="77777777" w:rsidR="00BD6853" w:rsidRDefault="00BD6853" w:rsidP="00BD6853">
      <w:pPr>
        <w:pStyle w:val="Heading4"/>
      </w:pPr>
      <w:r>
        <w:t>Multilateral cooperation is critical to marine habitat protection in the SCS</w:t>
      </w:r>
    </w:p>
    <w:p w14:paraId="75C062D3" w14:textId="77777777" w:rsidR="00BD6853" w:rsidRPr="00A765F2" w:rsidRDefault="00BD6853" w:rsidP="00BD6853">
      <w:pPr>
        <w:rPr>
          <w:rStyle w:val="Style13ptBold"/>
          <w:b w:val="0"/>
        </w:rPr>
      </w:pPr>
      <w:r>
        <w:rPr>
          <w:rStyle w:val="Style13ptBold"/>
        </w:rPr>
        <w:t>Rosenberg 12</w:t>
      </w:r>
      <w:r>
        <w:rPr>
          <w:rStyle w:val="Style13ptBold"/>
          <w:b w:val="0"/>
        </w:rPr>
        <w:t xml:space="preserve"> </w:t>
      </w:r>
      <w:r w:rsidRPr="00A765F2">
        <w:rPr>
          <w:rStyle w:val="Style13ptBold"/>
          <w:b w:val="0"/>
          <w:sz w:val="12"/>
        </w:rPr>
        <w:t>(David, Pf of Poli Sci Middlebury College, “Governing the South China Sea”, http://tailieu.tapchithoidai.org/Governing_South_China_Sea.pdf)</w:t>
      </w:r>
    </w:p>
    <w:p w14:paraId="709C23F2" w14:textId="77777777" w:rsidR="00BD6853" w:rsidRPr="0048678D" w:rsidRDefault="00BD6853" w:rsidP="00BD6853">
      <w:pPr>
        <w:rPr>
          <w:b/>
          <w:sz w:val="24"/>
          <w:szCs w:val="24"/>
          <w:highlight w:val="cyan"/>
          <w:u w:val="single"/>
        </w:rPr>
      </w:pPr>
      <w:r w:rsidRPr="0048678D">
        <w:rPr>
          <w:b/>
          <w:sz w:val="24"/>
          <w:szCs w:val="24"/>
          <w:highlight w:val="cyan"/>
          <w:u w:val="single"/>
        </w:rPr>
        <w:t>As regional economic integration has increased, the number and intensity of intrinsically regional maritime security problems in the South China Sea have also increased</w:t>
      </w:r>
      <w:r>
        <w:t xml:space="preserve">. </w:t>
      </w:r>
      <w:r w:rsidRPr="0048678D">
        <w:rPr>
          <w:b/>
          <w:sz w:val="24"/>
          <w:szCs w:val="24"/>
          <w:highlight w:val="cyan"/>
          <w:u w:val="single"/>
        </w:rPr>
        <w:t>These</w:t>
      </w:r>
      <w:r>
        <w:t xml:space="preserve"> are trans-boundary </w:t>
      </w:r>
      <w:r w:rsidRPr="0048678D">
        <w:rPr>
          <w:b/>
          <w:sz w:val="24"/>
          <w:szCs w:val="24"/>
          <w:highlight w:val="cyan"/>
          <w:u w:val="single"/>
        </w:rPr>
        <w:t xml:space="preserve">problems that cannot be solved by any one country </w:t>
      </w:r>
      <w:r>
        <w:t xml:space="preserve">examples include congested navigation, air pollution, illegal or excessive fishing, trafficking, piracy, and terrorism. </w:t>
      </w:r>
      <w:r w:rsidRPr="0048678D">
        <w:rPr>
          <w:b/>
          <w:sz w:val="24"/>
          <w:szCs w:val="24"/>
          <w:highlight w:val="cyan"/>
          <w:u w:val="single"/>
        </w:rPr>
        <w:t>As long as the sovereignty problems are unresolved,</w:t>
      </w:r>
      <w:r>
        <w:t xml:space="preserve"> the marine environment remains vulnerable, marine habitats are destroyed, fish stocks are overfished, and marine safety is deficient. </w:t>
      </w:r>
      <w:r w:rsidRPr="0048678D">
        <w:rPr>
          <w:b/>
          <w:sz w:val="24"/>
          <w:szCs w:val="24"/>
          <w:highlight w:val="cyan"/>
          <w:u w:val="single"/>
        </w:rPr>
        <w:t xml:space="preserve">Only multilateral cooperation among all stakeholders can redress this situation. Hence, there is a growing demand for regional regime building among coastal states and user states around the South China Sea and a good window of opportunity for doing so. </w:t>
      </w:r>
    </w:p>
    <w:p w14:paraId="0857557A" w14:textId="77777777" w:rsidR="00BD6853" w:rsidRDefault="00BD6853" w:rsidP="00BD6853">
      <w:pPr>
        <w:pStyle w:val="Heading1"/>
      </w:pPr>
      <w:r>
        <w:lastRenderedPageBreak/>
        <w:t>Relations Ext’s</w:t>
      </w:r>
    </w:p>
    <w:p w14:paraId="7B6852A7" w14:textId="1D12E6B2" w:rsidR="00382A37" w:rsidRDefault="00382A37" w:rsidP="00BD6853">
      <w:pPr>
        <w:pStyle w:val="Heading2"/>
      </w:pPr>
      <w:r>
        <w:lastRenderedPageBreak/>
        <w:t>2AC Maritime Security Coop Add-On</w:t>
      </w:r>
    </w:p>
    <w:p w14:paraId="746B6864" w14:textId="77777777" w:rsidR="00382A37" w:rsidRDefault="00382A37" w:rsidP="00382A37">
      <w:pPr>
        <w:pStyle w:val="Heading4"/>
      </w:pPr>
      <w:r>
        <w:t>The plan integrates China into regional maritime security</w:t>
      </w:r>
    </w:p>
    <w:p w14:paraId="5790A73B" w14:textId="77777777" w:rsidR="00382A37" w:rsidRPr="001912D5" w:rsidRDefault="00382A37" w:rsidP="00382A37">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636C79A5" w14:textId="77777777" w:rsidR="00382A37" w:rsidRPr="0031476E" w:rsidRDefault="00382A37" w:rsidP="00382A37">
      <w:r w:rsidRPr="00A97811">
        <w:rPr>
          <w:rStyle w:val="StyleUnderline"/>
          <w:highlight w:val="yellow"/>
        </w:rPr>
        <w:t>The Chinese would be especially wary of any provision prejudicial to their claims</w:t>
      </w:r>
      <w:r w:rsidRPr="005A6742">
        <w:rPr>
          <w:sz w:val="16"/>
        </w:rPr>
        <w:t>—indeed, their insistence—</w:t>
      </w:r>
      <w:r w:rsidRPr="00A97811">
        <w:rPr>
          <w:rStyle w:val="StyleUnderline"/>
          <w:highlight w:val="yellow"/>
        </w:rPr>
        <w:t>that certain islands</w:t>
      </w:r>
      <w:r>
        <w:t xml:space="preserve"> </w:t>
      </w:r>
      <w:r w:rsidRPr="005A6742">
        <w:rPr>
          <w:sz w:val="16"/>
        </w:rPr>
        <w:t xml:space="preserve">(in some cases, little more than rocks) </w:t>
      </w:r>
      <w:r w:rsidRPr="00A97811">
        <w:rPr>
          <w:rStyle w:val="StyleUnderline"/>
          <w:highlight w:val="yellow"/>
        </w:rPr>
        <w:t>in the S</w:t>
      </w:r>
      <w:r>
        <w:t xml:space="preserve">outh </w:t>
      </w:r>
      <w:r w:rsidRPr="00A97811">
        <w:rPr>
          <w:rStyle w:val="StyleUnderline"/>
          <w:highlight w:val="yellow"/>
        </w:rPr>
        <w:t>C</w:t>
      </w:r>
      <w:r>
        <w:t xml:space="preserve">hina </w:t>
      </w:r>
      <w:r w:rsidRPr="005A6742">
        <w:rPr>
          <w:sz w:val="16"/>
        </w:rPr>
        <w:t xml:space="preserve">and East China </w:t>
      </w:r>
      <w:r w:rsidRPr="00A97811">
        <w:rPr>
          <w:rStyle w:val="StyleUnderline"/>
          <w:highlight w:val="yellow"/>
        </w:rPr>
        <w:t>S</w:t>
      </w:r>
      <w:r>
        <w:t xml:space="preserve">eas </w:t>
      </w:r>
      <w:r w:rsidRPr="00A97811">
        <w:rPr>
          <w:rStyle w:val="StyleUnderline"/>
          <w:highlight w:val="yellow"/>
        </w:rPr>
        <w:t>are theirs</w:t>
      </w:r>
      <w:r>
        <w:t xml:space="preserve">, </w:t>
      </w:r>
      <w:r w:rsidRPr="005A6742">
        <w:rPr>
          <w:sz w:val="16"/>
        </w:rPr>
        <w:t xml:space="preserve">based on historical possession. The positions of China, Taiwan, Vietnam, the Philippines, Brunei, and Indonesia regarding the South China Sea are exceedingly complex and seemingly irreconcilable; and those of China, Taiwan, and Japan in the East China Sea are nearly so. </w:t>
      </w:r>
      <w:r w:rsidRPr="005A6742">
        <w:rPr>
          <w:rStyle w:val="StyleUnderline"/>
          <w:highlight w:val="yellow"/>
        </w:rPr>
        <w:t>Resolution of these disputes should not be a precondition of</w:t>
      </w:r>
      <w:r>
        <w:t xml:space="preserve"> forming or </w:t>
      </w:r>
      <w:r w:rsidRPr="005A6742">
        <w:rPr>
          <w:rStyle w:val="StyleUnderline"/>
          <w:highlight w:val="yellow"/>
        </w:rPr>
        <w:t>joining an East Asian maritime partnership.</w:t>
      </w:r>
      <w:r>
        <w:t xml:space="preserve"> </w:t>
      </w:r>
      <w:r w:rsidRPr="005A6742">
        <w:rPr>
          <w:sz w:val="16"/>
        </w:rPr>
        <w:t xml:space="preserve">Indeed, so complicated and unclear are the merits of the welter of claims, especially in the South China Sea, that </w:t>
      </w:r>
      <w:r w:rsidRPr="005A6742">
        <w:rPr>
          <w:rStyle w:val="StyleUnderline"/>
          <w:highlight w:val="yellow"/>
        </w:rPr>
        <w:t>making their resolution a precondition of regional maritime partnership would mount to deferring this idea indefinitely</w:t>
      </w:r>
      <w:r>
        <w:t xml:space="preserve">. </w:t>
      </w:r>
      <w:r w:rsidRPr="005A6742">
        <w:rPr>
          <w:sz w:val="16"/>
        </w:rPr>
        <w:t>If any state—whether a U.S. ally or China—sought American endorsement of its legal position in return for its support for an East Asian maritime partnership, the United States should decline (as it now declines to take sides). It would be essential to show China both that such a partnership will not be used against it and that it cannot be used by them against other claimants. Even such circumscribed purposes could be difficult to fulfill, because one party’s failure to contest another’s military or economic activities may be prejudicial to its legal case. Nonetheless, precisely because the scramble for islands, waters, and resources in East Asian waters is already harmful to both economic development and security</w:t>
      </w:r>
      <w:r>
        <w:t xml:space="preserve">, </w:t>
      </w:r>
      <w:r w:rsidRPr="005A6742">
        <w:rPr>
          <w:rStyle w:val="StyleUnderline"/>
          <w:highlight w:val="yellow"/>
        </w:rPr>
        <w:t>a general pledge to act peacefully and cooperatively ought to be a criterion of a regional collective maritime security regime</w:t>
      </w:r>
      <w:r>
        <w:t xml:space="preserve">. </w:t>
      </w:r>
      <w:r w:rsidRPr="005A6742">
        <w:rPr>
          <w:rStyle w:val="StyleUnderline"/>
          <w:highlight w:val="yellow"/>
        </w:rPr>
        <w:t>The Chinese could be attracted to an assurance that participating states would not attack it</w:t>
      </w:r>
      <w:r>
        <w:t xml:space="preserve">s </w:t>
      </w:r>
      <w:r w:rsidRPr="005A6742">
        <w:rPr>
          <w:sz w:val="16"/>
        </w:rPr>
        <w:t xml:space="preserve">commercial shipping, since this would give it some confidence that its access to the oceans of the region and the world would not be cut off, especially by the United States. Of course, they would be unlikely to rely absolutely on such an assurance and so would presumably continue to expand China’s naval power. For its part, </w:t>
      </w:r>
      <w:r w:rsidRPr="005A6742">
        <w:rPr>
          <w:rStyle w:val="StyleUnderline"/>
          <w:highlight w:val="yellow"/>
        </w:rPr>
        <w:t>the U</w:t>
      </w:r>
      <w:r>
        <w:t xml:space="preserve">nited </w:t>
      </w:r>
      <w:r w:rsidRPr="005A6742">
        <w:rPr>
          <w:rStyle w:val="StyleUnderline"/>
          <w:highlight w:val="yellow"/>
        </w:rPr>
        <w:t>St</w:t>
      </w:r>
      <w:r>
        <w:t xml:space="preserve">ates </w:t>
      </w:r>
      <w:r w:rsidRPr="005A6742">
        <w:rPr>
          <w:rStyle w:val="StyleUnderline"/>
          <w:highlight w:val="yellow"/>
        </w:rPr>
        <w:t>would have to consider whether a pledge not to attack commercial shipping would forfeit an important option</w:t>
      </w:r>
      <w:r>
        <w:t xml:space="preserve">. </w:t>
      </w:r>
      <w:r w:rsidRPr="005A6742">
        <w:rPr>
          <w:rStyle w:val="StyleUnderline"/>
          <w:highlight w:val="yellow"/>
        </w:rPr>
        <w:t>However</w:t>
      </w:r>
      <w:r>
        <w:t xml:space="preserve">, </w:t>
      </w:r>
      <w:r w:rsidRPr="005A6742">
        <w:rPr>
          <w:sz w:val="16"/>
        </w:rPr>
        <w:t xml:space="preserve">as the study of international law and the history of warfare show, </w:t>
      </w:r>
      <w:r w:rsidRPr="005A6742">
        <w:rPr>
          <w:rStyle w:val="StyleUnderline"/>
          <w:highlight w:val="yellow"/>
        </w:rPr>
        <w:t>what nations do when at war is constrained by</w:t>
      </w:r>
      <w:r>
        <w:t xml:space="preserve"> a </w:t>
      </w:r>
      <w:r w:rsidRPr="005A6742">
        <w:rPr>
          <w:rStyle w:val="StyleUnderline"/>
          <w:highlight w:val="yellow"/>
        </w:rPr>
        <w:t>differen</w:t>
      </w:r>
      <w:r>
        <w:t xml:space="preserve">t set of </w:t>
      </w:r>
      <w:r w:rsidRPr="005A6742">
        <w:rPr>
          <w:rStyle w:val="StyleUnderline"/>
          <w:highlight w:val="yellow"/>
        </w:rPr>
        <w:t>norms</w:t>
      </w:r>
      <w:r>
        <w:t xml:space="preserve"> </w:t>
      </w:r>
      <w:r w:rsidRPr="005A6742">
        <w:rPr>
          <w:rStyle w:val="StyleUnderline"/>
          <w:highlight w:val="yellow"/>
        </w:rPr>
        <w:t>than</w:t>
      </w:r>
      <w:r>
        <w:t xml:space="preserve"> the standards </w:t>
      </w:r>
      <w:r w:rsidRPr="005A6742">
        <w:rPr>
          <w:rStyle w:val="StyleUnderline"/>
          <w:highlight w:val="yellow"/>
        </w:rPr>
        <w:t>they observe in peacetime. The U</w:t>
      </w:r>
      <w:r>
        <w:t xml:space="preserve">nited </w:t>
      </w:r>
      <w:r w:rsidRPr="005A6742">
        <w:rPr>
          <w:rStyle w:val="StyleUnderline"/>
          <w:highlight w:val="yellow"/>
        </w:rPr>
        <w:t>S</w:t>
      </w:r>
      <w:r>
        <w:t xml:space="preserve">tates </w:t>
      </w:r>
      <w:r w:rsidRPr="005A6742">
        <w:rPr>
          <w:rStyle w:val="StyleUnderline"/>
          <w:highlight w:val="yellow"/>
        </w:rPr>
        <w:t>does not currently claim the right to attack commercial shipping engaged in peacetime</w:t>
      </w:r>
      <w:r>
        <w:t xml:space="preserve">, peaceful </w:t>
      </w:r>
      <w:r w:rsidRPr="005A6742">
        <w:rPr>
          <w:rStyle w:val="StyleUnderline"/>
          <w:highlight w:val="yellow"/>
        </w:rPr>
        <w:t>activity</w:t>
      </w:r>
      <w:r>
        <w:t xml:space="preserve">. </w:t>
      </w:r>
    </w:p>
    <w:p w14:paraId="3FA1BD32" w14:textId="77777777" w:rsidR="00382A37" w:rsidRDefault="00382A37" w:rsidP="00382A37">
      <w:pPr>
        <w:pStyle w:val="Heading4"/>
      </w:pPr>
      <w:r>
        <w:t>Including China into regional maritime security is critical to Asian regional integration &amp; solves conflict</w:t>
      </w:r>
    </w:p>
    <w:p w14:paraId="3AE40D38" w14:textId="77777777" w:rsidR="00382A37" w:rsidRPr="001912D5" w:rsidRDefault="00382A37" w:rsidP="00382A37">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59DBDFF4" w14:textId="77777777" w:rsidR="00382A37" w:rsidRPr="000919B4" w:rsidRDefault="00382A37" w:rsidP="00382A37">
      <w:r w:rsidRPr="00A97811">
        <w:rPr>
          <w:sz w:val="16"/>
        </w:rPr>
        <w:t xml:space="preserve">Although naval/anti-naval technology trends are unfavorable to U.S. sea power in East Asia, the improved capabilities of key states that look to the United States for leadership can be a major geo-strategic asset vis-à-vis China’s growing power. This assumes, of course, that the United States retains their trust by maintaining its power and backing its friends in the region when China attempts to coerce them. It also assumes that the American statesmen and military leaders will be skillful enough to strengthen and expand U.S. security relationships in a way that incentivizes Chinese moderation rather than Chinese hostility. At the same time, the United States cannot fail to support and receive support from its allies and partners out of fear that China will disapprove. Although there is a regional preference for U.S. power and tentative multilateral cooperation, the United States has no Western Pacific alliance like NATO—and no prospect for one—on which to organize a maritime alliance. China exhibits neither the revolutionary zealotry nor the expansionist drive that the Soviet Union had (in its prime) and that made NATO a requirement in Europe. Moreover, while the Soviet Regional Maritime Security 167 Union was economically and politically completely isolated from Western Europe, China is an inseparable part of East Asia—economically, culturally, and demographically. Barring a burst of Chinese aggressiveness, a U.S.-led NATO-like structure for East Asia is neither advisable nor feasible. Nevertheless, with growing regional naval capabilities and concern about China, </w:t>
      </w:r>
      <w:r w:rsidRPr="00A97811">
        <w:rPr>
          <w:rStyle w:val="StyleUnderline"/>
          <w:highlight w:val="yellow"/>
        </w:rPr>
        <w:t>it might be possible for the U</w:t>
      </w:r>
      <w:r>
        <w:t xml:space="preserve">nited </w:t>
      </w:r>
      <w:r w:rsidRPr="00A97811">
        <w:rPr>
          <w:rStyle w:val="StyleUnderline"/>
          <w:highlight w:val="yellow"/>
        </w:rPr>
        <w:t>S</w:t>
      </w:r>
      <w:r>
        <w:t xml:space="preserve">tates </w:t>
      </w:r>
      <w:r w:rsidRPr="00A97811">
        <w:rPr>
          <w:rStyle w:val="StyleUnderline"/>
          <w:highlight w:val="yellow"/>
        </w:rPr>
        <w:t>to institutionalize multilateral maritime security</w:t>
      </w:r>
      <w:r w:rsidRPr="00A97811">
        <w:rPr>
          <w:sz w:val="16"/>
        </w:rPr>
        <w:t xml:space="preserve">—an East Asian maritime partnership—involving the countries mentioned above and most others. Generally, the United States has found that its Global Maritime Partnership Initiative has branched into regional endeavors. This comes as no surprise, given that most nations’ maritime interests are more local or regional than global. Because, again, </w:t>
      </w:r>
      <w:r w:rsidRPr="00A97811">
        <w:rPr>
          <w:rStyle w:val="StyleUnderline"/>
          <w:highlight w:val="yellow"/>
        </w:rPr>
        <w:t>East Asia is a virtual archipelago</w:t>
      </w:r>
      <w:r w:rsidRPr="00A97811">
        <w:rPr>
          <w:sz w:val="16"/>
        </w:rPr>
        <w:t xml:space="preserve">—with some of the world’s most important and interdependent economies spanning some of the world’s most important seas—it could be argued that </w:t>
      </w:r>
      <w:r w:rsidRPr="00A97811">
        <w:rPr>
          <w:rStyle w:val="StyleUnderline"/>
          <w:highlight w:val="yellow"/>
        </w:rPr>
        <w:t>no region has a greater need for a multilateral approach to maritime security</w:t>
      </w:r>
      <w:r>
        <w:t xml:space="preserve">. </w:t>
      </w:r>
      <w:r w:rsidRPr="00A97811">
        <w:rPr>
          <w:sz w:val="16"/>
        </w:rPr>
        <w:lastRenderedPageBreak/>
        <w:t xml:space="preserve">Moreover, because the region’s main seafaring nations are prosperous and have competent navies, it is only reasonable that they should do their fair share in collectively securing waters that are at least as important to them as to the United States. Of course, </w:t>
      </w:r>
      <w:r w:rsidRPr="00A97811">
        <w:rPr>
          <w:rStyle w:val="StyleUnderline"/>
          <w:highlight w:val="yellow"/>
        </w:rPr>
        <w:t>the idea of creating an East Asia maritime security partnership raises the question of its relation to China</w:t>
      </w:r>
      <w:r>
        <w:t xml:space="preserve">. </w:t>
      </w:r>
      <w:r w:rsidRPr="00A97811">
        <w:rPr>
          <w:sz w:val="16"/>
        </w:rPr>
        <w:t xml:space="preserve">The argument for excluding China is that its own naval and anti-naval capabilities and activities are the principal threats that would prompt its neighbors to join the United States in multilateral maritime security. By this reasoning, such a maritime security grouping would be a naval alliance against China. However, </w:t>
      </w:r>
      <w:r w:rsidRPr="00A97811">
        <w:rPr>
          <w:rStyle w:val="StyleUnderline"/>
          <w:highlight w:val="yellow"/>
        </w:rPr>
        <w:t>aligning the region against China could result in economic protectionism, accelerated Chinese anti-access efforts, increased risk of conflict, and diminished maritime security</w:t>
      </w:r>
      <w:r>
        <w:t xml:space="preserve">. Moreover, </w:t>
      </w:r>
      <w:r w:rsidRPr="00A97811">
        <w:rPr>
          <w:rStyle w:val="StyleUnderline"/>
          <w:highlight w:val="yellow"/>
        </w:rPr>
        <w:t>while China’s neighbors are anxious about China</w:t>
      </w:r>
      <w:r>
        <w:t xml:space="preserve">’s </w:t>
      </w:r>
      <w:r w:rsidRPr="00A97811">
        <w:rPr>
          <w:sz w:val="16"/>
        </w:rPr>
        <w:t xml:space="preserve">capabilities and conduct, especially at sea, </w:t>
      </w:r>
      <w:r w:rsidRPr="00A97811">
        <w:rPr>
          <w:rStyle w:val="StyleUnderline"/>
          <w:highlight w:val="yellow"/>
        </w:rPr>
        <w:t>it is doubtful that they would want to organize against it</w:t>
      </w:r>
      <w:r>
        <w:t xml:space="preserve">, </w:t>
      </w:r>
      <w:r w:rsidRPr="00A97811">
        <w:rPr>
          <w:sz w:val="16"/>
        </w:rPr>
        <w:t xml:space="preserve">with or without the United States. The argument for </w:t>
      </w:r>
      <w:r w:rsidRPr="00A97811">
        <w:rPr>
          <w:rStyle w:val="StyleUnderline"/>
          <w:highlight w:val="yellow"/>
        </w:rPr>
        <w:t>including China</w:t>
      </w:r>
      <w:r>
        <w:t xml:space="preserve"> is twofold. First, it </w:t>
      </w:r>
      <w:r w:rsidRPr="00A97811">
        <w:rPr>
          <w:rStyle w:val="StyleUnderline"/>
          <w:highlight w:val="yellow"/>
        </w:rPr>
        <w:t>would allay Chinese suspicion that the true goals of the U</w:t>
      </w:r>
      <w:r>
        <w:t xml:space="preserve">nited </w:t>
      </w:r>
      <w:r w:rsidRPr="00A97811">
        <w:rPr>
          <w:rStyle w:val="StyleUnderline"/>
          <w:highlight w:val="yellow"/>
        </w:rPr>
        <w:t>S</w:t>
      </w:r>
      <w:r>
        <w:t xml:space="preserve">tates in the region </w:t>
      </w:r>
      <w:r w:rsidRPr="00A97811">
        <w:rPr>
          <w:rStyle w:val="StyleUnderline"/>
          <w:highlight w:val="yellow"/>
        </w:rPr>
        <w:t>are China’s encirclement</w:t>
      </w:r>
      <w:r>
        <w:t xml:space="preserve"> </w:t>
      </w:r>
      <w:r w:rsidRPr="00A97811">
        <w:rPr>
          <w:sz w:val="16"/>
        </w:rPr>
        <w:t xml:space="preserve">and containment. Second, with China 168 Sea Power and American Interests in the Western Pacific being such an important trading partner of all the prospective participants in such a regional grouping, </w:t>
      </w:r>
      <w:r w:rsidRPr="00A97811">
        <w:rPr>
          <w:rStyle w:val="StyleUnderline"/>
          <w:highlight w:val="yellow"/>
        </w:rPr>
        <w:t xml:space="preserve">its exclusion from </w:t>
      </w:r>
      <w:r w:rsidRPr="00A97811">
        <w:rPr>
          <w:sz w:val="16"/>
        </w:rPr>
        <w:t>an attempt to secure</w:t>
      </w:r>
      <w:r w:rsidRPr="00A97811">
        <w:rPr>
          <w:rStyle w:val="StyleUnderline"/>
          <w:highlight w:val="yellow"/>
        </w:rPr>
        <w:t xml:space="preserve"> regional trade would be </w:t>
      </w:r>
      <w:r w:rsidRPr="00A97811">
        <w:rPr>
          <w:sz w:val="16"/>
        </w:rPr>
        <w:t>anomalous and</w:t>
      </w:r>
      <w:r w:rsidRPr="00A97811">
        <w:rPr>
          <w:rStyle w:val="StyleUnderline"/>
          <w:sz w:val="16"/>
          <w:highlight w:val="yellow"/>
        </w:rPr>
        <w:t xml:space="preserve"> </w:t>
      </w:r>
      <w:r w:rsidRPr="00A97811">
        <w:rPr>
          <w:rStyle w:val="StyleUnderline"/>
          <w:highlight w:val="yellow"/>
        </w:rPr>
        <w:t>unproductive</w:t>
      </w:r>
      <w:r>
        <w:t xml:space="preserve">. </w:t>
      </w:r>
      <w:r w:rsidRPr="00A97811">
        <w:rPr>
          <w:sz w:val="16"/>
        </w:rPr>
        <w:t xml:space="preserve">Unlike the Soviet Union’s isolation to Europe, </w:t>
      </w:r>
      <w:r w:rsidRPr="00A97811">
        <w:rPr>
          <w:rStyle w:val="StyleUnderline"/>
          <w:highlight w:val="yellow"/>
        </w:rPr>
        <w:t xml:space="preserve">China is an integral part of the region </w:t>
      </w:r>
      <w:r w:rsidRPr="00A97811">
        <w:rPr>
          <w:sz w:val="16"/>
        </w:rPr>
        <w:t>and its economy</w:t>
      </w:r>
      <w:r>
        <w:t xml:space="preserve">. </w:t>
      </w:r>
      <w:r w:rsidRPr="00A97811">
        <w:rPr>
          <w:sz w:val="16"/>
        </w:rPr>
        <w:t>Security of regional sea-borne trade and security of sea-borne trade with China are completely entangled. Under the right conditions</w:t>
      </w:r>
      <w:r>
        <w:t xml:space="preserve">, </w:t>
      </w:r>
      <w:r w:rsidRPr="00A97811">
        <w:rPr>
          <w:rStyle w:val="StyleUnderline"/>
          <w:highlight w:val="yellow"/>
        </w:rPr>
        <w:t xml:space="preserve">including China in a </w:t>
      </w:r>
      <w:r w:rsidRPr="00A97811">
        <w:rPr>
          <w:sz w:val="16"/>
        </w:rPr>
        <w:t>multilateral East Asian</w:t>
      </w:r>
      <w:r w:rsidRPr="00A97811">
        <w:rPr>
          <w:rStyle w:val="StyleUnderline"/>
          <w:highlight w:val="yellow"/>
        </w:rPr>
        <w:t xml:space="preserve"> maritime partnership could have a salutary effect on </w:t>
      </w:r>
      <w:r w:rsidRPr="00A97811">
        <w:rPr>
          <w:sz w:val="16"/>
        </w:rPr>
        <w:t>security at sea, on</w:t>
      </w:r>
      <w:r w:rsidRPr="00A97811">
        <w:rPr>
          <w:rStyle w:val="StyleUnderline"/>
          <w:sz w:val="16"/>
          <w:highlight w:val="yellow"/>
        </w:rPr>
        <w:t xml:space="preserve"> </w:t>
      </w:r>
      <w:r w:rsidRPr="00A97811">
        <w:rPr>
          <w:rStyle w:val="StyleUnderline"/>
          <w:highlight w:val="yellow"/>
        </w:rPr>
        <w:t>regional security in general</w:t>
      </w:r>
      <w:r w:rsidRPr="00A97811">
        <w:rPr>
          <w:sz w:val="16"/>
        </w:rPr>
        <w:t>, and on U.S. interests</w:t>
      </w:r>
      <w:r>
        <w:t xml:space="preserve">. </w:t>
      </w:r>
      <w:r w:rsidRPr="00A97811">
        <w:rPr>
          <w:rStyle w:val="StyleUnderline"/>
          <w:highlight w:val="yellow"/>
        </w:rPr>
        <w:t>Better to bring inside</w:t>
      </w:r>
      <w:r>
        <w:t xml:space="preserve"> </w:t>
      </w:r>
      <w:r w:rsidRPr="00A97811">
        <w:rPr>
          <w:sz w:val="16"/>
        </w:rPr>
        <w:t xml:space="preserve">than leave outside </w:t>
      </w:r>
      <w:r w:rsidRPr="00A97811">
        <w:rPr>
          <w:rStyle w:val="StyleUnderline"/>
          <w:highlight w:val="yellow"/>
        </w:rPr>
        <w:t>the rising power with capacities to</w:t>
      </w:r>
      <w:r>
        <w:t xml:space="preserve"> either improve or </w:t>
      </w:r>
      <w:r w:rsidRPr="00A97811">
        <w:rPr>
          <w:rStyle w:val="StyleUnderline"/>
          <w:highlight w:val="yellow"/>
        </w:rPr>
        <w:t>degrade maritime security.</w:t>
      </w:r>
      <w:r>
        <w:t xml:space="preserve"> </w:t>
      </w:r>
      <w:r w:rsidRPr="00A97811">
        <w:rPr>
          <w:sz w:val="16"/>
        </w:rPr>
        <w:t xml:space="preserve">More generally, </w:t>
      </w:r>
      <w:r w:rsidRPr="00A97811">
        <w:rPr>
          <w:rStyle w:val="StyleUnderline"/>
          <w:highlight w:val="yellow"/>
        </w:rPr>
        <w:t>better to increase China’s stake in regional arrangements than to cement its isolation and cause it to become revisionist</w:t>
      </w:r>
      <w:r>
        <w:t xml:space="preserve">. </w:t>
      </w:r>
    </w:p>
    <w:p w14:paraId="1976E737" w14:textId="77777777" w:rsidR="00BD6853" w:rsidRDefault="00BD6853" w:rsidP="00BD6853">
      <w:pPr>
        <w:pStyle w:val="Heading2"/>
      </w:pPr>
      <w:r>
        <w:lastRenderedPageBreak/>
        <w:t>ASEAN Unity Ext’s</w:t>
      </w:r>
    </w:p>
    <w:p w14:paraId="0FDA6FCB" w14:textId="77777777" w:rsidR="00935598" w:rsidRDefault="00935598" w:rsidP="00935598">
      <w:pPr>
        <w:pStyle w:val="Heading4"/>
      </w:pPr>
      <w:r>
        <w:t>China is critical to ASEAN relations</w:t>
      </w:r>
    </w:p>
    <w:p w14:paraId="49FF6EED" w14:textId="77777777" w:rsidR="00935598" w:rsidRPr="00764FD8" w:rsidRDefault="00935598" w:rsidP="00935598">
      <w:pPr>
        <w:rPr>
          <w:rStyle w:val="Style13ptBold"/>
          <w:b w:val="0"/>
        </w:rPr>
      </w:pPr>
      <w:r>
        <w:rPr>
          <w:rStyle w:val="Style13ptBold"/>
        </w:rPr>
        <w:t>Chalk 15</w:t>
      </w:r>
      <w:r>
        <w:rPr>
          <w:rStyle w:val="Style13ptBold"/>
          <w:b w:val="0"/>
        </w:rPr>
        <w:t xml:space="preserve"> </w:t>
      </w:r>
      <w:r w:rsidRPr="00764FD8">
        <w:rPr>
          <w:rStyle w:val="Style13ptBold"/>
          <w:b w:val="0"/>
          <w:sz w:val="18"/>
        </w:rPr>
        <w:t>(Peter, March, Adjunct Political Sci. @ RAND Corp, “China and America's Coming Battle for Southeast Asia”, http://www.rand.org/blog/2015/03/china-and-americas-coming-battle-for-southeast-asia.html)</w:t>
      </w:r>
    </w:p>
    <w:p w14:paraId="674F4C11" w14:textId="77777777" w:rsidR="00935598" w:rsidRPr="00687C37" w:rsidRDefault="00935598" w:rsidP="00935598">
      <w:r w:rsidRPr="005D445D">
        <w:rPr>
          <w:rStyle w:val="Emphasis"/>
          <w:highlight w:val="cyan"/>
        </w:rPr>
        <w:t>One external variable that’s likely to bear heavily on the trajectory of the proposed ASEAN community is the influence</w:t>
      </w:r>
      <w:r>
        <w:t xml:space="preserve"> of an increasingly assertive People’s Republic of </w:t>
      </w:r>
      <w:r w:rsidRPr="005D445D">
        <w:rPr>
          <w:rStyle w:val="Emphasis"/>
          <w:highlight w:val="cyan"/>
        </w:rPr>
        <w:t>China</w:t>
      </w:r>
      <w:r>
        <w:t xml:space="preserve"> (PRC). </w:t>
      </w:r>
      <w:r w:rsidRPr="005D445D">
        <w:rPr>
          <w:rStyle w:val="Emphasis"/>
          <w:highlight w:val="cyan"/>
        </w:rPr>
        <w:t>The country is now the pre-eminent power in the Asia-Pacific</w:t>
      </w:r>
      <w:r>
        <w:t xml:space="preserve"> and its ties with the Association have grown substantially over the past 25 years. Both </w:t>
      </w:r>
      <w:r w:rsidRPr="005D445D">
        <w:rPr>
          <w:rStyle w:val="Emphasis"/>
          <w:highlight w:val="cyan"/>
        </w:rPr>
        <w:t>factors imbue Beijing with a real potential to sway the future course of ASEAN integration</w:t>
      </w:r>
      <w:r>
        <w:t xml:space="preserve">. In economic terms, </w:t>
      </w:r>
      <w:r w:rsidRPr="005D445D">
        <w:rPr>
          <w:rStyle w:val="Emphasis"/>
          <w:highlight w:val="cyan"/>
        </w:rPr>
        <w:t>the PRC’s overall impact is likely to be largely positive.</w:t>
      </w:r>
      <w:r>
        <w:t xml:space="preserve"> Since the signing of a strategic partnership agreement in 2003, bilateral fiscal and commerce relations have boomed and over the past decade the two-way flow of goods and services has increased more than six-fold—topping $400 million in 2013. </w:t>
      </w:r>
      <w:r w:rsidRPr="005D445D">
        <w:rPr>
          <w:rStyle w:val="Emphasis"/>
          <w:highlight w:val="cyan"/>
        </w:rPr>
        <w:t>The growth and prosperity of ASEAN and China will be highly contingent on further expanding that mutually beneficial economic partnership</w:t>
      </w:r>
      <w:r>
        <w:t xml:space="preserve">, something the two sides no doubt fully appreciate. In the political and security realm, there’s far less certainty in ASEAN perceptions of China. This is especially true with regards to the PRC’s strategic intentions in Southeast Asia. Concerns that anti-access/area denial platforms may be used to restrict access in the South China Sea or to institute a regional order that’s determined in Beijing could encourage ASEAN’s littoral states to look to Washington—rather than the Association itself—as the ultimate guarantor of national and wider defense in this part of the world. </w:t>
      </w:r>
      <w:r w:rsidRPr="005D445D">
        <w:rPr>
          <w:rStyle w:val="Emphasis"/>
          <w:highlight w:val="cyan"/>
        </w:rPr>
        <w:t>Beijing’s soft power is also relevant for ASEAN’s social and cultural integration,</w:t>
      </w:r>
      <w:r w:rsidRPr="005D445D">
        <w:rPr>
          <w:rStyle w:val="Emphasis"/>
        </w:rPr>
        <w:t xml:space="preserve"> </w:t>
      </w:r>
      <w:r>
        <w:t xml:space="preserve">although the extent of that influence is difficult to determine. On the one hand, </w:t>
      </w:r>
      <w:r w:rsidRPr="005D445D">
        <w:rPr>
          <w:rStyle w:val="Emphasis"/>
          <w:highlight w:val="cyan"/>
        </w:rPr>
        <w:t>China’s official emphasis on peaceful development and shared Asian values would seem to fit well with ASEAN’s own commitment to stability and unity.</w:t>
      </w:r>
      <w:r w:rsidRPr="005D445D">
        <w:rPr>
          <w:rStyle w:val="Emphasis"/>
        </w:rPr>
        <w:t xml:space="preserve"> </w:t>
      </w:r>
      <w:r>
        <w:t>On the other, the PRC’s effort to position itself diplomatically as a non-threatening power has fallen foul of a central administration that in many ways lacks self-awareness—something that’s been especially true with regards to its uncompromising stance on territorial disputes in the South China Sea. To be successful, the ASEAN Community will also require considerable backing from the U.S.—the other major power in Southeast Asia.</w:t>
      </w:r>
    </w:p>
    <w:p w14:paraId="23C570AB" w14:textId="77777777" w:rsidR="00076375" w:rsidRDefault="00076375" w:rsidP="00076375">
      <w:pPr>
        <w:pStyle w:val="Heading4"/>
      </w:pPr>
      <w:r>
        <w:t>Chinese aggression undermines regional integration &amp; economic growth</w:t>
      </w:r>
    </w:p>
    <w:p w14:paraId="68800997" w14:textId="77777777" w:rsidR="00076375" w:rsidRPr="00A82A09" w:rsidRDefault="00076375" w:rsidP="00076375">
      <w:pPr>
        <w:rPr>
          <w:rStyle w:val="Style13ptBold"/>
          <w:b w:val="0"/>
        </w:rPr>
      </w:pPr>
      <w:r>
        <w:rPr>
          <w:rStyle w:val="Style13ptBold"/>
        </w:rPr>
        <w:t>Patrick 16</w:t>
      </w:r>
      <w:r>
        <w:rPr>
          <w:rStyle w:val="Style13ptBold"/>
          <w:b w:val="0"/>
        </w:rPr>
        <w:t xml:space="preserve"> </w:t>
      </w:r>
      <w:r w:rsidRPr="00A82A09">
        <w:rPr>
          <w:rStyle w:val="Style13ptBold"/>
          <w:b w:val="0"/>
          <w:sz w:val="18"/>
        </w:rPr>
        <w:t xml:space="preserve">(Stewart, PhD, 4/13, senior fellow and director of the program on International Institutions and Global Governance at the Council on Foreign Relations, “Divert Course: Beijing Needs </w:t>
      </w:r>
      <w:proofErr w:type="gramStart"/>
      <w:r w:rsidRPr="00A82A09">
        <w:rPr>
          <w:rStyle w:val="Style13ptBold"/>
          <w:b w:val="0"/>
          <w:sz w:val="18"/>
        </w:rPr>
        <w:t>A Way To</w:t>
      </w:r>
      <w:proofErr w:type="gramEnd"/>
      <w:r w:rsidRPr="00A82A09">
        <w:rPr>
          <w:rStyle w:val="Style13ptBold"/>
          <w:b w:val="0"/>
          <w:sz w:val="18"/>
        </w:rPr>
        <w:t xml:space="preserve"> Save Face in the South China Sea”, http://www.defenseone.com/ideas/2016/04/divert-course-beijing-needs-way-save-face-south-china-sea/127449/?oref=search_south%20china%20sea)</w:t>
      </w:r>
    </w:p>
    <w:p w14:paraId="12FCCBE9" w14:textId="77777777" w:rsidR="00076375" w:rsidRPr="00A82A09" w:rsidRDefault="00076375" w:rsidP="00076375">
      <w:r>
        <w:t xml:space="preserve">In telling the Group of Seven (G7) yesterday to butt out of its controversial maritime claims in East Asia, </w:t>
      </w:r>
      <w:r w:rsidRPr="006F3B7E">
        <w:rPr>
          <w:rStyle w:val="Emphasis"/>
          <w:highlight w:val="yellow"/>
        </w:rPr>
        <w:t>China has doubled down on an historic strategic blunder. Beijing’s belligerence in the South China Sea is especially imprudent. By refusing to compromise on its outrageous sovereignty claims, the government of Xi Jinping discredits its “peaceful rise” rhetoric and complicates efforts by member states of the</w:t>
      </w:r>
      <w:r>
        <w:t xml:space="preserve"> Association of Southeast Asian Nations (</w:t>
      </w:r>
      <w:r w:rsidRPr="006F3B7E">
        <w:rPr>
          <w:rStyle w:val="Emphasis"/>
          <w:highlight w:val="yellow"/>
        </w:rPr>
        <w:t>ASEAN) to “triangulate” between China and the United States. Continued Chinese muscle-flexing will only undermine support for president Xi Jinping’s</w:t>
      </w:r>
      <w:r w:rsidRPr="006F3B7E">
        <w:rPr>
          <w:rStyle w:val="Emphasis"/>
        </w:rPr>
        <w:t xml:space="preserve"> </w:t>
      </w:r>
      <w:r>
        <w:t xml:space="preserve">signature One Belt, One Road (OBOR) </w:t>
      </w:r>
      <w:r w:rsidRPr="006F3B7E">
        <w:rPr>
          <w:rStyle w:val="Emphasis"/>
          <w:highlight w:val="yellow"/>
        </w:rPr>
        <w:t>initiative and push regional fence-sitters into the U.S. embrace. The most promising outcome for all concerned would be a face-saving climb-down by China</w:t>
      </w:r>
      <w:r w:rsidRPr="006F3B7E">
        <w:rPr>
          <w:rStyle w:val="StyleUnderline"/>
        </w:rPr>
        <w:t>.</w:t>
      </w:r>
      <w:r>
        <w:t xml:space="preserve"> Under this scenario, Beijing would promote détente rather than confrontation—without explicitly abandoning its jurisdictional claims. These are the main takeaways from a week’s worth of discussions </w:t>
      </w:r>
      <w:r>
        <w:lastRenderedPageBreak/>
        <w:t>with officials, policy analysts, and academics in China, Singapore, and Hong Kong. Over the past two decades, Southeast Asian nations have sought to avoid permanently choosing sides between China and the United States to preserve national autonomy while reaping economic benefits. As veteran Singaporean diplomat Bilahari Kausikan noted in a recent speech, ASEAN countries have learned how to “balance, hedge and band-wagon” as the situation requires, to remain independent actors rather than passive objects of great power competition. The results have been phenomenal, permitting ASEAN’s emergence as an economically dynamic and largely peaceful bloc of more than 600 million inhabitants. But continued success rests on a fragile balance between two distinct orders: an economic one increasingly dominated by China, and a security one underpinned by the forward presence of the U.S. military, including formal alliances with two countries (the Philippines and Thailand) and growing defense ties with others (including Singapore and Vietnam). The Obama administration’s “rebalance” to Asia, welcomed by most ASEAN member states after U.S. distractions in the Middle East and Afghanistan, was intended to provide additional reassurance in the face of China’s inexorable rise. This dual order has allowed Southeast Asians to have their cake and eat it too. They can enjoy both growing economic linkages with China without worrying about their security. This freedom not to choose has underpinned both the “ASEAN way”—a consensus-based diplomatic tradition among the bloc’s members—as well as the concept of “ASEAN centrality”—which holds that ASEAN should remain the fulcrum of regional integration.</w:t>
      </w:r>
    </w:p>
    <w:p w14:paraId="20E50FE5" w14:textId="77777777" w:rsidR="00935598" w:rsidRDefault="00935598" w:rsidP="00935598">
      <w:pPr>
        <w:pStyle w:val="Heading4"/>
      </w:pPr>
      <w:r>
        <w:t>China’s tactical choices divide &amp; sideline ASEAN</w:t>
      </w:r>
    </w:p>
    <w:p w14:paraId="0E9F7905" w14:textId="77777777" w:rsidR="00935598" w:rsidRPr="00FB3AB6" w:rsidRDefault="00935598" w:rsidP="00935598">
      <w:pPr>
        <w:rPr>
          <w:rStyle w:val="Style13ptBold"/>
          <w:b w:val="0"/>
        </w:rPr>
      </w:pPr>
      <w:r>
        <w:rPr>
          <w:rStyle w:val="Style13ptBold"/>
        </w:rPr>
        <w:t>Choong 6/1</w:t>
      </w:r>
      <w:r w:rsidRPr="00FB3AB6">
        <w:rPr>
          <w:rStyle w:val="Style13ptBold"/>
          <w:b w:val="0"/>
          <w:sz w:val="18"/>
        </w:rPr>
        <w:t xml:space="preserve"> (William, Shangri-La Dialogue Senior Fellow for Asia-Pacific Security, Int’l Inst for Strategic Studies, “William Choong: Why China's salami-slicing in South China Sea is bad news”, http://www.iiss.org/en/shangri-la%20voices/blogsections/2016-588c/why-chinas-salami-slicing-in-south-china-sea-is-bad-news-bba7)</w:t>
      </w:r>
    </w:p>
    <w:p w14:paraId="16F26A78" w14:textId="77777777" w:rsidR="00935598" w:rsidRPr="005D445D" w:rsidRDefault="00935598" w:rsidP="00935598">
      <w:pPr>
        <w:rPr>
          <w:rStyle w:val="Emphasis"/>
        </w:rPr>
      </w:pPr>
      <w:r>
        <w:t xml:space="preserve">A key plank of China's South China Sea strategy has been to undermine Asean's involvement in the disputes. This was made clear in 2012, when China leaned on Cambodia, the Asean chair, such that no communique mentioning the South China Sea was issued. In April, </w:t>
      </w:r>
      <w:r w:rsidRPr="005D445D">
        <w:rPr>
          <w:rStyle w:val="Emphasis"/>
          <w:highlight w:val="cyan"/>
        </w:rPr>
        <w:t>China stepped up its divide-and-conquer strategy vis-a-vis Asean</w:t>
      </w:r>
      <w:r>
        <w:t xml:space="preserve">, by declaring that it had reached a "four-point consensus" with Brunei, Cambodia and Laos on the South China Sea, agreeing that the South China Sea is not "an issue between China and Asean as a whole". </w:t>
      </w:r>
      <w:r w:rsidRPr="005D445D">
        <w:rPr>
          <w:rStyle w:val="Emphasis"/>
          <w:highlight w:val="cyan"/>
        </w:rPr>
        <w:t>China's position has been consistent – that Asean should not be involved, and that China and rival claimants conduct bilateral talks to resolve their disputes.</w:t>
      </w:r>
      <w:r w:rsidRPr="005D445D">
        <w:rPr>
          <w:rStyle w:val="Emphasis"/>
        </w:rPr>
        <w:t xml:space="preserve"> </w:t>
      </w:r>
      <w:r>
        <w:t xml:space="preserve">The four Asean claimants are Brunei, Malaysia, the Philippines and Vietnam. </w:t>
      </w:r>
      <w:r w:rsidRPr="005D445D">
        <w:rPr>
          <w:rStyle w:val="Emphasis"/>
          <w:highlight w:val="cyan"/>
        </w:rPr>
        <w:t>From China's point of view, Vietnam is a tough nut to crack, given Hanoi's extensive claims. Brunei has not been strident in its claims. The key for China is to work on Malaysia and the Philippines</w:t>
      </w:r>
      <w:r>
        <w:t xml:space="preserve">. And in recent weeks, China's bid to do so has gained some traction. Malaysia's position on the South China Sea has been a mixed bag. </w:t>
      </w:r>
      <w:r w:rsidRPr="005D445D">
        <w:rPr>
          <w:rStyle w:val="Emphasis"/>
          <w:highlight w:val="cyan"/>
        </w:rPr>
        <w:t>While it has stressed the need for non-military solutions and solidarity within Asean, Kuala Lumpur has also demonstrated a strong tone in asserting Malaysian sovereig</w:t>
      </w:r>
      <w:r>
        <w:t xml:space="preserve">nty. What is less confusing is that in recent months, Chinese firms have made two multibillion-dollar strategic purchases in beleaguered 1Malaysia Development Berhad (1MDB). One is a US$2.3 billion (S$3.2 billion) purchase of Edra Global Energy, the country's second-biggest power producer, and the second is the purchase of a 60 per cent stake in a 1MDB property project, Bandar Malaysia, for US$1.7 billion. The purchases have thrown a lifeline to Prime Minister Najib Razak, the South China Morning Post reported. This would serve to bolster China's influence on Malaysia going forward. Last week, Prime Minister Najib Razak hosted Mr Meng Jianzhu, President Xi Jinping's special envoy, and stressed "constructive joint dialogue" between Asean and China to achieve a "mutually beneficial long-term solution" to the South China Sea problem. </w:t>
      </w:r>
      <w:r>
        <w:lastRenderedPageBreak/>
        <w:t xml:space="preserve">The Philippines under President Benigno Aquino has been strident in pushing its claims. Manila has taken China's nine-dash line claim to the Permanent Court of Arbitration (PCA) in The Hague. The verdict is expected to be out some time this month. But President-elect Rodrigo Duterte is a wild card. He has said that China and the Philippines can "set aside disagreements for a while" if China builds railroads in his home region. He has also expressed support for bilateral talks with Beijing – music to Beijing’s ears. If </w:t>
      </w:r>
      <w:r w:rsidRPr="005D445D">
        <w:rPr>
          <w:rStyle w:val="Emphasis"/>
          <w:highlight w:val="cyan"/>
        </w:rPr>
        <w:t>Beijing gains traction in its dealings with Malaysia and the Philippines, any Asean bid to issue a joint statement when the PCA releases its judgment would become problematic.</w:t>
      </w:r>
    </w:p>
    <w:p w14:paraId="5B4FC65F" w14:textId="77777777" w:rsidR="00935598" w:rsidRDefault="00935598" w:rsidP="00935598">
      <w:pPr>
        <w:pStyle w:val="Heading4"/>
      </w:pPr>
      <w:r>
        <w:t>Chinese tactics split ASEAN &amp; perceptually ruin its credibility – ASEAN is critical to regional stability, empirically</w:t>
      </w:r>
    </w:p>
    <w:p w14:paraId="1E79FE82" w14:textId="77777777" w:rsidR="00935598" w:rsidRPr="00867F8E" w:rsidRDefault="00935598" w:rsidP="00935598">
      <w:pPr>
        <w:rPr>
          <w:rStyle w:val="Style13ptBold"/>
          <w:b w:val="0"/>
        </w:rPr>
      </w:pPr>
      <w:r>
        <w:rPr>
          <w:rStyle w:val="Style13ptBold"/>
        </w:rPr>
        <w:t>Choong &amp; Cullum 5/13</w:t>
      </w:r>
      <w:r>
        <w:rPr>
          <w:rStyle w:val="Style13ptBold"/>
          <w:b w:val="0"/>
        </w:rPr>
        <w:t xml:space="preserve"> </w:t>
      </w:r>
      <w:r w:rsidRPr="00867F8E">
        <w:rPr>
          <w:rStyle w:val="Style13ptBold"/>
          <w:b w:val="0"/>
          <w:sz w:val="16"/>
        </w:rPr>
        <w:t>(William, Shangri-La Dialogue Senior Fellow for Asia-Pacific Security, Robert, ANU Robert O’Neill scholar, IISS-Asia, “'Key test' for ASEAN over South China Sea”, http://www.iiss.org/en/iiss%20voices/blogsections/iiss-voices-2016-9143/may-12f3/key-test-for-asean-over-south-china-sea-8bc5)</w:t>
      </w:r>
    </w:p>
    <w:p w14:paraId="49258C74" w14:textId="77777777" w:rsidR="00935598" w:rsidRPr="00867F8E" w:rsidRDefault="00935598" w:rsidP="00935598">
      <w:r>
        <w:t xml:space="preserve">By far, ASEAN’s foremost achievement is its ability to moderate inter-regional conflicts and reduce the likelihood of confrontation, said Mr Minh. Since its inception, ASEAN had not witnessed major conflict between any of its members. It had also resulted in the creation of a wide range of spin-off institutions – the ASEAN Regional Forum (ARF), the ASEAN Defence Ministers’ Meeting Plus (ADMM Plus) and the East Asia Summit – which had attracted the participation of states from across the globe. Indeed, 22 countries from outside ASEAN have acceded to the Treaty of Amity and Cooperation in Southeast Asia (TAC). Secretary-General Minh argued that </w:t>
      </w:r>
      <w:r w:rsidRPr="005D445D">
        <w:rPr>
          <w:rStyle w:val="Emphasis"/>
          <w:highlight w:val="cyan"/>
        </w:rPr>
        <w:t>ASEAN-driven agreements</w:t>
      </w:r>
      <w:r w:rsidRPr="005D445D">
        <w:rPr>
          <w:rStyle w:val="Emphasis"/>
        </w:rPr>
        <w:t xml:space="preserve"> </w:t>
      </w:r>
      <w:r>
        <w:t xml:space="preserve">such as the ARF and ADMM Plus </w:t>
      </w:r>
      <w:r w:rsidRPr="005D445D">
        <w:rPr>
          <w:rStyle w:val="Emphasis"/>
          <w:highlight w:val="cyan"/>
        </w:rPr>
        <w:t>had encouraged a regional climate in which disputes were resolved through dialogue</w:t>
      </w:r>
      <w:r>
        <w:t xml:space="preserve"> and discourse, rather than force. This had given ASEAN a ‘central role in the dialogue and consultation on the resolution of not only ASEAN-related but also wider Asia-Pacific regional political and security issues’. On the flip side, Minh said that </w:t>
      </w:r>
      <w:r w:rsidRPr="005D445D">
        <w:rPr>
          <w:rStyle w:val="Emphasis"/>
          <w:highlight w:val="cyan"/>
        </w:rPr>
        <w:t>ASEAN had to contend with ‘persistent flashpoints that endanger regional peace and security’. These</w:t>
      </w:r>
      <w:r>
        <w:t xml:space="preserve"> included extremism, armed conflict and political tensions which </w:t>
      </w:r>
      <w:r w:rsidRPr="005D445D">
        <w:rPr>
          <w:rStyle w:val="Emphasis"/>
          <w:highlight w:val="cyan"/>
        </w:rPr>
        <w:t>had ‘significant ramifications’ for the region and the rest of the worl</w:t>
      </w:r>
      <w:r>
        <w:t xml:space="preserve">d. In particular, </w:t>
      </w:r>
      <w:r w:rsidRPr="005D445D">
        <w:rPr>
          <w:rStyle w:val="Emphasis"/>
          <w:highlight w:val="cyan"/>
        </w:rPr>
        <w:t>disputes over the South China Sea were a ‘key test’ that ASEAN needed to overcome</w:t>
      </w:r>
      <w:r>
        <w:t xml:space="preserve">. </w:t>
      </w:r>
      <w:r w:rsidRPr="005D445D">
        <w:rPr>
          <w:rStyle w:val="Emphasis"/>
          <w:highlight w:val="cyan"/>
        </w:rPr>
        <w:t>The grouping would need to engage China to ensure the ‘effective and full implementation’</w:t>
      </w:r>
      <w:r w:rsidRPr="005D445D">
        <w:rPr>
          <w:rStyle w:val="Emphasis"/>
        </w:rPr>
        <w:t xml:space="preserve"> </w:t>
      </w:r>
      <w:r>
        <w:t xml:space="preserve">of the 2002 Declaration on the Conduct of Parties in the South China Sea (DOC) and accelerate negotiations on the terms of a legally binding Code of Conduct (COC). Minh noted that there were further diplomatic and political commitments that would need to be made before the 2002 DOC could be implemented and progress made on the COC. </w:t>
      </w:r>
      <w:r w:rsidRPr="005D445D">
        <w:rPr>
          <w:rStyle w:val="Emphasis"/>
          <w:highlight w:val="cyan"/>
        </w:rPr>
        <w:t>There remained ‘big gaps’ between such commitments and the ‘real situation’ in the South China Sea. ‘</w:t>
      </w:r>
      <w:r>
        <w:t xml:space="preserve">The construction of artificial islands on illegally occupied features and islands and the setting up of military facilities can be taken as militarisation of these occupied island features,’ said Minh. He did not specifically name the country involved, but added that such activities countered the ‘provisions and spirit’ of the 2002 DOC. </w:t>
      </w:r>
      <w:r w:rsidRPr="00697DA4">
        <w:rPr>
          <w:rStyle w:val="Emphasis"/>
          <w:highlight w:val="cyan"/>
        </w:rPr>
        <w:t>China is perceived to have undermined ASEAN’s role in settling the South China Sea disputes. In 2012, Cambodia, a country with close ties to China, was seen to have caused internal division within ASEAN.</w:t>
      </w:r>
      <w:r>
        <w:t xml:space="preserve"> During Phnom Penh’s tenure of the revolving chairmanship, the grouping failed to issue a joint communiqué after its ministerial meeting – the first time it had done so since the group’s founding in 1967 – owing to contrasting views on the South China Sea issue. In April 2016, Chinese Foreign Minister Wang Yi told reporters in Vientiane that Beijing had reached an ‘important consensus’ with Brunei, Cambodia and Laos. </w:t>
      </w:r>
      <w:r w:rsidRPr="00697DA4">
        <w:rPr>
          <w:rStyle w:val="Emphasis"/>
          <w:highlight w:val="cyan"/>
        </w:rPr>
        <w:t>The South China Sea issue was not a China–ASEAN dispute and ‘it should not affect China–ASEAN relations’, t</w:t>
      </w:r>
      <w:r>
        <w:t xml:space="preserve">he Chinese Foreign Ministry said. </w:t>
      </w:r>
      <w:r w:rsidRPr="00697DA4">
        <w:rPr>
          <w:rStyle w:val="Emphasis"/>
          <w:highlight w:val="cyan"/>
        </w:rPr>
        <w:t>This was seen as a clear bid by China to undermine ASEAN’s centrality i</w:t>
      </w:r>
      <w:r>
        <w:t xml:space="preserve">n light of an impending judgment </w:t>
      </w:r>
      <w:r>
        <w:lastRenderedPageBreak/>
        <w:t>from the Permanent Court of Arbitration (PCA) on Manila’s case against Beijing on their dispute over the South China Sea.</w:t>
      </w:r>
    </w:p>
    <w:p w14:paraId="6F87B19F" w14:textId="77777777" w:rsidR="00935598" w:rsidRDefault="00935598" w:rsidP="00935598">
      <w:pPr>
        <w:pStyle w:val="Heading4"/>
      </w:pPr>
      <w:r>
        <w:t>ASEAN divisions are mounting due to Chinese negotiating tactics</w:t>
      </w:r>
    </w:p>
    <w:p w14:paraId="43B608FD" w14:textId="77777777" w:rsidR="00935598" w:rsidRPr="000B6500" w:rsidRDefault="00935598" w:rsidP="00935598">
      <w:r>
        <w:rPr>
          <w:rStyle w:val="Style13ptBold"/>
        </w:rPr>
        <w:t>Choong 13</w:t>
      </w:r>
      <w:r>
        <w:t xml:space="preserve"> </w:t>
      </w:r>
      <w:r w:rsidRPr="000B6500">
        <w:rPr>
          <w:sz w:val="14"/>
        </w:rPr>
        <w:t>(William, 9/6, IISS fellow, “Salami slicing ASEAN solidarity”, http://www.aspistrategist.org.au/salami-slicing-asean-solidarity/)</w:t>
      </w:r>
    </w:p>
    <w:p w14:paraId="39839EDD" w14:textId="77777777" w:rsidR="00935598" w:rsidRPr="000B6500" w:rsidRDefault="00935598" w:rsidP="00935598">
      <w:r>
        <w:t>In July 2012, the grouping suffered a major embarrassment when it failed to issue a communiqué at an ASEAN ministerial meeting in Phnom Penh. It was widely reported that Cambodia—</w:t>
      </w:r>
      <w:r w:rsidRPr="00030B02">
        <w:t>the ASEAN chair and close China ally</w:t>
      </w:r>
      <w:r>
        <w:t xml:space="preserve">—had exercised its prerogative by not issuing the document. More than 12 months on, </w:t>
      </w:r>
      <w:r w:rsidRPr="00030B02">
        <w:rPr>
          <w:rStyle w:val="Emphasis"/>
          <w:highlight w:val="cyan"/>
        </w:rPr>
        <w:t>ASEAN is showing more signs of division,</w:t>
      </w:r>
      <w:r>
        <w:t xml:space="preserve"> as China, </w:t>
      </w:r>
      <w:r w:rsidRPr="00030B02">
        <w:rPr>
          <w:rStyle w:val="Emphasis"/>
          <w:highlight w:val="cyan"/>
        </w:rPr>
        <w:t>Japan and the United States seek to woo ASEAN countries into their respective spheres.</w:t>
      </w:r>
      <w:r>
        <w:t xml:space="preserve"> </w:t>
      </w:r>
      <w:r w:rsidRPr="00030B02">
        <w:rPr>
          <w:rStyle w:val="StyleUnderline"/>
        </w:rPr>
        <w:t>According to Kavi Chongittavorn</w:t>
      </w:r>
      <w:r>
        <w:t xml:space="preserve">, </w:t>
      </w:r>
      <w:r w:rsidRPr="00030B02">
        <w:rPr>
          <w:rStyle w:val="StyleUnderline"/>
        </w:rPr>
        <w:t>a respected ASEAN watcher and Thai journalist</w:t>
      </w:r>
      <w:r>
        <w:t xml:space="preserve">, </w:t>
      </w:r>
      <w:r w:rsidRPr="00030B02">
        <w:rPr>
          <w:rStyle w:val="Emphasis"/>
          <w:highlight w:val="cyan"/>
        </w:rPr>
        <w:t>ASEAN’s mantra of ‘siding with none’ among the major powers has lost its relevance</w:t>
      </w:r>
      <w:r>
        <w:t xml:space="preserve">. Tokyo has wooed the Philippines with the promise of trade and support for the latter’s coast guard. For its part, China’s seen to have Cambodia in its pocket over the South China Sea issue. Mr Hishammudin’s recent comments show that Malaysia, </w:t>
      </w:r>
      <w:r w:rsidRPr="00030B02">
        <w:t>one of the founding members of ASEAN,</w:t>
      </w:r>
      <w:r>
        <w:t xml:space="preserve"> will at the very least not oppose Chinese activism on the issue. </w:t>
      </w:r>
      <w:r w:rsidRPr="00030B02">
        <w:rPr>
          <w:rStyle w:val="Emphasis"/>
          <w:highlight w:val="cyan"/>
        </w:rPr>
        <w:t>Myanmar and Laos have limited interest in the South China Sea,</w:t>
      </w:r>
      <w:r w:rsidRPr="00030B02">
        <w:rPr>
          <w:rStyle w:val="Emphasis"/>
        </w:rPr>
        <w:t xml:space="preserve"> </w:t>
      </w:r>
      <w:r w:rsidRPr="00030B02">
        <w:rPr>
          <w:rStyle w:val="Emphasis"/>
          <w:highlight w:val="cyan"/>
        </w:rPr>
        <w:t>while Brunei, like Malaysia, has only a small claim.</w:t>
      </w:r>
      <w:r>
        <w:t xml:space="preserve"> In effect, this only leaves Singapore and Indonesia—and perhaps Thailand—</w:t>
      </w:r>
      <w:r w:rsidRPr="00030B02">
        <w:t>when it comes to finding solutions.</w:t>
      </w:r>
      <w:r>
        <w:t xml:space="preserve"> The upshot: </w:t>
      </w:r>
      <w:r w:rsidRPr="00030B02">
        <w:rPr>
          <w:rStyle w:val="StyleUnderline"/>
        </w:rPr>
        <w:t xml:space="preserve">this is exactly where strategists </w:t>
      </w:r>
      <w:r w:rsidRPr="00030B02">
        <w:rPr>
          <w:rStyle w:val="Emphasis"/>
          <w:highlight w:val="cyan"/>
        </w:rPr>
        <w:t>in Beijing would want ASEAN to be: divided</w:t>
      </w:r>
      <w:r w:rsidRPr="00030B02">
        <w:rPr>
          <w:highlight w:val="cyan"/>
        </w:rPr>
        <w:t>,</w:t>
      </w:r>
      <w:r>
        <w:t xml:space="preserve"> and not speaking with one voice on South China Sea issue—</w:t>
      </w:r>
      <w:r w:rsidRPr="00030B02">
        <w:rPr>
          <w:rStyle w:val="Emphasis"/>
          <w:highlight w:val="cyan"/>
        </w:rPr>
        <w:t>the very opposite of what ASEAN officials vowed to do</w:t>
      </w:r>
      <w:r w:rsidRPr="00030B02">
        <w:rPr>
          <w:rStyle w:val="StyleUnderline"/>
        </w:rPr>
        <w:t xml:space="preserve"> after talks in Thailand in August</w:t>
      </w:r>
      <w:r>
        <w:t>.</w:t>
      </w:r>
    </w:p>
    <w:p w14:paraId="0190DDCF" w14:textId="77777777" w:rsidR="00BD6853" w:rsidRDefault="00BD6853" w:rsidP="00BD6853">
      <w:pPr>
        <w:pStyle w:val="Heading4"/>
      </w:pPr>
      <w:r>
        <w:t>SCS disputes threaten ASEAN – Causes fragmentation &amp; domestic legitimacy crises</w:t>
      </w:r>
    </w:p>
    <w:p w14:paraId="2D9A03D9" w14:textId="77777777" w:rsidR="00BD6853" w:rsidRPr="00003701" w:rsidRDefault="00BD6853" w:rsidP="00BD6853">
      <w:r>
        <w:rPr>
          <w:rStyle w:val="Style13ptBold"/>
        </w:rPr>
        <w:t>Ba 14</w:t>
      </w:r>
      <w:r>
        <w:t xml:space="preserve"> </w:t>
      </w:r>
      <w:r w:rsidRPr="00003701">
        <w:rPr>
          <w:sz w:val="16"/>
        </w:rPr>
        <w:t>(Alice, dir of Asian Studies, U of Delaware, “Managing the South China Sea Disputes: What Can ASEAN do?”, https://csis-prod.s3.amazonaws.com/s3fs-public/legacy_files/files/publication/140930_Hiebert_PerspectivesSouthChinaSea_Web.pdf)</w:t>
      </w:r>
    </w:p>
    <w:p w14:paraId="089277C6" w14:textId="77777777" w:rsidR="00BD6853" w:rsidRPr="0078040D" w:rsidRDefault="00BD6853" w:rsidP="00BD6853">
      <w:pPr>
        <w:rPr>
          <w:b/>
          <w:sz w:val="24"/>
          <w:szCs w:val="24"/>
          <w:highlight w:val="cyan"/>
          <w:u w:val="single"/>
        </w:rPr>
      </w:pPr>
      <w:r w:rsidRPr="0078040D">
        <w:rPr>
          <w:b/>
          <w:sz w:val="24"/>
          <w:szCs w:val="24"/>
          <w:highlight w:val="cyan"/>
          <w:u w:val="single"/>
        </w:rPr>
        <w:t>The South China Sea disputes are long-standing</w:t>
      </w:r>
      <w:r>
        <w:t xml:space="preserve">. However, perhaps at no time have they posed as prominent an issue or as great a concern for China-Association of Southeast Asian Nations (ASEAN) relations as they do today. Not only that, but </w:t>
      </w:r>
      <w:r w:rsidRPr="0078040D">
        <w:rPr>
          <w:b/>
          <w:sz w:val="24"/>
          <w:szCs w:val="24"/>
          <w:highlight w:val="cyan"/>
          <w:u w:val="single"/>
        </w:rPr>
        <w:t>the disputes are also the most complicated they have ever been</w:t>
      </w:r>
      <w:r>
        <w:t xml:space="preserve">. </w:t>
      </w:r>
      <w:r w:rsidRPr="0078040D">
        <w:rPr>
          <w:b/>
          <w:sz w:val="24"/>
          <w:szCs w:val="24"/>
          <w:highlight w:val="cyan"/>
          <w:u w:val="single"/>
        </w:rPr>
        <w:t xml:space="preserve">Long challenged by the number of actors and different kinds of claims involved-with ASI-IAN itself tested by the different preferences of its members-managing these disputes are today additionally complicated by heightened domestic regime legitimacy concerns faced by key states, as well as the intersection of major power politics and the ongoing geopolitical negotiations between the United States and China. </w:t>
      </w:r>
    </w:p>
    <w:p w14:paraId="7609A109" w14:textId="77777777" w:rsidR="00BD6853" w:rsidRDefault="00BD6853" w:rsidP="00BD6853">
      <w:pPr>
        <w:pStyle w:val="Heading4"/>
      </w:pPr>
      <w:r>
        <w:t>Even when they’re unified, their responses are seen as incoherent</w:t>
      </w:r>
    </w:p>
    <w:p w14:paraId="6A73BE01" w14:textId="77777777" w:rsidR="00BD6853" w:rsidRPr="00003701" w:rsidRDefault="00BD6853" w:rsidP="00BD6853">
      <w:r>
        <w:rPr>
          <w:rStyle w:val="Style13ptBold"/>
        </w:rPr>
        <w:t>Ba 14</w:t>
      </w:r>
      <w:r>
        <w:t xml:space="preserve"> </w:t>
      </w:r>
      <w:r w:rsidRPr="00003701">
        <w:rPr>
          <w:sz w:val="16"/>
        </w:rPr>
        <w:t>(Alice, dir of Asian Studies, U of Delaware, “Managing the South China Sea Disputes: What Can ASEAN do?”, https://csis-prod.s3.amazonaws.com/s3fs-public/legacy_files/files/publication/140930_Hiebert_PerspectivesSouthChinaSea_Web.pdf)</w:t>
      </w:r>
    </w:p>
    <w:p w14:paraId="754D2BF7" w14:textId="77777777" w:rsidR="00BD6853" w:rsidRPr="0078040D" w:rsidRDefault="00BD6853" w:rsidP="00BD6853">
      <w:pPr>
        <w:rPr>
          <w:b/>
          <w:sz w:val="24"/>
          <w:szCs w:val="24"/>
          <w:highlight w:val="cyan"/>
          <w:u w:val="single"/>
        </w:rPr>
      </w:pPr>
      <w:r>
        <w:t xml:space="preserve">Thus, </w:t>
      </w:r>
      <w:r w:rsidRPr="0078040D">
        <w:rPr>
          <w:b/>
          <w:sz w:val="24"/>
          <w:szCs w:val="24"/>
          <w:highlight w:val="cyan"/>
          <w:u w:val="single"/>
        </w:rPr>
        <w:t>states' unprecedented failure to produce a joint communique</w:t>
      </w:r>
      <w:r>
        <w:t xml:space="preserve"> at the 2012 ASEAN foreign ministers' meeting was an important event because it </w:t>
      </w:r>
      <w:r w:rsidRPr="0078040D">
        <w:rPr>
          <w:b/>
          <w:sz w:val="24"/>
          <w:szCs w:val="24"/>
          <w:highlight w:val="cyan"/>
          <w:u w:val="single"/>
        </w:rPr>
        <w:t>raises questions about ASEAN coherence and centralit</w:t>
      </w:r>
      <w:r>
        <w:t xml:space="preserve">y. just as telling was the quick action by Indonesia, who managed to produce a statement, albeit a week (but only a week) late. In other words, </w:t>
      </w:r>
      <w:r w:rsidRPr="0078040D">
        <w:rPr>
          <w:b/>
          <w:sz w:val="24"/>
          <w:szCs w:val="24"/>
          <w:highlight w:val="cyan"/>
          <w:u w:val="single"/>
        </w:rPr>
        <w:t xml:space="preserve">events and developments contributed to an increased consensus about the danger the disputes posed not just to regional security but also to ASEAN, even if member states may disagree about other specifics of the disputes and </w:t>
      </w:r>
      <w:r w:rsidRPr="0078040D">
        <w:rPr>
          <w:b/>
          <w:sz w:val="24"/>
          <w:szCs w:val="24"/>
          <w:highlight w:val="cyan"/>
          <w:u w:val="single"/>
        </w:rPr>
        <w:lastRenderedPageBreak/>
        <w:t>how to approach them</w:t>
      </w:r>
      <w:r>
        <w:t xml:space="preserve">. Even in 2012, Cambodia's position notwithstanding, it was notable, for example, that besides the Philippines and Vietnam, Brunei and Malaysia (both claimants) and Indonesia and Singapore (non-claimants) also submitted letters protesting Cambodia's decision to remove the South China Sea from discussion.' </w:t>
      </w:r>
      <w:r w:rsidRPr="0078040D">
        <w:rPr>
          <w:b/>
          <w:sz w:val="24"/>
          <w:szCs w:val="24"/>
          <w:highlight w:val="cyan"/>
          <w:u w:val="single"/>
        </w:rPr>
        <w:t>The problem,</w:t>
      </w:r>
      <w:r>
        <w:t xml:space="preserve"> however, as noted below, </w:t>
      </w:r>
      <w:r w:rsidRPr="0078040D">
        <w:rPr>
          <w:b/>
          <w:sz w:val="24"/>
          <w:szCs w:val="24"/>
          <w:highlight w:val="cyan"/>
          <w:u w:val="single"/>
        </w:rPr>
        <w:t>is that events</w:t>
      </w:r>
      <w:r>
        <w:t xml:space="preserve"> in 2014 </w:t>
      </w:r>
      <w:r w:rsidRPr="0078040D">
        <w:rPr>
          <w:b/>
          <w:sz w:val="24"/>
          <w:szCs w:val="24"/>
          <w:highlight w:val="cyan"/>
          <w:u w:val="single"/>
        </w:rPr>
        <w:t xml:space="preserve">now challenge ASEAN once again and increase interest in non-ASEAN and less diplomatic options. </w:t>
      </w:r>
    </w:p>
    <w:p w14:paraId="4B543C65" w14:textId="441A275C" w:rsidR="00382A37" w:rsidRDefault="00382A37" w:rsidP="00BD6853">
      <w:pPr>
        <w:pStyle w:val="Heading2"/>
      </w:pPr>
      <w:r>
        <w:lastRenderedPageBreak/>
        <w:t>ASEAN Impact Ext’s</w:t>
      </w:r>
    </w:p>
    <w:p w14:paraId="252AC7F4" w14:textId="77777777" w:rsidR="00382A37" w:rsidRDefault="00382A37" w:rsidP="00382A37">
      <w:pPr>
        <w:pStyle w:val="Heading4"/>
      </w:pPr>
      <w:r>
        <w:t>ASEAN is critical to regional stability; the SCS dispute undermines its effectiveness</w:t>
      </w:r>
    </w:p>
    <w:p w14:paraId="7545A9CA" w14:textId="77777777" w:rsidR="00382A37" w:rsidRPr="005D54A7" w:rsidRDefault="00382A37" w:rsidP="00382A37">
      <w:pPr>
        <w:rPr>
          <w:rStyle w:val="Style13ptBold"/>
          <w:b w:val="0"/>
        </w:rPr>
      </w:pPr>
      <w:r>
        <w:rPr>
          <w:rStyle w:val="Style13ptBold"/>
        </w:rPr>
        <w:t>Fuchs 16</w:t>
      </w:r>
      <w:r>
        <w:rPr>
          <w:rStyle w:val="Style13ptBold"/>
          <w:b w:val="0"/>
        </w:rPr>
        <w:t xml:space="preserve"> </w:t>
      </w:r>
      <w:r w:rsidRPr="005D54A7">
        <w:rPr>
          <w:rStyle w:val="Style13ptBold"/>
          <w:b w:val="0"/>
          <w:sz w:val="18"/>
        </w:rPr>
        <w:t>(Michael, Senior Fellow at the Center for American Progress, 2/11, “The Special U.S.-ASEAN Summit: An Investment in Asia’s Future”, https://www.americanprogress.org/issues/security/news/2016/02/11/131024/the-special-u-s-asean-summit-an-investment-in-asias-future/)</w:t>
      </w:r>
    </w:p>
    <w:p w14:paraId="0C8F9589" w14:textId="77777777" w:rsidR="00382A37" w:rsidRPr="005D54A7" w:rsidRDefault="00382A37" w:rsidP="00382A37">
      <w:r w:rsidRPr="00F75D89">
        <w:rPr>
          <w:sz w:val="16"/>
        </w:rPr>
        <w:t>Why are ASEAN leaders—whose countries rarely make global headlines—suddenly in such high demand? There are three reasons: flaring disputes over the South China Sea; the central role ASEAN will play in the region’s security landscape for the 21st century; and global economic growth. These issues are driving many of the world’s largest powers to seek influence with ASEAN—in some ways conjuring unwelcome memories of the Cold War. The way in which this dynamic plays out will help determine what Asia looks like in the 21st century. For almost 50 years, ASEAN has strived to achieve a simple purpose: prevent conflict amongst its members. Established in 1967 at the height of the Vietnam War</w:t>
      </w:r>
      <w:r>
        <w:t xml:space="preserve">, </w:t>
      </w:r>
      <w:r w:rsidRPr="00F75D89">
        <w:rPr>
          <w:rStyle w:val="StyleUnderline"/>
          <w:highlight w:val="yellow"/>
        </w:rPr>
        <w:t>ASEAN was created to ensure peace</w:t>
      </w:r>
      <w:r>
        <w:t xml:space="preserve"> by keeping the newly independent countries out of the Cold War conflicts that were engulfing their neighbors. </w:t>
      </w:r>
      <w:r w:rsidRPr="00F75D89">
        <w:rPr>
          <w:rStyle w:val="StyleUnderline"/>
          <w:highlight w:val="yellow"/>
        </w:rPr>
        <w:t>ASEAN has successfully continued to meet that goal</w:t>
      </w:r>
      <w:r w:rsidRPr="00F75D89">
        <w:rPr>
          <w:rStyle w:val="StyleUnderline"/>
        </w:rPr>
        <w:t xml:space="preserve"> </w:t>
      </w:r>
      <w:r>
        <w:t xml:space="preserve">for decades, and </w:t>
      </w:r>
      <w:r w:rsidRPr="00F75D89">
        <w:rPr>
          <w:rStyle w:val="StyleUnderline"/>
          <w:highlight w:val="yellow"/>
        </w:rPr>
        <w:t>its members have increasingly looked beyond peace and stability toward creating an integrated economic community and playing a larger role</w:t>
      </w:r>
      <w:r>
        <w:t xml:space="preserve"> </w:t>
      </w:r>
      <w:r w:rsidRPr="00F75D89">
        <w:rPr>
          <w:sz w:val="16"/>
        </w:rPr>
        <w:t xml:space="preserve">as a bloc in the Asia-Pacific and beyond. These positive trends are among the primary reasons why engagement with ASEAN appeals to major global economies. With more than 600 million people—a potential market larger than either the United States or the European Union—and a combined economy of almost $2.5 trillion, a strong and growing ASEAN will benefit the regional and global economy. The top concern for the leaders and people of ASEAN is to keep growing the economy. </w:t>
      </w:r>
      <w:r w:rsidRPr="00F75D89">
        <w:rPr>
          <w:rStyle w:val="StyleUnderline"/>
          <w:highlight w:val="yellow"/>
        </w:rPr>
        <w:t>Recognizing ASEAN’s stabilizing influence, major countries in the region have long accepted the principle of “ASEAN centrality</w:t>
      </w:r>
      <w:r w:rsidRPr="00F75D89">
        <w:rPr>
          <w:sz w:val="16"/>
        </w:rPr>
        <w:t xml:space="preserve">”—an understanding of sorts that acknowledges ASEAN’s role at the heart of the region’s main political organizations, such as the East Asia Summit. </w:t>
      </w:r>
      <w:r w:rsidRPr="00F75D89">
        <w:rPr>
          <w:rStyle w:val="StyleUnderline"/>
          <w:highlight w:val="yellow"/>
        </w:rPr>
        <w:t>In order to keep the lid on Asia’s</w:t>
      </w:r>
      <w:r>
        <w:t xml:space="preserve"> simmering </w:t>
      </w:r>
      <w:r w:rsidRPr="00F75D89">
        <w:rPr>
          <w:rStyle w:val="StyleUnderline"/>
          <w:highlight w:val="yellow"/>
        </w:rPr>
        <w:t>disputes,</w:t>
      </w:r>
      <w:r>
        <w:t xml:space="preserve"> the continent’s </w:t>
      </w:r>
      <w:r w:rsidRPr="00F75D89">
        <w:rPr>
          <w:rStyle w:val="StyleUnderline"/>
          <w:highlight w:val="yellow"/>
        </w:rPr>
        <w:t>major economies need multilateral groupings in which to discuss disagreements</w:t>
      </w:r>
      <w:r>
        <w:t xml:space="preserve">. </w:t>
      </w:r>
      <w:r w:rsidRPr="00F75D89">
        <w:rPr>
          <w:sz w:val="16"/>
        </w:rPr>
        <w:t>While members have different visions for these organizations and the key issues that should be addressed through them</w:t>
      </w:r>
      <w:r>
        <w:t xml:space="preserve">, </w:t>
      </w:r>
      <w:r w:rsidRPr="00F75D89">
        <w:rPr>
          <w:rStyle w:val="StyleUnderline"/>
          <w:highlight w:val="yellow"/>
        </w:rPr>
        <w:t>ASEAN institutions have the buy-in of all the nations in a region where it can often be difficult for two sides to</w:t>
      </w:r>
      <w:r>
        <w:t xml:space="preserve"> even </w:t>
      </w:r>
      <w:r w:rsidRPr="00F75D89">
        <w:rPr>
          <w:rStyle w:val="StyleUnderline"/>
          <w:highlight w:val="yellow"/>
        </w:rPr>
        <w:t>sit down</w:t>
      </w:r>
      <w:r>
        <w:t xml:space="preserve"> in the same room for a bilateral conversation. </w:t>
      </w:r>
      <w:r w:rsidRPr="00F75D89">
        <w:rPr>
          <w:rStyle w:val="StyleUnderline"/>
          <w:highlight w:val="yellow"/>
        </w:rPr>
        <w:t>They promote critical discussion</w:t>
      </w:r>
      <w:r w:rsidRPr="00F75D89">
        <w:rPr>
          <w:sz w:val="16"/>
        </w:rPr>
        <w:t>—such as between China and Japan, Japan and South Korea, or North Korea and other nations. Yet to the dismay of many ASEAN nations, the institution’s agenda has been increasingly filled with issues that require delicate balancing acts with non-ASEAN neighbors rather than focused on achieving its goal of an integrated economic community</w:t>
      </w:r>
      <w:r>
        <w:t xml:space="preserve">. </w:t>
      </w:r>
      <w:r w:rsidRPr="00F75D89">
        <w:rPr>
          <w:rStyle w:val="StyleUnderline"/>
          <w:highlight w:val="yellow"/>
        </w:rPr>
        <w:t>The dispute over the S</w:t>
      </w:r>
      <w:r>
        <w:t xml:space="preserve">outh </w:t>
      </w:r>
      <w:r w:rsidRPr="00F75D89">
        <w:rPr>
          <w:rStyle w:val="StyleUnderline"/>
          <w:highlight w:val="yellow"/>
        </w:rPr>
        <w:t>C</w:t>
      </w:r>
      <w:r>
        <w:t xml:space="preserve">hina </w:t>
      </w:r>
      <w:r w:rsidRPr="00F75D89">
        <w:rPr>
          <w:rStyle w:val="StyleUnderline"/>
          <w:highlight w:val="yellow"/>
        </w:rPr>
        <w:t>S</w:t>
      </w:r>
      <w:r>
        <w:t>ea—</w:t>
      </w:r>
      <w:r w:rsidRPr="00F75D89">
        <w:rPr>
          <w:sz w:val="16"/>
        </w:rPr>
        <w:t>where China, Malaysia, Vietnam, Brunei, the Philippines, and Taiwan all have claims—</w:t>
      </w:r>
      <w:r w:rsidRPr="00F75D89">
        <w:rPr>
          <w:rStyle w:val="StyleUnderline"/>
          <w:highlight w:val="yellow"/>
        </w:rPr>
        <w:t>is the prime example of the forces that threaten to tear ASEAN apart</w:t>
      </w:r>
      <w:r>
        <w:t xml:space="preserve">. </w:t>
      </w:r>
      <w:r w:rsidRPr="00F75D89">
        <w:rPr>
          <w:sz w:val="16"/>
        </w:rPr>
        <w:t xml:space="preserve">As China presses its expansive claims to everything within its so-called nine-dash line, Vietnam and the Philippines look to the United States to support their harder line against Beijing. Myanmar, Laos, and Cambodia want nothing to do with the issue. And the rest of </w:t>
      </w:r>
      <w:r w:rsidRPr="00F75D89">
        <w:rPr>
          <w:rStyle w:val="StyleUnderline"/>
          <w:highlight w:val="yellow"/>
        </w:rPr>
        <w:t>ASEAN is stuck somewhere in the middle, trying to balance between supporting their neighbors</w:t>
      </w:r>
      <w:r>
        <w:t xml:space="preserve"> </w:t>
      </w:r>
      <w:r w:rsidRPr="00F75D89">
        <w:rPr>
          <w:sz w:val="16"/>
        </w:rPr>
        <w:t xml:space="preserve">that want ASEAN as a whole to stand up to China </w:t>
      </w:r>
      <w:r w:rsidRPr="00F75D89">
        <w:rPr>
          <w:rStyle w:val="StyleUnderline"/>
          <w:highlight w:val="yellow"/>
        </w:rPr>
        <w:t>and maintaining positive relationships with China</w:t>
      </w:r>
      <w:r>
        <w:t>.</w:t>
      </w:r>
    </w:p>
    <w:p w14:paraId="2C9C8962" w14:textId="77777777" w:rsidR="00BD6853" w:rsidRDefault="00BD6853" w:rsidP="00BD6853">
      <w:pPr>
        <w:pStyle w:val="Heading2"/>
      </w:pPr>
      <w:r>
        <w:lastRenderedPageBreak/>
        <w:t>China/ASEAN Rel’s Ext’s</w:t>
      </w:r>
    </w:p>
    <w:p w14:paraId="0C4F48C0" w14:textId="77777777" w:rsidR="00BD6853" w:rsidRDefault="00BD6853" w:rsidP="00BD6853">
      <w:pPr>
        <w:pStyle w:val="Heading4"/>
      </w:pPr>
      <w:r>
        <w:t>Aggressiveness is undermining ASEAN/China relations</w:t>
      </w:r>
    </w:p>
    <w:p w14:paraId="58A6A08D" w14:textId="77777777" w:rsidR="00BD6853" w:rsidRPr="002575EE" w:rsidRDefault="00BD6853" w:rsidP="00BD6853">
      <w:pPr>
        <w:rPr>
          <w:rStyle w:val="Style13ptBold"/>
          <w:b w:val="0"/>
        </w:rPr>
      </w:pPr>
      <w:r>
        <w:rPr>
          <w:rStyle w:val="Style13ptBold"/>
        </w:rPr>
        <w:t>Sakhuja 15</w:t>
      </w:r>
      <w:r>
        <w:rPr>
          <w:rStyle w:val="Style13ptBold"/>
          <w:b w:val="0"/>
        </w:rPr>
        <w:t xml:space="preserve"> </w:t>
      </w:r>
      <w:r w:rsidRPr="002575EE">
        <w:rPr>
          <w:rStyle w:val="Style13ptBold"/>
          <w:b w:val="0"/>
          <w:sz w:val="18"/>
        </w:rPr>
        <w:t>(Vijay, Director of National Maritime Foundation, New Delhi, 7/1, “CHINA MAY LOSE FRIENDS IN SOUTHEAST ASIA”, http://amti.csis.org/china-may-lose-friends-in-southeast-asia/)</w:t>
      </w:r>
    </w:p>
    <w:p w14:paraId="0B6A20E9" w14:textId="77777777" w:rsidR="00BD6853" w:rsidRPr="0048678D" w:rsidRDefault="00BD6853" w:rsidP="00BD6853">
      <w:pPr>
        <w:rPr>
          <w:b/>
          <w:sz w:val="24"/>
          <w:szCs w:val="24"/>
          <w:highlight w:val="cyan"/>
          <w:u w:val="single"/>
        </w:rPr>
      </w:pPr>
      <w:r>
        <w:t xml:space="preserve">Several </w:t>
      </w:r>
      <w:r w:rsidRPr="0048678D">
        <w:rPr>
          <w:b/>
          <w:sz w:val="24"/>
          <w:szCs w:val="24"/>
          <w:highlight w:val="cyan"/>
          <w:u w:val="single"/>
        </w:rPr>
        <w:t>Southeast Asian countries have expressed concern over Beijing’s belligerent behavior and aggressive posturing in the South China Sea. A litany of complaints of harassment</w:t>
      </w:r>
      <w:r>
        <w:t xml:space="preserve"> of innocent fishermen by Chinese Coast Guard vessels </w:t>
      </w:r>
      <w:r w:rsidRPr="0048678D">
        <w:rPr>
          <w:b/>
          <w:sz w:val="24"/>
          <w:szCs w:val="24"/>
          <w:highlight w:val="cyan"/>
          <w:u w:val="single"/>
        </w:rPr>
        <w:t>has been reported by Vietnam and the Philippines,</w:t>
      </w:r>
      <w:r>
        <w:t xml:space="preserve"> who are visibly angry with China. </w:t>
      </w:r>
      <w:r w:rsidRPr="0048678D">
        <w:rPr>
          <w:b/>
          <w:sz w:val="24"/>
          <w:szCs w:val="24"/>
          <w:highlight w:val="cyan"/>
          <w:u w:val="single"/>
        </w:rPr>
        <w:t>These incidents have led to stand-offs</w:t>
      </w:r>
      <w:r>
        <w:t xml:space="preserve"> between maritime security forces, shadowing and buzzing by aircraft, including obstruction of exploration ships and rigs. </w:t>
      </w:r>
      <w:r w:rsidRPr="0048678D">
        <w:rPr>
          <w:b/>
          <w:sz w:val="24"/>
          <w:szCs w:val="24"/>
          <w:highlight w:val="cyan"/>
          <w:u w:val="single"/>
        </w:rPr>
        <w:t>Issues such as freedom of navigation and the possibility of China announcing an ADIZ over the South China Sea have also unnerved regional countries. If these trends continue, these could potentially result in deterioration of relations between China and the Southeast Asian countries and Beijing may soon lose friends.</w:t>
      </w:r>
    </w:p>
    <w:p w14:paraId="017D3C67" w14:textId="77777777" w:rsidR="00BD6853" w:rsidRDefault="00BD6853" w:rsidP="00BD6853">
      <w:pPr>
        <w:pStyle w:val="Heading4"/>
      </w:pPr>
      <w:r>
        <w:t>Reclamation wrecks regional relations with China</w:t>
      </w:r>
    </w:p>
    <w:p w14:paraId="3C82DFE9" w14:textId="77777777" w:rsidR="00BD6853" w:rsidRPr="00DF0CD4" w:rsidRDefault="00BD6853" w:rsidP="00BD6853">
      <w:r>
        <w:rPr>
          <w:rStyle w:val="Style13ptBold"/>
        </w:rPr>
        <w:t xml:space="preserve">Batongbacal 15 </w:t>
      </w:r>
      <w:r w:rsidRPr="00DF0CD4">
        <w:rPr>
          <w:sz w:val="16"/>
        </w:rPr>
        <w:t>(Jay, associate professor at the University of the Philippines College of Law and director of the university’s Institute for Maritime Affairs and Law of the Sea, 2/18, “RECLAMATION IN THE SOUTH CHINA SEA: LEGAL LOOPHOLES, PRACTICAL IMPACTS”, http://amti.csis.org/reclamation-in-the-south-china-sea-legal-loopholes-practical-impacts/)</w:t>
      </w:r>
    </w:p>
    <w:p w14:paraId="03D4B2BC" w14:textId="77777777" w:rsidR="00BD6853" w:rsidRPr="00960F76" w:rsidRDefault="00BD6853" w:rsidP="00BD6853">
      <w:pPr>
        <w:rPr>
          <w:b/>
          <w:sz w:val="24"/>
          <w:szCs w:val="24"/>
          <w:highlight w:val="cyan"/>
          <w:u w:val="single"/>
        </w:rPr>
      </w:pPr>
      <w:r w:rsidRPr="00960F76">
        <w:rPr>
          <w:b/>
          <w:sz w:val="24"/>
          <w:szCs w:val="24"/>
          <w:highlight w:val="cyan"/>
          <w:u w:val="single"/>
        </w:rPr>
        <w:t>While China may regain the strategic high ground in the near-term with its rapid reclamation, ultimately it will lose the ability to handle the disputes</w:t>
      </w:r>
      <w:r>
        <w:t xml:space="preserve"> in the way </w:t>
      </w:r>
      <w:r w:rsidRPr="00960F76">
        <w:rPr>
          <w:b/>
          <w:sz w:val="24"/>
          <w:szCs w:val="24"/>
          <w:highlight w:val="cyan"/>
          <w:u w:val="single"/>
        </w:rPr>
        <w:t>it prefers</w:t>
      </w:r>
      <w:r>
        <w:t xml:space="preserve">. </w:t>
      </w:r>
      <w:r w:rsidRPr="00960F76">
        <w:rPr>
          <w:b/>
          <w:sz w:val="24"/>
          <w:szCs w:val="24"/>
          <w:highlight w:val="cyan"/>
          <w:u w:val="single"/>
        </w:rPr>
        <w:t>Any remaining trust and confidence not only of the Philippines but all other littoral States will erode, alienating its immediate maritime neighborhood</w:t>
      </w:r>
      <w:r>
        <w:t xml:space="preserve"> and reducing the chances of equitable bilateral settlements in the future. </w:t>
      </w:r>
      <w:r w:rsidRPr="00960F76">
        <w:rPr>
          <w:b/>
          <w:sz w:val="24"/>
          <w:szCs w:val="24"/>
          <w:highlight w:val="cyan"/>
          <w:u w:val="single"/>
        </w:rPr>
        <w:t>It will also catch the closer attention of other states formerly content with staying aloof or sitting on the sidelines, giving them more reason to strengthen their political, economic, even military bonds with the smaller states. And the fact that the new islands also have significant security implications for international navigation only highlights the shared interests of the international community at large,</w:t>
      </w:r>
      <w:r>
        <w:t xml:space="preserve"> and therefore draws the focused attention of all external maritime powers. </w:t>
      </w:r>
      <w:r w:rsidRPr="00960F76">
        <w:rPr>
          <w:b/>
          <w:sz w:val="24"/>
          <w:szCs w:val="24"/>
          <w:highlight w:val="cyan"/>
          <w:u w:val="single"/>
        </w:rPr>
        <w:t>The stakes are not only higher, but also more diverse.</w:t>
      </w:r>
    </w:p>
    <w:p w14:paraId="11D98102" w14:textId="77777777" w:rsidR="00BD6853" w:rsidRDefault="00BD6853" w:rsidP="00BD6853">
      <w:pPr>
        <w:pStyle w:val="Heading4"/>
      </w:pPr>
      <w:r>
        <w:t>SCS disputes erode Southeast Asian trust in China</w:t>
      </w:r>
    </w:p>
    <w:p w14:paraId="6036F1BB" w14:textId="77777777" w:rsidR="00BD6853" w:rsidRPr="009C5C41" w:rsidRDefault="00BD6853" w:rsidP="00BD6853">
      <w:pPr>
        <w:rPr>
          <w:rStyle w:val="Style13ptBold"/>
          <w:b w:val="0"/>
        </w:rPr>
      </w:pPr>
      <w:r>
        <w:rPr>
          <w:rStyle w:val="Style13ptBold"/>
        </w:rPr>
        <w:t>Bower 14</w:t>
      </w:r>
      <w:r>
        <w:rPr>
          <w:rStyle w:val="Style13ptBold"/>
          <w:b w:val="0"/>
        </w:rPr>
        <w:t xml:space="preserve"> </w:t>
      </w:r>
      <w:r w:rsidRPr="009C5C41">
        <w:rPr>
          <w:rStyle w:val="Style13ptBold"/>
          <w:b w:val="0"/>
          <w:sz w:val="18"/>
        </w:rPr>
        <w:t>(Ernest, 12/23, senior adviser and Sumitro Chair for Southeast Asia Studies and codirector of the Pacific Partners Initiative at the Center for Strategic and International Studies, “ASEAN’S DOMESTIC POLITICS: RULE OF LAW ON THE SEA”, http://amti.csis.org/2015-aseans-domestic-politics-will-support-rule-of-law-on-the-sea/)</w:t>
      </w:r>
    </w:p>
    <w:p w14:paraId="36E48221" w14:textId="77777777" w:rsidR="00BD6853" w:rsidRPr="00CF6BE6" w:rsidRDefault="00BD6853" w:rsidP="00BD6853">
      <w:pPr>
        <w:rPr>
          <w:b/>
          <w:sz w:val="24"/>
          <w:szCs w:val="24"/>
          <w:highlight w:val="cyan"/>
          <w:u w:val="single"/>
        </w:rPr>
      </w:pPr>
      <w:r w:rsidRPr="00CF6BE6">
        <w:rPr>
          <w:b/>
          <w:sz w:val="24"/>
          <w:szCs w:val="24"/>
          <w:highlight w:val="cyan"/>
          <w:u w:val="single"/>
        </w:rPr>
        <w:t>What has changed is that Southeast Asian governments’ trust in Beijing and its South China Sea policies has eroded. This is because of Chinese actions</w:t>
      </w:r>
      <w:r>
        <w:t xml:space="preserve"> </w:t>
      </w:r>
      <w:r w:rsidRPr="00CF6BE6">
        <w:rPr>
          <w:b/>
          <w:sz w:val="24"/>
          <w:szCs w:val="24"/>
          <w:highlight w:val="cyan"/>
          <w:u w:val="single"/>
        </w:rPr>
        <w:t>and</w:t>
      </w:r>
      <w:r>
        <w:t xml:space="preserve"> a growing concern about </w:t>
      </w:r>
      <w:r w:rsidRPr="00CF6BE6">
        <w:rPr>
          <w:b/>
          <w:sz w:val="24"/>
          <w:szCs w:val="24"/>
          <w:highlight w:val="cyan"/>
          <w:u w:val="single"/>
        </w:rPr>
        <w:t>China’s intentions from a Southeast Asian middle class</w:t>
      </w:r>
      <w:r>
        <w:t xml:space="preserve"> that is rapidly expanding and becoming more politically active. When the Philippines announced its case, there was still strong hope among ASEAN policymakers that China would revert to the regional “charm offensive” it initiated during the Asian financial crisis in the late 1990’s. That initiative ended in 2009, when China submitted its nine-dash line claim to a substantial part of the South China Sea to a UN body. Still, </w:t>
      </w:r>
      <w:r w:rsidRPr="00CF6BE6">
        <w:rPr>
          <w:b/>
          <w:sz w:val="24"/>
          <w:szCs w:val="24"/>
          <w:highlight w:val="cyan"/>
          <w:u w:val="single"/>
        </w:rPr>
        <w:t xml:space="preserve">ASEAN government’s hoped </w:t>
      </w:r>
      <w:r w:rsidRPr="00CF6BE6">
        <w:rPr>
          <w:b/>
          <w:sz w:val="24"/>
          <w:szCs w:val="24"/>
          <w:highlight w:val="cyan"/>
          <w:u w:val="single"/>
        </w:rPr>
        <w:lastRenderedPageBreak/>
        <w:t>China would back off its robust sovereignty claims and focus on economic partnership in the region. Those hopes evaporated as China continued to assert itself by seizing Scarborough Shoal, unilaterally declaring an Air Defense Identification Zone over the East China Sea</w:t>
      </w:r>
      <w:r>
        <w:t xml:space="preserve">, laying claim to a submerged feature in Malaysian waters, </w:t>
      </w:r>
      <w:r w:rsidRPr="00CF6BE6">
        <w:rPr>
          <w:b/>
          <w:sz w:val="24"/>
          <w:szCs w:val="24"/>
          <w:highlight w:val="cyan"/>
          <w:u w:val="single"/>
        </w:rPr>
        <w:t>and</w:t>
      </w:r>
      <w:r>
        <w:t xml:space="preserve"> placing a China National Offshore Oil Corporation rig on Vietnam’s continental shelf. CSIS </w:t>
      </w:r>
      <w:r w:rsidRPr="00CF6BE6">
        <w:rPr>
          <w:b/>
          <w:sz w:val="24"/>
          <w:szCs w:val="24"/>
          <w:highlight w:val="cyan"/>
          <w:u w:val="single"/>
        </w:rPr>
        <w:t>polling</w:t>
      </w:r>
      <w:r>
        <w:t xml:space="preserve"> of Southeast Asian elites in early 2014 </w:t>
      </w:r>
      <w:r w:rsidRPr="00CF6BE6">
        <w:rPr>
          <w:b/>
          <w:sz w:val="24"/>
          <w:szCs w:val="24"/>
          <w:highlight w:val="cyan"/>
          <w:u w:val="single"/>
        </w:rPr>
        <w:t>shows a distinct trend of growing distrust of China and concern that China represents a future strategic and security threat.</w:t>
      </w:r>
    </w:p>
    <w:p w14:paraId="7760F4BE" w14:textId="77777777" w:rsidR="00BD6853" w:rsidRPr="00BD6853" w:rsidRDefault="00BD6853" w:rsidP="00BD6853">
      <w:pPr>
        <w:pStyle w:val="Heading2"/>
      </w:pPr>
      <w:r>
        <w:lastRenderedPageBreak/>
        <w:t>China Rise Ext’s</w:t>
      </w:r>
    </w:p>
    <w:p w14:paraId="5D9A052C" w14:textId="77777777" w:rsidR="00BD6853" w:rsidRDefault="00BD6853" w:rsidP="00BD6853">
      <w:pPr>
        <w:pStyle w:val="Heading4"/>
      </w:pPr>
      <w:r>
        <w:t>Ambiguity prevails now – Clarity of SCS claims by China is critical to the perceived legitimacy of China’s rise</w:t>
      </w:r>
    </w:p>
    <w:p w14:paraId="78C55567" w14:textId="77777777" w:rsidR="00BD6853" w:rsidRPr="00FB72EF" w:rsidRDefault="00BD6853" w:rsidP="00BD6853">
      <w:pPr>
        <w:rPr>
          <w:rStyle w:val="Style13ptBold"/>
          <w:b w:val="0"/>
        </w:rPr>
      </w:pPr>
      <w:r>
        <w:rPr>
          <w:rStyle w:val="Style13ptBold"/>
        </w:rPr>
        <w:t>Emmerson 13</w:t>
      </w:r>
      <w:r>
        <w:rPr>
          <w:rStyle w:val="Style13ptBold"/>
          <w:b w:val="0"/>
        </w:rPr>
        <w:t xml:space="preserve"> </w:t>
      </w:r>
      <w:r w:rsidRPr="00FB72EF">
        <w:rPr>
          <w:rStyle w:val="Style13ptBold"/>
          <w:b w:val="0"/>
          <w:sz w:val="16"/>
        </w:rPr>
        <w:t>(Donald, Pf of Int’l Law @ Stanford U., “Synergy and Sovereignty in the South China Sea”, https://csis-prod.s3.amazonaws.com/s3fs-public/legacy_files/files/attachments/130606_Emmerson_ConferencePaper.pdf)</w:t>
      </w:r>
    </w:p>
    <w:p w14:paraId="456A4A40" w14:textId="77777777" w:rsidR="00BD6853" w:rsidRPr="00344CF3" w:rsidRDefault="00BD6853" w:rsidP="00BD6853">
      <w:r>
        <w:t xml:space="preserve">The role of Taiwan in these contexts is of particular interest. For all the dissimilarity between the two imbroglios—SCS and ECS—they have two participants in common: Beijing and Taipei. From this feature, two questions follow. The question for Beijing is: What do you want? Or, if you don’t know what you want, or don’t want to say, what do you not want? The most expansive and intrusive interpretation of what China wants with regard to East Asian waters, defined most broadly to encompass the SCS, the ECS, the Yellow Sea, and the Sea of Japan, is this: the right to control access to all of the resources in or beneath these waters and to control any passage by any vessel in, on, or above them. </w:t>
      </w:r>
      <w:r w:rsidRPr="00EF4D8F">
        <w:rPr>
          <w:b/>
          <w:sz w:val="24"/>
          <w:szCs w:val="24"/>
          <w:highlight w:val="cyan"/>
          <w:u w:val="single"/>
        </w:rPr>
        <w:t>It behooves Beijing to walk the rest of us back from this grotesquely maximalist understanding</w:t>
      </w:r>
      <w:r>
        <w:t xml:space="preserve">, and to do so not by dismissing it as absurd, which it is, but </w:t>
      </w:r>
      <w:r w:rsidRPr="00EF4D8F">
        <w:rPr>
          <w:b/>
          <w:sz w:val="24"/>
          <w:szCs w:val="24"/>
          <w:highlight w:val="cyan"/>
          <w:u w:val="single"/>
        </w:rPr>
        <w:t>by specifying what China really does want.</w:t>
      </w:r>
      <w:r>
        <w:t xml:space="preserve"> And if that is asking for too much—if, for instance, China’s leaders do not know what they wants, or if the matter’s contestation inside China is so intense as to require their reticence—</w:t>
      </w:r>
      <w:r w:rsidRPr="00EF4D8F">
        <w:rPr>
          <w:b/>
          <w:sz w:val="24"/>
          <w:szCs w:val="24"/>
          <w:highlight w:val="cyan"/>
          <w:u w:val="single"/>
        </w:rPr>
        <w:t>at least Beijing should settle the ongoing debate among outside analysts as to the meaning of the “nine-dash line”:</w:t>
      </w:r>
      <w:r>
        <w:t xml:space="preserve"> Is it a claim to sovereign rights on, in, above, and under the entire sea space that it appears to enclose, including the land features? Or is the scope of the sovereignty that it claims limited to the land features alone? If the line makes a sea-based claim, the claim is incompatible with the principle that animates the United Nations Convention on the Law of the Sea (UNCLOS), namely, that “the land dominates the sea.” By that axiom, rights of access and usage in sea space are derived from sovereignty over land features and are measured from their physical nature, location, and size, among other criteria. But </w:t>
      </w:r>
      <w:r w:rsidRPr="00EF4D8F">
        <w:rPr>
          <w:b/>
          <w:sz w:val="24"/>
          <w:szCs w:val="24"/>
          <w:highlight w:val="cyan"/>
          <w:u w:val="single"/>
        </w:rPr>
        <w:t>if the claim is land-based, it opens the possibility of specifying the extent and configuration of these implied maritime spaces. This is not a trivial matter. At stake is the credibility of China as a rising power. A refusal to clarify the nine-dash line</w:t>
      </w:r>
      <w:r>
        <w:t>—explicitly, clearly, authoritatively—</w:t>
      </w:r>
      <w:r w:rsidRPr="00EF4D8F">
        <w:rPr>
          <w:b/>
          <w:sz w:val="24"/>
          <w:szCs w:val="24"/>
          <w:highlight w:val="cyan"/>
          <w:u w:val="single"/>
        </w:rPr>
        <w:t>will imply neither sea space nor land features. It will imply duplicity</w:t>
      </w:r>
      <w:r>
        <w:t xml:space="preserve">—that Beijing is unwilling either to abandon or to acknowledge a maximalist vision of the SCS as a Chinese lake. In that case </w:t>
      </w:r>
      <w:r w:rsidRPr="00EF4D8F">
        <w:rPr>
          <w:b/>
          <w:sz w:val="24"/>
          <w:szCs w:val="24"/>
          <w:highlight w:val="cyan"/>
          <w:u w:val="single"/>
        </w:rPr>
        <w:t>it should not surprise Chinese leaders that</w:t>
      </w:r>
      <w:r>
        <w:t xml:space="preserve"> their counterparts in </w:t>
      </w:r>
      <w:r w:rsidRPr="00EF4D8F">
        <w:rPr>
          <w:b/>
          <w:sz w:val="24"/>
          <w:szCs w:val="24"/>
          <w:highlight w:val="cyan"/>
          <w:u w:val="single"/>
        </w:rPr>
        <w:t>other countries</w:t>
      </w:r>
      <w:r>
        <w:t xml:space="preserve">, for the sake of prudence, </w:t>
      </w:r>
      <w:r w:rsidRPr="00EF4D8F">
        <w:rPr>
          <w:b/>
          <w:sz w:val="24"/>
          <w:szCs w:val="24"/>
          <w:highlight w:val="cyan"/>
          <w:u w:val="single"/>
        </w:rPr>
        <w:t>will be inclined to think the worst of China not the best</w:t>
      </w:r>
      <w:r>
        <w:t xml:space="preserve">, and to blame its being evasive on concealment not indecision. Reportedly, in response to a just-issued, official Chinese map of the South China, </w:t>
      </w:r>
      <w:r w:rsidRPr="00EF4D8F">
        <w:rPr>
          <w:b/>
          <w:sz w:val="24"/>
          <w:szCs w:val="24"/>
          <w:highlight w:val="cyan"/>
          <w:u w:val="single"/>
        </w:rPr>
        <w:t>some Asian diplomats have said that it “takes a further step” toward maximalism by portraying the nine-dash line “as a national boundary</w:t>
      </w:r>
      <w:r>
        <w:t xml:space="preserve">.” But apparently that charge has been denied by the head of China’s National Institute for South China Sea Studies, Dr. Wu Shicun. 5 </w:t>
      </w:r>
      <w:r w:rsidRPr="00EF4D8F">
        <w:rPr>
          <w:b/>
          <w:sz w:val="24"/>
          <w:szCs w:val="24"/>
          <w:highlight w:val="cyan"/>
          <w:u w:val="single"/>
        </w:rPr>
        <w:t>Uncertainty continues to prevail</w:t>
      </w:r>
      <w:r>
        <w:t xml:space="preserve">. In 2012 a leading analyst of Chinese intentions in the SCS, Taylor Fravel, speculated that Beijing might already have abandoned the maximalist waters-and-land-features version of the nine-dash line. Perhaps, he suggested, the line had been reglossed as an UNCLOS-compatible claim to sovereignty over the land features alone. As evidence, Fravel cited a press conference comment by a Chinese foreign ministry official that “‘no country including China has claimed sovereignty over the entire South China Sea.’”6 </w:t>
      </w:r>
      <w:r w:rsidRPr="00EF4D8F">
        <w:rPr>
          <w:b/>
          <w:sz w:val="24"/>
          <w:szCs w:val="24"/>
          <w:highlight w:val="cyan"/>
          <w:u w:val="single"/>
        </w:rPr>
        <w:t xml:space="preserve">But the nine-dash line has never been isomorphic with the shorelines of all the littoral countries, and the southwestern part of the Sea extends </w:t>
      </w:r>
      <w:r w:rsidRPr="00EF4D8F">
        <w:rPr>
          <w:b/>
          <w:sz w:val="24"/>
          <w:szCs w:val="24"/>
          <w:highlight w:val="cyan"/>
          <w:u w:val="single"/>
        </w:rPr>
        <w:lastRenderedPageBreak/>
        <w:t xml:space="preserve">well beyond the line. </w:t>
      </w:r>
      <w:r>
        <w:t>Arguably the official was not shrinking the claim but restating the obvious—that parts of the SCS do indeed lie outside China’s claim. Fravel’s appeal for clarity on the meaning of the nine dashes was, on the other hand, compelling.</w:t>
      </w:r>
    </w:p>
    <w:p w14:paraId="19AF6094" w14:textId="77777777" w:rsidR="00BD6853" w:rsidRDefault="00BD6853" w:rsidP="00BD6853">
      <w:pPr>
        <w:pStyle w:val="Heading2"/>
      </w:pPr>
      <w:r>
        <w:lastRenderedPageBreak/>
        <w:t>Clarification Key</w:t>
      </w:r>
    </w:p>
    <w:p w14:paraId="7818D3BF" w14:textId="77777777" w:rsidR="00BD6853" w:rsidRDefault="00BD6853" w:rsidP="00BD6853">
      <w:pPr>
        <w:pStyle w:val="Heading4"/>
      </w:pPr>
      <w:r>
        <w:t>Clarifying Chinese claims is critical to overall cooperation</w:t>
      </w:r>
    </w:p>
    <w:p w14:paraId="6B803940" w14:textId="77777777" w:rsidR="00BD6853" w:rsidRPr="00D15F7C" w:rsidRDefault="00BD6853" w:rsidP="00BD6853">
      <w:pPr>
        <w:rPr>
          <w:rStyle w:val="Style13ptBold"/>
          <w:b w:val="0"/>
        </w:rPr>
      </w:pPr>
      <w:r>
        <w:rPr>
          <w:rStyle w:val="Style13ptBold"/>
        </w:rPr>
        <w:t>Poling 13</w:t>
      </w:r>
      <w:r>
        <w:rPr>
          <w:rStyle w:val="Style13ptBold"/>
          <w:b w:val="0"/>
        </w:rPr>
        <w:t xml:space="preserve"> </w:t>
      </w:r>
      <w:r w:rsidRPr="00D15F7C">
        <w:rPr>
          <w:rStyle w:val="Style13ptBold"/>
          <w:b w:val="0"/>
          <w:sz w:val="18"/>
        </w:rPr>
        <w:t>(Gregory, CSIS Sumitro Chair for Southeast Asian Studies, “The South China Sea in Focus”, https://csis-prod.s3.amazonaws.com/s3fs-public/legacy_files/files/publication/130717_Poling_SouthChinaSea_Web.pdf)</w:t>
      </w:r>
    </w:p>
    <w:p w14:paraId="312137A0" w14:textId="77777777" w:rsidR="00BD6853" w:rsidRPr="00CF6BE6" w:rsidRDefault="00BD6853" w:rsidP="00BD6853">
      <w:pPr>
        <w:rPr>
          <w:b/>
          <w:sz w:val="24"/>
          <w:szCs w:val="24"/>
          <w:highlight w:val="cyan"/>
          <w:u w:val="single"/>
        </w:rPr>
      </w:pPr>
      <w:r w:rsidRPr="00CF6BE6">
        <w:rPr>
          <w:b/>
          <w:sz w:val="24"/>
          <w:szCs w:val="24"/>
          <w:highlight w:val="cyan"/>
          <w:u w:val="single"/>
        </w:rPr>
        <w:t>Ambiguity over the claims in the South China Sea does not serve anyone's interests</w:t>
      </w:r>
      <w:r>
        <w:t xml:space="preserve">. All the claimants are guilty of failing to fully clarify their claims according to international law, </w:t>
      </w:r>
      <w:r w:rsidRPr="00CF6BE6">
        <w:rPr>
          <w:b/>
          <w:sz w:val="24"/>
          <w:szCs w:val="24"/>
          <w:highlight w:val="cyan"/>
          <w:u w:val="single"/>
        </w:rPr>
        <w:t>but the most ambiguous by far are Beijing's positions.</w:t>
      </w:r>
      <w:r>
        <w:t xml:space="preserve"> It is important to note the use of the plural "positions," because there is scant agreement as to what precisely the Chinese position is. In fact, </w:t>
      </w:r>
      <w:r w:rsidRPr="00CF6BE6">
        <w:rPr>
          <w:b/>
          <w:sz w:val="24"/>
          <w:szCs w:val="24"/>
          <w:highlight w:val="cyan"/>
          <w:u w:val="single"/>
        </w:rPr>
        <w:t>Chinese policy amounts to avoiding taking a position at all costs.</w:t>
      </w:r>
      <w:r>
        <w:t xml:space="preserve"> </w:t>
      </w:r>
      <w:r w:rsidRPr="00CF6BE6">
        <w:rPr>
          <w:b/>
          <w:sz w:val="24"/>
          <w:szCs w:val="24"/>
          <w:highlight w:val="cyan"/>
          <w:u w:val="single"/>
        </w:rPr>
        <w:t>Without a defined Chinese position, identifying areas for potential cooperation and eventually resolving claims is not possible</w:t>
      </w:r>
      <w:r>
        <w:t xml:space="preserve">. China's policy of strategic ambiguity, as it has been euphemistically called, serves its purposes well. It allows China the flexibility to interpret its position to serve the audience at hand. This is why the Ministry of Foreign Affairs was able to issue its well-publicized statement in February 2012 stating that no nation claims sovereignty over the entire South China Sea and that the dispute is only about the "islands and adjacent waters." </w:t>
      </w:r>
      <w:r w:rsidRPr="00CF6BE6">
        <w:rPr>
          <w:b/>
          <w:sz w:val="24"/>
          <w:szCs w:val="24"/>
          <w:highlight w:val="cyan"/>
          <w:u w:val="single"/>
        </w:rPr>
        <w:t>This raised hopes in the United States and among the other Asian claimants that China was backing away from claiming all the waters within the nine-dash line and moving to bring its position in line with international law.</w:t>
      </w:r>
      <w:r>
        <w:t xml:space="preserve"> That, however, has clearly not been the case. </w:t>
      </w:r>
      <w:r w:rsidRPr="00CF6BE6">
        <w:rPr>
          <w:b/>
          <w:sz w:val="24"/>
          <w:szCs w:val="24"/>
          <w:highlight w:val="cyan"/>
          <w:u w:val="single"/>
        </w:rPr>
        <w:t xml:space="preserve">Continued Chinese objections to the activities of other claimants that occur far outside the possible "adjacent waters" of any islands or other features in the South China Sea prove that the government is not restricting itself to the Ministry of Foreign Affairs' position. </w:t>
      </w:r>
    </w:p>
    <w:p w14:paraId="4CF0C6DA" w14:textId="01EF845D" w:rsidR="00076375" w:rsidRDefault="00076375" w:rsidP="00076375">
      <w:pPr>
        <w:pStyle w:val="Heading2"/>
      </w:pPr>
      <w:r>
        <w:lastRenderedPageBreak/>
        <w:t>Plan Solves Maritime Integration</w:t>
      </w:r>
    </w:p>
    <w:p w14:paraId="648AA069" w14:textId="77777777" w:rsidR="00076375" w:rsidRDefault="00076375" w:rsidP="00076375">
      <w:pPr>
        <w:pStyle w:val="Heading4"/>
      </w:pPr>
      <w:r>
        <w:t>The plan overwhelms military barriers to regional security cooperation</w:t>
      </w:r>
    </w:p>
    <w:p w14:paraId="3538C26C" w14:textId="77777777" w:rsidR="00076375" w:rsidRPr="001912D5" w:rsidRDefault="00076375" w:rsidP="00076375">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5D8780C0" w14:textId="77777777" w:rsidR="00076375" w:rsidRDefault="00076375" w:rsidP="00076375">
      <w:r w:rsidRPr="009768B5">
        <w:rPr>
          <w:rStyle w:val="Emphasis"/>
          <w:highlight w:val="yellow"/>
        </w:rPr>
        <w:t>Even if the Chinese see risks in refusing regional maritime security cooperation, they would suspect a Trojan Horse</w:t>
      </w:r>
      <w:r w:rsidRPr="009768B5">
        <w:rPr>
          <w:rStyle w:val="StyleUnderline"/>
        </w:rPr>
        <w:t xml:space="preserve"> (or Sea Horse</w:t>
      </w:r>
      <w:r w:rsidRPr="009768B5">
        <w:rPr>
          <w:rStyle w:val="Emphasis"/>
          <w:highlight w:val="yellow"/>
        </w:rPr>
        <w:t>?) aimed at shoring up the political foundation for U.S. military presence and alliances surrounding China</w:t>
      </w:r>
      <w:r>
        <w:t>. While professing to want good relations with the United States and to accept the United States as a Pacific power</w:t>
      </w:r>
      <w:r w:rsidRPr="009768B5">
        <w:rPr>
          <w:rStyle w:val="StyleUnderline"/>
        </w:rPr>
        <w:t>, they feel threatened both by U.S. military capabilities and by U.S. alliances</w:t>
      </w:r>
      <w:r>
        <w:t xml:space="preserve">, old and new.20 </w:t>
      </w:r>
      <w:r w:rsidRPr="009768B5">
        <w:rPr>
          <w:rStyle w:val="StyleUnderline"/>
        </w:rPr>
        <w:t>B</w:t>
      </w:r>
      <w:r w:rsidRPr="009768B5">
        <w:rPr>
          <w:rStyle w:val="Emphasis"/>
          <w:highlight w:val="yellow"/>
        </w:rPr>
        <w:t>ut as long as the U.S. initiative was cast as a way of involving China in regional security, not embarrassing China, those Chinese most concerned about isolation</w:t>
      </w:r>
      <w:r w:rsidRPr="009768B5">
        <w:rPr>
          <w:rStyle w:val="StyleUnderline"/>
        </w:rPr>
        <w:t xml:space="preserve"> (e.g., diplomats) </w:t>
      </w:r>
      <w:r w:rsidRPr="009768B5">
        <w:rPr>
          <w:rStyle w:val="Emphasis"/>
          <w:highlight w:val="yellow"/>
        </w:rPr>
        <w:t>might prevail over those who reflexively oppose U.S. forces, relationships, and policies in the region</w:t>
      </w:r>
      <w:r>
        <w:t xml:space="preserve"> (e.g., PLA brass). More likely, the Chinese would be divided over the propositions advanced here. In a classic damned-if-you-do/damned-if-you-don’t bind, </w:t>
      </w:r>
      <w:r w:rsidRPr="009768B5">
        <w:rPr>
          <w:rStyle w:val="StyleUnderline"/>
        </w:rPr>
        <w:t>they would not want to give legitimacy to U.S. leadership and sea power in East Asia, yet they would not want to give the Americans an opening to organize most of East Asia against them at sea</w:t>
      </w:r>
      <w:r>
        <w:t xml:space="preserve">. The Chinese might lobby their neighbors to rebuff the American plan; but </w:t>
      </w:r>
      <w:r w:rsidRPr="009768B5">
        <w:rPr>
          <w:rStyle w:val="StyleUnderline"/>
        </w:rPr>
        <w:t>in view of regional attitudes about Chinese maritime ambitions, they would not likely succeed</w:t>
      </w:r>
      <w:r>
        <w:t xml:space="preserve">. </w:t>
      </w:r>
      <w:r w:rsidRPr="009768B5">
        <w:rPr>
          <w:rStyle w:val="Emphasis"/>
          <w:highlight w:val="yellow"/>
        </w:rPr>
        <w:t>The approach would only work if U.S. civilian leaders appealed to their Chinese counterparts—both political and economic elites—in the interest of common maritime security</w:t>
      </w:r>
      <w:r>
        <w:t xml:space="preserve">. U.S. naval and other military leaders should of course present the idea in the most forthcoming way they can to their Chinese counterparts. But American diplomacy on this should avoid handing the PLA a veto (if it does not already have one on such a matter). British statesmen did not reach out wholeheartedly to their German counterparts to head off a naval rivalry, leaving it to intermediaries to test the waters, so to speak. </w:t>
      </w:r>
    </w:p>
    <w:p w14:paraId="0AE6BA26" w14:textId="77777777" w:rsidR="00076375" w:rsidRDefault="00076375" w:rsidP="00076375">
      <w:pPr>
        <w:pStyle w:val="Heading4"/>
      </w:pPr>
      <w:r>
        <w:t>U.S. involvement breaks the logjam &amp; forces Chinese negotiations with ASEAN, restoring international legal norms</w:t>
      </w:r>
    </w:p>
    <w:p w14:paraId="50800059" w14:textId="77777777" w:rsidR="00076375" w:rsidRPr="00EF0D6F" w:rsidRDefault="00076375" w:rsidP="00076375">
      <w:pPr>
        <w:rPr>
          <w:rStyle w:val="Style13ptBold"/>
          <w:b w:val="0"/>
        </w:rPr>
      </w:pPr>
      <w:r>
        <w:rPr>
          <w:rStyle w:val="Style13ptBold"/>
        </w:rPr>
        <w:t>Rogin 12</w:t>
      </w:r>
      <w:r>
        <w:rPr>
          <w:rStyle w:val="Style13ptBold"/>
          <w:b w:val="0"/>
        </w:rPr>
        <w:t xml:space="preserve"> </w:t>
      </w:r>
      <w:r w:rsidRPr="00EF0D6F">
        <w:rPr>
          <w:rStyle w:val="Style13ptBold"/>
          <w:b w:val="0"/>
          <w:sz w:val="16"/>
        </w:rPr>
        <w:t>(Josh, Center for Strategic &amp; Int’l Studies, writer @ Foreign Policy, “Inside America’s quiet diplomacy on the South China Sea”, 6/12, http://foreignpolicy.com/2012/06/08/inside-americas-quiet-diplomacy-on-the-south-china-sea/)</w:t>
      </w:r>
    </w:p>
    <w:p w14:paraId="599A272E" w14:textId="77777777" w:rsidR="00076375" w:rsidRDefault="00076375" w:rsidP="00076375">
      <w:r>
        <w:t>"</w:t>
      </w:r>
      <w:r w:rsidRPr="00960F76">
        <w:rPr>
          <w:b/>
          <w:sz w:val="24"/>
          <w:szCs w:val="24"/>
          <w:highlight w:val="cyan"/>
          <w:u w:val="single"/>
        </w:rPr>
        <w:t>The lack of progress between ASEAN and China in negotiating the COC is driving the U.S. to undertake a more active role.</w:t>
      </w:r>
      <w:r>
        <w:t xml:space="preserve"> </w:t>
      </w:r>
      <w:r w:rsidRPr="008C49ED">
        <w:rPr>
          <w:b/>
          <w:sz w:val="24"/>
          <w:szCs w:val="24"/>
          <w:highlight w:val="cyan"/>
          <w:u w:val="single"/>
        </w:rPr>
        <w:t>The Obama administration</w:t>
      </w:r>
      <w:r>
        <w:t xml:space="preserve"> is not seeking to insert itself in the territorial and sovereignty disputes; rather it </w:t>
      </w:r>
      <w:r w:rsidRPr="008C49ED">
        <w:rPr>
          <w:b/>
          <w:sz w:val="24"/>
          <w:szCs w:val="24"/>
          <w:highlight w:val="cyan"/>
          <w:u w:val="single"/>
        </w:rPr>
        <w:t>is seeking to inject momentum into a stalled process</w:t>
      </w:r>
      <w:r>
        <w:t xml:space="preserve">," said Bonnie Glaser, senior fellow at the Center for Strategic and International Studies in Washington. She said </w:t>
      </w:r>
      <w:r w:rsidRPr="008C49ED">
        <w:rPr>
          <w:b/>
          <w:sz w:val="24"/>
          <w:szCs w:val="24"/>
          <w:highlight w:val="cyan"/>
          <w:u w:val="single"/>
        </w:rPr>
        <w:t>the lack of progress is due in part to the inability of the ASEAN nations to agree on the contents of the COC</w:t>
      </w:r>
      <w:r>
        <w:t xml:space="preserve"> and whether it should be drafted first among ASEAN and presented to China for signature or negotiated jointly with Beijing. China insists that it be included in the drafting of the document and undoubtedly hopes to water down the language, Glaser said. "</w:t>
      </w:r>
      <w:r w:rsidRPr="008C49ED">
        <w:rPr>
          <w:b/>
          <w:sz w:val="24"/>
          <w:szCs w:val="24"/>
          <w:highlight w:val="cyan"/>
          <w:u w:val="single"/>
        </w:rPr>
        <w:t>ASEAN is hopelessly divided on this issue and it is helpful for the U.S. to nudge the process in the right direction</w:t>
      </w:r>
      <w:r>
        <w:t xml:space="preserve">. Ultimately, however, it is up to ASEAN members to decide what they want to include in the COC," said Glaser. We’re told by inside sources that the quiet U.S. efforts regarding the South China Sea go beyond just suggesting guidance for the COC. The State Department is asking both China and the Philippines to keep military and government ships outside of the most sensitive areas, to take the risk of </w:t>
      </w:r>
      <w:r>
        <w:lastRenderedPageBreak/>
        <w:t>a military confrontation out of the equation. The State Departmentis also communicating that it would be best if neither side took any steps to advance their sovereignty claims while negotiations continue, such as building permanent structures on contested islands. The State Department is also urging both sides to take environmental considerations into account when dealing with fishing and mining operations, which should be in the interest of all parties. "We want to make sure that the threat of force or coercion does not serve as a tool for claimants," a senior administration official said. "</w:t>
      </w:r>
      <w:r w:rsidRPr="008C49ED">
        <w:rPr>
          <w:b/>
          <w:sz w:val="24"/>
          <w:szCs w:val="24"/>
          <w:highlight w:val="cyan"/>
          <w:u w:val="single"/>
        </w:rPr>
        <w:t>The U.S. has sought to multilateralize the discussions around these issues</w:t>
      </w:r>
      <w:r>
        <w:t xml:space="preserve">… </w:t>
      </w:r>
      <w:r w:rsidRPr="008C49ED">
        <w:rPr>
          <w:b/>
          <w:sz w:val="24"/>
          <w:szCs w:val="24"/>
          <w:highlight w:val="cyan"/>
          <w:u w:val="single"/>
        </w:rPr>
        <w:t>because</w:t>
      </w:r>
      <w:r>
        <w:t xml:space="preserve"> we believe </w:t>
      </w:r>
      <w:r w:rsidRPr="008C49ED">
        <w:rPr>
          <w:b/>
          <w:sz w:val="24"/>
          <w:szCs w:val="24"/>
          <w:highlight w:val="cyan"/>
          <w:u w:val="single"/>
        </w:rPr>
        <w:t>that’s the best way to ensure a fair process.</w:t>
      </w:r>
      <w:r>
        <w:t xml:space="preserve">" Involvement in the issue risks upsetting Washington’s relationship with Beijing, as the Chinese government is opposed to any U.S. action on the South China Sea issue. A front page commentary in the People’s Daily this week says that China’s disputes with its neighbors related to the South China Sea "have nothing to do with the U.S." "Issues that arise from the South China Sea need to be solved through negotiations by China with the claimants," states the commentary. "Intervention by external sources will only make existing contradictions more complicated and sharpen conflicts further, especially when a force of hegemony intervenes." </w:t>
      </w:r>
      <w:r w:rsidRPr="008C49ED">
        <w:rPr>
          <w:b/>
          <w:sz w:val="24"/>
          <w:szCs w:val="24"/>
          <w:highlight w:val="cyan"/>
          <w:u w:val="single"/>
        </w:rPr>
        <w:t>But many in Washington see the issue as crucial for establishing the precedent that China must work through multilateral bodies to resolve regional disputes — rather than trying to bully smaller countries in grossly uneven bilateral confrontations. "That really means that the dispute is not going to be resolved unless it is resolved coercively in an unequal way between this giant power and these small countries that also have claims</w:t>
      </w:r>
      <w:r>
        <w:t>," Sen. Joe Lieberman (I-CT) told The Cable in Singapore. "What’s happening now with these disputes is important in terms in terms what the Chinese are saying to the rest of the world about what kind of great power China will be."</w:t>
      </w:r>
    </w:p>
    <w:p w14:paraId="294F40B8" w14:textId="1442A557" w:rsidR="00076375" w:rsidRDefault="00076375" w:rsidP="00076375">
      <w:pPr>
        <w:pStyle w:val="Heading2"/>
      </w:pPr>
      <w:r>
        <w:lastRenderedPageBreak/>
        <w:t>Maritime Integration Solves</w:t>
      </w:r>
    </w:p>
    <w:p w14:paraId="64F8E6F3" w14:textId="77777777" w:rsidR="00076375" w:rsidRDefault="00076375" w:rsidP="00076375">
      <w:pPr>
        <w:pStyle w:val="Heading4"/>
      </w:pPr>
      <w:r>
        <w:t>Including China into regional maritime cooperation controls escalation &amp; miscalculation and bolsters overall cooperation</w:t>
      </w:r>
    </w:p>
    <w:p w14:paraId="3BC0D26B" w14:textId="77777777" w:rsidR="00076375" w:rsidRPr="001912D5" w:rsidRDefault="00076375" w:rsidP="00076375">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260A98C8" w14:textId="67FB6060" w:rsidR="00076375" w:rsidRPr="009768B5" w:rsidRDefault="00076375" w:rsidP="00076375">
      <w:pPr>
        <w:rPr>
          <w:rStyle w:val="Emphasis"/>
        </w:rPr>
      </w:pPr>
      <w:r>
        <w:t>All the same</w:t>
      </w:r>
      <w:r w:rsidRPr="009768B5">
        <w:rPr>
          <w:rStyle w:val="Emphasis"/>
          <w:highlight w:val="yellow"/>
        </w:rPr>
        <w:t>, if multilateral maritime security is pursued, and China elects to join, the risks of confrontation, miscalculation, incidents, and escalation should be more manageable than otherwise.</w:t>
      </w:r>
      <w:r>
        <w:t xml:space="preserve"> </w:t>
      </w:r>
      <w:r w:rsidRPr="009768B5">
        <w:rPr>
          <w:rStyle w:val="Emphasis"/>
          <w:highlight w:val="yellow"/>
        </w:rPr>
        <w:t>The practicalities of cooperation at sea should make clashes at sea less likely, even if the parties’ capabilities are unaffected</w:t>
      </w:r>
      <w:r>
        <w:t xml:space="preserve">. As long as the United States does not treat cooperation as an alternative to hard sea power, </w:t>
      </w:r>
      <w:r w:rsidRPr="009768B5">
        <w:rPr>
          <w:rStyle w:val="Emphasis"/>
          <w:highlight w:val="yellow"/>
        </w:rPr>
        <w:t>this is a chance to advance its regional interests, protect its security interests, and add another dimension to the sort of Sino-American partnership it generally wants.</w:t>
      </w:r>
    </w:p>
    <w:p w14:paraId="316DDFF2" w14:textId="77777777" w:rsidR="00076375" w:rsidRDefault="00076375" w:rsidP="00076375">
      <w:pPr>
        <w:pStyle w:val="Heading4"/>
      </w:pPr>
      <w:r>
        <w:t>Regional maritime cooperation solves balance of power conflict</w:t>
      </w:r>
    </w:p>
    <w:p w14:paraId="5F352745" w14:textId="77777777" w:rsidR="00076375" w:rsidRPr="001912D5" w:rsidRDefault="00076375" w:rsidP="00076375">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15307289" w14:textId="77777777" w:rsidR="00076375" w:rsidRPr="00BD0D9A" w:rsidRDefault="00076375" w:rsidP="00076375">
      <w:pPr>
        <w:rPr>
          <w:rStyle w:val="Emphasis"/>
        </w:rPr>
      </w:pPr>
      <w:r w:rsidRPr="009768B5">
        <w:rPr>
          <w:rStyle w:val="Emphasis"/>
          <w:highlight w:val="yellow"/>
        </w:rPr>
        <w:t>Success would depend heavily on convincing the Chinese that (a) regional maritime cooperation will proceed in any case and (b) their participation in it is honestly sought.</w:t>
      </w:r>
      <w:r w:rsidRPr="00BD0D9A">
        <w:rPr>
          <w:rStyle w:val="StyleUnderline"/>
        </w:rPr>
        <w:t xml:space="preserve"> </w:t>
      </w:r>
      <w:r>
        <w:t xml:space="preserve">Enticing the Chinese to join such an initiative may be a long shot, at least at first. Yet, </w:t>
      </w:r>
      <w:r w:rsidRPr="009768B5">
        <w:rPr>
          <w:rStyle w:val="Emphasis"/>
          <w:highlight w:val="yellow"/>
        </w:rPr>
        <w:t>the benefits of success would be great</w:t>
      </w:r>
      <w:r>
        <w:t xml:space="preserve"> enough to justify trying despite the odds. The United States and the region would be better off organizing naval cooperation even without China than they otherwise would be. While U.S. diplomats would likely warn of the danger of alienating the Chinese, they are skilled enough to package and present this approach in a way that welcomes China. After all, while the criteria described above are not ideal from the Chinese standpoint—indeed, would be objectionable—they are totally consistent with accepted norms regarding the seas. </w:t>
      </w:r>
      <w:r w:rsidRPr="00BD0D9A">
        <w:rPr>
          <w:rStyle w:val="Emphasis"/>
          <w:highlight w:val="yellow"/>
        </w:rPr>
        <w:t>The United States has repeatedly urged China to become a “responsible stakeholder” in the international system. Inviting China to be a founding and key member of a new East Asian maritime security system would further that American goal</w:t>
      </w:r>
      <w:r>
        <w:t xml:space="preserve">. Recalling the Anglo-German case, it may be that strategic considerations would dissuade the United States from proposing cooperative maritime security or China from accepting it. Like Great Britain before World War I, America today might reject any constraint on the use of its sea dominance. Like Imperial Germany, China might conclude that only the end of its rival’s dominance would satisfy its strategic need for world access. Perhaps Mahan’s belief that sea powers were destined to compete is as true in the 21st century as it was in the 19th. If so, the United States and China will intensify a costly and potentially dangerous struggle for advantage at the other’s expense. </w:t>
      </w:r>
      <w:r w:rsidRPr="00BD0D9A">
        <w:rPr>
          <w:rStyle w:val="Emphasis"/>
          <w:highlight w:val="yellow"/>
        </w:rPr>
        <w:t>Although East Asian maritime partnership would not put limits on capabilities or foreclose options in the event of war, it could build confidence and show that there is room for two sea powers in the Western Pacific.</w:t>
      </w:r>
    </w:p>
    <w:p w14:paraId="64F54C23" w14:textId="77777777" w:rsidR="00076375" w:rsidRDefault="00076375" w:rsidP="00076375">
      <w:pPr>
        <w:pStyle w:val="Heading4"/>
      </w:pPr>
      <w:r>
        <w:t>Regional cooperation is feasible; a solid window of opportunity exists</w:t>
      </w:r>
    </w:p>
    <w:p w14:paraId="3176C185" w14:textId="77777777" w:rsidR="00076375" w:rsidRPr="00A765F2" w:rsidRDefault="00076375" w:rsidP="00076375">
      <w:pPr>
        <w:rPr>
          <w:rStyle w:val="Style13ptBold"/>
          <w:b w:val="0"/>
        </w:rPr>
      </w:pPr>
      <w:r>
        <w:rPr>
          <w:rStyle w:val="Style13ptBold"/>
        </w:rPr>
        <w:t>Rosenberg 12</w:t>
      </w:r>
      <w:r>
        <w:rPr>
          <w:rStyle w:val="Style13ptBold"/>
          <w:b w:val="0"/>
        </w:rPr>
        <w:t xml:space="preserve"> </w:t>
      </w:r>
      <w:r w:rsidRPr="00A765F2">
        <w:rPr>
          <w:rStyle w:val="Style13ptBold"/>
          <w:b w:val="0"/>
          <w:sz w:val="12"/>
        </w:rPr>
        <w:t>(David, Pf of Poli Sci Middlebury College, “Governing the South China Sea”, http://tailieu.tapchithoidai.org/Governing_South_China_Sea.pdf)</w:t>
      </w:r>
    </w:p>
    <w:p w14:paraId="33EAC6E3" w14:textId="77777777" w:rsidR="00076375" w:rsidRPr="00124FD1" w:rsidRDefault="00076375" w:rsidP="00076375">
      <w:pPr>
        <w:rPr>
          <w:b/>
          <w:sz w:val="24"/>
          <w:szCs w:val="24"/>
          <w:highlight w:val="cyan"/>
          <w:u w:val="single"/>
        </w:rPr>
      </w:pPr>
      <w:r>
        <w:t xml:space="preserve">According to the cross-national standard, however, </w:t>
      </w:r>
      <w:r w:rsidRPr="00124FD1">
        <w:rPr>
          <w:b/>
          <w:sz w:val="24"/>
          <w:szCs w:val="24"/>
          <w:highlight w:val="cyan"/>
          <w:u w:val="single"/>
        </w:rPr>
        <w:t>regional integration has a way to go to catch up with the degree of regional integration achieved by the EU</w:t>
      </w:r>
      <w:r>
        <w:t xml:space="preserve"> or NAFTA. For example, the percentage of intra- regional exports for the EU-I5 has been over 60% for the past 10 years; for NAFTA, it </w:t>
      </w:r>
      <w:r>
        <w:lastRenderedPageBreak/>
        <w:t xml:space="preserve">is over 50%; for ASEAN, it is now approaching 40% of total exports (ASEAN Trade Data, aseansec.org). </w:t>
      </w:r>
      <w:r w:rsidRPr="00124FD1">
        <w:rPr>
          <w:b/>
          <w:sz w:val="24"/>
          <w:szCs w:val="24"/>
          <w:highlight w:val="cyan"/>
          <w:u w:val="single"/>
        </w:rPr>
        <w:t>There is considerable potential for expanding intra-regional trade and investment as the key to regional maritime integration</w:t>
      </w:r>
      <w:r>
        <w:t xml:space="preserve">. According to the optimal standard, resource control, conservation, and security movements must resolve a paradox: increased regional integration has intensified resource nationalism. </w:t>
      </w:r>
      <w:r w:rsidRPr="00124FD1">
        <w:rPr>
          <w:b/>
          <w:sz w:val="24"/>
          <w:szCs w:val="24"/>
          <w:highlight w:val="cyan"/>
          <w:u w:val="single"/>
        </w:rPr>
        <w:t>The increasing interdependence of states and markets through trade,</w:t>
      </w:r>
      <w:r>
        <w:t xml:space="preserve"> investment, migration, and popular culture </w:t>
      </w:r>
      <w:r w:rsidRPr="00124FD1">
        <w:rPr>
          <w:b/>
          <w:sz w:val="24"/>
          <w:szCs w:val="24"/>
          <w:highlight w:val="cyan"/>
          <w:u w:val="single"/>
        </w:rPr>
        <w:t>has also increased nation-state efforts to extend and strengthen their sovereignty claims in their maritime commons. This occurs at a time when they must also collectively deal with a rising China when it becomes a superpower in its own right</w:t>
      </w:r>
      <w:r>
        <w:t xml:space="preserve">; in an East Asian region with - for the first time - both a strong China and a strong Japan; and with a United States which aims to maintain its superpower status. </w:t>
      </w:r>
      <w:r w:rsidRPr="00124FD1">
        <w:rPr>
          <w:b/>
          <w:sz w:val="24"/>
          <w:szCs w:val="24"/>
          <w:highlight w:val="cyan"/>
          <w:u w:val="single"/>
        </w:rPr>
        <w:t xml:space="preserve">Given ASEAN's regional security initiatives, China's outward foreign policy reorientation, and American multilateralism, there is an extraordinary window of opportunity for strengthening maritime security relations around the South China Sea. </w:t>
      </w:r>
    </w:p>
    <w:p w14:paraId="6818E1C5" w14:textId="77777777" w:rsidR="00076375" w:rsidRDefault="00076375" w:rsidP="00076375">
      <w:pPr>
        <w:pStyle w:val="Heading4"/>
      </w:pPr>
      <w:r>
        <w:t>Pilot programs demonstrate feasibility for maritime cooperation</w:t>
      </w:r>
    </w:p>
    <w:p w14:paraId="1D9A277F" w14:textId="77777777" w:rsidR="00076375" w:rsidRPr="001912D5" w:rsidRDefault="00076375" w:rsidP="00076375">
      <w:pPr>
        <w:rPr>
          <w:rStyle w:val="Style13ptBold"/>
          <w:b w:val="0"/>
        </w:rPr>
      </w:pPr>
      <w:r>
        <w:rPr>
          <w:rStyle w:val="Style13ptBold"/>
        </w:rPr>
        <w:t>Gompert 13</w:t>
      </w:r>
      <w:r>
        <w:rPr>
          <w:rStyle w:val="Style13ptBold"/>
          <w:b w:val="0"/>
        </w:rPr>
        <w:t xml:space="preserve"> </w:t>
      </w:r>
      <w:r w:rsidRPr="001912D5">
        <w:rPr>
          <w:rStyle w:val="Style13ptBold"/>
          <w:b w:val="0"/>
          <w:sz w:val="18"/>
        </w:rPr>
        <w:t>(David, Adjunct Sr. Fellow @ RAND Corp, “Sea Power and American Interests in the Western Pacific”, http://www.rand.org/pubs/research_reports/RR151.html)</w:t>
      </w:r>
    </w:p>
    <w:p w14:paraId="3DEA0050" w14:textId="77777777" w:rsidR="00076375" w:rsidRPr="00BD0D9A" w:rsidRDefault="00076375" w:rsidP="00076375">
      <w:pPr>
        <w:rPr>
          <w:rStyle w:val="Emphasis"/>
        </w:rPr>
      </w:pPr>
      <w:r w:rsidRPr="00BD0D9A">
        <w:rPr>
          <w:rStyle w:val="Emphasis"/>
          <w:highlight w:val="yellow"/>
        </w:rPr>
        <w:t>The United States has recently raised its sights and sought to broaden the scope for Sino-American security dialogue</w:t>
      </w:r>
      <w:r>
        <w:t xml:space="preserve"> to encompass increasingly difficult regional, nuclear, space, cyber, and maritime matters. In this context</w:t>
      </w:r>
      <w:r w:rsidRPr="00BD0D9A">
        <w:rPr>
          <w:rStyle w:val="StyleUnderline"/>
        </w:rPr>
        <w:t xml:space="preserve">, </w:t>
      </w:r>
      <w:r w:rsidRPr="00BD0D9A">
        <w:rPr>
          <w:rStyle w:val="Emphasis"/>
          <w:highlight w:val="yellow"/>
        </w:rPr>
        <w:t>the United States could introduce at the highest political levels the idea of Sino-American maritime partnership</w:t>
      </w:r>
      <w:r>
        <w:t xml:space="preserve">. This alone will not bring the Chinese along. What could do so is confronting Chinese leaders with the prospects of self-exclusion from regional partnership. Whether they could bring along the PLA and PLAN is unclear. In this regard, one possible straw in the wind is a reported recent agreement between PACOM and the PLAN to discuss logistics cooperation in cases of cooperative missions to combat piracy and provide humanitarian relief in the event of natural disasters.21 Obviously, </w:t>
      </w:r>
      <w:r w:rsidRPr="00BD0D9A">
        <w:rPr>
          <w:rStyle w:val="Emphasis"/>
          <w:highlight w:val="yellow"/>
        </w:rPr>
        <w:t>the Chinese have more to gain than their American counterparts in practical terms. Moreover, this is a far cry from general agreement on cooperative maritime security. Still, it suggests that navy-to-navy collaboration is not taboo for the Chinese.</w:t>
      </w:r>
    </w:p>
    <w:p w14:paraId="141019AF" w14:textId="77777777" w:rsidR="00D51C29" w:rsidRDefault="00D51C29" w:rsidP="0081547C">
      <w:pPr>
        <w:pStyle w:val="Heading1"/>
      </w:pPr>
      <w:r>
        <w:lastRenderedPageBreak/>
        <w:t>Int’l Law Adv</w:t>
      </w:r>
    </w:p>
    <w:p w14:paraId="4AA78746" w14:textId="77777777" w:rsidR="00630503" w:rsidRDefault="00630503" w:rsidP="00630503">
      <w:pPr>
        <w:pStyle w:val="Heading4"/>
      </w:pPr>
      <w:r>
        <w:t>Even if conflict fails to escalate, violent coercion in the SCS is inevitable &amp; erodes international law credibility</w:t>
      </w:r>
    </w:p>
    <w:p w14:paraId="17FD6EEF" w14:textId="77777777" w:rsidR="00630503" w:rsidRPr="00296FC7" w:rsidRDefault="00630503" w:rsidP="00630503">
      <w:pPr>
        <w:rPr>
          <w:rStyle w:val="Style13ptBold"/>
          <w:b w:val="0"/>
        </w:rPr>
      </w:pPr>
      <w:r>
        <w:rPr>
          <w:rStyle w:val="Style13ptBold"/>
        </w:rPr>
        <w:t>IISS 15</w:t>
      </w:r>
      <w:r>
        <w:rPr>
          <w:rStyle w:val="Style13ptBold"/>
          <w:b w:val="0"/>
        </w:rPr>
        <w:t xml:space="preserve"> </w:t>
      </w:r>
      <w:r w:rsidRPr="00296FC7">
        <w:rPr>
          <w:rStyle w:val="Style13ptBold"/>
          <w:b w:val="0"/>
          <w:sz w:val="14"/>
        </w:rPr>
        <w:t>(Int’l Inst of Strategic Studies, 8/12, “China’s land reclamation in the South China Sea”, http://www.iiss.org/en/publications/strategic%20comments/sections/2015-1f4d/china-s-land-reclamation-in-the-south-china-sea-e557)</w:t>
      </w:r>
    </w:p>
    <w:p w14:paraId="70958CE1" w14:textId="77777777" w:rsidR="00630503" w:rsidRPr="00EA14F1" w:rsidRDefault="00630503" w:rsidP="00630503">
      <w:pPr>
        <w:rPr>
          <w:rStyle w:val="Emphasis"/>
        </w:rPr>
      </w:pPr>
      <w:r w:rsidRPr="00EA14F1">
        <w:rPr>
          <w:rStyle w:val="Emphasis"/>
          <w:highlight w:val="yellow"/>
        </w:rPr>
        <w:t>China’s reclamation and construction in the Spratlys</w:t>
      </w:r>
      <w:r w:rsidRPr="00EA14F1">
        <w:rPr>
          <w:rStyle w:val="StyleUnderline"/>
        </w:rPr>
        <w:t xml:space="preserve"> </w:t>
      </w:r>
      <w:r>
        <w:t xml:space="preserve">– particularly with the building of 3km runways on Fiery Cross and Subi reefs – </w:t>
      </w:r>
      <w:r w:rsidRPr="00EA14F1">
        <w:rPr>
          <w:rStyle w:val="Emphasis"/>
          <w:highlight w:val="yellow"/>
        </w:rPr>
        <w:t>would mean that civilian and scientific features could also be forward-staging areas for military operations.</w:t>
      </w:r>
      <w:r w:rsidRPr="00EA14F1">
        <w:rPr>
          <w:rStyle w:val="StyleUnderline"/>
        </w:rPr>
        <w:t xml:space="preserve"> </w:t>
      </w:r>
      <w:r>
        <w:t xml:space="preserve">This would arguably violate the letter and spirit of the 2002 DOC. </w:t>
      </w:r>
      <w:r w:rsidRPr="00EA14F1">
        <w:rPr>
          <w:rStyle w:val="StyleUnderline"/>
        </w:rPr>
        <w:t xml:space="preserve">For China’s neighbours, the most worrying aspect of its conduct is that it is unilaterally changing the status quo. </w:t>
      </w:r>
      <w:r>
        <w:t xml:space="preserve">Speaking at the IISS Shangri-La Dialogue in May 2015, </w:t>
      </w:r>
      <w:r w:rsidRPr="00EA14F1">
        <w:rPr>
          <w:rStyle w:val="Emphasis"/>
          <w:highlight w:val="yellow"/>
        </w:rPr>
        <w:t>Singapore Prime Minister</w:t>
      </w:r>
      <w:r>
        <w:t xml:space="preserve"> Lee Hsien Loong </w:t>
      </w:r>
      <w:r w:rsidRPr="00EA14F1">
        <w:rPr>
          <w:rStyle w:val="Emphasis"/>
          <w:highlight w:val="yellow"/>
        </w:rPr>
        <w:t>called on China and ASEAN to conclude a code of conduct for the South China Sea as soon as possible, as well as to adhere to international law, including UNCLOS</w:t>
      </w:r>
      <w:r>
        <w:t xml:space="preserve">. A physical clash, he added, could escalate into a wider conflict. </w:t>
      </w:r>
      <w:r w:rsidRPr="00EA14F1">
        <w:rPr>
          <w:rStyle w:val="Emphasis"/>
          <w:highlight w:val="yellow"/>
        </w:rPr>
        <w:t>Even if a clash were avoided, the outcome would be determined on the basis of ‘might is right’, thus setting a bad precedent.</w:t>
      </w:r>
    </w:p>
    <w:p w14:paraId="344A8D93" w14:textId="77777777" w:rsidR="00630503" w:rsidRDefault="00630503" w:rsidP="00630503">
      <w:pPr>
        <w:pStyle w:val="Heading4"/>
      </w:pPr>
      <w:r>
        <w:t xml:space="preserve">The SCS is </w:t>
      </w:r>
      <w:r>
        <w:rPr>
          <w:u w:val="single"/>
        </w:rPr>
        <w:t>the key</w:t>
      </w:r>
      <w:r>
        <w:t xml:space="preserve"> test of Chinese commitment to international law</w:t>
      </w:r>
    </w:p>
    <w:p w14:paraId="2B26015E" w14:textId="77777777" w:rsidR="00630503" w:rsidRPr="000131F7" w:rsidRDefault="00630503" w:rsidP="00630503">
      <w:pPr>
        <w:rPr>
          <w:rStyle w:val="Style13ptBold"/>
          <w:b w:val="0"/>
        </w:rPr>
      </w:pPr>
      <w:r>
        <w:rPr>
          <w:rStyle w:val="Style13ptBold"/>
        </w:rPr>
        <w:t>Bader 16</w:t>
      </w:r>
      <w:r>
        <w:rPr>
          <w:rStyle w:val="Style13ptBold"/>
          <w:b w:val="0"/>
        </w:rPr>
        <w:t xml:space="preserve"> </w:t>
      </w:r>
      <w:r w:rsidRPr="000131F7">
        <w:rPr>
          <w:rStyle w:val="Style13ptBold"/>
          <w:b w:val="0"/>
          <w:sz w:val="16"/>
        </w:rPr>
        <w:t>(Jeffrey, Brookings Senior Fellow affiliated with the John L. Thornton China Center. He was the first Director of the China Center, February, “How Xi Jinping Sees the World…and Why”, http://www.brookings.edu/~/media/research/files/papers/2016/02/xi-jinping-worldview-bader/xi_jinping_worldview_bader.pdf)</w:t>
      </w:r>
    </w:p>
    <w:p w14:paraId="6C0F3921" w14:textId="77777777" w:rsidR="00630503" w:rsidRPr="00EA14F1" w:rsidRDefault="00630503" w:rsidP="00630503">
      <w:pPr>
        <w:rPr>
          <w:rStyle w:val="Emphasis"/>
        </w:rPr>
      </w:pPr>
      <w:r w:rsidRPr="00EA14F1">
        <w:rPr>
          <w:rStyle w:val="Emphasis"/>
          <w:highlight w:val="yellow"/>
        </w:rPr>
        <w:t>The most important indicator of China’s commitment to the international system will be its attitude toward use of force.</w:t>
      </w:r>
      <w:r w:rsidRPr="00EA14F1">
        <w:rPr>
          <w:rStyle w:val="StyleUnderline"/>
        </w:rPr>
        <w:t xml:space="preserve"> </w:t>
      </w:r>
      <w:r>
        <w:t>That is the norm that China’s neighbors care most about. So far, it has been circumspect in this regard</w:t>
      </w:r>
      <w:r w:rsidRPr="00EA14F1">
        <w:rPr>
          <w:rStyle w:val="StyleUnderline"/>
        </w:rPr>
        <w:t xml:space="preserve">. </w:t>
      </w:r>
      <w:r w:rsidRPr="00EA14F1">
        <w:rPr>
          <w:rStyle w:val="Emphasis"/>
          <w:highlight w:val="yellow"/>
        </w:rPr>
        <w:t>The principal areas of risk are over areas China considers its sovereign territory but which others dispute: Taiwan, islands in the South China Sea, and the Senkaku/Diaoyu islands in the East China Sea.</w:t>
      </w:r>
      <w:r>
        <w:t xml:space="preserve"> </w:t>
      </w:r>
      <w:r w:rsidRPr="00EA14F1">
        <w:rPr>
          <w:rStyle w:val="StyleUnderline"/>
        </w:rPr>
        <w:t xml:space="preserve">If China were to use force in any of these cases, it would argue that it is not violating the U.N. Charter or international law, but its neighbors would not accept that rationale. </w:t>
      </w:r>
      <w:r w:rsidRPr="00EA14F1">
        <w:rPr>
          <w:rStyle w:val="Emphasis"/>
          <w:highlight w:val="yellow"/>
        </w:rPr>
        <w:t>That</w:t>
      </w:r>
      <w:r w:rsidRPr="00EA14F1">
        <w:rPr>
          <w:rStyle w:val="StyleUnderline"/>
        </w:rPr>
        <w:t xml:space="preserve">, arguably more than the degree of its adherence to other international norms, </w:t>
      </w:r>
      <w:r w:rsidRPr="00EA14F1">
        <w:rPr>
          <w:rStyle w:val="Emphasis"/>
          <w:highlight w:val="yellow"/>
        </w:rPr>
        <w:t>will be the critical test of whether Xi Jinping’s China is a revisionist power.</w:t>
      </w:r>
      <w:r w:rsidRPr="00EA14F1">
        <w:rPr>
          <w:rStyle w:val="Emphasis"/>
        </w:rPr>
        <w:t xml:space="preserve"> </w:t>
      </w:r>
    </w:p>
    <w:p w14:paraId="1F0F99DB" w14:textId="77777777" w:rsidR="00630503" w:rsidRDefault="00630503" w:rsidP="00630503">
      <w:pPr>
        <w:pStyle w:val="Heading4"/>
      </w:pPr>
      <w:r>
        <w:t>Diplomatic signaling is critical to pressuring China to renounce revisions of international law; they’ll respond to pressure</w:t>
      </w:r>
    </w:p>
    <w:p w14:paraId="348E2B92" w14:textId="77777777" w:rsidR="00630503" w:rsidRPr="0032568A" w:rsidRDefault="00630503" w:rsidP="00630503">
      <w:pPr>
        <w:rPr>
          <w:rStyle w:val="Style13ptBold"/>
          <w:b w:val="0"/>
        </w:rPr>
      </w:pPr>
      <w:r>
        <w:rPr>
          <w:rStyle w:val="Style13ptBold"/>
        </w:rPr>
        <w:t>Schreer &amp; Huxley 15</w:t>
      </w:r>
      <w:r>
        <w:rPr>
          <w:rStyle w:val="Style13ptBold"/>
          <w:b w:val="0"/>
        </w:rPr>
        <w:t xml:space="preserve"> </w:t>
      </w:r>
      <w:r w:rsidRPr="0032568A">
        <w:rPr>
          <w:rStyle w:val="Style13ptBold"/>
          <w:b w:val="0"/>
          <w:sz w:val="18"/>
        </w:rPr>
        <w:t>(Ben, professor in security studies at Macquarie University, Tim, IISS fellow, “Standing up to China is essential, even if costly”, http://www.theaustralian.com.au/national-affairs/opinion/standing-up-to-china-is-essential-even-if-costly/news-story/74d6ad600a3af2e46520de24e6c33faa)</w:t>
      </w:r>
    </w:p>
    <w:p w14:paraId="4D2A3EAE" w14:textId="77777777" w:rsidR="00630503" w:rsidRPr="0032568A" w:rsidRDefault="00630503" w:rsidP="00630503">
      <w:r>
        <w:t xml:space="preserve">A Southeast Asia dominated by a coercive economic power aiming to displace the US as the guarantor of peace in the Asia-­Pacific is clearly not in Australia’s interest. </w:t>
      </w:r>
      <w:r w:rsidRPr="00EA14F1">
        <w:rPr>
          <w:rStyle w:val="Emphasis"/>
          <w:highlight w:val="yellow"/>
        </w:rPr>
        <w:t>Most regional countries also repudiate the notion of a ­security order dominated by Chinese “rules of the road”, meaning military might and economic power would dominate in place of international law and accepted norms of behaviour. Whether Beijing’s ambi­tion succeeds will depend on the ability of the US and its regional allies and partners to signal to China that its behaviour would incur a hefty strategic bill</w:t>
      </w:r>
      <w:r>
        <w:t xml:space="preserve">. Contrary to widespread belief, </w:t>
      </w:r>
      <w:r w:rsidRPr="00EA14F1">
        <w:rPr>
          <w:rStyle w:val="StyleUnderline"/>
        </w:rPr>
        <w:t xml:space="preserve">China is not oblivious to external pressures. </w:t>
      </w:r>
      <w:r w:rsidRPr="00EA14F1">
        <w:rPr>
          <w:rStyle w:val="Emphasis"/>
          <w:highlight w:val="yellow"/>
        </w:rPr>
        <w:t>It can hardly afford a major crisis with the US and regional countries, particularly given its stagnating economy and a range of other domestic problems.</w:t>
      </w:r>
      <w:r w:rsidRPr="00EA14F1">
        <w:rPr>
          <w:rStyle w:val="StyleUnderline"/>
        </w:rPr>
        <w:t xml:space="preserve"> </w:t>
      </w:r>
      <w:r>
        <w:lastRenderedPageBreak/>
        <w:t xml:space="preserve">Beijing is also very concerned about alienating major Southeast Asian countries such as Indonesia, and about the possibility of organised resistance from the Association of Southeast Asian Nations. Moreover, if regional nations invite external powers such as the US, Japan, India and Australia to play a bigger role in regional security, China’s chronic fear of encirclement will have materialised. </w:t>
      </w:r>
      <w:r w:rsidRPr="00EA14F1">
        <w:rPr>
          <w:rStyle w:val="Emphasis"/>
          <w:highlight w:val="yellow"/>
        </w:rPr>
        <w:t>The aim of a graduated but concerted regional strategy in pushing back against China’s ­behaviour would not be to “contain” Beijing. Rather, it would need to make unmistakably clear that China’s challenge to the rules-based order will have negative consequences</w:t>
      </w:r>
      <w:r>
        <w:t>, including increased regional defence co-operation to balance China, even stronger ­support for an enhanced US military presence in the ­region, and greater reputational damage to Beijing’s “soft power”.</w:t>
      </w:r>
    </w:p>
    <w:p w14:paraId="68B36D5A" w14:textId="77777777" w:rsidR="00630503" w:rsidRDefault="00630503" w:rsidP="00630503">
      <w:pPr>
        <w:pStyle w:val="Heading4"/>
      </w:pPr>
      <w:r>
        <w:t>Chinese stakes in the SCS threaten global freedom of navigation</w:t>
      </w:r>
    </w:p>
    <w:p w14:paraId="46771539" w14:textId="77777777" w:rsidR="00630503" w:rsidRPr="00C35AD1" w:rsidRDefault="00630503" w:rsidP="00630503">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61760B64" w14:textId="6D2CFDA2" w:rsidR="00630503" w:rsidRPr="009B2FD3" w:rsidRDefault="00630503" w:rsidP="00630503">
      <w:r w:rsidRPr="0047647B">
        <w:rPr>
          <w:rStyle w:val="Emphasis"/>
          <w:highlight w:val="yellow"/>
        </w:rPr>
        <w:t>The issue of immediate concern for the United States</w:t>
      </w:r>
      <w:r>
        <w:t xml:space="preserve">, because it may be the most volatile and the first national interest listed by Secretary Clinton, </w:t>
      </w:r>
      <w:r w:rsidRPr="0047647B">
        <w:rPr>
          <w:rStyle w:val="Emphasis"/>
          <w:highlight w:val="yellow"/>
        </w:rPr>
        <w:t>is freedom of navigation.371 Since UNCLOS was under negotiation in 1979, the U.S. global Freedom of Navigation Program seeks to dispute excessive sea and airspace claims perceived to violate international law by challenging them diplomatically and physically</w:t>
      </w:r>
      <w:r w:rsidRPr="0047647B">
        <w:rPr>
          <w:rStyle w:val="StyleUnderline"/>
        </w:rPr>
        <w:t>.</w:t>
      </w:r>
      <w:r>
        <w:t>372 China and Vietnam hold restrictive passage views concerning their coastal home waters—potentially China will also hold these views in its claimed territorial waters, contiguous zones, and EEZs around the Paracel Islands. These positions place it at odds with most other states’ open-use positions, and, as a precedent threatens, EEZ navigation rights around the world.373 On the other hand, China sees this as an excuse for the 75 United States to intervene in South China Sea issues, and protests, for instance, U.S. exercises with Vietnam and other powers in the South China Sea.</w:t>
      </w:r>
      <w:r w:rsidRPr="0047647B">
        <w:rPr>
          <w:rStyle w:val="StyleUnderline"/>
        </w:rPr>
        <w:t xml:space="preserve">374 </w:t>
      </w:r>
      <w:r w:rsidRPr="0047647B">
        <w:rPr>
          <w:rStyle w:val="Emphasis"/>
          <w:highlight w:val="yellow"/>
        </w:rPr>
        <w:t>The PRC has more aggressively and consistently enforced EEZ restrictions than any other state, threatening freedom of navigation for all maritime states and risking armed clashes and instability, especially when backed by its advanced anti-access and area-denial capabilities</w:t>
      </w:r>
      <w:r w:rsidRPr="0047647B">
        <w:rPr>
          <w:rStyle w:val="StyleUnderline"/>
        </w:rPr>
        <w:t>.</w:t>
      </w:r>
      <w:r>
        <w:t>375 After the 1995 PRC occupation of Mischief Reef in the midst of the Philippine EEZ, the United States made clear its stance for freedom of navigation throughout the South China Sea, and in 1998 specifically sent a carrier battle group near the Spratly Islands to assert American prerogatives.376 As recently as 2012, after the Scarborough Shoal stand-off, Philippine Foreign Secretary Albert del Rosario wondered about China’s aggressive stance and the future of “freedom of navigation and unimpeded commerce in the [South China Sea].”377 Thus the United States considers these rights important for itself and for other interested parties.</w:t>
      </w:r>
    </w:p>
    <w:p w14:paraId="48B61216" w14:textId="77777777" w:rsidR="00DB2576" w:rsidRDefault="00DB2576" w:rsidP="00D51C29">
      <w:pPr>
        <w:pStyle w:val="Heading4"/>
      </w:pPr>
      <w:r>
        <w:t xml:space="preserve">Island building means the lack of </w:t>
      </w:r>
      <w:r>
        <w:rPr>
          <w:u w:val="single"/>
        </w:rPr>
        <w:t>rules</w:t>
      </w:r>
      <w:r>
        <w:t xml:space="preserve"> in the SCS ensures conflict – The SQ is not an option</w:t>
      </w:r>
    </w:p>
    <w:p w14:paraId="0BE0A2B9" w14:textId="77777777" w:rsidR="00DB2576" w:rsidRPr="00DB2576" w:rsidRDefault="00DB2576" w:rsidP="00DB2576">
      <w:pPr>
        <w:rPr>
          <w:rStyle w:val="Style13ptBold"/>
          <w:b w:val="0"/>
          <w:sz w:val="14"/>
        </w:rPr>
      </w:pPr>
      <w:r>
        <w:rPr>
          <w:rStyle w:val="Style13ptBold"/>
        </w:rPr>
        <w:t>Poling 15</w:t>
      </w:r>
      <w:r>
        <w:rPr>
          <w:rStyle w:val="Style13ptBold"/>
          <w:b w:val="0"/>
        </w:rPr>
        <w:t xml:space="preserve"> </w:t>
      </w:r>
      <w:r w:rsidRPr="00DB2576">
        <w:rPr>
          <w:rStyle w:val="Style13ptBold"/>
          <w:b w:val="0"/>
          <w:sz w:val="14"/>
        </w:rPr>
        <w:t>(Gregory, CSIS Sumitro Chair for Southeast Asia Studies, “Grappling with the</w:t>
      </w:r>
      <w:r>
        <w:rPr>
          <w:rStyle w:val="Style13ptBold"/>
          <w:b w:val="0"/>
          <w:sz w:val="14"/>
        </w:rPr>
        <w:t xml:space="preserve"> </w:t>
      </w:r>
      <w:r w:rsidRPr="00DB2576">
        <w:rPr>
          <w:rStyle w:val="Style13ptBold"/>
          <w:b w:val="0"/>
          <w:sz w:val="14"/>
        </w:rPr>
        <w:t>South China Sea</w:t>
      </w:r>
      <w:r>
        <w:rPr>
          <w:rStyle w:val="Style13ptBold"/>
          <w:b w:val="0"/>
          <w:sz w:val="14"/>
        </w:rPr>
        <w:t xml:space="preserve"> </w:t>
      </w:r>
      <w:r w:rsidRPr="00DB2576">
        <w:rPr>
          <w:rStyle w:val="Style13ptBold"/>
          <w:b w:val="0"/>
          <w:sz w:val="14"/>
        </w:rPr>
        <w:t>Policy Challenge”, https://csis-prod.s3.amazonaws.com/s3fs-public/legacy_files/files/publication/150813_Poling_GrapplingSouthChinaSea_WEB.pdf)</w:t>
      </w:r>
    </w:p>
    <w:p w14:paraId="43CF46AF" w14:textId="77777777" w:rsidR="00DB2576" w:rsidRPr="000F576C" w:rsidRDefault="00DB2576" w:rsidP="00DB2576">
      <w:pPr>
        <w:rPr>
          <w:b/>
          <w:sz w:val="24"/>
          <w:szCs w:val="24"/>
          <w:highlight w:val="cyan"/>
          <w:u w:val="single"/>
        </w:rPr>
      </w:pPr>
      <w:r w:rsidRPr="000F576C">
        <w:rPr>
          <w:b/>
          <w:sz w:val="24"/>
          <w:szCs w:val="24"/>
          <w:highlight w:val="cyan"/>
          <w:u w:val="single"/>
        </w:rPr>
        <w:t>The unprecedented reclamation work China embarked on</w:t>
      </w:r>
      <w:r>
        <w:t xml:space="preserve"> at the end of 2013 in the Spratly Islands </w:t>
      </w:r>
      <w:r w:rsidRPr="000F576C">
        <w:rPr>
          <w:b/>
          <w:sz w:val="24"/>
          <w:szCs w:val="24"/>
          <w:highlight w:val="cyan"/>
          <w:u w:val="single"/>
        </w:rPr>
        <w:t>has altered the dynamics of the South China Sea disputes and raised new worries about Beijing’s intentions</w:t>
      </w:r>
      <w:r>
        <w:t xml:space="preserve">. The expansion of China’s seven occupied features will allow it far more power projection capacity in disputed waters, and will undoubtedly lead to higher tensions and more frequent run-ins between its military and paramilitary forces and those of its Southeast Asian neighbors. </w:t>
      </w:r>
      <w:r w:rsidRPr="000F576C">
        <w:rPr>
          <w:b/>
          <w:sz w:val="24"/>
          <w:szCs w:val="24"/>
          <w:highlight w:val="cyan"/>
          <w:u w:val="single"/>
        </w:rPr>
        <w:t xml:space="preserve">The </w:t>
      </w:r>
      <w:r w:rsidRPr="000F576C">
        <w:rPr>
          <w:b/>
          <w:sz w:val="24"/>
          <w:szCs w:val="24"/>
          <w:highlight w:val="cyan"/>
          <w:u w:val="single"/>
        </w:rPr>
        <w:lastRenderedPageBreak/>
        <w:t xml:space="preserve">reclamation also increases concerns about China possibly impinging on freedom of navigation in the future, including the right of U.S. and regional militaries to operate freely in the South China Sea. Most worrying, it means that there is no going back to the status quo ante of 2009 or 2010. The disputes cannot be frozen indefinitely: either the situation will continue to deteriorate or claimants will establish a long-term system to manage it. </w:t>
      </w:r>
    </w:p>
    <w:p w14:paraId="01D77940" w14:textId="77777777" w:rsidR="00ED7303" w:rsidRDefault="00ED7303" w:rsidP="00D51C29">
      <w:pPr>
        <w:pStyle w:val="Heading4"/>
      </w:pPr>
      <w:r>
        <w:t xml:space="preserve">Island building sends the </w:t>
      </w:r>
      <w:r>
        <w:rPr>
          <w:u w:val="single"/>
        </w:rPr>
        <w:t>perception</w:t>
      </w:r>
      <w:r>
        <w:t xml:space="preserve"> that international law fails in maritime disputes</w:t>
      </w:r>
    </w:p>
    <w:p w14:paraId="42533F47" w14:textId="77777777" w:rsidR="00ED7303" w:rsidRPr="00ED7303" w:rsidRDefault="00ED7303" w:rsidP="00ED7303">
      <w:pPr>
        <w:rPr>
          <w:rStyle w:val="Style13ptBold"/>
          <w:b w:val="0"/>
        </w:rPr>
      </w:pPr>
      <w:r>
        <w:rPr>
          <w:rStyle w:val="Style13ptBold"/>
        </w:rPr>
        <w:t>Chen 15</w:t>
      </w:r>
      <w:r>
        <w:rPr>
          <w:rStyle w:val="Style13ptBold"/>
          <w:b w:val="0"/>
        </w:rPr>
        <w:t xml:space="preserve"> </w:t>
      </w:r>
      <w:r w:rsidRPr="00ED7303">
        <w:rPr>
          <w:rStyle w:val="Style13ptBold"/>
          <w:b w:val="0"/>
          <w:sz w:val="18"/>
        </w:rPr>
        <w:t>(Xue, research fellow in International Strategic Studies and a fellow in the Center for Maritime and Polar Region Studies at the Shanghai Institutes for International Studies, 9/24, “XI’S VISIT TO COOL DOWN THE SOUTH CHINA SEA”, http://amti.csis.org/xis-visit-to-cool-down-the-south-china-sea/)</w:t>
      </w:r>
    </w:p>
    <w:p w14:paraId="0EAF5506" w14:textId="77777777" w:rsidR="00ED7303" w:rsidRPr="000F576C" w:rsidRDefault="00ED7303" w:rsidP="00ED7303">
      <w:pPr>
        <w:rPr>
          <w:b/>
          <w:sz w:val="24"/>
          <w:szCs w:val="24"/>
          <w:highlight w:val="cyan"/>
          <w:u w:val="single"/>
        </w:rPr>
      </w:pPr>
      <w:r>
        <w:t xml:space="preserve">With the completion of reclamation, </w:t>
      </w:r>
      <w:r w:rsidRPr="000F576C">
        <w:rPr>
          <w:b/>
          <w:sz w:val="24"/>
          <w:szCs w:val="24"/>
          <w:highlight w:val="cyan"/>
          <w:u w:val="single"/>
        </w:rPr>
        <w:t>the focus has shifted to the construction of installations</w:t>
      </w:r>
      <w:r>
        <w:t xml:space="preserve">. The preparation of airstrips and hangars on reclaimed features has raised concern that China is preparing to declare a South China Sea Air Defense Identification Zone (ADIZ). </w:t>
      </w:r>
      <w:r w:rsidRPr="000F576C">
        <w:rPr>
          <w:b/>
          <w:sz w:val="24"/>
          <w:szCs w:val="24"/>
          <w:highlight w:val="cyan"/>
          <w:u w:val="single"/>
        </w:rPr>
        <w:t>The prospect of China threatening freedom of navigation via an ADIZ weighs on the minds of major South China Sea users’ minds</w:t>
      </w:r>
      <w:r>
        <w:t xml:space="preserve">, including those of Australia, Japan, the United States, and some ASEAN countries. </w:t>
      </w:r>
      <w:r w:rsidRPr="000F576C">
        <w:rPr>
          <w:b/>
          <w:sz w:val="24"/>
          <w:szCs w:val="24"/>
          <w:highlight w:val="cyan"/>
          <w:u w:val="single"/>
        </w:rPr>
        <w:t>This perception indicates the fundamental dilemma that in a contested maritime domain, international law is not sufficient to both set the rules of the road and manage competition for prestige.</w:t>
      </w:r>
    </w:p>
    <w:p w14:paraId="775D8392" w14:textId="77777777" w:rsidR="00A87FB9" w:rsidRDefault="00A87FB9" w:rsidP="00D51C29">
      <w:pPr>
        <w:pStyle w:val="Heading4"/>
      </w:pPr>
      <w:r>
        <w:t>Chinese reclamation is unique in its effect on international law</w:t>
      </w:r>
    </w:p>
    <w:p w14:paraId="598D6150" w14:textId="77777777" w:rsidR="00A87FB9" w:rsidRPr="00A87FB9" w:rsidRDefault="00A87FB9" w:rsidP="00A87FB9">
      <w:pPr>
        <w:rPr>
          <w:rStyle w:val="Style13ptBold"/>
          <w:b w:val="0"/>
        </w:rPr>
      </w:pPr>
      <w:r>
        <w:rPr>
          <w:rStyle w:val="Style13ptBold"/>
        </w:rPr>
        <w:t>Thuy 15</w:t>
      </w:r>
      <w:r>
        <w:rPr>
          <w:rStyle w:val="Style13ptBold"/>
          <w:b w:val="0"/>
        </w:rPr>
        <w:t xml:space="preserve"> </w:t>
      </w:r>
      <w:r w:rsidRPr="00A87FB9">
        <w:rPr>
          <w:rStyle w:val="Style13ptBold"/>
          <w:b w:val="0"/>
          <w:sz w:val="20"/>
        </w:rPr>
        <w:t>(Tran Truong, research fellow and director of the Center for East Sea (South China Sea) Studies at the Diplomatic Academy of Vietnam, 2/18, “CONSTRUCTION IN THE SOUTH CHINA SEA: A COMPARATIVE VIEW”, http://amti.csis.org/construction-in-the-south-china-sea-a-comparative-view/)</w:t>
      </w:r>
    </w:p>
    <w:p w14:paraId="1FDB1BD9" w14:textId="77777777" w:rsidR="00A87FB9" w:rsidRPr="00A87FB9" w:rsidRDefault="00A87FB9" w:rsidP="00A87FB9">
      <w:r>
        <w:t xml:space="preserve">Unlike the situation in the Paracels, where China used force in 1974 to drive out Vietnamese troops and take over all islands, rocks, buildings, and facilities, the situation in the Spratlys can be characterized as “first come, first build.” The first wave of actual occupation took place between the Second World War and the 1970s when Vietnam, Taiwan, and the Philippines occupied the biggest islands, followed by Malaysia, which came to occupy the features that lie within its claimed continental shelf. The second wave of occupation bids began when Chinese forces wrestled control of the Johnson South Reef in 1988 after killing about 70 Vietnamese sailors stationed there, followed by a competition between China and Vietnam. As a result of this process, most of the features controlled by other claimants in the Spratlys are naturally formed and permanently dry islands or rocks, while seven of those features occupied by China – the latest comer to the Spratlys- are submerged reefs or low-tide elevations. This state of affairs leads to at least three differences between Chinese activities and others’ actions in the Spratlys. First, </w:t>
      </w:r>
      <w:r w:rsidRPr="000F576C">
        <w:rPr>
          <w:b/>
          <w:sz w:val="24"/>
          <w:szCs w:val="24"/>
          <w:highlight w:val="cyan"/>
          <w:u w:val="single"/>
        </w:rPr>
        <w:t>for various reasons including the desire to improve its defensive and offensive capabilities, China is reclaiming its occupied reefs</w:t>
      </w:r>
      <w:r>
        <w:t xml:space="preserve"> (originally submerged or low-tide elevations), while other claimants simply needed to build necessary facilities on their occupied islands and rocks, without changing the geological conditions of those features. Vietnam, for example, follows a standard pattern with constructions on its controlled Spratly islands. </w:t>
      </w:r>
      <w:r w:rsidRPr="000F576C">
        <w:rPr>
          <w:b/>
          <w:sz w:val="24"/>
          <w:szCs w:val="24"/>
          <w:highlight w:val="cyan"/>
          <w:u w:val="single"/>
        </w:rPr>
        <w:t>On big islands, it sets up administrative and civilian buildings,</w:t>
      </w:r>
      <w:r>
        <w:t xml:space="preserve"> a light house, a wind power system, a helipad, parabolic disc antennas, gun emplacements, gun shelters, military barracks, concrete bunkers, and several light posts. On small rocks it has often erected a gold-painted three-story concrete building with solar panels, parabolic disc </w:t>
      </w:r>
      <w:r>
        <w:lastRenderedPageBreak/>
        <w:t xml:space="preserve">antennas, with gun emplacements around for defensive purposes. Second, and related, </w:t>
      </w:r>
      <w:r w:rsidRPr="000F576C">
        <w:rPr>
          <w:b/>
          <w:sz w:val="24"/>
          <w:szCs w:val="24"/>
          <w:highlight w:val="cyan"/>
          <w:u w:val="single"/>
        </w:rPr>
        <w:t>the construction projects undertaken by other claimants on their controlled rocks or islands do not seek alter the legal status of those features and are therefore permissible under international law. The massive scale of China’s land reclamation and construction seeks to change the legal status of the features, turning submerged reefs or low-tide elevations into large-scale islands</w:t>
      </w:r>
      <w:r>
        <w:t xml:space="preserve"> or at least artificial islands. These actions are only legally allowable within a coastal state’s exclusive economic zone and continental shelf. Third, it should be noted that other claimants had almost completed major construction undertakings on their controlled islands before signing the 2002 ASEAN-China Declaration of Conduct on the South China Sea (DOC) and have since then engaged in only minor upgrading or repair work. In contrast, while China has since 1988 also engaged in building activities on the land features it controls, its extensive reclamation and construction scheme began to take momentum simultaneously on all seven of its occupied reefs in the Spratlys in 2014.</w:t>
      </w:r>
    </w:p>
    <w:p w14:paraId="33C808E2" w14:textId="77777777" w:rsidR="00D51C29" w:rsidRDefault="00D51C29" w:rsidP="00D51C29">
      <w:pPr>
        <w:pStyle w:val="Heading4"/>
      </w:pPr>
      <w:r>
        <w:t>SCS disputes undermine international law</w:t>
      </w:r>
    </w:p>
    <w:p w14:paraId="1C0990A8" w14:textId="77777777" w:rsidR="00D51C29" w:rsidRPr="00370DAD" w:rsidRDefault="00D51C29" w:rsidP="00D51C29">
      <w:pPr>
        <w:rPr>
          <w:rStyle w:val="Style13ptBold"/>
          <w:b w:val="0"/>
        </w:rPr>
      </w:pPr>
      <w:r>
        <w:rPr>
          <w:rStyle w:val="Style13ptBold"/>
        </w:rPr>
        <w:t>Cronin 13</w:t>
      </w:r>
      <w:r>
        <w:rPr>
          <w:rStyle w:val="Style13ptBold"/>
          <w:b w:val="0"/>
        </w:rPr>
        <w:t xml:space="preserve"> </w:t>
      </w:r>
      <w:r w:rsidRPr="00370DAD">
        <w:rPr>
          <w:rStyle w:val="Style13ptBold"/>
          <w:b w:val="0"/>
          <w:sz w:val="16"/>
        </w:rPr>
        <w:t>(Patrick, sr. fellow @ Center for Strategic &amp; Int’l Studies, “The Strategic Significance of the South China Sea”, https://csis-prod.s3.amazonaws.com/s3fs-public/legacy_files/files/attachments/130606_Cronin_ConferencePaper.pdf)</w:t>
      </w:r>
    </w:p>
    <w:p w14:paraId="35FF4C9B" w14:textId="77777777" w:rsidR="00D51C29" w:rsidRPr="008C19EE" w:rsidRDefault="00D51C29" w:rsidP="00D51C29">
      <w:pPr>
        <w:rPr>
          <w:b/>
          <w:sz w:val="24"/>
          <w:szCs w:val="24"/>
          <w:highlight w:val="cyan"/>
          <w:u w:val="single"/>
        </w:rPr>
      </w:pPr>
      <w:r w:rsidRPr="008C19EE">
        <w:rPr>
          <w:b/>
          <w:sz w:val="24"/>
          <w:szCs w:val="24"/>
          <w:highlight w:val="cyan"/>
          <w:u w:val="single"/>
        </w:rPr>
        <w:t>International law rarely triumphs over power politics and national prerogatives.</w:t>
      </w:r>
      <w:r>
        <w:t xml:space="preserve"> Yet, the law of the sea has evolved in important ways since Swiss jurist Hugo Grotius articulated his doctrine of freedom of the seas.23 In particular, the United Nations Convention on the Law of the Sea (</w:t>
      </w:r>
      <w:r w:rsidRPr="008C19EE">
        <w:rPr>
          <w:b/>
          <w:sz w:val="24"/>
          <w:szCs w:val="24"/>
          <w:highlight w:val="cyan"/>
          <w:u w:val="single"/>
        </w:rPr>
        <w:t>UNCLOS) provides the world with positive law,</w:t>
      </w:r>
      <w:r>
        <w:t xml:space="preserve"> which is to say treaty text, </w:t>
      </w:r>
      <w:r w:rsidRPr="008C19EE">
        <w:rPr>
          <w:b/>
          <w:sz w:val="24"/>
          <w:szCs w:val="24"/>
          <w:highlight w:val="cyan"/>
          <w:u w:val="single"/>
        </w:rPr>
        <w:t>which has been ratified by the vast majority of countries</w:t>
      </w:r>
      <w:r>
        <w:t xml:space="preserve"> (although not the United States, as discussed below). But that text is open to different interpretations (for instance, over what precisely constitutes an “island” or a “rock,” the crucial difference being the undefined natural ability to sustain human life, or exceptions to compulsory arbitration of disputes). So in January 2013, </w:t>
      </w:r>
      <w:r w:rsidRPr="008C19EE">
        <w:rPr>
          <w:b/>
          <w:sz w:val="24"/>
          <w:szCs w:val="24"/>
          <w:highlight w:val="cyan"/>
          <w:u w:val="single"/>
        </w:rPr>
        <w:t xml:space="preserve">when the Philippines opted to clarify its maritime disputes with China through compulsory thirdparty arbitration, China summarily rejected the process and elected not to participate. </w:t>
      </w:r>
      <w:r>
        <w:t xml:space="preserve">24 </w:t>
      </w:r>
      <w:r w:rsidRPr="008C19EE">
        <w:rPr>
          <w:b/>
          <w:sz w:val="24"/>
          <w:szCs w:val="24"/>
          <w:highlight w:val="cyan"/>
          <w:u w:val="single"/>
        </w:rPr>
        <w:t>The arbitration will continue, but without the Chinese even attempting to explain why they believe the UNCLOS provision for compulsory arbitration does not apply</w:t>
      </w:r>
      <w:r>
        <w:t xml:space="preserve">. 25 </w:t>
      </w:r>
      <w:r w:rsidRPr="008C19EE">
        <w:rPr>
          <w:b/>
          <w:sz w:val="24"/>
          <w:szCs w:val="24"/>
          <w:highlight w:val="cyan"/>
          <w:u w:val="single"/>
        </w:rPr>
        <w:t>While it may be difficult for China to ignore the ultimate verdict</w:t>
      </w:r>
      <w:r>
        <w:t xml:space="preserve"> (especially if it casts serious legal doubt on China’s nine-dashed line, for instance), </w:t>
      </w:r>
      <w:r w:rsidRPr="008C19EE">
        <w:rPr>
          <w:b/>
          <w:sz w:val="24"/>
          <w:szCs w:val="24"/>
          <w:highlight w:val="cyan"/>
          <w:u w:val="single"/>
        </w:rPr>
        <w:t>it is worrisome that key countries seem to reject international law.</w:t>
      </w:r>
    </w:p>
    <w:p w14:paraId="1E2AAC67" w14:textId="77777777" w:rsidR="00B61969" w:rsidRDefault="00B61969" w:rsidP="00B61969">
      <w:pPr>
        <w:pStyle w:val="Heading4"/>
      </w:pPr>
      <w:r>
        <w:t>The Chinese shun international law in favor of military dispute resolution now</w:t>
      </w:r>
    </w:p>
    <w:p w14:paraId="6624B9F1" w14:textId="77777777" w:rsidR="00B61969" w:rsidRPr="005C444F" w:rsidRDefault="005C444F" w:rsidP="00B61969">
      <w:pPr>
        <w:rPr>
          <w:rStyle w:val="Style13ptBold"/>
          <w:b w:val="0"/>
        </w:rPr>
      </w:pPr>
      <w:r>
        <w:rPr>
          <w:rStyle w:val="Style13ptBold"/>
        </w:rPr>
        <w:t>Dutton 13</w:t>
      </w:r>
      <w:r>
        <w:rPr>
          <w:rStyle w:val="Style13ptBold"/>
          <w:b w:val="0"/>
        </w:rPr>
        <w:t xml:space="preserve"> </w:t>
      </w:r>
      <w:r w:rsidRPr="00CB60F4">
        <w:rPr>
          <w:rStyle w:val="Style13ptBold"/>
          <w:b w:val="0"/>
          <w:sz w:val="18"/>
        </w:rPr>
        <w:t xml:space="preserve">(Peter, </w:t>
      </w:r>
      <w:r w:rsidR="00CB60F4" w:rsidRPr="00CB60F4">
        <w:rPr>
          <w:rStyle w:val="Style13ptBold"/>
          <w:b w:val="0"/>
          <w:sz w:val="18"/>
        </w:rPr>
        <w:t xml:space="preserve">Professor of Strategic Studies and Director of the China Maritime Studies Institute at the U.S. Naval War College, </w:t>
      </w:r>
      <w:r w:rsidRPr="00CB60F4">
        <w:rPr>
          <w:rStyle w:val="Style13ptBold"/>
          <w:b w:val="0"/>
          <w:sz w:val="18"/>
        </w:rPr>
        <w:t>“Viribus Mari Victoria? Power and Law in the South China Sea”, https://csis-prod.s3.amazonaws.com/s3fs-public/legacy_files/files/attachments/130606_Dutton_ConferencePaper.pdf)</w:t>
      </w:r>
    </w:p>
    <w:p w14:paraId="29FE3A2E" w14:textId="77777777" w:rsidR="00B61969" w:rsidRPr="00B61969" w:rsidRDefault="00B61969" w:rsidP="00B61969">
      <w:r>
        <w:t xml:space="preserve">In the decades during which the Chinese government under the leadership of the Chinese Communist Party was developing its perspectives on international law, </w:t>
      </w:r>
      <w:r w:rsidRPr="00FA2660">
        <w:rPr>
          <w:b/>
          <w:sz w:val="24"/>
          <w:szCs w:val="24"/>
          <w:highlight w:val="cyan"/>
          <w:u w:val="single"/>
        </w:rPr>
        <w:t>China was a middling power with significant security concerns directed at the maritime domain and the areas of friction between it and the United States as the dominant global power</w:t>
      </w:r>
      <w:r>
        <w:t xml:space="preserve">. Not surprisingly, in an effort to reap the benefits of compliance, China accepted as much of the international law rules and norms as it could without compromising what it believed to be its vital interests. Similarly, </w:t>
      </w:r>
      <w:r w:rsidRPr="00FA2660">
        <w:rPr>
          <w:b/>
          <w:sz w:val="24"/>
          <w:szCs w:val="24"/>
          <w:highlight w:val="cyan"/>
          <w:u w:val="single"/>
        </w:rPr>
        <w:t xml:space="preserve">as it emerged as a rising great power, China has also cooperated as much as possible without compromising its </w:t>
      </w:r>
      <w:r w:rsidRPr="00FA2660">
        <w:rPr>
          <w:b/>
          <w:sz w:val="24"/>
          <w:szCs w:val="24"/>
          <w:highlight w:val="cyan"/>
          <w:u w:val="single"/>
        </w:rPr>
        <w:lastRenderedPageBreak/>
        <w:t>vital interests.</w:t>
      </w:r>
      <w:r>
        <w:t xml:space="preserve"> Thus, as was noted above, in many ways </w:t>
      </w:r>
      <w:r w:rsidRPr="00FA2660">
        <w:rPr>
          <w:b/>
          <w:sz w:val="24"/>
          <w:szCs w:val="24"/>
          <w:highlight w:val="cyan"/>
          <w:u w:val="single"/>
        </w:rPr>
        <w:t>China has acceded to the international legal framework for the maritime domain.</w:t>
      </w:r>
      <w:r>
        <w:t xml:space="preserve"> </w:t>
      </w:r>
      <w:r w:rsidRPr="00FA2660">
        <w:rPr>
          <w:b/>
          <w:sz w:val="24"/>
          <w:szCs w:val="24"/>
          <w:highlight w:val="cyan"/>
          <w:u w:val="single"/>
        </w:rPr>
        <w:t xml:space="preserve">But it has stopped short of full implementation of international law and norms that it believes favor the dominant global power while disadvantaging China’s perceived vital interests on its maritime periphery. </w:t>
      </w:r>
      <w:r>
        <w:t xml:space="preserve">These interests relate to China’s sovereignty disputes, resource boundary disputes, and security concerns and are seen in Beijing as vital interests related to Chinese security and the stability of the role of the Chinese Communist Party. Prior to 1970, the CCP gave scant attention to its maritime interests, focusing instead on Mao’s revolutionary agenda. Since awakening to its maritime interests in about 1970, China has consistently pursued peripheral maritime interests through power-based options, rather than through law. </w:t>
      </w:r>
      <w:r w:rsidRPr="00FA2660">
        <w:rPr>
          <w:b/>
          <w:sz w:val="24"/>
          <w:szCs w:val="24"/>
          <w:highlight w:val="cyan"/>
          <w:u w:val="single"/>
        </w:rPr>
        <w:t xml:space="preserve">This can be attributed to the perception that its peripheral maritime interests were vital to its national security interests, that the developing framework of international law of the sea better served American and Soviet interests than it did China’s. </w:t>
      </w:r>
      <w:r>
        <w:t xml:space="preserve">Although much weaker that either the United States or the Soviet Union, China had sufficient power to opt out of the dominant paradigm without undue costs. </w:t>
      </w:r>
      <w:r w:rsidRPr="00FA2660">
        <w:rPr>
          <w:b/>
          <w:sz w:val="24"/>
          <w:szCs w:val="24"/>
          <w:highlight w:val="cyan"/>
          <w:u w:val="single"/>
        </w:rPr>
        <w:t>Thus, rather than using international law to pursue its claims, China has often pursued power-based approaches.</w:t>
      </w:r>
      <w:r>
        <w:t xml:space="preserve"> Specifically, during the period of 1970-1995, China primarily used military power to favorably enhance its maritime position—especially in the Paracels in 1974, Fiery Cross Reef in 1988, and at Mischief Reef in 1995. From approximately 1995 to 2008, China’s “charm offensive” period, it used its rapidly growing economic and political power to attempt to create a favorable regional order within which it might readily realize its maritime interests. </w:t>
      </w:r>
      <w:r w:rsidRPr="00FA2660">
        <w:rPr>
          <w:b/>
          <w:sz w:val="24"/>
          <w:szCs w:val="24"/>
          <w:highlight w:val="cyan"/>
          <w:u w:val="single"/>
        </w:rPr>
        <w:t>When this proved unsuccessful, beginning in about 2008 China shifted its approach to begin to apply a full range of political, economic, civilian maritime power, and indirect military power to achieve its aims. At no time in the last six decades can it be said that China’s preferred approach to achieving its peripheral maritime aims has been through international law.</w:t>
      </w:r>
    </w:p>
    <w:p w14:paraId="190AB235" w14:textId="77777777" w:rsidR="00D312C3" w:rsidRDefault="00D312C3" w:rsidP="005C444F">
      <w:pPr>
        <w:pStyle w:val="Heading4"/>
      </w:pPr>
      <w:r>
        <w:t>International consensus agrees that Chinese actions in the SCS threaten international law</w:t>
      </w:r>
    </w:p>
    <w:p w14:paraId="4A635745" w14:textId="77777777" w:rsidR="00D312C3" w:rsidRPr="00F80510" w:rsidRDefault="00F80510" w:rsidP="00D312C3">
      <w:pPr>
        <w:rPr>
          <w:rStyle w:val="Style13ptBold"/>
          <w:b w:val="0"/>
        </w:rPr>
      </w:pPr>
      <w:r>
        <w:rPr>
          <w:rStyle w:val="Style13ptBold"/>
        </w:rPr>
        <w:t>Hayton 15</w:t>
      </w:r>
      <w:r>
        <w:rPr>
          <w:rStyle w:val="Style13ptBold"/>
          <w:b w:val="0"/>
        </w:rPr>
        <w:t xml:space="preserve"> </w:t>
      </w:r>
      <w:r w:rsidRPr="00F80510">
        <w:rPr>
          <w:rStyle w:val="Style13ptBold"/>
          <w:b w:val="0"/>
          <w:sz w:val="16"/>
        </w:rPr>
        <w:t>(Bill, Assoc Fellow @ Chatham House, “Developments in the South China Sea”, https://csis-prod.s3.amazonaws.com/s3fs-public/legacy_files/files/publication/151110_Hiebert_ExaminingSouthChinaSea_Web.pdf)</w:t>
      </w:r>
    </w:p>
    <w:p w14:paraId="6017DEDC" w14:textId="77777777" w:rsidR="00D312C3" w:rsidRPr="0017229C" w:rsidRDefault="00D312C3" w:rsidP="00D312C3">
      <w:pPr>
        <w:rPr>
          <w:b/>
          <w:sz w:val="24"/>
          <w:szCs w:val="24"/>
          <w:highlight w:val="cyan"/>
          <w:u w:val="single"/>
        </w:rPr>
      </w:pPr>
      <w:r w:rsidRPr="0017229C">
        <w:rPr>
          <w:b/>
          <w:sz w:val="24"/>
          <w:szCs w:val="24"/>
          <w:highlight w:val="cyan"/>
          <w:u w:val="single"/>
        </w:rPr>
        <w:t>We need to maintain a maritime order based on international law, including the UN Convention on the Law of the Sea.</w:t>
      </w:r>
      <w:r>
        <w:t xml:space="preserve"> We are not getting into the legitimacy of specific claims, but we are resolute as Europeans on HOW they should be resolved-that is, peacefully, without the use or threat of force. With the European Union, the United States, and japan all concerned about these issues, it is no surprise that the Group of Seven (G7), has also taken them up.' </w:t>
      </w:r>
      <w:r w:rsidRPr="0017229C">
        <w:rPr>
          <w:b/>
          <w:sz w:val="24"/>
          <w:szCs w:val="24"/>
          <w:highlight w:val="cyan"/>
          <w:u w:val="single"/>
        </w:rPr>
        <w:t>In April it published its first ever "Declaration on Maritime Security," which included specific mention of the East China Sea and South China Sea and a statement that the group is: concerned by any unilateral actions, such as large scale land reclamation, which change the status quo and increase tensions</w:t>
      </w:r>
      <w:r>
        <w:t>. We strongly oppose any at- tempt to assert territorial or maritime claims through the use of intimidation, coercion or force.' The statement did not, however, mention any countries by name. Australia's defense minister, Kevin Andrews, also used the Shangri-La Dialogue to make clear his government's "opposition to any coercive or unilateral actions to change the status quo in the South and East China Sea [includin</w:t>
      </w:r>
      <w:r w:rsidR="00F80510">
        <w:t>g] any large scale land reclama</w:t>
      </w:r>
      <w:r>
        <w:t>tion activity." And Canberra demonstrat</w:t>
      </w:r>
      <w:r w:rsidR="00F80510">
        <w:t xml:space="preserve">ed its unhappiness by inviting </w:t>
      </w:r>
      <w:r w:rsidR="00F80510">
        <w:lastRenderedPageBreak/>
        <w:t>J</w:t>
      </w:r>
      <w:r>
        <w:t>apanese troops to the annual U.S.-Australian Talisman Sabre military exercis</w:t>
      </w:r>
      <w:r w:rsidR="00F80510">
        <w:t>e. In both 2014 and 2015 Austra</w:t>
      </w:r>
      <w:r>
        <w:t xml:space="preserve">lia also took part in the annual U.S.-Philippines Balikatan exercises. Australia is about to transfer two tank landing craft to the Philippines. Completing the triangle, the Philippines and japan held their first-ever joint naval exercises in the South China Sea in mid-May 2015, following an agreement between the two </w:t>
      </w:r>
      <w:r w:rsidR="00F80510">
        <w:t>countries signed in J</w:t>
      </w:r>
      <w:r>
        <w:t>anuary." japan is delivering 10 patrol ships to the Philippine coast guard and committed to upgrade Manila's surveilla</w:t>
      </w:r>
      <w:r w:rsidR="00F80510">
        <w:t>nce and defense capacities. In J</w:t>
      </w:r>
      <w:r>
        <w:t>une the two countries formalized their strategic partnership.' India has grown more involved too. In September 2014 an India-U.S. joint statement specifically mentioned the South China Sea for the first time. President Barack Obama and Prime Minister Narendra Modi called for the resolution of the territorial and maritime disputes, "in accordance with universally recognized principles of international law, including UNCLOS."'Â° India has ignored Chinese objections and again invited japan to take part in its annual Malabar naval exercises, with the United States, in October 2015. India, japan, and the United States will also hold their trilateral dialogue at the ministerial level for the first time on the sidelines of the 2015 East Asia Summit. There are also separate India-japan naval exercises</w:t>
      </w:r>
      <w:r w:rsidRPr="0017229C">
        <w:rPr>
          <w:b/>
          <w:sz w:val="24"/>
          <w:szCs w:val="24"/>
          <w:highlight w:val="cyan"/>
          <w:u w:val="single"/>
        </w:rPr>
        <w:t>. All around the region, security arrangements that used to be characterized as hub and spoke-with the United States as the hub-are also becoming peer-to-peer networks</w:t>
      </w:r>
      <w:r>
        <w:t>. Australia, India, japan, the Philippines, South Korea, Vietnam, and others are gradually building new, direct security and diplomatic relations with each other. There are some exceptions-only the "I" in BRICS has spoken, for example-but al</w:t>
      </w:r>
      <w:r w:rsidRPr="0017229C">
        <w:rPr>
          <w:b/>
          <w:sz w:val="24"/>
          <w:szCs w:val="24"/>
          <w:highlight w:val="cyan"/>
          <w:u w:val="single"/>
        </w:rPr>
        <w:t>most every other major country has</w:t>
      </w:r>
      <w:r>
        <w:t xml:space="preserve">, directly or indirectly, </w:t>
      </w:r>
      <w:r w:rsidRPr="0017229C">
        <w:rPr>
          <w:b/>
          <w:sz w:val="24"/>
          <w:szCs w:val="24"/>
          <w:highlight w:val="cyan"/>
          <w:u w:val="single"/>
        </w:rPr>
        <w:t xml:space="preserve">criticized China's island building and made specific calls for the principles of UNCLOS to be applied." </w:t>
      </w:r>
    </w:p>
    <w:p w14:paraId="0ECD943D" w14:textId="77777777" w:rsidR="005C444F" w:rsidRDefault="005C444F" w:rsidP="005C444F">
      <w:pPr>
        <w:pStyle w:val="Heading4"/>
      </w:pPr>
      <w:r>
        <w:t xml:space="preserve">Continued rejection </w:t>
      </w:r>
      <w:r w:rsidR="00CB60F4">
        <w:t>by China causes</w:t>
      </w:r>
      <w:r>
        <w:t xml:space="preserve"> </w:t>
      </w:r>
      <w:r w:rsidR="00CB60F4">
        <w:t>destroys the legitimacy of</w:t>
      </w:r>
      <w:r>
        <w:t xml:space="preserve"> international law; results in militarization of all Asian conflicts</w:t>
      </w:r>
    </w:p>
    <w:p w14:paraId="7FBC945D" w14:textId="77777777" w:rsidR="00CB60F4" w:rsidRPr="005C444F" w:rsidRDefault="00CB60F4" w:rsidP="00CB60F4">
      <w:pPr>
        <w:rPr>
          <w:rStyle w:val="Style13ptBold"/>
          <w:b w:val="0"/>
        </w:rPr>
      </w:pPr>
      <w:r>
        <w:rPr>
          <w:rStyle w:val="Style13ptBold"/>
        </w:rPr>
        <w:t>Dutton 13</w:t>
      </w:r>
      <w:r>
        <w:rPr>
          <w:rStyle w:val="Style13ptBold"/>
          <w:b w:val="0"/>
        </w:rPr>
        <w:t xml:space="preserve"> </w:t>
      </w:r>
      <w:r w:rsidRPr="00CB60F4">
        <w:rPr>
          <w:rStyle w:val="Style13ptBold"/>
          <w:b w:val="0"/>
          <w:sz w:val="18"/>
        </w:rPr>
        <w:t>(Peter, Professor of Strategic Studies and Director of the China Maritime Studies Institute at the U.S. Naval War College, “Viribus Mari Victoria? Power and Law in the South China Sea”, https://csis-prod.s3.amazonaws.com/s3fs-public/legacy_files/files/attachments/130606_Dutton_ConferencePaper.pdf)</w:t>
      </w:r>
    </w:p>
    <w:p w14:paraId="0094BA6F" w14:textId="77777777" w:rsidR="005C444F" w:rsidRPr="0017229C" w:rsidRDefault="005C444F" w:rsidP="005C444F">
      <w:pPr>
        <w:rPr>
          <w:b/>
          <w:sz w:val="24"/>
          <w:szCs w:val="24"/>
          <w:highlight w:val="cyan"/>
          <w:u w:val="single"/>
        </w:rPr>
      </w:pPr>
      <w:r>
        <w:t xml:space="preserve">So far, </w:t>
      </w:r>
      <w:r w:rsidRPr="0017229C">
        <w:rPr>
          <w:b/>
          <w:sz w:val="24"/>
          <w:szCs w:val="24"/>
          <w:highlight w:val="cyan"/>
          <w:u w:val="single"/>
        </w:rPr>
        <w:t>China continues to reject participation in the arbitral process</w:t>
      </w:r>
      <w:r>
        <w:t xml:space="preserve"> initiated by the Philippines, </w:t>
      </w:r>
      <w:r w:rsidRPr="0017229C">
        <w:rPr>
          <w:b/>
          <w:sz w:val="24"/>
          <w:szCs w:val="24"/>
          <w:highlight w:val="cyan"/>
          <w:u w:val="single"/>
        </w:rPr>
        <w:t>even though arbitration will continue without them</w:t>
      </w:r>
      <w:r>
        <w:t xml:space="preserve">. The process, therefore, presents China with several challenges. First, China’s continuing failure to reach a negotiated settlement with any of its neighbors has exposed China to the risk of international litigation of the issues. If the Philippines is successful, other states may well join in the process or initiate arbitration of their own. Thus, one impact of the arbitration is that Beijing has, at least temporarily, lost the strategic initiative it so painstakingly developed through the combined strategy of diplomatic stalling and non-militarized coercion at sea. Second, </w:t>
      </w:r>
      <w:r w:rsidRPr="0017229C">
        <w:rPr>
          <w:b/>
          <w:sz w:val="24"/>
          <w:szCs w:val="24"/>
          <w:highlight w:val="cyan"/>
          <w:u w:val="single"/>
        </w:rPr>
        <w:t>if the arbitration goes forward Beijing will be at a serious disadvantage because it is doubtful that several Chinese assertions about their South China Sea rights will survive the scrutiny of international law</w:t>
      </w:r>
      <w:r>
        <w:t xml:space="preserve">. Thus, another impact is that </w:t>
      </w:r>
      <w:r w:rsidRPr="0017229C">
        <w:rPr>
          <w:b/>
          <w:sz w:val="24"/>
          <w:szCs w:val="24"/>
          <w:highlight w:val="cyan"/>
          <w:u w:val="single"/>
        </w:rPr>
        <w:t>Beijing could lose even the mere fig leaf of legal credibility for some of its important maritime claims.</w:t>
      </w:r>
      <w:r>
        <w:t xml:space="preserve"> Thus, </w:t>
      </w:r>
      <w:r w:rsidRPr="0017229C">
        <w:rPr>
          <w:b/>
          <w:sz w:val="24"/>
          <w:szCs w:val="24"/>
          <w:highlight w:val="cyan"/>
          <w:u w:val="single"/>
        </w:rPr>
        <w:t>a very important outcome of this case could be that China is faced with the embarrassment of the formal international rejection of its claims and a clear reinforcement of the rules and norms concerning rights and obligations at sea that UNCLOS establishes</w:t>
      </w:r>
      <w:r>
        <w:t xml:space="preserve">. How China would react to being so clearly set on the wrong side of widely accepted international norms remains to be seen. </w:t>
      </w:r>
      <w:r w:rsidRPr="0017229C">
        <w:rPr>
          <w:b/>
          <w:sz w:val="24"/>
          <w:szCs w:val="24"/>
          <w:highlight w:val="cyan"/>
          <w:u w:val="single"/>
        </w:rPr>
        <w:t xml:space="preserve">Continued failure by China to participate in the process or, worse, a decision to ignore </w:t>
      </w:r>
      <w:r w:rsidRPr="0017229C">
        <w:rPr>
          <w:b/>
          <w:sz w:val="24"/>
          <w:szCs w:val="24"/>
          <w:highlight w:val="cyan"/>
          <w:u w:val="single"/>
        </w:rPr>
        <w:lastRenderedPageBreak/>
        <w:t xml:space="preserve">unfavorable results, would be a signal from Beijing that no amount of international disapproval will sway it. </w:t>
      </w:r>
      <w:r>
        <w:t>Thus</w:t>
      </w:r>
      <w:r w:rsidRPr="0017229C">
        <w:rPr>
          <w:b/>
          <w:sz w:val="24"/>
          <w:szCs w:val="24"/>
          <w:highlight w:val="cyan"/>
          <w:u w:val="single"/>
        </w:rPr>
        <w:t>, since there is a relation between power and international laws and norms, a</w:t>
      </w:r>
      <w:r>
        <w:t xml:space="preserve"> third </w:t>
      </w:r>
      <w:r w:rsidRPr="0017229C">
        <w:rPr>
          <w:b/>
          <w:sz w:val="24"/>
          <w:szCs w:val="24"/>
          <w:highlight w:val="cyan"/>
          <w:u w:val="single"/>
        </w:rPr>
        <w:t xml:space="preserve">impact could be to encourage others in the region and beyond to enhance coercive capacity and engage in accelerated balancing activities in order to reinforce their claim strength and their overall security in the face of a more powerful China. </w:t>
      </w:r>
    </w:p>
    <w:p w14:paraId="64C0F788" w14:textId="77777777" w:rsidR="006012AD" w:rsidRDefault="006012AD" w:rsidP="00CB60F4">
      <w:pPr>
        <w:pStyle w:val="Heading4"/>
      </w:pPr>
      <w:r>
        <w:t xml:space="preserve">Island reclamation sets a </w:t>
      </w:r>
      <w:r>
        <w:rPr>
          <w:u w:val="single"/>
        </w:rPr>
        <w:t>precedent</w:t>
      </w:r>
      <w:r>
        <w:t xml:space="preserve"> that undermines international maritime law overall, causes a race of terriclaims that render UNCLOS useless; resolving ambiguity is key</w:t>
      </w:r>
    </w:p>
    <w:p w14:paraId="59E519FC" w14:textId="77777777" w:rsidR="006012AD" w:rsidRPr="006012AD" w:rsidRDefault="006012AD" w:rsidP="006012AD">
      <w:pPr>
        <w:rPr>
          <w:rStyle w:val="Style13ptBold"/>
          <w:b w:val="0"/>
        </w:rPr>
      </w:pPr>
      <w:r>
        <w:rPr>
          <w:rStyle w:val="Style13ptBold"/>
        </w:rPr>
        <w:t>VornDick 15</w:t>
      </w:r>
      <w:r>
        <w:rPr>
          <w:rStyle w:val="Style13ptBold"/>
          <w:b w:val="0"/>
        </w:rPr>
        <w:t xml:space="preserve"> </w:t>
      </w:r>
      <w:r w:rsidRPr="006012AD">
        <w:rPr>
          <w:rStyle w:val="Style13ptBold"/>
          <w:b w:val="0"/>
          <w:sz w:val="18"/>
        </w:rPr>
        <w:t>(Wilson, Lt. Commander in the U.S. Navy and is assigned to the Pentagon and previously to the China Maritime Studies Institute at the U.S. Naval War College, 4/8, “TERRICLAIMS: THE NEW GEOPOLITICAL REALITY IN THE SOUTH CHINA SEA”, http://amti.csis.org/terriclaims-the-new-geopolitical-reality-in-the-south-china-sea/)</w:t>
      </w:r>
    </w:p>
    <w:p w14:paraId="4522CE56" w14:textId="77777777" w:rsidR="006012AD" w:rsidRPr="001934C5" w:rsidRDefault="006012AD" w:rsidP="006012AD">
      <w:pPr>
        <w:rPr>
          <w:b/>
          <w:sz w:val="24"/>
          <w:szCs w:val="24"/>
          <w:highlight w:val="cyan"/>
          <w:u w:val="single"/>
        </w:rPr>
      </w:pPr>
      <w:r>
        <w:t xml:space="preserve">China’s terriclaims may have significant second and third order effects. </w:t>
      </w:r>
      <w:r w:rsidRPr="0017229C">
        <w:rPr>
          <w:b/>
          <w:sz w:val="24"/>
          <w:szCs w:val="24"/>
          <w:highlight w:val="cyan"/>
          <w:u w:val="single"/>
        </w:rPr>
        <w:t>Terriclaims</w:t>
      </w:r>
      <w:r>
        <w:t xml:space="preserve">, if sanctioned by the other SCS claimants, ASEAN, or the broader international community, </w:t>
      </w:r>
      <w:r w:rsidRPr="0017229C">
        <w:rPr>
          <w:b/>
          <w:sz w:val="24"/>
          <w:szCs w:val="24"/>
          <w:highlight w:val="cyan"/>
          <w:u w:val="single"/>
        </w:rPr>
        <w:t>could result in significant maritime territorial loss if a terriclaim is legitimized. This could also lead to conflict. The South China Sea has seen conflict over territory in the past, but China’s capabilities and global clout have grown substantially</w:t>
      </w:r>
      <w:r>
        <w:t>. At the same time, this tactic need not be limited to the South China Sea, and may be used in other vulnerable littoral areas. There are more than 150 littoral countries that claim over 36 percent of the world’s maritime domain. The low-lying, littoral nations in the Caribbean Sea, Baltic Sea, Mediterranean Sea, Persian Gulf, Oceania, and Arctic are all susceptible to terriclaiming. The low-water depths and close proximity of other littoral nations in these contiguous resource-rich coastal zones make terriclaiming possible and, perhaps, desirable. Additionally, the 1982 United Nations Convention on the Law of the Sea (</w:t>
      </w:r>
      <w:r w:rsidRPr="001934C5">
        <w:rPr>
          <w:b/>
          <w:sz w:val="24"/>
          <w:szCs w:val="24"/>
          <w:highlight w:val="cyan"/>
          <w:u w:val="single"/>
        </w:rPr>
        <w:t>UNCLOS), has no provisions to account for terriclaims</w:t>
      </w:r>
      <w:r>
        <w:t>. The provisions that could be interpreted to challenge or support terriclaims within UNCLOS are ambiguous at best</w:t>
      </w:r>
      <w:proofErr w:type="gramStart"/>
      <w:r>
        <w:t>.[</w:t>
      </w:r>
      <w:proofErr w:type="gramEnd"/>
      <w:r>
        <w:t xml:space="preserve">1] Regardless of UNCLOS’s relative silence on these issues, </w:t>
      </w:r>
      <w:r w:rsidRPr="001934C5">
        <w:rPr>
          <w:b/>
          <w:sz w:val="24"/>
          <w:szCs w:val="24"/>
          <w:highlight w:val="cyan"/>
          <w:u w:val="single"/>
        </w:rPr>
        <w:t>terriclaims need to be addressed</w:t>
      </w:r>
      <w:r>
        <w:t xml:space="preserve">. If China’s terriclaims are legitimized by the international community’s inaction, </w:t>
      </w:r>
      <w:r w:rsidRPr="001934C5">
        <w:rPr>
          <w:b/>
          <w:sz w:val="24"/>
          <w:szCs w:val="24"/>
          <w:highlight w:val="cyan"/>
          <w:u w:val="single"/>
        </w:rPr>
        <w:t>this would not only reward Beijing’s behavior, but also give the Chinese carte blanche to continue terriclaiming in other areas</w:t>
      </w:r>
      <w:r>
        <w:t xml:space="preserve">. More importantly, </w:t>
      </w:r>
      <w:r w:rsidRPr="001934C5">
        <w:rPr>
          <w:b/>
          <w:sz w:val="24"/>
          <w:szCs w:val="24"/>
          <w:highlight w:val="cyan"/>
          <w:u w:val="single"/>
        </w:rPr>
        <w:t>sanctioning terriclaims would encourage other states to follow China’s lead</w:t>
      </w:r>
      <w:r>
        <w:t xml:space="preserve">. If a solution is not found, </w:t>
      </w:r>
      <w:r w:rsidRPr="001934C5">
        <w:rPr>
          <w:b/>
          <w:sz w:val="24"/>
          <w:szCs w:val="24"/>
          <w:highlight w:val="cyan"/>
          <w:u w:val="single"/>
        </w:rPr>
        <w:t>terriclaims will wreak havoc on the maritime environment and its frameworks</w:t>
      </w:r>
      <w:r>
        <w:t xml:space="preserve">. At the very least, </w:t>
      </w:r>
      <w:r w:rsidRPr="001934C5">
        <w:rPr>
          <w:b/>
          <w:sz w:val="24"/>
          <w:szCs w:val="24"/>
          <w:highlight w:val="cyan"/>
          <w:u w:val="single"/>
        </w:rPr>
        <w:t xml:space="preserve">the perceived military bent of China’s terriclaims will continue to unnerve other claimants. Unless the legal ambiguity is removed or China’s terriclaims are directly challenged, a terriclaims-race could ensue between China and the other claimants. </w:t>
      </w:r>
    </w:p>
    <w:p w14:paraId="63528165" w14:textId="77777777" w:rsidR="00F823CB" w:rsidRDefault="00F823CB" w:rsidP="00CB60F4">
      <w:pPr>
        <w:pStyle w:val="Heading4"/>
      </w:pPr>
      <w:r>
        <w:t>Chinese actions create a precedent to undermine international law</w:t>
      </w:r>
    </w:p>
    <w:p w14:paraId="6F3AFCD2" w14:textId="77777777" w:rsidR="00F823CB" w:rsidRPr="00F823CB" w:rsidRDefault="00F823CB" w:rsidP="00F823CB">
      <w:pPr>
        <w:rPr>
          <w:rStyle w:val="Style13ptBold"/>
          <w:b w:val="0"/>
        </w:rPr>
      </w:pPr>
      <w:r>
        <w:rPr>
          <w:rStyle w:val="Style13ptBold"/>
        </w:rPr>
        <w:t>Glaser 12</w:t>
      </w:r>
      <w:r>
        <w:rPr>
          <w:rStyle w:val="Style13ptBold"/>
          <w:b w:val="0"/>
        </w:rPr>
        <w:t xml:space="preserve"> </w:t>
      </w:r>
      <w:r w:rsidRPr="00F823CB">
        <w:rPr>
          <w:rStyle w:val="Style13ptBold"/>
          <w:b w:val="0"/>
          <w:sz w:val="14"/>
        </w:rPr>
        <w:t>(Bonnie, Senior Fellow Freeman Chair in China Studies Center for Strategic and International Studies, 9/12, “BEIJING AS AN EMERGING POWER IN THE SOUTH CHINA SEA”, https://csis-prod.s3.amazonaws.com/s3fs-public/legacy_files/files/attachments/ts120912_glaser.pdf)</w:t>
      </w:r>
    </w:p>
    <w:p w14:paraId="4501EB2A" w14:textId="77777777" w:rsidR="00F823CB" w:rsidRPr="001934C5" w:rsidRDefault="00F823CB" w:rsidP="00F823CB">
      <w:pPr>
        <w:rPr>
          <w:b/>
          <w:sz w:val="24"/>
          <w:szCs w:val="24"/>
          <w:highlight w:val="cyan"/>
          <w:u w:val="single"/>
        </w:rPr>
      </w:pPr>
      <w:r>
        <w:t xml:space="preserve">First, </w:t>
      </w:r>
      <w:r w:rsidRPr="001934C5">
        <w:rPr>
          <w:b/>
          <w:sz w:val="24"/>
          <w:szCs w:val="24"/>
          <w:highlight w:val="cyan"/>
          <w:u w:val="single"/>
        </w:rPr>
        <w:t>China’s propensity to flout international law and norms is worrisome and sets bad precedents. The result of Beijing’s deliberate refusal to abide by its verbal agreement with Manila to withdraw all its ships from the lagoon and the area around Scarborough Shoal is that a new status quo has been established that favors Chinese interests.</w:t>
      </w:r>
      <w:r>
        <w:t xml:space="preserve"> China is maintaining </w:t>
      </w:r>
      <w:r>
        <w:lastRenderedPageBreak/>
        <w:t xml:space="preserve">regular patrols and preventing Filipino fisherman from fishing in those waters. No country has publicly condemned this action. </w:t>
      </w:r>
      <w:r w:rsidRPr="001934C5">
        <w:rPr>
          <w:b/>
          <w:sz w:val="24"/>
          <w:szCs w:val="24"/>
          <w:highlight w:val="cyan"/>
          <w:u w:val="single"/>
        </w:rPr>
        <w:t xml:space="preserve">This has set a dangerous precedent. </w:t>
      </w:r>
    </w:p>
    <w:p w14:paraId="75A7933B" w14:textId="77777777" w:rsidR="00FA6A91" w:rsidRDefault="00FA6A91" w:rsidP="00CB60F4">
      <w:pPr>
        <w:pStyle w:val="Heading4"/>
      </w:pPr>
      <w:r>
        <w:t>Specifically, this threatens UNCLOS freedom of navigation standards</w:t>
      </w:r>
    </w:p>
    <w:p w14:paraId="38C82AA1" w14:textId="77777777" w:rsidR="00B86E0F" w:rsidRPr="00FA6A91" w:rsidRDefault="00B86E0F" w:rsidP="00B86E0F">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14:paraId="7218476A" w14:textId="77777777" w:rsidR="00FA6A91" w:rsidRPr="00FA6A91" w:rsidRDefault="00FA6A91" w:rsidP="00FA6A91">
      <w:r w:rsidRPr="001934C5">
        <w:rPr>
          <w:b/>
          <w:sz w:val="24"/>
          <w:szCs w:val="24"/>
          <w:highlight w:val="cyan"/>
          <w:u w:val="single"/>
        </w:rPr>
        <w:t>Nowhere has China more clearly repudiated a prevailing aspect of the international order than with its rejection of the Law of the Sea regime.</w:t>
      </w:r>
      <w:r>
        <w:t xml:space="preserve"> China is a signatory to UNCLOS and helped to craft some of its most important features. It now holds a widely rejected interpretation of key provisions, despite the fact that Beijing did not raise these issues before acceding to the treaty. China has more obviously flouted UNCLOS as its power has grown. In the early-to-mid 2000s, Beijing began interfering with U.S. military vessels and aircraft exercising their rights under the convention near Chinese shores. </w:t>
      </w:r>
      <w:r w:rsidRPr="001934C5">
        <w:rPr>
          <w:b/>
          <w:sz w:val="24"/>
          <w:szCs w:val="24"/>
          <w:highlight w:val="cyan"/>
          <w:u w:val="single"/>
        </w:rPr>
        <w:t>It later became more assertive about its own claims to distant islands,</w:t>
      </w:r>
      <w:r>
        <w:t xml:space="preserve"> most notably ejecting the Philippines from Scarborough Shoal in 2012. </w:t>
      </w:r>
      <w:r w:rsidRPr="001934C5">
        <w:rPr>
          <w:b/>
          <w:sz w:val="24"/>
          <w:szCs w:val="24"/>
          <w:highlight w:val="cyan"/>
          <w:u w:val="single"/>
        </w:rPr>
        <w:t>It has formally submitted its dubious “Nine-Dash Line” maritime boundary to the United Nations in an attempt to legitimize this far-flung claim, but it refused to take part in an international court case brought by the Philippines</w:t>
      </w:r>
      <w:r>
        <w:t xml:space="preserve"> under UNCLOS. Beijing insists that the court has no jurisdiction, despite widespread consensus to the contrary. In addition, </w:t>
      </w:r>
      <w:r w:rsidRPr="001934C5">
        <w:rPr>
          <w:b/>
          <w:sz w:val="24"/>
          <w:szCs w:val="24"/>
          <w:highlight w:val="cyan"/>
          <w:u w:val="single"/>
        </w:rPr>
        <w:t>China has employed coercion in ways that violate its 2002 Declaration on Conduct with ASEAN.</w:t>
      </w:r>
      <w:r>
        <w:t xml:space="preserve"> Following its rapid-fire construction of artificial landmasses in the Spratly Islands, for example, </w:t>
      </w:r>
      <w:r w:rsidRPr="001934C5">
        <w:rPr>
          <w:b/>
          <w:sz w:val="24"/>
          <w:szCs w:val="24"/>
          <w:highlight w:val="cyan"/>
          <w:u w:val="single"/>
        </w:rPr>
        <w:t>Beijing has attempted to impose so-called “military alert zones” in the seas and skies of the South China Sea, contravening international law. As it has taken these steps, Beijing has preferred to keep its long-term intentions ambiguous. It has eroded existing maritime regimes and rules without either leaving UNCLOS or offering replacements.</w:t>
      </w:r>
    </w:p>
    <w:p w14:paraId="2878A10D" w14:textId="77777777" w:rsidR="004A2C35" w:rsidRDefault="004A2C35" w:rsidP="004A2C35">
      <w:pPr>
        <w:pStyle w:val="Heading4"/>
      </w:pPr>
      <w:r>
        <w:t>Acceptance of Chinese standards ruins overflight &amp; freedom of navigation standards, ending predictable maritime &amp; airspace interaction – Only clarified pressure solves</w:t>
      </w:r>
    </w:p>
    <w:p w14:paraId="36C726CC" w14:textId="77777777" w:rsidR="004A2C35" w:rsidRPr="004A2C35" w:rsidRDefault="004A2C35" w:rsidP="004A2C35">
      <w:pPr>
        <w:rPr>
          <w:rStyle w:val="Style13ptBold"/>
          <w:b w:val="0"/>
        </w:rPr>
      </w:pPr>
      <w:r>
        <w:rPr>
          <w:rStyle w:val="Style13ptBold"/>
        </w:rPr>
        <w:t>Kraska 15</w:t>
      </w:r>
      <w:r>
        <w:rPr>
          <w:rStyle w:val="Style13ptBold"/>
          <w:b w:val="0"/>
        </w:rPr>
        <w:t xml:space="preserve"> </w:t>
      </w:r>
      <w:r w:rsidRPr="004A2C35">
        <w:rPr>
          <w:rStyle w:val="Style13ptBold"/>
          <w:b w:val="0"/>
          <w:sz w:val="18"/>
        </w:rPr>
        <w:t>(James, Professor in the Stockton Center for the Study of International Law, 9/11, “THE LEGAL RATIONALE FOR GOING INSIDE 12”, http://amti.csis.org/the-legal-rationale-for-going-inside-12/)</w:t>
      </w:r>
    </w:p>
    <w:p w14:paraId="112826FF" w14:textId="77777777" w:rsidR="004A2C35" w:rsidRPr="003100ED" w:rsidRDefault="004A2C35" w:rsidP="004A2C35">
      <w:pPr>
        <w:rPr>
          <w:b/>
          <w:sz w:val="24"/>
          <w:szCs w:val="24"/>
          <w:highlight w:val="cyan"/>
          <w:u w:val="single"/>
        </w:rPr>
      </w:pPr>
      <w:r w:rsidRPr="00086775">
        <w:rPr>
          <w:b/>
          <w:sz w:val="24"/>
          <w:szCs w:val="24"/>
          <w:highlight w:val="cyan"/>
          <w:u w:val="single"/>
        </w:rPr>
        <w:t>Regardless of the natural geography of China’s occupied features in the South China Sea, China does not have clear legal title to them.</w:t>
      </w:r>
      <w:r>
        <w:t xml:space="preserve"> Every feature occupied by China is challenged by another claimant state, often with clearer line of title from Spanish, British or French colonial rule. The nation, not the land, is sovereign, which is why there is no territorial sea around Antarctica – it is not under the sovereignty of any state, despite being a continent. As the United States has not recognized Chinese title to the features, it is not obligated to observe requirements of a theoretical territorial sea. Since the territorial sea is function of state sovereignty of each rock or island, and not a function of simple geography, if the United States does not recognize any state having title to the feature, then it is not obligated to observe a theoretical territorial sea and may treat the feature as terra nullius. </w:t>
      </w:r>
      <w:r w:rsidRPr="00086775">
        <w:rPr>
          <w:b/>
          <w:sz w:val="24"/>
          <w:szCs w:val="24"/>
          <w:highlight w:val="cyan"/>
          <w:u w:val="single"/>
        </w:rPr>
        <w:t>Not only do U.S. warships have a right to transit within 12 nm of Chinese features, they are free to do so as an exercise of highs seas freedom under</w:t>
      </w:r>
      <w:r>
        <w:t xml:space="preserve"> article 87 of </w:t>
      </w:r>
      <w:r w:rsidRPr="00086775">
        <w:rPr>
          <w:b/>
          <w:sz w:val="24"/>
          <w:szCs w:val="24"/>
          <w:highlight w:val="cyan"/>
          <w:u w:val="single"/>
        </w:rPr>
        <w:t>the Law of the Sea Convention</w:t>
      </w:r>
      <w:r>
        <w:t xml:space="preserve">, rather than the more limited regime of innocent passage. Furthermore, whereas innocent passage does </w:t>
      </w:r>
      <w:r>
        <w:lastRenderedPageBreak/>
        <w:t xml:space="preserve">not permit overflight, high seas freedoms do, and U.S. naval aircraft lawfully may overfly such features. In response, it might be suggested that while the United States may not recognize Chinese ownership of the rocks, </w:t>
      </w:r>
      <w:r w:rsidRPr="003100ED">
        <w:rPr>
          <w:b/>
          <w:sz w:val="24"/>
          <w:szCs w:val="24"/>
          <w:highlight w:val="cyan"/>
          <w:u w:val="single"/>
        </w:rPr>
        <w:t>it must realize that some country, perhaps one of the coastal states actually located in the vicinity of the feature, has lawful title, and therefore the U.S. Navy is bound to observe a putative territorial sea.</w:t>
      </w:r>
      <w:r>
        <w:t xml:space="preserve"> It is possible, however, that there is no state that has lawful title, and indeed the swirling debate and paucity of evidence rendered by claimants suggests this may be the case. Before World War II, few if any of the features were effectively governed by anyone, except Japan, which illegally occupied them during war. Tokyo gave up its claim after World War II. Similarly, actions taken by states after 1945 to seize maritime features using armed aggression are prima facie unlawful under article 2(4) of the Charter of the United Nations. Furthermore, actions taken by a state to fortify its claim after there is a dispute are similarly void of legal effect. In any event, the strongest claims appear to flow from the doctrine of uti possidetis, which stipulates that lawful possession is assumed by colonies after they become independent states. Prior to 1945, conquest was a lawful means of acquiring title to territory, so the European colonial powers certainly enjoyed legal title to the features they controlled. The Philippines, Malaysia and Brunei, Indonesia, and Vietnam derive their title to features from Spain, Great Britain, the Netherlands, and France. More importantly, </w:t>
      </w:r>
      <w:r w:rsidRPr="003100ED">
        <w:rPr>
          <w:b/>
          <w:sz w:val="24"/>
          <w:szCs w:val="24"/>
          <w:highlight w:val="cyan"/>
          <w:u w:val="single"/>
        </w:rPr>
        <w:t>even assuming that one or another state may have lawful title to a feature, other states are not obligated to confer upon that nation the right to unilaterally adopt and enforce measures that interfere with navigation, until lawful title is resolved.</w:t>
      </w:r>
      <w:r>
        <w:t xml:space="preserve"> Indeed, observing any nation’s rules pertaining to features under dispute legitimizes that country’s claim and takes sides. </w:t>
      </w:r>
      <w:r w:rsidRPr="003100ED">
        <w:rPr>
          <w:b/>
          <w:sz w:val="24"/>
          <w:szCs w:val="24"/>
          <w:highlight w:val="cyan"/>
          <w:u w:val="single"/>
        </w:rPr>
        <w:t>This point is particularly critical for commercial overflight since states already manage international air traffic through the International Civil Aviation Organization and the worldwide air traffic control regions.</w:t>
      </w:r>
      <w:r>
        <w:t xml:space="preserve"> Finally, there is a policy reason that supports this approach. </w:t>
      </w:r>
      <w:r w:rsidRPr="003100ED">
        <w:rPr>
          <w:b/>
          <w:sz w:val="24"/>
          <w:szCs w:val="24"/>
          <w:highlight w:val="cyan"/>
          <w:u w:val="single"/>
        </w:rPr>
        <w:t>Given the proliferation of claims over the hundreds of rocks, reefs, skerries and cays in the South China Sea, if the international community recognizes the maximum theoretical rights generated by each of them, the oceans and airspace will come to look like Swiss cheese and be practically closed off to free navigation and overflight.</w:t>
      </w:r>
      <w:r>
        <w:t xml:space="preserve"> Distinguished American historian Samuel Flagg </w:t>
      </w:r>
      <w:r w:rsidRPr="003100ED">
        <w:rPr>
          <w:b/>
          <w:sz w:val="24"/>
          <w:szCs w:val="24"/>
          <w:highlight w:val="cyan"/>
          <w:u w:val="single"/>
        </w:rPr>
        <w:t>Bemis called the doctrine of freedom of the seas the “ancient birthright” of the American Republic</w:t>
      </w:r>
      <w:r>
        <w:t xml:space="preserve">.[1] </w:t>
      </w:r>
      <w:r w:rsidRPr="003100ED">
        <w:rPr>
          <w:b/>
          <w:sz w:val="24"/>
          <w:szCs w:val="24"/>
          <w:highlight w:val="cyan"/>
          <w:u w:val="single"/>
        </w:rPr>
        <w:t xml:space="preserve">This birthright faces its gravest risk since unrestricted submarine warfare. </w:t>
      </w:r>
      <w:r>
        <w:t xml:space="preserve">Woodrow Wilson brought the United States into World War I to vindicate a Fourteen Point program for peace. Point number 2 was for “freedom of navigation … in peace and in war.” Similarly, Franklin D. Roosevelt and Winston Churchill signed the Atlantic Charter in 1941 that set forth principles for a new world order – a united nations. Principle Seven committed them to freedom of the seas. Maritime freedoms and the law of the sea are at an inflection point. </w:t>
      </w:r>
      <w:r w:rsidRPr="003100ED">
        <w:rPr>
          <w:b/>
          <w:sz w:val="24"/>
          <w:szCs w:val="24"/>
          <w:highlight w:val="cyan"/>
          <w:u w:val="single"/>
        </w:rPr>
        <w:t>The United States and the international community must take action now to operate with regularity on, under, and above the surface of the South China Sea, persistently and routinely in the vicinity of China’s artificial islands. Only a normalized presence today will ensure predictability and stability tomorrow.</w:t>
      </w:r>
    </w:p>
    <w:p w14:paraId="4C6CB1AB" w14:textId="77777777" w:rsidR="00965B40" w:rsidRDefault="00965B40" w:rsidP="00CB60F4">
      <w:pPr>
        <w:pStyle w:val="Heading4"/>
      </w:pPr>
      <w:r>
        <w:t>Int’l law manages escalation in the SCS</w:t>
      </w:r>
    </w:p>
    <w:p w14:paraId="00E8CD55" w14:textId="77777777" w:rsidR="00965B40" w:rsidRPr="00965B40" w:rsidRDefault="00965B40" w:rsidP="00965B40">
      <w:pPr>
        <w:rPr>
          <w:rStyle w:val="Style13ptBold"/>
          <w:b w:val="0"/>
        </w:rPr>
      </w:pPr>
      <w:r w:rsidRPr="00965B40">
        <w:rPr>
          <w:rStyle w:val="Style13ptBold"/>
        </w:rPr>
        <w:t>Bensurto</w:t>
      </w:r>
      <w:r>
        <w:rPr>
          <w:rStyle w:val="Style13ptBold"/>
        </w:rPr>
        <w:t xml:space="preserve"> 13</w:t>
      </w:r>
      <w:r>
        <w:rPr>
          <w:rStyle w:val="Style13ptBold"/>
          <w:b w:val="0"/>
        </w:rPr>
        <w:t xml:space="preserve"> </w:t>
      </w:r>
      <w:r w:rsidRPr="00965B40">
        <w:rPr>
          <w:rStyle w:val="Style13ptBold"/>
          <w:b w:val="0"/>
          <w:sz w:val="16"/>
        </w:rPr>
        <w:t>(Henry, Consul General, Philippine Consulate General, “Role of International Law in Managing Disputes in the South China Sea”, https://csis-prod.s3.amazonaws.com/s3fs-public/legacy_files/files/attachments/130606_Bensurto_ConferencePaper.pdf)</w:t>
      </w:r>
    </w:p>
    <w:p w14:paraId="7E19F20B" w14:textId="77777777" w:rsidR="00965B40" w:rsidRPr="001F4111" w:rsidRDefault="00965B40" w:rsidP="00965B40">
      <w:pPr>
        <w:rPr>
          <w:b/>
          <w:sz w:val="24"/>
          <w:szCs w:val="24"/>
          <w:highlight w:val="cyan"/>
          <w:u w:val="single"/>
        </w:rPr>
      </w:pPr>
      <w:r>
        <w:lastRenderedPageBreak/>
        <w:t xml:space="preserve">Unarguably, the </w:t>
      </w:r>
      <w:r w:rsidRPr="003100ED">
        <w:rPr>
          <w:b/>
          <w:sz w:val="24"/>
          <w:szCs w:val="24"/>
          <w:highlight w:val="cyan"/>
          <w:u w:val="single"/>
        </w:rPr>
        <w:t>disputes in the</w:t>
      </w:r>
      <w:r>
        <w:t xml:space="preserve"> South China Sea (</w:t>
      </w:r>
      <w:r w:rsidRPr="003100ED">
        <w:rPr>
          <w:b/>
          <w:sz w:val="24"/>
          <w:szCs w:val="24"/>
          <w:highlight w:val="cyan"/>
          <w:u w:val="single"/>
        </w:rPr>
        <w:t>SCS) are complex</w:t>
      </w:r>
      <w:r>
        <w:t xml:space="preserve">. Accordingly, </w:t>
      </w:r>
      <w:r w:rsidRPr="003100ED">
        <w:rPr>
          <w:b/>
          <w:sz w:val="24"/>
          <w:szCs w:val="24"/>
          <w:highlight w:val="cyan"/>
          <w:u w:val="single"/>
        </w:rPr>
        <w:t>any approach to manage these disputes should also be multi-faceted,</w:t>
      </w:r>
      <w:r>
        <w:t xml:space="preserve"> multi-dimensional, </w:t>
      </w:r>
      <w:r w:rsidRPr="003100ED">
        <w:rPr>
          <w:b/>
          <w:sz w:val="24"/>
          <w:szCs w:val="24"/>
          <w:highlight w:val="cyan"/>
          <w:u w:val="single"/>
        </w:rPr>
        <w:t>and nuanced</w:t>
      </w:r>
      <w:r>
        <w:t xml:space="preserve">. That said, </w:t>
      </w:r>
      <w:r w:rsidRPr="003100ED">
        <w:rPr>
          <w:b/>
          <w:sz w:val="24"/>
          <w:szCs w:val="24"/>
          <w:highlight w:val="cyan"/>
          <w:u w:val="single"/>
        </w:rPr>
        <w:t>the role of international law in the management and resolution of disputes in the South China Sea cannot be overemphasized.</w:t>
      </w:r>
      <w:r>
        <w:t xml:space="preserve"> </w:t>
      </w:r>
      <w:r w:rsidRPr="001F4111">
        <w:rPr>
          <w:b/>
          <w:sz w:val="24"/>
          <w:szCs w:val="24"/>
          <w:highlight w:val="cyan"/>
          <w:u w:val="single"/>
        </w:rPr>
        <w:t>Several factors augur well for international law to play a critical role in the avoidance and prevention of conflict in the South China Sea.</w:t>
      </w:r>
      <w:r>
        <w:t xml:space="preserve"> These are: 1) </w:t>
      </w:r>
      <w:r w:rsidRPr="001F4111">
        <w:rPr>
          <w:b/>
          <w:sz w:val="24"/>
          <w:szCs w:val="24"/>
          <w:highlight w:val="cyan"/>
          <w:u w:val="single"/>
        </w:rPr>
        <w:t>All of the state actors</w:t>
      </w:r>
      <w:r>
        <w:t xml:space="preserve">, claimant or non-claimant alike (ASEAN + China + Dialogue Partners), </w:t>
      </w:r>
      <w:r w:rsidRPr="001F4111">
        <w:rPr>
          <w:b/>
          <w:sz w:val="24"/>
          <w:szCs w:val="24"/>
          <w:highlight w:val="cyan"/>
          <w:u w:val="single"/>
        </w:rPr>
        <w:t>invoke international law in the maintenance of peace and stability in the South China Sea</w:t>
      </w:r>
      <w:r>
        <w:t xml:space="preserve">; 2) </w:t>
      </w:r>
      <w:r w:rsidRPr="001F4111">
        <w:rPr>
          <w:b/>
          <w:sz w:val="24"/>
          <w:szCs w:val="24"/>
          <w:highlight w:val="cyan"/>
          <w:u w:val="single"/>
        </w:rPr>
        <w:t>All concerned states call for the non-use of force and peaceful settlement of disputes in accordance with</w:t>
      </w:r>
      <w:r>
        <w:t xml:space="preserve"> international law including the UN Convention on the Law of the Sea (</w:t>
      </w:r>
      <w:r w:rsidRPr="001F4111">
        <w:rPr>
          <w:b/>
          <w:sz w:val="24"/>
          <w:szCs w:val="24"/>
          <w:highlight w:val="cyan"/>
          <w:u w:val="single"/>
        </w:rPr>
        <w:t>UNCLOS</w:t>
      </w:r>
      <w:r>
        <w:t xml:space="preserve">); 3) </w:t>
      </w:r>
      <w:r w:rsidRPr="001F4111">
        <w:rPr>
          <w:b/>
          <w:sz w:val="24"/>
          <w:szCs w:val="24"/>
          <w:highlight w:val="cyan"/>
          <w:u w:val="single"/>
        </w:rPr>
        <w:t>All the claimant countries</w:t>
      </w:r>
      <w:r>
        <w:t xml:space="preserve"> (Philippines, Vietnam, China, Malaysia, and Brunei) a</w:t>
      </w:r>
      <w:r w:rsidRPr="001F4111">
        <w:rPr>
          <w:b/>
          <w:sz w:val="24"/>
          <w:szCs w:val="24"/>
          <w:highlight w:val="cyan"/>
          <w:u w:val="single"/>
        </w:rPr>
        <w:t>re parties to the UN Charter and UNCLOS; and</w:t>
      </w:r>
      <w:r>
        <w:t xml:space="preserve"> 4) </w:t>
      </w:r>
      <w:r w:rsidRPr="001F4111">
        <w:rPr>
          <w:b/>
          <w:sz w:val="24"/>
          <w:szCs w:val="24"/>
          <w:highlight w:val="cyan"/>
          <w:u w:val="single"/>
        </w:rPr>
        <w:t>All the claimant countries</w:t>
      </w:r>
      <w:r>
        <w:t xml:space="preserve">, rightly or wrongly, </w:t>
      </w:r>
      <w:r w:rsidRPr="001F4111">
        <w:rPr>
          <w:b/>
          <w:sz w:val="24"/>
          <w:szCs w:val="24"/>
          <w:highlight w:val="cyan"/>
          <w:u w:val="single"/>
        </w:rPr>
        <w:t xml:space="preserve">invoke international law </w:t>
      </w:r>
      <w:r>
        <w:t xml:space="preserve">(though in different interpretations) </w:t>
      </w:r>
      <w:r w:rsidRPr="001F4111">
        <w:rPr>
          <w:b/>
          <w:sz w:val="24"/>
          <w:szCs w:val="24"/>
          <w:highlight w:val="cyan"/>
          <w:u w:val="single"/>
        </w:rPr>
        <w:t>as justification for their claims and actions in the South China Sea.</w:t>
      </w:r>
      <w:r>
        <w:t xml:space="preserve"> In other words, </w:t>
      </w:r>
      <w:r w:rsidRPr="001F4111">
        <w:rPr>
          <w:b/>
          <w:sz w:val="24"/>
          <w:szCs w:val="24"/>
          <w:highlight w:val="cyan"/>
          <w:u w:val="single"/>
        </w:rPr>
        <w:t xml:space="preserve">international law is and has become a common language that everybody speaks. </w:t>
      </w:r>
      <w:r>
        <w:t xml:space="preserve">As such, </w:t>
      </w:r>
      <w:r w:rsidRPr="001F4111">
        <w:rPr>
          <w:b/>
          <w:sz w:val="24"/>
          <w:szCs w:val="24"/>
          <w:highlight w:val="cyan"/>
          <w:u w:val="single"/>
        </w:rPr>
        <w:t>international law provides a good starting point for exploring possible modalities and paradigms to manage the disputes in the South China Sea.</w:t>
      </w:r>
      <w:r>
        <w:t xml:space="preserve"> To the degree that international law is used or misused by any state in justifying one’s claim and actions, or as a standard by which a state’s action should be measured, or even as a modality for resolving disputes, </w:t>
      </w:r>
      <w:r w:rsidRPr="001F4111">
        <w:rPr>
          <w:b/>
          <w:sz w:val="24"/>
          <w:szCs w:val="24"/>
          <w:highlight w:val="cyan"/>
          <w:u w:val="single"/>
        </w:rPr>
        <w:t>international law is likewise important in managing said disputes so that they don’t escalate into a full conflict.</w:t>
      </w:r>
      <w:r>
        <w:t xml:space="preserve"> In its simplest form, international law is defined as that body of norms, rules and principles that regulate the conduct of states in their relations with each other. Therefore, </w:t>
      </w:r>
      <w:r w:rsidRPr="001F4111">
        <w:rPr>
          <w:b/>
          <w:sz w:val="24"/>
          <w:szCs w:val="24"/>
          <w:highlight w:val="cyan"/>
          <w:u w:val="single"/>
        </w:rPr>
        <w:t xml:space="preserve">international law is a tie that binds all states in a community of nations. </w:t>
      </w:r>
      <w:r>
        <w:t xml:space="preserve">As Brierly noted in his thesis “The Law of Nations”, “[l]aw can only exist in a society, and there can be no society without a system of law to regulate the relations of its members with one another.”1 If then we speak of a “community of nations” as a “society of nations”, we are then assuming that a system of law exists and imperative for its constitution as a “society” and that for its members to be considered as part of the ‘society of nations’, it is necessary that they be subject to that system of law. The rule of law which, in the international arena, is also recognized as the supremacy of international law in the conduct of inter-state relations is the maxim that constrains states in their behaviour vis-a-vis each other. </w:t>
      </w:r>
      <w:r w:rsidRPr="001F4111">
        <w:rPr>
          <w:b/>
          <w:sz w:val="24"/>
          <w:szCs w:val="24"/>
          <w:highlight w:val="cyan"/>
          <w:u w:val="single"/>
        </w:rPr>
        <w:t>International law is not only necessary for the constitution of the community of nations, it is likewise important for its preservation.</w:t>
      </w:r>
      <w:r>
        <w:t xml:space="preserve"> When universally respected and properly observed, </w:t>
      </w:r>
      <w:r w:rsidRPr="001F4111">
        <w:rPr>
          <w:b/>
          <w:sz w:val="24"/>
          <w:szCs w:val="24"/>
          <w:highlight w:val="cyan"/>
          <w:u w:val="single"/>
        </w:rPr>
        <w:t>international law or rule of law engenders peace, harmony, and stability in inter-state relations</w:t>
      </w:r>
      <w:r>
        <w:t xml:space="preserve">. By setting standards of norms by which states are to behave themselves through a system of do’s and don’ts, states make themselves predictable to each other. </w:t>
      </w:r>
      <w:r w:rsidRPr="001F4111">
        <w:rPr>
          <w:b/>
          <w:sz w:val="24"/>
          <w:szCs w:val="24"/>
          <w:highlight w:val="cyan"/>
          <w:u w:val="single"/>
        </w:rPr>
        <w:t>Predictability</w:t>
      </w:r>
      <w:r>
        <w:t xml:space="preserve">, on the other hand, </w:t>
      </w:r>
      <w:r w:rsidRPr="001F4111">
        <w:rPr>
          <w:b/>
          <w:sz w:val="24"/>
          <w:szCs w:val="24"/>
          <w:highlight w:val="cyan"/>
          <w:u w:val="single"/>
        </w:rPr>
        <w:t>generates stability; and stability breeds peace. Such is the importance of the international law</w:t>
      </w:r>
      <w:r>
        <w:t xml:space="preserve"> and the rule of law </w:t>
      </w:r>
      <w:r w:rsidRPr="001F4111">
        <w:rPr>
          <w:b/>
          <w:sz w:val="24"/>
          <w:szCs w:val="24"/>
          <w:highlight w:val="cyan"/>
          <w:u w:val="single"/>
        </w:rPr>
        <w:t>in guaranteeing international peace</w:t>
      </w:r>
      <w:r>
        <w:t xml:space="preserve"> that the framers of the UN Charter included it as one of its fundamental principles. As stated in its Preamble, one of the aims of the UN “is to establish conditions under which justice and respect for the obligations arising from treaties and other sources of international law can be maintained.” 3 It may be noted that the primary purpose of the Organization is “to maintain international peace and security...and to bring about by a peaceful means, and in conformity with the principles of justice and international law, adjustment or settlement or international disputes or situations which might lead to a breach of the peace.”4 The inherent link between the UN and the international rule of law is further recognized in the Declaration of Principles of </w:t>
      </w:r>
      <w:r>
        <w:lastRenderedPageBreak/>
        <w:t xml:space="preserve">International Law Concerning Friendly Relations and Co-operation among States in Accordance with the Charter of the United Nations. As stated in its preamble, “the paramount importance of the Charter of the United Nations is the promotion of the rule of law among nations.”6 Accordingly, in the sphere of conflict avoidance/prevention, </w:t>
      </w:r>
      <w:r w:rsidRPr="001F4111">
        <w:rPr>
          <w:b/>
          <w:sz w:val="24"/>
          <w:szCs w:val="24"/>
          <w:highlight w:val="cyan"/>
          <w:u w:val="single"/>
        </w:rPr>
        <w:t>international law and the rule of law operates to prevent, manage, or resolve/settle disputes.</w:t>
      </w:r>
    </w:p>
    <w:p w14:paraId="44678ABB" w14:textId="77777777" w:rsidR="00965B40" w:rsidRDefault="00965B40" w:rsidP="00CB60F4">
      <w:pPr>
        <w:pStyle w:val="Heading4"/>
      </w:pPr>
      <w:r>
        <w:t>Flaunting international law ensures arms racing, escalating conflict, &amp; destroys regional economic progress</w:t>
      </w:r>
    </w:p>
    <w:p w14:paraId="5341FB2E" w14:textId="77777777" w:rsidR="00965B40" w:rsidRPr="00965B40" w:rsidRDefault="00965B40" w:rsidP="00965B40">
      <w:pPr>
        <w:rPr>
          <w:rStyle w:val="Style13ptBold"/>
          <w:b w:val="0"/>
        </w:rPr>
      </w:pPr>
      <w:r w:rsidRPr="00965B40">
        <w:rPr>
          <w:rStyle w:val="Style13ptBold"/>
        </w:rPr>
        <w:t>Bensurto</w:t>
      </w:r>
      <w:r>
        <w:rPr>
          <w:rStyle w:val="Style13ptBold"/>
        </w:rPr>
        <w:t xml:space="preserve"> 13</w:t>
      </w:r>
      <w:r>
        <w:rPr>
          <w:rStyle w:val="Style13ptBold"/>
          <w:b w:val="0"/>
        </w:rPr>
        <w:t xml:space="preserve"> </w:t>
      </w:r>
      <w:r w:rsidRPr="00965B40">
        <w:rPr>
          <w:rStyle w:val="Style13ptBold"/>
          <w:b w:val="0"/>
          <w:sz w:val="16"/>
        </w:rPr>
        <w:t>(Henry, Consul General, Philippine Consulate General, “Role of International Law in Managing Disputes in the South China Sea”, https://csis-prod.s3.amazonaws.com/s3fs-public/legacy_files/files/attachments/130606_Bensurto_ConferencePaper.pdf)</w:t>
      </w:r>
    </w:p>
    <w:p w14:paraId="254DE5FC" w14:textId="77777777" w:rsidR="00965B40" w:rsidRPr="00965B40" w:rsidRDefault="00965B40" w:rsidP="00965B40">
      <w:r>
        <w:t xml:space="preserve">From the Philippine perspective, </w:t>
      </w:r>
      <w:r w:rsidRPr="006A4724">
        <w:rPr>
          <w:b/>
          <w:sz w:val="24"/>
          <w:szCs w:val="24"/>
          <w:highlight w:val="cyan"/>
          <w:u w:val="single"/>
        </w:rPr>
        <w:t>the rule of law</w:t>
      </w:r>
      <w:r>
        <w:t xml:space="preserve"> is much better than the law of the jungle. The former </w:t>
      </w:r>
      <w:r w:rsidRPr="006A4724">
        <w:rPr>
          <w:b/>
          <w:sz w:val="24"/>
          <w:szCs w:val="24"/>
          <w:highlight w:val="cyan"/>
          <w:u w:val="single"/>
        </w:rPr>
        <w:t>assures peace in the long term, while the latter assures conflict and instability in the long run even to the great powers, though in the short term it may appear enticing because of its short term benefits to that power. But as recent events in the South China Sea have shown, international law per se by itself and in itself alone does not provide automatic solutions to the predicaments and disputes in the region. The effectiveness of international law as tool to manage disputes depends to a large degree in the ability of all states to observe the same</w:t>
      </w:r>
      <w:r>
        <w:t xml:space="preserve">. In an ideal situation where international law consistently prevails, inter-state disputes could be easily and peacefully settled. Conversely, </w:t>
      </w:r>
      <w:r w:rsidRPr="00F465D7">
        <w:rPr>
          <w:b/>
          <w:sz w:val="24"/>
          <w:szCs w:val="24"/>
          <w:highlight w:val="cyan"/>
          <w:u w:val="single"/>
        </w:rPr>
        <w:t>as long as there are states that arbitrarily use or easily disregard international law whenever it suits their vested interests, the resolution of inter-state disputes will always be a challenge. Utter disregard of international law throws the region into a state of anarchy and chaos.</w:t>
      </w:r>
      <w:r>
        <w:t xml:space="preserve"> This is obviously not good for the small countries, but it is likewise not good for the big power. </w:t>
      </w:r>
      <w:r w:rsidRPr="00F465D7">
        <w:rPr>
          <w:b/>
          <w:sz w:val="24"/>
          <w:szCs w:val="24"/>
          <w:highlight w:val="cyan"/>
          <w:u w:val="single"/>
        </w:rPr>
        <w:t>It will trigger unabated arms race in the region due to the spirit of insecurity that would result from the absence of law. Consequently, the absence of law and security would also make economic progress difficult and very expensive for all the international players.</w:t>
      </w:r>
      <w:r>
        <w:t xml:space="preserve"> </w:t>
      </w:r>
    </w:p>
    <w:p w14:paraId="387CB8F5" w14:textId="77777777" w:rsidR="00CB60F4" w:rsidRDefault="00CB60F4" w:rsidP="00CB60F4">
      <w:pPr>
        <w:pStyle w:val="Heading4"/>
      </w:pPr>
      <w:r>
        <w:t>US reinforcement of international law solves – The U.S. is key</w:t>
      </w:r>
    </w:p>
    <w:p w14:paraId="23D062A0" w14:textId="77777777" w:rsidR="00CB60F4" w:rsidRPr="005C444F" w:rsidRDefault="00CB60F4" w:rsidP="00CB60F4">
      <w:pPr>
        <w:rPr>
          <w:rStyle w:val="Style13ptBold"/>
          <w:b w:val="0"/>
        </w:rPr>
      </w:pPr>
      <w:r>
        <w:rPr>
          <w:rStyle w:val="Style13ptBold"/>
        </w:rPr>
        <w:t>Dutton 13</w:t>
      </w:r>
      <w:r>
        <w:rPr>
          <w:rStyle w:val="Style13ptBold"/>
          <w:b w:val="0"/>
        </w:rPr>
        <w:t xml:space="preserve"> </w:t>
      </w:r>
      <w:r w:rsidRPr="00CB60F4">
        <w:rPr>
          <w:rStyle w:val="Style13ptBold"/>
          <w:b w:val="0"/>
          <w:sz w:val="18"/>
        </w:rPr>
        <w:t>(Peter, Professor of Strategic Studies and Director of the China Maritime Studies Institute at the U.S. Naval War College, “Viribus Mari Victoria? Power and Law in the South China Sea”, https://csis-prod.s3.amazonaws.com/s3fs-public/legacy_files/files/attachments/130606_Dutton_ConferencePaper.pdf)</w:t>
      </w:r>
    </w:p>
    <w:p w14:paraId="0C6462E1" w14:textId="77777777" w:rsidR="00CB60F4" w:rsidRPr="004C2E68" w:rsidRDefault="00CB60F4" w:rsidP="00CB60F4">
      <w:pPr>
        <w:rPr>
          <w:b/>
          <w:sz w:val="24"/>
          <w:szCs w:val="24"/>
          <w:highlight w:val="cyan"/>
          <w:u w:val="single"/>
        </w:rPr>
      </w:pPr>
      <w:r w:rsidRPr="008245A5">
        <w:rPr>
          <w:b/>
          <w:sz w:val="24"/>
          <w:szCs w:val="24"/>
          <w:highlight w:val="cyan"/>
          <w:u w:val="single"/>
        </w:rPr>
        <w:t>There is also a role for the application of collective political power by other states. Demonstrations of international approval for those states whose policies support and reinforce the norms and disapproval for the rising state’s destabilizing policies that deviate from or undermine the norms can affect each state’s calculus.</w:t>
      </w:r>
      <w:r>
        <w:t xml:space="preserve"> The Philippine arbitration, for instance, is fundamentally a political act. Other states can and should express public support for the Philippine approach to dispute resolution. </w:t>
      </w:r>
      <w:r w:rsidRPr="008245A5">
        <w:rPr>
          <w:b/>
          <w:sz w:val="24"/>
          <w:szCs w:val="24"/>
          <w:highlight w:val="cyan"/>
          <w:u w:val="single"/>
        </w:rPr>
        <w:t>The combined power of supportive political will and use of international legal institutions may provide a strong gravitational pull in the direction of stability through normative compliance.</w:t>
      </w:r>
      <w:r>
        <w:t xml:space="preserve"> One of the best outcomes in such cases is for this gravitational pull to result in more meaningful bilateral negotiations than were previously possible. Thus, perhaps the single biggest impact of the Philippine arbitration is that it incentivizes China to re-open the avenue of bilateral negotiations on terms that are more realistically acceptable to the </w:t>
      </w:r>
      <w:r>
        <w:lastRenderedPageBreak/>
        <w:t xml:space="preserve">Philippines. By extension </w:t>
      </w:r>
      <w:r w:rsidRPr="004C2E68">
        <w:rPr>
          <w:b/>
          <w:sz w:val="24"/>
          <w:szCs w:val="24"/>
          <w:highlight w:val="cyan"/>
          <w:u w:val="single"/>
        </w:rPr>
        <w:t xml:space="preserve">the same may be true for the other states with which China has maritime disputes, especially if the international community openly is openly and publicly supportive of use of diplomatic and institutional measures and disapproving of power-based dispute resolution actions. </w:t>
      </w:r>
      <w:r>
        <w:t xml:space="preserve">What Should Be the U.S. Role in Reinforcing International Law? To date, </w:t>
      </w:r>
      <w:r w:rsidRPr="004C2E68">
        <w:rPr>
          <w:b/>
          <w:sz w:val="24"/>
          <w:szCs w:val="24"/>
          <w:highlight w:val="cyan"/>
          <w:u w:val="single"/>
        </w:rPr>
        <w:t>the United States has carved out two roles for itself in supporting peaceful resolution of East Asian maritime disputes. First and most importantly, American alliances, security partnerships, and</w:t>
      </w:r>
      <w:r>
        <w:t xml:space="preserve"> security guarantees, </w:t>
      </w:r>
      <w:r w:rsidRPr="004C2E68">
        <w:rPr>
          <w:b/>
          <w:sz w:val="24"/>
          <w:szCs w:val="24"/>
          <w:highlight w:val="cyan"/>
          <w:u w:val="single"/>
        </w:rPr>
        <w:t>in combination with the maintenance of strong American military power resident in East Asia, have so far taken military conflict—the fifth approach discussed in the framework above--off the table as a method of dispute resolution.</w:t>
      </w:r>
      <w:r>
        <w:t xml:space="preserve"> Since 1988, Beijing has not used military force to improve its position in the East and South China Seas. 9 </w:t>
      </w:r>
      <w:r w:rsidRPr="004C2E68">
        <w:rPr>
          <w:b/>
          <w:sz w:val="24"/>
          <w:szCs w:val="24"/>
          <w:highlight w:val="cyan"/>
          <w:u w:val="single"/>
        </w:rPr>
        <w:t>Second, the US does use its persuasive power to reinforce international law norms and its diplomatic power to encourage the disputing parties to resolve their conflicts through peaceful means</w:t>
      </w:r>
      <w:r>
        <w:t xml:space="preserve">—that is, the first three approaches discussed in the framework above. The US has so far played a very limited role in affecting Beijing’s calculations about the fourth framework option, that of pursuing a non-military coercive strategy. American tools in the region are almost entirely military, meant for prevention or winning of war. We have no similar regional “white hulls” and to use the US Navy to counter action by China’s civilian law enforcement vessels would be escalatory. Nonetheless, </w:t>
      </w:r>
      <w:r w:rsidRPr="004C2E68">
        <w:rPr>
          <w:b/>
          <w:sz w:val="24"/>
          <w:szCs w:val="24"/>
          <w:highlight w:val="cyan"/>
          <w:u w:val="single"/>
        </w:rPr>
        <w:t>there are ample measures the United States can take to support regional stability and to enhance compliance with the framework of international law that promotes national and regional security.</w:t>
      </w:r>
      <w:r>
        <w:t xml:space="preserve"> First, </w:t>
      </w:r>
      <w:r w:rsidRPr="004C2E68">
        <w:rPr>
          <w:b/>
          <w:sz w:val="24"/>
          <w:szCs w:val="24"/>
          <w:highlight w:val="cyan"/>
          <w:u w:val="single"/>
        </w:rPr>
        <w:t>the US must maintain deterrent military power in East Asia.</w:t>
      </w:r>
      <w:r>
        <w:t xml:space="preserve"> The single most important role for the United States in East Asia is to keep conflict as a means of dispute resolution off the table. If American deterrent power begins to erode, both schools would agree that should to be reversed with concrete, visible steps. No other measure will ensure that framework option five— armed conflict--remains off the dispute resolution table. This is the single biggest contribution America, and America alone, can make. If we do nothing else, we must focus on continuing to achieve this. Second, </w:t>
      </w:r>
      <w:r w:rsidRPr="004C2E68">
        <w:rPr>
          <w:b/>
          <w:sz w:val="24"/>
          <w:szCs w:val="24"/>
          <w:highlight w:val="cyan"/>
          <w:u w:val="single"/>
        </w:rPr>
        <w:t>allow regional states to expend scarce resources on counter-coercion capabilities. By focusing on military deterrence, the United States allows regional states to allocate more of their defense resources on developing coast guard and other non-military capabilities necessary to withstand Chinese coercive pressure at sea.</w:t>
      </w:r>
      <w:r>
        <w:t xml:space="preserve"> Additionally, to the extent that others are able to play a supporting role, they should consider providing financial support to regional states having to deal with Chinese pressure for building white hull capacity to resist Chinese power. Potential such partners could include Australia, New Zealand, India, NATO, and the European Union, among others. These are logical partners inasmuch as they rely heavily on the stability of maritime trade routes through the East and South China Seas. Third</w:t>
      </w:r>
      <w:r w:rsidRPr="004C2E68">
        <w:rPr>
          <w:b/>
          <w:sz w:val="24"/>
          <w:szCs w:val="24"/>
          <w:highlight w:val="cyan"/>
          <w:u w:val="single"/>
        </w:rPr>
        <w:t>, leverage the gravitational power of international norms. The United States should continue to bring its diplomatic power to bear to persuade and encourage parties to pursue diplomatic or institutional measures. Continued American leadership in this regard may also give encouragement to other states inclined to voice similar expectations.</w:t>
      </w:r>
      <w:r>
        <w:t xml:space="preserve"> </w:t>
      </w:r>
      <w:r w:rsidRPr="004C2E68">
        <w:rPr>
          <w:b/>
          <w:sz w:val="24"/>
          <w:szCs w:val="24"/>
          <w:highlight w:val="cyan"/>
          <w:u w:val="single"/>
        </w:rPr>
        <w:t>American persuasive power would also be strengthened by a reassertion of the American leadership role over the development of international law of the sea.</w:t>
      </w:r>
      <w:r>
        <w:t xml:space="preserve"> Since UNCLOS is the basis of modern international law of the sea, the U.S. should ratify the Convention in order to more effectively exercise, maintain, and perpetuate its leadership and to strengthen the normative framework that UNCLOS provides. Fourth, remain neutral about sovereignty, but not about drawing boundaries at sea. </w:t>
      </w:r>
      <w:r>
        <w:lastRenderedPageBreak/>
        <w:t xml:space="preserve">The American policy of neutrality on the outcome of sovereignty disputes—that is disputes over the ownership of islands, rocks, and reefs--is a good one, as long as the dispute is resolved without the use of force. Our refusal to be drawn into conflict with a rising power over a piece of territory that is relatively trivial is an important aspect of regional and global stability. On the other hand, </w:t>
      </w:r>
      <w:r w:rsidRPr="004C2E68">
        <w:rPr>
          <w:b/>
          <w:sz w:val="24"/>
          <w:szCs w:val="24"/>
          <w:highlight w:val="cyan"/>
          <w:u w:val="single"/>
        </w:rPr>
        <w:t>the United States has a strong interest in seeing the provisions of UNCLOS strengthened, since they provide the only near-universal framework that decreases resource and security disputes in the maritime domain.</w:t>
      </w:r>
      <w:r>
        <w:t xml:space="preserve"> As such, the American policy should be to consistently reinforce UNCLOS as the basis for resource boundaries in the South China Sea. </w:t>
      </w:r>
      <w:r w:rsidRPr="004C2E68">
        <w:rPr>
          <w:b/>
          <w:sz w:val="24"/>
          <w:szCs w:val="24"/>
          <w:highlight w:val="cyan"/>
          <w:u w:val="single"/>
        </w:rPr>
        <w:t>The United States Department of State should issue a public, official statement that challenges any right for China to use the 9-dashed as a basis for maritime boundary making. China must not be allowed to use its view of history or its coercive power or any other basis to alter the existing rule set that has provided global stability in what otherwise might have been a very contentious domain. International law must be the only basis for all states to make resource claims in the South China Sea.</w:t>
      </w:r>
      <w:r>
        <w:t xml:space="preserve"> The United States, indeed all countries, have a vital interest in the strength of the methods of UNCLOS for allocating coastal state rights to resource zones. Not history, not power, but </w:t>
      </w:r>
      <w:r w:rsidRPr="004C2E68">
        <w:rPr>
          <w:b/>
          <w:sz w:val="24"/>
          <w:szCs w:val="24"/>
          <w:highlight w:val="cyan"/>
          <w:u w:val="single"/>
        </w:rPr>
        <w:t>international law must be the standard.</w:t>
      </w:r>
    </w:p>
    <w:p w14:paraId="0232018C" w14:textId="77777777" w:rsidR="00FA6A91" w:rsidRDefault="00FA6A91" w:rsidP="00FA6A91">
      <w:pPr>
        <w:pStyle w:val="Heading4"/>
      </w:pPr>
      <w:r>
        <w:t>US red lines on UNCLOS solve</w:t>
      </w:r>
    </w:p>
    <w:p w14:paraId="537206FD" w14:textId="77777777" w:rsidR="00B86E0F" w:rsidRPr="00FA6A91" w:rsidRDefault="00B86E0F" w:rsidP="00B86E0F">
      <w:pPr>
        <w:rPr>
          <w:rStyle w:val="Style13ptBold"/>
          <w:b w:val="0"/>
        </w:rPr>
      </w:pPr>
      <w:r>
        <w:rPr>
          <w:rStyle w:val="Style13ptBold"/>
        </w:rPr>
        <w:t>Fontaine &amp; Rapp-Hooper 4/20</w:t>
      </w:r>
      <w:r>
        <w:rPr>
          <w:rStyle w:val="Style13ptBold"/>
          <w:b w:val="0"/>
        </w:rPr>
        <w:t xml:space="preserve"> </w:t>
      </w:r>
      <w:r w:rsidRPr="00B86E0F">
        <w:rPr>
          <w:rStyle w:val="Style13ptBold"/>
          <w:b w:val="0"/>
          <w:sz w:val="20"/>
        </w:rPr>
        <w:t>(2016, Richard, president of the Center for a New American Security, &amp; Mira, Stanton Nuclear Security Fellow at the Council on Foreign Relations, “How China Sees World Order”, http://nationalinterest.org/feature/how-china-sees-world-order-15846)</w:t>
      </w:r>
    </w:p>
    <w:p w14:paraId="5882FB6B" w14:textId="77777777" w:rsidR="00FA6A91" w:rsidRPr="004C2E68" w:rsidRDefault="00FA6A91" w:rsidP="00FA6A91">
      <w:pPr>
        <w:rPr>
          <w:b/>
          <w:sz w:val="24"/>
          <w:szCs w:val="24"/>
          <w:highlight w:val="cyan"/>
          <w:u w:val="single"/>
        </w:rPr>
      </w:pPr>
      <w:r>
        <w:t xml:space="preserve">Second, </w:t>
      </w:r>
      <w:r w:rsidRPr="004C2E68">
        <w:rPr>
          <w:b/>
          <w:sz w:val="24"/>
          <w:szCs w:val="24"/>
          <w:highlight w:val="cyan"/>
          <w:u w:val="single"/>
        </w:rPr>
        <w:t>there is a difference between Chinese attempts to erode existing international rules</w:t>
      </w:r>
      <w:r>
        <w:t xml:space="preserve"> (and America’s dominant role in setting them) </w:t>
      </w:r>
      <w:r w:rsidRPr="004C2E68">
        <w:rPr>
          <w:b/>
          <w:sz w:val="24"/>
          <w:szCs w:val="24"/>
          <w:highlight w:val="cyan"/>
          <w:u w:val="single"/>
        </w:rPr>
        <w:t>and a move toward wholesale replacement</w:t>
      </w:r>
      <w:r>
        <w:t xml:space="preserve">. Even in the maritime order, which represents perhaps Beijing’s most visible transgressions, </w:t>
      </w:r>
      <w:r w:rsidRPr="004C2E68">
        <w:rPr>
          <w:b/>
          <w:sz w:val="24"/>
          <w:szCs w:val="24"/>
          <w:highlight w:val="cyan"/>
          <w:u w:val="single"/>
        </w:rPr>
        <w:t>China often opts for ambiguity in its strategy, rather than attempting to advance new rules of its own. Beijing insists that Chinese behavior is consistent with the Law of the Sea, not that the law should be scrapped or modified.</w:t>
      </w:r>
      <w:r>
        <w:t xml:space="preserve"> Similarly, China’s manifest violations of existing human-rights conventions, and its support for authoritarianism in general, in no way translate into a new Chinese-backed human-rights regime. </w:t>
      </w:r>
      <w:r w:rsidRPr="004C2E68">
        <w:rPr>
          <w:b/>
          <w:sz w:val="24"/>
          <w:szCs w:val="24"/>
          <w:highlight w:val="cyan"/>
          <w:u w:val="single"/>
        </w:rPr>
        <w:t>Where China is not advancing replacement regimes, U.S. leaders should adopt strategies that unambiguously reaffirm and reinforce existing rules with the help of allies and partners. They must highlight Beijing’s rejectionist positions as anomalous and endeavor to limit their influence.</w:t>
      </w:r>
    </w:p>
    <w:p w14:paraId="33F40ABE" w14:textId="77777777" w:rsidR="00C57076" w:rsidRDefault="00C57076" w:rsidP="0081547C">
      <w:pPr>
        <w:pStyle w:val="Heading1"/>
      </w:pPr>
      <w:r>
        <w:lastRenderedPageBreak/>
        <w:t>Solvency</w:t>
      </w:r>
    </w:p>
    <w:p w14:paraId="0EA2DF8B" w14:textId="0CA972BF" w:rsidR="00077628" w:rsidRDefault="00077628" w:rsidP="00077628">
      <w:pPr>
        <w:pStyle w:val="Heading2"/>
      </w:pPr>
      <w:r>
        <w:lastRenderedPageBreak/>
        <w:t>Plan Solves</w:t>
      </w:r>
    </w:p>
    <w:p w14:paraId="7708C0F7" w14:textId="0766E7CE" w:rsidR="00297CF5" w:rsidRDefault="000D4865" w:rsidP="00C57076">
      <w:pPr>
        <w:pStyle w:val="Heading4"/>
      </w:pPr>
      <w:r>
        <w:t>The plan’s diplomacy strikes a balanced approach</w:t>
      </w:r>
    </w:p>
    <w:p w14:paraId="25DFB45A" w14:textId="77777777" w:rsidR="00297CF5" w:rsidRPr="00E43EFB" w:rsidRDefault="00297CF5" w:rsidP="00297CF5">
      <w:pPr>
        <w:rPr>
          <w:rStyle w:val="Style13ptBold"/>
          <w:b w:val="0"/>
        </w:rPr>
      </w:pPr>
      <w:r>
        <w:rPr>
          <w:rStyle w:val="Style13ptBold"/>
        </w:rPr>
        <w:t>Bader 14</w:t>
      </w:r>
      <w:r>
        <w:rPr>
          <w:rStyle w:val="Style13ptBold"/>
          <w:b w:val="0"/>
        </w:rPr>
        <w:t xml:space="preserve"> </w:t>
      </w:r>
      <w:r w:rsidRPr="00E43EFB">
        <w:rPr>
          <w:rStyle w:val="Style13ptBold"/>
          <w:b w:val="0"/>
          <w:sz w:val="18"/>
        </w:rPr>
        <w:t>(Jeffrey, Kenneth Lieberthal, and Michael McDevitt, Fellows @ Brookings Inst., “Keeping the South China Sea in Perspective”, http://www.brookings.edu/~/media/research/files/papers/2014/08/south-china-sea-perspective-bader-lieberthal-mcdevitt/south-china-sea-perspective-bader-lieberthal-mcdevitt.pdf)</w:t>
      </w:r>
    </w:p>
    <w:p w14:paraId="12169479" w14:textId="77777777" w:rsidR="00297CF5" w:rsidRPr="00297CF5" w:rsidRDefault="00297CF5" w:rsidP="00297CF5">
      <w:r>
        <w:t xml:space="preserve">The South China Sea presents the United States with difficult dilemmas in balancing and choosing among competing interests. The </w:t>
      </w:r>
      <w:r w:rsidRPr="00271517">
        <w:rPr>
          <w:b/>
          <w:sz w:val="24"/>
          <w:szCs w:val="24"/>
          <w:highlight w:val="cyan"/>
          <w:u w:val="single"/>
        </w:rPr>
        <w:t>claimant states are concerned about the risk to their own claims absent visible U.S. involvement</w:t>
      </w:r>
      <w:r>
        <w:t xml:space="preserve">, and non-claimant states in Asia are concerned about the larger significance of China’s rise if Beijing’s successfully uses coercive diplomacy to cement its South China Sea claims. The United States must be cognizant of and sensitive to these legitimate concerns. At the same </w:t>
      </w:r>
      <w:r w:rsidRPr="00271517">
        <w:rPr>
          <w:b/>
          <w:sz w:val="24"/>
          <w:szCs w:val="24"/>
          <w:highlight w:val="cyan"/>
          <w:u w:val="single"/>
        </w:rPr>
        <w:t>the United States should take care not to gratuitously aggravate U.S.- China relations by reflexively siding with the other claimants</w:t>
      </w:r>
      <w:r>
        <w:t xml:space="preserve"> when all are pursuing their own strategies to maximize their positions. The United States does not wish to be drawn unintentionally into a conflict in response to an incident that does not engage its vital national interests. Therefore, </w:t>
      </w:r>
      <w:r w:rsidRPr="00271517">
        <w:rPr>
          <w:b/>
          <w:sz w:val="24"/>
          <w:szCs w:val="24"/>
          <w:highlight w:val="cyan"/>
          <w:u w:val="single"/>
        </w:rPr>
        <w:t>the United States should not announce policies that engage credibility in a way it is unprepared to back up</w:t>
      </w:r>
      <w:r>
        <w:t xml:space="preserve">. The United States should articulate its concerns about the important principles described in this paper, but be 8 Keeping the South China Sea in Perspective very disciplined in defining the key American interests that it would, if necessary, use force to back up. </w:t>
      </w:r>
      <w:r w:rsidRPr="00271517">
        <w:rPr>
          <w:b/>
          <w:sz w:val="24"/>
          <w:szCs w:val="24"/>
          <w:highlight w:val="cyan"/>
          <w:u w:val="single"/>
        </w:rPr>
        <w:t>American policymakers should consider the South China Sea in terms of how most effectively to address the problems so as to achieve the goals of diminishing tensions, preventing the use of military force by all parties, protecting the lawful rights of the international community,</w:t>
      </w:r>
      <w:r>
        <w:t xml:space="preserve"> encouraging steps to reconcile the various claimants, </w:t>
      </w:r>
      <w:r w:rsidRPr="00271517">
        <w:rPr>
          <w:b/>
          <w:sz w:val="24"/>
          <w:szCs w:val="24"/>
          <w:highlight w:val="cyan"/>
          <w:u w:val="single"/>
        </w:rPr>
        <w:t>and maintaining its own good relations and credibility with all the parties.</w:t>
      </w:r>
      <w:r>
        <w:t xml:space="preserve"> This mix of objectives will require a nuanced array of policies that, taken together, move a difficult and increasingly dangerous situation toward greater stability. </w:t>
      </w:r>
      <w:r w:rsidRPr="00271517">
        <w:rPr>
          <w:b/>
          <w:sz w:val="24"/>
          <w:szCs w:val="24"/>
          <w:highlight w:val="cyan"/>
          <w:u w:val="single"/>
        </w:rPr>
        <w:t>The United States should not regard the South China Sea disputes as signaling an incipient cold war with China or as the central strategic issue in U.S.-China relations. Such an approach is likely to lead to an outcome in which the United States does not achieve its objectives but instead greatly intensifies U.S.-China tensions and distrust</w:t>
      </w:r>
      <w:r>
        <w:t xml:space="preserve"> of each other’s strategic intentions and at the same time increases the chances of other claimants acting imprudently. </w:t>
      </w:r>
      <w:r w:rsidRPr="00271517">
        <w:rPr>
          <w:b/>
          <w:sz w:val="24"/>
          <w:szCs w:val="24"/>
          <w:highlight w:val="cyan"/>
          <w:u w:val="single"/>
        </w:rPr>
        <w:t xml:space="preserve">The challenges presented by the South China Sea thus above all require a </w:t>
      </w:r>
      <w:r w:rsidRPr="00CC49ED">
        <w:rPr>
          <w:sz w:val="16"/>
        </w:rPr>
        <w:t>sound and active</w:t>
      </w:r>
      <w:r w:rsidRPr="00CC49ED">
        <w:rPr>
          <w:b/>
          <w:sz w:val="18"/>
          <w:szCs w:val="24"/>
          <w:highlight w:val="cyan"/>
          <w:u w:val="single"/>
        </w:rPr>
        <w:t xml:space="preserve"> </w:t>
      </w:r>
      <w:r w:rsidRPr="00271517">
        <w:rPr>
          <w:b/>
          <w:sz w:val="24"/>
          <w:szCs w:val="24"/>
          <w:highlight w:val="cyan"/>
          <w:u w:val="single"/>
        </w:rPr>
        <w:t>diplomatic strategy</w:t>
      </w:r>
      <w:r>
        <w:t xml:space="preserve">. The attention the U.S. government has brought to the issue carries both benefits and risks. If the involvement of the United States, evident since 2010, brings about momentum for engagement by the claimants themselves to address their differences, as they did when they reached agreement in 2002 on the Declaration of Conduct, it will have been worthwhile. If, on the other hand, it encourages Chinese nationalism and assertiveness, and if it encourages claimants to think they have U.S. backing for risky behavior, then it will have had the opposite effect from what is in the interests of the United States and the region. We believe that </w:t>
      </w:r>
      <w:r w:rsidRPr="00271517">
        <w:rPr>
          <w:b/>
          <w:sz w:val="24"/>
          <w:szCs w:val="24"/>
          <w:highlight w:val="cyan"/>
          <w:u w:val="single"/>
        </w:rPr>
        <w:t>a positive U.S. role in the South China Sea is possible building on the principles that</w:t>
      </w:r>
      <w:r>
        <w:t xml:space="preserve"> Secretary </w:t>
      </w:r>
      <w:r w:rsidRPr="00271517">
        <w:rPr>
          <w:b/>
          <w:sz w:val="24"/>
          <w:szCs w:val="24"/>
          <w:highlight w:val="cyan"/>
          <w:u w:val="single"/>
        </w:rPr>
        <w:t>Clinton enunciated</w:t>
      </w:r>
      <w:r>
        <w:t xml:space="preserve"> in 2010, </w:t>
      </w:r>
      <w:r w:rsidRPr="00271517">
        <w:rPr>
          <w:b/>
          <w:sz w:val="24"/>
          <w:szCs w:val="24"/>
          <w:highlight w:val="cyan"/>
          <w:u w:val="single"/>
        </w:rPr>
        <w:t>but only if the implementing diplomatic strategy is forward-looking, comprehensive, disciplined, and sound.</w:t>
      </w:r>
      <w:r>
        <w:t xml:space="preserve"> </w:t>
      </w:r>
      <w:r w:rsidRPr="00CC49ED">
        <w:rPr>
          <w:sz w:val="18"/>
        </w:rPr>
        <w:t xml:space="preserve">What should be the principal elements of such a strategy? • U.S. policy should be based on principles, not on choosing sides. </w:t>
      </w:r>
      <w:r w:rsidRPr="00CC49ED">
        <w:rPr>
          <w:rStyle w:val="StyleUnderline"/>
          <w:highlight w:val="yellow"/>
        </w:rPr>
        <w:t>The U</w:t>
      </w:r>
      <w:r>
        <w:t xml:space="preserve">nited </w:t>
      </w:r>
      <w:r w:rsidRPr="00CC49ED">
        <w:rPr>
          <w:rStyle w:val="StyleUnderline"/>
          <w:highlight w:val="yellow"/>
        </w:rPr>
        <w:t>S</w:t>
      </w:r>
      <w:r>
        <w:t xml:space="preserve">tates </w:t>
      </w:r>
      <w:r w:rsidRPr="00CC49ED">
        <w:rPr>
          <w:rStyle w:val="StyleUnderline"/>
          <w:highlight w:val="yellow"/>
        </w:rPr>
        <w:t>should make clear it will not favor one country’s territorial claims over another’s.</w:t>
      </w:r>
      <w:r>
        <w:t xml:space="preserve"> </w:t>
      </w:r>
      <w:r w:rsidRPr="00CC49ED">
        <w:rPr>
          <w:sz w:val="16"/>
        </w:rPr>
        <w:t xml:space="preserve">That is the U.S. position now, and it should remain unaltered. • The principles articulated by Secretary Clinton, and subsequently </w:t>
      </w:r>
      <w:r w:rsidRPr="00CC49ED">
        <w:rPr>
          <w:sz w:val="16"/>
        </w:rPr>
        <w:lastRenderedPageBreak/>
        <w:t>by Secretary of State John Kerry, are the right ones when they are applied as explicated below. The United States should call out all countries, not only China, when they take actions or make threats that violate them</w:t>
      </w:r>
      <w:r w:rsidRPr="00CC49ED">
        <w:rPr>
          <w:b/>
          <w:sz w:val="18"/>
          <w:szCs w:val="24"/>
          <w:highlight w:val="cyan"/>
          <w:u w:val="single"/>
        </w:rPr>
        <w:t>.</w:t>
      </w:r>
      <w:r w:rsidRPr="00CC49ED">
        <w:rPr>
          <w:sz w:val="16"/>
        </w:rPr>
        <w:t xml:space="preserve"> But U.S. government officials and spokesmen should also overall lower the temperature of their public commentary. Statements, for example, that regularly condemn Chinese actions as “provocative” or “aggressive” while remaining silent on actions by others that alter the status quo serve to lend credibility to Beijing’s assumption that the United States is biased and using the issue to contain them. </w:t>
      </w:r>
      <w:r>
        <w:t xml:space="preserve">• </w:t>
      </w:r>
      <w:r w:rsidRPr="00271517">
        <w:rPr>
          <w:b/>
          <w:sz w:val="24"/>
          <w:szCs w:val="24"/>
          <w:highlight w:val="cyan"/>
          <w:u w:val="single"/>
        </w:rPr>
        <w:t>The U</w:t>
      </w:r>
      <w:r w:rsidRPr="00CC49ED">
        <w:t>nited</w:t>
      </w:r>
      <w:r w:rsidRPr="00271517">
        <w:rPr>
          <w:b/>
          <w:sz w:val="24"/>
          <w:szCs w:val="24"/>
          <w:highlight w:val="cyan"/>
          <w:u w:val="single"/>
        </w:rPr>
        <w:t xml:space="preserve"> S</w:t>
      </w:r>
      <w:r w:rsidRPr="00CC49ED">
        <w:t>tates</w:t>
      </w:r>
      <w:r w:rsidRPr="00271517">
        <w:rPr>
          <w:b/>
          <w:sz w:val="24"/>
          <w:szCs w:val="24"/>
          <w:highlight w:val="cyan"/>
          <w:u w:val="single"/>
        </w:rPr>
        <w:t xml:space="preserve"> should make the centerpiece of its diplomatic strategy</w:t>
      </w:r>
      <w:r>
        <w:t xml:space="preserve"> two fundamental objectives, and seek to persuade the international community to embrace them: 1) </w:t>
      </w:r>
      <w:r w:rsidRPr="00271517">
        <w:rPr>
          <w:b/>
          <w:sz w:val="24"/>
          <w:szCs w:val="24"/>
          <w:highlight w:val="cyan"/>
          <w:u w:val="single"/>
        </w:rPr>
        <w:t>adherence to the UNCLOS criteria</w:t>
      </w:r>
      <w:r>
        <w:t xml:space="preserve"> to delineate all maritime rights as determined by the relevant land features; </w:t>
      </w:r>
      <w:r w:rsidRPr="00271517">
        <w:rPr>
          <w:b/>
          <w:sz w:val="24"/>
          <w:szCs w:val="24"/>
          <w:highlight w:val="cyan"/>
          <w:u w:val="single"/>
        </w:rPr>
        <w:t>and</w:t>
      </w:r>
      <w:r>
        <w:t xml:space="preserve"> 2) </w:t>
      </w:r>
      <w:r w:rsidRPr="00271517">
        <w:rPr>
          <w:b/>
          <w:sz w:val="24"/>
          <w:szCs w:val="24"/>
          <w:highlight w:val="cyan"/>
          <w:u w:val="single"/>
        </w:rPr>
        <w:t>support for negotiation of a Code of Conduct among the ASEAN member states and the PRC government that codifies agreed rules, procedures, and regulations, including the commitment to resolve disputes without the threat or use of force.</w:t>
      </w:r>
      <w:r>
        <w:t xml:space="preserve"> </w:t>
      </w:r>
      <w:r w:rsidRPr="00CC49ED">
        <w:rPr>
          <w:sz w:val="16"/>
        </w:rPr>
        <w:t xml:space="preserve">• The United States should ratify the UN Convention on the Law of the Sea. While the United States respects and abides by UNCLOS even without ratification, its standing on the issues will be greatly enhanced if its isolation is ended from the international community on this treaty that the Reagan Administration did so much to Keeping the South China Sea in Perspective 9 shape. That has long been the view of former Secretaries of State, Secretaries of Defense, Chairmen of the Joint Chiefs of Staff, and major elements of the business community. The Senate should endorse their view. • Key to observance of UNCLOS is for the United States and the international community to call on Beijing to clarify its position on the NDL consistent with the relevant provisions of UNCLOS, which the PRC has signed and ratified. The United States also should press Taiwan to provide a similar clarification. Clarification of the NDL is at the center of Manila’s request for arbitration by the International Tribunal for the Law of the Sea (ITLOS). • </w:t>
      </w:r>
      <w:r w:rsidRPr="00271517">
        <w:rPr>
          <w:b/>
          <w:sz w:val="24"/>
          <w:szCs w:val="24"/>
          <w:highlight w:val="cyan"/>
          <w:u w:val="single"/>
        </w:rPr>
        <w:t>Wherever disputes exist over the boundaries of E</w:t>
      </w:r>
      <w:r w:rsidRPr="00CC49ED">
        <w:rPr>
          <w:sz w:val="16"/>
        </w:rPr>
        <w:t>xclusive</w:t>
      </w:r>
      <w:r w:rsidRPr="00271517">
        <w:rPr>
          <w:b/>
          <w:sz w:val="24"/>
          <w:szCs w:val="24"/>
          <w:highlight w:val="cyan"/>
          <w:u w:val="single"/>
        </w:rPr>
        <w:t xml:space="preserve"> Ec</w:t>
      </w:r>
      <w:r w:rsidRPr="00CC49ED">
        <w:rPr>
          <w:sz w:val="16"/>
        </w:rPr>
        <w:t xml:space="preserve">onomic </w:t>
      </w:r>
      <w:r w:rsidRPr="00271517">
        <w:rPr>
          <w:b/>
          <w:sz w:val="24"/>
          <w:szCs w:val="24"/>
          <w:highlight w:val="cyan"/>
          <w:u w:val="single"/>
        </w:rPr>
        <w:t>Z</w:t>
      </w:r>
      <w:r w:rsidRPr="00CC49ED">
        <w:rPr>
          <w:sz w:val="16"/>
        </w:rPr>
        <w:t>one</w:t>
      </w:r>
      <w:r w:rsidRPr="00CC49ED">
        <w:rPr>
          <w:rStyle w:val="StyleUnderline"/>
          <w:highlight w:val="yellow"/>
        </w:rPr>
        <w:t>s</w:t>
      </w:r>
      <w:r w:rsidRPr="00271517">
        <w:rPr>
          <w:b/>
          <w:sz w:val="24"/>
          <w:szCs w:val="24"/>
          <w:highlight w:val="cyan"/>
          <w:u w:val="single"/>
        </w:rPr>
        <w:t>, the U</w:t>
      </w:r>
      <w:r w:rsidRPr="00CC49ED">
        <w:t xml:space="preserve">nited </w:t>
      </w:r>
      <w:r w:rsidRPr="00271517">
        <w:rPr>
          <w:b/>
          <w:sz w:val="24"/>
          <w:szCs w:val="24"/>
          <w:highlight w:val="cyan"/>
          <w:u w:val="single"/>
        </w:rPr>
        <w:t>S</w:t>
      </w:r>
      <w:r w:rsidRPr="00CC49ED">
        <w:t>tates</w:t>
      </w:r>
      <w:r w:rsidRPr="00271517">
        <w:rPr>
          <w:b/>
          <w:sz w:val="24"/>
          <w:szCs w:val="24"/>
          <w:highlight w:val="cyan"/>
          <w:u w:val="single"/>
        </w:rPr>
        <w:t xml:space="preserve"> should encourage the claimant states to reach either comprehensive or piecemeal agreements</w:t>
      </w:r>
      <w:r>
        <w:t xml:space="preserve"> </w:t>
      </w:r>
      <w:r w:rsidRPr="00CC49ED">
        <w:rPr>
          <w:sz w:val="16"/>
        </w:rPr>
        <w:t xml:space="preserve">on fishing zones that allow fishermen from all the claimants to fish in their traditional waters without interference but subject to overall limitations to prevent overfishing or threats to endangered species. The U.S. should also voice its support for the principle of joint projects among the claimants to develop seabed resources in disputed EEZs. • </w:t>
      </w:r>
      <w:r w:rsidRPr="00271517">
        <w:rPr>
          <w:b/>
          <w:sz w:val="24"/>
          <w:szCs w:val="24"/>
          <w:highlight w:val="cyan"/>
          <w:u w:val="single"/>
        </w:rPr>
        <w:t>The U</w:t>
      </w:r>
      <w:r w:rsidRPr="00CC49ED">
        <w:rPr>
          <w:sz w:val="16"/>
        </w:rPr>
        <w:t>nited</w:t>
      </w:r>
      <w:r w:rsidRPr="00271517">
        <w:rPr>
          <w:b/>
          <w:sz w:val="24"/>
          <w:szCs w:val="24"/>
          <w:highlight w:val="cyan"/>
          <w:u w:val="single"/>
        </w:rPr>
        <w:t xml:space="preserve"> S</w:t>
      </w:r>
      <w:r w:rsidRPr="00CC49ED">
        <w:rPr>
          <w:sz w:val="16"/>
        </w:rPr>
        <w:t>tates</w:t>
      </w:r>
      <w:r w:rsidRPr="00271517">
        <w:rPr>
          <w:b/>
          <w:sz w:val="24"/>
          <w:szCs w:val="24"/>
          <w:highlight w:val="cyan"/>
          <w:u w:val="single"/>
        </w:rPr>
        <w:t xml:space="preserve"> should encourage the entire range of possible negotiating forums and methods without expressing an insistence on any one unless there is a regional consensus. Bilateral negotiations</w:t>
      </w:r>
      <w:r>
        <w:t xml:space="preserve">, as recently undertaken by Indonesia and the Philippines, </w:t>
      </w:r>
      <w:r w:rsidRPr="00271517">
        <w:rPr>
          <w:b/>
          <w:sz w:val="24"/>
          <w:szCs w:val="24"/>
          <w:highlight w:val="cyan"/>
          <w:u w:val="single"/>
        </w:rPr>
        <w:t xml:space="preserve">can be useful. Multilateral negotiations </w:t>
      </w:r>
      <w:r>
        <w:t xml:space="preserve">by the states directly concerned </w:t>
      </w:r>
      <w:r w:rsidRPr="00271517">
        <w:rPr>
          <w:b/>
          <w:sz w:val="24"/>
          <w:szCs w:val="24"/>
          <w:highlight w:val="cyan"/>
          <w:u w:val="single"/>
        </w:rPr>
        <w:t>will almost certainly be necessary</w:t>
      </w:r>
      <w:r>
        <w:t xml:space="preserve"> at some stage </w:t>
      </w:r>
      <w:r w:rsidRPr="00271517">
        <w:rPr>
          <w:b/>
          <w:sz w:val="24"/>
          <w:szCs w:val="24"/>
          <w:highlight w:val="cyan"/>
          <w:u w:val="single"/>
        </w:rPr>
        <w:t>to reconcile</w:t>
      </w:r>
      <w:r>
        <w:t xml:space="preserve"> the </w:t>
      </w:r>
      <w:r w:rsidRPr="00CC49ED">
        <w:rPr>
          <w:sz w:val="16"/>
        </w:rPr>
        <w:t>overlapping</w:t>
      </w:r>
      <w:r w:rsidRPr="00271517">
        <w:rPr>
          <w:b/>
          <w:sz w:val="24"/>
          <w:szCs w:val="24"/>
          <w:highlight w:val="cyan"/>
          <w:u w:val="single"/>
        </w:rPr>
        <w:t xml:space="preserve"> claims</w:t>
      </w:r>
      <w:r>
        <w:t xml:space="preserve"> where these involve more than two parties. International arbitration can be a useful tool, ideally with the consent of both parties to a dispute but in any case to elicit the views of international tribunals. • The United States should make clear by its actions that coercive behavior by claimants entails a cost. China’s conduct in the last few years has caused several ASEAN states, most notably the Philippines and Vietnam, to seek closer security ties with the United States. </w:t>
      </w:r>
      <w:r w:rsidRPr="00271517">
        <w:rPr>
          <w:b/>
          <w:sz w:val="24"/>
          <w:szCs w:val="24"/>
          <w:highlight w:val="cyan"/>
          <w:u w:val="single"/>
        </w:rPr>
        <w:t>The U.S. should be responsive to requests by claimants</w:t>
      </w:r>
      <w:r>
        <w:t xml:space="preserve">, including Vietnam, </w:t>
      </w:r>
      <w:r w:rsidRPr="00271517">
        <w:rPr>
          <w:b/>
          <w:sz w:val="24"/>
          <w:szCs w:val="24"/>
          <w:highlight w:val="cyan"/>
          <w:u w:val="single"/>
        </w:rPr>
        <w:t>to improve maritime security capabilities.</w:t>
      </w:r>
      <w:r>
        <w:t xml:space="preserve"> Russia, the Netherlands, and France already provide arms to Vietnam; the United States should lift the embargo to permit provision of command and control and maritime surveillance equipment. • </w:t>
      </w:r>
      <w:r w:rsidRPr="00271517">
        <w:rPr>
          <w:b/>
          <w:sz w:val="24"/>
          <w:szCs w:val="24"/>
          <w:highlight w:val="cyan"/>
          <w:u w:val="single"/>
        </w:rPr>
        <w:t>The U</w:t>
      </w:r>
      <w:r w:rsidRPr="00CC49ED">
        <w:rPr>
          <w:sz w:val="16"/>
        </w:rPr>
        <w:t>nited</w:t>
      </w:r>
      <w:r w:rsidRPr="00271517">
        <w:rPr>
          <w:b/>
          <w:sz w:val="24"/>
          <w:szCs w:val="24"/>
          <w:highlight w:val="cyan"/>
          <w:u w:val="single"/>
        </w:rPr>
        <w:t xml:space="preserve"> S</w:t>
      </w:r>
      <w:r w:rsidRPr="00CC49ED">
        <w:rPr>
          <w:sz w:val="16"/>
        </w:rPr>
        <w:t xml:space="preserve">tates </w:t>
      </w:r>
      <w:r w:rsidRPr="00271517">
        <w:rPr>
          <w:b/>
          <w:sz w:val="24"/>
          <w:szCs w:val="24"/>
          <w:highlight w:val="cyan"/>
          <w:u w:val="single"/>
        </w:rPr>
        <w:t>should reiterate its insistence on freedom of navigation</w:t>
      </w:r>
      <w:r>
        <w:t xml:space="preserve"> and overflight, including in EEZs, for military as well as civilian ships and planes, </w:t>
      </w:r>
      <w:r w:rsidRPr="00271517">
        <w:rPr>
          <w:b/>
          <w:sz w:val="24"/>
          <w:szCs w:val="24"/>
          <w:highlight w:val="cyan"/>
          <w:u w:val="single"/>
        </w:rPr>
        <w:t xml:space="preserve">and should act accordingly if challenged. </w:t>
      </w:r>
      <w:r>
        <w:t xml:space="preserve">The July 2014 dispatch of a Chinese intelligence ship into the U.S. EEZ off the coast of Hawaii during RIMPAC 2014 highlights the hypocrisy of China’s objections to this interpretation of permitted activities in EEZs. • </w:t>
      </w:r>
      <w:r w:rsidRPr="00D218BB">
        <w:rPr>
          <w:b/>
          <w:sz w:val="24"/>
          <w:szCs w:val="24"/>
          <w:highlight w:val="cyan"/>
          <w:u w:val="single"/>
        </w:rPr>
        <w:t>The U</w:t>
      </w:r>
      <w:r w:rsidRPr="00CC49ED">
        <w:rPr>
          <w:sz w:val="18"/>
        </w:rPr>
        <w:t>nited</w:t>
      </w:r>
      <w:r w:rsidRPr="00D218BB">
        <w:rPr>
          <w:b/>
          <w:sz w:val="24"/>
          <w:szCs w:val="24"/>
          <w:highlight w:val="cyan"/>
          <w:u w:val="single"/>
        </w:rPr>
        <w:t xml:space="preserve"> S</w:t>
      </w:r>
      <w:r w:rsidRPr="00CC49ED">
        <w:rPr>
          <w:sz w:val="16"/>
        </w:rPr>
        <w:t xml:space="preserve">tates </w:t>
      </w:r>
      <w:r w:rsidRPr="00D218BB">
        <w:rPr>
          <w:b/>
          <w:sz w:val="24"/>
          <w:szCs w:val="24"/>
          <w:highlight w:val="cyan"/>
          <w:u w:val="single"/>
        </w:rPr>
        <w:t>should encourage all claimants to freeze if possible</w:t>
      </w:r>
      <w:r>
        <w:t>, or restrain if not,</w:t>
      </w:r>
      <w:r w:rsidRPr="00D218BB">
        <w:rPr>
          <w:b/>
          <w:sz w:val="24"/>
          <w:szCs w:val="24"/>
          <w:highlight w:val="cyan"/>
          <w:u w:val="single"/>
        </w:rPr>
        <w:t xml:space="preserve"> the construction of military facilities on disputed islands</w:t>
      </w:r>
      <w:r>
        <w:t xml:space="preserve"> or low tide elevations. The United States should encourage agreement that all such facilities should be used for traditional coast guard purposes and not for power projection. </w:t>
      </w:r>
      <w:r w:rsidRPr="00D218BB">
        <w:rPr>
          <w:b/>
          <w:sz w:val="24"/>
          <w:szCs w:val="24"/>
          <w:highlight w:val="cyan"/>
          <w:u w:val="single"/>
        </w:rPr>
        <w:t>These recommendations are designed to strike a balance among competing interests</w:t>
      </w:r>
      <w:r>
        <w:t xml:space="preserve">: to diminish the momentum toward heightened tensions between the United States and China and among claimants in the South China Sea; to protect U.S. interests on maritime issues where they are engaged; </w:t>
      </w:r>
      <w:r w:rsidRPr="00D218BB">
        <w:rPr>
          <w:b/>
          <w:sz w:val="24"/>
          <w:szCs w:val="24"/>
          <w:highlight w:val="cyan"/>
          <w:u w:val="single"/>
        </w:rPr>
        <w:t xml:space="preserve">to provide confidence to </w:t>
      </w:r>
      <w:r w:rsidRPr="00D218BB">
        <w:rPr>
          <w:b/>
          <w:sz w:val="24"/>
          <w:szCs w:val="24"/>
          <w:highlight w:val="cyan"/>
          <w:u w:val="single"/>
        </w:rPr>
        <w:lastRenderedPageBreak/>
        <w:t>regional actors that the U.S. security presence is enduring; and to avoid putting U.S. credibility at stake in cases where the U</w:t>
      </w:r>
      <w:r w:rsidRPr="00CC49ED">
        <w:rPr>
          <w:sz w:val="20"/>
        </w:rPr>
        <w:t>nited</w:t>
      </w:r>
      <w:r w:rsidRPr="00D218BB">
        <w:rPr>
          <w:b/>
          <w:sz w:val="24"/>
          <w:szCs w:val="24"/>
          <w:highlight w:val="cyan"/>
          <w:u w:val="single"/>
        </w:rPr>
        <w:t xml:space="preserve"> S</w:t>
      </w:r>
      <w:r w:rsidRPr="00CC49ED">
        <w:rPr>
          <w:sz w:val="18"/>
        </w:rPr>
        <w:t>tates</w:t>
      </w:r>
      <w:r w:rsidRPr="00D218BB">
        <w:rPr>
          <w:b/>
          <w:sz w:val="24"/>
          <w:szCs w:val="24"/>
          <w:highlight w:val="cyan"/>
          <w:u w:val="single"/>
        </w:rPr>
        <w:t xml:space="preserve"> is unlikely to act militarily to demonstrate it.</w:t>
      </w:r>
      <w:r>
        <w:t xml:space="preserve"> They also aim to protect the broad interests of the United 10 Keeping the South China Sea in Perspective States in its relationship with China from becoming hostage to matters that it cannot control. Should China move from its current posture in the South China Sea to a determinedly aggressive military strategy that threatens regional stability, the United States will need to look at additional options to dissuade such behavior. To help prevent the situation from evolving to that point, </w:t>
      </w:r>
      <w:r w:rsidRPr="00D218BB">
        <w:rPr>
          <w:b/>
          <w:sz w:val="24"/>
          <w:szCs w:val="24"/>
          <w:highlight w:val="cyan"/>
          <w:u w:val="single"/>
        </w:rPr>
        <w:t>the U</w:t>
      </w:r>
      <w:r w:rsidRPr="00CC49ED">
        <w:t xml:space="preserve">nited </w:t>
      </w:r>
      <w:r w:rsidRPr="00D218BB">
        <w:rPr>
          <w:b/>
          <w:sz w:val="24"/>
          <w:szCs w:val="24"/>
          <w:highlight w:val="cyan"/>
          <w:u w:val="single"/>
        </w:rPr>
        <w:t>S</w:t>
      </w:r>
      <w:r w:rsidRPr="00CC49ED">
        <w:t>tates</w:t>
      </w:r>
      <w:r w:rsidRPr="00D218BB">
        <w:rPr>
          <w:b/>
          <w:sz w:val="24"/>
          <w:szCs w:val="24"/>
          <w:highlight w:val="cyan"/>
          <w:u w:val="single"/>
        </w:rPr>
        <w:t xml:space="preserve"> should ensure that its diplomatic strategy concentrates on its core concerns of freedom of navigation, protection of international norms, and creating an environment in which use of force and coercive outcomes are less likely.</w:t>
      </w:r>
      <w:r>
        <w:t xml:space="preserve"> In doing so, the United States should tone down its rhetoric, work with all the actors and not just some, and keep the South China Sea in proper perspective. </w:t>
      </w:r>
    </w:p>
    <w:p w14:paraId="11E43255" w14:textId="11D7901F" w:rsidR="006045E0" w:rsidRDefault="006045E0" w:rsidP="006045E0">
      <w:pPr>
        <w:pStyle w:val="Heading4"/>
      </w:pPr>
      <w:r>
        <w:t xml:space="preserve">The plan </w:t>
      </w:r>
      <w:r w:rsidR="00CC49ED">
        <w:t>strikes a balanced approach</w:t>
      </w:r>
      <w:r w:rsidR="000D4865">
        <w:t xml:space="preserve"> that shores up U.S. leadership</w:t>
      </w:r>
    </w:p>
    <w:p w14:paraId="7A6B9FF9" w14:textId="77777777" w:rsidR="006045E0" w:rsidRPr="004A1A12" w:rsidRDefault="006045E0" w:rsidP="006045E0">
      <w:pPr>
        <w:rPr>
          <w:rStyle w:val="Style13ptBold"/>
          <w:b w:val="0"/>
        </w:rPr>
      </w:pPr>
      <w:r>
        <w:rPr>
          <w:rStyle w:val="Style13ptBold"/>
        </w:rPr>
        <w:t>Swaine 15</w:t>
      </w:r>
      <w:r>
        <w:rPr>
          <w:rStyle w:val="Style13ptBold"/>
          <w:b w:val="0"/>
        </w:rPr>
        <w:t xml:space="preserve"> </w:t>
      </w:r>
      <w:r w:rsidRPr="004A1A12">
        <w:rPr>
          <w:rStyle w:val="Style13ptBold"/>
          <w:b w:val="0"/>
          <w:sz w:val="18"/>
        </w:rPr>
        <w:t>(Michael, Carnegie Endowment for Int’l Peace fellow, “Conflict &amp; Cooperation in the Asia-Pacific Region: A strategic net assessment”, http://carnegieendowment.org/files/net_assessment_2.pdf)</w:t>
      </w:r>
    </w:p>
    <w:p w14:paraId="0DE4FD09" w14:textId="77777777" w:rsidR="006045E0" w:rsidRPr="004A1A12" w:rsidRDefault="006045E0" w:rsidP="006045E0">
      <w:r w:rsidRPr="000D4865">
        <w:rPr>
          <w:sz w:val="16"/>
        </w:rPr>
        <w:t xml:space="preserve">Analysts have also offered detailed proposals for addressing the negative trends and features concerning specific issues. One such set of recommendations regarding maritime disputes in the South China Sea is contained in a recent article by Jeffrey Bader, Kenneth Lieberthal, and Michael McDevitt, “Keeping the South China Sea in Perspective,” Brookings Institution, August 2014. Bader is a retired career Foreign Service officer and former senior National Security Council official on Asian affairs; Lieberthal is a China scholar, Brookings Institution analyst, and former National Security Council official; and McDevitt is a retired rear admiral, former Pentagon Asia official, and current senior fellow at the Center for Naval Analyses. The following recommendations (directly excerpted from the aforementioned article) are compatible with the analysis presented in this report and should be seriously considered. Many of these recommendations could also apply to the Sino-Japanese dispute in the East China Sea over the Senkaku/Diaoyu Islands. </w:t>
      </w:r>
      <w:r w:rsidRPr="000D4865">
        <w:rPr>
          <w:rStyle w:val="StyleUnderline"/>
          <w:highlight w:val="yellow"/>
        </w:rPr>
        <w:t>U.S. policy should be based on principles, not on choosing sides. The U</w:t>
      </w:r>
      <w:r>
        <w:t xml:space="preserve">nited </w:t>
      </w:r>
      <w:r w:rsidRPr="000D4865">
        <w:rPr>
          <w:rStyle w:val="StyleUnderline"/>
          <w:highlight w:val="yellow"/>
        </w:rPr>
        <w:t>S</w:t>
      </w:r>
      <w:r>
        <w:t xml:space="preserve">tates </w:t>
      </w:r>
      <w:r w:rsidRPr="000D4865">
        <w:rPr>
          <w:rStyle w:val="StyleUnderline"/>
          <w:highlight w:val="yellow"/>
        </w:rPr>
        <w:t>should make clear it will not favor one country’s territorial claims over another’s</w:t>
      </w:r>
      <w:r>
        <w:t xml:space="preserve">. </w:t>
      </w:r>
      <w:r w:rsidRPr="000D4865">
        <w:rPr>
          <w:sz w:val="16"/>
        </w:rPr>
        <w:t xml:space="preserve">That is the U.S. position now, and it should remain unaltered. The United States should call out all countries, not only China, when they take destabilizing or threatening actions. But U.S. government officials and spokesmen should also lower the temperature of their public commentary overall. </w:t>
      </w:r>
      <w:r w:rsidRPr="000D4865">
        <w:rPr>
          <w:rStyle w:val="StyleUnderline"/>
          <w:highlight w:val="yellow"/>
        </w:rPr>
        <w:t>Statements</w:t>
      </w:r>
      <w:r>
        <w:t xml:space="preserve">, for example, </w:t>
      </w:r>
      <w:r w:rsidRPr="000D4865">
        <w:rPr>
          <w:rStyle w:val="StyleUnderline"/>
          <w:highlight w:val="yellow"/>
        </w:rPr>
        <w:t>that regularly condemn Chinese actions as “provocative” or “aggressive” while remaining silent on actions by others that alter the status quo serve to lend credibility to Beijing’s assumption that the U</w:t>
      </w:r>
      <w:r>
        <w:t xml:space="preserve">nited </w:t>
      </w:r>
      <w:r w:rsidRPr="000D4865">
        <w:rPr>
          <w:rStyle w:val="StyleUnderline"/>
          <w:highlight w:val="yellow"/>
        </w:rPr>
        <w:t>S</w:t>
      </w:r>
      <w:r>
        <w:t xml:space="preserve">tates </w:t>
      </w:r>
      <w:r w:rsidRPr="000D4865">
        <w:rPr>
          <w:rStyle w:val="StyleUnderline"/>
          <w:highlight w:val="yellow"/>
        </w:rPr>
        <w:t>is biased and using the issue to contain China.</w:t>
      </w:r>
      <w:r>
        <w:t xml:space="preserve"> </w:t>
      </w:r>
      <w:r w:rsidRPr="000D4865">
        <w:rPr>
          <w:rStyle w:val="StyleUnderline"/>
          <w:highlight w:val="yellow"/>
        </w:rPr>
        <w:t>The U</w:t>
      </w:r>
      <w:r>
        <w:t xml:space="preserve">nited </w:t>
      </w:r>
      <w:r w:rsidRPr="000D4865">
        <w:rPr>
          <w:rStyle w:val="StyleUnderline"/>
          <w:highlight w:val="yellow"/>
        </w:rPr>
        <w:t>S</w:t>
      </w:r>
      <w:r>
        <w:t xml:space="preserve">tates </w:t>
      </w:r>
      <w:r w:rsidRPr="000D4865">
        <w:rPr>
          <w:rStyle w:val="StyleUnderline"/>
          <w:highlight w:val="yellow"/>
        </w:rPr>
        <w:t>should support adherence to</w:t>
      </w:r>
      <w:r>
        <w:t xml:space="preserve"> </w:t>
      </w:r>
      <w:r w:rsidRPr="000D4865">
        <w:rPr>
          <w:sz w:val="16"/>
        </w:rPr>
        <w:t xml:space="preserve">the United Nations Convention on the Law of the Sea </w:t>
      </w:r>
      <w:r>
        <w:t>(</w:t>
      </w:r>
      <w:r w:rsidRPr="000D4865">
        <w:rPr>
          <w:rStyle w:val="StyleUnderline"/>
          <w:highlight w:val="yellow"/>
        </w:rPr>
        <w:t>UNCLOS) criteria to delineate all maritime rights</w:t>
      </w:r>
      <w:r>
        <w:t xml:space="preserve"> </w:t>
      </w:r>
      <w:r w:rsidRPr="000D4865">
        <w:rPr>
          <w:sz w:val="16"/>
        </w:rPr>
        <w:t>as determined by the relevant land features</w:t>
      </w:r>
      <w:r w:rsidRPr="000D4865">
        <w:rPr>
          <w:rStyle w:val="StyleUnderline"/>
          <w:sz w:val="16"/>
          <w:highlight w:val="yellow"/>
        </w:rPr>
        <w:t xml:space="preserve">, </w:t>
      </w:r>
      <w:r w:rsidRPr="000D4865">
        <w:rPr>
          <w:rStyle w:val="StyleUnderline"/>
          <w:highlight w:val="yellow"/>
        </w:rPr>
        <w:t>and support</w:t>
      </w:r>
      <w:r w:rsidRPr="000D4865">
        <w:rPr>
          <w:rStyle w:val="StyleUnderline"/>
        </w:rPr>
        <w:t xml:space="preserve"> </w:t>
      </w:r>
      <w:r>
        <w:t xml:space="preserve">for </w:t>
      </w:r>
      <w:r w:rsidRPr="000D4865">
        <w:rPr>
          <w:rStyle w:val="StyleUnderline"/>
          <w:highlight w:val="yellow"/>
        </w:rPr>
        <w:t>negotiation of a binding code of conduct</w:t>
      </w:r>
      <w:r>
        <w:t xml:space="preserve"> </w:t>
      </w:r>
      <w:r w:rsidRPr="000D4865">
        <w:rPr>
          <w:sz w:val="16"/>
        </w:rPr>
        <w:t xml:space="preserve">among the ASEAN member states and the Chinese government that codifies agreed rules, procedures, and regulations, </w:t>
      </w:r>
      <w:r w:rsidRPr="000D4865">
        <w:rPr>
          <w:rStyle w:val="StyleUnderline"/>
          <w:highlight w:val="yellow"/>
        </w:rPr>
        <w:t>including the commitment to resolve disputes without the threat or use of force</w:t>
      </w:r>
      <w:r>
        <w:t xml:space="preserve">. </w:t>
      </w:r>
      <w:r w:rsidRPr="000D4865">
        <w:rPr>
          <w:sz w:val="16"/>
        </w:rPr>
        <w:t xml:space="preserve">The United States should ratify UNCLOS. While the United States respects and abides by UNCLOS even without ratification (as it is bound to do under international law), its standing on the issues will be greatly enhanced if its isolation from the international community is ended. </w:t>
      </w:r>
      <w:r w:rsidRPr="000D4865">
        <w:rPr>
          <w:rStyle w:val="StyleUnderline"/>
          <w:highlight w:val="yellow"/>
        </w:rPr>
        <w:t>Key to observance of UNCLOS is for the United States and the international community to call on Beijing to clarify its position on the nine-dash line consistent with</w:t>
      </w:r>
      <w:r>
        <w:t xml:space="preserve"> </w:t>
      </w:r>
      <w:r w:rsidRPr="000D4865">
        <w:rPr>
          <w:sz w:val="16"/>
        </w:rPr>
        <w:t xml:space="preserve">the relevant provisions of </w:t>
      </w:r>
      <w:r w:rsidRPr="000D4865">
        <w:rPr>
          <w:rStyle w:val="StyleUnderline"/>
          <w:highlight w:val="yellow"/>
        </w:rPr>
        <w:t>UNCLOS</w:t>
      </w:r>
      <w:r>
        <w:t xml:space="preserve">, </w:t>
      </w:r>
      <w:r w:rsidRPr="000D4865">
        <w:rPr>
          <w:sz w:val="16"/>
        </w:rPr>
        <w:t xml:space="preserve">which China has signed and ratified. The United States also should press Taiwan to provide a similar clarification. Clarification of the nine-dash line is at the center of Manila’s request for arbitration by the International Tribunal for the Law of the Sea. Wherever disputes exist over the boundaries of exclusive economic zones (EEZs), </w:t>
      </w:r>
      <w:r w:rsidRPr="000D4865">
        <w:rPr>
          <w:rStyle w:val="StyleUnderline"/>
          <w:highlight w:val="yellow"/>
        </w:rPr>
        <w:t>the U</w:t>
      </w:r>
      <w:r>
        <w:t xml:space="preserve">nited </w:t>
      </w:r>
      <w:r w:rsidRPr="000D4865">
        <w:rPr>
          <w:rStyle w:val="StyleUnderline"/>
          <w:highlight w:val="yellow"/>
        </w:rPr>
        <w:t>S</w:t>
      </w:r>
      <w:r>
        <w:t xml:space="preserve">tates </w:t>
      </w:r>
      <w:r w:rsidRPr="000D4865">
        <w:rPr>
          <w:rStyle w:val="StyleUnderline"/>
          <w:highlight w:val="yellow"/>
        </w:rPr>
        <w:t>should encourage the claimant states to reach</w:t>
      </w:r>
      <w:r w:rsidRPr="000D4865">
        <w:rPr>
          <w:rStyle w:val="StyleUnderline"/>
        </w:rPr>
        <w:t xml:space="preserve"> </w:t>
      </w:r>
      <w:r w:rsidRPr="000D4865">
        <w:rPr>
          <w:sz w:val="16"/>
        </w:rPr>
        <w:t xml:space="preserve">either comprehensive or piecemeal </w:t>
      </w:r>
      <w:r w:rsidRPr="000D4865">
        <w:rPr>
          <w:rStyle w:val="StyleUnderline"/>
          <w:highlight w:val="yellow"/>
        </w:rPr>
        <w:t>agreements on fishing zones that allow fishermen from all the claimants to fish in their traditional waters without interference, but subject to</w:t>
      </w:r>
      <w:r>
        <w:t xml:space="preserve"> overall </w:t>
      </w:r>
      <w:r w:rsidRPr="000D4865">
        <w:rPr>
          <w:rStyle w:val="StyleUnderline"/>
          <w:highlight w:val="yellow"/>
        </w:rPr>
        <w:t>limitations to prevent overfishing</w:t>
      </w:r>
      <w:r>
        <w:t xml:space="preserve"> </w:t>
      </w:r>
      <w:r w:rsidRPr="000D4865">
        <w:rPr>
          <w:rStyle w:val="StyleUnderline"/>
          <w:highlight w:val="yellow"/>
        </w:rPr>
        <w:t>or threats to endangered species. The U</w:t>
      </w:r>
      <w:r>
        <w:t xml:space="preserve">nited </w:t>
      </w:r>
      <w:r w:rsidRPr="000D4865">
        <w:rPr>
          <w:rStyle w:val="StyleUnderline"/>
          <w:highlight w:val="yellow"/>
        </w:rPr>
        <w:t>S</w:t>
      </w:r>
      <w:r>
        <w:t xml:space="preserve">tates </w:t>
      </w:r>
      <w:r w:rsidRPr="000D4865">
        <w:rPr>
          <w:rStyle w:val="StyleUnderline"/>
          <w:highlight w:val="yellow"/>
        </w:rPr>
        <w:t>should</w:t>
      </w:r>
      <w:r>
        <w:t xml:space="preserve"> also </w:t>
      </w:r>
      <w:r w:rsidRPr="000D4865">
        <w:rPr>
          <w:rStyle w:val="StyleUnderline"/>
          <w:highlight w:val="yellow"/>
        </w:rPr>
        <w:t>voice its strong support for</w:t>
      </w:r>
      <w:r>
        <w:t xml:space="preserve"> the principle of </w:t>
      </w:r>
      <w:r w:rsidRPr="000D4865">
        <w:rPr>
          <w:rStyle w:val="StyleUnderline"/>
          <w:highlight w:val="yellow"/>
        </w:rPr>
        <w:t>joint development</w:t>
      </w:r>
      <w:r>
        <w:t xml:space="preserve"> </w:t>
      </w:r>
      <w:r w:rsidRPr="00FE214C">
        <w:rPr>
          <w:sz w:val="16"/>
        </w:rPr>
        <w:t xml:space="preserve">projects and demarcated jointly managed zones among the claimants to develop seabed resources in disputed EEZs. The United States should encourage the entire range of possible negotiating forums and methods without expressing an insistence on any one unless there is a regional consensus. Bilateral negotiations, as recently undertaken by Indonesia and the Philippines, can be useful. Multilateral negotiations by the states directly concerned will almost certainly be necessary at some stage to reconcile the overlapping claims where these </w:t>
      </w:r>
      <w:r w:rsidRPr="00FE214C">
        <w:rPr>
          <w:sz w:val="16"/>
        </w:rPr>
        <w:lastRenderedPageBreak/>
        <w:t>involve more than two parties. Finally</w:t>
      </w:r>
      <w:r>
        <w:t xml:space="preserve">, </w:t>
      </w:r>
      <w:r w:rsidRPr="000D4865">
        <w:rPr>
          <w:rStyle w:val="StyleUnderline"/>
          <w:highlight w:val="yellow"/>
        </w:rPr>
        <w:t>the U</w:t>
      </w:r>
      <w:r>
        <w:t xml:space="preserve">nited </w:t>
      </w:r>
      <w:r w:rsidRPr="000D4865">
        <w:rPr>
          <w:rStyle w:val="StyleUnderline"/>
          <w:highlight w:val="yellow"/>
        </w:rPr>
        <w:t>S</w:t>
      </w:r>
      <w:r>
        <w:t xml:space="preserve">tates </w:t>
      </w:r>
      <w:r w:rsidRPr="000D4865">
        <w:rPr>
          <w:rStyle w:val="StyleUnderline"/>
          <w:highlight w:val="yellow"/>
        </w:rPr>
        <w:t>should encourage all claimants to freeze if possible, or restrain if not, the construction of military facilities on disputed islands or low-tide elevations</w:t>
      </w:r>
      <w:r>
        <w:t xml:space="preserve">. </w:t>
      </w:r>
      <w:r w:rsidRPr="000D4865">
        <w:rPr>
          <w:rStyle w:val="StyleUnderline"/>
          <w:highlight w:val="yellow"/>
        </w:rPr>
        <w:t>The U</w:t>
      </w:r>
      <w:r>
        <w:t xml:space="preserve">nited </w:t>
      </w:r>
      <w:r w:rsidRPr="000D4865">
        <w:rPr>
          <w:rStyle w:val="StyleUnderline"/>
          <w:highlight w:val="yellow"/>
        </w:rPr>
        <w:t>S</w:t>
      </w:r>
      <w:r>
        <w:t xml:space="preserve">tates </w:t>
      </w:r>
      <w:r w:rsidRPr="000D4865">
        <w:rPr>
          <w:rStyle w:val="StyleUnderline"/>
          <w:highlight w:val="yellow"/>
        </w:rPr>
        <w:t>should encourage agreement that all such facilities should be used for traditional coast guard purposes and not for power projection</w:t>
      </w:r>
      <w:r>
        <w:t>. As the authors state: “</w:t>
      </w:r>
      <w:r w:rsidRPr="000D4865">
        <w:rPr>
          <w:rStyle w:val="StyleUnderline"/>
          <w:highlight w:val="yellow"/>
        </w:rPr>
        <w:t>These recommendations are designed to</w:t>
      </w:r>
      <w:r>
        <w:t xml:space="preserve"> </w:t>
      </w:r>
      <w:r w:rsidRPr="00FE214C">
        <w:rPr>
          <w:sz w:val="16"/>
        </w:rPr>
        <w:t>strike a balance among competing interests: to diminish the momentum toward heightened tensions between the United States and China and among claimants in the South China Sea; to protect U.S. interests on maritime issues where they are engaged; to</w:t>
      </w:r>
      <w:r>
        <w:t xml:space="preserve"> </w:t>
      </w:r>
      <w:r w:rsidRPr="000D4865">
        <w:rPr>
          <w:rStyle w:val="StyleUnderline"/>
          <w:highlight w:val="yellow"/>
        </w:rPr>
        <w:t>provide confidence to regional actors that the U.S. security presence is enduring; and to avoid putting U.S. credibility at stake in cases where the U</w:t>
      </w:r>
      <w:r>
        <w:t xml:space="preserve">nited </w:t>
      </w:r>
      <w:r w:rsidRPr="000D4865">
        <w:rPr>
          <w:rStyle w:val="StyleUnderline"/>
          <w:highlight w:val="yellow"/>
        </w:rPr>
        <w:t>S</w:t>
      </w:r>
      <w:r>
        <w:t xml:space="preserve">tates </w:t>
      </w:r>
      <w:r w:rsidRPr="000D4865">
        <w:rPr>
          <w:rStyle w:val="StyleUnderline"/>
          <w:highlight w:val="yellow"/>
        </w:rPr>
        <w:t>is unlikely to act militarily to demonstrate it</w:t>
      </w:r>
      <w:r>
        <w:t xml:space="preserve">. </w:t>
      </w:r>
      <w:r w:rsidRPr="00FE214C">
        <w:rPr>
          <w:sz w:val="16"/>
        </w:rPr>
        <w:t>They also aim to protect the broad interests of the United States in its relationship with China from becoming hostage to matters that it cannot control.”</w:t>
      </w:r>
    </w:p>
    <w:p w14:paraId="5BA3C1BB" w14:textId="6596E249" w:rsidR="00077628" w:rsidRDefault="00077628" w:rsidP="00077628">
      <w:pPr>
        <w:pStyle w:val="Heading2"/>
      </w:pPr>
      <w:r>
        <w:lastRenderedPageBreak/>
        <w:t>Diplomacy Solves</w:t>
      </w:r>
    </w:p>
    <w:p w14:paraId="26CCBBC4" w14:textId="77777777" w:rsidR="006045E0" w:rsidRDefault="006045E0" w:rsidP="006045E0">
      <w:pPr>
        <w:pStyle w:val="Heading4"/>
      </w:pPr>
      <w:r>
        <w:t>Diplomacy is critical to solve</w:t>
      </w:r>
    </w:p>
    <w:p w14:paraId="174C213A" w14:textId="77777777" w:rsidR="006045E0" w:rsidRPr="00723D7A" w:rsidRDefault="006045E0" w:rsidP="006045E0">
      <w:pPr>
        <w:rPr>
          <w:rStyle w:val="Style13ptBold"/>
          <w:b w:val="0"/>
        </w:rPr>
      </w:pPr>
      <w:r>
        <w:rPr>
          <w:rStyle w:val="Style13ptBold"/>
        </w:rPr>
        <w:t>Kok 10</w:t>
      </w:r>
      <w:r>
        <w:rPr>
          <w:rStyle w:val="Style13ptBold"/>
          <w:b w:val="0"/>
        </w:rPr>
        <w:t xml:space="preserve"> </w:t>
      </w:r>
      <w:r w:rsidRPr="00723D7A">
        <w:rPr>
          <w:rStyle w:val="Style13ptBold"/>
          <w:b w:val="0"/>
          <w:sz w:val="20"/>
        </w:rPr>
        <w:t>(Piin-Fen, 8/20, DIRECTOR, CHINA, EAST ASIA AND UNITED STATES, East West Inst., “Diplomacy is Essential for the South China Sea”, https://www.eastwest.ngo/idea/diplomacy-essential-south-china-sea)</w:t>
      </w:r>
    </w:p>
    <w:p w14:paraId="5EA36B6F" w14:textId="77777777" w:rsidR="006045E0" w:rsidRPr="00723D7A" w:rsidRDefault="006045E0" w:rsidP="006045E0">
      <w:r>
        <w:t xml:space="preserve">On the U.S.-China front, if managed imprudently or left to fester, the current tensions in this region could well develop, in the very near future, into a major source of friction that destabilizes bilateral relations. </w:t>
      </w:r>
      <w:r w:rsidRPr="00077628">
        <w:rPr>
          <w:rStyle w:val="StyleUnderline"/>
          <w:highlight w:val="yellow"/>
        </w:rPr>
        <w:t>There is</w:t>
      </w:r>
      <w:r>
        <w:t xml:space="preserve"> thus </w:t>
      </w:r>
      <w:r w:rsidRPr="00077628">
        <w:rPr>
          <w:rStyle w:val="StyleUnderline"/>
          <w:highlight w:val="yellow"/>
        </w:rPr>
        <w:t>an immediate need</w:t>
      </w:r>
      <w:r>
        <w:t xml:space="preserve">, as always, </w:t>
      </w:r>
      <w:r w:rsidRPr="00077628">
        <w:rPr>
          <w:rStyle w:val="StyleUnderline"/>
          <w:highlight w:val="yellow"/>
        </w:rPr>
        <w:t>for cool-headed U.S.-China diplomacy</w:t>
      </w:r>
      <w:r>
        <w:t xml:space="preserve">, including through military-to-military dialogue. </w:t>
      </w:r>
      <w:r w:rsidRPr="00077628">
        <w:rPr>
          <w:rStyle w:val="StyleUnderline"/>
          <w:highlight w:val="yellow"/>
        </w:rPr>
        <w:t>It would be extremely useful</w:t>
      </w:r>
      <w:r>
        <w:t xml:space="preserve">, for example, </w:t>
      </w:r>
      <w:r w:rsidRPr="00077628">
        <w:rPr>
          <w:rStyle w:val="StyleUnderline"/>
          <w:highlight w:val="yellow"/>
        </w:rPr>
        <w:t>for each side to clarify its</w:t>
      </w:r>
      <w:r>
        <w:t xml:space="preserve"> definition of a “</w:t>
      </w:r>
      <w:r w:rsidRPr="00077628">
        <w:rPr>
          <w:rStyle w:val="StyleUnderline"/>
          <w:highlight w:val="yellow"/>
        </w:rPr>
        <w:t>core interest</w:t>
      </w:r>
      <w:r>
        <w:t xml:space="preserve">” (in the case of China) or a “national interest” (in the case of the United States) </w:t>
      </w:r>
      <w:r w:rsidRPr="00077628">
        <w:rPr>
          <w:rStyle w:val="StyleUnderline"/>
          <w:highlight w:val="yellow"/>
        </w:rPr>
        <w:t>in the context of the S</w:t>
      </w:r>
      <w:r>
        <w:t xml:space="preserve">outh </w:t>
      </w:r>
      <w:r w:rsidRPr="00077628">
        <w:rPr>
          <w:rStyle w:val="StyleUnderline"/>
          <w:highlight w:val="yellow"/>
        </w:rPr>
        <w:t>C</w:t>
      </w:r>
      <w:r>
        <w:t xml:space="preserve">hina </w:t>
      </w:r>
      <w:r w:rsidRPr="00077628">
        <w:rPr>
          <w:rStyle w:val="StyleUnderline"/>
          <w:highlight w:val="yellow"/>
        </w:rPr>
        <w:t>S</w:t>
      </w:r>
      <w:r>
        <w:t xml:space="preserve">ea issue; </w:t>
      </w:r>
      <w:r w:rsidRPr="00077628">
        <w:rPr>
          <w:rStyle w:val="StyleUnderline"/>
          <w:highlight w:val="yellow"/>
        </w:rPr>
        <w:t>for the U</w:t>
      </w:r>
      <w:r>
        <w:t xml:space="preserve">nited </w:t>
      </w:r>
      <w:r w:rsidRPr="00077628">
        <w:rPr>
          <w:rStyle w:val="StyleUnderline"/>
          <w:highlight w:val="yellow"/>
        </w:rPr>
        <w:t>S</w:t>
      </w:r>
      <w:r>
        <w:t xml:space="preserve">tates </w:t>
      </w:r>
      <w:r w:rsidRPr="00077628">
        <w:rPr>
          <w:rStyle w:val="StyleUnderline"/>
          <w:highlight w:val="yellow"/>
        </w:rPr>
        <w:t>to explain the policy nuances</w:t>
      </w:r>
      <w:r w:rsidRPr="00077628">
        <w:rPr>
          <w:rStyle w:val="StyleUnderline"/>
        </w:rPr>
        <w:t xml:space="preserve"> </w:t>
      </w:r>
      <w:r>
        <w:t>behind Secretary Clinton’s remarks (</w:t>
      </w:r>
      <w:r w:rsidRPr="00077628">
        <w:rPr>
          <w:rStyle w:val="StyleUnderline"/>
          <w:highlight w:val="yellow"/>
        </w:rPr>
        <w:t>as one reason for China’s displeasure is its perception that the U</w:t>
      </w:r>
      <w:r>
        <w:t xml:space="preserve">nited </w:t>
      </w:r>
      <w:r w:rsidRPr="00077628">
        <w:rPr>
          <w:rStyle w:val="StyleUnderline"/>
          <w:highlight w:val="yellow"/>
        </w:rPr>
        <w:t>S</w:t>
      </w:r>
      <w:r>
        <w:t xml:space="preserve">tates </w:t>
      </w:r>
      <w:r w:rsidRPr="00077628">
        <w:rPr>
          <w:rStyle w:val="StyleUnderline"/>
          <w:highlight w:val="yellow"/>
        </w:rPr>
        <w:t>has significantly changed its position on the S</w:t>
      </w:r>
      <w:r>
        <w:t xml:space="preserve">outh </w:t>
      </w:r>
      <w:r w:rsidRPr="00077628">
        <w:rPr>
          <w:rStyle w:val="StyleUnderline"/>
          <w:highlight w:val="yellow"/>
        </w:rPr>
        <w:t>C</w:t>
      </w:r>
      <w:r>
        <w:t xml:space="preserve">hina </w:t>
      </w:r>
      <w:r w:rsidRPr="00077628">
        <w:rPr>
          <w:rStyle w:val="StyleUnderline"/>
          <w:highlight w:val="yellow"/>
        </w:rPr>
        <w:t>S</w:t>
      </w:r>
      <w:r>
        <w:t xml:space="preserve">ea disputes); </w:t>
      </w:r>
      <w:r w:rsidRPr="00077628">
        <w:rPr>
          <w:rStyle w:val="StyleUnderline"/>
          <w:highlight w:val="yellow"/>
        </w:rPr>
        <w:t>and for both countries to clarify their strategic intentions in the region. There is</w:t>
      </w:r>
      <w:r>
        <w:t xml:space="preserve"> also </w:t>
      </w:r>
      <w:r w:rsidRPr="00077628">
        <w:rPr>
          <w:rStyle w:val="StyleUnderline"/>
          <w:highlight w:val="yellow"/>
        </w:rPr>
        <w:t>a greater need for maritime diplomacy</w:t>
      </w:r>
      <w:r>
        <w:t xml:space="preserve"> among the key players in the South China Sea region. </w:t>
      </w:r>
      <w:r w:rsidRPr="00077628">
        <w:rPr>
          <w:rStyle w:val="StyleUnderline"/>
          <w:highlight w:val="yellow"/>
        </w:rPr>
        <w:t>While territorial disputes need to be resolved</w:t>
      </w:r>
      <w:r>
        <w:t xml:space="preserve"> by the relevant parties concerned in accordance with international law, such </w:t>
      </w:r>
      <w:r w:rsidRPr="00077628">
        <w:rPr>
          <w:rStyle w:val="StyleUnderline"/>
          <w:highlight w:val="yellow"/>
        </w:rPr>
        <w:t>disputes should not get in the way of the maritime trade and commerce that is critical</w:t>
      </w:r>
      <w:r>
        <w:t xml:space="preserve"> to the region. In this regard, </w:t>
      </w:r>
      <w:r w:rsidRPr="00077628">
        <w:rPr>
          <w:rStyle w:val="StyleUnderline"/>
          <w:highlight w:val="yellow"/>
        </w:rPr>
        <w:t>stepped-up efforts between China and ASEAN to agree on a code of conduct in the South China Sea would help address freedom of navigation</w:t>
      </w:r>
      <w:r>
        <w:t xml:space="preserve"> concerns amid conflicting territorial claims. </w:t>
      </w:r>
      <w:r w:rsidRPr="00077628">
        <w:rPr>
          <w:rStyle w:val="StyleUnderline"/>
          <w:highlight w:val="yellow"/>
        </w:rPr>
        <w:t>It would also reflect good faith on the part of China to engage constructively with its regional neighbors</w:t>
      </w:r>
      <w:r>
        <w:t>, despite their differences.</w:t>
      </w:r>
    </w:p>
    <w:p w14:paraId="28543687" w14:textId="77777777" w:rsidR="006045E0" w:rsidRDefault="006045E0" w:rsidP="006045E0">
      <w:pPr>
        <w:pStyle w:val="Heading4"/>
      </w:pPr>
      <w:r>
        <w:t>U.S. diplomatic engagement is critical to leadership, stability, and restraint</w:t>
      </w:r>
    </w:p>
    <w:p w14:paraId="41BCA2EC" w14:textId="77777777" w:rsidR="006045E0" w:rsidRPr="00C35AD1" w:rsidRDefault="006045E0" w:rsidP="006045E0">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7CC31551" w14:textId="0E07E9E6" w:rsidR="006045E0" w:rsidRPr="007726FB" w:rsidRDefault="006045E0" w:rsidP="006045E0">
      <w:r>
        <w:t>Because of many mutual interests and a strong economic embrace</w:t>
      </w:r>
      <w:r w:rsidRPr="00B12BA1">
        <w:rPr>
          <w:rStyle w:val="Emphasis"/>
          <w:highlight w:val="yellow"/>
        </w:rPr>
        <w:t>, the United States must remain</w:t>
      </w:r>
      <w:r w:rsidRPr="00E95355">
        <w:rPr>
          <w:rStyle w:val="StyleUnderline"/>
        </w:rPr>
        <w:t xml:space="preserve"> delicate and agile in its involvement in the region</w:t>
      </w:r>
      <w:r>
        <w:t xml:space="preserve">, </w:t>
      </w:r>
      <w:r w:rsidRPr="00E95355">
        <w:rPr>
          <w:rStyle w:val="StyleUnderline"/>
        </w:rPr>
        <w:t>but it must also remain</w:t>
      </w:r>
      <w:r w:rsidRPr="00B12BA1">
        <w:rPr>
          <w:rStyle w:val="Emphasis"/>
        </w:rPr>
        <w:t xml:space="preserve"> </w:t>
      </w:r>
      <w:r w:rsidRPr="00B12BA1">
        <w:rPr>
          <w:rStyle w:val="Emphasis"/>
          <w:highlight w:val="yellow"/>
        </w:rPr>
        <w:t>involved</w:t>
      </w:r>
      <w:r w:rsidRPr="00E95355">
        <w:rPr>
          <w:rStyle w:val="StyleUnderline"/>
        </w:rPr>
        <w:t xml:space="preserve"> </w:t>
      </w:r>
      <w:r w:rsidRPr="00B12BA1">
        <w:rPr>
          <w:rStyle w:val="Emphasis"/>
          <w:highlight w:val="yellow"/>
        </w:rPr>
        <w:t>because</w:t>
      </w:r>
      <w:r w:rsidRPr="00E95355">
        <w:rPr>
          <w:rStyle w:val="StyleUnderline"/>
        </w:rPr>
        <w:t xml:space="preserve"> there is no viable alternative state for the roles it plays.</w:t>
      </w:r>
      <w:r>
        <w:t xml:space="preserve"> </w:t>
      </w:r>
      <w:r w:rsidRPr="00B12BA1">
        <w:rPr>
          <w:rStyle w:val="Emphasis"/>
          <w:highlight w:val="yellow"/>
        </w:rPr>
        <w:t>As an honest broker to the region, it offers resources and a proclivity for mediation that, in the long run, will result in solutions yielding a more stable, prosperous, and peaceful region</w:t>
      </w:r>
      <w:r w:rsidRPr="00E95355">
        <w:rPr>
          <w:rStyle w:val="StyleUnderline"/>
        </w:rPr>
        <w:t xml:space="preserve"> based on the disputants’ participation</w:t>
      </w:r>
      <w:r>
        <w:t xml:space="preserve">. </w:t>
      </w:r>
      <w:r w:rsidRPr="00B12BA1">
        <w:rPr>
          <w:rStyle w:val="Emphasis"/>
          <w:highlight w:val="yellow"/>
        </w:rPr>
        <w:t>As a balancer, the United States sets the conditions needed for Vietnam to engage as a bilateral equal in the spirit of international law</w:t>
      </w:r>
      <w:r>
        <w:t xml:space="preserve">. Because </w:t>
      </w:r>
      <w:r w:rsidRPr="00B12BA1">
        <w:rPr>
          <w:rStyle w:val="Emphasis"/>
          <w:highlight w:val="yellow"/>
        </w:rPr>
        <w:t>the United States</w:t>
      </w:r>
      <w:r>
        <w:t xml:space="preserve"> does this to further its own interests in conjunction with those of China and the ASEAN states, its </w:t>
      </w:r>
      <w:r w:rsidRPr="00B12BA1">
        <w:rPr>
          <w:rStyle w:val="Emphasis"/>
          <w:highlight w:val="yellow"/>
        </w:rPr>
        <w:t>commitment to these goals should be significant and enduring through building trust and reinforcing international norms. The United States alone can deter aggression by any state</w:t>
      </w:r>
      <w:r>
        <w:t xml:space="preserve">.556 </w:t>
      </w:r>
      <w:r w:rsidRPr="00E95355">
        <w:rPr>
          <w:rStyle w:val="StyleUnderline"/>
        </w:rPr>
        <w:t>China and the ASEAN states should accept the United States as an honest broker to keep America’s role relatively neutral, and also allow it to balance to ensure better solutions are determined in equal negotiations or under international law</w:t>
      </w:r>
      <w:r>
        <w:t>. At the same time, the United States should recognize that the ASEAN states, including Vietnam, are also hedging their bets with military ties to the PRC.557 Should the United States play its dual roles correctly, it can be called upon to be both mediator and deterrent.</w:t>
      </w:r>
      <w:r w:rsidRPr="00E95355">
        <w:rPr>
          <w:rStyle w:val="StyleUnderline"/>
        </w:rPr>
        <w:t xml:space="preserve">558 </w:t>
      </w:r>
      <w:r w:rsidRPr="00B12BA1">
        <w:rPr>
          <w:rStyle w:val="Emphasis"/>
          <w:highlight w:val="yellow"/>
        </w:rPr>
        <w:t>Should the United States overemphasize either role, it could embolden aggression by appearing too weak to enforce stability, or too partisan to c</w:t>
      </w:r>
      <w:r w:rsidR="00B12BA1">
        <w:rPr>
          <w:rStyle w:val="Emphasis"/>
          <w:highlight w:val="yellow"/>
        </w:rPr>
        <w:t>g</w:t>
      </w:r>
      <w:r w:rsidRPr="00B12BA1">
        <w:rPr>
          <w:rStyle w:val="Emphasis"/>
          <w:highlight w:val="yellow"/>
        </w:rPr>
        <w:t>ontribute to peace</w:t>
      </w:r>
      <w:r>
        <w:t xml:space="preserve">. </w:t>
      </w:r>
      <w:r w:rsidRPr="00B12BA1">
        <w:rPr>
          <w:rStyle w:val="StyleUnderline"/>
        </w:rPr>
        <w:t xml:space="preserve">The United States and China must find a way to balance their respective “integration” and “coexistance” </w:t>
      </w:r>
      <w:r w:rsidRPr="00B12BA1">
        <w:rPr>
          <w:rStyle w:val="StyleUnderline"/>
        </w:rPr>
        <w:lastRenderedPageBreak/>
        <w:t>approaches to international affairs to maintain the peace in Asia.</w:t>
      </w:r>
      <w:r>
        <w:t>559 Thus Brzezinski concludes, “If the United States and China can accommodate each other on a broad range of issues, the prospects for stability in Asia will be greatly increased.”</w:t>
      </w:r>
    </w:p>
    <w:p w14:paraId="6873F118" w14:textId="4FD11685" w:rsidR="00077628" w:rsidRDefault="00077628" w:rsidP="00077628">
      <w:pPr>
        <w:pStyle w:val="Heading2"/>
      </w:pPr>
      <w:r>
        <w:lastRenderedPageBreak/>
        <w:t>Pressure/QPQ Solves</w:t>
      </w:r>
    </w:p>
    <w:p w14:paraId="5BF88F01" w14:textId="77777777" w:rsidR="006045E0" w:rsidRDefault="006045E0" w:rsidP="006045E0">
      <w:pPr>
        <w:pStyle w:val="Heading4"/>
      </w:pPr>
      <w:r>
        <w:t>The plan solves – Conditioned diplomatic settlement generates stability</w:t>
      </w:r>
    </w:p>
    <w:p w14:paraId="6992F0E1" w14:textId="77777777" w:rsidR="006045E0" w:rsidRPr="002342FB" w:rsidRDefault="006045E0" w:rsidP="006045E0">
      <w:pPr>
        <w:rPr>
          <w:rStyle w:val="Style13ptBold"/>
          <w:b w:val="0"/>
        </w:rPr>
      </w:pPr>
      <w:r>
        <w:rPr>
          <w:rStyle w:val="Style13ptBold"/>
        </w:rPr>
        <w:t>Swaine 15</w:t>
      </w:r>
      <w:r w:rsidRPr="002342FB">
        <w:rPr>
          <w:rStyle w:val="Style13ptBold"/>
          <w:b w:val="0"/>
          <w:sz w:val="20"/>
        </w:rPr>
        <w:t xml:space="preserve"> (Michael, 7/23, fellow @ Carnegie Endowment for Int’l Peace, “America’s Security Role in the South China Sea”, http://carnegieendowment.org/2015/07/23/america-s-security-role-in-south-china-sea/idv9)</w:t>
      </w:r>
    </w:p>
    <w:p w14:paraId="452FC792" w14:textId="3B69674C" w:rsidR="006045E0" w:rsidRPr="00E95355" w:rsidRDefault="006045E0" w:rsidP="006045E0">
      <w:pPr>
        <w:rPr>
          <w:rStyle w:val="Emphasis"/>
        </w:rPr>
      </w:pPr>
      <w:r>
        <w:t>This situation is not just another temporary downward blip in an up and down Sino-United States relationship</w:t>
      </w:r>
      <w:r w:rsidRPr="00E95355">
        <w:rPr>
          <w:rStyle w:val="StyleUnderline"/>
        </w:rPr>
        <w:t>. It threatens to drive United States-China relations in a far more adversarial, zero-sum direction and destabilize the region. To allow a dispute over a few rocks and islands in a corner of the Asia-Pacific region to derail a vital relationship critical to both regional and global peace and prosperity is the height of folly. Hyperbolic statements, veiled threats and calls for more military action serve no useful purpose and will only lead to hardened positions and redoubled efforts on both sides to counter the other.</w:t>
      </w:r>
      <w:r>
        <w:t xml:space="preserve"> </w:t>
      </w:r>
      <w:r w:rsidRPr="00E95355">
        <w:rPr>
          <w:rStyle w:val="Emphasis"/>
          <w:highlight w:val="yellow"/>
        </w:rPr>
        <w:t>What is needed is a far sharper level of clarity by both Beijing and Washington regarding their claims, grievances and concerns, and, on that basis, a clear indication of the consequences of unacceptable behavior, along with a commitment to provide mutual assurances over the near term to avoid specific tripwires, while working to stabilize the long term situation.</w:t>
      </w:r>
      <w:r w:rsidRPr="00E95355">
        <w:rPr>
          <w:rStyle w:val="Emphasis"/>
        </w:rPr>
        <w:t xml:space="preserve"> </w:t>
      </w:r>
      <w:r>
        <w:t xml:space="preserve">Washington’s message on the South China Sea issue has been badly garbled, making it seem as if it is opposed to any Chinese activities that involve an increase in presence or capability in the area, with little serious reference to the provocative actions of any other claimants, in particular Vietnam and the Philippines. To clarify its position, the United States needs to focus like a laser on its two only real interests in the South China Sea, and connect its statements and actions to them as much as possible. The first interest is freedom of navigation (FON), meaning access by the United States Navy to areas outside any legally established territorial waters surrounding islands or other features, including the so-called Exclusive Economic Zone (EEZ) that extends for 200 nautical miles beyond such waters. China has no interest in obstructing commercial shipping or flights across the South China Sea and warning them against something they have never undertaken and would never do in the future, except perhaps in time of war, is unnecessarily provocative and misleading. The second United States interest regarding this issue is the possible unprovoked use of force by China against other claimants. Such actions would inevitably generate a much greater level of tension across the region and push it toward an emphasis on military rivalry over peaceful economic growth. </w:t>
      </w:r>
      <w:r w:rsidRPr="00E95355">
        <w:rPr>
          <w:rStyle w:val="Emphasis"/>
          <w:highlight w:val="yellow"/>
        </w:rPr>
        <w:t>Both Washington and Beijing have a vital interest in preventing an escalating spiral of violence over disputed rocks and islands. Washington needs to end its vague opposition to undefined “coercion” by Beijing or others in the South China Sea and focus on preventing the sustained use of force.</w:t>
      </w:r>
      <w:r>
        <w:t xml:space="preserve"> Both of these United States interests involve potential violations of or disputes regarding international law and process in respect to three issues: 1) whether man-made islands can be used to justify 12nm territorial seas and EEZs that can then be used to limit naval access; 2) whether a coastal state with EEZs can demand that foreign militaries notify them before transiting or engaging in ISR or similar military activities; and 3) the threat or resort to force over disputed territories. Regarding the first point, the United States must make it abundantly clear to the Chinese government that any attempt to claim sovereign waters or EEZs for man-made islands built on features that do not possess territorial waters or EEZs would be in violation of international law and completely unacceptable. </w:t>
      </w:r>
      <w:r w:rsidRPr="00E95355">
        <w:rPr>
          <w:rStyle w:val="StyleUnderline"/>
        </w:rPr>
        <w:t xml:space="preserve">Washington has in fact said this at times, but too often it also makes statements that give the impression that it is opposed to Chinese land reclamation per se. Land reclamation in itself is meaningless. </w:t>
      </w:r>
      <w:r>
        <w:t xml:space="preserve">Virtually every claimant has engaged in it, and to say that China is doing more of it means little. The issue is about what China does with its reclaimed land. In addition, the lack of Chinese clarity </w:t>
      </w:r>
      <w:r>
        <w:lastRenderedPageBreak/>
        <w:t xml:space="preserve">regarding the specific claim to waters around man-made islands is magnified by its larger unwillingness to clearly define its claims to those waters existing outside of any conceivable 12 nm limit or EEZ associated with land features and yet inside the much larger “nine-dashed line” (9DL) that is intended to signify its claims across the South China Sea. Beijing has at times acted as if it has exclusive rights over such waters, but has never clearly stated its position, thus greatly increasing the overall level of uncertainty. Washington and others have repeatedly called for Beijing to clarify its stance on the 9DL and should continue to do so. On the second point (regarding naval activities within EEZs) Beijing and Washington clearly differ over how freely United States military assets can operate in areas just outside territorial waters, especially the EEZ. China, along with several other coastal nations such as India and Brazil, insists that it has the legal right, under the regulations of the UN Convention on the Law of the Sea (UNCLOS), to deny foreign navies the ability to conduct a variety of supposedly “hostile” activities in its EEZ, including surveillance. The United States and many other countries reject this interpretation. Moreover, China has itself conducted such supposedly “hostile” naval actions (i.e., surveillance) in the United States EEZs around Guam and Hawaii. Washington must point out the hypocrisy of the Chinese position and insist that it has a right to operate in a non-hostile manner (including normal surveillance activities) outside of legal 12 nm territorial waters. At the same time, Washington should reduce the frequency of its monitoring activities within China’s EEZs. </w:t>
      </w:r>
      <w:r w:rsidRPr="00E95355">
        <w:rPr>
          <w:rStyle w:val="StyleUnderline"/>
        </w:rPr>
        <w:t>It is my understanding, based on discussions with former United States officials, that the United States military does not need to conduct such ISR activities at high levels.</w:t>
      </w:r>
      <w:r>
        <w:t xml:space="preserve"> The third point (an unprovoked threat or use of force) would constitute a clear violation of the UN Charter prohibiting such behavior. </w:t>
      </w:r>
      <w:r w:rsidRPr="00E95355">
        <w:rPr>
          <w:rStyle w:val="StyleUnderline"/>
        </w:rPr>
        <w:t>Any sustained attempt by China to forcibly threaten or remove other claimants from disputed territories without any clear appeal to self-defense would seriously disrupt peace and generate a strong regional and international response.</w:t>
      </w:r>
      <w:r>
        <w:t xml:space="preserve"> </w:t>
      </w:r>
      <w:r w:rsidRPr="00E95355">
        <w:rPr>
          <w:rStyle w:val="StyleUnderline"/>
        </w:rPr>
        <w:t>Beijing must recognize that such an outcome would undermine its entire “peaceful development” policy and put at risk its relations with the West and many regional states.</w:t>
      </w:r>
      <w:r>
        <w:t xml:space="preserve"> Although China has stated many times that it is committed to a peaceful process of negotiation over the disputed areas and signed the 2002 Declaration on the Conduct of Parties in the South China Sea ­­– in which all parties agreed “to resolve their territorial and jurisdictional disputes by peaceful means, without resorting to the threat or use of force,”---it has never clearly disavowed an unprovoked use of force. Moreover, </w:t>
      </w:r>
      <w:r w:rsidRPr="00E95355">
        <w:rPr>
          <w:rStyle w:val="Emphasis"/>
          <w:highlight w:val="yellow"/>
        </w:rPr>
        <w:t>China has employed force in the past to eject other claimants from disputed South China Sea territories, and at present it (along with many ASEAN states) seems to offer little strong support for adopting a binding Code of Conduct to avoid future incidents. The United States and others should thus press China and other claimants to make a clear, definitive statement that they will not resort to force to remove other claimants without a direct, prior provocation.</w:t>
      </w:r>
      <w:r>
        <w:t xml:space="preserve"> Some might counter that China and others could not make such a pledge without damaging its sovereignty claims in the South China Sea or undermining its future negotiating leverage. However, such consequences are avoidable if Beijing makes its non-use-of force- pledge contingent on similar pledges by other claimants and defines its pledge clearly as a confidence building measure that in no way imperils its sovereignty claims. </w:t>
      </w:r>
      <w:r w:rsidRPr="00E95355">
        <w:rPr>
          <w:rStyle w:val="StyleUnderline"/>
        </w:rPr>
        <w:t>In addition to the above near-term actions in support of its two interests in the South China Sea, Washington should also undertake several specific actions to prevent the further deterioration of the situation over the long term. First, Washington should stop emphasizing military deterrence methods to prevent changes in the status quo</w:t>
      </w:r>
      <w:r>
        <w:t xml:space="preserve"> (thus freezing the situation into one of constant potential conflict) </w:t>
      </w:r>
      <w:r w:rsidRPr="00E95355">
        <w:rPr>
          <w:rStyle w:val="StyleUnderline"/>
        </w:rPr>
        <w:t>and start focusing instead on the resolution of territorial disputes through negotiations between the claimants designed to clarify the nature of claims.</w:t>
      </w:r>
      <w:r>
        <w:t xml:space="preserve"> This should be followed by the application of UNCLOS principles to sort out the territorial and EEZ implications of the claims, perhaps using South China Sea Council modeled on the </w:t>
      </w:r>
      <w:r>
        <w:lastRenderedPageBreak/>
        <w:t xml:space="preserve">Arctic Council. Second, </w:t>
      </w:r>
      <w:r w:rsidRPr="00E95355">
        <w:rPr>
          <w:rStyle w:val="Emphasis"/>
          <w:highlight w:val="yellow"/>
        </w:rPr>
        <w:t>Washington needs to make it clear privately to Beijing that its continued failure to enter into binding Code of Conduct talks, to clarify the nature of its claims to waters within the 9DL, and to disavow the unprovoked use of force, combined with its growing presence and capabilities in the area, will increasingly cause the United States and other states to hedge against worst case outcomes and act accordingly.</w:t>
      </w:r>
      <w:r>
        <w:t xml:space="preserve"> Specifically, the United States will need to maintain its own capacity, and the capacity of others, to counter possible future attempts by Beijing to declare a de facto exclusionary zone or zones in the area and to employ force, possibly against an ally (the Philippines). Third, Washington should make it clear to Beijing that such hedging would require a significant improvement in United States defense relations and presence with, and the provision of armaments to Manila, as well as Hanoi and Malaysia. </w:t>
      </w:r>
      <w:r w:rsidRPr="00E95355">
        <w:rPr>
          <w:rStyle w:val="StyleUnderline"/>
        </w:rPr>
        <w:t xml:space="preserve">However, this augmented level of United States activity should be made contingent on China clarifying its claims and entering into negotiated codes of conduct with other claimants. </w:t>
      </w:r>
      <w:r w:rsidRPr="00E95355">
        <w:rPr>
          <w:rStyle w:val="Emphasis"/>
          <w:highlight w:val="yellow"/>
        </w:rPr>
        <w:t>Beijing must also clearly affirm, through its words and actions, that there is no military solution to these disputes and that it will never seek to dislodge rivals forcefully from occupied areas in an unprovoked manner. It should also refrain from deploying significant power projection capabilities on its occupied islands in the Spratly Islands, such as advanced fighters. Washington should make it clear that, if China undertakes such actions and pledges, the United States would suspend the above hedging activities, but would restart them if China violates its commitment.</w:t>
      </w:r>
    </w:p>
    <w:p w14:paraId="74AA1E4F" w14:textId="77777777" w:rsidR="006045E0" w:rsidRPr="00C116EA" w:rsidRDefault="006045E0" w:rsidP="006045E0">
      <w:pPr>
        <w:pStyle w:val="Heading4"/>
        <w:rPr>
          <w:u w:val="single"/>
        </w:rPr>
      </w:pPr>
      <w:r>
        <w:t xml:space="preserve">China embraces a quid pro quo mentality regarding the SCS – They’ll respond to pressure by </w:t>
      </w:r>
      <w:r>
        <w:rPr>
          <w:u w:val="single"/>
        </w:rPr>
        <w:t>reducing security dilemmas</w:t>
      </w:r>
    </w:p>
    <w:p w14:paraId="3D59AFA4" w14:textId="77777777" w:rsidR="006045E0" w:rsidRPr="00C116EA" w:rsidRDefault="006045E0" w:rsidP="006045E0">
      <w:pPr>
        <w:rPr>
          <w:rStyle w:val="Style13ptBold"/>
          <w:b w:val="0"/>
        </w:rPr>
      </w:pPr>
      <w:r>
        <w:rPr>
          <w:rStyle w:val="Style13ptBold"/>
        </w:rPr>
        <w:t>Paal 16</w:t>
      </w:r>
      <w:r>
        <w:rPr>
          <w:rStyle w:val="Style13ptBold"/>
          <w:b w:val="0"/>
        </w:rPr>
        <w:t xml:space="preserve"> </w:t>
      </w:r>
      <w:r w:rsidRPr="00C116EA">
        <w:rPr>
          <w:rStyle w:val="Style13ptBold"/>
          <w:b w:val="0"/>
          <w:sz w:val="20"/>
        </w:rPr>
        <w:t>(3/30, Douglas, fellow @ Carnegie Endowment for Int’l Peace, “Obama Tests China’s Xi on South China Sea”, http://carnegieendowment.org/2016/03/30/obama-tests-china-s-xi-on-south-china-sea/iwiq)</w:t>
      </w:r>
    </w:p>
    <w:p w14:paraId="34B3F2A2" w14:textId="77777777" w:rsidR="006045E0" w:rsidRDefault="006045E0" w:rsidP="006045E0">
      <w:r w:rsidRPr="00C94A13">
        <w:rPr>
          <w:rStyle w:val="StyleUnderline"/>
        </w:rPr>
        <w:t>While Xi is questioned about his own intentions regarding military power, it would be uncharacteristic for him not to return the favor and ask what U.S. intentions are for added military capability in areas proximate to occupied Chinese LTEs.</w:t>
      </w:r>
      <w:r>
        <w:t xml:space="preserve"> </w:t>
      </w:r>
      <w:r w:rsidRPr="00C94A13">
        <w:rPr>
          <w:rStyle w:val="Emphasis"/>
          <w:highlight w:val="yellow"/>
        </w:rPr>
        <w:t>When Chinese spokespeople have been asked about the deployment of the HQ-9 missiles, they have referred obliquely to U.S. naval ships (and, allegedly, aircraft) conducting freedom of navigation operations close to the Spratly landfills. This suggests a quid pro quo mentality, in which China will declare that every new military deployment is only a defensive measure in response to something done by the United States or claimants to the islands, which also includes Vietnam.</w:t>
      </w:r>
      <w:r>
        <w:t xml:space="preserve"> The United States and China are resident and rising powers coming into friction and competition with each other in areas surrounding China. Managing these frictions to avoid open conflict and yet protect respective interests is a key challenge for the years ahead. </w:t>
      </w:r>
      <w:r w:rsidRPr="00C94A13">
        <w:rPr>
          <w:rStyle w:val="Emphasis"/>
          <w:highlight w:val="yellow"/>
        </w:rPr>
        <w:t>Chinese and U.S. leaders claim not to see this as a zero-sum competition, but their behaviors reveal what in international relations theory is called a security dilemma. Each competitor sees its moves as defensive in nature and the other’s as offensive, with each move justifying a defensive countermeasure that escalates the risks.</w:t>
      </w:r>
      <w:r>
        <w:t xml:space="preserve"> The March 31 bilateral meeting is a chance to address this escalation and to moderate it. A grand bargain and stand-down from competition is an unrealistic hope. More practical would be offers of reassurance that restraint on new actions by China (such as creating new landfills, perhaps at Scarborough Shoal, or dislodging competitors from their holdings on other Spratly land features) will reduce, but not eliminate, the requirement for new significant or permanent military deployments by the United States.</w:t>
      </w:r>
    </w:p>
    <w:p w14:paraId="766FF256" w14:textId="77777777" w:rsidR="006045E0" w:rsidRDefault="006045E0" w:rsidP="006045E0">
      <w:pPr>
        <w:pStyle w:val="Heading4"/>
      </w:pPr>
      <w:r>
        <w:t>US diplomatic pressure solves</w:t>
      </w:r>
    </w:p>
    <w:p w14:paraId="3FB0C401" w14:textId="77777777" w:rsidR="006045E0" w:rsidRPr="00C10EE5" w:rsidRDefault="006045E0" w:rsidP="006045E0">
      <w:pPr>
        <w:rPr>
          <w:rStyle w:val="Style13ptBold"/>
          <w:b w:val="0"/>
        </w:rPr>
      </w:pPr>
      <w:r>
        <w:rPr>
          <w:rStyle w:val="Style13ptBold"/>
        </w:rPr>
        <w:t>USIP 96</w:t>
      </w:r>
      <w:r>
        <w:rPr>
          <w:rStyle w:val="Style13ptBold"/>
          <w:b w:val="0"/>
        </w:rPr>
        <w:t xml:space="preserve"> </w:t>
      </w:r>
      <w:r w:rsidRPr="00C10EE5">
        <w:rPr>
          <w:rStyle w:val="Style13ptBold"/>
          <w:b w:val="0"/>
          <w:sz w:val="14"/>
        </w:rPr>
        <w:t>(US Inst. Of Peace, “The South China Sea Dispute: Prospects for Preventive Diplomacy”, http://www.usip.org/sites/default/files/SR18.pdf)</w:t>
      </w:r>
    </w:p>
    <w:p w14:paraId="7B5C3074" w14:textId="77777777" w:rsidR="006045E0" w:rsidRDefault="006045E0" w:rsidP="006045E0">
      <w:r w:rsidRPr="00C94A13">
        <w:rPr>
          <w:rStyle w:val="Emphasis"/>
          <w:highlight w:val="yellow"/>
        </w:rPr>
        <w:lastRenderedPageBreak/>
        <w:t>It is in the U.S. interest to maintain a neutral position on the legal merits of the various territorial claims, insisting that the claimants peacefully resolve conflicting territorial claims in the South China Sea consistent with international law, including the UN Convention on the Law of the Sea. Without becoming a party to the dispute, Washington might be able to quietly encourage diplomatic efforts among the claim</w:t>
      </w:r>
      <w:r>
        <w:t>- ants themselves to find a lasting, peaceful resolution to the outstanding South China Sea issues. Given the troubled nature of U.S.-Chinese relations at present, a leading and public U.S. role in trying to resolve the dispute over the Spratly Islands is likely to be counterproductive because China may have less incentive to be forthcoming if the issue seems to become "Americanized." Nevertheless</w:t>
      </w:r>
      <w:r w:rsidRPr="00C94A13">
        <w:rPr>
          <w:rStyle w:val="Emphasis"/>
          <w:highlight w:val="yellow"/>
        </w:rPr>
        <w:t>, the United States has vital interests at stake in this dispute, including maintaining freedom of navigation, encouraging the consolidation of the rule of law in the management of international maritime disputes, and protecting the credibility of U.S. forces as a balancing and stabilizing presence in the Asia-Pacific region. While maintaining neutrality on the merits of the sovereignty claims, the United States has an interest in retaining the capacity and willing- ness to dissuade any single claimant from imposing a solution to the dispute through force, since overt conflict or successful intimidation would have serious implications for regional security.</w:t>
      </w:r>
      <w:r>
        <w:t xml:space="preserve"> Quiet diplomacy by the United States in support of a negotiated settlement may help the claimants generate the necessary political will to resolve the disputes through a negotiation process without drawing the United States directly into the dispute. </w:t>
      </w:r>
    </w:p>
    <w:p w14:paraId="074AAD25" w14:textId="77777777" w:rsidR="004B7187" w:rsidRDefault="004B7187" w:rsidP="00C57076">
      <w:pPr>
        <w:pStyle w:val="Heading4"/>
      </w:pPr>
      <w:r>
        <w:t>The upcoming arbitration ruling gives the U.S. leverage to persuade China to clarify and limit their claims in the SCS</w:t>
      </w:r>
    </w:p>
    <w:p w14:paraId="56E106FB" w14:textId="77777777" w:rsidR="004B7187" w:rsidRPr="004B7187" w:rsidRDefault="004B7187" w:rsidP="004B7187">
      <w:pPr>
        <w:rPr>
          <w:rStyle w:val="Style13ptBold"/>
          <w:b w:val="0"/>
        </w:rPr>
      </w:pPr>
      <w:r>
        <w:rPr>
          <w:rStyle w:val="Style13ptBold"/>
        </w:rPr>
        <w:t>Poling 16</w:t>
      </w:r>
      <w:r>
        <w:rPr>
          <w:rStyle w:val="Style13ptBold"/>
          <w:b w:val="0"/>
        </w:rPr>
        <w:t xml:space="preserve"> </w:t>
      </w:r>
      <w:r w:rsidRPr="004B7187">
        <w:rPr>
          <w:rStyle w:val="Style13ptBold"/>
          <w:b w:val="0"/>
          <w:sz w:val="16"/>
        </w:rPr>
        <w:t>(Gregory, Director of the Asia Maritime Transparency Initiative and Fellow, Southeast Asia Program, Center for Strategic &amp; Int’l Studies, “A Tumultuous 2016 in the South China Sea”, https://www.csis.org/analysis/tumultuous-2016-south-china-sea)</w:t>
      </w:r>
    </w:p>
    <w:p w14:paraId="11D5C146" w14:textId="77777777" w:rsidR="004B7187" w:rsidRPr="004B7187" w:rsidRDefault="004B7187" w:rsidP="004B7187">
      <w:r w:rsidRPr="007A6243">
        <w:rPr>
          <w:b/>
          <w:sz w:val="24"/>
          <w:szCs w:val="24"/>
          <w:highlight w:val="cyan"/>
          <w:u w:val="single"/>
        </w:rPr>
        <w:t>The Philippines argued the merits of its case against China’s claims in the South China Sea before an arbitral tribunal at the Permanent Court of Arbitration</w:t>
      </w:r>
      <w:r>
        <w:t xml:space="preserve"> in The Hague in November 2015. Afterward the five judges asked the Philippine legal team for written answers to a final round of follow-up questions. They are now expected to enter deliberations and issue a ruling around late May. </w:t>
      </w:r>
      <w:r w:rsidRPr="007A6243">
        <w:rPr>
          <w:b/>
          <w:sz w:val="24"/>
          <w:szCs w:val="24"/>
          <w:highlight w:val="cyan"/>
          <w:u w:val="single"/>
        </w:rPr>
        <w:t>That decision will be final and legally binding on both parties, despite Beijing’s refusal to take part in the proceedings or recognize the tribunal’s jurisdiction.</w:t>
      </w:r>
      <w:r>
        <w:t xml:space="preserve"> The case is complicated—it consists of 15 separate claims—and so the final shape of an award from the tribunal is unknown. However, </w:t>
      </w:r>
      <w:r w:rsidRPr="007A6243">
        <w:rPr>
          <w:b/>
          <w:sz w:val="24"/>
          <w:szCs w:val="24"/>
          <w:highlight w:val="cyan"/>
          <w:u w:val="single"/>
        </w:rPr>
        <w:t>the judges will almost certainly rule that China’s nine-dash line is not a valid maritime claim</w:t>
      </w:r>
      <w:r>
        <w:t xml:space="preserve"> and that China is not entitled to any historic rights beyond the regime of territorial seas, exclusive economic zones, and continental shelves laid out in the United Nations Convention on the Law of the Sea (UNCLOS). This will not affect China’s territorial claims to the disputed islands and rocks of the South China Sea, nor will it necessarily mean that Beijing cannot make large claims to the seabed and waters in the area. But it will amount to an order that China clarify its maritime claims based on entitlements from land features, not ambiguous dashes on a map. Beijing will not suddenly clarify its claims in the South China Sea because the tribunal orders it to do so. </w:t>
      </w:r>
      <w:r w:rsidRPr="007A6243">
        <w:rPr>
          <w:b/>
          <w:sz w:val="24"/>
          <w:szCs w:val="24"/>
          <w:highlight w:val="cyan"/>
          <w:u w:val="single"/>
        </w:rPr>
        <w:t>The Chinese government has repeatedly said that it will not recognize any ruling.</w:t>
      </w:r>
      <w:r>
        <w:t xml:space="preserve"> </w:t>
      </w:r>
      <w:r w:rsidRPr="007A6243">
        <w:rPr>
          <w:b/>
          <w:sz w:val="24"/>
          <w:szCs w:val="24"/>
          <w:highlight w:val="cyan"/>
          <w:u w:val="single"/>
        </w:rPr>
        <w:t>But it has also worked hard since Manila brought the case</w:t>
      </w:r>
      <w:r>
        <w:t xml:space="preserve"> in early 2013 </w:t>
      </w:r>
      <w:r w:rsidRPr="007A6243">
        <w:rPr>
          <w:b/>
          <w:sz w:val="24"/>
          <w:szCs w:val="24"/>
          <w:highlight w:val="cyan"/>
          <w:u w:val="single"/>
        </w:rPr>
        <w:t xml:space="preserve">to get the Philippine government to drop it. That is because being branded an international outlaw will involve significant reputational costs for Beijing. It will undermine China’s narrative that it is a responsible rising power that deserves a greater hand in global governance. </w:t>
      </w:r>
      <w:r>
        <w:t xml:space="preserve">It will make other countries wary of Chinese commitments and will drive regional states even closer to Tokyo and Washington. </w:t>
      </w:r>
      <w:r w:rsidRPr="007A6243">
        <w:rPr>
          <w:b/>
          <w:sz w:val="24"/>
          <w:szCs w:val="24"/>
          <w:highlight w:val="cyan"/>
          <w:u w:val="single"/>
        </w:rPr>
        <w:t xml:space="preserve">These costs to Beijing could make an </w:t>
      </w:r>
      <w:r w:rsidRPr="007A6243">
        <w:rPr>
          <w:b/>
          <w:sz w:val="24"/>
          <w:szCs w:val="24"/>
          <w:highlight w:val="cyan"/>
          <w:u w:val="single"/>
        </w:rPr>
        <w:lastRenderedPageBreak/>
        <w:t xml:space="preserve">eventual political compromise more appealing. China might agree to redefine the nine-dash line based on UNCLOS rather than historic rights and enter real negotiations </w:t>
      </w:r>
      <w:r>
        <w:t xml:space="preserve">in exchange for the Philippines dropping the case (which will remain open until both parties abide by the award) and agreeing to undertake joint economic development. </w:t>
      </w:r>
      <w:r w:rsidRPr="007A6243">
        <w:rPr>
          <w:b/>
          <w:sz w:val="24"/>
          <w:szCs w:val="24"/>
          <w:highlight w:val="cyan"/>
          <w:u w:val="single"/>
        </w:rPr>
        <w:t>To promote that kind of political compromise,</w:t>
      </w:r>
      <w:r>
        <w:t xml:space="preserve"> Manila and </w:t>
      </w:r>
      <w:r w:rsidRPr="007A6243">
        <w:rPr>
          <w:b/>
          <w:sz w:val="24"/>
          <w:szCs w:val="24"/>
          <w:highlight w:val="cyan"/>
          <w:u w:val="single"/>
        </w:rPr>
        <w:t>Washington will need to embark on a sustained campaign to garner international support for the tribunal’s ruling.</w:t>
      </w:r>
      <w:r>
        <w:t xml:space="preserve"> That support will need to come not only from like-minded countries like Australia, Japan, and European states, but also from the Philippines’ Southeast Asian neighbors.</w:t>
      </w:r>
    </w:p>
    <w:p w14:paraId="3842AF7D" w14:textId="1D479BEB" w:rsidR="00077628" w:rsidRDefault="00077628" w:rsidP="00077628">
      <w:pPr>
        <w:pStyle w:val="Heading2"/>
      </w:pPr>
      <w:r>
        <w:lastRenderedPageBreak/>
        <w:t>Clarification Solves</w:t>
      </w:r>
    </w:p>
    <w:p w14:paraId="50645818" w14:textId="77777777" w:rsidR="00925ED3" w:rsidRDefault="00925ED3" w:rsidP="00C57076">
      <w:pPr>
        <w:pStyle w:val="Heading4"/>
      </w:pPr>
      <w:r>
        <w:t>Transparency is critical to crisis management</w:t>
      </w:r>
    </w:p>
    <w:p w14:paraId="34947D5E" w14:textId="77777777" w:rsidR="00925ED3" w:rsidRPr="00F729F4" w:rsidRDefault="00925ED3" w:rsidP="00925ED3">
      <w:pPr>
        <w:rPr>
          <w:rStyle w:val="Style13ptBold"/>
          <w:b w:val="0"/>
        </w:rPr>
      </w:pPr>
      <w:r>
        <w:rPr>
          <w:rStyle w:val="Style13ptBold"/>
        </w:rPr>
        <w:t>Rapp-Hooper 15</w:t>
      </w:r>
      <w:r>
        <w:rPr>
          <w:rStyle w:val="Style13ptBold"/>
          <w:b w:val="0"/>
        </w:rPr>
        <w:t xml:space="preserve"> </w:t>
      </w:r>
      <w:r w:rsidRPr="00F729F4">
        <w:rPr>
          <w:rStyle w:val="Style13ptBold"/>
          <w:b w:val="0"/>
          <w:sz w:val="16"/>
        </w:rPr>
        <w:t>(Mira, senior fellow in the Asia-Pacific Security Program at the Center for a New American Security, 6/2, “IN DEFENSE OF FACTS IN THE SOUTH CHINA SEA”, http://amti.csis.org/in-defense-of-facts-in-the-south-china-sea/)</w:t>
      </w:r>
    </w:p>
    <w:p w14:paraId="3F9A4129" w14:textId="77777777" w:rsidR="00925ED3" w:rsidRPr="007A6243" w:rsidRDefault="00925ED3" w:rsidP="00925ED3">
      <w:pPr>
        <w:rPr>
          <w:b/>
          <w:sz w:val="24"/>
          <w:szCs w:val="24"/>
          <w:highlight w:val="cyan"/>
          <w:u w:val="single"/>
        </w:rPr>
      </w:pPr>
      <w:r>
        <w:t xml:space="preserve">We at the Asia Maritime Transparency Initiative are big fans of fact-based approaches. They are particularly important in the maritime domain, where events at sea can be particularly difficult to monitor. </w:t>
      </w:r>
      <w:r w:rsidRPr="007A6243">
        <w:rPr>
          <w:b/>
          <w:sz w:val="24"/>
          <w:szCs w:val="24"/>
          <w:highlight w:val="cyan"/>
          <w:u w:val="single"/>
        </w:rPr>
        <w:t>Transparency in the U.S.-China relationship may be easier said than done</w:t>
      </w:r>
      <w:r>
        <w:t xml:space="preserve">, however. </w:t>
      </w:r>
      <w:r w:rsidRPr="007A6243">
        <w:rPr>
          <w:b/>
          <w:sz w:val="24"/>
          <w:szCs w:val="24"/>
          <w:highlight w:val="cyan"/>
          <w:u w:val="single"/>
        </w:rPr>
        <w:t>As the dominant power that has helped to write many of the rules in the international system, the United States has ample incentive to be forthcoming about its actions and intentions. As a rising power that is rapidly gaining strength, China believes it has reason to play a closer hand.</w:t>
      </w:r>
      <w:r>
        <w:t xml:space="preserve"> China may continue to try to create facts on the ground, </w:t>
      </w:r>
      <w:r w:rsidRPr="007A6243">
        <w:rPr>
          <w:b/>
          <w:sz w:val="24"/>
          <w:szCs w:val="24"/>
          <w:highlight w:val="cyan"/>
          <w:u w:val="single"/>
        </w:rPr>
        <w:t>but if the United States and others in the region continue to collect and publish data on the security situations, these won’t constitute fait accomplis. Transparency alone certainly will not solve the sovereignty disputes in the South China Sea, but it can help to manage them.</w:t>
      </w:r>
    </w:p>
    <w:p w14:paraId="1BC29CB6" w14:textId="77777777" w:rsidR="00C57076" w:rsidRDefault="00C57076" w:rsidP="00C57076">
      <w:pPr>
        <w:pStyle w:val="Heading4"/>
      </w:pPr>
      <w:r>
        <w:t>Clarification solves – Avoids Chinese concerns about multilateral negotiation</w:t>
      </w:r>
    </w:p>
    <w:p w14:paraId="1402AB4A" w14:textId="77777777" w:rsidR="00AD2E8F" w:rsidRPr="00AD2E8F" w:rsidRDefault="00AD2E8F" w:rsidP="00AD2E8F">
      <w:pPr>
        <w:rPr>
          <w:rStyle w:val="Style13ptBold"/>
          <w:b w:val="0"/>
        </w:rPr>
      </w:pPr>
      <w:r>
        <w:rPr>
          <w:rStyle w:val="Style13ptBold"/>
        </w:rPr>
        <w:t>Le Miere 13</w:t>
      </w:r>
      <w:r>
        <w:rPr>
          <w:rStyle w:val="Style13ptBold"/>
          <w:b w:val="0"/>
        </w:rPr>
        <w:t xml:space="preserve"> </w:t>
      </w:r>
      <w:r w:rsidRPr="00AD2E8F">
        <w:rPr>
          <w:rStyle w:val="Style13ptBold"/>
          <w:b w:val="0"/>
          <w:sz w:val="20"/>
        </w:rPr>
        <w:t>(Christian, Senior Fellow for Naval Forces and Maritime Security at the International Institute for Strategic Studies, “Policy Recommendations to Boost Cooperation in the South China Sea”, https://csis-prod.s3.amazonaws.com/s3fs-public/legacy_files/files/attachments/130606_LeMiere_ConferencePaper.pdf)</w:t>
      </w:r>
    </w:p>
    <w:p w14:paraId="45720010" w14:textId="77777777" w:rsidR="00C57076" w:rsidRPr="00C57076" w:rsidRDefault="00C57076" w:rsidP="00C57076">
      <w:r>
        <w:t xml:space="preserve">The first is clarification. </w:t>
      </w:r>
      <w:r w:rsidRPr="007A6243">
        <w:rPr>
          <w:b/>
          <w:sz w:val="24"/>
          <w:szCs w:val="24"/>
          <w:highlight w:val="cyan"/>
          <w:u w:val="single"/>
        </w:rPr>
        <w:t>All parties should be urged to clarify their claims under UNCLOS. This instils a mutual recognition and reassurance of a respect for international law that would be inherently stabilising. China’s nine-dashed line is not the only clarification required, but it is the most significant</w:t>
      </w:r>
      <w:r>
        <w:t xml:space="preserve"> given its size and the fact that it has little basis in international law. </w:t>
      </w:r>
      <w:r w:rsidRPr="007A6243">
        <w:rPr>
          <w:b/>
          <w:sz w:val="24"/>
          <w:szCs w:val="24"/>
          <w:highlight w:val="cyan"/>
          <w:u w:val="single"/>
        </w:rPr>
        <w:t>Instead of fearing that its territorial and maritime claims or negotiating strategies could be undermined by any clarification, China’s leadership should recognise that its interests would instead be served.</w:t>
      </w:r>
      <w:r>
        <w:t xml:space="preserve"> Firstly, </w:t>
      </w:r>
      <w:r w:rsidRPr="007E49CF">
        <w:rPr>
          <w:b/>
          <w:sz w:val="24"/>
          <w:szCs w:val="24"/>
          <w:highlight w:val="cyan"/>
          <w:u w:val="single"/>
        </w:rPr>
        <w:t>such a move would undercut a key hostile narrative of Chinese objectives to rewrite the international order.</w:t>
      </w:r>
      <w:r>
        <w:t xml:space="preserve"> Secondly, </w:t>
      </w:r>
      <w:r w:rsidRPr="007E49CF">
        <w:rPr>
          <w:b/>
          <w:sz w:val="24"/>
          <w:szCs w:val="24"/>
          <w:highlight w:val="cyan"/>
          <w:u w:val="single"/>
        </w:rPr>
        <w:t>it would shore up confidence in Chinese intentions within Southeast Asia,</w:t>
      </w:r>
      <w:r>
        <w:t xml:space="preserve"> including its ongoing commitment to ‘peaceful development’, which inevitably entails the harnessing of its ever more apparent military capabilities. Importantly, </w:t>
      </w:r>
      <w:r w:rsidRPr="007E49CF">
        <w:rPr>
          <w:b/>
          <w:sz w:val="24"/>
          <w:szCs w:val="24"/>
          <w:highlight w:val="cyan"/>
          <w:u w:val="single"/>
        </w:rPr>
        <w:t>such a clarification would not necessarily involve the acceptance of third-party arbitration</w:t>
      </w:r>
      <w:r>
        <w:t xml:space="preserve"> facilities offered under the Law of the Sea; parties would continue to be legally entitled to reject such an option. Meanwhile, </w:t>
      </w:r>
      <w:r w:rsidRPr="007E49CF">
        <w:rPr>
          <w:b/>
          <w:sz w:val="24"/>
          <w:szCs w:val="24"/>
          <w:highlight w:val="cyan"/>
          <w:u w:val="single"/>
        </w:rPr>
        <w:t>China’s clarification of its island claims in the East China Sea should spur</w:t>
      </w:r>
      <w:r>
        <w:t xml:space="preserve"> 3 </w:t>
      </w:r>
      <w:r w:rsidRPr="007E49CF">
        <w:rPr>
          <w:b/>
          <w:sz w:val="24"/>
          <w:szCs w:val="24"/>
          <w:highlight w:val="cyan"/>
          <w:u w:val="single"/>
        </w:rPr>
        <w:t>those lobbying for reciprocal consistency in the South China Sea</w:t>
      </w:r>
      <w:r>
        <w:t xml:space="preserve">, censuring China on its apparent preference for strategic ambiguity as a deliberate negotiating tactic. It should be noted that the responsibilities of clarification are not China’s alone. Although Vietnam has stated that it claims all of the Paracel and Spratly Islands, it has not clarified which islands actually qualify as lying within the Spratly grouping – does this, for example, include James Shoal lying just 100 km off Malaysia’s coast? </w:t>
      </w:r>
      <w:r w:rsidRPr="007E49CF">
        <w:rPr>
          <w:b/>
          <w:sz w:val="24"/>
          <w:szCs w:val="24"/>
          <w:highlight w:val="cyan"/>
          <w:u w:val="single"/>
        </w:rPr>
        <w:t>The provision by all disputants of a list of maritime features would go a long way towards a basis for negotiation in the future. Such a policy both leads to greater cooperation</w:t>
      </w:r>
      <w:r>
        <w:t xml:space="preserve">, in that </w:t>
      </w:r>
      <w:r w:rsidRPr="007E49CF">
        <w:rPr>
          <w:b/>
          <w:sz w:val="24"/>
          <w:szCs w:val="24"/>
          <w:highlight w:val="cyan"/>
          <w:u w:val="single"/>
        </w:rPr>
        <w:t>it is a significant confidence-building measure</w:t>
      </w:r>
      <w:r>
        <w:t xml:space="preserve">, and can involve in its very process cooperation. Claimant parties could </w:t>
      </w:r>
      <w:r>
        <w:lastRenderedPageBreak/>
        <w:t xml:space="preserve">consider, for instance, working together to agree, at least in theory, what features carry what maritime entitlements, regardless of whose claims to sovereignty are ultimately recognised. At present, there is little informed appreciation for what maritime rights are actually at stake in the South China Sea since there is no agreed narrative on what features actually qualify as islands under UNCLOS 121(1). In turn it is unclear which of those islands are capable of sustaining human habitation or an economic life of their own, thereby generating under UNCLOS 121(3) not simply a 12nm territorial sea but also a strategically more significant EEZ or continental shelf. There has, then, been a distinct paucity of mapping what different interpretations could actually signify in terms of maritime zones and entitlements. For example, it is possible that the smaller Spratly islands in particular in fact contain no features entitled to anything more than a 12 nautical mile territorial sea, especially if the definition for a capacity to sustain economic life is based on natural features rather than a state’s more cynical investment in creating infrastructure on any given feature. Realistically, this work should start in areas where disputes are at least recognised and involve working groups engaging representatives of all claimants. </w:t>
      </w:r>
      <w:r w:rsidRPr="007E49CF">
        <w:rPr>
          <w:b/>
          <w:sz w:val="24"/>
          <w:szCs w:val="24"/>
          <w:highlight w:val="cyan"/>
          <w:u w:val="single"/>
        </w:rPr>
        <w:t>Agreements would need to be made on all features by all sides, regardless of present occupation. And since very few of these features are actually occupied, for once there would be at least some incentive not to take the maximalist position for fear of a claim not being recognised at some future point.</w:t>
      </w:r>
      <w:r>
        <w:t xml:space="preserve"> A working group for the Spratlys would therefore include the six claimants, although the involvement of Taiwan here would have to be negotiated. A working group for Scarborough Reef, to take another example, would include only representatives from the Philippines, China and (again, subject to negotiation) Taiwan. A supervisory panel to which all the respective working groups reported could involve broader representation, for example from ASEAN or even the US. </w:t>
      </w:r>
      <w:r w:rsidRPr="007E49CF">
        <w:rPr>
          <w:b/>
          <w:sz w:val="24"/>
          <w:szCs w:val="24"/>
          <w:highlight w:val="cyan"/>
          <w:u w:val="single"/>
        </w:rPr>
        <w:t>This way China’s interest in bilateralism would be met, yet within a context of multilateral oversight. Mistrust would be managed through the objective assessment of maritime rights separated from questions of territorial ownership.</w:t>
      </w:r>
      <w:r>
        <w:t xml:space="preserve"> </w:t>
      </w:r>
    </w:p>
    <w:p w14:paraId="15420E51" w14:textId="77777777" w:rsidR="006045E0" w:rsidRDefault="006045E0" w:rsidP="006045E0">
      <w:pPr>
        <w:pStyle w:val="Heading4"/>
      </w:pPr>
      <w:r>
        <w:t>The plan overcomes Chinese barriers to clarifying SCS claims</w:t>
      </w:r>
    </w:p>
    <w:p w14:paraId="222BFBD0" w14:textId="77777777" w:rsidR="006045E0" w:rsidRPr="00C35AD1" w:rsidRDefault="006045E0" w:rsidP="006045E0">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0C6831DC" w14:textId="77777777" w:rsidR="006045E0" w:rsidRPr="009840FD" w:rsidRDefault="006045E0" w:rsidP="006045E0">
      <w:pPr>
        <w:rPr>
          <w:sz w:val="16"/>
        </w:rPr>
      </w:pPr>
      <w:r>
        <w:t xml:space="preserve">Unfortunately, there may be less incentive for China to clarify any of its claims in the South China Sea. There are legal and political advantages for China to obscure its historic, other customary, and UNCLOS-based claims together by “rigidly refus[ing] to clarify the basis for its claims,”454 which are challenged in the international community.455 Its occupation claims in the Spratlys are on literally and figuratively shifting ground, and its occupation of the Paracels was finalized by military conquest. Therefore, an ambiguous historic stance in the region allows China to shift its claim-support as circumstances dictate and not be held accountable in the context of modern international law, “even as the growth of its military and maritime assets gain physical leverage over its weaker neighbors.”456 China may use ambiguity as a way to deflect U.S. and other outside maritime states’ involvement by obscuring topics to negotiate, and thereby keeping what it considers regional bilateral issues from being internationalized.457 The lack of specificity may also result from political divides on these issues within the government of the PRC, which may make any change in policy arduous.458 China may be playing a weak historic-claims-hand by keeping it close to its chest. However, there may be influential elements in the Chinese government that see its international role growing and that its current restrictive navigation </w:t>
      </w:r>
      <w:r>
        <w:lastRenderedPageBreak/>
        <w:t xml:space="preserve">policy not only sets the PRC at odds with most other states, but also with its own future needs as an emerging world power requiring access to littoral regions around the world. Among its divergent agencies, the argument might prevail that the PRC should rely on its growing navy for defense of its home waters rather than weaker legalistic methods which may later be used against them, especially if mutually acceptable methods to open EEZs to navigation are made in arrangements similar to INCSEA. At least one commentator has noted that the PRC’s recent legislation and policy statements seem to be part of a trend of historic waters being “gradually turned into the EEZ and continental shelf of the Paracel and Spratly archipelagos” without actually foregoing its assertions for historic rights. Most parties would not want the United States to be directly involved in negotiating any such schemes, but it could, nonetheless, support such solutions indirectly through its good offices, expertise, and material support. The United States has again made the Asia-Pacific region a major focus of its stated global interests, and converging national interests between the United States and China may indicate that some progress on the issues outlined here are possible. The importance of the Spratly Islands region to world trade, energy, and security, as well as its own national interests require careful American involvement. To best address the disputes, policymakers must understand the underlying territorial and maritime claims of the PRC, Taiwan, Vietnam, Malaysia, Indonesia, Brunei, and the Philippines in order to help manage these issues peacefully and equitably for the regional states, and to meet U.S. interests. In the end, the conflict in the Spratly Islands is not one for </w:t>
      </w:r>
      <w:r w:rsidRPr="009840FD">
        <w:rPr>
          <w:rStyle w:val="StyleUnderline"/>
          <w:highlight w:val="yellow"/>
        </w:rPr>
        <w:t>the U</w:t>
      </w:r>
      <w:r>
        <w:t xml:space="preserve">nited </w:t>
      </w:r>
      <w:r w:rsidRPr="009840FD">
        <w:rPr>
          <w:rStyle w:val="StyleUnderline"/>
          <w:highlight w:val="yellow"/>
        </w:rPr>
        <w:t>S</w:t>
      </w:r>
      <w:r w:rsidRPr="009840FD">
        <w:rPr>
          <w:sz w:val="16"/>
        </w:rPr>
        <w:t>tates</w:t>
      </w:r>
      <w:r>
        <w:t xml:space="preserve"> </w:t>
      </w:r>
      <w:r w:rsidRPr="009840FD">
        <w:rPr>
          <w:sz w:val="16"/>
        </w:rPr>
        <w:t xml:space="preserve">to solve, but its </w:t>
      </w:r>
      <w:r w:rsidRPr="009840FD">
        <w:rPr>
          <w:rStyle w:val="StyleUnderline"/>
          <w:highlight w:val="yellow"/>
        </w:rPr>
        <w:t>ability to contribute, facilitate, balance, or support is necessary toward a solution</w:t>
      </w:r>
      <w:r>
        <w:t xml:space="preserve"> </w:t>
      </w:r>
      <w:r w:rsidRPr="009840FD">
        <w:rPr>
          <w:sz w:val="16"/>
        </w:rPr>
        <w:t>from which all may benefit.</w:t>
      </w:r>
    </w:p>
    <w:p w14:paraId="2213077B" w14:textId="77777777" w:rsidR="003D5DC3" w:rsidRPr="00077628" w:rsidRDefault="003D5DC3" w:rsidP="003D5DC3">
      <w:pPr>
        <w:pStyle w:val="Heading2"/>
      </w:pPr>
      <w:r>
        <w:lastRenderedPageBreak/>
        <w:t>Red Lines Solves – General</w:t>
      </w:r>
    </w:p>
    <w:p w14:paraId="4F12B434" w14:textId="18579CB3" w:rsidR="003D5DC3" w:rsidRDefault="003D5DC3" w:rsidP="003D5DC3">
      <w:pPr>
        <w:pStyle w:val="Heading4"/>
      </w:pPr>
      <w:r>
        <w:t>US pressure via redlines solves Chinese political will to negotiate (includes CBM’s)</w:t>
      </w:r>
    </w:p>
    <w:p w14:paraId="1B98036A" w14:textId="77777777" w:rsidR="003D5DC3" w:rsidRPr="00B866A5" w:rsidRDefault="003D5DC3" w:rsidP="003D5DC3">
      <w:pPr>
        <w:rPr>
          <w:rStyle w:val="Style13ptBold"/>
          <w:b w:val="0"/>
        </w:rPr>
      </w:pPr>
      <w:r>
        <w:rPr>
          <w:rStyle w:val="Style13ptBold"/>
        </w:rPr>
        <w:t>Fuchs 16</w:t>
      </w:r>
      <w:r>
        <w:rPr>
          <w:rStyle w:val="Style13ptBold"/>
          <w:b w:val="0"/>
        </w:rPr>
        <w:t xml:space="preserve"> </w:t>
      </w:r>
      <w:r w:rsidRPr="00B866A5">
        <w:rPr>
          <w:rStyle w:val="Style13ptBold"/>
          <w:b w:val="0"/>
          <w:sz w:val="18"/>
        </w:rPr>
        <w:t xml:space="preserve">(Michael, fellow @ Center for American Progress, “How to Turn </w:t>
      </w:r>
      <w:proofErr w:type="gramStart"/>
      <w:r w:rsidRPr="00B866A5">
        <w:rPr>
          <w:rStyle w:val="Style13ptBold"/>
          <w:b w:val="0"/>
          <w:sz w:val="18"/>
        </w:rPr>
        <w:t>The</w:t>
      </w:r>
      <w:proofErr w:type="gramEnd"/>
      <w:r w:rsidRPr="00B866A5">
        <w:rPr>
          <w:rStyle w:val="Style13ptBold"/>
          <w:b w:val="0"/>
          <w:sz w:val="18"/>
        </w:rPr>
        <w:t xml:space="preserve"> Heat Down in the South China Sea”, http://www.defenseone.com/ideas/2016/04/how-turn-heat-down-south-china-sea/127375/)</w:t>
      </w:r>
    </w:p>
    <w:p w14:paraId="31C7A8CA" w14:textId="0D282611" w:rsidR="003D5DC3" w:rsidRPr="00C94A13" w:rsidRDefault="003D5DC3" w:rsidP="003D5DC3">
      <w:pPr>
        <w:rPr>
          <w:rStyle w:val="Emphasis"/>
        </w:rPr>
      </w:pPr>
      <w:r w:rsidRPr="00C94A13">
        <w:rPr>
          <w:rStyle w:val="Emphasis"/>
          <w:highlight w:val="yellow"/>
        </w:rPr>
        <w:t>As the pace of incidents climbs, so too does the possibility of unintended escalation</w:t>
      </w:r>
      <w:r>
        <w:t xml:space="preserve">. With long-term solutions to sovereignty claims and resource disputes nowhere on the horizon, the </w:t>
      </w:r>
      <w:r w:rsidRPr="00C94A13">
        <w:rPr>
          <w:rStyle w:val="Emphasis"/>
          <w:highlight w:val="yellow"/>
        </w:rPr>
        <w:t>countries of the region need to find a way to lower tensions now</w:t>
      </w:r>
      <w:r>
        <w:t xml:space="preserve">. To do so, </w:t>
      </w:r>
      <w:r w:rsidRPr="00C94A13">
        <w:rPr>
          <w:rStyle w:val="Emphasis"/>
          <w:highlight w:val="yellow"/>
        </w:rPr>
        <w:t>the United States must push China and the other claimant countries—Brunei, Malaysia, the Philippines, and Vietnam—to create an incident prevention system in the South China Sea</w:t>
      </w:r>
      <w:r>
        <w:t xml:space="preserve">. First, </w:t>
      </w:r>
      <w:r w:rsidRPr="00C94A13">
        <w:rPr>
          <w:rStyle w:val="Emphasis"/>
          <w:highlight w:val="yellow"/>
        </w:rPr>
        <w:t>the countries should build a communal maritime domain awareness system to provide transparency of ship movements. Information sharing among various countries and non-governmental entities could provide the necessary data, and the system could be monitored at a physical center attended by representatives from all claimant countries.</w:t>
      </w:r>
      <w:r>
        <w:t xml:space="preserve"> The new information hub might even be built on an existing mechanism such as Singapore’s Information Fusion Centre or the ASEAN Coordinating Centre for Humanitarian Assistance. Second, countries must take the very difficult step of living up to their commitments not to respond to incursions into perceived sovereign waters with force, but instead only with diplomacy. While the parties have already signed up to this in principle in the 2002 Declaration on the Conduct of Parties in the South China Sea, the new hub would help make this work by providing an opportunity for the relevant countries to monitor and respond to each incident in real time and to immediately negotiate de-escalation. Third, the countries must agree to apply the Code for Unplanned Encounters at Sea to all vessels. The CUES, a 2014 agreement whose 21 signatories include all the relevant South China Sea parties, establishes guidelines for preventing incidents between navies and avoiding escalation when incidents occur. It’s a step forward that would go much further if applied to the more incident-prone Coast Guard and fishing vessels. Fourth, the countries must construct a mechanism for adjudicating these incidents, for deciding how to proceed once an incident has occurred. Most effective would be a new mechanism comprised of and administered by representatives from the five claimant countries. The mechanism might be based at the maritime domain </w:t>
      </w:r>
      <w:r w:rsidR="003820CC">
        <w:t>awareness</w:t>
      </w:r>
      <w:r w:rsidR="003820CC">
        <w:tab/>
      </w:r>
      <w:r>
        <w:t xml:space="preserve">s hub, where real-time information could allow much quicker decisions to determine a way forward. To make the above arrangements possible, </w:t>
      </w:r>
      <w:r w:rsidRPr="00C94A13">
        <w:rPr>
          <w:rStyle w:val="Emphasis"/>
          <w:highlight w:val="yellow"/>
        </w:rPr>
        <w:t>China will need to be convinced that it is in its interests to lower tensions. That is where the United States comes in. Washington must provide Beijing (and vice versa) with a much more frank understanding about its security posture in the South China Sea. The U.S. must make clear that it will take steps to protect its interests in the area, including by strengthening its defense posture.</w:t>
      </w:r>
      <w:r w:rsidRPr="00C94A13">
        <w:rPr>
          <w:rStyle w:val="Emphasis"/>
        </w:rPr>
        <w:t xml:space="preserve"> </w:t>
      </w:r>
    </w:p>
    <w:p w14:paraId="53A31876" w14:textId="77777777" w:rsidR="003D5DC3" w:rsidRDefault="003D5DC3" w:rsidP="003D5DC3">
      <w:pPr>
        <w:pStyle w:val="Heading4"/>
      </w:pPr>
      <w:r>
        <w:t>Diplomatic clarification of redlines is critical to stop escalation</w:t>
      </w:r>
    </w:p>
    <w:p w14:paraId="32EE40DB" w14:textId="77777777" w:rsidR="003D5DC3" w:rsidRPr="00584599" w:rsidRDefault="003D5DC3" w:rsidP="003D5DC3">
      <w:pPr>
        <w:rPr>
          <w:rStyle w:val="Style13ptBold"/>
          <w:b w:val="0"/>
        </w:rPr>
      </w:pPr>
      <w:r>
        <w:rPr>
          <w:rStyle w:val="Style13ptBold"/>
        </w:rPr>
        <w:t>Fuchs 16</w:t>
      </w:r>
      <w:r>
        <w:rPr>
          <w:rStyle w:val="Style13ptBold"/>
          <w:b w:val="0"/>
        </w:rPr>
        <w:t xml:space="preserve"> </w:t>
      </w:r>
      <w:r w:rsidRPr="00584599">
        <w:rPr>
          <w:rStyle w:val="Style13ptBold"/>
          <w:b w:val="0"/>
          <w:sz w:val="16"/>
        </w:rPr>
        <w:t>(Michael, 3/2, former deputy assistant secretary of state for East Asian and Pacific Affairs, senior fellow at the Center for American Progress, “What will it take to stop cycle of escalation in the South China Sea?”, http://blogs.reuters.com/great-debate/2016/03/02/what-will-it-take-to-stop-cycle-of-escalation-in-the-south-china-sea/)</w:t>
      </w:r>
    </w:p>
    <w:p w14:paraId="793AF12A" w14:textId="77777777" w:rsidR="003D5DC3" w:rsidRPr="0031673B" w:rsidRDefault="003D5DC3" w:rsidP="003D5DC3">
      <w:pPr>
        <w:rPr>
          <w:rStyle w:val="Emphasis"/>
        </w:rPr>
      </w:pPr>
      <w:r>
        <w:t>Beijing’s move in the Paracels is only one of many worrying developments in the South China Sea, but one that reveals the urgency of the continuing diplomatic effort to address the rising tensions</w:t>
      </w:r>
      <w:r w:rsidRPr="0031673B">
        <w:rPr>
          <w:rStyle w:val="Emphasis"/>
          <w:highlight w:val="yellow"/>
        </w:rPr>
        <w:t>. Though a resolution to the South China Sea disputes will likely take a long time, one goal of diplomatic talks in the coming weeks and months should be to jump-start a regional conversation about what it means to “militarize” outposts in the South China Sea.</w:t>
      </w:r>
      <w:r>
        <w:t xml:space="preserve"> The region’s claimant countries need to agree on this — </w:t>
      </w:r>
      <w:r>
        <w:lastRenderedPageBreak/>
        <w:t xml:space="preserve">outlining what countries can and cannot do — before they take more actions to defend their claims. </w:t>
      </w:r>
      <w:r w:rsidRPr="0031673B">
        <w:rPr>
          <w:rStyle w:val="Emphasis"/>
          <w:highlight w:val="yellow"/>
        </w:rPr>
        <w:t>More important, the United States has a central role to play in lowering regional tensions. Beijing and Washington need to get on the same page about what militarization means.</w:t>
      </w:r>
      <w:r>
        <w:t xml:space="preserve"> During the news conference after their meeting, Kerry and Wang’s comments on militarization made clear that the two countries are talking past each other. Washington is talking about China building up its outposts, while China is talking about the presence of the U.S. military in the South China Sea</w:t>
      </w:r>
      <w:r w:rsidRPr="0031673B">
        <w:rPr>
          <w:rStyle w:val="Emphasis"/>
          <w:highlight w:val="yellow"/>
        </w:rPr>
        <w:t>. A serious bilateral process is necessary on top of the multilateral talks. If not, we’re likely to see a tit-for-tat cycle that could escalate serious tensions in the South China Sea.</w:t>
      </w:r>
    </w:p>
    <w:p w14:paraId="6542CFC4" w14:textId="77777777" w:rsidR="003D5DC3" w:rsidRDefault="003D5DC3" w:rsidP="003D5DC3">
      <w:pPr>
        <w:pStyle w:val="Heading4"/>
      </w:pPr>
      <w:r>
        <w:t>The East China Sea proves that clearly drawing red lines for allied support conditioned with diplomatic engagement demonstrates resolve that deters China</w:t>
      </w:r>
    </w:p>
    <w:p w14:paraId="4F29879D" w14:textId="77777777" w:rsidR="003D5DC3" w:rsidRPr="00162E64" w:rsidRDefault="003D5DC3" w:rsidP="003D5DC3">
      <w:pPr>
        <w:rPr>
          <w:rStyle w:val="Style13ptBold"/>
          <w:b w:val="0"/>
        </w:rPr>
      </w:pPr>
      <w:r>
        <w:rPr>
          <w:rStyle w:val="Style13ptBold"/>
        </w:rPr>
        <w:t>Zhou 15</w:t>
      </w:r>
      <w:r>
        <w:rPr>
          <w:rStyle w:val="Style13ptBold"/>
          <w:b w:val="0"/>
        </w:rPr>
        <w:t xml:space="preserve"> </w:t>
      </w:r>
      <w:r w:rsidRPr="00162E64">
        <w:rPr>
          <w:rStyle w:val="Style13ptBold"/>
          <w:b w:val="0"/>
          <w:sz w:val="18"/>
        </w:rPr>
        <w:t>(Andi, PROGRAM COORDINATOR, CHINA, EAST ASIA AND UNITED STATES PROGRAM, East West Inst., 6/11, “China’s Maritime Disputes: Trouble to the South, But the East Stays Quiet”, https://www.eastwest.ngo/idea/china%E2%80%99s-maritime-disputes-trouble-south-east-stays-quiet)</w:t>
      </w:r>
    </w:p>
    <w:p w14:paraId="07448414" w14:textId="77777777" w:rsidR="003D5DC3" w:rsidRPr="00162E64" w:rsidRDefault="003D5DC3" w:rsidP="003D5DC3">
      <w:r>
        <w:t>Why is one dispute simmering down while the other is heating to boiling point? These developments defy the usual logic that analysts have applied to the disputes—</w:t>
      </w:r>
      <w:r w:rsidRPr="0031673B">
        <w:rPr>
          <w:rStyle w:val="Emphasis"/>
          <w:highlight w:val="yellow"/>
        </w:rPr>
        <w:t>whereas China previously seemed bent on wielding its growing power wherever it claims "core interests," it now seems to be applying its power with greater discretion.</w:t>
      </w:r>
      <w:r>
        <w:t xml:space="preserve"> </w:t>
      </w:r>
      <w:r w:rsidRPr="0031673B">
        <w:rPr>
          <w:rStyle w:val="Emphasis"/>
          <w:highlight w:val="yellow"/>
        </w:rPr>
        <w:t>If one is to lend credence to the idea that the Chinese regime uses the maritime disputes to consolidate domestic support by stoking nationalist sentiment, then the ongoing thaw in China-Japan relations</w:t>
      </w:r>
      <w:r w:rsidRPr="0080478E">
        <w:rPr>
          <w:rStyle w:val="StyleUnderline"/>
        </w:rPr>
        <w:t xml:space="preserve">, particularly on the much-trumpeted 70th anniversary of the end of World War II, </w:t>
      </w:r>
      <w:r w:rsidRPr="0031673B">
        <w:rPr>
          <w:rStyle w:val="Emphasis"/>
          <w:highlight w:val="yellow"/>
        </w:rPr>
        <w:t>is especially puzzling</w:t>
      </w:r>
      <w:r>
        <w:t xml:space="preserve">. Some observers have suggested that Chinese President Xi Jinping is pulling back in the East China Sea because he now feels sufficiently secure in his power; if that is the case, then why have we not seen any such easing on the South China Sea or any of his other putative “power-consolidation” tools, such as his domestic ideological hectoring, crackdown on speech or even the anti-corruption campaign? </w:t>
      </w:r>
      <w:r w:rsidRPr="0031673B">
        <w:rPr>
          <w:rStyle w:val="Emphasis"/>
          <w:highlight w:val="yellow"/>
        </w:rPr>
        <w:t>The key factor at play is China’s position in the two disputes; its hand is much weaker in the East China Sea than in the South China Sea. Since placing a sovereignty marker on the Senkaku/Diaoyu Islands in 1895, Japan has exercised far greater de facto control over the islands than China, which gives it an immense advantage in the sovereignty dispute with China.</w:t>
      </w:r>
      <w:r>
        <w:t xml:space="preserve"> With no opening to gain a toehold of control in the islands, China faces an uphill battle to establish its sovereignty claims over Japan's. </w:t>
      </w:r>
      <w:r w:rsidRPr="0031673B">
        <w:rPr>
          <w:rStyle w:val="Emphasis"/>
          <w:highlight w:val="yellow"/>
        </w:rPr>
        <w:t>China also will not risk military confrontation with the United States to take the islands by force, as the U.S. has unambiguously declared that its security treaty with Japan currently considers the islands Japanese territory. China can continue to press its claims</w:t>
      </w:r>
      <w:r w:rsidRPr="0080478E">
        <w:rPr>
          <w:rStyle w:val="StyleUnderline"/>
        </w:rPr>
        <w:t xml:space="preserve">, </w:t>
      </w:r>
      <w:r w:rsidRPr="0031673B">
        <w:rPr>
          <w:rStyle w:val="Emphasis"/>
          <w:highlight w:val="yellow"/>
        </w:rPr>
        <w:t>if only to remind everyone that a dispute exists, but these gestures amount to little more than strategic hot gas</w:t>
      </w:r>
      <w:r w:rsidRPr="0080478E">
        <w:rPr>
          <w:rStyle w:val="StyleUnderline"/>
        </w:rPr>
        <w:t>—for instance, though China’s ADIZ succeeded in ruffling feathers when it was declared, it has proved largely toothless in practice, leaving China little leverage in future negotiations over the dispute.</w:t>
      </w:r>
      <w:r>
        <w:t xml:space="preserve"> Furthermore, a view gaining traction in the Chinese foreign policy community is that the islands are not worth the potential harm that animosity with Japan could inflict on China's long-term strategic and economic interests. (Leading Chinese foreign policy scholar Wang Jisi published an article arguing this point shortly before Xi Jinping and Japanese Prime Minister Shinzo Abe's first meeting on the sidelines of last November's APEC summit.) In short, </w:t>
      </w:r>
      <w:r w:rsidRPr="0080478E">
        <w:rPr>
          <w:rStyle w:val="StyleUnderline"/>
        </w:rPr>
        <w:t>until it can find a way to break Japan's grip over the islands, China's claims in the East China Sea are at a dead end</w:t>
      </w:r>
      <w:r>
        <w:t xml:space="preserve">. Not so, however, in the South China Sea. </w:t>
      </w:r>
      <w:r w:rsidRPr="0080478E">
        <w:rPr>
          <w:rStyle w:val="StyleUnderline"/>
        </w:rPr>
        <w:t xml:space="preserve">Chinese control over disputed areas have expanded continuously since the foundation of the People’s Republic; China achieved effective control over the Paracel Islands (nominally also claimed by Vietnam) in 1974 and has grown its presence in the further-flung Spratly Islands since first occupying features there in </w:t>
      </w:r>
      <w:r w:rsidRPr="0080478E">
        <w:rPr>
          <w:rStyle w:val="StyleUnderline"/>
        </w:rPr>
        <w:lastRenderedPageBreak/>
        <w:t>1987. The land reclamation efforts allow China to consolidate control in its occupied areas while avoiding direct confrontation with other claimants.</w:t>
      </w:r>
      <w:r>
        <w:t xml:space="preserve"> And unlike in the East China Sea, where China has little more room to maneuver, </w:t>
      </w:r>
      <w:r w:rsidRPr="0031673B">
        <w:rPr>
          <w:rStyle w:val="Emphasis"/>
          <w:highlight w:val="yellow"/>
        </w:rPr>
        <w:t>China quite literally has plenty of ground left to gain “creating facts on the ground” in the South China Sea. Moving military assets and other infrastructure onto the newly-built frontier islands further serves to strengthen China’s de facto territorial control and also increases China's operational capacity to impose and enforce its claims in the region, giving China considerable leverage in any future negotiations over their status. The balance of military power is also switched in China's favor; just as China would be loath to challenge U.S. firepower to take the Senkaku/Diaoyu Islands, none of the claimant states in the South China Sea—nor the United States—are willing to go toe-to-toe with the People's Liberation Army to dislodge China from the Spratly and Paracel Islands.</w:t>
      </w:r>
      <w:r>
        <w:t xml:space="preserve"> And if military force can’t impede China’s claims in the South China Sea, then international arbitration—such as the case brought by the Philippines before the Permanent Court of Arbitration in The Hague—hardly stands a chance. </w:t>
      </w:r>
      <w:r w:rsidRPr="0031673B">
        <w:rPr>
          <w:rStyle w:val="Emphasis"/>
          <w:highlight w:val="yellow"/>
        </w:rPr>
        <w:t>As long as China has more to gain from escalation in the South China Sea, there is unlikely to be a calming of tensions as seen in the East China Sea. Unless the U.S. and its allies in the region can quickly bring China to the negotiating table, Chinese control over many of the South China Sea islands will slowly but steadily become a foregone conclusion</w:t>
      </w:r>
      <w:r w:rsidRPr="0031673B">
        <w:rPr>
          <w:rStyle w:val="StyleUnderline"/>
        </w:rPr>
        <w:t>. In that case, the U.S. and its allies may need to be prepared to cede a significant amount of territory to China in an eventual deal to prevent China from fully operationalizing its "nine-dash line" claim, which would lasso almost the entire South China Sea into China's territorial waters and potentially threaten freedom of navigation and other countries' resource exploration rights.</w:t>
      </w:r>
      <w:r>
        <w:t xml:space="preserve"> The clock is ticking in the South China Sea, and each passing minute gives China more reason to keep pressing.</w:t>
      </w:r>
    </w:p>
    <w:p w14:paraId="6A8BB846" w14:textId="77777777" w:rsidR="003D5DC3" w:rsidRDefault="003D5DC3" w:rsidP="003D5DC3">
      <w:pPr>
        <w:pStyle w:val="Heading4"/>
      </w:pPr>
      <w:r>
        <w:t>Clarifying red lines prevent salami slicing &amp; counters Chinese hegemony</w:t>
      </w:r>
    </w:p>
    <w:p w14:paraId="0D293A70" w14:textId="77777777" w:rsidR="003D5DC3" w:rsidRPr="00B53725" w:rsidRDefault="003D5DC3" w:rsidP="003D5DC3">
      <w:pPr>
        <w:rPr>
          <w:rStyle w:val="Style13ptBold"/>
          <w:b w:val="0"/>
        </w:rPr>
      </w:pPr>
      <w:r>
        <w:rPr>
          <w:rStyle w:val="Style13ptBold"/>
        </w:rPr>
        <w:t>Cronin 15</w:t>
      </w:r>
      <w:r>
        <w:rPr>
          <w:rStyle w:val="Style13ptBold"/>
          <w:b w:val="0"/>
        </w:rPr>
        <w:t xml:space="preserve"> </w:t>
      </w:r>
      <w:r w:rsidRPr="00B53725">
        <w:rPr>
          <w:rStyle w:val="Style13ptBold"/>
          <w:b w:val="0"/>
          <w:sz w:val="14"/>
        </w:rPr>
        <w:t>(Dr. Patrick, Senior Advisor and Senior Director, Asia-Pacific Security Program Center for a New American Security, 7/23, “America’s Security Role in the South China Sea”, http://docs.house.gov/meetings/FA/FA05/20150723/103787/HHRG-114-FA05-Wstate-CroninP-20150723.pdf)</w:t>
      </w:r>
    </w:p>
    <w:p w14:paraId="01B38879" w14:textId="77777777" w:rsidR="003D5DC3" w:rsidRPr="00B53725" w:rsidRDefault="003D5DC3" w:rsidP="003D5DC3">
      <w:r>
        <w:t>Ninth</w:t>
      </w:r>
      <w:r w:rsidRPr="00643026">
        <w:rPr>
          <w:b/>
          <w:sz w:val="24"/>
          <w:szCs w:val="24"/>
          <w:highlight w:val="cyan"/>
          <w:u w:val="single"/>
        </w:rPr>
        <w:t>, the United States should seek to clarify types of behavior that would be objectionable</w:t>
      </w:r>
      <w:r>
        <w:t xml:space="preserve"> and against which the United States would work with others to impose costs. Harkening back to the basic principles and the desire to strengthen U.S. presence and regional engagement, </w:t>
      </w:r>
      <w:r w:rsidRPr="00643026">
        <w:rPr>
          <w:b/>
          <w:sz w:val="24"/>
          <w:szCs w:val="24"/>
          <w:highlight w:val="cyan"/>
          <w:u w:val="single"/>
        </w:rPr>
        <w:t>the United States should make clear that it opposes and will continue to oppose certain specific types of activities throughout the South China Sea.</w:t>
      </w:r>
      <w:r>
        <w:t xml:space="preserve"> The precise details should be thoroughly vetted by a beefed-up cadre of government experts on international maritime law. But for illustrative purposes, let me suggest the following types of actions we should consider opposing: (a) blockading any feature occupied by another claimant, such as Second Thomas Shoal occupied by the Philippines; (b) seizing or encroaching on any feature occupied by another claimant, such as China’s seizure of the western half of the Paracels from South Vietnam in 1974 and of Johnson South Reef from Vietnam in 1988; (c) the encroachment on the territorial sea of any island occupied by another claimant; (d) the seizure of any unoccupied feature by 6 denying access to other claimants, such as China’s current exclusion of Philippine nationals from Scarborough Reef; (e) the creation of artificial islands and the enlargement of either natural or artificial islands; (f) sovereignty claims over features that are not islands, i.e., those that are not naturally above high tide, or over low-tide-elevations that are more than 12 nautical miles from islands, such as Mischief Reef and Subi Reef; (g) baseline claims that are not UNCLOS compliant; (h) claims to territorial sea or EEZ from baselines that are not UNCLOS compliant, such as those based on low-tide elevations or artificial islands that are more than 12 nautical miles from islands; (i) claims to maritime space that is excessive according to international law on maritime delimitation, such as China's </w:t>
      </w:r>
      <w:r>
        <w:lastRenderedPageBreak/>
        <w:t xml:space="preserve">claims to the maritime space inside the nine-dash line; (j) claims to maritime space that are not derived from land or insular territories, such as China's claims to historic rights over the area inside the nine-dash line; (k) spurious military alert zones, such as that established over the deep-sea oil platform HD-981 or in the case of U.S. Navy P-8 Poseidon overflights; and (l) the establishment of ADIZs over the disputed features and their waters. Tenth, </w:t>
      </w:r>
      <w:r w:rsidRPr="00643026">
        <w:rPr>
          <w:b/>
          <w:sz w:val="24"/>
          <w:szCs w:val="24"/>
          <w:highlight w:val="cyan"/>
          <w:u w:val="single"/>
        </w:rPr>
        <w:t>we should enumerate a menu of potential cost-imposition policy options that transcend reputational and legal costs and make clear that bad behavior will incur a price.</w:t>
      </w:r>
      <w:r>
        <w:t xml:space="preserve"> Congress should require the continuous development of such an options menu in a classified annex of future interagency regional strategies. Multinational sea and air patrols could emulate recent U.S. P-8 overflights to make an emphatic point about what is permitted under UNCLOS. Similarly, if a country wants to build an artificial island for military purposes in disputed waters and then suggest it might be used for civilian purposes such as humanitarian assistance, then during the next regional disaster we might test that proposition by landing a civilian aircraft on one of the newest runways. If China tries to prevent the resupply of the grounded Philippine naval vessel BRP Sierra Madre at Ayungin Shoal, then the United States might not only offer to resupply it, but could also consider deploying a few Marines on rotation as part of the crew’s training detachment. </w:t>
      </w:r>
      <w:r w:rsidRPr="00643026">
        <w:rPr>
          <w:b/>
          <w:sz w:val="24"/>
          <w:szCs w:val="24"/>
          <w:highlight w:val="cyan"/>
          <w:u w:val="single"/>
        </w:rPr>
        <w:t>These and many other moves are the kind of muscular punctuation points designed not to ignite conflict but rather to clarify acceptable and unacceptable behavior and reinforce the kind of rule set the region should</w:t>
      </w:r>
      <w:r>
        <w:t xml:space="preserve"> and can </w:t>
      </w:r>
      <w:r w:rsidRPr="00643026">
        <w:rPr>
          <w:b/>
          <w:sz w:val="24"/>
          <w:szCs w:val="24"/>
          <w:highlight w:val="cyan"/>
          <w:u w:val="single"/>
        </w:rPr>
        <w:t>live by.</w:t>
      </w:r>
      <w:r>
        <w:t xml:space="preserve"> Let me sum up my argument. Growing tensions in the South China Sea are threatening to arrest one of the most significant developments in modern history: namely, the rise of Asia and the largely U.S.-created order on which stability and prosperity rest. </w:t>
      </w:r>
      <w:r w:rsidRPr="00643026">
        <w:rPr>
          <w:b/>
          <w:sz w:val="24"/>
          <w:szCs w:val="24"/>
          <w:highlight w:val="cyan"/>
          <w:u w:val="single"/>
        </w:rPr>
        <w:t>China’s assertive reemergence is challenging regional stability.</w:t>
      </w:r>
      <w:r>
        <w:t xml:space="preserve"> Its rapid military modernization, frequent resort to tailored coercion, and artificial-island-cum-military-base-building program in the South China Sea directly undermine both the post-World War II order and American credibility. </w:t>
      </w:r>
      <w:r w:rsidRPr="00643026">
        <w:rPr>
          <w:b/>
          <w:sz w:val="24"/>
          <w:szCs w:val="24"/>
          <w:highlight w:val="cyan"/>
          <w:u w:val="single"/>
        </w:rPr>
        <w:t>China’s use of all instruments of power and incremental salami slicing tactics are out-maneuvering the competition.</w:t>
      </w:r>
      <w:r>
        <w:t xml:space="preserve"> China is gradually de-balancing the region; in the absence of any substantial cost for bad behavior, China is simply being emboldened to carry on with its opportunistic and aggressive probing for regional influence. </w:t>
      </w:r>
      <w:r w:rsidRPr="00643026">
        <w:rPr>
          <w:b/>
          <w:sz w:val="24"/>
          <w:szCs w:val="24"/>
          <w:highlight w:val="cyan"/>
          <w:u w:val="single"/>
        </w:rPr>
        <w:t>Without an effective counterweight to keep China honest, safeguard freedom of navigation and access to the global commons for all, and uphold the rule of law, China will achieve a slow-motion hegemony throughout the South China Sea.</w:t>
      </w:r>
      <w:r>
        <w:t xml:space="preserve"> This testimony has provided some of the practical and comprehensive policy steps that the United States 7 might act upon to protect the interests of the United States, as well as its allies in partners, for decades to come. </w:t>
      </w:r>
    </w:p>
    <w:p w14:paraId="5F873CC2" w14:textId="77777777" w:rsidR="003D5DC3" w:rsidRDefault="003D5DC3" w:rsidP="003D5DC3">
      <w:pPr>
        <w:pStyle w:val="Heading4"/>
      </w:pPr>
      <w:r>
        <w:t>US strength in communicating red lines regarding the nine-dash line are critical to resolution of the SCS dispute</w:t>
      </w:r>
    </w:p>
    <w:p w14:paraId="6232BE29" w14:textId="77777777" w:rsidR="003D5DC3" w:rsidRPr="00001030" w:rsidRDefault="003D5DC3" w:rsidP="003D5DC3">
      <w:pPr>
        <w:rPr>
          <w:rStyle w:val="Style13ptBold"/>
          <w:b w:val="0"/>
        </w:rPr>
      </w:pPr>
      <w:r>
        <w:rPr>
          <w:rStyle w:val="Style13ptBold"/>
        </w:rPr>
        <w:t>Thanh 14</w:t>
      </w:r>
      <w:r>
        <w:rPr>
          <w:rStyle w:val="Style13ptBold"/>
          <w:b w:val="0"/>
        </w:rPr>
        <w:t xml:space="preserve"> </w:t>
      </w:r>
      <w:r w:rsidRPr="00001030">
        <w:rPr>
          <w:rStyle w:val="Style13ptBold"/>
          <w:b w:val="0"/>
          <w:sz w:val="16"/>
        </w:rPr>
        <w:t>(Hai Do, PhD Candidate at Strategic and Defence Studies Centre at Australian National University, “South China Sea in China’s Grand Chessboard”, https://csis-prod.s3.amazonaws.com/s3fs-public/legacy_files/files/publication/Pac1444.pdf)</w:t>
      </w:r>
    </w:p>
    <w:p w14:paraId="4FB61A03" w14:textId="77777777" w:rsidR="003D5DC3" w:rsidRPr="002D703B" w:rsidRDefault="003D5DC3" w:rsidP="003D5DC3">
      <w:r>
        <w:t xml:space="preserve">Washington has asserted its leadership in the Asia-Pacific through a “rebalancing” policy that includes a range of military, economic, and diplomatic measures. It is also the most vocal in criticizing China’s unilateral actions. However, </w:t>
      </w:r>
      <w:r w:rsidRPr="000D5BEF">
        <w:rPr>
          <w:b/>
          <w:sz w:val="24"/>
          <w:szCs w:val="24"/>
          <w:highlight w:val="cyan"/>
          <w:u w:val="single"/>
        </w:rPr>
        <w:t>the US falls short of an enduring and comprehensive strategy to rein in China in the South China Sea.</w:t>
      </w:r>
      <w:r>
        <w:t xml:space="preserve"> If the US allows current trends to continue, it may find its position in the South China Sea undermined. </w:t>
      </w:r>
      <w:r w:rsidRPr="000D5BEF">
        <w:rPr>
          <w:b/>
          <w:sz w:val="24"/>
          <w:szCs w:val="24"/>
          <w:highlight w:val="cyan"/>
          <w:u w:val="single"/>
        </w:rPr>
        <w:t>To prevent the loss of a key strategic area, the US should</w:t>
      </w:r>
      <w:r>
        <w:t xml:space="preserve"> take four steps. First, Washington should </w:t>
      </w:r>
      <w:r w:rsidRPr="000D5BEF">
        <w:rPr>
          <w:b/>
          <w:sz w:val="24"/>
          <w:szCs w:val="24"/>
          <w:highlight w:val="cyan"/>
          <w:u w:val="single"/>
        </w:rPr>
        <w:t xml:space="preserve">condemn and react forcefully against attempts to change the </w:t>
      </w:r>
      <w:r w:rsidRPr="000D5BEF">
        <w:rPr>
          <w:b/>
          <w:sz w:val="24"/>
          <w:szCs w:val="24"/>
          <w:highlight w:val="cyan"/>
          <w:u w:val="single"/>
        </w:rPr>
        <w:lastRenderedPageBreak/>
        <w:t>status quo.</w:t>
      </w:r>
      <w:r>
        <w:t xml:space="preserve"> Second, </w:t>
      </w:r>
      <w:r w:rsidRPr="000D5BEF">
        <w:rPr>
          <w:b/>
          <w:sz w:val="24"/>
          <w:szCs w:val="24"/>
          <w:highlight w:val="cyan"/>
          <w:u w:val="single"/>
        </w:rPr>
        <w:t xml:space="preserve">the US should take concrete measures to assure freedom of navigation and foster strict application of UNCLOS </w:t>
      </w:r>
      <w:r>
        <w:t xml:space="preserve">1982. </w:t>
      </w:r>
      <w:r w:rsidRPr="00BE64C9">
        <w:rPr>
          <w:b/>
          <w:sz w:val="24"/>
          <w:szCs w:val="24"/>
          <w:highlight w:val="cyan"/>
          <w:u w:val="single"/>
        </w:rPr>
        <w:t>It should formulate a clearer and stronger disapproval of China’s nine-dash line claim.</w:t>
      </w:r>
      <w:r>
        <w:t xml:space="preserve"> Third, </w:t>
      </w:r>
      <w:r w:rsidRPr="00BE64C9">
        <w:rPr>
          <w:b/>
          <w:sz w:val="24"/>
          <w:szCs w:val="24"/>
          <w:highlight w:val="cyan"/>
          <w:u w:val="single"/>
        </w:rPr>
        <w:t>it should provide sufficient civilian and technical support to enable</w:t>
      </w:r>
      <w:r>
        <w:t xml:space="preserve"> other claimants to resist China’s </w:t>
      </w:r>
      <w:r w:rsidRPr="00BE64C9">
        <w:rPr>
          <w:b/>
          <w:sz w:val="24"/>
          <w:szCs w:val="24"/>
          <w:highlight w:val="cyan"/>
          <w:u w:val="single"/>
        </w:rPr>
        <w:t xml:space="preserve">law enforcement power at sea. </w:t>
      </w:r>
      <w:r>
        <w:t xml:space="preserve">Fourth, </w:t>
      </w:r>
      <w:r w:rsidRPr="00BE64C9">
        <w:rPr>
          <w:b/>
          <w:sz w:val="24"/>
          <w:szCs w:val="24"/>
          <w:highlight w:val="cyan"/>
          <w:u w:val="single"/>
        </w:rPr>
        <w:t>it should encourage more serious discussions among claimants on a binding code of conduct and final settlement of disputes. The US should not do all these alone. It should partner with claimants and user states to establish a transparent and reliable rules-based order in the South China Sea.</w:t>
      </w:r>
    </w:p>
    <w:p w14:paraId="1810CD3E" w14:textId="77777777" w:rsidR="003D5DC3" w:rsidRDefault="003D5DC3" w:rsidP="003D5DC3">
      <w:pPr>
        <w:pStyle w:val="Heading4"/>
      </w:pPr>
      <w:r>
        <w:t>Clarity on red lines is critical to preventing escalation &amp; ratchets up to territorial &amp; maritime boundary agreements</w:t>
      </w:r>
    </w:p>
    <w:p w14:paraId="579E896E" w14:textId="77777777" w:rsidR="003D5DC3" w:rsidRPr="00752EA7" w:rsidRDefault="003D5DC3" w:rsidP="003D5DC3">
      <w:r>
        <w:rPr>
          <w:rStyle w:val="Style13ptBold"/>
        </w:rPr>
        <w:t xml:space="preserve">Parker &amp; Zenko 14 </w:t>
      </w:r>
      <w:r w:rsidRPr="00752EA7">
        <w:rPr>
          <w:sz w:val="14"/>
        </w:rPr>
        <w:t>(William, military fellow at the Council on Foreign Relations, Micah, Sr Fellow @ Council on Foreign Relations, 3/24, “How to Avoid a Naval War With China”, http://foreignpolicy.com/2014/03/24/how-to-avoid-a-naval-war-with-china/)</w:t>
      </w:r>
    </w:p>
    <w:p w14:paraId="780B2CDB" w14:textId="77777777" w:rsidR="003D5DC3" w:rsidRPr="00752EA7" w:rsidRDefault="003D5DC3" w:rsidP="003D5DC3">
      <w:r w:rsidRPr="00BE64C9">
        <w:rPr>
          <w:b/>
          <w:sz w:val="24"/>
          <w:szCs w:val="24"/>
          <w:highlight w:val="cyan"/>
          <w:u w:val="single"/>
        </w:rPr>
        <w:t>War between the United States and China is not preordained. But tensions are high</w:t>
      </w:r>
      <w:r>
        <w:t xml:space="preserve">, </w:t>
      </w:r>
      <w:r w:rsidRPr="00BE64C9">
        <w:rPr>
          <w:b/>
          <w:sz w:val="24"/>
          <w:szCs w:val="24"/>
          <w:highlight w:val="cyan"/>
          <w:u w:val="single"/>
        </w:rPr>
        <w:t>especially in the</w:t>
      </w:r>
      <w:r>
        <w:t xml:space="preserve"> fiercely contested waters of the East and </w:t>
      </w:r>
      <w:r w:rsidRPr="00BE64C9">
        <w:rPr>
          <w:b/>
          <w:sz w:val="24"/>
          <w:szCs w:val="24"/>
          <w:highlight w:val="cyan"/>
          <w:u w:val="single"/>
        </w:rPr>
        <w:t>South China seas</w:t>
      </w:r>
      <w:r>
        <w:t xml:space="preserve"> — and even further into the Pacific. </w:t>
      </w:r>
      <w:r w:rsidRPr="00BE64C9">
        <w:rPr>
          <w:b/>
          <w:sz w:val="24"/>
          <w:szCs w:val="24"/>
          <w:highlight w:val="cyan"/>
          <w:u w:val="single"/>
        </w:rPr>
        <w:t>Communication is the best medicine: the United States should be explicit with what it needs to know about China’s behavior in the waters near its coast.</w:t>
      </w:r>
      <w:r>
        <w:t xml:space="preserve"> Unfortunately, the intentions and supporting doctrine for Beijing’s growing naval capabilities are unclear, specifically regarding disputes with China’s Exclusive Economic Zone (EEZ). Most countries, including the United States, agree that territorial waters extend 12 nautical miles from a nation’s coastline, while EEZs extend much further — usually up to 200 nautical miles. There is also consensus that while the United Nations Convention on the Law of the Sea (UNCLOS) established EEZs as a feature of international law and gives coastal states the right to regulate economic activities within them, it does not provide coastal states the right to regulate foreign military activities in their EEZs beyond their 12-nautical-mile territorial waters. However, </w:t>
      </w:r>
      <w:r w:rsidRPr="00BE64C9">
        <w:rPr>
          <w:b/>
          <w:sz w:val="24"/>
          <w:szCs w:val="24"/>
          <w:highlight w:val="cyan"/>
          <w:u w:val="single"/>
        </w:rPr>
        <w:t>China and some other countries like North Korea interpret UNCLOS as giving coastal states the right to regulate all economic and foreign military activities within their EEZs.</w:t>
      </w:r>
      <w:r>
        <w:t xml:space="preserve"> There are numerous international agreements that regulate interactions at sea. The United States and Soviet Union signed the Incidents at Sea Agreement (INCSEA) in 1972 after Soviet warships collided with a U.S. destroyer. While INCSEA allowed for U.S. and Russian commanders to communicate directly, and ultimately avoid an escalation of force between warships, it really functioned as a stopgap between the 1972 signature and 1977 implementation of the International Regulations for Preventing Collisions at Sea (COLREGS). And while the 2000 Code for Unalerted Encounters at Sea (CUES) is not an international agreement or legally binding, it does offer safety measures and procedures, and a means to limit mutual interference and uncertainty when warships, submarines, public vessels, or naval aircraft are in close proximity. The fundamental difference of interpretation between China and most of the world exists on parts IV (archipelagic states) and V (EEZ) of the UNCLOS.The fundamental difference of interpretation between China and most of the world exists on parts IV (archipelagic states) and V (EEZ) of the UNCLOS. The disagreement between China and the United States centers on three issues: First, China asserts that military activities in the EEZ are subject to coastal state approval. Second, excessive maritime claims of territorial sovereignty are a significant sticking point between China and many other nations operating in the East China Sea and the South China Sea. And third, </w:t>
      </w:r>
      <w:r w:rsidRPr="00BE64C9">
        <w:rPr>
          <w:b/>
          <w:sz w:val="24"/>
          <w:szCs w:val="24"/>
          <w:highlight w:val="cyan"/>
          <w:u w:val="single"/>
        </w:rPr>
        <w:t>China’s demarcation line in the South China Sea, commonly referred to as the "nine-dashed line," is nebulous</w:t>
      </w:r>
      <w:r>
        <w:t xml:space="preserve"> and </w:t>
      </w:r>
      <w:r>
        <w:lastRenderedPageBreak/>
        <w:t xml:space="preserve">defined as neither a territorial sea nor EEZ. Beijing appears to purposefully leave this description vague. </w:t>
      </w:r>
      <w:r w:rsidRPr="00BE64C9">
        <w:rPr>
          <w:b/>
          <w:sz w:val="24"/>
          <w:szCs w:val="24"/>
          <w:highlight w:val="cyan"/>
          <w:u w:val="single"/>
        </w:rPr>
        <w:t>Until China agrees that its EEZ is not to be treated as territorial waters</w:t>
      </w:r>
      <w:r>
        <w:t xml:space="preserve">, COLREGS, CUES, and </w:t>
      </w:r>
      <w:r w:rsidRPr="00BE64C9">
        <w:rPr>
          <w:b/>
          <w:sz w:val="24"/>
          <w:szCs w:val="24"/>
          <w:highlight w:val="cyan"/>
          <w:u w:val="single"/>
        </w:rPr>
        <w:t>any</w:t>
      </w:r>
      <w:r>
        <w:t xml:space="preserve"> INCSEA-like </w:t>
      </w:r>
      <w:r w:rsidRPr="00BE64C9">
        <w:rPr>
          <w:b/>
          <w:sz w:val="24"/>
          <w:szCs w:val="24"/>
          <w:highlight w:val="cyan"/>
          <w:u w:val="single"/>
        </w:rPr>
        <w:t>agreement offers only a partial solution to avoiding dangerous interactions on the high seas.</w:t>
      </w:r>
      <w:r>
        <w:t xml:space="preserve"> While there are a growing number of U.S.-China military exchanges among senior uniformed officers, these efforts must be bolstered by China’s willingness to operate appropriately within their EEZ, thus helping to prevent conflict at sea. The United States and China must also agree that all of its government-controlled ships, including those of the State Oceanic Administration (SOA) and Fisheries Law Enforcement Command (FLEC), must operate in accordance with COLREGS and CUES, because many encounters between the United States and China — outside China’s territorial waters but within its EEZ — have been between U.S. ships and those of the FLEC and SOA. </w:t>
      </w:r>
      <w:r w:rsidRPr="00BE64C9">
        <w:rPr>
          <w:b/>
          <w:sz w:val="24"/>
          <w:szCs w:val="24"/>
          <w:highlight w:val="cyan"/>
          <w:u w:val="single"/>
        </w:rPr>
        <w:t>The United States could be drawn into a conflict over a territorial dispute involving China, especially since the United States has bilateral defense treaties with Japan and the Philippines. Clear and unambiguous understanding of expected actions in the EEZs by China and the United States has both near and long-term implications. The immediate effect could be safer, more professional, and more respected interactions</w:t>
      </w:r>
      <w:r>
        <w:t xml:space="preserve"> between Chinese and non-Chinese ships. Clearly agreed upon interpretations of what are appropriate actions within this body of water would immediately improve transparency and predictability, and hopefully prevent military conflict. In the longer-term, </w:t>
      </w:r>
      <w:r w:rsidRPr="00BE64C9">
        <w:rPr>
          <w:b/>
          <w:sz w:val="24"/>
          <w:szCs w:val="24"/>
          <w:highlight w:val="cyan"/>
          <w:u w:val="single"/>
        </w:rPr>
        <w:t>this effort could serve as a springboard to resolving other U.S.-China diplomatic,</w:t>
      </w:r>
      <w:r>
        <w:t xml:space="preserve"> military, and economic </w:t>
      </w:r>
      <w:r w:rsidRPr="00BE64C9">
        <w:rPr>
          <w:b/>
          <w:sz w:val="24"/>
          <w:szCs w:val="24"/>
          <w:highlight w:val="cyan"/>
          <w:u w:val="single"/>
        </w:rPr>
        <w:t>issues.</w:t>
      </w:r>
    </w:p>
    <w:p w14:paraId="5FC4BCFA" w14:textId="77777777" w:rsidR="003D5DC3" w:rsidRDefault="003D5DC3" w:rsidP="003D5DC3">
      <w:pPr>
        <w:pStyle w:val="Heading4"/>
      </w:pPr>
      <w:r>
        <w:t>Clarifying red lines solves – War is not inevitable</w:t>
      </w:r>
    </w:p>
    <w:p w14:paraId="1992A08F" w14:textId="77777777" w:rsidR="003D5DC3" w:rsidRPr="0084103A" w:rsidRDefault="003D5DC3" w:rsidP="003D5DC3">
      <w:pPr>
        <w:rPr>
          <w:rStyle w:val="Style13ptBold"/>
          <w:b w:val="0"/>
        </w:rPr>
      </w:pPr>
      <w:r>
        <w:rPr>
          <w:rStyle w:val="Style13ptBold"/>
        </w:rPr>
        <w:t>Zenko 15</w:t>
      </w:r>
      <w:r>
        <w:rPr>
          <w:rStyle w:val="Style13ptBold"/>
          <w:b w:val="0"/>
        </w:rPr>
        <w:t xml:space="preserve"> </w:t>
      </w:r>
      <w:r w:rsidRPr="0084103A">
        <w:rPr>
          <w:rStyle w:val="Style13ptBold"/>
          <w:b w:val="0"/>
          <w:sz w:val="20"/>
        </w:rPr>
        <w:t>(Micah, fellow @ Council on Foreign Relations, “The A Word: An Accomodationist strategy for US-China relations”, http://ips.cap.anu.edu.au/sites/default/files/COG%20%2319%20WEB.pdf)</w:t>
      </w:r>
    </w:p>
    <w:p w14:paraId="29264A58" w14:textId="77777777" w:rsidR="003D5DC3" w:rsidRPr="00C97B81" w:rsidRDefault="003D5DC3" w:rsidP="003D5DC3">
      <w:pPr>
        <w:rPr>
          <w:b/>
          <w:sz w:val="24"/>
          <w:szCs w:val="24"/>
          <w:highlight w:val="cyan"/>
          <w:u w:val="single"/>
        </w:rPr>
      </w:pPr>
      <w:r>
        <w:t xml:space="preserve">As China continues to develop its defense capabilities, </w:t>
      </w:r>
      <w:r w:rsidRPr="008D0E79">
        <w:rPr>
          <w:b/>
          <w:sz w:val="24"/>
          <w:szCs w:val="24"/>
          <w:highlight w:val="cyan"/>
          <w:u w:val="single"/>
        </w:rPr>
        <w:t>the United States</w:t>
      </w:r>
      <w:r>
        <w:t xml:space="preserve"> and its Asia-Pacific allies s</w:t>
      </w:r>
      <w:r w:rsidRPr="008D0E79">
        <w:rPr>
          <w:b/>
          <w:sz w:val="24"/>
          <w:szCs w:val="24"/>
          <w:highlight w:val="cyan"/>
          <w:u w:val="single"/>
        </w:rPr>
        <w:t>hould do everything practicable to promote a predictable and stable relationship with China</w:t>
      </w:r>
      <w:r>
        <w:t xml:space="preserve"> that is based upon an adherence to an honest attempt to understand each other’s reciprocity and transparency, and perspectives and interests. As this unfolds over the coming decades, this translates into four general assumptions that should guide Beijing and the United States and its allies. First, everyone will have to continue to learn to live with each other in open seas, international airspace, space, and cyber domains over the coming decades. Second, the iterative relationship that emerges within—as well as between—these domains is critical to preventing limited confrontations and direct military conflict. Third, </w:t>
      </w:r>
      <w:r w:rsidRPr="008D0E79">
        <w:rPr>
          <w:b/>
          <w:sz w:val="24"/>
          <w:szCs w:val="24"/>
          <w:highlight w:val="cyan"/>
          <w:u w:val="single"/>
        </w:rPr>
        <w:t>relations will fluctuate between cooperation, disengagement and strong disagreement, but warfare between the contesting parties is not preordained</w:t>
      </w:r>
      <w:r>
        <w:t xml:space="preserve">. Recall that the United States and Soviet Union were enemies for over forty years, but avoided a major military conflict because both superpowers maintained military respect and detailed awareness of each other’s operating procedures. Lastly, the likelihood of war can be reduced if all countries pursue their national interests in a manner consistent with internationally-accepted laws and norms. With these factors in mind, </w:t>
      </w:r>
      <w:r w:rsidRPr="008D0E79">
        <w:rPr>
          <w:b/>
          <w:sz w:val="24"/>
          <w:szCs w:val="24"/>
          <w:highlight w:val="cyan"/>
          <w:u w:val="single"/>
        </w:rPr>
        <w:t>there are more concrete policy steps that can be pursued to help develop common understandings for the open seas</w:t>
      </w:r>
      <w:r>
        <w:t xml:space="preserve">, international airspace, space, and cyber domains. The United States and its allies should recognise that they have limited leverage over China’s foreign policy decisions. Nevertheless, they </w:t>
      </w:r>
      <w:r w:rsidRPr="008D0E79">
        <w:rPr>
          <w:b/>
          <w:sz w:val="24"/>
          <w:szCs w:val="24"/>
          <w:highlight w:val="cyan"/>
          <w:u w:val="single"/>
        </w:rPr>
        <w:t>have options available to prevent or mitigate misperceptions, unintended escalations and worse, a great power war</w:t>
      </w:r>
      <w:r>
        <w:t xml:space="preserve">. The open </w:t>
      </w:r>
      <w:proofErr w:type="gramStart"/>
      <w:r>
        <w:t>seas is</w:t>
      </w:r>
      <w:proofErr w:type="gramEnd"/>
      <w:r>
        <w:t xml:space="preserve"> the domain of the </w:t>
      </w:r>
      <w:r>
        <w:lastRenderedPageBreak/>
        <w:t xml:space="preserve">greatest near-term concern since military, domestic police, and commercial ships encounter each other constantly. While the United States and most other countries agree that the UN Convention on the Law of the Sea (UNCLOS) provides states the right to regulate economic activities within EEZs—generally considered to include waters extending up to 200 nautical miles from a nation’s coast—China interprets it differently. China claims that UNCLOS also gives states the right to regulate foreign military activities within their EEZs, rather than just their 12 nautical mile territorial waters. </w:t>
      </w:r>
      <w:r w:rsidRPr="00C97B81">
        <w:rPr>
          <w:b/>
          <w:sz w:val="24"/>
          <w:szCs w:val="24"/>
          <w:highlight w:val="cyan"/>
          <w:u w:val="single"/>
        </w:rPr>
        <w:t>To prevent or mitigate a military confrontation at sea, the United States should be explicit about what it wants to know about China’s maritime behavior, and present a clear and unambiguous understanding of expected actions in the EEZs</w:t>
      </w:r>
    </w:p>
    <w:p w14:paraId="3CFED4E1" w14:textId="77777777" w:rsidR="003D5DC3" w:rsidRDefault="003D5DC3" w:rsidP="003D5DC3">
      <w:pPr>
        <w:pStyle w:val="Heading4"/>
      </w:pPr>
      <w:r>
        <w:t>Communicating red lines works to generate deterrence &amp; dissuasion</w:t>
      </w:r>
    </w:p>
    <w:p w14:paraId="17399D73" w14:textId="77777777" w:rsidR="003D5DC3" w:rsidRPr="00050A91" w:rsidRDefault="003D5DC3" w:rsidP="003D5DC3">
      <w:pPr>
        <w:rPr>
          <w:rStyle w:val="Style13ptBold"/>
          <w:b w:val="0"/>
        </w:rPr>
      </w:pPr>
      <w:r>
        <w:rPr>
          <w:rStyle w:val="Style13ptBold"/>
        </w:rPr>
        <w:t>Glaser 15</w:t>
      </w:r>
      <w:r>
        <w:rPr>
          <w:rStyle w:val="Style13ptBold"/>
          <w:b w:val="0"/>
        </w:rPr>
        <w:t xml:space="preserve"> </w:t>
      </w:r>
      <w:r w:rsidRPr="00050A91">
        <w:rPr>
          <w:rStyle w:val="Style13ptBold"/>
          <w:b w:val="0"/>
          <w:sz w:val="16"/>
        </w:rPr>
        <w:t>(Bonnie, 1/14, senior adviser for Asia and the director of the China Power Project at CSIS, “CHINA’S MARITIME ACTORS: COORDINATED AND DIRECTED FROM THE TOP”, http://amti.csis.org/chinas-maritime-actors-coordinated-and-directed-from-the-top/)</w:t>
      </w:r>
    </w:p>
    <w:p w14:paraId="1859F2DC" w14:textId="77777777" w:rsidR="003D5DC3" w:rsidRPr="00C97B81" w:rsidRDefault="003D5DC3" w:rsidP="003D5DC3">
      <w:pPr>
        <w:rPr>
          <w:b/>
          <w:sz w:val="24"/>
          <w:szCs w:val="24"/>
          <w:highlight w:val="cyan"/>
          <w:u w:val="single"/>
        </w:rPr>
      </w:pPr>
      <w:r>
        <w:t xml:space="preserve">To be sure, China’s numerous maritime actors at times act independently of the central government and pursue their parochial interests. Such autonomous activism can make China’s behavior in the near seas of East Asia unpredictable and result in heightened tensions or even conflict, as argued by Linda Jakobson. But </w:t>
      </w:r>
      <w:r w:rsidRPr="00C97B81">
        <w:rPr>
          <w:b/>
          <w:sz w:val="24"/>
          <w:szCs w:val="24"/>
          <w:highlight w:val="cyan"/>
          <w:u w:val="single"/>
        </w:rPr>
        <w:t>in the instances where China’s maritime behavior has been most aggressive and destabilizing</w:t>
      </w:r>
      <w:r>
        <w:t xml:space="preserve">, the actions of its various maritime players have been coordinated and purposeful. When necessary, </w:t>
      </w:r>
      <w:r w:rsidRPr="00C97B81">
        <w:rPr>
          <w:b/>
          <w:sz w:val="24"/>
          <w:szCs w:val="24"/>
          <w:highlight w:val="cyan"/>
          <w:u w:val="single"/>
        </w:rPr>
        <w:t>Beijing can effectively direct the military and the various maritime law enforcement agencies in support of its overall strategic objective</w:t>
      </w:r>
      <w:r>
        <w:t xml:space="preserve">. That objective is to advance Beijing’s control over its near seas to the extent possible based on China’s capacity. </w:t>
      </w:r>
      <w:r w:rsidRPr="00C97B81">
        <w:rPr>
          <w:b/>
          <w:sz w:val="24"/>
          <w:szCs w:val="24"/>
          <w:highlight w:val="cyan"/>
          <w:u w:val="single"/>
        </w:rPr>
        <w:t xml:space="preserve">Greater control is deemed necessary to defend Chinese sovereignty and maritime rights. </w:t>
      </w:r>
      <w:r>
        <w:t xml:space="preserve">The United States must correctly assess the causes of China’s assertive maritime conduct if it is to formulate an effective response. </w:t>
      </w:r>
      <w:r w:rsidRPr="00C97B81">
        <w:rPr>
          <w:b/>
          <w:sz w:val="24"/>
          <w:szCs w:val="24"/>
          <w:highlight w:val="cyan"/>
          <w:u w:val="single"/>
        </w:rPr>
        <w:t xml:space="preserve">It can use deterrence and dissuasion strategies to alter the calculus of Chinese decision makers if provocative actions are directed and coordinated from above. </w:t>
      </w:r>
      <w:r>
        <w:t xml:space="preserve">The Obama administration has taken a number of steps, including enhancing maritime domain awareness of Japan and the Southeast Asian littoral nations, strengthening regional security architecture, prodding China to implement confidence-building measures with Japan and adopt a Code of Conduct with ASEAN, and prioritizing China’s regional maritime behavior in bilateral US-China discussions. These </w:t>
      </w:r>
      <w:r w:rsidRPr="00C97B81">
        <w:rPr>
          <w:b/>
          <w:sz w:val="24"/>
          <w:szCs w:val="24"/>
          <w:highlight w:val="cyan"/>
          <w:u w:val="single"/>
        </w:rPr>
        <w:t>efforts will need to be sustained and bolstered in 2015.</w:t>
      </w:r>
    </w:p>
    <w:p w14:paraId="4DC6B099" w14:textId="77777777" w:rsidR="003D5DC3" w:rsidRDefault="003D5DC3" w:rsidP="003D5DC3">
      <w:pPr>
        <w:pStyle w:val="Heading4"/>
      </w:pPr>
      <w:r>
        <w:t>Clear red lines on the SCS are key to deterrence – The alternative is SQ policy stuck between provocation &amp; backing down which simultaneously provokes escalation while ruining U.S. perceptions of credibility</w:t>
      </w:r>
    </w:p>
    <w:p w14:paraId="5A71ACC8" w14:textId="77777777" w:rsidR="003D5DC3" w:rsidRPr="001A2C45" w:rsidRDefault="003D5DC3" w:rsidP="003D5DC3">
      <w:pPr>
        <w:rPr>
          <w:rStyle w:val="Style13ptBold"/>
          <w:b w:val="0"/>
        </w:rPr>
      </w:pPr>
      <w:r>
        <w:rPr>
          <w:rStyle w:val="Style13ptBold"/>
        </w:rPr>
        <w:t>Betts 13</w:t>
      </w:r>
      <w:r>
        <w:rPr>
          <w:rStyle w:val="Style13ptBold"/>
          <w:b w:val="0"/>
        </w:rPr>
        <w:t xml:space="preserve"> </w:t>
      </w:r>
      <w:r w:rsidRPr="001A2C45">
        <w:rPr>
          <w:rStyle w:val="Style13ptBold"/>
          <w:b w:val="0"/>
          <w:sz w:val="20"/>
        </w:rPr>
        <w:t>(Richard, Mar/Apr, Adjunct Senior Fellow for National Security Studies, Council on Foreign Relations, “The Lost Logic of Deterrence”, http://www.cfr.org/world/lost-logic-deterrence/p30092)</w:t>
      </w:r>
    </w:p>
    <w:p w14:paraId="55FE4E45" w14:textId="77777777" w:rsidR="003D5DC3" w:rsidRPr="00C97B81" w:rsidRDefault="003D5DC3" w:rsidP="003D5DC3">
      <w:pPr>
        <w:rPr>
          <w:b/>
          <w:sz w:val="24"/>
          <w:szCs w:val="24"/>
          <w:highlight w:val="cyan"/>
          <w:u w:val="single"/>
        </w:rPr>
      </w:pPr>
      <w:r>
        <w:t xml:space="preserve">Meanwhile, conflicts brew, such as the recent revival of tensions over disputed islands in the South China Sea. Preoccupied with other strategic challenges, </w:t>
      </w:r>
      <w:r w:rsidRPr="00C97B81">
        <w:rPr>
          <w:b/>
          <w:sz w:val="24"/>
          <w:szCs w:val="24"/>
          <w:highlight w:val="cyan"/>
          <w:u w:val="single"/>
        </w:rPr>
        <w:t>Washington is drifting toward unanticipated confrontation, without a clear decision about the circumstances in which it would be willing to go to war with China. This distraction and hesitancy prevent the sending of clear warnings to Beijing of U.S. "redlines," increasing the risks of an inadvertent crisis, miscalculation, and escalation</w:t>
      </w:r>
      <w:r>
        <w:t>. Chinese and Philippine naval maneuvers near disputed islands in mid-</w:t>
      </w:r>
      <w:r>
        <w:lastRenderedPageBreak/>
        <w:t xml:space="preserve">2012 were a wake-up call, and subsequent jockeying by China and Japan over the even more dangerous disagreement over who owns the Diaoyu/Senkaku Islands put Washington's confusion into stark relief. The initial U.S. response to the latter dispute was a disturbing contradiction: "We don't take a position on the islands, but we do assert that they are covered under the treaty," a State Department spokesperson declared, referring to the mutual security agreement between Japan and the United States. Secretary of Defense Leon Panetta then said that the United States would not take sides in regional disputes over territory and also claimed that although U.S. strategic rebalancing toward Asia is more than mere rhetoric, it is not a threat to China. </w:t>
      </w:r>
      <w:r w:rsidRPr="00C97B81">
        <w:rPr>
          <w:b/>
          <w:sz w:val="24"/>
          <w:szCs w:val="24"/>
          <w:highlight w:val="cyan"/>
          <w:u w:val="single"/>
        </w:rPr>
        <w:t>All of this is ambivalent deterrence: rhetorical bobbing and weaving rather than strategic planning.</w:t>
      </w:r>
      <w:r>
        <w:t xml:space="preserve"> It is a dangerous practice, projecting provocation and weakness at the same time. </w:t>
      </w:r>
      <w:r w:rsidRPr="00C97B81">
        <w:rPr>
          <w:b/>
          <w:sz w:val="24"/>
          <w:szCs w:val="24"/>
          <w:highlight w:val="cyan"/>
          <w:u w:val="single"/>
        </w:rPr>
        <w:t>Washington signals Beijing not to occupy the various islands but does not threaten to block it from doing so</w:t>
      </w:r>
      <w:r>
        <w:t xml:space="preserve">, even while assuring Tokyo that the United States is treaty-bound to defend the islands. Subsequent clarifications or secret statements to either capital might mitigate the contradiction, but </w:t>
      </w:r>
      <w:r w:rsidRPr="00C97B81">
        <w:rPr>
          <w:b/>
          <w:sz w:val="24"/>
          <w:szCs w:val="24"/>
          <w:highlight w:val="cyan"/>
          <w:u w:val="single"/>
        </w:rPr>
        <w:t xml:space="preserve">the public posture subverts U.S. credibility. It invites Chinese leaders to see the United States as a paper tiger </w:t>
      </w:r>
      <w:r>
        <w:t xml:space="preserve">that may fold in an escalating crisis. Yet in such a crisis, under the pressure of events for which it has not prepared, </w:t>
      </w:r>
      <w:r w:rsidRPr="00C97B81">
        <w:rPr>
          <w:b/>
          <w:sz w:val="24"/>
          <w:szCs w:val="24"/>
          <w:highlight w:val="cyan"/>
          <w:u w:val="single"/>
        </w:rPr>
        <w:t>Washington might surprise its opponent by choosing war</w:t>
      </w:r>
      <w:r>
        <w:t xml:space="preserve">, for the same reasons it did so after the invasion of South Korea in 1950 and Kuwait in 1990. </w:t>
      </w:r>
      <w:r w:rsidRPr="00C97B81">
        <w:rPr>
          <w:b/>
          <w:sz w:val="24"/>
          <w:szCs w:val="24"/>
          <w:highlight w:val="cyan"/>
          <w:u w:val="single"/>
        </w:rPr>
        <w:t>There are two logical long-term alternatives to this risky confusion. One is to make a clear commitment to contain China</w:t>
      </w:r>
      <w:r>
        <w:t xml:space="preserve">, meaning that Washington would block Beijing from expanding its territory through either military action or political coercion. This sounds precipitate, because China sees containment as an aggressive threat. So </w:t>
      </w:r>
      <w:r w:rsidRPr="00C97B81">
        <w:rPr>
          <w:b/>
          <w:sz w:val="24"/>
          <w:szCs w:val="24"/>
          <w:highlight w:val="cyan"/>
          <w:u w:val="single"/>
        </w:rPr>
        <w:t>Washington would have to express this commitment carefully,</w:t>
      </w:r>
      <w:r>
        <w:t xml:space="preserve"> emphasizing the defensive aim of securing the status quo, not challenging China's rights. </w:t>
      </w:r>
      <w:r w:rsidRPr="00C97B81">
        <w:rPr>
          <w:b/>
          <w:sz w:val="24"/>
          <w:szCs w:val="24"/>
          <w:highlight w:val="cyan"/>
          <w:u w:val="single"/>
        </w:rPr>
        <w:t>The benefit of this alternative would be to make deterrence harder to mistake</w:t>
      </w:r>
      <w:r>
        <w:t xml:space="preserve"> and thus more effective, </w:t>
      </w:r>
      <w:r w:rsidRPr="00C97B81">
        <w:rPr>
          <w:b/>
          <w:sz w:val="24"/>
          <w:szCs w:val="24"/>
          <w:highlight w:val="cyan"/>
          <w:u w:val="single"/>
        </w:rPr>
        <w:t>allowing for brighter redlines</w:t>
      </w:r>
      <w:r>
        <w:t xml:space="preserve">, </w:t>
      </w:r>
      <w:r w:rsidRPr="00C97B81">
        <w:rPr>
          <w:b/>
          <w:sz w:val="24"/>
          <w:szCs w:val="24"/>
          <w:highlight w:val="cyan"/>
          <w:u w:val="single"/>
        </w:rPr>
        <w:t>which would reduce the odds of an unanticipated game of chicken producing a war neither side wants</w:t>
      </w:r>
      <w:r>
        <w:t xml:space="preserve">. But the costs would be very high: a new Cold War and the disruption of advantageous cooperation on many issues. The United States would also have to decide once and for all whether it is willing to go to war with China over Taiwan. At present, there is no serious discussion about this, let alone consensus, among either U.S. voters or the foreign policy elite in Washington. If a "red light" strategy of containment is unnecessary or too costly, the second, opposite alternative is accommodation -- in effect, a green light. </w:t>
      </w:r>
      <w:r w:rsidRPr="00C97B81">
        <w:rPr>
          <w:b/>
          <w:sz w:val="24"/>
          <w:szCs w:val="24"/>
          <w:highlight w:val="cyan"/>
          <w:u w:val="single"/>
        </w:rPr>
        <w:t>Accommodation would make sense if Beijing's ambitions were limited</w:t>
      </w:r>
      <w:r>
        <w:t xml:space="preserve"> and likely to stay limited, if its growing power was not in danger of being derailed, and if the United States preferred disregarding the interests of its allies to growing conflict with an emerging superpower -- all big ifs. In accommodating Beijing, </w:t>
      </w:r>
      <w:r w:rsidRPr="00C97B81">
        <w:rPr>
          <w:b/>
          <w:sz w:val="24"/>
          <w:szCs w:val="24"/>
          <w:highlight w:val="cyan"/>
          <w:u w:val="single"/>
        </w:rPr>
        <w:t>Washington would recognize that as China becomes a superpower</w:t>
      </w:r>
      <w:r>
        <w:t xml:space="preserve">, it will naturally feel entitled to the prerogatives of a superpower -- most obviously, disproportionate influence in its home region. </w:t>
      </w:r>
      <w:r w:rsidRPr="00C97B81">
        <w:rPr>
          <w:b/>
          <w:sz w:val="24"/>
          <w:szCs w:val="24"/>
          <w:highlight w:val="cyan"/>
          <w:u w:val="single"/>
        </w:rPr>
        <w:t>And Washington would have to accept that disputes over minor issues will be settled on China's term</w:t>
      </w:r>
      <w:r>
        <w:t xml:space="preserve">s rather than those of its weak neighbors. The big obstacle to this alternative would be the conflict over Taiwan, a far more consequential dispute than those over the uninhabited rocks whose status provoked tensions last year. And just as there is no consensus for containment, Americans loathe anything that reeks of appeasement. Given the unattractiveness of either alternative, it is no surprise that Washington has finessed the question. </w:t>
      </w:r>
      <w:r w:rsidRPr="00C97B81">
        <w:rPr>
          <w:b/>
          <w:sz w:val="24"/>
          <w:szCs w:val="24"/>
          <w:highlight w:val="cyan"/>
          <w:u w:val="single"/>
        </w:rPr>
        <w:t>Incoherent compromise is a common and sometimes sensible diplomatic strategy.</w:t>
      </w:r>
      <w:r>
        <w:t xml:space="preserve"> In Asia, however, it means underestimating the risks of drift and indecision if Chinese power grows and Chinese restraint </w:t>
      </w:r>
      <w:r>
        <w:lastRenderedPageBreak/>
        <w:t xml:space="preserve">diminishes. </w:t>
      </w:r>
      <w:r w:rsidRPr="00C97B81">
        <w:rPr>
          <w:b/>
          <w:sz w:val="24"/>
          <w:szCs w:val="24"/>
          <w:highlight w:val="cyan"/>
          <w:u w:val="single"/>
        </w:rPr>
        <w:t>U.S. policy now amounts to a yellow light</w:t>
      </w:r>
      <w:r>
        <w:t xml:space="preserve">, a warning to slow down, short of a firm requirement to stop. </w:t>
      </w:r>
      <w:r w:rsidRPr="00C97B81">
        <w:rPr>
          <w:b/>
          <w:sz w:val="24"/>
          <w:szCs w:val="24"/>
          <w:highlight w:val="cyan"/>
          <w:u w:val="single"/>
        </w:rPr>
        <w:t>Yellow lights</w:t>
      </w:r>
      <w:r>
        <w:t xml:space="preserve">, however, </w:t>
      </w:r>
      <w:r w:rsidRPr="00C97B81">
        <w:rPr>
          <w:b/>
          <w:sz w:val="24"/>
          <w:szCs w:val="24"/>
          <w:highlight w:val="cyan"/>
          <w:u w:val="single"/>
        </w:rPr>
        <w:t>tempt some drivers to speed up</w:t>
      </w:r>
      <w:r>
        <w:t xml:space="preserve">. There is no pain-free solution to the problem posed by China's ascent, unless Taiwan surrenders peacefully. Kicking the can down the road might work for a long time, but only as long as Chinese forbearance lasts. </w:t>
      </w:r>
      <w:r w:rsidRPr="00C97B81">
        <w:rPr>
          <w:b/>
          <w:sz w:val="24"/>
          <w:szCs w:val="24"/>
          <w:highlight w:val="cyan"/>
          <w:u w:val="single"/>
        </w:rPr>
        <w:t>If a crisis erupts, ambivalent deterrence may cause conflict rather than prevent it.</w:t>
      </w:r>
      <w:r>
        <w:t xml:space="preserve"> It might prove too weak to make Beijing swerve first, but strong enough to keep Washington from swerving also, thus causing a collision. </w:t>
      </w:r>
      <w:r w:rsidRPr="00C97B81">
        <w:rPr>
          <w:b/>
          <w:sz w:val="24"/>
          <w:szCs w:val="24"/>
          <w:highlight w:val="cyan"/>
          <w:u w:val="single"/>
        </w:rPr>
        <w:t>The only solution is a clear strategic decision about whether the United States will accept China's full claims as a superpower when it becomes one or draw clear redlines before a crisis comes</w:t>
      </w:r>
      <w:r>
        <w:t xml:space="preserve">. Deterrence is not disastrous when applied mildly, although unnecessarily, to Russia, but it does have negative effects. Deterrence is not a sure thing against Iran, but it beats starting a war, especially a war that could make the ultimate threat worse. And in the face of the serious long-term policy dilemma posed by China, opting for or against deterrence is an extraordinarily hard choice, but avoiding the choice makes the dilemma ever more dangerous. Reducing future risks requires paying some immediate costs. Getting deterrence back into focus will help fix these strategic problems. In the Cold War, the strategy was so ingrained and pervasive an element of U.S. strategy that "deterrence" became a buzzword used to justify everything in defense policy. In recent years, however, it has almost vanished from the vocabulary of strategic debate. </w:t>
      </w:r>
      <w:r w:rsidRPr="00C97B81">
        <w:rPr>
          <w:b/>
          <w:sz w:val="24"/>
          <w:szCs w:val="24"/>
          <w:highlight w:val="cyan"/>
          <w:u w:val="single"/>
        </w:rPr>
        <w:t>U.S. policymakers need to relearn the basics of deterrence</w:t>
      </w:r>
      <w:r>
        <w:t xml:space="preserve"> and rediscover its promise as a strategy in the right circumstances, while recognizing its drawbacks in others. </w:t>
      </w:r>
      <w:r w:rsidRPr="00C97B81">
        <w:rPr>
          <w:b/>
          <w:sz w:val="24"/>
          <w:szCs w:val="24"/>
          <w:highlight w:val="cyan"/>
          <w:u w:val="single"/>
        </w:rPr>
        <w:t>The alternative of continued confusion will not matter</w:t>
      </w:r>
      <w:r>
        <w:t xml:space="preserve">, until it does -- for example, </w:t>
      </w:r>
      <w:r w:rsidRPr="00C97B81">
        <w:rPr>
          <w:b/>
          <w:sz w:val="24"/>
          <w:szCs w:val="24"/>
          <w:highlight w:val="cyan"/>
          <w:u w:val="single"/>
        </w:rPr>
        <w:t>whenever Beijing decides that the day has come for the changes it has always said were only a matter of time.</w:t>
      </w:r>
    </w:p>
    <w:p w14:paraId="180D9033" w14:textId="77777777" w:rsidR="003D5DC3" w:rsidRDefault="003D5DC3" w:rsidP="003D5DC3">
      <w:pPr>
        <w:pStyle w:val="Heading4"/>
      </w:pPr>
      <w:r>
        <w:t>US resolve is critical</w:t>
      </w:r>
    </w:p>
    <w:p w14:paraId="5B61B3EA" w14:textId="77777777" w:rsidR="003D5DC3" w:rsidRPr="004442C9" w:rsidRDefault="003D5DC3" w:rsidP="003D5DC3">
      <w:r>
        <w:rPr>
          <w:rStyle w:val="Style13ptBold"/>
        </w:rPr>
        <w:t>Singh 13</w:t>
      </w:r>
      <w:r>
        <w:t xml:space="preserve"> </w:t>
      </w:r>
      <w:r w:rsidRPr="004442C9">
        <w:rPr>
          <w:sz w:val="20"/>
        </w:rPr>
        <w:t>(Hemant Krishan, Indian Ambassador to the U.S., “South China Sea in Regional Politics”, https://csis-prod.s3.amazonaws.com/s3fs-public/legacy_files/files/attachments/130606_Singh_ConferencePaper.pdf)</w:t>
      </w:r>
    </w:p>
    <w:p w14:paraId="4E400B79" w14:textId="77777777" w:rsidR="003D5DC3" w:rsidRPr="004442C9" w:rsidRDefault="003D5DC3" w:rsidP="003D5DC3">
      <w:r w:rsidRPr="00C97B81">
        <w:rPr>
          <w:b/>
          <w:sz w:val="24"/>
          <w:szCs w:val="24"/>
          <w:highlight w:val="cyan"/>
          <w:u w:val="single"/>
        </w:rPr>
        <w:t>Much will depend on America’s resolve to walk the talk on the “pivot”. The US will need to check a growing tendency in Washington to revert to a China-centred Asia policy</w:t>
      </w:r>
      <w:r>
        <w:t xml:space="preserve"> and to recognise the intrinsic importance of its key regional partners like India and Japan. Finally, </w:t>
      </w:r>
      <w:r w:rsidRPr="00C97B81">
        <w:rPr>
          <w:b/>
          <w:sz w:val="24"/>
          <w:szCs w:val="24"/>
          <w:highlight w:val="cyan"/>
          <w:u w:val="single"/>
        </w:rPr>
        <w:t>the US “pivot” can be credibly sustained only as a signal of American strength</w:t>
      </w:r>
      <w:r>
        <w:t xml:space="preserve"> and resolve, and not weakness. </w:t>
      </w:r>
      <w:r w:rsidRPr="00C97B81">
        <w:rPr>
          <w:b/>
          <w:sz w:val="24"/>
          <w:szCs w:val="24"/>
          <w:highlight w:val="cyan"/>
          <w:u w:val="single"/>
        </w:rPr>
        <w:t>Proponents of America’s withdrawal from the world should understand that a robust US “pivot” will reduce the growing tendency towards a competitive arms build-up</w:t>
      </w:r>
      <w:r>
        <w:t xml:space="preserve"> and the likelihood of further nuclearisation of the region. Above all</w:t>
      </w:r>
      <w:r w:rsidRPr="00C97B81">
        <w:rPr>
          <w:b/>
          <w:sz w:val="24"/>
          <w:szCs w:val="24"/>
          <w:highlight w:val="cyan"/>
          <w:u w:val="single"/>
        </w:rPr>
        <w:t>, it will ensure extensive economic benefits to the US from its continued investment in Asia-Pacific security. The fundamental logic of the “pivot”</w:t>
      </w:r>
      <w:r>
        <w:t xml:space="preserve">, as pointed out repeatedly by US leaders, </w:t>
      </w:r>
      <w:r w:rsidRPr="00C97B81">
        <w:rPr>
          <w:b/>
          <w:sz w:val="24"/>
          <w:szCs w:val="24"/>
          <w:highlight w:val="cyan"/>
          <w:u w:val="single"/>
        </w:rPr>
        <w:t>is recognition that America’s prosperity</w:t>
      </w:r>
      <w:r>
        <w:t xml:space="preserve"> and security in the 21st century is heavily dependent on the Asia-Pacific region. </w:t>
      </w:r>
    </w:p>
    <w:p w14:paraId="7D48D278" w14:textId="5C593BAA" w:rsidR="00077628" w:rsidRPr="00077628" w:rsidRDefault="00077628" w:rsidP="00077628">
      <w:pPr>
        <w:pStyle w:val="Heading2"/>
      </w:pPr>
      <w:r>
        <w:lastRenderedPageBreak/>
        <w:t>Red Lines Solve – Philippines</w:t>
      </w:r>
    </w:p>
    <w:p w14:paraId="7916BF9C" w14:textId="77777777" w:rsidR="00F56B15" w:rsidRDefault="00F56B15" w:rsidP="004442C9">
      <w:pPr>
        <w:pStyle w:val="Heading4"/>
      </w:pPr>
      <w:r>
        <w:t>Clarifying red lines on the Philippines deters China &amp; reassures the Philippines</w:t>
      </w:r>
    </w:p>
    <w:p w14:paraId="78C1BFD3" w14:textId="77777777" w:rsidR="00F56B15" w:rsidRPr="00DB2576" w:rsidRDefault="00F56B15" w:rsidP="00F56B15">
      <w:pPr>
        <w:rPr>
          <w:rStyle w:val="Style13ptBold"/>
          <w:b w:val="0"/>
          <w:sz w:val="14"/>
        </w:rPr>
      </w:pPr>
      <w:r>
        <w:rPr>
          <w:rStyle w:val="Style13ptBold"/>
        </w:rPr>
        <w:t>Poling 15</w:t>
      </w:r>
      <w:r>
        <w:rPr>
          <w:rStyle w:val="Style13ptBold"/>
          <w:b w:val="0"/>
        </w:rPr>
        <w:t xml:space="preserve"> </w:t>
      </w:r>
      <w:r w:rsidRPr="00DB2576">
        <w:rPr>
          <w:rStyle w:val="Style13ptBold"/>
          <w:b w:val="0"/>
          <w:sz w:val="14"/>
        </w:rPr>
        <w:t>(Gregory, CSIS Sumitro Chair for Southeast Asia Studies, “Grappling with the</w:t>
      </w:r>
      <w:r>
        <w:rPr>
          <w:rStyle w:val="Style13ptBold"/>
          <w:b w:val="0"/>
          <w:sz w:val="14"/>
        </w:rPr>
        <w:t xml:space="preserve"> </w:t>
      </w:r>
      <w:r w:rsidRPr="00DB2576">
        <w:rPr>
          <w:rStyle w:val="Style13ptBold"/>
          <w:b w:val="0"/>
          <w:sz w:val="14"/>
        </w:rPr>
        <w:t>South China Sea</w:t>
      </w:r>
      <w:r>
        <w:rPr>
          <w:rStyle w:val="Style13ptBold"/>
          <w:b w:val="0"/>
          <w:sz w:val="14"/>
        </w:rPr>
        <w:t xml:space="preserve"> </w:t>
      </w:r>
      <w:r w:rsidRPr="00DB2576">
        <w:rPr>
          <w:rStyle w:val="Style13ptBold"/>
          <w:b w:val="0"/>
          <w:sz w:val="14"/>
        </w:rPr>
        <w:t>Policy Challenge”, https://csis-prod.s3.amazonaws.com/s3fs-public/legacy_files/files/publication/150813_Poling_GrapplingSouthChinaSea_WEB.pdf)</w:t>
      </w:r>
    </w:p>
    <w:p w14:paraId="3BE9011B" w14:textId="77777777" w:rsidR="00F56B15" w:rsidRPr="00F56B15" w:rsidRDefault="00F56B15" w:rsidP="00F56B15">
      <w:r w:rsidRPr="00940D87">
        <w:rPr>
          <w:b/>
          <w:sz w:val="24"/>
          <w:szCs w:val="24"/>
          <w:highlight w:val="cyan"/>
          <w:u w:val="single"/>
        </w:rPr>
        <w:t>The White House should give</w:t>
      </w:r>
      <w:r>
        <w:t xml:space="preserve"> renewed thought </w:t>
      </w:r>
      <w:r w:rsidRPr="00940D87">
        <w:rPr>
          <w:b/>
          <w:sz w:val="24"/>
          <w:szCs w:val="24"/>
          <w:highlight w:val="cyan"/>
          <w:u w:val="single"/>
        </w:rPr>
        <w:t>to clarifying the scope of its commitment to defend Philippine troops in areas of dispute.</w:t>
      </w:r>
      <w:r>
        <w:t xml:space="preserve"> The United States has for years offered an explicit guarantee of protection to Japanese forces on the Senkaku Islands, arguing that it remains neutral on the dispute but sees the features as being under effective Japanese administration. Meanwhile, senior officials including President Barack Obama have told the Philippines that the U.S. commitment to it is “ironclad” without offering specifics.6 Washington need not extend quite the same guarantee to Manila that it has to Tokyo. It does not need to say that it would consider Philippine-controlled Spratlys to fall within the scope of the 1951 U.S.-Philippines Mutual Defense Treaty because they are under effective Philippine jurisdiction. Indeed, a legal case can be made that they do not fall within the treaty’s scope, because the Philippines did not extend its claim to the islands until after the signing of the treaty. Instead, </w:t>
      </w:r>
      <w:r w:rsidRPr="00940D87">
        <w:rPr>
          <w:b/>
          <w:sz w:val="24"/>
          <w:szCs w:val="24"/>
          <w:highlight w:val="cyan"/>
          <w:u w:val="single"/>
        </w:rPr>
        <w:t>the United States should offer an explicit guarantee that any Philippine forces, ships, or planes that come under unprovoked aggression in disputed waters of the South China Sea would trigger a U.S. response,</w:t>
      </w:r>
      <w:r>
        <w:t xml:space="preserve"> as specified by the treaty regarding an attack on the Philippines’ “armed forces, public vessels or aircraft in the Pacific.”7 Such clarity comes with its own risks, but </w:t>
      </w:r>
      <w:r w:rsidRPr="00940D87">
        <w:rPr>
          <w:b/>
          <w:sz w:val="24"/>
          <w:szCs w:val="24"/>
          <w:highlight w:val="cyan"/>
          <w:u w:val="single"/>
        </w:rPr>
        <w:t>the costs of continued ambiguity have become too high. Washington’s current strategy trusts that both Beijing and Manila understand where the trigger for U.S. intervention lies</w:t>
      </w:r>
      <w:r>
        <w:t xml:space="preserve">—a point not entirely clear even to U.S. policymakers. </w:t>
      </w:r>
      <w:r w:rsidRPr="00940D87">
        <w:rPr>
          <w:b/>
          <w:sz w:val="24"/>
          <w:szCs w:val="24"/>
          <w:highlight w:val="cyan"/>
          <w:u w:val="single"/>
        </w:rPr>
        <w:t>This is a dangerous assumption, given the increasingly frequent interactions between Chinese and Philippine forces in and around the Spratlys. A clarification of U.S. commitments not only would deter China from accidentally overstepping a red line it did not know existed; it would also restrain the Philippines from adventurism that it might falsely believe the United States would support.</w:t>
      </w:r>
      <w:r w:rsidRPr="002F7A52">
        <w:rPr>
          <w:b/>
          <w:sz w:val="24"/>
          <w:szCs w:val="24"/>
          <w:highlight w:val="cyan"/>
          <w:u w:val="single"/>
        </w:rPr>
        <w:t xml:space="preserve"> It would also go a long way toward countering voices in the Philippines</w:t>
      </w:r>
      <w:r>
        <w:t xml:space="preserve">, particularly on the political left, </w:t>
      </w:r>
      <w:r w:rsidRPr="002F7A52">
        <w:rPr>
          <w:b/>
          <w:sz w:val="24"/>
          <w:szCs w:val="24"/>
          <w:highlight w:val="cyan"/>
          <w:u w:val="single"/>
        </w:rPr>
        <w:t>who argue that the U.S. commitment cannot be trusted.</w:t>
      </w:r>
      <w:r>
        <w:t xml:space="preserve"> The differences in phrasing between the security guarantees in the U.S.-Japan and in the U.S.-Philippine defense treaties are negligible. This raises concerns in Manila that the United States has refused to offer it assurances not because of legal technicalities, but because when push comes to shove, Washington might not be prepared to back up Philippine forces. Putting those arguments to bed would also help depoliticize the EDCA that was signed by the United States and the Philippines in 2014 but is mired in the Philippine Supreme Court amid both legal and political concerns. The agreement would allow U.S. equipment to be prepositioned in the Philippines and greater numbers of U.S. troops to rotate through Philippine bases. Most importantly, </w:t>
      </w:r>
      <w:r w:rsidRPr="002F7A52">
        <w:rPr>
          <w:b/>
          <w:sz w:val="24"/>
          <w:szCs w:val="24"/>
          <w:highlight w:val="cyan"/>
          <w:u w:val="single"/>
        </w:rPr>
        <w:t>it would allow the United States to substantially upgrade military infrastructure in the Philippine for joint use. The agreement is critical to bolstering Philippine capacity to withstand Chinese bullying and develop</w:t>
      </w:r>
      <w:r>
        <w:t xml:space="preserve"> what Secretary of Foreign Affairs Albert del Rosario has termed </w:t>
      </w:r>
      <w:r w:rsidRPr="002F7A52">
        <w:rPr>
          <w:b/>
          <w:sz w:val="24"/>
          <w:szCs w:val="24"/>
          <w:highlight w:val="cyan"/>
          <w:u w:val="single"/>
        </w:rPr>
        <w:t>a “minimum credible defense posture.”</w:t>
      </w:r>
    </w:p>
    <w:p w14:paraId="74DC4199" w14:textId="77777777" w:rsidR="00406787" w:rsidRPr="00406787" w:rsidRDefault="00406787" w:rsidP="004442C9">
      <w:pPr>
        <w:pStyle w:val="Heading4"/>
      </w:pPr>
      <w:r>
        <w:lastRenderedPageBreak/>
        <w:t xml:space="preserve">Clarifying red lines on Philippines is critical to stopping escalation – Deters China </w:t>
      </w:r>
      <w:r>
        <w:rPr>
          <w:u w:val="single"/>
        </w:rPr>
        <w:t>and</w:t>
      </w:r>
      <w:r>
        <w:t xml:space="preserve"> restrains the Philippines</w:t>
      </w:r>
    </w:p>
    <w:p w14:paraId="40CD6DCA" w14:textId="77777777" w:rsidR="00406787" w:rsidRPr="00984E17" w:rsidRDefault="00406787" w:rsidP="00406787">
      <w:pPr>
        <w:rPr>
          <w:rStyle w:val="Style13ptBold"/>
          <w:b w:val="0"/>
        </w:rPr>
      </w:pPr>
      <w:r>
        <w:rPr>
          <w:rStyle w:val="Style13ptBold"/>
        </w:rPr>
        <w:t>Poling 15</w:t>
      </w:r>
      <w:r>
        <w:rPr>
          <w:rStyle w:val="Style13ptBold"/>
          <w:b w:val="0"/>
        </w:rPr>
        <w:t xml:space="preserve"> </w:t>
      </w:r>
      <w:r w:rsidRPr="00984E17">
        <w:rPr>
          <w:rStyle w:val="Style13ptBold"/>
          <w:b w:val="0"/>
          <w:sz w:val="18"/>
        </w:rPr>
        <w:t>(Gregory, 4/23, fellow @ CSIS Summitro Chair in Southeast Asian studies, “FURTHERING U.S. STRATEGIC GOALS IN THE SOUTH CHINA SEA”, http://amti.csis.org/furthering-u-s-strategic-goals-in-the-south-china-sea/)</w:t>
      </w:r>
    </w:p>
    <w:p w14:paraId="23F9A4BE" w14:textId="77777777" w:rsidR="00406787" w:rsidRPr="00643026" w:rsidRDefault="00406787" w:rsidP="00406787">
      <w:pPr>
        <w:rPr>
          <w:b/>
          <w:sz w:val="24"/>
          <w:szCs w:val="24"/>
          <w:highlight w:val="cyan"/>
          <w:u w:val="single"/>
        </w:rPr>
      </w:pPr>
      <w:r>
        <w:t xml:space="preserve">While there is plenty of opportunity for conflict between China and Vietnam, </w:t>
      </w:r>
      <w:r w:rsidRPr="00643026">
        <w:rPr>
          <w:b/>
          <w:sz w:val="24"/>
          <w:szCs w:val="24"/>
          <w:highlight w:val="cyan"/>
          <w:u w:val="single"/>
        </w:rPr>
        <w:t>the most likely scenario for an escalation to violence in the South China Sea involves a run-in between Chinese and Philippine forces</w:t>
      </w:r>
      <w:r>
        <w:t xml:space="preserve">, </w:t>
      </w:r>
      <w:r w:rsidRPr="00643026">
        <w:rPr>
          <w:b/>
          <w:sz w:val="24"/>
          <w:szCs w:val="24"/>
          <w:highlight w:val="cyan"/>
          <w:u w:val="single"/>
        </w:rPr>
        <w:t xml:space="preserve">which could </w:t>
      </w:r>
      <w:r>
        <w:t xml:space="preserve">worryingly </w:t>
      </w:r>
      <w:r w:rsidRPr="00643026">
        <w:rPr>
          <w:b/>
          <w:sz w:val="24"/>
          <w:szCs w:val="24"/>
          <w:highlight w:val="cyan"/>
          <w:u w:val="single"/>
        </w:rPr>
        <w:t xml:space="preserve">draw in the United States. </w:t>
      </w:r>
      <w:r>
        <w:t xml:space="preserve">Between Scarborough Shoal, the ongoing cat and mouse game at Second Thomas Shoal, and continued tensions over Reed Bank, the opportunities for a skirmish are worryingly high. That has only been made truer by the increasing number of Chinese paramilitary units in the Spratlys, whose position is clearly bolstered by the reclamation work. As such, </w:t>
      </w:r>
      <w:r w:rsidRPr="00643026">
        <w:rPr>
          <w:b/>
          <w:sz w:val="24"/>
          <w:szCs w:val="24"/>
          <w:highlight w:val="cyan"/>
          <w:u w:val="single"/>
        </w:rPr>
        <w:t>the White House should give renewed thought to clarifying the scope of its commitment to defend Philippine troops in areas of dispute.</w:t>
      </w:r>
      <w:r>
        <w:t xml:space="preserve"> It has for years offered an explicit guarantee of protection to Japanese forces on the Senkakus, arguing that it remains neutral on the dispute but sees the features as being under effective Japanese administration. The same should be said of Philippine controlled features, </w:t>
      </w:r>
      <w:r w:rsidRPr="00643026">
        <w:rPr>
          <w:b/>
          <w:sz w:val="24"/>
          <w:szCs w:val="24"/>
          <w:highlight w:val="cyan"/>
          <w:u w:val="single"/>
        </w:rPr>
        <w:t>or Philippine forces that come under unprovoked aggression in disputed waters.</w:t>
      </w:r>
      <w:r>
        <w:t xml:space="preserve"> Such clarity comes with its own risks, but the costs of continued ambiguity have become too high. Washington’s current strategy trusts that both Beijing and Manila understand where the trigger for U.S. intervention lies—a point not even entirely clear to U.S. policymakers. That is a dangerous assumption given the increasingly frequent interactions between Chinese and Philippine forces in and around the Spratlys. </w:t>
      </w:r>
      <w:r w:rsidRPr="00643026">
        <w:rPr>
          <w:b/>
          <w:sz w:val="24"/>
          <w:szCs w:val="24"/>
          <w:highlight w:val="cyan"/>
          <w:u w:val="single"/>
        </w:rPr>
        <w:t xml:space="preserve">A clarification of U.S. commitments would not only deter China from accidentally overstepping a red line it did not know existed; it would also restrain the Philippines from adventurism that it might falsely believe the United States would support. </w:t>
      </w:r>
      <w:r>
        <w:t xml:space="preserve">It would also go a long way toward countering voices in the Philippines, particularly on the political left, who argue that the U.S. commitment cannot be trusted. And it could help depoliticize the Enhanced Defense Cooperation Agreement, signed by the United States and the Philippines in 2014, which would allow U.S. troops and equipment to rotate through Philippine bases on a temporary basis. </w:t>
      </w:r>
      <w:r w:rsidRPr="00643026">
        <w:rPr>
          <w:b/>
          <w:sz w:val="24"/>
          <w:szCs w:val="24"/>
          <w:highlight w:val="cyan"/>
          <w:u w:val="single"/>
        </w:rPr>
        <w:t>A clarification of the U.S. commitment may help overcome some of the political concerns that currently see the agreement mired in the Philippine Supreme Court.</w:t>
      </w:r>
    </w:p>
    <w:p w14:paraId="3B31D601" w14:textId="77777777" w:rsidR="002E24EB" w:rsidRDefault="002E24EB" w:rsidP="004442C9">
      <w:pPr>
        <w:pStyle w:val="Heading4"/>
      </w:pPr>
      <w:r>
        <w:t>Clarifying red lines around the Philippines is crucial to avoiding miscalculation</w:t>
      </w:r>
    </w:p>
    <w:p w14:paraId="01EBBB0F" w14:textId="77777777" w:rsidR="002E24EB" w:rsidRPr="002E24EB" w:rsidRDefault="002E24EB" w:rsidP="002E24EB">
      <w:pPr>
        <w:rPr>
          <w:rStyle w:val="Style13ptBold"/>
          <w:b w:val="0"/>
        </w:rPr>
      </w:pPr>
      <w:r>
        <w:rPr>
          <w:rStyle w:val="Style13ptBold"/>
        </w:rPr>
        <w:t>Poling 14</w:t>
      </w:r>
      <w:r>
        <w:rPr>
          <w:rStyle w:val="Style13ptBold"/>
          <w:b w:val="0"/>
        </w:rPr>
        <w:t xml:space="preserve"> </w:t>
      </w:r>
      <w:r w:rsidRPr="002E24EB">
        <w:rPr>
          <w:rStyle w:val="Style13ptBold"/>
          <w:b w:val="0"/>
          <w:sz w:val="16"/>
        </w:rPr>
        <w:t>(Gregory, CSIS Sumitro Chair in Southeast Asia Studies, “Recent Trends in the South China Sea &amp; U.S. Policy”, https://csis-prod.s3.amazonaws.com/s3fs-public/legacy_files/files/publication/140728_Poling_TrendsSouthChinaSea_Web.pdf)</w:t>
      </w:r>
    </w:p>
    <w:p w14:paraId="4B73E7FE" w14:textId="77777777" w:rsidR="002E24EB" w:rsidRPr="00643026" w:rsidRDefault="002E24EB" w:rsidP="002E24EB">
      <w:pPr>
        <w:rPr>
          <w:b/>
          <w:sz w:val="24"/>
          <w:szCs w:val="24"/>
          <w:highlight w:val="cyan"/>
          <w:u w:val="single"/>
        </w:rPr>
      </w:pPr>
      <w:r w:rsidRPr="00643026">
        <w:rPr>
          <w:b/>
          <w:sz w:val="24"/>
          <w:szCs w:val="24"/>
          <w:highlight w:val="cyan"/>
          <w:u w:val="single"/>
        </w:rPr>
        <w:t>Clarify that the United States would consider itself obligated to respond under the terms of its mutual defense treaty with the Philippines if unprovoked Chinese actions in disputed areas led directly to the death or injury of Philippine troops. The United States has been hesitant to clarify its obligations</w:t>
      </w:r>
      <w:r>
        <w:t xml:space="preserve"> to the Philippines in the same way that it has explicitly said that the Senkaku/Diaoyu Islands fall under the umbrella of the U.S.-japan alliance. In some ways, such ambiguity serves an important purpose by allowing the United States greater room for maneuver in case of a crisis. But </w:t>
      </w:r>
      <w:r w:rsidRPr="00643026">
        <w:rPr>
          <w:b/>
          <w:sz w:val="24"/>
          <w:szCs w:val="24"/>
          <w:highlight w:val="cyan"/>
          <w:u w:val="single"/>
        </w:rPr>
        <w:t>it</w:t>
      </w:r>
      <w:r>
        <w:t xml:space="preserve"> also </w:t>
      </w:r>
      <w:r w:rsidRPr="00643026">
        <w:rPr>
          <w:b/>
          <w:sz w:val="24"/>
          <w:szCs w:val="24"/>
          <w:highlight w:val="cyan"/>
          <w:u w:val="single"/>
        </w:rPr>
        <w:t>creates uncertainty in both Manila and Beijing regarding just what the red line would be for U.S. military intervention.</w:t>
      </w:r>
      <w:r>
        <w:t xml:space="preserve"> During the CSIS South China Sea conference, </w:t>
      </w:r>
      <w:r w:rsidRPr="00643026">
        <w:rPr>
          <w:b/>
          <w:sz w:val="24"/>
          <w:szCs w:val="24"/>
          <w:highlight w:val="cyan"/>
          <w:u w:val="single"/>
        </w:rPr>
        <w:t xml:space="preserve">a simulation was held regarding the potential U.S. response to a complete Chinese blockade of resupply to </w:t>
      </w:r>
      <w:r w:rsidRPr="00643026">
        <w:rPr>
          <w:b/>
          <w:sz w:val="24"/>
          <w:szCs w:val="24"/>
          <w:highlight w:val="cyan"/>
          <w:u w:val="single"/>
        </w:rPr>
        <w:lastRenderedPageBreak/>
        <w:t>Filipino marines</w:t>
      </w:r>
      <w:r>
        <w:t xml:space="preserve"> stationed at Second Thomas Shoal. </w:t>
      </w:r>
      <w:r w:rsidRPr="00643026">
        <w:rPr>
          <w:b/>
          <w:sz w:val="24"/>
          <w:szCs w:val="24"/>
          <w:highlight w:val="cyan"/>
          <w:u w:val="single"/>
        </w:rPr>
        <w:t>That</w:t>
      </w:r>
      <w:r>
        <w:t xml:space="preserve"> simulation, which consisted entirely of former U.S. administration officials, both Democrats and Republicans, </w:t>
      </w:r>
      <w:r w:rsidRPr="00643026">
        <w:rPr>
          <w:b/>
          <w:sz w:val="24"/>
          <w:szCs w:val="24"/>
          <w:highlight w:val="cyan"/>
          <w:u w:val="single"/>
        </w:rPr>
        <w:t xml:space="preserve">showed that such an incident would provoke a U.S. military response under the aegis of the U.S.-Philippine treaty if it threatened the lives of Filipino troops." This is a point that should be made explicit to China for the sake of avoiding a conflict over a misunderstanding of U.S. red lines. </w:t>
      </w:r>
    </w:p>
    <w:p w14:paraId="1D60D268" w14:textId="77777777" w:rsidR="0058255F" w:rsidRDefault="0058255F" w:rsidP="0058255F">
      <w:pPr>
        <w:pStyle w:val="Heading4"/>
      </w:pPr>
      <w:r>
        <w:t>Drawing red lines around the Philippines claim in the SCS causes China to back down</w:t>
      </w:r>
    </w:p>
    <w:p w14:paraId="2674AC96" w14:textId="77777777" w:rsidR="0058255F" w:rsidRPr="00F80510" w:rsidRDefault="0058255F" w:rsidP="0058255F">
      <w:pPr>
        <w:rPr>
          <w:rStyle w:val="Style13ptBold"/>
          <w:b w:val="0"/>
        </w:rPr>
      </w:pPr>
      <w:r>
        <w:rPr>
          <w:rStyle w:val="Style13ptBold"/>
        </w:rPr>
        <w:t>Hayton 15</w:t>
      </w:r>
      <w:r>
        <w:rPr>
          <w:rStyle w:val="Style13ptBold"/>
          <w:b w:val="0"/>
        </w:rPr>
        <w:t xml:space="preserve"> </w:t>
      </w:r>
      <w:r w:rsidRPr="00F80510">
        <w:rPr>
          <w:rStyle w:val="Style13ptBold"/>
          <w:b w:val="0"/>
          <w:sz w:val="16"/>
        </w:rPr>
        <w:t>(Bill, Assoc Fellow @ Chatham House, “Developments in the South China Sea”, https://csis-prod.s3.amazonaws.com/s3fs-public/legacy_files/files/publication/151110_Hiebert_ExaminingSouthChinaSea_Web.pdf)</w:t>
      </w:r>
    </w:p>
    <w:p w14:paraId="650DB0EF" w14:textId="77777777" w:rsidR="0058255F" w:rsidRPr="008058A1" w:rsidRDefault="0058255F" w:rsidP="0058255F">
      <w:pPr>
        <w:rPr>
          <w:b/>
          <w:sz w:val="24"/>
          <w:szCs w:val="24"/>
          <w:highlight w:val="cyan"/>
          <w:u w:val="single"/>
        </w:rPr>
      </w:pPr>
      <w:r>
        <w:t xml:space="preserve">However, if the Permanent Court of Arbitration were to rule that China has no legitimate EEZ claim on the resources of the Reed Bank, then the Philippines would be able to argue that any gas extraction activity by Forum Energy, or another company operating under a Philippine license, is entirely lawful. </w:t>
      </w:r>
      <w:r w:rsidRPr="008058A1">
        <w:rPr>
          <w:b/>
          <w:sz w:val="24"/>
          <w:szCs w:val="24"/>
          <w:highlight w:val="cyan"/>
          <w:u w:val="single"/>
        </w:rPr>
        <w:t>If China tried to obstruct such lawful activity then it would be easy for its critics to term its actions a violation of international law. This would be the perfect opportunity for the United States,</w:t>
      </w:r>
      <w:r>
        <w:t xml:space="preserve"> if it so chose, </w:t>
      </w:r>
      <w:r w:rsidRPr="008058A1">
        <w:rPr>
          <w:b/>
          <w:sz w:val="24"/>
          <w:szCs w:val="24"/>
          <w:highlight w:val="cyan"/>
          <w:u w:val="single"/>
        </w:rPr>
        <w:t>to draw a line in the sea.</w:t>
      </w:r>
      <w:r>
        <w:t xml:space="preserve"> </w:t>
      </w:r>
      <w:r w:rsidRPr="008058A1">
        <w:rPr>
          <w:b/>
          <w:sz w:val="24"/>
          <w:szCs w:val="24"/>
          <w:highlight w:val="cyan"/>
          <w:u w:val="single"/>
        </w:rPr>
        <w:t>There would be issues to clarify regarding</w:t>
      </w:r>
      <w:r>
        <w:t xml:space="preserve"> the geographic scope of </w:t>
      </w:r>
      <w:r w:rsidRPr="008058A1">
        <w:rPr>
          <w:b/>
          <w:sz w:val="24"/>
          <w:szCs w:val="24"/>
          <w:highlight w:val="cyan"/>
          <w:u w:val="single"/>
        </w:rPr>
        <w:t>the United States' commitment</w:t>
      </w:r>
      <w:r>
        <w:t xml:space="preserve"> to protect the Philippines under the U.S.-Philippines Mutual Defense Treaty, but since Article V of the treaty includes reference to "armed forces, public vessels or air- craft in the Pacific," it should not be difficult for government lawyers </w:t>
      </w:r>
      <w:r w:rsidRPr="008058A1">
        <w:rPr>
          <w:b/>
          <w:sz w:val="24"/>
          <w:szCs w:val="24"/>
          <w:highlight w:val="cyan"/>
          <w:u w:val="single"/>
        </w:rPr>
        <w:t>to argue that it includes the South China Sea." This could also be the occasion when other countries that have chosen to speak out in support of the existing maritime order come to the defense of UN- CLOS</w:t>
      </w:r>
      <w:r>
        <w:t xml:space="preserve"> and add their diplomatic and other support to the efforts of the United States and the Philippines. This would be a dangerous moment--China and the United States, and possibly other states, could go eyeball to eyeball around the Reed Bank. </w:t>
      </w:r>
      <w:r w:rsidRPr="008058A1">
        <w:rPr>
          <w:b/>
          <w:sz w:val="24"/>
          <w:szCs w:val="24"/>
          <w:highlight w:val="cyan"/>
          <w:u w:val="single"/>
        </w:rPr>
        <w:t xml:space="preserve">But at this point, China would probably have to blink. It is not likely to come out well from such a confrontation. </w:t>
      </w:r>
    </w:p>
    <w:p w14:paraId="1632C881" w14:textId="597C9666" w:rsidR="00077628" w:rsidRDefault="00077628" w:rsidP="00077628">
      <w:pPr>
        <w:pStyle w:val="Heading2"/>
      </w:pPr>
      <w:r>
        <w:lastRenderedPageBreak/>
        <w:t>US Key</w:t>
      </w:r>
    </w:p>
    <w:p w14:paraId="43E4C92C" w14:textId="77777777" w:rsidR="00342E78" w:rsidRDefault="00342E78" w:rsidP="007C367D">
      <w:pPr>
        <w:pStyle w:val="Heading4"/>
      </w:pPr>
      <w:r>
        <w:t>The U.S. is key – Our position shapes other regional actors</w:t>
      </w:r>
    </w:p>
    <w:p w14:paraId="3B0684B0" w14:textId="77777777" w:rsidR="00342E78" w:rsidRPr="005F16D4" w:rsidRDefault="00342E78" w:rsidP="00342E78">
      <w:pPr>
        <w:rPr>
          <w:rStyle w:val="Style13ptBold"/>
          <w:b w:val="0"/>
        </w:rPr>
      </w:pPr>
      <w:r>
        <w:rPr>
          <w:rStyle w:val="Style13ptBold"/>
        </w:rPr>
        <w:t>Jennings 15</w:t>
      </w:r>
      <w:r>
        <w:rPr>
          <w:rStyle w:val="Style13ptBold"/>
          <w:b w:val="0"/>
        </w:rPr>
        <w:t xml:space="preserve"> </w:t>
      </w:r>
      <w:r w:rsidRPr="005F16D4">
        <w:rPr>
          <w:rStyle w:val="Style13ptBold"/>
          <w:b w:val="0"/>
          <w:sz w:val="14"/>
        </w:rPr>
        <w:t>(Peter, director of the Australian Strategic Policy Institute, “The International Community &amp; the Strategic Balance in the South China Sea”, https://csis-prod.s3.amazonaws.com/s3fs-public/legacy_files/files/publication/151110_Hiebert_ExaminingSouthChinaSea_Web.pdf)</w:t>
      </w:r>
    </w:p>
    <w:p w14:paraId="041D1667" w14:textId="77777777" w:rsidR="00342E78" w:rsidRPr="00584605" w:rsidRDefault="00342E78" w:rsidP="00342E78">
      <w:pPr>
        <w:rPr>
          <w:b/>
          <w:sz w:val="24"/>
          <w:szCs w:val="24"/>
          <w:highlight w:val="cyan"/>
          <w:u w:val="single"/>
        </w:rPr>
      </w:pPr>
      <w:r>
        <w:t xml:space="preserve">These considerations suggest that </w:t>
      </w:r>
      <w:r w:rsidRPr="00584605">
        <w:rPr>
          <w:b/>
          <w:sz w:val="24"/>
          <w:szCs w:val="24"/>
          <w:highlight w:val="cyan"/>
          <w:u w:val="single"/>
        </w:rPr>
        <w:t>the United States remains the key player with the greatest potential to galvanize a common response to China's activities in the South China Sea</w:t>
      </w:r>
      <w:r>
        <w:t xml:space="preserve">. On the positive side of the ledger, </w:t>
      </w:r>
      <w:r w:rsidRPr="00584605">
        <w:rPr>
          <w:b/>
          <w:sz w:val="24"/>
          <w:szCs w:val="24"/>
          <w:highlight w:val="cyan"/>
          <w:u w:val="single"/>
        </w:rPr>
        <w:t>the United States continues to pursue closer military engagement with a large number of Asia-Pacific countries</w:t>
      </w:r>
      <w:r>
        <w:t xml:space="preserve"> including Australia, New Zealand, the Philippines, Singapore, and Vietnam. </w:t>
      </w:r>
      <w:r w:rsidRPr="00584605">
        <w:rPr>
          <w:b/>
          <w:sz w:val="24"/>
          <w:szCs w:val="24"/>
          <w:highlight w:val="cyan"/>
          <w:u w:val="single"/>
        </w:rPr>
        <w:t>This cooperation</w:t>
      </w:r>
      <w:r>
        <w:t xml:space="preserve">, along with existing alliance relationships, </w:t>
      </w:r>
      <w:r w:rsidRPr="00584605">
        <w:rPr>
          <w:b/>
          <w:sz w:val="24"/>
          <w:szCs w:val="24"/>
          <w:highlight w:val="cyan"/>
          <w:u w:val="single"/>
        </w:rPr>
        <w:t>sustains an active and relevant U.S. strategic posture in the region.</w:t>
      </w:r>
      <w:r>
        <w:t xml:space="preserve"> There is no doubt that Chinese assertiveness spurs a significant number of regional countries into closer engagement with the United States. Furthermore, U</w:t>
      </w:r>
      <w:r w:rsidRPr="00584605">
        <w:rPr>
          <w:b/>
          <w:sz w:val="24"/>
          <w:szCs w:val="24"/>
          <w:highlight w:val="cyan"/>
          <w:u w:val="single"/>
        </w:rPr>
        <w:t>.S. political, diplomatic, and senior military engagement in the region</w:t>
      </w:r>
      <w:r>
        <w:t xml:space="preserve">, like Secretary Carter's Shangri-La Dialogue speech, </w:t>
      </w:r>
      <w:r w:rsidRPr="00584605">
        <w:rPr>
          <w:b/>
          <w:sz w:val="24"/>
          <w:szCs w:val="24"/>
          <w:highlight w:val="cyan"/>
          <w:u w:val="single"/>
        </w:rPr>
        <w:t>makes a clear U.S. case for strong counter pressure against Chinese assertion in the South China Sea.</w:t>
      </w:r>
      <w:r>
        <w:t xml:space="preserve"> However, the U.S. strategic position has not stopped China from pursuing a more successfully assertive posture in the South and East China Seas for the last two years. Beijing calculates that nothing it has done so far has pushed Washington to the point where a direct confrontation establishes a red line that China cannot afford to cross. </w:t>
      </w:r>
      <w:r w:rsidRPr="00584605">
        <w:rPr>
          <w:b/>
          <w:sz w:val="24"/>
          <w:szCs w:val="24"/>
          <w:highlight w:val="cyan"/>
          <w:u w:val="single"/>
        </w:rPr>
        <w:t>There is clearly much more at stake in the bilateral relationship than the South China Sea.</w:t>
      </w:r>
      <w:r>
        <w:t xml:space="preserve"> Is it the case, as senior commentator Orville Schell recently argued in the New York Times, that the United States should acknowledge "that China is entitled to some kind of 'sphere of influence' in the South China Sea, just as the United States has in the Caribbean, without completely yielding to all of its territorial claims?"' The problem with Schell's analogy is that the Caribbean is not surrounded by hotly competing great powers, nor does it act as the artery for a substantial proportion of global trade as does the South China Sea. The region is too contested and too economically important to treat as a Chinese lake. It remains the case that the United States is militarily distracted by the Middle East, uneasy about articulating red lines that may not be credible, concerned about bigger picture issues in the U.S.-China relationship, and has a second-term administration more focused on internal issues, but there is still a need to define a more coherent policy approach to the South China Sea. </w:t>
      </w:r>
      <w:r w:rsidRPr="00584605">
        <w:rPr>
          <w:b/>
          <w:sz w:val="24"/>
          <w:szCs w:val="24"/>
          <w:highlight w:val="cyan"/>
          <w:u w:val="single"/>
        </w:rPr>
        <w:t xml:space="preserve">A strong policy approach that helps preserve a range of differing regional interests even without settling competing sovereignty claims would find a positive reception in the Asia Pacific. </w:t>
      </w:r>
    </w:p>
    <w:p w14:paraId="6AF12550" w14:textId="77777777" w:rsidR="007C367D" w:rsidRDefault="007C367D" w:rsidP="007C367D">
      <w:pPr>
        <w:pStyle w:val="Heading4"/>
      </w:pPr>
      <w:r>
        <w:t>The US position spills over to regional allies – We’re key</w:t>
      </w:r>
    </w:p>
    <w:p w14:paraId="40315B3C" w14:textId="77777777" w:rsidR="007C367D" w:rsidRPr="001B39CB" w:rsidRDefault="007C367D" w:rsidP="007C367D">
      <w:pPr>
        <w:rPr>
          <w:rStyle w:val="Style13ptBold"/>
          <w:b w:val="0"/>
        </w:rPr>
      </w:pPr>
      <w:r>
        <w:rPr>
          <w:rStyle w:val="Style13ptBold"/>
        </w:rPr>
        <w:t>Thuy 13</w:t>
      </w:r>
      <w:r>
        <w:rPr>
          <w:rStyle w:val="Style13ptBold"/>
          <w:b w:val="0"/>
        </w:rPr>
        <w:t xml:space="preserve"> </w:t>
      </w:r>
      <w:r w:rsidRPr="001B39CB">
        <w:rPr>
          <w:rStyle w:val="Style13ptBold"/>
          <w:b w:val="0"/>
          <w:sz w:val="16"/>
        </w:rPr>
        <w:t>(Tran Truong, Pf @ Diplomatic Academy of Vietnam, “The South China Sea: Interests, Policies, and Dynamics of Recent Developments”, https://csis-prod.s3.amazonaws.com/s3fs-public/legacy_files/files/attachments/130606_Thuy_ConferencePaper.pdf)</w:t>
      </w:r>
    </w:p>
    <w:p w14:paraId="4085D94D" w14:textId="77777777" w:rsidR="007C367D" w:rsidRPr="007C367D" w:rsidRDefault="007C367D" w:rsidP="007C367D">
      <w:r>
        <w:t xml:space="preserve">For US, </w:t>
      </w:r>
      <w:r w:rsidRPr="00584605">
        <w:rPr>
          <w:b/>
          <w:sz w:val="24"/>
          <w:szCs w:val="24"/>
          <w:highlight w:val="cyan"/>
          <w:u w:val="single"/>
        </w:rPr>
        <w:t>although competing with China for maintaining leadership position in Asia-Pacific, the U.S needs to cooperate with China in many aspects</w:t>
      </w:r>
      <w:r>
        <w:t xml:space="preserve">, especially in economic field. In that case, </w:t>
      </w:r>
      <w:r w:rsidRPr="00584605">
        <w:rPr>
          <w:b/>
          <w:sz w:val="24"/>
          <w:szCs w:val="24"/>
          <w:highlight w:val="cyan"/>
          <w:u w:val="single"/>
        </w:rPr>
        <w:t>the South China Sea gives the US a leverage to remain engaged in the region and to mobilize support in the region in dealing with a rising China</w:t>
      </w:r>
      <w:r>
        <w:t xml:space="preserve">. The more powerful China becomes, the larger U.S interests in the South China Sea will be. The fact that the U.S reaffirmed its interests and position on the South China Sea at the 17th, 18th, 19th ASEAN Regional Forum (ARF) and the East Asia Summit (EAS) 2011, 2012 is a logical development. It is highly possible that in the next few years the U.S will hold on to </w:t>
      </w:r>
      <w:r>
        <w:lastRenderedPageBreak/>
        <w:t xml:space="preserve">this position, though with varying degrees at different regional forums. On other hand, </w:t>
      </w:r>
      <w:r w:rsidRPr="00584605">
        <w:rPr>
          <w:b/>
          <w:sz w:val="24"/>
          <w:szCs w:val="24"/>
          <w:highlight w:val="cyan"/>
          <w:u w:val="single"/>
        </w:rPr>
        <w:t>US policy has spillover effect on position of other countries</w:t>
      </w:r>
      <w:r>
        <w:t xml:space="preserve">, especially countries that have close relationships with Washington. Following the US, other stakeholders such as Japan, Australia, India and even some European Union’s countries have also expressed concern about developments of situation in the South China Sea. </w:t>
      </w:r>
      <w:r w:rsidRPr="00584605">
        <w:rPr>
          <w:b/>
          <w:sz w:val="24"/>
          <w:szCs w:val="24"/>
          <w:highlight w:val="cyan"/>
          <w:u w:val="single"/>
        </w:rPr>
        <w:t>The South China Sea disputes have become international issue</w:t>
      </w:r>
      <w:r>
        <w:t xml:space="preserve">, being referred by all concerned parties at many multilateral mechanisms (ARF, EAS, ASEM, etc.). </w:t>
      </w:r>
    </w:p>
    <w:p w14:paraId="69EE23E8" w14:textId="77777777" w:rsidR="005F16D4" w:rsidRDefault="005F16D4" w:rsidP="00676021">
      <w:pPr>
        <w:pStyle w:val="Heading4"/>
      </w:pPr>
      <w:r>
        <w:t>Other countries will agree – China is key</w:t>
      </w:r>
    </w:p>
    <w:p w14:paraId="6FE45950" w14:textId="77777777" w:rsidR="005F16D4" w:rsidRPr="00F80510" w:rsidRDefault="005F16D4" w:rsidP="005F16D4">
      <w:pPr>
        <w:rPr>
          <w:rStyle w:val="Style13ptBold"/>
          <w:b w:val="0"/>
        </w:rPr>
      </w:pPr>
      <w:r>
        <w:rPr>
          <w:rStyle w:val="Style13ptBold"/>
        </w:rPr>
        <w:t>Hayton 15</w:t>
      </w:r>
      <w:r>
        <w:rPr>
          <w:rStyle w:val="Style13ptBold"/>
          <w:b w:val="0"/>
        </w:rPr>
        <w:t xml:space="preserve"> </w:t>
      </w:r>
      <w:r w:rsidRPr="00F80510">
        <w:rPr>
          <w:rStyle w:val="Style13ptBold"/>
          <w:b w:val="0"/>
          <w:sz w:val="16"/>
        </w:rPr>
        <w:t>(Bill, Assoc Fellow @ Chatham House, “Developments in the South China Sea”, https://csis-prod.s3.amazonaws.com/s3fs-public/legacy_files/files/publication/151110_Hiebert_ExaminingSouthChinaSea_Web.pdf)</w:t>
      </w:r>
    </w:p>
    <w:p w14:paraId="264350B1" w14:textId="77777777" w:rsidR="005F16D4" w:rsidRDefault="005F16D4" w:rsidP="005F16D4">
      <w:r>
        <w:t>They may not say so publicly, but privately these countries have, in essence, reached a common position on the territorial disputes. They point to the language in the 2002 ASEAN-China DOC about not "resorting to the threat or use of force" to demonstrate that they have no plans to expel other Southeast Asian claimants from the features they occupy." In other words, de facto, they respect the legitimacy of the existing island and reef occupations. They may not be prepared to give formal de jure recognition of those occupations, but it is clear that, within ASEAN at least, territorial disputes in the Spratlys are barely an issue. Could the same de facto understanding be extended to China</w:t>
      </w:r>
      <w:r w:rsidRPr="00584605">
        <w:rPr>
          <w:b/>
          <w:sz w:val="24"/>
          <w:szCs w:val="24"/>
          <w:highlight w:val="cyan"/>
          <w:u w:val="single"/>
        </w:rPr>
        <w:t xml:space="preserve">? All that is required for peace in the South China Sea is for all the claimants to recognize the occupations of the others and to declare unequivocally that they subscribe to the spirit and letter of UNCLOS. </w:t>
      </w:r>
      <w:r>
        <w:t xml:space="preserve">There will be losses of course, but also gains. Vietnam will lose the Paracel Islands but it will gain legitimacy in the Spratlys and, with the end of the nine-dash line, it will be able to exploit hydrocarbons and fish without confrontation. </w:t>
      </w:r>
      <w:r w:rsidRPr="00584605">
        <w:rPr>
          <w:b/>
          <w:sz w:val="24"/>
          <w:szCs w:val="24"/>
          <w:highlight w:val="cyan"/>
          <w:u w:val="single"/>
        </w:rPr>
        <w:t>China will lose the nine-dash line but it will gain legitimacy in the Paracels, on the features that it occupies in the Spratlys, and, more importantly, drastically reduce the potential for confrontation with the United States.</w:t>
      </w:r>
      <w:r>
        <w:t xml:space="preserve"> The Philippines will lose its claim to the parts of the Kalayaan Island group-the large area of the Spratlys it claims-that it does not occupy, but will gain the Reed Bank and an undisputed EEZ along its coastlines. </w:t>
      </w:r>
      <w:r w:rsidRPr="00584605">
        <w:rPr>
          <w:b/>
          <w:sz w:val="24"/>
          <w:szCs w:val="24"/>
          <w:highlight w:val="cyan"/>
          <w:u w:val="single"/>
        </w:rPr>
        <w:t>All of the pieces are in place; it is really up to China now.</w:t>
      </w:r>
      <w:r>
        <w:t xml:space="preserve"> </w:t>
      </w:r>
    </w:p>
    <w:p w14:paraId="1BA2A997" w14:textId="1510ECFF" w:rsidR="00077628" w:rsidRDefault="00077628" w:rsidP="00077628">
      <w:pPr>
        <w:pStyle w:val="Heading2"/>
      </w:pPr>
      <w:r>
        <w:lastRenderedPageBreak/>
        <w:t>Maritime Negotiation Solves</w:t>
      </w:r>
    </w:p>
    <w:p w14:paraId="7F7B6F3D" w14:textId="77777777" w:rsidR="00676021" w:rsidRDefault="005F16D4" w:rsidP="005F16D4">
      <w:pPr>
        <w:pStyle w:val="Heading4"/>
      </w:pPr>
      <w:r>
        <w:t xml:space="preserve"> </w:t>
      </w:r>
      <w:r w:rsidR="00676021">
        <w:t xml:space="preserve">Negotiations </w:t>
      </w:r>
      <w:r w:rsidR="003D68EA">
        <w:t>can solve maritime disputes even if sovereignty issues over land are irresolvable</w:t>
      </w:r>
    </w:p>
    <w:p w14:paraId="3D67684D" w14:textId="77777777" w:rsidR="00D15F7C" w:rsidRPr="00D15F7C" w:rsidRDefault="00D15F7C" w:rsidP="00D15F7C">
      <w:pPr>
        <w:rPr>
          <w:rStyle w:val="Style13ptBold"/>
          <w:b w:val="0"/>
        </w:rPr>
      </w:pPr>
      <w:r>
        <w:rPr>
          <w:rStyle w:val="Style13ptBold"/>
        </w:rPr>
        <w:t>Poling 13</w:t>
      </w:r>
      <w:r>
        <w:rPr>
          <w:rStyle w:val="Style13ptBold"/>
          <w:b w:val="0"/>
        </w:rPr>
        <w:t xml:space="preserve"> </w:t>
      </w:r>
      <w:r w:rsidRPr="00D15F7C">
        <w:rPr>
          <w:rStyle w:val="Style13ptBold"/>
          <w:b w:val="0"/>
          <w:sz w:val="18"/>
        </w:rPr>
        <w:t>(Gregory, CSIS Sumitro Chair for Southeast Asian Studies, “The South China Sea in Focus”, https://csis-prod.s3.amazonaws.com/s3fs-public/legacy_files/files/publication/130717_Poling_SouthChinaSea_Web.pdf)</w:t>
      </w:r>
    </w:p>
    <w:p w14:paraId="4319369A" w14:textId="77777777" w:rsidR="003D68EA" w:rsidRDefault="003D68EA" w:rsidP="003D68EA">
      <w:r w:rsidRPr="00584605">
        <w:rPr>
          <w:b/>
          <w:sz w:val="24"/>
          <w:szCs w:val="24"/>
          <w:highlight w:val="cyan"/>
          <w:u w:val="single"/>
        </w:rPr>
        <w:t>The overlapping claims to the islands and smaller land features in the sea are unresolvable in the short to medium term. There is nothing in</w:t>
      </w:r>
      <w:r>
        <w:t xml:space="preserve"> the UN Convention on the Law of the Sea (</w:t>
      </w:r>
      <w:r w:rsidRPr="00584605">
        <w:rPr>
          <w:b/>
          <w:sz w:val="24"/>
          <w:szCs w:val="24"/>
          <w:highlight w:val="cyan"/>
          <w:u w:val="single"/>
        </w:rPr>
        <w:t>UNCLOS</w:t>
      </w:r>
      <w:r>
        <w:t xml:space="preserve">) </w:t>
      </w:r>
      <w:r w:rsidRPr="00584605">
        <w:rPr>
          <w:b/>
          <w:sz w:val="24"/>
          <w:szCs w:val="24"/>
          <w:highlight w:val="cyan"/>
          <w:u w:val="single"/>
        </w:rPr>
        <w:t>to resolve sovereignty disputes</w:t>
      </w:r>
      <w:r>
        <w:t xml:space="preserve"> over land and no chance that the claimants will submit their claims to the International Court of justice or another arbitration body. The good faith and willingness to make concessions that would be needed to negotiate the claims to the features do not exist. But </w:t>
      </w:r>
      <w:r w:rsidRPr="00584605">
        <w:rPr>
          <w:b/>
          <w:sz w:val="24"/>
          <w:szCs w:val="24"/>
          <w:highlight w:val="cyan"/>
          <w:u w:val="single"/>
        </w:rPr>
        <w:t>the fact that the land disputes in the South China Sea are unalterable does not mean that the disputes over its waters are as well.</w:t>
      </w:r>
      <w:r>
        <w:t xml:space="preserve"> UNCLOS has nothing to say on the territorial disputes, but it has plenty to say about the maritime disagreements. </w:t>
      </w:r>
      <w:r w:rsidRPr="00584605">
        <w:rPr>
          <w:b/>
          <w:sz w:val="24"/>
          <w:szCs w:val="24"/>
          <w:highlight w:val="cyan"/>
          <w:u w:val="single"/>
        </w:rPr>
        <w:t>Maritime claims under international law are determined by sovereignty over land, so as long as there are disputes over the land features of the South China Sea, there will be disputes over the waters. But that does not mean that the area of dispute cannot be clarified. And that clarification is critical to managing tensions in the region.</w:t>
      </w:r>
      <w:r>
        <w:t xml:space="preserve"> </w:t>
      </w:r>
    </w:p>
    <w:p w14:paraId="1044ED4A" w14:textId="77777777" w:rsidR="00077628" w:rsidRPr="005E2CE4" w:rsidRDefault="00077628" w:rsidP="00077628">
      <w:pPr>
        <w:pStyle w:val="Heading4"/>
      </w:pPr>
      <w:r>
        <w:t xml:space="preserve">Conditioning the plan on limiting </w:t>
      </w:r>
      <w:r>
        <w:rPr>
          <w:u w:val="single"/>
        </w:rPr>
        <w:t>maritime</w:t>
      </w:r>
      <w:r>
        <w:t xml:space="preserve"> claims from </w:t>
      </w:r>
      <w:r>
        <w:rPr>
          <w:u w:val="single"/>
        </w:rPr>
        <w:t>territorial</w:t>
      </w:r>
      <w:r>
        <w:t xml:space="preserve"> acquisition solves</w:t>
      </w:r>
    </w:p>
    <w:p w14:paraId="3F4FEB14" w14:textId="77777777" w:rsidR="00077628" w:rsidRPr="00297CF5" w:rsidRDefault="00077628" w:rsidP="00077628">
      <w:pPr>
        <w:rPr>
          <w:rStyle w:val="Style13ptBold"/>
          <w:b w:val="0"/>
        </w:rPr>
      </w:pPr>
      <w:r>
        <w:rPr>
          <w:rStyle w:val="Style13ptBold"/>
        </w:rPr>
        <w:t>O’Hanlon 15</w:t>
      </w:r>
      <w:r>
        <w:rPr>
          <w:rStyle w:val="Style13ptBold"/>
          <w:b w:val="0"/>
        </w:rPr>
        <w:t xml:space="preserve"> </w:t>
      </w:r>
      <w:r w:rsidRPr="00297CF5">
        <w:rPr>
          <w:rStyle w:val="Style13ptBold"/>
          <w:b w:val="0"/>
          <w:sz w:val="16"/>
        </w:rPr>
        <w:t>(Michael, Brookings Inst. Fellow, “"Reclaiming" international waters in the South China Sea”, 10/21, http://www.brookings.edu/blogs/order-from-chaos/posts/2015/10/21-reclaiming-international-waters-south-china-sea-ohanlon)</w:t>
      </w:r>
    </w:p>
    <w:p w14:paraId="77FA24C5" w14:textId="77777777" w:rsidR="00077628" w:rsidRPr="00BF22C4" w:rsidRDefault="00077628" w:rsidP="00077628">
      <w:pPr>
        <w:rPr>
          <w:b/>
          <w:sz w:val="24"/>
          <w:szCs w:val="24"/>
          <w:highlight w:val="cyan"/>
          <w:u w:val="single"/>
        </w:rPr>
      </w:pPr>
      <w:r w:rsidRPr="00BF22C4">
        <w:rPr>
          <w:b/>
          <w:sz w:val="24"/>
          <w:szCs w:val="24"/>
          <w:highlight w:val="cyan"/>
          <w:u w:val="single"/>
        </w:rPr>
        <w:t>The best guideline for U.S. future maritime patrols in the South China Sea is to think of these islands</w:t>
      </w:r>
      <w:r>
        <w:t xml:space="preserve"> in the way China is apparently intending to use them (even though President Xi Jinping said in Washington last month that they would not be militarized)—</w:t>
      </w:r>
      <w:r w:rsidRPr="00BF22C4">
        <w:rPr>
          <w:b/>
          <w:sz w:val="24"/>
          <w:szCs w:val="24"/>
          <w:highlight w:val="cyan"/>
          <w:u w:val="single"/>
        </w:rPr>
        <w:t xml:space="preserve">as unsinkable aircraft carriers, nothing more </w:t>
      </w:r>
      <w:r>
        <w:t xml:space="preserve">and nothing less. As part of President Obama’s Asia-Pacific rebalance strategy, the United States has committed to deploy more military capability to the region. It has announced the intention to increase the fraction of the U.S. Navy oriented towards the Asia-Pacific region from the historical norm of 50 percent to 60 percent by 2020. This is a reasonable, balanced, modest change about which Washington has been appropriately transparent. </w:t>
      </w:r>
      <w:r w:rsidRPr="005E2CE4">
        <w:rPr>
          <w:rStyle w:val="StyleUnderline"/>
          <w:highlight w:val="yellow"/>
        </w:rPr>
        <w:t>Provided China explains its new military buildup in the region</w:t>
      </w:r>
      <w:r>
        <w:t xml:space="preserve"> in the same sort of way, </w:t>
      </w:r>
      <w:r w:rsidRPr="005E2CE4">
        <w:rPr>
          <w:rStyle w:val="StyleUnderline"/>
          <w:highlight w:val="yellow"/>
        </w:rPr>
        <w:t>and keeps it</w:t>
      </w:r>
      <w:r>
        <w:t xml:space="preserve"> similarly </w:t>
      </w:r>
      <w:r w:rsidRPr="005E2CE4">
        <w:rPr>
          <w:rStyle w:val="StyleUnderline"/>
          <w:highlight w:val="yellow"/>
        </w:rPr>
        <w:t>modest</w:t>
      </w:r>
      <w:r>
        <w:t xml:space="preserve"> in scale, </w:t>
      </w:r>
      <w:r w:rsidRPr="005E2CE4">
        <w:rPr>
          <w:rStyle w:val="StyleUnderline"/>
          <w:highlight w:val="yellow"/>
        </w:rPr>
        <w:t>we have nothing</w:t>
      </w:r>
      <w:r>
        <w:t xml:space="preserve"> much </w:t>
      </w:r>
      <w:r w:rsidRPr="005E2CE4">
        <w:rPr>
          <w:rStyle w:val="StyleUnderline"/>
          <w:highlight w:val="yellow"/>
        </w:rPr>
        <w:t>to complain about. But that is</w:t>
      </w:r>
      <w:r>
        <w:t xml:space="preserve"> a </w:t>
      </w:r>
      <w:r w:rsidRPr="005E2CE4">
        <w:rPr>
          <w:rStyle w:val="StyleUnderline"/>
          <w:highlight w:val="yellow"/>
        </w:rPr>
        <w:t>conditional</w:t>
      </w:r>
      <w:r>
        <w:t xml:space="preserve"> statement. </w:t>
      </w:r>
      <w:r w:rsidRPr="005E2CE4">
        <w:rPr>
          <w:rStyle w:val="StyleUnderline"/>
          <w:highlight w:val="yellow"/>
        </w:rPr>
        <w:t>It depends on China’s behavior, and the scale of its ambitions. Some signs are worrisome</w:t>
      </w:r>
      <w:r>
        <w:t xml:space="preserve">. </w:t>
      </w:r>
      <w:r w:rsidRPr="00BF22C4">
        <w:rPr>
          <w:b/>
          <w:sz w:val="24"/>
          <w:szCs w:val="24"/>
          <w:highlight w:val="cyan"/>
          <w:u w:val="single"/>
        </w:rPr>
        <w:t>Beijing’s claim of a “nine-dash line” that would treat most of the South China Sea</w:t>
      </w:r>
      <w:r>
        <w:t xml:space="preserve"> and its islands (natural as well as manmade) </w:t>
      </w:r>
      <w:r w:rsidRPr="00BF22C4">
        <w:rPr>
          <w:b/>
          <w:sz w:val="24"/>
          <w:szCs w:val="24"/>
          <w:highlight w:val="cyan"/>
          <w:u w:val="single"/>
        </w:rPr>
        <w:t>as a Chinese lake is unacceptable</w:t>
      </w:r>
      <w:r>
        <w:t xml:space="preserve">. The notion </w:t>
      </w:r>
      <w:r w:rsidRPr="005E2CE4">
        <w:rPr>
          <w:rStyle w:val="StyleUnderline"/>
          <w:highlight w:val="yellow"/>
        </w:rPr>
        <w:t>that China can build islands that</w:t>
      </w:r>
      <w:r>
        <w:t xml:space="preserve"> then </w:t>
      </w:r>
      <w:r w:rsidRPr="005E2CE4">
        <w:rPr>
          <w:rStyle w:val="StyleUnderline"/>
          <w:highlight w:val="yellow"/>
        </w:rPr>
        <w:t>give it effective ownership of the</w:t>
      </w:r>
      <w:r>
        <w:t xml:space="preserve"> nearby </w:t>
      </w:r>
      <w:r w:rsidRPr="005E2CE4">
        <w:rPr>
          <w:rStyle w:val="StyleUnderline"/>
          <w:highlight w:val="yellow"/>
        </w:rPr>
        <w:t>seas is</w:t>
      </w:r>
      <w:r>
        <w:t xml:space="preserve"> also </w:t>
      </w:r>
      <w:r w:rsidRPr="005E2CE4">
        <w:rPr>
          <w:rStyle w:val="StyleUnderline"/>
          <w:highlight w:val="yellow"/>
        </w:rPr>
        <w:t>unacceptable. The U</w:t>
      </w:r>
      <w:r>
        <w:t xml:space="preserve">nited </w:t>
      </w:r>
      <w:r w:rsidRPr="005E2CE4">
        <w:rPr>
          <w:rStyle w:val="StyleUnderline"/>
          <w:highlight w:val="yellow"/>
        </w:rPr>
        <w:t>S</w:t>
      </w:r>
      <w:r>
        <w:t xml:space="preserve">tates </w:t>
      </w:r>
      <w:r w:rsidRPr="005E2CE4">
        <w:rPr>
          <w:rStyle w:val="StyleUnderline"/>
          <w:highlight w:val="yellow"/>
        </w:rPr>
        <w:t>needs to be clear on this</w:t>
      </w:r>
      <w:r>
        <w:t xml:space="preserve"> point, in an understated but firm way. We can be flexible on some matters in the South China Sea. And the U.S. Navy should be as non-dramatic, safe, and careful in its freedom of navigation activities as possible. </w:t>
      </w:r>
      <w:r w:rsidRPr="005E2CE4">
        <w:t xml:space="preserve">Yet </w:t>
      </w:r>
      <w:r w:rsidRPr="00BF22C4">
        <w:rPr>
          <w:b/>
          <w:sz w:val="24"/>
          <w:szCs w:val="24"/>
          <w:highlight w:val="cyan"/>
          <w:u w:val="single"/>
        </w:rPr>
        <w:t>there can be little doubt that</w:t>
      </w:r>
      <w:r>
        <w:t xml:space="preserve">, given the importance of the sea lanes to global commerce, </w:t>
      </w:r>
      <w:r w:rsidRPr="00BF22C4">
        <w:rPr>
          <w:b/>
          <w:sz w:val="24"/>
          <w:szCs w:val="24"/>
          <w:highlight w:val="cyan"/>
          <w:u w:val="single"/>
        </w:rPr>
        <w:t>the U</w:t>
      </w:r>
      <w:r w:rsidRPr="005E2CE4">
        <w:rPr>
          <w:sz w:val="16"/>
        </w:rPr>
        <w:t>nited</w:t>
      </w:r>
      <w:r w:rsidRPr="00BF22C4">
        <w:rPr>
          <w:b/>
          <w:sz w:val="24"/>
          <w:szCs w:val="24"/>
          <w:highlight w:val="cyan"/>
          <w:u w:val="single"/>
        </w:rPr>
        <w:t xml:space="preserve"> S</w:t>
      </w:r>
      <w:r w:rsidRPr="005E2CE4">
        <w:rPr>
          <w:sz w:val="16"/>
        </w:rPr>
        <w:t>tates</w:t>
      </w:r>
      <w:r w:rsidRPr="00BF22C4">
        <w:rPr>
          <w:b/>
          <w:sz w:val="24"/>
          <w:szCs w:val="24"/>
          <w:highlight w:val="cyan"/>
          <w:u w:val="single"/>
        </w:rPr>
        <w:t xml:space="preserve"> must uphold its commitment to the </w:t>
      </w:r>
      <w:r w:rsidRPr="005E2CE4">
        <w:t xml:space="preserve">basic </w:t>
      </w:r>
      <w:r w:rsidRPr="00BF22C4">
        <w:rPr>
          <w:b/>
          <w:sz w:val="24"/>
          <w:szCs w:val="24"/>
          <w:highlight w:val="cyan"/>
          <w:u w:val="single"/>
        </w:rPr>
        <w:t>notion that the S</w:t>
      </w:r>
      <w:r w:rsidRPr="005E2CE4">
        <w:t>outh</w:t>
      </w:r>
      <w:r w:rsidRPr="00BF22C4">
        <w:rPr>
          <w:b/>
          <w:sz w:val="24"/>
          <w:szCs w:val="24"/>
          <w:highlight w:val="cyan"/>
          <w:u w:val="single"/>
        </w:rPr>
        <w:t xml:space="preserve"> C</w:t>
      </w:r>
      <w:r w:rsidRPr="005E2CE4">
        <w:t>hina</w:t>
      </w:r>
      <w:r w:rsidRPr="00BF22C4">
        <w:rPr>
          <w:b/>
          <w:sz w:val="24"/>
          <w:szCs w:val="24"/>
          <w:highlight w:val="cyan"/>
          <w:u w:val="single"/>
        </w:rPr>
        <w:t xml:space="preserve"> S</w:t>
      </w:r>
      <w:r w:rsidRPr="005E2CE4">
        <w:t>ea</w:t>
      </w:r>
      <w:r w:rsidRPr="00BF22C4">
        <w:rPr>
          <w:b/>
          <w:sz w:val="24"/>
          <w:szCs w:val="24"/>
          <w:highlight w:val="cyan"/>
          <w:u w:val="single"/>
        </w:rPr>
        <w:t xml:space="preserve"> is for all to use, and that reclaimed sand bars and shoals cannot change that fact. </w:t>
      </w:r>
    </w:p>
    <w:p w14:paraId="45609F98" w14:textId="300F6628" w:rsidR="00077628" w:rsidRDefault="00077628" w:rsidP="00077628">
      <w:pPr>
        <w:pStyle w:val="Heading2"/>
      </w:pPr>
      <w:r>
        <w:lastRenderedPageBreak/>
        <w:t>Joint Development Solves</w:t>
      </w:r>
    </w:p>
    <w:p w14:paraId="3950899D" w14:textId="77777777" w:rsidR="00251AC9" w:rsidRDefault="00251AC9" w:rsidP="003D68EA">
      <w:pPr>
        <w:pStyle w:val="Heading4"/>
      </w:pPr>
      <w:r>
        <w:t>Ambiguity prevents joint development</w:t>
      </w:r>
    </w:p>
    <w:p w14:paraId="61BC1371" w14:textId="77777777" w:rsidR="00D15F7C" w:rsidRPr="00D15F7C" w:rsidRDefault="00D15F7C" w:rsidP="00D15F7C">
      <w:pPr>
        <w:rPr>
          <w:rStyle w:val="Style13ptBold"/>
          <w:b w:val="0"/>
        </w:rPr>
      </w:pPr>
      <w:r>
        <w:rPr>
          <w:rStyle w:val="Style13ptBold"/>
        </w:rPr>
        <w:t>Poling 13</w:t>
      </w:r>
      <w:r>
        <w:rPr>
          <w:rStyle w:val="Style13ptBold"/>
          <w:b w:val="0"/>
        </w:rPr>
        <w:t xml:space="preserve"> </w:t>
      </w:r>
      <w:r w:rsidRPr="00D15F7C">
        <w:rPr>
          <w:rStyle w:val="Style13ptBold"/>
          <w:b w:val="0"/>
          <w:sz w:val="18"/>
        </w:rPr>
        <w:t>(Gregory, CSIS Sumitro Chair for Southeast Asian Studies, “The South China Sea in Focus”, https://csis-prod.s3.amazonaws.com/s3fs-public/legacy_files/files/publication/130717_Poling_SouthChinaSea_Web.pdf)</w:t>
      </w:r>
    </w:p>
    <w:p w14:paraId="0742B3DD" w14:textId="77777777" w:rsidR="00251AC9" w:rsidRDefault="00251AC9" w:rsidP="00251AC9">
      <w:r w:rsidRPr="00584605">
        <w:rPr>
          <w:b/>
          <w:sz w:val="24"/>
          <w:szCs w:val="24"/>
          <w:highlight w:val="cyan"/>
          <w:u w:val="single"/>
        </w:rPr>
        <w:t>The</w:t>
      </w:r>
      <w:r>
        <w:t xml:space="preserve"> best and likely </w:t>
      </w:r>
      <w:r w:rsidRPr="00584605">
        <w:rPr>
          <w:b/>
          <w:sz w:val="24"/>
          <w:szCs w:val="24"/>
          <w:highlight w:val="cyan"/>
          <w:u w:val="single"/>
        </w:rPr>
        <w:t xml:space="preserve">only real hope of tamping down tensions in the absence of an actual settlement of claims in the South China Sea is joint development of </w:t>
      </w:r>
      <w:r>
        <w:t xml:space="preserve">the </w:t>
      </w:r>
      <w:r w:rsidRPr="00584605">
        <w:rPr>
          <w:b/>
          <w:sz w:val="24"/>
          <w:szCs w:val="24"/>
          <w:highlight w:val="cyan"/>
          <w:u w:val="single"/>
        </w:rPr>
        <w:t>disputed</w:t>
      </w:r>
      <w:r>
        <w:t xml:space="preserve"> </w:t>
      </w:r>
      <w:r w:rsidRPr="00584605">
        <w:rPr>
          <w:b/>
          <w:sz w:val="24"/>
          <w:szCs w:val="24"/>
          <w:highlight w:val="cyan"/>
          <w:u w:val="single"/>
        </w:rPr>
        <w:t>resources</w:t>
      </w:r>
      <w:r>
        <w:t xml:space="preserve">. This must include both fisheries and oil and gas resources. Of course, it is impossible to jointly develop disputed resources if the claimants cannot agree on what is disputed. </w:t>
      </w:r>
      <w:r w:rsidRPr="00584605">
        <w:rPr>
          <w:b/>
          <w:sz w:val="24"/>
          <w:szCs w:val="24"/>
          <w:highlight w:val="cyan"/>
          <w:u w:val="single"/>
        </w:rPr>
        <w:t>Thanks to the purposeful ambiguity of China's claims, Beijing essentially claims that any resource it wants lies in disputed waters. Fellow claimants are, naturally, unwilling to offer joint development of resources just miles off their shores when China will not do the same. This is especially true when the area allegedly under dispute unambiguously falls under the sovereignty of one or another claimant under international law.</w:t>
      </w:r>
      <w:r>
        <w:t xml:space="preserve"> </w:t>
      </w:r>
    </w:p>
    <w:p w14:paraId="114BBB01" w14:textId="77777777" w:rsidR="005E2CE4" w:rsidRDefault="005E2CE4" w:rsidP="005E2CE4">
      <w:pPr>
        <w:pStyle w:val="Heading4"/>
      </w:pPr>
      <w:r>
        <w:t>Clarity is the critical basis for joint development</w:t>
      </w:r>
    </w:p>
    <w:p w14:paraId="2151E2C4" w14:textId="77777777" w:rsidR="005E2CE4" w:rsidRPr="00D15F7C" w:rsidRDefault="005E2CE4" w:rsidP="005E2CE4">
      <w:pPr>
        <w:rPr>
          <w:rStyle w:val="Style13ptBold"/>
          <w:b w:val="0"/>
        </w:rPr>
      </w:pPr>
      <w:r>
        <w:rPr>
          <w:rStyle w:val="Style13ptBold"/>
        </w:rPr>
        <w:t>Poling 13</w:t>
      </w:r>
      <w:r>
        <w:rPr>
          <w:rStyle w:val="Style13ptBold"/>
          <w:b w:val="0"/>
        </w:rPr>
        <w:t xml:space="preserve"> </w:t>
      </w:r>
      <w:r w:rsidRPr="00D15F7C">
        <w:rPr>
          <w:rStyle w:val="Style13ptBold"/>
          <w:b w:val="0"/>
          <w:sz w:val="18"/>
        </w:rPr>
        <w:t>(Gregory, CSIS Sumitro Chair for Southeast Asian Studies, “The South China Sea in Focus”, https://csis-prod.s3.amazonaws.com/s3fs-public/legacy_files/files/publication/130717_Poling_SouthChinaSea_Web.pdf)</w:t>
      </w:r>
    </w:p>
    <w:p w14:paraId="5D754507" w14:textId="77777777" w:rsidR="005E2CE4" w:rsidRPr="00833B22" w:rsidRDefault="005E2CE4" w:rsidP="005E2CE4">
      <w:pPr>
        <w:rPr>
          <w:b/>
          <w:sz w:val="24"/>
          <w:szCs w:val="24"/>
          <w:highlight w:val="cyan"/>
          <w:u w:val="single"/>
        </w:rPr>
      </w:pPr>
      <w:r w:rsidRPr="00833B22">
        <w:rPr>
          <w:b/>
          <w:sz w:val="24"/>
          <w:szCs w:val="24"/>
          <w:highlight w:val="cyan"/>
          <w:u w:val="single"/>
        </w:rPr>
        <w:t>As long as ambiguity of claims is the rule rather than the exception in the South China Sea, the simplest steps toward a solution will prove impossible. Joint development of oil and gas resources is off the table</w:t>
      </w:r>
      <w:r>
        <w:t xml:space="preserve"> for most because China offers to pursue such activities only in areas that the Southeast Asian claimants do not consider legally in dispute. </w:t>
      </w:r>
      <w:r w:rsidRPr="00833B22">
        <w:rPr>
          <w:b/>
          <w:sz w:val="24"/>
          <w:szCs w:val="24"/>
          <w:highlight w:val="cyan"/>
          <w:u w:val="single"/>
        </w:rPr>
        <w:t>Beijing</w:t>
      </w:r>
      <w:r>
        <w:t xml:space="preserve">, meanwhile, </w:t>
      </w:r>
      <w:r w:rsidRPr="00833B22">
        <w:rPr>
          <w:b/>
          <w:sz w:val="24"/>
          <w:szCs w:val="24"/>
          <w:highlight w:val="cyan"/>
          <w:u w:val="single"/>
        </w:rPr>
        <w:t>refuses to discuss joint development in those areas that all claimants are agreed</w:t>
      </w:r>
      <w:r>
        <w:t xml:space="preserve"> are disputed, specifically those areas of the seabed in the immediate vicinity of the Spratlys and Paracels. The same principle applies to fisheries. Run-ins between fishermen and authorities from around the region are a perennial issue, at least in part because the claimants do not hold the same definition of which waters are and are not disputed. Th</w:t>
      </w:r>
      <w:r w:rsidRPr="00833B22">
        <w:rPr>
          <w:b/>
          <w:sz w:val="24"/>
          <w:szCs w:val="24"/>
          <w:highlight w:val="cyan"/>
          <w:u w:val="single"/>
        </w:rPr>
        <w:t>e sole basis for clarifying these claims must he UNCLOS,</w:t>
      </w:r>
      <w:r>
        <w:t xml:space="preserve"> to which China and the Southeast Asian claimants all are signatories.' </w:t>
      </w:r>
      <w:r w:rsidRPr="00833B22">
        <w:rPr>
          <w:b/>
          <w:sz w:val="24"/>
          <w:szCs w:val="24"/>
          <w:highlight w:val="cyan"/>
          <w:u w:val="single"/>
        </w:rPr>
        <w:t>The convention is crystal clear that its provisions are paramount for all areas that they cover.'</w:t>
      </w:r>
      <w:r>
        <w:t xml:space="preserve"> Therefore, </w:t>
      </w:r>
      <w:r w:rsidRPr="00833B22">
        <w:rPr>
          <w:b/>
          <w:sz w:val="24"/>
          <w:szCs w:val="24"/>
          <w:highlight w:val="cyan"/>
          <w:u w:val="single"/>
        </w:rPr>
        <w:t xml:space="preserve">unless UNCLOS has nothing to say on a specific issue, all the South China Sea claimants are legally bound to base their maritime claims on it. </w:t>
      </w:r>
    </w:p>
    <w:p w14:paraId="24FAE8A6" w14:textId="77777777" w:rsidR="003D68EA" w:rsidRDefault="003D68EA" w:rsidP="003D68EA">
      <w:pPr>
        <w:pStyle w:val="Heading4"/>
      </w:pPr>
      <w:r>
        <w:t>Joint development solves the primary cause of conflict</w:t>
      </w:r>
    </w:p>
    <w:p w14:paraId="48BBE718" w14:textId="77777777" w:rsidR="00D15F7C" w:rsidRPr="00D15F7C" w:rsidRDefault="00D15F7C" w:rsidP="00D15F7C">
      <w:pPr>
        <w:rPr>
          <w:rStyle w:val="Style13ptBold"/>
          <w:b w:val="0"/>
        </w:rPr>
      </w:pPr>
      <w:r>
        <w:rPr>
          <w:rStyle w:val="Style13ptBold"/>
        </w:rPr>
        <w:t>Poling 13</w:t>
      </w:r>
      <w:r>
        <w:rPr>
          <w:rStyle w:val="Style13ptBold"/>
          <w:b w:val="0"/>
        </w:rPr>
        <w:t xml:space="preserve"> </w:t>
      </w:r>
      <w:r w:rsidRPr="00D15F7C">
        <w:rPr>
          <w:rStyle w:val="Style13ptBold"/>
          <w:b w:val="0"/>
          <w:sz w:val="18"/>
        </w:rPr>
        <w:t>(Gregory, CSIS Sumitro Chair for Southeast Asian Studies, “The South China Sea in Focus”, https://csis-prod.s3.amazonaws.com/s3fs-public/legacy_files/files/publication/130717_Poling_SouthChinaSea_Web.pdf)</w:t>
      </w:r>
    </w:p>
    <w:p w14:paraId="6B9D65CC" w14:textId="77777777" w:rsidR="003D68EA" w:rsidRDefault="003D68EA" w:rsidP="003D68EA">
      <w:r w:rsidRPr="00584605">
        <w:rPr>
          <w:b/>
          <w:sz w:val="24"/>
          <w:szCs w:val="24"/>
          <w:highlight w:val="cyan"/>
          <w:u w:val="single"/>
        </w:rPr>
        <w:t>The best and likely only real hope of tamping down tensions in the absence of an actual settlement of claims in the South China Sea is joint development of the disputed resources.</w:t>
      </w:r>
      <w:r>
        <w:t xml:space="preserve"> This must include both fisheries and oil and gas resources. </w:t>
      </w:r>
      <w:r w:rsidRPr="00584605">
        <w:rPr>
          <w:b/>
          <w:sz w:val="24"/>
          <w:szCs w:val="24"/>
          <w:highlight w:val="cyan"/>
          <w:u w:val="single"/>
        </w:rPr>
        <w:t>Rivalry over these resources has been the immediate cause of most of the policing incidents, military clashes, and arrests</w:t>
      </w:r>
      <w:r>
        <w:t xml:space="preserve"> of fishermen in the sea in recent years. </w:t>
      </w:r>
      <w:r w:rsidRPr="00584605">
        <w:rPr>
          <w:b/>
          <w:sz w:val="24"/>
          <w:szCs w:val="24"/>
          <w:highlight w:val="cyan"/>
          <w:u w:val="single"/>
        </w:rPr>
        <w:t xml:space="preserve">Any successful effort to jointly develop resources must include China, </w:t>
      </w:r>
      <w:r>
        <w:t xml:space="preserve">the heavy hitter in the area and the provocateur of most episodes of violence in recent </w:t>
      </w:r>
      <w:r>
        <w:lastRenderedPageBreak/>
        <w:t xml:space="preserve">years. Of course, </w:t>
      </w:r>
      <w:r w:rsidRPr="00584605">
        <w:rPr>
          <w:b/>
          <w:sz w:val="24"/>
          <w:szCs w:val="24"/>
          <w:highlight w:val="cyan"/>
          <w:u w:val="single"/>
        </w:rPr>
        <w:t>it is impossible to develop disputed resources jointly if the claimants cannot agree on what is disput</w:t>
      </w:r>
      <w:r>
        <w:t xml:space="preserve">ed. And in this area Beijing is the odd man out. Thanks to the purposeful ambiguity of China's claims, Beijing essentially classifies any resources it wants as lying within disputed waters. Fellow claimants are, naturally, unwilling to offer joint development of resources just miles off their shores when China will not do the same. This is especially true when the area allegedly under dispute unambiguously falls under the sovereignty of one or another claimant under international law. </w:t>
      </w:r>
    </w:p>
    <w:p w14:paraId="10573A66" w14:textId="77777777" w:rsidR="006C1B2C" w:rsidRDefault="006C1B2C" w:rsidP="00D15F7C">
      <w:pPr>
        <w:pStyle w:val="Heading4"/>
      </w:pPr>
      <w:r>
        <w:t xml:space="preserve">Joint development solves </w:t>
      </w:r>
      <w:r>
        <w:rPr>
          <w:u w:val="single"/>
        </w:rPr>
        <w:t>international legal norms</w:t>
      </w:r>
      <w:r>
        <w:t xml:space="preserve"> &amp; </w:t>
      </w:r>
      <w:r>
        <w:rPr>
          <w:u w:val="single"/>
        </w:rPr>
        <w:t>balance of power</w:t>
      </w:r>
      <w:r>
        <w:t xml:space="preserve"> conflict</w:t>
      </w:r>
    </w:p>
    <w:p w14:paraId="7D68151F" w14:textId="77777777" w:rsidR="006C1B2C" w:rsidRPr="00ED7303" w:rsidRDefault="006C1B2C" w:rsidP="006C1B2C">
      <w:pPr>
        <w:rPr>
          <w:rStyle w:val="Style13ptBold"/>
          <w:b w:val="0"/>
        </w:rPr>
      </w:pPr>
      <w:r>
        <w:rPr>
          <w:rStyle w:val="Style13ptBold"/>
        </w:rPr>
        <w:t>Chen 15</w:t>
      </w:r>
      <w:r>
        <w:rPr>
          <w:rStyle w:val="Style13ptBold"/>
          <w:b w:val="0"/>
        </w:rPr>
        <w:t xml:space="preserve"> </w:t>
      </w:r>
      <w:r w:rsidRPr="00ED7303">
        <w:rPr>
          <w:rStyle w:val="Style13ptBold"/>
          <w:b w:val="0"/>
          <w:sz w:val="18"/>
        </w:rPr>
        <w:t>(Xue, research fellow in International Strategic Studies and a fellow in the Center for Maritime and Polar Region Studies at the Shanghai Institutes for International Studies, 9/24, “XI’S VISIT TO COOL DOWN THE SOUTH CHINA SEA”, http://amti.csis.org/xis-visit-to-cool-down-the-south-china-sea/)</w:t>
      </w:r>
    </w:p>
    <w:p w14:paraId="1CFF3DB3" w14:textId="77777777" w:rsidR="006C1B2C" w:rsidRPr="006C1B2C" w:rsidRDefault="006C1B2C" w:rsidP="006C1B2C">
      <w:r w:rsidRPr="00833B22">
        <w:rPr>
          <w:b/>
          <w:sz w:val="24"/>
          <w:szCs w:val="24"/>
          <w:highlight w:val="cyan"/>
          <w:u w:val="single"/>
        </w:rPr>
        <w:t>Opening facilities on its reclaimed features to civilian use as a “public good” would signal that China is fully aware of the significance of freedom of navigation</w:t>
      </w:r>
      <w:r>
        <w:t xml:space="preserve"> as the largest user of the South China Sea, and that it is committed to avoiding the “tragedy of great power politics” that has greeted a rising power throughout history. </w:t>
      </w:r>
      <w:r w:rsidRPr="00833B22">
        <w:rPr>
          <w:b/>
          <w:sz w:val="24"/>
          <w:szCs w:val="24"/>
          <w:highlight w:val="cyan"/>
          <w:u w:val="single"/>
        </w:rPr>
        <w:t>The South China Sea is a real test for the trajectory of China’s rise and relations with the United States,</w:t>
      </w:r>
      <w:r>
        <w:t xml:space="preserve"> </w:t>
      </w:r>
      <w:r w:rsidRPr="00833B22">
        <w:rPr>
          <w:b/>
          <w:sz w:val="24"/>
          <w:szCs w:val="24"/>
          <w:highlight w:val="cyan"/>
          <w:u w:val="single"/>
        </w:rPr>
        <w:t>and</w:t>
      </w:r>
      <w:r>
        <w:t xml:space="preserve"> President Xi’s first state visit </w:t>
      </w:r>
      <w:r w:rsidRPr="00833B22">
        <w:rPr>
          <w:b/>
          <w:sz w:val="24"/>
          <w:szCs w:val="24"/>
          <w:highlight w:val="cyan"/>
          <w:u w:val="single"/>
        </w:rPr>
        <w:t>could be the beginning of an exchange of strategic thinking toward ensuring a rules-based coevolution.</w:t>
      </w:r>
    </w:p>
    <w:p w14:paraId="338CE916" w14:textId="77777777" w:rsidR="00D15F7C" w:rsidRDefault="00D15F7C" w:rsidP="00D15F7C">
      <w:pPr>
        <w:pStyle w:val="Heading4"/>
      </w:pPr>
      <w:r>
        <w:t>Clarification solves for oil &amp; gas claims in the SCS</w:t>
      </w:r>
    </w:p>
    <w:p w14:paraId="3FD6AFDB" w14:textId="77777777" w:rsidR="00D15F7C" w:rsidRPr="00D15F7C" w:rsidRDefault="00D15F7C" w:rsidP="00D15F7C">
      <w:pPr>
        <w:rPr>
          <w:rStyle w:val="Style13ptBold"/>
          <w:b w:val="0"/>
        </w:rPr>
      </w:pPr>
      <w:r>
        <w:rPr>
          <w:rStyle w:val="Style13ptBold"/>
        </w:rPr>
        <w:t>Poling 13</w:t>
      </w:r>
      <w:r>
        <w:rPr>
          <w:rStyle w:val="Style13ptBold"/>
          <w:b w:val="0"/>
        </w:rPr>
        <w:t xml:space="preserve"> </w:t>
      </w:r>
      <w:r w:rsidRPr="00D15F7C">
        <w:rPr>
          <w:rStyle w:val="Style13ptBold"/>
          <w:b w:val="0"/>
          <w:sz w:val="18"/>
        </w:rPr>
        <w:t>(Gregory, CSIS Sumitro Chair for Southeast Asian Studies, “The South China Sea in Focus”, https://csis-prod.s3.amazonaws.com/s3fs-public/legacy_files/files/publication/130717_Poling_SouthChinaSea_Web.pdf)</w:t>
      </w:r>
    </w:p>
    <w:p w14:paraId="2A254D9C" w14:textId="77777777" w:rsidR="00D15F7C" w:rsidRPr="00833B22" w:rsidRDefault="00D15F7C" w:rsidP="00D15F7C">
      <w:pPr>
        <w:rPr>
          <w:b/>
          <w:sz w:val="24"/>
          <w:szCs w:val="24"/>
          <w:highlight w:val="cyan"/>
          <w:u w:val="single"/>
        </w:rPr>
      </w:pPr>
      <w:r w:rsidRPr="00833B22">
        <w:rPr>
          <w:b/>
          <w:sz w:val="24"/>
          <w:szCs w:val="24"/>
          <w:highlight w:val="cyan"/>
          <w:u w:val="single"/>
        </w:rPr>
        <w:t>Rights to oil and gas is only one aspect of the South China Sea dispute that is clarified by determining the maximum area of legal dispute,</w:t>
      </w:r>
      <w:r>
        <w:t xml:space="preserve"> but it is one of particular importance. </w:t>
      </w:r>
      <w:r w:rsidRPr="00833B22">
        <w:rPr>
          <w:b/>
          <w:sz w:val="24"/>
          <w:szCs w:val="24"/>
          <w:highlight w:val="cyan"/>
          <w:u w:val="single"/>
        </w:rPr>
        <w:t>It is also accurately treated as the keystone of potential joint development in the area. If joint development is not restricted to the disputed area,</w:t>
      </w:r>
      <w:r>
        <w:t xml:space="preserve"> along the lines shown above, </w:t>
      </w:r>
      <w:r w:rsidRPr="00833B22">
        <w:rPr>
          <w:b/>
          <w:sz w:val="24"/>
          <w:szCs w:val="24"/>
          <w:highlight w:val="cyan"/>
          <w:u w:val="single"/>
        </w:rPr>
        <w:t>it will never get off the ground.</w:t>
      </w:r>
      <w:r>
        <w:t xml:space="preserve"> All claimants should take the initiative to avoid provocative actions within this area of maximum dispute. </w:t>
      </w:r>
      <w:r w:rsidRPr="00833B22">
        <w:rPr>
          <w:b/>
          <w:sz w:val="24"/>
          <w:szCs w:val="24"/>
          <w:highlight w:val="cyan"/>
          <w:u w:val="single"/>
        </w:rPr>
        <w:t>Any new oil and gas development</w:t>
      </w:r>
      <w:r>
        <w:t xml:space="preserve">, any new settlement or building on disputed features, and any needlessly aggressive military exercises </w:t>
      </w:r>
      <w:r w:rsidRPr="00833B22">
        <w:rPr>
          <w:b/>
          <w:sz w:val="24"/>
          <w:szCs w:val="24"/>
          <w:highlight w:val="cyan"/>
          <w:u w:val="single"/>
        </w:rPr>
        <w:t xml:space="preserve">should be excluded from these disputed areas. </w:t>
      </w:r>
      <w:r>
        <w:t xml:space="preserve">This may be a tough pill to swallow, but </w:t>
      </w:r>
      <w:r w:rsidRPr="00833B22">
        <w:rPr>
          <w:b/>
          <w:sz w:val="24"/>
          <w:szCs w:val="24"/>
          <w:highlight w:val="cyan"/>
          <w:u w:val="single"/>
        </w:rPr>
        <w:t xml:space="preserve">it comes with the benefit of a moral and legal high ground and an ironclad defense for those activities a country performs in its jurisdiction outside of the disputed waters. </w:t>
      </w:r>
    </w:p>
    <w:p w14:paraId="59CEE086" w14:textId="3BC84CFE" w:rsidR="00077628" w:rsidRDefault="00077628" w:rsidP="00077628">
      <w:pPr>
        <w:pStyle w:val="Heading2"/>
      </w:pPr>
      <w:r>
        <w:lastRenderedPageBreak/>
        <w:t>Island Reclamation Solvency</w:t>
      </w:r>
    </w:p>
    <w:p w14:paraId="741F2678" w14:textId="77777777" w:rsidR="00565A1C" w:rsidRDefault="00565A1C" w:rsidP="005F16D4">
      <w:pPr>
        <w:pStyle w:val="Heading4"/>
      </w:pPr>
      <w:r>
        <w:t xml:space="preserve">US pressure on island building strengthens U.S. leadership, reinforces rule of law, &amp; </w:t>
      </w:r>
      <w:r w:rsidR="009930CD">
        <w:t>enhances international capacity to challenge Chinese claims</w:t>
      </w:r>
    </w:p>
    <w:p w14:paraId="6A13D0C3" w14:textId="77777777" w:rsidR="009930CD" w:rsidRPr="009930CD" w:rsidRDefault="009930CD" w:rsidP="009930CD">
      <w:pPr>
        <w:rPr>
          <w:rStyle w:val="Style13ptBold"/>
          <w:b w:val="0"/>
        </w:rPr>
      </w:pPr>
      <w:r>
        <w:rPr>
          <w:rStyle w:val="Style13ptBold"/>
        </w:rPr>
        <w:t>Rapper-Hooper 15</w:t>
      </w:r>
      <w:r>
        <w:rPr>
          <w:rStyle w:val="Style13ptBold"/>
          <w:b w:val="0"/>
        </w:rPr>
        <w:t xml:space="preserve"> </w:t>
      </w:r>
      <w:r w:rsidRPr="009930CD">
        <w:rPr>
          <w:rStyle w:val="Style13ptBold"/>
          <w:b w:val="0"/>
          <w:sz w:val="18"/>
        </w:rPr>
        <w:t>(Mira, Director of the Asia Maritime Transparency Initiative and a Fellow in the Asia Program at the Center for Strategic and International Studies, “To Respond to Reclamation, Aim at China’s Strategy”, http://warontherocks.com/2015/03/chinas-menacing-sandcastles-in-the-south-china-sea/2/)</w:t>
      </w:r>
    </w:p>
    <w:p w14:paraId="153CBCC2" w14:textId="77777777" w:rsidR="009930CD" w:rsidRPr="009930CD" w:rsidRDefault="009930CD" w:rsidP="009930CD">
      <w:r>
        <w:t xml:space="preserve">China’s new Spratly outposts will bolster Beijing’s naval, coast guard, and aerial presence. This will improve its ability to monitor the southern part of the South China Sea to further its territorial and maritime claims. Some even speculate that this construction will allow China to declare a second Air Defense Identification Zone (ADIZ) several years from now. </w:t>
      </w:r>
      <w:r w:rsidRPr="003435E4">
        <w:rPr>
          <w:b/>
          <w:sz w:val="24"/>
          <w:szCs w:val="24"/>
          <w:highlight w:val="cyan"/>
          <w:u w:val="single"/>
        </w:rPr>
        <w:t>These new, tiny bases could be washed away by a typhoon and are vulnerable to attack, so they probably wouldn’t serve much of a wartime function, but they may well allow Beijing to ratchet up peacetime pressure</w:t>
      </w:r>
      <w:r>
        <w:t xml:space="preserve"> on the Philippines and Vietnam. Beijing’s lightening-speed construction may also have a legal aim. The Philippines has brought China before the Permanent Court of Arbitration at The Hague and argues that its maritime claims are illegitimate under UNCLOS. </w:t>
      </w:r>
      <w:r w:rsidRPr="003435E4">
        <w:rPr>
          <w:b/>
          <w:sz w:val="24"/>
          <w:szCs w:val="24"/>
          <w:highlight w:val="cyan"/>
          <w:u w:val="single"/>
        </w:rPr>
        <w:t>By transforming small reefs and rocks into artificial islands, China may be trying to undercut key parts of the Philippines’ case,</w:t>
      </w:r>
      <w:r>
        <w:t xml:space="preserve"> effectively “tampering with the evidence.” It can’t hope to “upgrade” the status of these land features because islands, by UNCLOS’s definition, must be “naturally formed.” It may, however, be able to obscure the Court’s effort to determine what their status was before China started building. </w:t>
      </w:r>
      <w:r w:rsidRPr="003435E4">
        <w:rPr>
          <w:b/>
          <w:sz w:val="24"/>
          <w:szCs w:val="24"/>
          <w:highlight w:val="cyan"/>
          <w:u w:val="single"/>
        </w:rPr>
        <w:t>U.S. policymakers should tell China that it will not succeed in using these new outposts to coerce partners or to undercut international law. Officials should privately inform their Chinese counterparts that the United States will actively challenge a South China Sea ADIZ if Beijing declares one.</w:t>
      </w:r>
      <w:r>
        <w:t xml:space="preserve"> Washington should continue to invest in partner capacity-building efforts, with a focus on fast-tracked improvements to allies’ maritime domain awareness capabilities. The United States should also seek to make public or furnish the Permanent Court of Arbitration with as much information as possible on the reefs and rocks on which China is currently building. </w:t>
      </w:r>
      <w:r w:rsidRPr="003435E4">
        <w:rPr>
          <w:b/>
          <w:sz w:val="24"/>
          <w:szCs w:val="24"/>
          <w:highlight w:val="cyan"/>
          <w:u w:val="single"/>
        </w:rPr>
        <w:t>These prescriptions won’t necessarily stop China</w:t>
      </w:r>
      <w:r>
        <w:t xml:space="preserve"> from dredging, </w:t>
      </w:r>
      <w:r w:rsidRPr="003435E4">
        <w:rPr>
          <w:b/>
          <w:sz w:val="24"/>
          <w:szCs w:val="24"/>
          <w:highlight w:val="cyan"/>
          <w:u w:val="single"/>
        </w:rPr>
        <w:t>but they will buttress U.S. partnerships, freedom of the seas, and rule of law.</w:t>
      </w:r>
      <w:r>
        <w:t xml:space="preserve"> Ultimately, </w:t>
      </w:r>
      <w:r w:rsidRPr="003435E4">
        <w:rPr>
          <w:b/>
          <w:sz w:val="24"/>
          <w:szCs w:val="24"/>
          <w:highlight w:val="cyan"/>
          <w:u w:val="single"/>
        </w:rPr>
        <w:t>Washington must grapple with the fact that this rapid-fire construction is another manifestation of Beijing’s evolving salami-slicing strategy. By design, this approach is especially difficult to engage.</w:t>
      </w:r>
      <w:r>
        <w:t xml:space="preserve"> It is also far too consequential to set aside.</w:t>
      </w:r>
    </w:p>
    <w:p w14:paraId="562211E0" w14:textId="77777777" w:rsidR="005F16D4" w:rsidRDefault="00D80230" w:rsidP="005F16D4">
      <w:pPr>
        <w:pStyle w:val="Heading4"/>
      </w:pPr>
      <w:r>
        <w:t>Island building is opportunistic, not strategic – The Chinese are doing it because no one is pushing back, not for any grand strategic purpose</w:t>
      </w:r>
    </w:p>
    <w:p w14:paraId="7414AF70" w14:textId="77777777" w:rsidR="00BD003B" w:rsidRPr="005F16D4" w:rsidRDefault="00BD003B" w:rsidP="00BD003B">
      <w:pPr>
        <w:rPr>
          <w:rStyle w:val="Style13ptBold"/>
          <w:b w:val="0"/>
        </w:rPr>
      </w:pPr>
      <w:r>
        <w:rPr>
          <w:rStyle w:val="Style13ptBold"/>
        </w:rPr>
        <w:t>Jennings 15</w:t>
      </w:r>
      <w:r>
        <w:rPr>
          <w:rStyle w:val="Style13ptBold"/>
          <w:b w:val="0"/>
        </w:rPr>
        <w:t xml:space="preserve"> </w:t>
      </w:r>
      <w:r w:rsidRPr="005F16D4">
        <w:rPr>
          <w:rStyle w:val="Style13ptBold"/>
          <w:b w:val="0"/>
          <w:sz w:val="14"/>
        </w:rPr>
        <w:t>(Peter, director of the Australian Strategic Policy Institute, “The International Community &amp; the Strategic Balance in the South China Sea”, https://csis-prod.s3.amazonaws.com/s3fs-public/legacy_files/files/publication/151110_Hiebert_ExaminingSouthChinaSea_Web.pdf)</w:t>
      </w:r>
    </w:p>
    <w:p w14:paraId="589B5F8F" w14:textId="77777777" w:rsidR="00D80230" w:rsidRPr="003435E4" w:rsidRDefault="00D80230" w:rsidP="00D80230">
      <w:pPr>
        <w:rPr>
          <w:b/>
          <w:sz w:val="24"/>
          <w:szCs w:val="24"/>
          <w:highlight w:val="cyan"/>
          <w:u w:val="single"/>
        </w:rPr>
      </w:pPr>
      <w:r w:rsidRPr="003435E4">
        <w:rPr>
          <w:b/>
          <w:sz w:val="24"/>
          <w:szCs w:val="24"/>
          <w:highlight w:val="cyan"/>
          <w:u w:val="single"/>
        </w:rPr>
        <w:t>China's actions in the South China Sea show a significant intensification of effort in island building</w:t>
      </w:r>
      <w:r>
        <w:t xml:space="preserve"> and in maintaining a substantial military and paramilitary patrolling presence at sea and in the air. its efforts in the region reflect a broader set of strategic priorities: to strengthen maritime force projection capability; to raise the level of difficulty and cost to any opposing military force operating in the region; and to broaden options open to the People's Liberation Army (PLA) in any future contingency. That said, </w:t>
      </w:r>
      <w:r w:rsidRPr="003435E4">
        <w:rPr>
          <w:b/>
          <w:sz w:val="24"/>
          <w:szCs w:val="24"/>
          <w:highlight w:val="cyan"/>
          <w:u w:val="single"/>
        </w:rPr>
        <w:t xml:space="preserve">there appears to be a strong element of opportunism in China's </w:t>
      </w:r>
      <w:r w:rsidRPr="003435E4">
        <w:rPr>
          <w:b/>
          <w:sz w:val="24"/>
          <w:szCs w:val="24"/>
          <w:highlight w:val="cyan"/>
          <w:u w:val="single"/>
        </w:rPr>
        <w:lastRenderedPageBreak/>
        <w:t>approach</w:t>
      </w:r>
      <w:r>
        <w:t xml:space="preserve">. While there is no denying the planning and logistic effort required to build some 2,000 acres of land in a remote and difficult operating area, </w:t>
      </w:r>
      <w:r w:rsidRPr="003435E4">
        <w:rPr>
          <w:b/>
          <w:sz w:val="24"/>
          <w:szCs w:val="24"/>
          <w:highlight w:val="cyan"/>
          <w:u w:val="single"/>
        </w:rPr>
        <w:t>it is more difficult to see the long- term military utility of such outposts. They would be very exposed in a heightened conflict</w:t>
      </w:r>
      <w:r>
        <w:t xml:space="preserve">, presenting serious sustainment and protection challenges, </w:t>
      </w:r>
      <w:r w:rsidRPr="003435E4">
        <w:rPr>
          <w:b/>
          <w:sz w:val="24"/>
          <w:szCs w:val="24"/>
          <w:highlight w:val="cyan"/>
          <w:u w:val="single"/>
        </w:rPr>
        <w:t xml:space="preserve">and able to provide only limited support to PLA operations. </w:t>
      </w:r>
    </w:p>
    <w:p w14:paraId="5BADE529" w14:textId="77777777" w:rsidR="00BD003B" w:rsidRDefault="00BD003B" w:rsidP="00BD003B">
      <w:pPr>
        <w:pStyle w:val="Heading4"/>
      </w:pPr>
      <w:r>
        <w:t>Current U.S. efforts to control island building have been unenforced</w:t>
      </w:r>
    </w:p>
    <w:p w14:paraId="393D4B88" w14:textId="77777777" w:rsidR="00BD003B" w:rsidRPr="005F16D4" w:rsidRDefault="00BD003B" w:rsidP="00BD003B">
      <w:pPr>
        <w:rPr>
          <w:rStyle w:val="Style13ptBold"/>
          <w:b w:val="0"/>
        </w:rPr>
      </w:pPr>
      <w:r>
        <w:rPr>
          <w:rStyle w:val="Style13ptBold"/>
        </w:rPr>
        <w:t>Jennings 15</w:t>
      </w:r>
      <w:r>
        <w:rPr>
          <w:rStyle w:val="Style13ptBold"/>
          <w:b w:val="0"/>
        </w:rPr>
        <w:t xml:space="preserve"> </w:t>
      </w:r>
      <w:r w:rsidRPr="005F16D4">
        <w:rPr>
          <w:rStyle w:val="Style13ptBold"/>
          <w:b w:val="0"/>
          <w:sz w:val="14"/>
        </w:rPr>
        <w:t>(Peter, director of the Australian Strategic Policy Institute, “The International Community &amp; the Strategic Balance in the South China Sea”, https://csis-prod.s3.amazonaws.com/s3fs-public/legacy_files/files/publication/151110_Hiebert_ExaminingSouthChinaSea_Web.pdf)</w:t>
      </w:r>
    </w:p>
    <w:p w14:paraId="7F8780FC" w14:textId="77777777" w:rsidR="00BD003B" w:rsidRDefault="00BD003B" w:rsidP="00BD003B">
      <w:r>
        <w:t xml:space="preserve">It is difficult to escape the conclusion that </w:t>
      </w:r>
      <w:r w:rsidRPr="003435E4">
        <w:rPr>
          <w:b/>
          <w:sz w:val="24"/>
          <w:szCs w:val="24"/>
          <w:highlight w:val="cyan"/>
          <w:u w:val="single"/>
        </w:rPr>
        <w:t>China's more assertive push in the South China Sea is motivated by a calculation that it can get away with it</w:t>
      </w:r>
      <w:r>
        <w:t xml:space="preserve">, both in terms of regional and great power reactions. The relatively low-key and brief global reaction against China's November 2013 declaration of an East China Sea air defense identification zone (ADIZ) may have encouraged Chinese planners to begin the intensified land reclamation effort in 2014. In terms of regional diplomacy, </w:t>
      </w:r>
      <w:r w:rsidRPr="003435E4">
        <w:rPr>
          <w:b/>
          <w:sz w:val="24"/>
          <w:szCs w:val="24"/>
          <w:highlight w:val="cyan"/>
          <w:u w:val="single"/>
        </w:rPr>
        <w:t>China has ignored criticism from the smaller claimant states</w:t>
      </w:r>
      <w:r>
        <w:t xml:space="preserve">, in part by openly dismissing their views: "small countries shouldn't make unreasonable demands" was the Chinese Ministry of Foreign Affairs' public comment in January 2015.' Private diplomacy has at times been contemptuous of Association of Southeast Asian Nations (ASEAN) countries. </w:t>
      </w:r>
      <w:r w:rsidRPr="003435E4">
        <w:rPr>
          <w:b/>
          <w:sz w:val="24"/>
          <w:szCs w:val="24"/>
          <w:highlight w:val="cyan"/>
          <w:u w:val="single"/>
        </w:rPr>
        <w:t>U.S. public diplomacy in reaction to China's land reclamation has certainly expressed clear opposition</w:t>
      </w:r>
      <w:r>
        <w:t xml:space="preserve"> to the activity. At the May 2015 Shangri-La Dialogue in Singapore, for example, U.S. secretary of defense Ashton Carter made a strong call for a halt to land reclamation and militarization of features on the part of all claimant states.' This had earlier been reinforced by the May 27, 2015, flight of a U.S. P-8 maritime surveillance aircraft over Fiery Cross Reef. </w:t>
      </w:r>
      <w:r w:rsidRPr="003435E4">
        <w:rPr>
          <w:b/>
          <w:sz w:val="24"/>
          <w:szCs w:val="24"/>
          <w:highlight w:val="cyan"/>
          <w:u w:val="single"/>
        </w:rPr>
        <w:t>Any international follow-up to assert air or maritime access in the South China Sea has been either very low key or nonexistent. China's ambiguous response to U.S. efforts was to say in June that it would soon "complete" its reclamation efforts but then continue to build facilities on the islands.'</w:t>
      </w:r>
      <w:r>
        <w:t xml:space="preserve"> There was no clear indication of a lessening of Chinese activity and any that did occur may have been little more than a tactical delay in anticipation of President Xi Jinping's visit to the United States in September. </w:t>
      </w:r>
    </w:p>
    <w:p w14:paraId="0C6C48EC" w14:textId="77777777" w:rsidR="00B22A64" w:rsidRDefault="00B22A64" w:rsidP="00831800">
      <w:pPr>
        <w:pStyle w:val="Heading4"/>
      </w:pPr>
      <w:r>
        <w:t xml:space="preserve">Halting island reclamation is a critical first step to </w:t>
      </w:r>
      <w:r>
        <w:rPr>
          <w:u w:val="single"/>
        </w:rPr>
        <w:t>any</w:t>
      </w:r>
      <w:r>
        <w:t xml:space="preserve"> negotiated solution in the SCS</w:t>
      </w:r>
    </w:p>
    <w:p w14:paraId="31364580" w14:textId="77777777" w:rsidR="00B22A64" w:rsidRPr="00B22A64" w:rsidRDefault="00B22A64" w:rsidP="00B22A64">
      <w:pPr>
        <w:rPr>
          <w:rStyle w:val="Style13ptBold"/>
          <w:b w:val="0"/>
        </w:rPr>
      </w:pPr>
      <w:r>
        <w:rPr>
          <w:rStyle w:val="Style13ptBold"/>
        </w:rPr>
        <w:t>Poling 15</w:t>
      </w:r>
      <w:r>
        <w:rPr>
          <w:rStyle w:val="Style13ptBold"/>
          <w:b w:val="0"/>
        </w:rPr>
        <w:t xml:space="preserve"> </w:t>
      </w:r>
      <w:r w:rsidRPr="00B22A64">
        <w:rPr>
          <w:rStyle w:val="Style13ptBold"/>
          <w:b w:val="0"/>
          <w:sz w:val="20"/>
        </w:rPr>
        <w:t>(Gregory, 2/18, fellow @ CSIS Summitro Chair in Southeast Asian studies, “THE LEGAL CHALLENGE OF CHINA’S ISLAND BUILDING”, http://amti.csis.org/the-legal-challenge-of-chinas-island-building/)</w:t>
      </w:r>
    </w:p>
    <w:p w14:paraId="0A150915" w14:textId="77777777" w:rsidR="00B22A64" w:rsidRPr="00B22A64" w:rsidRDefault="00B22A64" w:rsidP="00B22A64">
      <w:r w:rsidRPr="00BF22C4">
        <w:rPr>
          <w:b/>
          <w:sz w:val="24"/>
          <w:szCs w:val="24"/>
          <w:highlight w:val="cyan"/>
          <w:u w:val="single"/>
        </w:rPr>
        <w:t>Those closely following the situation in the South China Sea have been wringing their hands about the military potential of China’s unprecedented island building</w:t>
      </w:r>
      <w:r>
        <w:t xml:space="preserve"> work over the last year. This anxiety is understandable, and the expanded patrol and surveillance capacity that Beijing is constructing with facilities, docks, and probably at least one airstrip in the Spratly Islands will complicate the disputes in the South China Sea. But fellow claimant states and outside governments also need to recognize the damaging effects this island-building campaign will have on the legal prospects of reaching an equitable solution to the disputes. In June 2014, the Philippine government released photographs indicating Chinese efforts to expand, via dredging sand from the seafloor, five reefs that China occupies in the Spratly Islands: Cuarteron, Eldad, Gaven, Hughes, and Johnson. Since then, evidence has emerged of Chinese reclamation work at Fiery Cross Reef, which now appears capable of housing a small </w:t>
      </w:r>
      <w:r>
        <w:lastRenderedPageBreak/>
        <w:t xml:space="preserve">airstrip—just the fourth in the island group—and most recently at Mischief Reef. Most of these expansion efforts have since been confirmed by imagery from consulting firm IHS Jane’s and on-the-ground reporting by the BBC. Of the features China is expanding, three—Gaven, Hughes, and Mischief—are among those the Philippines has asked a tribunal at the Permanent Court of Arbitration in The Hague to declare low-tide elevations. Another three—Cuarteron, Fiery Cross, and Johnson—are in the list of features Manila has asked the court to declare legally rocks, not islands. </w:t>
      </w:r>
      <w:r w:rsidRPr="00BF22C4">
        <w:rPr>
          <w:b/>
          <w:sz w:val="24"/>
          <w:szCs w:val="24"/>
          <w:highlight w:val="cyan"/>
          <w:u w:val="single"/>
        </w:rPr>
        <w:t>These definitions matter immensely in any attempt to reach a long-term system to manage the disputes in the Spratlys</w:t>
      </w:r>
      <w:r>
        <w:t xml:space="preserve"> because they determine the maritime entitlements each feature generates. A low-tide elevation creates no territorial sea, exclusive economic zone (EEZ), or continental shelf, and cannot be claimed as territory in its own right. It is legally part of the seabed and its only real effect on the maritime regime is that, if it lies within the 12 nautical mile territorial sea of another feature, it can be considered the baseline from which that rock or island’s entitlements are measured. A rock, which is distinguished from an island by not being able to sustain independent human habitation or economic life, generates a territorial sea but no EEZ or continental shelf. A low-tide elevation cannot be made into a rock or island—the relevant article of the UN Convention on the Law of the Sea is explicit that the latter two must be “naturally formed” above water at high-tide. And while no court has yet ruled on the matter, </w:t>
      </w:r>
      <w:r w:rsidRPr="00BF22C4">
        <w:rPr>
          <w:b/>
          <w:sz w:val="24"/>
          <w:szCs w:val="24"/>
          <w:highlight w:val="cyan"/>
          <w:u w:val="single"/>
        </w:rPr>
        <w:t>there is broad consensus among legal experts that a rock cannot be made into an island</w:t>
      </w:r>
      <w:r>
        <w:t xml:space="preserve">. What matters is the original status of the feature, not what it is made into. Determining the original status of a feature, especially in the Spratly Islands, is more difficult than might be expected. The 2012 International Court of Justice ruling on a dispute between Colombia and Nicaragua, which included a number of low-lying reefs and islets, underscored the high bar set for proving the status of features. Satellite imagery, or even aerial photography, are unlikely to be acceptable to a court except in the most obvious cases. Instead, judges will require rigorous geological surveys of features, preferably conducted during the highest tide of the year (the perigean spring tide, often called a “king tide”). </w:t>
      </w:r>
      <w:r w:rsidRPr="00BF22C4">
        <w:rPr>
          <w:b/>
          <w:sz w:val="24"/>
          <w:szCs w:val="24"/>
          <w:highlight w:val="cyan"/>
          <w:u w:val="single"/>
        </w:rPr>
        <w:t>Accurate surveys in the South China Sea are notoriously lacking, and will prove impossible for features permanently modified by Chinese expansion.</w:t>
      </w:r>
      <w:r>
        <w:t xml:space="preserve"> To be fair, Beijing is not the only claimant to perform reclamation work, but there is a qualitative difference between building new islands and preventing the erosion of existing ones (such as Vietnam has done at Spratly Island). </w:t>
      </w:r>
      <w:r w:rsidRPr="00BF22C4">
        <w:rPr>
          <w:b/>
          <w:sz w:val="24"/>
          <w:szCs w:val="24"/>
          <w:highlight w:val="cyan"/>
          <w:u w:val="single"/>
        </w:rPr>
        <w:t>The best hope for a long-term system to manage the disputes around the Spratlys requires agreeing to an area of legally disputed water</w:t>
      </w:r>
      <w:r>
        <w:t xml:space="preserve"> and seabed (the disputes over the actual islands are irreconcilable for the foreseeable future) </w:t>
      </w:r>
      <w:r w:rsidRPr="00BF22C4">
        <w:rPr>
          <w:b/>
          <w:sz w:val="24"/>
          <w:szCs w:val="24"/>
          <w:highlight w:val="cyan"/>
          <w:u w:val="single"/>
        </w:rPr>
        <w:t>in which claimants can cooperate</w:t>
      </w:r>
      <w:r>
        <w:t xml:space="preserve">. That will require agreement on the status of features and their entitlements, either via negotiation or arbitration. </w:t>
      </w:r>
      <w:r w:rsidRPr="00BF22C4">
        <w:rPr>
          <w:b/>
          <w:sz w:val="24"/>
          <w:szCs w:val="24"/>
          <w:highlight w:val="cyan"/>
          <w:u w:val="single"/>
        </w:rPr>
        <w:t>China’s reclamation work could make such agreement by negotiation significantly more difficult, and could make arbitration all but impossible</w:t>
      </w:r>
      <w:r>
        <w:t>. Claimants, and interested parties including the United States, should wake up to this danger and seek to head it off before any further damage is done. A joint survey of the Spratlys, performed by the Philippines and Vietnam, preferably with Brunei and Malaysia, and assisted by outside partners, should be launched this year. It is an endeavor that will prove useful to all claimants and which, as a cooperative scientific effort, should not be seen as escalating the disputes.</w:t>
      </w:r>
    </w:p>
    <w:p w14:paraId="526196D9" w14:textId="593D97D0" w:rsidR="00077628" w:rsidRDefault="00077628" w:rsidP="00077628">
      <w:pPr>
        <w:pStyle w:val="Heading2"/>
      </w:pPr>
      <w:r>
        <w:lastRenderedPageBreak/>
        <w:t>FON Solvency</w:t>
      </w:r>
    </w:p>
    <w:p w14:paraId="4F4EA0BF" w14:textId="77777777" w:rsidR="0058255F" w:rsidRDefault="0058255F" w:rsidP="0058255F">
      <w:pPr>
        <w:pStyle w:val="Heading4"/>
      </w:pPr>
      <w:r>
        <w:t>Diplomatic signaling on FON operations ratchets down escalation ladders</w:t>
      </w:r>
    </w:p>
    <w:p w14:paraId="1679A97D" w14:textId="77777777" w:rsidR="0058255F" w:rsidRPr="00F30FD6" w:rsidRDefault="0058255F" w:rsidP="0058255F">
      <w:pPr>
        <w:rPr>
          <w:rStyle w:val="Style13ptBold"/>
          <w:b w:val="0"/>
        </w:rPr>
      </w:pPr>
      <w:r>
        <w:rPr>
          <w:rStyle w:val="Style13ptBold"/>
        </w:rPr>
        <w:t>Klein &amp; Rapp-Hooper 15</w:t>
      </w:r>
      <w:r>
        <w:rPr>
          <w:rStyle w:val="Style13ptBold"/>
          <w:b w:val="0"/>
        </w:rPr>
        <w:t xml:space="preserve"> </w:t>
      </w:r>
      <w:r w:rsidRPr="00F30FD6">
        <w:rPr>
          <w:rStyle w:val="Style13ptBold"/>
          <w:b w:val="0"/>
          <w:sz w:val="18"/>
        </w:rPr>
        <w:t>(Adam, Mira, fellows @ Council on Foreign Relations, 10/23, “Freedom of Navigation Operations in the South China Sea: What to Watch For”, https://www.lawfareblog.com/freedom-navigation-operations-south-china-sea-what-watch)</w:t>
      </w:r>
    </w:p>
    <w:p w14:paraId="5467DBAD" w14:textId="77777777" w:rsidR="0058255F" w:rsidRPr="00F30FD6" w:rsidRDefault="0058255F" w:rsidP="0058255F">
      <w:r w:rsidRPr="003E3678">
        <w:rPr>
          <w:rStyle w:val="Emphasis"/>
          <w:highlight w:val="yellow"/>
        </w:rPr>
        <w:t>When these operations occur, there are a few things the U</w:t>
      </w:r>
      <w:r w:rsidRPr="003E3678">
        <w:rPr>
          <w:rStyle w:val="StyleUnderline"/>
        </w:rPr>
        <w:t xml:space="preserve">nited </w:t>
      </w:r>
      <w:r w:rsidRPr="003E3678">
        <w:rPr>
          <w:rStyle w:val="Emphasis"/>
          <w:highlight w:val="yellow"/>
        </w:rPr>
        <w:t>S</w:t>
      </w:r>
      <w:r w:rsidRPr="003E3678">
        <w:rPr>
          <w:rStyle w:val="StyleUnderline"/>
        </w:rPr>
        <w:t xml:space="preserve">tates </w:t>
      </w:r>
      <w:r w:rsidRPr="003E3678">
        <w:rPr>
          <w:rStyle w:val="Emphasis"/>
          <w:highlight w:val="yellow"/>
        </w:rPr>
        <w:t>can do to lower the temperature surrounding them</w:t>
      </w:r>
      <w:r>
        <w:t xml:space="preserve">. The Navy should, and presumably will, conduct similar operations around features controlled by other South China Sea claimants. </w:t>
      </w:r>
      <w:r w:rsidRPr="003E3678">
        <w:rPr>
          <w:rStyle w:val="Emphasis"/>
          <w:highlight w:val="yellow"/>
        </w:rPr>
        <w:t>It can</w:t>
      </w:r>
      <w:r w:rsidRPr="003E3678">
        <w:rPr>
          <w:rStyle w:val="StyleUnderline"/>
        </w:rPr>
        <w:t xml:space="preserve"> also </w:t>
      </w:r>
      <w:r w:rsidRPr="003E3678">
        <w:rPr>
          <w:rStyle w:val="Emphasis"/>
          <w:highlight w:val="yellow"/>
        </w:rPr>
        <w:t>stagger transit such that it transits the features of other claimants both before and after it passes by those controlled by China.</w:t>
      </w:r>
      <w:r w:rsidRPr="003E3678">
        <w:rPr>
          <w:rStyle w:val="StyleUnderline"/>
        </w:rPr>
        <w:t xml:space="preserve"> This would not be a departure from past practice; </w:t>
      </w:r>
      <w:r w:rsidRPr="003E3678">
        <w:rPr>
          <w:rStyle w:val="Emphasis"/>
          <w:highlight w:val="yellow"/>
        </w:rPr>
        <w:t>last year alone, the Navy conducted freedom of navigation operations to challenge excessive claims by Malaysia, the Philippines, and Vietnam. Doing so again would make plain that these operations are not uniquely targeted at China</w:t>
      </w:r>
      <w:r w:rsidRPr="003E3678">
        <w:rPr>
          <w:rStyle w:val="StyleUnderline"/>
        </w:rPr>
        <w:t xml:space="preserve">. Second, </w:t>
      </w:r>
      <w:r w:rsidRPr="003E3678">
        <w:rPr>
          <w:rStyle w:val="Emphasis"/>
          <w:highlight w:val="yellow"/>
        </w:rPr>
        <w:t>the Pentagon</w:t>
      </w:r>
      <w:r w:rsidRPr="003E3678">
        <w:rPr>
          <w:rStyle w:val="StyleUnderline"/>
        </w:rPr>
        <w:t xml:space="preserve"> should, and again presumably</w:t>
      </w:r>
      <w:r w:rsidRPr="003E3678">
        <w:rPr>
          <w:rStyle w:val="Emphasis"/>
        </w:rPr>
        <w:t xml:space="preserve"> </w:t>
      </w:r>
      <w:r w:rsidRPr="003E3678">
        <w:rPr>
          <w:rStyle w:val="Emphasis"/>
          <w:highlight w:val="yellow"/>
        </w:rPr>
        <w:t>intends to,</w:t>
      </w:r>
      <w:r w:rsidRPr="003E3678">
        <w:rPr>
          <w:rStyle w:val="StyleUnderline"/>
        </w:rPr>
        <w:t xml:space="preserve"> </w:t>
      </w:r>
      <w:r w:rsidRPr="003E3678">
        <w:rPr>
          <w:rStyle w:val="Emphasis"/>
          <w:highlight w:val="yellow"/>
        </w:rPr>
        <w:t>clearly explain the legal view underpinning whatever action it takes. This has two virtues: ensuring that the intended message is received, and clarifying that our operations do not imply a position on the underlying territorial disputes</w:t>
      </w:r>
      <w:r w:rsidRPr="003E3678">
        <w:rPr>
          <w:rStyle w:val="StyleUnderline"/>
        </w:rPr>
        <w:t>.</w:t>
      </w:r>
      <w:r>
        <w:t xml:space="preserve"> This, in turn, will make it all the easier for other states in the region and around the world to register public support for U.S. operations. Ultimately, China is unlikely to change its view that a U.S. FONOP is a violation of its sovereignty. But these wildly differing interpretations of UNCLOS, and the fact that China has not been explicit about what maritime entitlements it is claiming based on its artificial islands, are precisely why the Navy is conducting a FONOP in the first place. Put simply, the Navy will be sending China a message about Washington’s, and much of the world’s, view of the law. The guide, we hope, will help you interpret it. </w:t>
      </w:r>
    </w:p>
    <w:p w14:paraId="2F636FB0" w14:textId="77777777" w:rsidR="0058255F" w:rsidRDefault="0058255F" w:rsidP="0058255F">
      <w:pPr>
        <w:pStyle w:val="Heading4"/>
      </w:pPr>
      <w:r>
        <w:t>Clear communication regarding FON ops is critical to avoid escalation</w:t>
      </w:r>
    </w:p>
    <w:p w14:paraId="14C085BC" w14:textId="77777777" w:rsidR="0058255F" w:rsidRPr="00BD19A3" w:rsidRDefault="0058255F" w:rsidP="0058255F">
      <w:pPr>
        <w:rPr>
          <w:rStyle w:val="Style13ptBold"/>
          <w:b w:val="0"/>
        </w:rPr>
      </w:pPr>
      <w:r>
        <w:rPr>
          <w:rStyle w:val="Style13ptBold"/>
        </w:rPr>
        <w:t>Hayton 16</w:t>
      </w:r>
      <w:r>
        <w:rPr>
          <w:rStyle w:val="Style13ptBold"/>
          <w:b w:val="0"/>
        </w:rPr>
        <w:t xml:space="preserve"> </w:t>
      </w:r>
      <w:r w:rsidRPr="00BD19A3">
        <w:rPr>
          <w:rStyle w:val="Style13ptBold"/>
          <w:b w:val="0"/>
          <w:sz w:val="16"/>
        </w:rPr>
        <w:t>(Bill, 2/3, Assoc Fellow @ Chatham House, “Freedom of Navigation Ops Risk Trouble in South China Sea, https://www.chathamhouse.org/expert/comment/freedom-navigation-ops-risk-trouble-south-china-sea#sthash.8S8Jp6tA.dpuf)</w:t>
      </w:r>
    </w:p>
    <w:p w14:paraId="38D74C1F" w14:textId="77777777" w:rsidR="0058255F" w:rsidRPr="008404FF" w:rsidRDefault="0058255F" w:rsidP="003E3678">
      <w:pPr>
        <w:rPr>
          <w:rStyle w:val="StyleUnderline"/>
        </w:rPr>
      </w:pPr>
      <w:r>
        <w:t xml:space="preserve">On 30 January </w:t>
      </w:r>
      <w:r w:rsidRPr="00CE6252">
        <w:rPr>
          <w:rStyle w:val="Emphasis"/>
          <w:highlight w:val="yellow"/>
        </w:rPr>
        <w:t>the US Navy carried out its second</w:t>
      </w:r>
      <w:r w:rsidRPr="003E3678">
        <w:t xml:space="preserve"> ‘freedom of navigation operation’ </w:t>
      </w:r>
      <w:r w:rsidRPr="00CE6252">
        <w:rPr>
          <w:rStyle w:val="Emphasis"/>
          <w:highlight w:val="yellow"/>
        </w:rPr>
        <w:t>(FONOP)</w:t>
      </w:r>
      <w:r w:rsidRPr="00CE6252">
        <w:rPr>
          <w:rStyle w:val="Emphasis"/>
        </w:rPr>
        <w:t xml:space="preserve"> </w:t>
      </w:r>
      <w:r w:rsidRPr="00CE6252">
        <w:rPr>
          <w:rStyle w:val="Emphasis"/>
          <w:highlight w:val="yellow"/>
        </w:rPr>
        <w:t>in the S</w:t>
      </w:r>
      <w:r w:rsidRPr="003E3678">
        <w:t xml:space="preserve">outh </w:t>
      </w:r>
      <w:r w:rsidRPr="00CE6252">
        <w:rPr>
          <w:rStyle w:val="Emphasis"/>
          <w:highlight w:val="yellow"/>
        </w:rPr>
        <w:t>C</w:t>
      </w:r>
      <w:r w:rsidRPr="003E3678">
        <w:t xml:space="preserve">hina </w:t>
      </w:r>
      <w:r w:rsidRPr="00CE6252">
        <w:rPr>
          <w:rStyle w:val="Emphasis"/>
          <w:highlight w:val="yellow"/>
        </w:rPr>
        <w:t>S</w:t>
      </w:r>
      <w:r w:rsidRPr="003E3678">
        <w:t xml:space="preserve">ea </w:t>
      </w:r>
      <w:r w:rsidRPr="00CE6252">
        <w:rPr>
          <w:rStyle w:val="Emphasis"/>
          <w:highlight w:val="yellow"/>
        </w:rPr>
        <w:t>in four months.</w:t>
      </w:r>
      <w:r w:rsidRPr="003E3678">
        <w:t xml:space="preserve"> The Chinese Ministry of Defence called the mission ‘intentionally provocative… irresponsible and extremely dangerous’ but that’s unlikely to deter the US. More FONOPs will follow because US maintains it is defending the ‘international rules-based order’ against efforts by China and others to</w:t>
      </w:r>
      <w:r>
        <w:t xml:space="preserve"> rewrite the law of the sea. The missions are likely to push further into areas that China regards as sensitive and increase the risk of confrontation. According to a statement from the Office of the US Secretary of Defense, the transit of the USS Curtis Wilbur was an ‘innocent passage within 12 nautical miles of Triton Island’, that is within the territorial sea of one of the Paracel Islands. The Paracels are occupied by China and claimed by Vietnam but the US was explicitly not intervening in that territorial dispute. Instead it claimed to be upholding general principles laid down in the UN Convention on the Law of the Sea (UNCLOS), which allows all ships the right of innocent passage through another country’s territorial waters. Article 19 of UNCLOS describes a passage as innocent, ‘so long as it is not prejudicial to the peace, good order or security of the coastal state’. Article 17 of the Convention makes no distinction between civilian and military vessels but several countries, including China, have argued that it does not apply to warships. China’s 1992 Law on the Territorial Sea states that foreign military ships need Chinese government approval before entering China’s territorial sea (Article </w:t>
      </w:r>
      <w:r>
        <w:lastRenderedPageBreak/>
        <w:t xml:space="preserve">6). China is not alone in this. At least 10 states, including Brazil, India, Malaysia and Vietnam, have domestic laws requiring foreign naval ships to either inform local authorities or seek permission before transiting either through their territorial sea (up to 12 nautical miles from shore) or Exclusive Economic Zone (up to 200 nautical miles from shore). The US – and most other states with ocean-going navies – pointedly ignores these laws. Since 1979 the US has operated its Freedom of Navigation programme explicitly to challenge and prevent this becoming an accepted principle of international law. The Chinese Foreign Ministry’s response to the USS Curtis Wilbur’s FONOP was to call on the US to recognize Chinese maritime law – a position that the US has already rejected as incompatible with UNCLOS. The United States has a political problem when it bases its actions upon UNCLOS, however. The US Senate has failed to ratify it. In August 2012, 34 Republican Party senators (a blocking minority) declared they would oppose ratification because UNCLOS creates the ‘International Seabed Authority’ to regulate economic activities in the deep ocean and because the Convention doesn’t explicitly grant states the right to gather intelligence at sea. Every relevant arm of the US government says these objections are spurious but that hasn’t persuaded the senators. Given their unilateralist sympathies and general disdain for the UN it’s unlikely that they will change their minds soon. </w:t>
      </w:r>
      <w:r w:rsidRPr="008404FF">
        <w:rPr>
          <w:rStyle w:val="Emphasis"/>
          <w:highlight w:val="yellow"/>
        </w:rPr>
        <w:t>The US Navy says it abides by the Convention’s provisions anyway, since they have now become part of customary international law, but its moral position would be made much stronger if 67 senators could vote in favour of it. In November 2015 the Pentagon said it expects to mount at least two FONOPs in the South China Sea every quarter. In January 2016, the head of US Pacific Command, Admiral Harry Harris, told a Washington audience the missions would be ‘increasing in complexity and scope and in areas of challenge’.</w:t>
      </w:r>
      <w:r>
        <w:t xml:space="preserve"> The US Navy is likely to challenge China over increasingly sensitive issues. One may be the question of ‘straight baselines’. </w:t>
      </w:r>
      <w:r w:rsidRPr="008404FF">
        <w:rPr>
          <w:rStyle w:val="StyleUnderline"/>
        </w:rPr>
        <w:t>On 15 May 1996, the Chinese government declared what are called ‘straight baselines’ along its coast and around the Paracels. In the view of the United States – and many other countries – the lines are incompatible with UNCLOS. The Convention says straight baselines cannot be drawn around remote groups of islands and the Paracels are more than 260 kilometres (130 nautical miles) offshore. (opens in new window) How might a future United States’ FONOP challenge the straight baseline claims? One way might be for a warship to sail within 12 nautical miles of one of the Paracels in ‘innocent passage’ but then – in an area outside 12 nautical miles but within the straight baselines – carry out actions that are not ‘innocent’ such as military drills, turning on targeting radars or launching a helicopter.</w:t>
      </w:r>
      <w:r>
        <w:t xml:space="preserve"> While the US would be perfectly entitled to do this within mainstream interpretations of UNCLOS, it’s almost certain that the Chinese military would find it provocative and might try to obstruct the FONOP with military or paramilitary forces (such as its maritime militia). </w:t>
      </w:r>
      <w:r w:rsidRPr="008404FF">
        <w:rPr>
          <w:rStyle w:val="Emphasis"/>
          <w:highlight w:val="yellow"/>
        </w:rPr>
        <w:t>It’s worth noting that China’s position on ‘innocent passage’ is ambiguous. In September 2015, five Chinese warships sailed within 12 nautical miles of one of the US’s Aleutian Islands without seeking American approval. Around its own coasts, however, it continues to refuse this right to other countries’ naval vessels.</w:t>
      </w:r>
      <w:r w:rsidRPr="008404FF">
        <w:rPr>
          <w:rStyle w:val="StyleUnderline"/>
        </w:rPr>
        <w:t xml:space="preserve"> At the moment relations between the two navies appear to be very good. A few days before the FONOP the chiefs of the two navies, Admiral John Richardson and Admiral Wu Shengli, held a two-hour video conference discussing the situation in the South China Sea. The patrol of the USS Curtis Wilbur passed without incident. However, the US’s FONOPs will continue and China will continue to regard them as provocative. </w:t>
      </w:r>
      <w:r w:rsidRPr="008404FF">
        <w:rPr>
          <w:rStyle w:val="Emphasis"/>
          <w:highlight w:val="yellow"/>
        </w:rPr>
        <w:t>The US will claim it is acting within international law but China will claim it is violating its domestic law. Communication between the two will have to be clear and effective to avoid the possibility of confrontation.</w:t>
      </w:r>
    </w:p>
    <w:p w14:paraId="38C970BB" w14:textId="77777777" w:rsidR="00831800" w:rsidRDefault="00831800" w:rsidP="00831800">
      <w:pPr>
        <w:pStyle w:val="Heading4"/>
      </w:pPr>
      <w:r>
        <w:t>Clear naval signaling is critical to communicating red lines to China</w:t>
      </w:r>
    </w:p>
    <w:p w14:paraId="22F677B9" w14:textId="77777777" w:rsidR="00831800" w:rsidRPr="00831800" w:rsidRDefault="00831800" w:rsidP="00831800">
      <w:pPr>
        <w:rPr>
          <w:rStyle w:val="Style13ptBold"/>
          <w:b w:val="0"/>
        </w:rPr>
      </w:pPr>
      <w:r>
        <w:rPr>
          <w:rStyle w:val="Style13ptBold"/>
        </w:rPr>
        <w:t>Bosco 15</w:t>
      </w:r>
      <w:r>
        <w:rPr>
          <w:rStyle w:val="Style13ptBold"/>
          <w:b w:val="0"/>
        </w:rPr>
        <w:t xml:space="preserve"> </w:t>
      </w:r>
      <w:r w:rsidRPr="00831800">
        <w:rPr>
          <w:rStyle w:val="Style13ptBold"/>
          <w:b w:val="0"/>
          <w:sz w:val="16"/>
        </w:rPr>
        <w:t>(Joseph, 11/24, Senior Associate (Non-resident), Sumitro Chair for Southeast Asia Studies, Center for Strategic &amp; Int’l Studies, “South China Sea aftermath”, https://www.csis.org/analysis/pacnet-80-south-china-sea-aftermath)</w:t>
      </w:r>
    </w:p>
    <w:p w14:paraId="645BBA1D" w14:textId="77777777" w:rsidR="00831800" w:rsidRPr="00CB5875" w:rsidRDefault="00831800" w:rsidP="00831800">
      <w:pPr>
        <w:rPr>
          <w:b/>
          <w:sz w:val="24"/>
          <w:szCs w:val="24"/>
          <w:highlight w:val="cyan"/>
          <w:u w:val="single"/>
        </w:rPr>
      </w:pPr>
      <w:r>
        <w:lastRenderedPageBreak/>
        <w:t xml:space="preserve">When the USS Lassen passed through those international waters, a Navy spokesman initially indicated it was an innocent passage which meant its fire control radar was deactivated and it refrained from conducting operational exercises, hardly a normal practice when Navy ships ply the open seas in a FON exercise. Though the “innocent passage” characterization was subsequently retracted, the Navy offered no further elaboration on what precisely occurred – i.e., whether it followed normal underway operations (a FON exercise) or refrained from doing so (innocent passage). However confusing the situation may be to the US Congress, Asia experts, and the American public, it is a virtual certainty that the Chinese know the facts and have drawn the appropriate conclusion. </w:t>
      </w:r>
      <w:r w:rsidRPr="00BF22C4">
        <w:rPr>
          <w:b/>
          <w:sz w:val="24"/>
          <w:szCs w:val="24"/>
          <w:highlight w:val="cyan"/>
          <w:u w:val="single"/>
        </w:rPr>
        <w:t>Under</w:t>
      </w:r>
      <w:r>
        <w:t xml:space="preserve"> the United Nations Law of the Sea Convention (</w:t>
      </w:r>
      <w:r w:rsidRPr="00BF22C4">
        <w:rPr>
          <w:b/>
          <w:sz w:val="24"/>
          <w:szCs w:val="24"/>
          <w:highlight w:val="cyan"/>
          <w:u w:val="single"/>
        </w:rPr>
        <w:t>UNCLOS), innocent passage means passing through a country’s recognized territorial waters.</w:t>
      </w:r>
      <w:r>
        <w:t xml:space="preserve"> But these were not China’s waters – that was precisely the unlawful Chinese overreach the FON exercise was intended to challenge. Instead, the Navy operation can be seen by Beijing as implicitly confirming it. </w:t>
      </w:r>
      <w:r w:rsidRPr="00BF22C4">
        <w:rPr>
          <w:b/>
          <w:sz w:val="24"/>
          <w:szCs w:val="24"/>
          <w:highlight w:val="cyan"/>
          <w:u w:val="single"/>
        </w:rPr>
        <w:t>Whether the muddled US message was inadvertent or was part of a prearranged compromise</w:t>
      </w:r>
      <w:r>
        <w:t xml:space="preserve"> negotiated with Beijing during the many months of US inaction </w:t>
      </w:r>
      <w:r w:rsidRPr="00BF22C4">
        <w:rPr>
          <w:b/>
          <w:sz w:val="24"/>
          <w:szCs w:val="24"/>
          <w:highlight w:val="cyan"/>
          <w:u w:val="single"/>
        </w:rPr>
        <w:t>is not yet clear.</w:t>
      </w:r>
      <w:r>
        <w:t xml:space="preserve"> If it was the latter, </w:t>
      </w:r>
      <w:r w:rsidRPr="00BF22C4">
        <w:rPr>
          <w:b/>
          <w:sz w:val="24"/>
          <w:szCs w:val="24"/>
          <w:highlight w:val="cyan"/>
          <w:u w:val="single"/>
        </w:rPr>
        <w:t>it would not be the first time the US has diluted an intended maritime deterrence action by giving China a face-saving but ultimately counter-productive concession.</w:t>
      </w:r>
      <w:r>
        <w:t xml:space="preserve"> In July 1995, when China fired missiles toward Taiwan to show its displeasure over a US visit by Taiwan’s president, President Clinton sent a carrier battle group through the Taiwan Strait. Beijing vehemently objected and Washington quickly “explained” that the transit was a mere “weather diversion,” thereby nullifying the intended strategic message. More damaging over the long run, the Clinton administration’s posture seemed to concede Beijing’s demand that the US needed its permission to use that international waterway. For the next decade, the US Navy avoided the Strait, even when weather conditions made it the safest route. Admiral Thomas Keating, Pacific commander, finally set the record straight in November 2007 when he responded to Chinese ire over a transit passage by saying “We don’t need China’s permission. It’s international water. We will exercise our right of free passage wherever and whenever we choose.” That, however, is not the body language Washington is now displaying in the face of Chinese displeasure. After the Lassen exercise, Carter initially refused to confirm it to the Senate Armed Services Committee until Chairman John McCain’s insistent questioning was finally able to extract what should have been a matter-of-fact acknowledgement. </w:t>
      </w:r>
      <w:r w:rsidRPr="00BF22C4">
        <w:rPr>
          <w:b/>
          <w:sz w:val="24"/>
          <w:szCs w:val="24"/>
          <w:highlight w:val="cyan"/>
          <w:u w:val="single"/>
        </w:rPr>
        <w:t>Similar confusion ensued after U.S. officials made conflicting statements over a possible overflight of China’s artificial islands</w:t>
      </w:r>
      <w:r>
        <w:t xml:space="preserve"> by Air Force B-52 bombers from Guam. Meanwhile, </w:t>
      </w:r>
      <w:r w:rsidRPr="00BF22C4">
        <w:rPr>
          <w:b/>
          <w:sz w:val="24"/>
          <w:szCs w:val="24"/>
          <w:highlight w:val="cyan"/>
          <w:u w:val="single"/>
        </w:rPr>
        <w:t>China has not been reluctant to advance its own forceful strategic messaging.</w:t>
      </w:r>
      <w:r>
        <w:t xml:space="preserve"> The commander of the People's Liberation Army Navy told the visiting Pacific commander this week that Beijing has demonstrated “enormous restraint” in the face of the US Navy’s “repeated provocations” in the South China Sea. Admiral Wu Shengli warned Admiral Scott Swift: “We have the ability to defend our national sovereignty and security.” </w:t>
      </w:r>
      <w:r w:rsidRPr="00BF22C4">
        <w:rPr>
          <w:b/>
          <w:sz w:val="24"/>
          <w:szCs w:val="24"/>
          <w:highlight w:val="cyan"/>
          <w:u w:val="single"/>
        </w:rPr>
        <w:t>As long as Beijing senses US uncertainty and hesitation, it will press forward with its unlawful actions.</w:t>
      </w:r>
      <w:r>
        <w:t xml:space="preserve"> Carter’s subsequent symbolic visit to the USS Theodore Roosevelt would have sent a more powerful message had it transited close to China’s islands, and in its normal operating posture. That would have been “the Big Stick” for which the carrier is nick-named. Senator McCain, still mystified at Carter’s equivocation at the hearing, followed up with a letter saying “</w:t>
      </w:r>
      <w:r w:rsidRPr="00BF22C4">
        <w:rPr>
          <w:b/>
          <w:sz w:val="24"/>
          <w:szCs w:val="24"/>
          <w:highlight w:val="cyan"/>
          <w:u w:val="single"/>
        </w:rPr>
        <w:t>it is vital that there be no misunderstanding about our objectives in the Asia-Pacific region or the international community.”</w:t>
      </w:r>
      <w:r>
        <w:t xml:space="preserve"> McCain asked the SecDef to clarify whether the Lassen passage was truly a FON exercise (i.e., routine use of the high seas) or the more restricted innocent passage (i.e., a concession that China’s manmade islands possess the territorial status it claims). Further, the letter pointedly asked: “Did the </w:t>
      </w:r>
      <w:r>
        <w:lastRenderedPageBreak/>
        <w:t xml:space="preserve">United States alert China of the mission?” and if so, under which rationale. </w:t>
      </w:r>
      <w:r w:rsidRPr="00CB5875">
        <w:rPr>
          <w:b/>
          <w:sz w:val="24"/>
          <w:szCs w:val="24"/>
          <w:highlight w:val="cyan"/>
          <w:u w:val="single"/>
        </w:rPr>
        <w:t xml:space="preserve">It is one thing to deconflict potentially dangerous encounters on the seas or in the air; it is quite another to do so by conceding established substantive rights or seeming apologetic for exercising them. </w:t>
      </w:r>
    </w:p>
    <w:p w14:paraId="2DFFD66F" w14:textId="77777777" w:rsidR="00C70CAA" w:rsidRDefault="00C70CAA" w:rsidP="00C70CAA">
      <w:pPr>
        <w:pStyle w:val="Heading4"/>
      </w:pPr>
      <w:r>
        <w:t>Naval signaling pushes Chinese red lines back – Allows them to negotiate down without losing domestic legitimacy</w:t>
      </w:r>
    </w:p>
    <w:p w14:paraId="4AD22961" w14:textId="77777777" w:rsidR="00C70CAA" w:rsidRPr="00C70CAA" w:rsidRDefault="00C70CAA" w:rsidP="00C70CAA">
      <w:pPr>
        <w:rPr>
          <w:rStyle w:val="Style13ptBold"/>
          <w:b w:val="0"/>
        </w:rPr>
      </w:pPr>
      <w:r>
        <w:rPr>
          <w:rStyle w:val="Style13ptBold"/>
        </w:rPr>
        <w:t>Coy 15</w:t>
      </w:r>
      <w:r>
        <w:rPr>
          <w:rStyle w:val="Style13ptBold"/>
          <w:b w:val="0"/>
        </w:rPr>
        <w:t xml:space="preserve"> </w:t>
      </w:r>
      <w:r w:rsidRPr="00C70CAA">
        <w:rPr>
          <w:rStyle w:val="Style13ptBold"/>
          <w:b w:val="0"/>
          <w:sz w:val="16"/>
        </w:rPr>
        <w:t xml:space="preserve">(Peter, </w:t>
      </w:r>
      <w:r>
        <w:rPr>
          <w:rStyle w:val="Style13ptBold"/>
          <w:b w:val="0"/>
          <w:sz w:val="16"/>
        </w:rPr>
        <w:t xml:space="preserve">economics editor </w:t>
      </w:r>
      <w:r w:rsidRPr="00C70CAA">
        <w:rPr>
          <w:rStyle w:val="Style13ptBold"/>
          <w:b w:val="0"/>
          <w:sz w:val="16"/>
        </w:rPr>
        <w:t xml:space="preserve"> @ Bloomberg, “Cooling Off the South China Sea”, http://www.bloomberg.com/news/articles/2015-10-29/cooling-off-the-south-china-sea)</w:t>
      </w:r>
    </w:p>
    <w:p w14:paraId="7B8A4BE5" w14:textId="77777777" w:rsidR="00C70CAA" w:rsidRPr="00C70CAA" w:rsidRDefault="00C70CAA" w:rsidP="00C70CAA">
      <w:r>
        <w:t xml:space="preserve">On Oct. 27 the simmering waters of the South China Sea came to a slow boil. </w:t>
      </w:r>
      <w:r w:rsidRPr="00CB5875">
        <w:rPr>
          <w:b/>
          <w:sz w:val="24"/>
          <w:szCs w:val="24"/>
          <w:highlight w:val="cyan"/>
          <w:u w:val="single"/>
        </w:rPr>
        <w:t>A U.S. Navy destroyer</w:t>
      </w:r>
      <w:r>
        <w:t xml:space="preserve">, the USS Lassen, </w:t>
      </w:r>
      <w:r w:rsidRPr="00CB5875">
        <w:rPr>
          <w:b/>
          <w:sz w:val="24"/>
          <w:szCs w:val="24"/>
          <w:highlight w:val="cyan"/>
          <w:u w:val="single"/>
        </w:rPr>
        <w:t>conducted a freedom-of-navigation cruise within 12 nautical miles of a Chinese</w:t>
      </w:r>
      <w:r>
        <w:t xml:space="preserve">-built </w:t>
      </w:r>
      <w:r w:rsidRPr="00CB5875">
        <w:rPr>
          <w:b/>
          <w:sz w:val="24"/>
          <w:szCs w:val="24"/>
          <w:highlight w:val="cyan"/>
          <w:u w:val="single"/>
        </w:rPr>
        <w:t>artificial island</w:t>
      </w:r>
      <w:r>
        <w:t xml:space="preserve"> in the Spratly archipelago. The Chinese government vowed to “firmly react to this deliberate provocation.” </w:t>
      </w:r>
      <w:r w:rsidRPr="00CB5875">
        <w:rPr>
          <w:b/>
          <w:sz w:val="24"/>
          <w:szCs w:val="24"/>
          <w:highlight w:val="cyan"/>
          <w:u w:val="single"/>
        </w:rPr>
        <w:t>There’s a scenario in which gunboat diplomacy degenerates into outright hostilities. Ships bump</w:t>
      </w:r>
      <w:r>
        <w:t xml:space="preserve">, planes collide, shots are fired. Sailors and airmen die. </w:t>
      </w:r>
      <w:r w:rsidRPr="00CB5875">
        <w:rPr>
          <w:b/>
          <w:sz w:val="24"/>
          <w:szCs w:val="24"/>
          <w:highlight w:val="cyan"/>
          <w:u w:val="single"/>
        </w:rPr>
        <w:t>Carefully cultivated diplomatic relations unravel</w:t>
      </w:r>
      <w:r>
        <w:t xml:space="preserve">, and commerce and investment between the world’s two biggest economies break down. </w:t>
      </w:r>
      <w:r w:rsidRPr="00CB5875">
        <w:rPr>
          <w:b/>
          <w:sz w:val="24"/>
          <w:szCs w:val="24"/>
          <w:highlight w:val="cyan"/>
          <w:u w:val="single"/>
        </w:rPr>
        <w:t>This conflict doesn’t have to end badly, though.</w:t>
      </w:r>
      <w:r>
        <w:t xml:space="preserve"> Even without a full agreement, </w:t>
      </w:r>
      <w:r w:rsidRPr="00CB5875">
        <w:rPr>
          <w:b/>
          <w:sz w:val="24"/>
          <w:szCs w:val="24"/>
          <w:highlight w:val="cyan"/>
          <w:u w:val="single"/>
        </w:rPr>
        <w:t>it should be possible to downgrade the South China Sea from a casus belli into just one irritant in a typically complex great-power relationship</w:t>
      </w:r>
      <w:r>
        <w:t xml:space="preserve">. Bonnie Glaser, director of the China Power Project at the Center for Strategic and International Studies, a Washington think tank, has consulted in the past for the State and Defense Departments. “I’m not optimistic it can be solved,” she says, “but </w:t>
      </w:r>
      <w:r w:rsidRPr="00CB5875">
        <w:rPr>
          <w:b/>
          <w:sz w:val="24"/>
          <w:szCs w:val="24"/>
          <w:highlight w:val="cyan"/>
          <w:u w:val="single"/>
        </w:rPr>
        <w:t>I’m optimistic it can be managed.”</w:t>
      </w:r>
      <w:r>
        <w:t xml:space="preserve"> To defuse tensions without simply folding, </w:t>
      </w:r>
      <w:r w:rsidRPr="00CB5875">
        <w:rPr>
          <w:b/>
          <w:sz w:val="24"/>
          <w:szCs w:val="24"/>
          <w:highlight w:val="cyan"/>
          <w:u w:val="single"/>
        </w:rPr>
        <w:t>the U.S. needs to take advantage of a quality that until now has been China’s province: ambiguity.</w:t>
      </w:r>
      <w:r>
        <w:t xml:space="preserve"> For years, </w:t>
      </w:r>
      <w:r w:rsidRPr="00CB5875">
        <w:rPr>
          <w:b/>
          <w:sz w:val="24"/>
          <w:szCs w:val="24"/>
          <w:highlight w:val="cyan"/>
          <w:u w:val="single"/>
        </w:rPr>
        <w:t>the Chinese have been deliberately vague</w:t>
      </w:r>
      <w:r>
        <w:t xml:space="preserve"> about their claims in the South China Sea even while building what one American general calls a “Great Wall of Sand” on contested islets, shoals, and reefs. Its famous “nine-dash line” that extends from the mainland like a fat tongue truly does look dashed off. </w:t>
      </w:r>
      <w:r w:rsidRPr="00CB5875">
        <w:rPr>
          <w:b/>
          <w:sz w:val="24"/>
          <w:szCs w:val="24"/>
          <w:highlight w:val="cyan"/>
          <w:u w:val="single"/>
        </w:rPr>
        <w:t>China has never made clear whether it’s claiming all the waters of the South China Sea or just the land features within it.</w:t>
      </w:r>
      <w:r>
        <w:t xml:space="preserve"> Ambiguity has aided China’s expansionary strategy by keeping the U.S. and others at bay. China has pushed the envelope of its claims a little at a time, unpredictably, usually using civilians rather than armed forces, and never quite enough to provoke a concerted response. Daniel Russel, the U.S. assistant secretary of state for East Asian and Pacific affairs, testified in Congress last year that China’s approach creates “uncertainty, insecurity, and instability.” But what people tend to miss is the fortunate fact that </w:t>
      </w:r>
      <w:r w:rsidRPr="00CB5875">
        <w:rPr>
          <w:b/>
          <w:sz w:val="24"/>
          <w:szCs w:val="24"/>
          <w:highlight w:val="cyan"/>
          <w:u w:val="single"/>
        </w:rPr>
        <w:t>by being ambiguous, China has created few red lines or tripwires in the South China Sea. The U.S. and China’s neighbors can therefore push back</w:t>
      </w:r>
      <w:r>
        <w:t>—slowly, carefully—</w:t>
      </w:r>
      <w:r w:rsidRPr="00CB5875">
        <w:rPr>
          <w:b/>
          <w:sz w:val="24"/>
          <w:szCs w:val="24"/>
          <w:highlight w:val="cyan"/>
          <w:u w:val="single"/>
        </w:rPr>
        <w:t>without</w:t>
      </w:r>
      <w:r>
        <w:t xml:space="preserve"> necessarily </w:t>
      </w:r>
      <w:r w:rsidRPr="00CB5875">
        <w:rPr>
          <w:b/>
          <w:sz w:val="24"/>
          <w:szCs w:val="24"/>
          <w:highlight w:val="cyan"/>
          <w:u w:val="single"/>
        </w:rPr>
        <w:t>forcing an eruption</w:t>
      </w:r>
      <w:r>
        <w:t xml:space="preserve">. For years </w:t>
      </w:r>
      <w:r w:rsidRPr="00CB5875">
        <w:rPr>
          <w:b/>
          <w:sz w:val="24"/>
          <w:szCs w:val="24"/>
          <w:highlight w:val="cyan"/>
          <w:u w:val="single"/>
        </w:rPr>
        <w:t>the U.S. has been urging China to clarify its claims</w:t>
      </w:r>
      <w:r>
        <w:t xml:space="preserve"> in the sea so they can be adjudicated by the proper international tribunals. </w:t>
      </w:r>
      <w:r w:rsidRPr="00CB5875">
        <w:rPr>
          <w:b/>
          <w:sz w:val="24"/>
          <w:szCs w:val="24"/>
          <w:highlight w:val="cyan"/>
          <w:u w:val="single"/>
        </w:rPr>
        <w:t>It’s lucky that China never did so, because now it’s possible for President Xi Jinping to revise his ambitions without losing face</w:t>
      </w:r>
      <w:r>
        <w:t xml:space="preserve"> with his own people. That’s not to say this will be easy. China’s Foreign Ministry warned on Oct. 27 that it will take “all necessary measures” to defend what it calls Chinese territory. During a reporting tour of China in September hosted by the China-U.S. Exchange Foundation, I spoke with numerous Chinese who appeared deeply convinced that their cause is just and the U.S. is in the wrong by attempting to prevent the country’s peaceful rise. Eric Li, a venture capitalist in Shanghai with degrees from the University of California at Berkeley and Stanford, says flatly: “The U.S. wants to dominate the world. That’s the objective. China only wants to </w:t>
      </w:r>
      <w:r>
        <w:lastRenderedPageBreak/>
        <w:t xml:space="preserve">keep the U.S. from dominating.” </w:t>
      </w:r>
      <w:r w:rsidRPr="00CB5875">
        <w:rPr>
          <w:b/>
          <w:sz w:val="24"/>
          <w:szCs w:val="24"/>
          <w:highlight w:val="cyan"/>
          <w:u w:val="single"/>
        </w:rPr>
        <w:t>China’s military buildup seems to have emboldened some</w:t>
      </w:r>
      <w:r>
        <w:t xml:space="preserve"> people, including Li. He says the U.S. is “punching above its weight” in the South China Sea, because if push came to shove, China could knock out U.S. aircraft carriers with cheap and abundant missiles. That attitude appears to extend to the top. Asked why China is asserting itself now, a senior official in the People’s Liberation Army, who spoke on condition of not being named, said, “I think I should be frank: Because China now has the capability.” The same official said there are more than 200 other land features in the South China Sea that China could seize and build on within 18 months, implying that the U.S. should be grateful for China’s forbearance. </w:t>
      </w:r>
      <w:r w:rsidRPr="00CB5875">
        <w:rPr>
          <w:b/>
          <w:sz w:val="24"/>
          <w:szCs w:val="24"/>
          <w:highlight w:val="cyan"/>
          <w:u w:val="single"/>
        </w:rPr>
        <w:t xml:space="preserve">China has advanced its presence through ambiguity. The U.S. can use ambiguity, too. </w:t>
      </w:r>
      <w:r>
        <w:t xml:space="preserve">Council on Foreign Relations President Richard Haass has called the U.S. dilemma “nothing short of exquisite.” </w:t>
      </w:r>
      <w:r w:rsidRPr="00CB5875">
        <w:rPr>
          <w:b/>
          <w:sz w:val="24"/>
          <w:szCs w:val="24"/>
          <w:highlight w:val="cyan"/>
          <w:u w:val="single"/>
        </w:rPr>
        <w:t>Facing down China risks a military conflagration, but doing nothing could be worse.</w:t>
      </w:r>
      <w:r>
        <w:t xml:space="preserve"> “</w:t>
      </w:r>
      <w:r w:rsidRPr="00CB5875">
        <w:rPr>
          <w:b/>
          <w:sz w:val="24"/>
          <w:szCs w:val="24"/>
          <w:highlight w:val="cyan"/>
          <w:u w:val="single"/>
        </w:rPr>
        <w:t>It would be very damaging for international rules and order. It sets a bad precedent</w:t>
      </w:r>
      <w:r>
        <w:t xml:space="preserve">,” says Nadège Rolland, a former adviser to the French Ministry of Defense who’s a senior project director at the National Bureau of Asian Research in Seattle. The way forward probably won’t go through such bodies as the International Court of Justice or the International Tribunal for the Law of the Sea. </w:t>
      </w:r>
      <w:r w:rsidRPr="00CB5875">
        <w:rPr>
          <w:b/>
          <w:sz w:val="24"/>
          <w:szCs w:val="24"/>
          <w:highlight w:val="cyan"/>
          <w:u w:val="single"/>
        </w:rPr>
        <w:t>China has repeatedly rejected entreaties to submit its claims to</w:t>
      </w:r>
      <w:r>
        <w:t xml:space="preserve"> those </w:t>
      </w:r>
      <w:r w:rsidRPr="00CB5875">
        <w:rPr>
          <w:b/>
          <w:sz w:val="24"/>
          <w:szCs w:val="24"/>
          <w:highlight w:val="cyan"/>
          <w:u w:val="single"/>
        </w:rPr>
        <w:t>authorities</w:t>
      </w:r>
      <w:r>
        <w:t xml:space="preserve">, saying it wants to settle its differences with its neighbors one on one. As a sovereign nation, it can’t be just hauled into court. The U.S. and China’s neighbors in the region are more likely to make progress by playing China’s own cat-and-mouse game, except better. They have the advantage of solidarity: Brunei, Malaysia, the Philippines, and Vietnam have begun to set aside long-standing disputes with one another to present a united front against Chinese aggression. </w:t>
      </w:r>
      <w:r w:rsidRPr="00CB5875">
        <w:rPr>
          <w:b/>
          <w:sz w:val="24"/>
          <w:szCs w:val="24"/>
          <w:highlight w:val="cyan"/>
          <w:u w:val="single"/>
        </w:rPr>
        <w:t>China’s land grabs could backfire</w:t>
      </w:r>
      <w:r>
        <w:t xml:space="preserve">. Some Chinese worry that “we picked up the seeds but lost the watermelon,” Yang Jiemian, a senior fellow at the prestigious Shanghai Institutes for International Studies, said in an interview at the research firm. While Xi is determined to protect what he sees as Chinese territory, he realizes </w:t>
      </w:r>
      <w:r w:rsidRPr="00CB5875">
        <w:rPr>
          <w:b/>
          <w:sz w:val="24"/>
          <w:szCs w:val="24"/>
          <w:highlight w:val="cyan"/>
          <w:u w:val="single"/>
        </w:rPr>
        <w:t>the risk of becoming a pariah.</w:t>
      </w:r>
      <w:r>
        <w:t xml:space="preserve"> In his news conference with President Obama in Washington in September, he said China’s activities in the South China Sea “do not target or impact any country, and China does not intend to pursue militarization.” Some would argue that the docks, airstrips, and antennas that China has already built constitute militarization, but the point is that Xi is somewhat sensitive to world opinion. The government-owned Global Times struck one note of restraint, advising the Chinese to “stay calm and handle the harassment rationally,” and for the USS Lassen to “go through the motions and get lost.” </w:t>
      </w:r>
      <w:r w:rsidRPr="00CB5875">
        <w:rPr>
          <w:b/>
          <w:sz w:val="24"/>
          <w:szCs w:val="24"/>
          <w:highlight w:val="cyan"/>
          <w:u w:val="single"/>
        </w:rPr>
        <w:t>How the U.S. plays future freedom-of-navigation sails will be crucial</w:t>
      </w:r>
      <w:r>
        <w:t xml:space="preserve">. Wisely, American authorities have been talking openly about conducting operations since last spring, giving the Chinese plenty of time to digest the news. The U.S. reserves the right to sail at the time of its choosing, but the Navy should use the channels of military-to-military communication that the two countries have prudently established. Above all, </w:t>
      </w:r>
      <w:r w:rsidRPr="00CB5875">
        <w:rPr>
          <w:b/>
          <w:sz w:val="24"/>
          <w:szCs w:val="24"/>
          <w:highlight w:val="cyan"/>
          <w:u w:val="single"/>
        </w:rPr>
        <w:t>the U.S. needs to make clear that it’s not taking sides in territorial disputes between China and its neighbors—that it’s simply reasserting the right of any nation to sail freely in international waters.</w:t>
      </w:r>
      <w:r>
        <w:t xml:space="preserve"> (Under the law of the sea, an island built on a reef that’s submerged at high tide isn’t entitled to the 12-nautical-mile territorial limit.) The U.S. quietly signaled its evenhandedness on Oct. 27. A Department of Defense spokesman tells Bloomberg Businessweek that the USS Lassen also cruised that day past two islands claimed by Vietnam and two claimed by the Philippines.</w:t>
      </w:r>
    </w:p>
    <w:p w14:paraId="038E9259" w14:textId="77777777" w:rsidR="009930CD" w:rsidRDefault="009930CD" w:rsidP="00140ADA">
      <w:pPr>
        <w:pStyle w:val="Heading4"/>
      </w:pPr>
      <w:r>
        <w:lastRenderedPageBreak/>
        <w:t>Only naval signaling can deter China – The alternative allows China to continue to define the strategic landscape</w:t>
      </w:r>
    </w:p>
    <w:p w14:paraId="0F910114" w14:textId="77777777" w:rsidR="009930CD" w:rsidRPr="009930CD" w:rsidRDefault="009930CD" w:rsidP="009930CD">
      <w:pPr>
        <w:rPr>
          <w:rStyle w:val="Style13ptBold"/>
          <w:b w:val="0"/>
        </w:rPr>
      </w:pPr>
      <w:r>
        <w:rPr>
          <w:rStyle w:val="Style13ptBold"/>
        </w:rPr>
        <w:t>Cooper 15</w:t>
      </w:r>
      <w:r>
        <w:rPr>
          <w:rStyle w:val="Style13ptBold"/>
          <w:b w:val="0"/>
        </w:rPr>
        <w:t xml:space="preserve"> </w:t>
      </w:r>
      <w:r w:rsidRPr="009930CD">
        <w:rPr>
          <w:rStyle w:val="Style13ptBold"/>
          <w:b w:val="0"/>
          <w:sz w:val="16"/>
        </w:rPr>
        <w:t>(Zack, fellow at the Center for Strategic and International Studies and a doctoral candidate at Princeton University, “It’s Time for Gray Hulls in Gray Zones”, http://warontherocks.com/2015/03/chinas-menacing-sandcastles-in-the-south-china-sea/2/)</w:t>
      </w:r>
    </w:p>
    <w:p w14:paraId="48E31E34" w14:textId="77777777" w:rsidR="009930CD" w:rsidRPr="00CA2C7A" w:rsidRDefault="009930CD" w:rsidP="009930CD">
      <w:pPr>
        <w:rPr>
          <w:b/>
          <w:sz w:val="24"/>
          <w:szCs w:val="24"/>
          <w:highlight w:val="cyan"/>
          <w:u w:val="single"/>
        </w:rPr>
      </w:pPr>
      <w:r>
        <w:t xml:space="preserve">For the first time in the 21st century, the status quo in East Asia is under severe pressure. </w:t>
      </w:r>
      <w:r w:rsidRPr="00CB5875">
        <w:rPr>
          <w:b/>
          <w:sz w:val="24"/>
          <w:szCs w:val="24"/>
          <w:highlight w:val="cyan"/>
          <w:u w:val="single"/>
        </w:rPr>
        <w:t>China’s so-called “gray zone” activities</w:t>
      </w:r>
      <w:r>
        <w:t xml:space="preserve"> – most notably its confrontational air and maritime actions and its building spree in the South China Sea – </w:t>
      </w:r>
      <w:r w:rsidRPr="00CB5875">
        <w:rPr>
          <w:b/>
          <w:sz w:val="24"/>
          <w:szCs w:val="24"/>
          <w:highlight w:val="cyan"/>
          <w:u w:val="single"/>
        </w:rPr>
        <w:t>undermine regional security</w:t>
      </w:r>
      <w:r>
        <w:t xml:space="preserve">. To date, </w:t>
      </w:r>
      <w:r w:rsidRPr="00CB5875">
        <w:rPr>
          <w:b/>
          <w:sz w:val="24"/>
          <w:szCs w:val="24"/>
          <w:highlight w:val="cyan"/>
          <w:u w:val="single"/>
        </w:rPr>
        <w:t xml:space="preserve">U.S. responses have failed to deter Chinese coercion against frontline states, </w:t>
      </w:r>
      <w:r>
        <w:t xml:space="preserve">such as Japan and the Philippines. If the United States wishes to uphold the status quo, it will have to accept more risk in the gray zones. </w:t>
      </w:r>
      <w:r w:rsidRPr="00CB5875">
        <w:rPr>
          <w:b/>
          <w:sz w:val="24"/>
          <w:szCs w:val="24"/>
          <w:highlight w:val="cyan"/>
          <w:u w:val="single"/>
        </w:rPr>
        <w:t>China’s recent coercive actions point to the shortcomings of traditional deterrence by the United States</w:t>
      </w:r>
      <w:r>
        <w:t xml:space="preserve"> and its allies and partners. It is time for U.S. leaders to admit this simple fact. Chinese leaders appear to believe they can continue coercive activities without incurring significant risk. U.S. leaders remain focused on constructing a cooperative relationship with China by avoiding conflicts and deescalating crises. Meanwhile, </w:t>
      </w:r>
      <w:r w:rsidRPr="00CA2C7A">
        <w:rPr>
          <w:b/>
          <w:sz w:val="24"/>
          <w:szCs w:val="24"/>
          <w:highlight w:val="cyan"/>
          <w:u w:val="single"/>
        </w:rPr>
        <w:t>most of China’s neighbors lack the capabilities necessary to counter Chinese coercion on their own</w:t>
      </w:r>
      <w:r>
        <w:t xml:space="preserve">. </w:t>
      </w:r>
      <w:r w:rsidRPr="00CA2C7A">
        <w:rPr>
          <w:b/>
          <w:sz w:val="24"/>
          <w:szCs w:val="24"/>
          <w:highlight w:val="cyan"/>
          <w:u w:val="single"/>
        </w:rPr>
        <w:t>Chinese risk-taking, U.S. risk-aversion, and the relative weakness of China’s neighbors have resulted in a successful campaign of Chinese coercion.</w:t>
      </w:r>
      <w:r>
        <w:t xml:space="preserve"> During the Cold War, Thomas Schelling described the importance of the “threat that leaves something to chance,” but the current U.S. approach leaves nothing to chance. When China instigates crises, U.S. actions appear designed to return to the status quo ante without imposing substantial costs on Beijing. Therefore, </w:t>
      </w:r>
      <w:r w:rsidRPr="00CA2C7A">
        <w:rPr>
          <w:b/>
          <w:sz w:val="24"/>
          <w:szCs w:val="24"/>
          <w:highlight w:val="cyan"/>
          <w:u w:val="single"/>
        </w:rPr>
        <w:t>without a significant change in U.S. policy, Beijing is likely to continue to seize this window of opportunity to change the status quo. If U.S. leaders are serious about countering Chinese coercion, they will have to accept more risk.</w:t>
      </w:r>
      <w:r>
        <w:t xml:space="preserve"> For too long, Beijing has set the terms of the gray zone competition by leveraging its strengths against its neighbors’ weaknesses. Yet, despite its recent successes, China itself has many gray zone vulnerabilities. Through careful management of vertical and horizontal escalation risks, </w:t>
      </w:r>
      <w:r w:rsidRPr="00CA2C7A">
        <w:rPr>
          <w:b/>
          <w:sz w:val="24"/>
          <w:szCs w:val="24"/>
          <w:highlight w:val="cyan"/>
          <w:u w:val="single"/>
        </w:rPr>
        <w:t>the United States can exploit these asymmetries to deter further Chinese coercion</w:t>
      </w:r>
      <w:r>
        <w:t xml:space="preserve">. </w:t>
      </w:r>
      <w:r w:rsidRPr="00CA2C7A">
        <w:rPr>
          <w:b/>
          <w:sz w:val="24"/>
          <w:szCs w:val="24"/>
          <w:highlight w:val="cyan"/>
          <w:u w:val="single"/>
        </w:rPr>
        <w:t>Raising escalation risks can be an effective deterrent if carefully designed and calibrated.</w:t>
      </w:r>
      <w:r>
        <w:t xml:space="preserve"> </w:t>
      </w:r>
      <w:r w:rsidRPr="00CA2C7A">
        <w:rPr>
          <w:b/>
          <w:sz w:val="24"/>
          <w:szCs w:val="24"/>
          <w:highlight w:val="cyan"/>
          <w:u w:val="single"/>
        </w:rPr>
        <w:t>U.S. policymakers should focus their counter-coercion efforts on domains in which the United States and its allies and partners hold relative advantages</w:t>
      </w:r>
      <w:r>
        <w:t xml:space="preserve">, whether political, military, legal, economic, financial, or diplomatic. For example, despite China’s rapid military modernization, </w:t>
      </w:r>
      <w:r w:rsidRPr="00CA2C7A">
        <w:rPr>
          <w:b/>
          <w:sz w:val="24"/>
          <w:szCs w:val="24"/>
          <w:highlight w:val="cyan"/>
          <w:u w:val="single"/>
        </w:rPr>
        <w:t>the U.S. military retains an asymmetric advantage in maritime power projection capabilities.</w:t>
      </w:r>
      <w:r>
        <w:t xml:space="preserve"> </w:t>
      </w:r>
      <w:r w:rsidRPr="00CA2C7A">
        <w:rPr>
          <w:b/>
          <w:sz w:val="24"/>
          <w:szCs w:val="24"/>
          <w:highlight w:val="cyan"/>
          <w:u w:val="single"/>
        </w:rPr>
        <w:t xml:space="preserve">China has attempted to sideline U.S. naval forces by utilizing China’s robust paramilitary forces to paint involvement of U.S. gray-hulled vessels as unnecessary escalation. </w:t>
      </w:r>
      <w:r>
        <w:t xml:space="preserve">But in the face of mounting Chinese coercion, </w:t>
      </w:r>
      <w:r w:rsidRPr="00CA2C7A">
        <w:rPr>
          <w:b/>
          <w:sz w:val="24"/>
          <w:szCs w:val="24"/>
          <w:highlight w:val="cyan"/>
          <w:u w:val="single"/>
        </w:rPr>
        <w:t>the United States should consider the use of gray hulls in gray zones. China’s coercion campaign is unlikely to end without external intervention.</w:t>
      </w:r>
      <w:r>
        <w:t xml:space="preserve"> Allowing Beijing to dictate the terms of the competition in the East and South China Seas enables continued coercion and undermines regional and international order. </w:t>
      </w:r>
      <w:r w:rsidRPr="00CA2C7A">
        <w:rPr>
          <w:b/>
          <w:sz w:val="24"/>
          <w:szCs w:val="24"/>
          <w:highlight w:val="cyan"/>
          <w:u w:val="single"/>
        </w:rPr>
        <w:t>The time has come for the United States to stop playing along.</w:t>
      </w:r>
    </w:p>
    <w:p w14:paraId="4C0A84BC" w14:textId="77777777" w:rsidR="00140ADA" w:rsidRDefault="00140ADA" w:rsidP="00140ADA">
      <w:pPr>
        <w:pStyle w:val="Heading4"/>
      </w:pPr>
      <w:r>
        <w:lastRenderedPageBreak/>
        <w:t>Leveraging naval freedom of navigation missions works by exposing the weak legal basis for Chinese claims</w:t>
      </w:r>
    </w:p>
    <w:p w14:paraId="4A9303F4" w14:textId="77777777" w:rsidR="00140ADA" w:rsidRPr="00140ADA" w:rsidRDefault="00140ADA" w:rsidP="00140ADA">
      <w:pPr>
        <w:rPr>
          <w:rStyle w:val="Style13ptBold"/>
          <w:b w:val="0"/>
        </w:rPr>
      </w:pPr>
      <w:r>
        <w:rPr>
          <w:rStyle w:val="Style13ptBold"/>
        </w:rPr>
        <w:t>Poling 15</w:t>
      </w:r>
      <w:r>
        <w:rPr>
          <w:rStyle w:val="Style13ptBold"/>
          <w:b w:val="0"/>
        </w:rPr>
        <w:t xml:space="preserve"> </w:t>
      </w:r>
      <w:r w:rsidRPr="00140ADA">
        <w:rPr>
          <w:rStyle w:val="Style13ptBold"/>
          <w:b w:val="0"/>
          <w:sz w:val="16"/>
        </w:rPr>
        <w:t>(Gregory, 10/27, director of the Asia Maritime Transparency Initiative at the Center for Strategic and International Studies, “U.S. not provoking Beijing in South China Sea”, http://www.cnn.com/2015/10/27/opinions/poling-south-china-sea-tensions/)</w:t>
      </w:r>
    </w:p>
    <w:p w14:paraId="050B7173" w14:textId="77777777" w:rsidR="00140ADA" w:rsidRPr="00CA2C7A" w:rsidRDefault="00140ADA" w:rsidP="00140ADA">
      <w:pPr>
        <w:rPr>
          <w:b/>
          <w:sz w:val="24"/>
          <w:szCs w:val="24"/>
          <w:highlight w:val="cyan"/>
          <w:u w:val="single"/>
        </w:rPr>
      </w:pPr>
      <w:r>
        <w:t xml:space="preserve">After the U.S. move, China responded that "if relevant parties insist on creating tensions in the region and making trouble out of nothing, it may force China to draw the conclusion that we need to strengthen and hasten the buildup of our relevant capabilities." But </w:t>
      </w:r>
      <w:r w:rsidRPr="00CA2C7A">
        <w:rPr>
          <w:b/>
          <w:sz w:val="24"/>
          <w:szCs w:val="24"/>
          <w:highlight w:val="cyan"/>
          <w:u w:val="single"/>
        </w:rPr>
        <w:t>despite the apparent seriousness of</w:t>
      </w:r>
      <w:r>
        <w:t xml:space="preserve"> such </w:t>
      </w:r>
      <w:r w:rsidRPr="00CA2C7A">
        <w:rPr>
          <w:b/>
          <w:sz w:val="24"/>
          <w:szCs w:val="24"/>
          <w:highlight w:val="cyan"/>
          <w:u w:val="single"/>
        </w:rPr>
        <w:t>warnings, escalating tensions are not inevitable.</w:t>
      </w:r>
      <w:r>
        <w:t xml:space="preserve"> How can conflict be avoided? </w:t>
      </w:r>
      <w:r w:rsidRPr="00CA2C7A">
        <w:rPr>
          <w:b/>
          <w:sz w:val="24"/>
          <w:szCs w:val="24"/>
          <w:highlight w:val="cyan"/>
          <w:u w:val="single"/>
        </w:rPr>
        <w:t>The best hope for a long-term peaceful solution in the South China Sea is to convince Beijing that it is undermining its own wider interests by maintaining unlawful claims in disputed waters.</w:t>
      </w:r>
      <w:r>
        <w:t xml:space="preserve"> Washington has consistently called on Chinese leaders and their counterparts throughout the region to bring their claims in these waters into conformity with international law, and these freedom of navigation operations should be seen as part of that goal. And the responses from different parts of the Chinese government to the recent operation are telling. Beijing is effectively expressing anger over the Lassen's operations near Subi, but it is struggling to come up with a legal rationale for its objections. Of course, </w:t>
      </w:r>
      <w:r w:rsidRPr="00CA2C7A">
        <w:rPr>
          <w:b/>
          <w:sz w:val="24"/>
          <w:szCs w:val="24"/>
          <w:highlight w:val="cyan"/>
          <w:u w:val="single"/>
        </w:rPr>
        <w:t>a one-off operation will not persuade Beijing to clarify its claims.</w:t>
      </w:r>
      <w:r>
        <w:t xml:space="preserve"> In fact, </w:t>
      </w:r>
      <w:r w:rsidRPr="00CA2C7A">
        <w:rPr>
          <w:b/>
          <w:sz w:val="24"/>
          <w:szCs w:val="24"/>
          <w:highlight w:val="cyan"/>
          <w:u w:val="single"/>
        </w:rPr>
        <w:t>that would actually undermine the United States' position that these activities are normal and not provocative. That means that whatever the protestations from Beijing and others, this will no doubt be just the first of many freedom of navigation operations in and around the Spratly Islands.</w:t>
      </w:r>
    </w:p>
    <w:p w14:paraId="2AF5EC8B" w14:textId="4FF5CB08" w:rsidR="00077628" w:rsidRDefault="00077628" w:rsidP="00077628">
      <w:pPr>
        <w:pStyle w:val="Heading2"/>
      </w:pPr>
      <w:r>
        <w:lastRenderedPageBreak/>
        <w:t>UNCLOS Solvency</w:t>
      </w:r>
    </w:p>
    <w:p w14:paraId="230BF909" w14:textId="77777777" w:rsidR="00F67F68" w:rsidRDefault="00F67F68" w:rsidP="00F67F68">
      <w:pPr>
        <w:pStyle w:val="Heading4"/>
      </w:pPr>
      <w:r>
        <w:t>US diplomacy can pressure China to adopt UNCLOS standards which resolve territorial &amp; resource conflicts while avoiding threats to Chinese regime stability</w:t>
      </w:r>
    </w:p>
    <w:p w14:paraId="1D5D80D9" w14:textId="77777777" w:rsidR="00F67F68" w:rsidRPr="00F67F68" w:rsidRDefault="00F67F68" w:rsidP="00F67F68">
      <w:pPr>
        <w:rPr>
          <w:rStyle w:val="Style13ptBold"/>
          <w:b w:val="0"/>
        </w:rPr>
      </w:pPr>
      <w:r>
        <w:rPr>
          <w:rStyle w:val="Style13ptBold"/>
        </w:rPr>
        <w:t>Hayton 15</w:t>
      </w:r>
      <w:r>
        <w:rPr>
          <w:rStyle w:val="Style13ptBold"/>
          <w:b w:val="0"/>
        </w:rPr>
        <w:t xml:space="preserve"> </w:t>
      </w:r>
      <w:r w:rsidRPr="00F67F68">
        <w:rPr>
          <w:rStyle w:val="Style13ptBold"/>
          <w:b w:val="0"/>
          <w:sz w:val="14"/>
        </w:rPr>
        <w:t>(Bill, 10/31, Associate Fellow, Asia Programme, Chatham House, “Is China Moving Towards Compromise in the South China Sea?”, https://www.chathamhouse.org/expert/comment/china-moving-towards-compromise-south-china-sea#sthash.tfH1P3Xy.dpuf)</w:t>
      </w:r>
    </w:p>
    <w:p w14:paraId="2724CF9D" w14:textId="77777777" w:rsidR="00F67F68" w:rsidRDefault="00F67F68" w:rsidP="00F67F68">
      <w:r w:rsidRPr="00CA2C7A">
        <w:rPr>
          <w:b/>
          <w:sz w:val="24"/>
          <w:szCs w:val="24"/>
          <w:highlight w:val="cyan"/>
          <w:u w:val="single"/>
        </w:rPr>
        <w:t>China’s rhetoric-laden responses to recent developments in the South China Sea have diverted attention from what may be a significant shift in its thinking. Condemnatory language has been mixed with clues that Beijing is preparing to accept a legal regime in the South China Sea closer to</w:t>
      </w:r>
      <w:r>
        <w:t xml:space="preserve"> the United Nations Convention on the Law of the Sea (</w:t>
      </w:r>
      <w:r w:rsidRPr="00CA2C7A">
        <w:rPr>
          <w:b/>
          <w:sz w:val="24"/>
          <w:szCs w:val="24"/>
          <w:highlight w:val="cyan"/>
          <w:u w:val="single"/>
        </w:rPr>
        <w:t>UNCLOS) than its vaguely-articulated claim to ‘historic rights’. If China continues down this path it may be able to remove the most urgent sources of tension between it and the United States</w:t>
      </w:r>
      <w:r>
        <w:t xml:space="preserve"> and greatly improve relations with Southeast Asia. </w:t>
      </w:r>
      <w:r w:rsidRPr="00CA2C7A">
        <w:rPr>
          <w:b/>
          <w:sz w:val="24"/>
          <w:szCs w:val="24"/>
          <w:highlight w:val="cyan"/>
          <w:u w:val="single"/>
        </w:rPr>
        <w:t>Since 1947, official Chinese maps have featured a</w:t>
      </w:r>
      <w:r>
        <w:t xml:space="preserve"> ‘U-shaped’ or </w:t>
      </w:r>
      <w:r w:rsidRPr="00CA2C7A">
        <w:rPr>
          <w:b/>
          <w:sz w:val="24"/>
          <w:szCs w:val="24"/>
          <w:highlight w:val="cyan"/>
          <w:u w:val="single"/>
        </w:rPr>
        <w:t>‘9-dashed’ line</w:t>
      </w:r>
      <w:r>
        <w:t xml:space="preserve"> </w:t>
      </w:r>
      <w:r w:rsidRPr="00CA2C7A">
        <w:rPr>
          <w:b/>
          <w:sz w:val="24"/>
          <w:szCs w:val="24"/>
          <w:highlight w:val="cyan"/>
          <w:u w:val="single"/>
        </w:rPr>
        <w:t>encompassing a vast area of the South China Sea.</w:t>
      </w:r>
      <w:r>
        <w:t xml:space="preserve"> The exact meaning of this line has never been made clear – some statements by the Foreign Ministry have led observers to believe it simply defines which features in the sea are claimed by China. However, </w:t>
      </w:r>
      <w:r w:rsidRPr="00CA2C7A">
        <w:rPr>
          <w:b/>
          <w:sz w:val="24"/>
          <w:szCs w:val="24"/>
          <w:highlight w:val="cyan"/>
          <w:u w:val="single"/>
        </w:rPr>
        <w:t xml:space="preserve">some Chinese state agencies </w:t>
      </w:r>
      <w:r>
        <w:t xml:space="preserve">– including the coastguard, the navy, coastal provinces and the oil industry </w:t>
      </w:r>
      <w:r w:rsidRPr="00CA2C7A">
        <w:rPr>
          <w:b/>
          <w:sz w:val="24"/>
          <w:szCs w:val="24"/>
          <w:highlight w:val="cyan"/>
          <w:u w:val="single"/>
        </w:rPr>
        <w:t>– have frequently acted in manners suggesting that they regard the line as a national boundary</w:t>
      </w:r>
      <w:r>
        <w:t xml:space="preserve"> – over 800 nautical miles from uncontested Chinese territory. The latter interpretation would be completely at odds with UNCLOS, threaten freedom of navigation and represent a challenge to the current international maritime order. However, </w:t>
      </w:r>
      <w:r w:rsidRPr="00CA2C7A">
        <w:rPr>
          <w:b/>
          <w:sz w:val="24"/>
          <w:szCs w:val="24"/>
          <w:highlight w:val="cyan"/>
          <w:u w:val="single"/>
        </w:rPr>
        <w:t>recent statements by foreign and defence ministry spokespeople seem to be carefully-worded representations of a transition in policy</w:t>
      </w:r>
      <w:r>
        <w:t xml:space="preserve">. In particular they have given much greater prominence to the provisions of UNCLOS. This is significant because next year an independent tribunal (the Permanent Court of Arbitration – PCA – based in The Hague) is likely to find China in breach of some of the provisions of UNCLOS in a case brought by the Philippines. On 29 October the PCA ruled that it had jurisdiction in the case and was moving to consider the merits of 15 complaints brought by the Philippines against China. These concern Chinese activities in and around the Spratly Islands in the southern part of the South China Sea, claimed in whole or part by China, Malaysia, Brunei, Vietnam and the Philippines. The Chinese Foreign Ministry’s response described the ruling as ‘null and void’, reaffirmed China’s ‘indisputable sovereignty over the South China Sea Islands and the adjacent waters’, and declared that the tribunal had ‘abused relevant procedures’, ‘deviated from the purposes of UNCLOS’ and ‘will lead to nothing’. However, </w:t>
      </w:r>
      <w:r w:rsidRPr="00CA2C7A">
        <w:rPr>
          <w:b/>
          <w:sz w:val="24"/>
          <w:szCs w:val="24"/>
          <w:highlight w:val="cyan"/>
          <w:u w:val="single"/>
        </w:rPr>
        <w:t xml:space="preserve">the Foreign Ministry’s response to </w:t>
      </w:r>
      <w:r>
        <w:t xml:space="preserve">another development, </w:t>
      </w:r>
      <w:r w:rsidRPr="00CA2C7A">
        <w:rPr>
          <w:b/>
          <w:sz w:val="24"/>
          <w:szCs w:val="24"/>
          <w:highlight w:val="cyan"/>
          <w:u w:val="single"/>
        </w:rPr>
        <w:t>the transit of an American warship</w:t>
      </w:r>
      <w:r>
        <w:t xml:space="preserve">, the USS Lassen, within 12 nautical miles of Chinese-occupied Subi Reef </w:t>
      </w:r>
      <w:r w:rsidRPr="00CA2C7A">
        <w:rPr>
          <w:b/>
          <w:sz w:val="24"/>
          <w:szCs w:val="24"/>
          <w:highlight w:val="cyan"/>
          <w:u w:val="single"/>
        </w:rPr>
        <w:t>revealed a different attitude to UNCLOS.</w:t>
      </w:r>
      <w:r>
        <w:t xml:space="preserve"> The United States chose to sail past Subi because, in its natural state, the reef would be submerged at high tide. Under UNCLOS such ‘low tide elevations’ are not territory and do not generate a 12nm territorial sea. China has constructed an artificial island on the reef but UNCLOS is equally clear: such structures do not count as ‘territory’ either. </w:t>
      </w:r>
      <w:r w:rsidRPr="00CA2C7A">
        <w:rPr>
          <w:b/>
          <w:sz w:val="24"/>
          <w:szCs w:val="24"/>
          <w:highlight w:val="cyan"/>
          <w:u w:val="single"/>
        </w:rPr>
        <w:t>The</w:t>
      </w:r>
      <w:r>
        <w:t xml:space="preserve"> Lassen’s </w:t>
      </w:r>
      <w:r w:rsidRPr="00CA2C7A">
        <w:rPr>
          <w:b/>
          <w:sz w:val="24"/>
          <w:szCs w:val="24"/>
          <w:highlight w:val="cyan"/>
          <w:u w:val="single"/>
        </w:rPr>
        <w:t>transit was partly a physical demonstration that the US government did not regard Subi Reef as having a territorial sea</w:t>
      </w:r>
      <w:r>
        <w:t xml:space="preserve"> and partly an exploratory mission to see what kind of legal status China would claim for the reef. </w:t>
      </w:r>
      <w:r w:rsidRPr="00CA2C7A">
        <w:rPr>
          <w:b/>
          <w:sz w:val="24"/>
          <w:szCs w:val="24"/>
          <w:highlight w:val="cyan"/>
          <w:u w:val="single"/>
        </w:rPr>
        <w:t xml:space="preserve">The Chinese response was ambiguous but suggests a move towards compliance with UNCLOS. </w:t>
      </w:r>
      <w:r>
        <w:t xml:space="preserve">For a start it did not object to the presence of an American warship within the U-shaped line per se. It didn’t even formally object to </w:t>
      </w:r>
      <w:r>
        <w:lastRenderedPageBreak/>
        <w:t xml:space="preserve">the Lassen sailing within 12nm of the reef. The Foreign Ministry spokesman did not claim the reef had a ‘territorial sea’ but referred only to its ‘nearby waters’. He did not say the US had ‘infringed’ Chinese sovereignty but had ‘threatened’ it. He then repeated the formulation about ‘sovereignty over the …islands and the adjacent waters’. The same language was also used by the Defence Ministry spokesman, Yang Yujun. </w:t>
      </w:r>
      <w:r w:rsidRPr="00CA2C7A">
        <w:rPr>
          <w:b/>
          <w:sz w:val="24"/>
          <w:szCs w:val="24"/>
          <w:highlight w:val="cyan"/>
          <w:u w:val="single"/>
        </w:rPr>
        <w:t>This suggests both a degree of consensus within Chinese government circles and a deliberate effort towards trying to fit the country’s claims within the language of UNCLOS –</w:t>
      </w:r>
      <w:r>
        <w:t xml:space="preserve"> albeit one that is not yet ready to be formally enunciated. Similar language was found in the pages of the Global Times newspaper, often the home of hawkish hyperbole. However its main op-ed article about the USS Lassen’s transit stressed the importance of staying calm and analysing what the US had actually done. It then gave its readers an explanation of the meaning of UNCLOS’s provisions on territorial waters and, remarkably, informed them that China’s holdings in the Spratlys are not habitable islands and therefore do not qualify for a 200nm Exclusive Economic Zone around them. Given the paper’s ideological bent, this smacks of an effort in ‘public opinion management’. Instead there appears to be a shift of emphasis. While the US is concerned about lines drawn in the sea, </w:t>
      </w:r>
      <w:r w:rsidRPr="00674E5B">
        <w:rPr>
          <w:b/>
          <w:sz w:val="24"/>
          <w:szCs w:val="24"/>
          <w:highlight w:val="cyan"/>
          <w:u w:val="single"/>
        </w:rPr>
        <w:t>Chinese spokespeople and media outlets are increasingly emphasising sovereignty over the islands themselves</w:t>
      </w:r>
      <w:r>
        <w:t xml:space="preserve">. The main national TV news programme Xinwen Lianbo gave particularly unusual prominence to the Lassen’s patrol. It used the same formulations of ‘adjacent waters’ and made no claims to sovereignty over the whole U-shaped line. Instead </w:t>
      </w:r>
      <w:r w:rsidRPr="00674E5B">
        <w:rPr>
          <w:b/>
          <w:sz w:val="24"/>
          <w:szCs w:val="24"/>
          <w:highlight w:val="cyan"/>
          <w:u w:val="single"/>
        </w:rPr>
        <w:t>it raised a spectre: warning the US against interfering with China’s activities on the reefs and declaring that ‘the Chinese side resolutely defends its own territorial sovereignty’.</w:t>
      </w:r>
      <w:r>
        <w:t xml:space="preserve"> But the US has never challenged China’s sovereignty claims over the islands. It has maintained strict neutrality on the claims as far back as the Second World War. Perhaps, by raising such a non-existent threat, Beijing will be able to declare itself resolute even as it aligns its claims with the provisions of UNCLOS in the coming months and years. An UNCLOS-based solution will give China much less maritime territory and access to fewer resources than would be the case under the most expansive interpretation of the U-shaped line. But by remaining steadfast on the islands it will be able to claim a victory in the eyes of its people. Why is China prepared to do this? There seem to be several factors. </w:t>
      </w:r>
      <w:r w:rsidRPr="00674E5B">
        <w:rPr>
          <w:b/>
          <w:sz w:val="24"/>
          <w:szCs w:val="24"/>
          <w:highlight w:val="cyan"/>
          <w:u w:val="single"/>
        </w:rPr>
        <w:t>The most significant has been the consistent deployment of US statecraft. Washington has mobilised its full range of tools, from diplomatic discussions to gunboat diplomacy, to persuade and, to some extent, coerce Beijing into respecting the provisions of UNCLOS.</w:t>
      </w:r>
      <w:r>
        <w:t xml:space="preserve"> Simultaneously the Chinese leadership may have come to see the benefits of UNCLOS for a country so dependent on sea-lanes for food, trade and energy supplies. </w:t>
      </w:r>
      <w:r w:rsidRPr="00A77662">
        <w:rPr>
          <w:b/>
          <w:sz w:val="24"/>
          <w:szCs w:val="24"/>
          <w:highlight w:val="cyan"/>
          <w:u w:val="single"/>
        </w:rPr>
        <w:t>UNCLOS has also legitimised China’s growing offshore naval power, facilitating transit through other countries’ EEZs</w:t>
      </w:r>
      <w:r>
        <w:t xml:space="preserve">, through the Japanese archipelago and as far as the US bases in Guam and Hawaii. A third factor is the implications of the Philippines case at the PCA. </w:t>
      </w:r>
      <w:r w:rsidRPr="00A77662">
        <w:rPr>
          <w:b/>
          <w:sz w:val="24"/>
          <w:szCs w:val="24"/>
          <w:highlight w:val="cyan"/>
          <w:u w:val="single"/>
        </w:rPr>
        <w:t>Although China puffs defiance at the tribunal it is unlikely to be comfortable being painted as a violator of international law should the case go against it</w:t>
      </w:r>
      <w:r>
        <w:t xml:space="preserve"> – </w:t>
      </w:r>
      <w:r w:rsidRPr="00A77662">
        <w:rPr>
          <w:b/>
          <w:sz w:val="24"/>
          <w:szCs w:val="24"/>
          <w:highlight w:val="cyan"/>
          <w:u w:val="single"/>
        </w:rPr>
        <w:t>as seems increasingly likely</w:t>
      </w:r>
      <w:r>
        <w:t xml:space="preserve">. And finally there has been very low key but assertive resistance from within Southeast Asia to China’s plans for a 21st century maritime Silk Road. It is possible that Beijing may have come to realize that it can’t pursue maritime cooperation with countries with which it is locked in maritime disputes. </w:t>
      </w:r>
      <w:r w:rsidRPr="00A77662">
        <w:rPr>
          <w:b/>
          <w:sz w:val="24"/>
          <w:szCs w:val="24"/>
          <w:highlight w:val="cyan"/>
          <w:u w:val="single"/>
        </w:rPr>
        <w:t>All of these factors seem to be having the effect of encouraging the Chinese leadership to bring the country’s maritime claims into line with UNCLOS, reducing tension with the United States and Southeast Asia.</w:t>
      </w:r>
      <w:r>
        <w:t xml:space="preserve"> Say it softly but there are signs of peace breaking out in the South China Sea.</w:t>
      </w:r>
    </w:p>
    <w:p w14:paraId="4A3D7827" w14:textId="77777777" w:rsidR="00D945FC" w:rsidRDefault="00D945FC" w:rsidP="00D945FC">
      <w:pPr>
        <w:pStyle w:val="Heading4"/>
      </w:pPr>
      <w:r>
        <w:lastRenderedPageBreak/>
        <w:t>China can palatably redefine their nine-dash line claims to SCS sovereignty</w:t>
      </w:r>
    </w:p>
    <w:p w14:paraId="333739E6" w14:textId="77777777" w:rsidR="00D945FC" w:rsidRPr="00D945FC" w:rsidRDefault="00D945FC" w:rsidP="00D945FC">
      <w:pPr>
        <w:rPr>
          <w:rStyle w:val="Style13ptBold"/>
          <w:b w:val="0"/>
        </w:rPr>
      </w:pPr>
      <w:r>
        <w:rPr>
          <w:rStyle w:val="Style13ptBold"/>
        </w:rPr>
        <w:t>Poling 15</w:t>
      </w:r>
      <w:r>
        <w:rPr>
          <w:rStyle w:val="Style13ptBold"/>
          <w:b w:val="0"/>
        </w:rPr>
        <w:t xml:space="preserve"> </w:t>
      </w:r>
      <w:r w:rsidRPr="00D945FC">
        <w:rPr>
          <w:rStyle w:val="Style13ptBold"/>
          <w:b w:val="0"/>
          <w:sz w:val="14"/>
        </w:rPr>
        <w:t>(Gregory, fellow with the Sumitro Chair for Southeast Asia Studies and the Pacific Partners Initiative at CSIS, 1/26, “The Philippines vs. China in the South China Sea: A Legal Showdown”, http://nationalinterest.org/blog/the-buzz/the-philippines-vs-china-the-south-china-sea-legal-showdown-12116)</w:t>
      </w:r>
    </w:p>
    <w:p w14:paraId="68B4FC34" w14:textId="77777777" w:rsidR="00D945FC" w:rsidRPr="00A77662" w:rsidRDefault="00D945FC" w:rsidP="00D945FC">
      <w:pPr>
        <w:rPr>
          <w:b/>
          <w:sz w:val="24"/>
          <w:szCs w:val="24"/>
          <w:highlight w:val="cyan"/>
          <w:u w:val="single"/>
        </w:rPr>
      </w:pPr>
      <w:r w:rsidRPr="00A77662">
        <w:rPr>
          <w:b/>
          <w:sz w:val="24"/>
          <w:szCs w:val="24"/>
          <w:highlight w:val="cyan"/>
          <w:u w:val="single"/>
        </w:rPr>
        <w:t>Chinese legal experts both inside and outside government already know that Beijing will eventually need to redefine the nine-dash line.</w:t>
      </w:r>
      <w:r>
        <w:t xml:space="preserve"> In theory</w:t>
      </w:r>
      <w:r w:rsidRPr="00A77662">
        <w:rPr>
          <w:b/>
          <w:sz w:val="24"/>
          <w:szCs w:val="24"/>
          <w:highlight w:val="cyan"/>
          <w:u w:val="single"/>
        </w:rPr>
        <w:t>, it could maintain a claim to most of the waters within the line by making</w:t>
      </w:r>
      <w:r>
        <w:t xml:space="preserve"> (admittedly extreme) </w:t>
      </w:r>
      <w:r w:rsidRPr="00A77662">
        <w:rPr>
          <w:b/>
          <w:sz w:val="24"/>
          <w:szCs w:val="24"/>
          <w:highlight w:val="cyan"/>
          <w:u w:val="single"/>
        </w:rPr>
        <w:t>EEZ</w:t>
      </w:r>
      <w:r>
        <w:t xml:space="preserve"> and continental shelf </w:t>
      </w:r>
      <w:r w:rsidRPr="00A77662">
        <w:rPr>
          <w:b/>
          <w:sz w:val="24"/>
          <w:szCs w:val="24"/>
          <w:highlight w:val="cyan"/>
          <w:u w:val="single"/>
        </w:rPr>
        <w:t>claims from the Paracel and Spratly Islands. That is a clarification that the Chinese leadership could live with.</w:t>
      </w:r>
      <w:r>
        <w:t xml:space="preserve"> Other parts of the Philippines’ case are more ambitious, more tenuous, and less acceptable to China. Manila has asked the Tribunal to rule that several features occupied by China are in fact low-tide elevations, not islands, and are therefore not open to claims of sovereignty because they are legally part of the seabed. At least one of these features listed by the Philippines appears to lie within the territorial sea of a rock or island claimed by China and is therefore beyond the possible jurisdiction of the court. The court may or may not find it has sufficient evidence to rule on the remaining features, especially because accurate surveys of the Spratlys are notoriously lacking. If the tribunal does rule these features to be low-tide elevations and orders China to evacuate them, it is hard to imagine that Beijing will comply. But the really troubling outcome of the case could lie with the most ambitious of Manila’s arguments—that a number of islets occupied by China are legally rocks, not islands, and therefore can generate only a 12 nautical mile territorial sea, not an EEZ or continental shelf. In its full memorial submitted to the court last year, the Philippines added Itu Aba, the largest of the Spratlys, to its case. It is unlikely that the court will rule that Itu Aba, and by extension all the smaller islets in the archipelago, are legally rocks—such a ruling would be unprecedented in its scope. More importantly, </w:t>
      </w:r>
      <w:r w:rsidRPr="00A77662">
        <w:rPr>
          <w:b/>
          <w:sz w:val="24"/>
          <w:szCs w:val="24"/>
          <w:highlight w:val="cyan"/>
          <w:u w:val="single"/>
        </w:rPr>
        <w:t>such a ruling would back Beijing into a legal corner, with worrying results. Redefining the nine-dash line could be palatable to Beijing, but only if that redefinition leaves China with a substantive claim to EEZs and continental shelves in the South China Sea. If the Philippines gets everything it is asking for from the court, such a clarification would be impossible.</w:t>
      </w:r>
      <w:r>
        <w:t xml:space="preserve"> In that case, </w:t>
      </w:r>
      <w:r w:rsidRPr="00A77662">
        <w:rPr>
          <w:b/>
          <w:sz w:val="24"/>
          <w:szCs w:val="24"/>
          <w:highlight w:val="cyan"/>
          <w:u w:val="single"/>
        </w:rPr>
        <w:t>China is all but certain to dig in its heels, doubling down on the nine-dash line and in all likelihood withdrawing from the Law of the Sea convention.</w:t>
      </w:r>
      <w:r>
        <w:t xml:space="preserve"> This would technically be illegal since the treaty requires advanced warning of such a withdrawal, but at that point, Beijing would be unlikely to care. </w:t>
      </w:r>
      <w:r w:rsidRPr="00A77662">
        <w:rPr>
          <w:b/>
          <w:sz w:val="24"/>
          <w:szCs w:val="24"/>
          <w:highlight w:val="cyan"/>
          <w:u w:val="single"/>
        </w:rPr>
        <w:t>Provoking such an extreme reaction from China will not be in the Philippines’ interests, nor in those of the other South China Sea claimants, the United States, or the international legal order.</w:t>
      </w:r>
    </w:p>
    <w:p w14:paraId="023C33F5" w14:textId="77777777" w:rsidR="00521D4A" w:rsidRDefault="00521D4A" w:rsidP="00521D4A">
      <w:pPr>
        <w:pStyle w:val="Heading4"/>
      </w:pPr>
      <w:r>
        <w:t>The U.S. can pressure China into accepting UNCLOS defined clarification of their nine-dash line claims</w:t>
      </w:r>
    </w:p>
    <w:p w14:paraId="5AA1E20B" w14:textId="77777777" w:rsidR="00521D4A" w:rsidRPr="00521D4A" w:rsidRDefault="00521D4A" w:rsidP="00521D4A">
      <w:pPr>
        <w:rPr>
          <w:rStyle w:val="Style13ptBold"/>
          <w:b w:val="0"/>
        </w:rPr>
      </w:pPr>
      <w:r>
        <w:rPr>
          <w:rStyle w:val="Style13ptBold"/>
        </w:rPr>
        <w:t>Poling 16</w:t>
      </w:r>
      <w:r>
        <w:rPr>
          <w:rStyle w:val="Style13ptBold"/>
          <w:b w:val="0"/>
        </w:rPr>
        <w:t xml:space="preserve"> </w:t>
      </w:r>
      <w:r w:rsidRPr="00521D4A">
        <w:rPr>
          <w:rStyle w:val="Style13ptBold"/>
          <w:b w:val="0"/>
          <w:sz w:val="18"/>
        </w:rPr>
        <w:t>(Gregory, 2/18, fellow with the Chair for Southeast Asia Studies at the Center for Strategic and International Studies, “A Tumultuous 2016 in the South China Sea”, https://csis-prod.s3.amazonaws.com/s3fs-public/legacy_files/files/publication/160218_SoutheastAsia_Vol_7_Issue_4.pdf)</w:t>
      </w:r>
    </w:p>
    <w:p w14:paraId="0F69A801" w14:textId="77777777" w:rsidR="00521D4A" w:rsidRPr="00521D4A" w:rsidRDefault="00521D4A" w:rsidP="00521D4A">
      <w:r>
        <w:t xml:space="preserve">The case is complicated—it consists of 15 separate claims—and so the final shape of an award from the tribunal is unknown. However, </w:t>
      </w:r>
      <w:r w:rsidRPr="001A5B72">
        <w:rPr>
          <w:b/>
          <w:sz w:val="24"/>
          <w:szCs w:val="24"/>
          <w:highlight w:val="cyan"/>
          <w:u w:val="single"/>
        </w:rPr>
        <w:t>the judges will almost certainly rule that China’s nine-dash line is not a valid maritime claim and that China is not entitled to any historic rights</w:t>
      </w:r>
      <w:r>
        <w:t xml:space="preserve"> </w:t>
      </w:r>
      <w:r w:rsidRPr="001A5B72">
        <w:rPr>
          <w:b/>
          <w:sz w:val="24"/>
          <w:szCs w:val="24"/>
          <w:highlight w:val="cyan"/>
          <w:u w:val="single"/>
        </w:rPr>
        <w:t>beyond</w:t>
      </w:r>
      <w:r>
        <w:t xml:space="preserve"> the regime of territorial seas, </w:t>
      </w:r>
      <w:r w:rsidRPr="001A5B72">
        <w:rPr>
          <w:b/>
          <w:sz w:val="24"/>
          <w:szCs w:val="24"/>
          <w:highlight w:val="cyan"/>
          <w:u w:val="single"/>
        </w:rPr>
        <w:t>exclusive economic zones</w:t>
      </w:r>
      <w:r>
        <w:t xml:space="preserve">, and continental shelves </w:t>
      </w:r>
      <w:r w:rsidRPr="001A5B72">
        <w:rPr>
          <w:b/>
          <w:sz w:val="24"/>
          <w:szCs w:val="24"/>
          <w:highlight w:val="cyan"/>
          <w:u w:val="single"/>
        </w:rPr>
        <w:t>laid out in</w:t>
      </w:r>
      <w:r>
        <w:t xml:space="preserve"> the United Nations Convention on the Law of the Sea (</w:t>
      </w:r>
      <w:r w:rsidRPr="001A5B72">
        <w:rPr>
          <w:b/>
          <w:sz w:val="24"/>
          <w:szCs w:val="24"/>
          <w:highlight w:val="cyan"/>
          <w:u w:val="single"/>
        </w:rPr>
        <w:t>UNCLOS</w:t>
      </w:r>
      <w:r>
        <w:t xml:space="preserve">). This will not affect China’s territorial claims to the </w:t>
      </w:r>
      <w:r>
        <w:lastRenderedPageBreak/>
        <w:t xml:space="preserve">disputed islands and rocks of the South China Sea, nor will it necessarily mean that Beijing cannot make large claims to the seabed and waters in the area. </w:t>
      </w:r>
      <w:r w:rsidRPr="001A5B72">
        <w:rPr>
          <w:b/>
          <w:sz w:val="24"/>
          <w:szCs w:val="24"/>
          <w:highlight w:val="cyan"/>
          <w:u w:val="single"/>
        </w:rPr>
        <w:t>But it will amount to an order that China clarify its maritime claims based on entitlements from land features, not ambiguous dashes on a map. Beijing will not suddenly clarify its claims in the South China Sea because the tribunal orders it to do so. The Chinese government has repeatedly said that it will not recognize any ruling.</w:t>
      </w:r>
      <w:r>
        <w:t xml:space="preserve"> But it has also worked hard since Manila brought the case in early 2013 to get the Philippine government to drop it. </w:t>
      </w:r>
      <w:r w:rsidRPr="001A5B72">
        <w:rPr>
          <w:b/>
          <w:sz w:val="24"/>
          <w:szCs w:val="24"/>
          <w:highlight w:val="cyan"/>
          <w:u w:val="single"/>
        </w:rPr>
        <w:t>That is because being branded an international outlaw will involve significant reputational costs for Beijin</w:t>
      </w:r>
      <w:r>
        <w:t xml:space="preserve">g. </w:t>
      </w:r>
      <w:r w:rsidRPr="001A5B72">
        <w:rPr>
          <w:b/>
          <w:sz w:val="24"/>
          <w:szCs w:val="24"/>
          <w:highlight w:val="cyan"/>
          <w:u w:val="single"/>
        </w:rPr>
        <w:t>It will undermine China’s narrative that it is a responsible rising power that deserves a greater hand in global governance</w:t>
      </w:r>
      <w:r>
        <w:t xml:space="preserve">. It will make other countries wary of Chinese commitments and will drive regional states even closer to Tokyo and Washington. </w:t>
      </w:r>
      <w:r w:rsidRPr="001A5B72">
        <w:rPr>
          <w:b/>
          <w:sz w:val="24"/>
          <w:szCs w:val="24"/>
          <w:highlight w:val="cyan"/>
          <w:u w:val="single"/>
        </w:rPr>
        <w:t>These costs to Beijing could make an eventual political compromise more appealing.</w:t>
      </w:r>
      <w:r>
        <w:t xml:space="preserve"> </w:t>
      </w:r>
      <w:r w:rsidRPr="001A5B72">
        <w:rPr>
          <w:b/>
          <w:sz w:val="24"/>
          <w:szCs w:val="24"/>
          <w:highlight w:val="cyan"/>
          <w:u w:val="single"/>
        </w:rPr>
        <w:t>China might agree to redefine the nine-dash line based on UNCLOS</w:t>
      </w:r>
      <w:r>
        <w:t xml:space="preserve"> rather than historic rights </w:t>
      </w:r>
      <w:r w:rsidRPr="001A5B72">
        <w:rPr>
          <w:b/>
          <w:sz w:val="24"/>
          <w:szCs w:val="24"/>
          <w:highlight w:val="cyan"/>
          <w:u w:val="single"/>
        </w:rPr>
        <w:t>and enter real negotiations</w:t>
      </w:r>
      <w:r>
        <w:t xml:space="preserve"> in exchange for the Philippines dropping the case (which will remain open until both parties abide by the award) and agreeing to undertake joint economic development. To promote that kind of political compromise, Manila and Washington will need to embark on a sustained campaign to garner international support for the tribunal’s ruling. That support will need to come not only from likeminded countries like Australia, Japan, and European states, but also from the Philippines’ Southeast Asian neighbors.</w:t>
      </w:r>
    </w:p>
    <w:p w14:paraId="635ED6F9" w14:textId="77777777" w:rsidR="00297CF5" w:rsidRDefault="00297CF5" w:rsidP="00B81B9B">
      <w:pPr>
        <w:pStyle w:val="Heading4"/>
      </w:pPr>
      <w:r>
        <w:t>UNCLOS standards solve nine-dash line claims</w:t>
      </w:r>
    </w:p>
    <w:p w14:paraId="4869F988" w14:textId="77777777" w:rsidR="00297CF5" w:rsidRPr="00E43EFB" w:rsidRDefault="00297CF5" w:rsidP="00297CF5">
      <w:pPr>
        <w:rPr>
          <w:rStyle w:val="Style13ptBold"/>
          <w:b w:val="0"/>
        </w:rPr>
      </w:pPr>
      <w:r>
        <w:rPr>
          <w:rStyle w:val="Style13ptBold"/>
        </w:rPr>
        <w:t>Bader 14</w:t>
      </w:r>
      <w:r>
        <w:rPr>
          <w:rStyle w:val="Style13ptBold"/>
          <w:b w:val="0"/>
        </w:rPr>
        <w:t xml:space="preserve"> </w:t>
      </w:r>
      <w:r w:rsidRPr="00E43EFB">
        <w:rPr>
          <w:rStyle w:val="Style13ptBold"/>
          <w:b w:val="0"/>
          <w:sz w:val="18"/>
        </w:rPr>
        <w:t>(Jeffrey, Kenneth Lieberthal, and Michael McDevitt, Fellows @ Brookings Inst., “Keeping the South China Sea in Perspective”, http://www.brookings.edu/~/media/research/files/papers/2014/08/south-china-sea-perspective-bader-lieberthal-mcdevitt/south-china-sea-perspective-bader-lieberthal-mcdevitt.pdf)</w:t>
      </w:r>
    </w:p>
    <w:p w14:paraId="24969F8A" w14:textId="77777777" w:rsidR="00297CF5" w:rsidRPr="001A5B72" w:rsidRDefault="00297CF5" w:rsidP="00297CF5">
      <w:pPr>
        <w:rPr>
          <w:b/>
          <w:sz w:val="24"/>
          <w:szCs w:val="24"/>
          <w:highlight w:val="cyan"/>
          <w:u w:val="single"/>
        </w:rPr>
      </w:pPr>
      <w:r w:rsidRPr="001A5B72">
        <w:rPr>
          <w:b/>
          <w:sz w:val="24"/>
          <w:szCs w:val="24"/>
          <w:highlight w:val="cyan"/>
          <w:u w:val="single"/>
        </w:rPr>
        <w:t>The claim by China to unspecified “historical rights” within the so-called “nine-dash line</w:t>
      </w:r>
      <w:r>
        <w:t xml:space="preserve">” (NDL) </w:t>
      </w:r>
      <w:r w:rsidRPr="001A5B72">
        <w:rPr>
          <w:b/>
          <w:sz w:val="24"/>
          <w:szCs w:val="24"/>
          <w:highlight w:val="cyan"/>
          <w:u w:val="single"/>
        </w:rPr>
        <w:t xml:space="preserve">is significantly complicating the territorial disputes in the South China Sea. </w:t>
      </w:r>
      <w:r>
        <w:t xml:space="preserve">The NDL was first put forward by the Republic of China in 1947 and then inherited and endorsed by the PRC. The line on Chinese maps, including one submitted to the UN, encompasses almost the entire South China Sea. Chinese officials have refused to clarify the rights China claims within this line. Sometimes China’s rhetoric and actions imply that it enjoys the rights to resources anywhere within the line. For example, the Hainan Provincial Government’s “Implementation Methods” for the PRC Fisheries Law that became effective on January 1, 2014, followed the NDL.8 Some Chinese scholars say that China enjoys “historic rights” to resources within the line, while </w:t>
      </w:r>
      <w:r w:rsidRPr="001A5B72">
        <w:rPr>
          <w:b/>
          <w:sz w:val="24"/>
          <w:szCs w:val="24"/>
          <w:highlight w:val="cyan"/>
          <w:u w:val="single"/>
        </w:rPr>
        <w:t>others say privately that the NDL only delineates the area within which China claims all of the maritime land features, with associated maritime rights to be determined by applying UNCLOS rules to those land features. UNCLOS does not allow claims to maritime rights of the kind that expansive Chinese assertions about the meaning of the NDL suggest.</w:t>
      </w:r>
    </w:p>
    <w:p w14:paraId="237AD676" w14:textId="3180AF34" w:rsidR="00077628" w:rsidRDefault="00077628" w:rsidP="00077628">
      <w:pPr>
        <w:pStyle w:val="Heading2"/>
      </w:pPr>
      <w:r>
        <w:lastRenderedPageBreak/>
        <w:t>Code of Conduct Solvency</w:t>
      </w:r>
    </w:p>
    <w:p w14:paraId="41732F66" w14:textId="77777777" w:rsidR="00B81B9B" w:rsidRDefault="00B81B9B" w:rsidP="00B81B9B">
      <w:pPr>
        <w:pStyle w:val="Heading4"/>
      </w:pPr>
      <w:r>
        <w:t>US pressure on a Code of Conduct solves – China is wavering but not yet committed</w:t>
      </w:r>
    </w:p>
    <w:p w14:paraId="7AEE33B8" w14:textId="77777777" w:rsidR="00B81B9B" w:rsidRPr="00B81B9B" w:rsidRDefault="00B81B9B" w:rsidP="00B81B9B">
      <w:pPr>
        <w:rPr>
          <w:rStyle w:val="Style13ptBold"/>
          <w:b w:val="0"/>
        </w:rPr>
      </w:pPr>
      <w:r>
        <w:rPr>
          <w:rStyle w:val="Style13ptBold"/>
        </w:rPr>
        <w:t>Glaser 15</w:t>
      </w:r>
      <w:r>
        <w:rPr>
          <w:rStyle w:val="Style13ptBold"/>
          <w:b w:val="0"/>
        </w:rPr>
        <w:t xml:space="preserve"> </w:t>
      </w:r>
      <w:r w:rsidRPr="00B81B9B">
        <w:rPr>
          <w:rStyle w:val="Style13ptBold"/>
          <w:b w:val="0"/>
          <w:sz w:val="16"/>
        </w:rPr>
        <w:t>(Bonnie, senior adviser for Asia and the director of the China Power Project at CSIS, 8/5, “BEIJING’S ASSURANCES UNPERSUASIVE: A COC CAN’T WAIT”, http://amti.csis.org/beijings-assurances-unpersuasive-a-coc-cant-wait/)</w:t>
      </w:r>
    </w:p>
    <w:p w14:paraId="1F43079E" w14:textId="77777777" w:rsidR="00B81B9B" w:rsidRPr="001A5B72" w:rsidRDefault="00B81B9B" w:rsidP="00B81B9B">
      <w:pPr>
        <w:rPr>
          <w:b/>
          <w:sz w:val="24"/>
          <w:szCs w:val="24"/>
          <w:highlight w:val="cyan"/>
          <w:u w:val="single"/>
        </w:rPr>
      </w:pPr>
      <w:r w:rsidRPr="001A5B72">
        <w:rPr>
          <w:b/>
          <w:sz w:val="24"/>
          <w:szCs w:val="24"/>
          <w:highlight w:val="cyan"/>
          <w:u w:val="single"/>
        </w:rPr>
        <w:t>China appears to be increasingly uncomfortable with the growing chorus reproving Chinese activities in the South China Sea.</w:t>
      </w:r>
      <w:r>
        <w:t xml:space="preserve"> Beijing’s agreement this week to establish hotlines and quicken the pace of CoC discussions suggests that </w:t>
      </w:r>
      <w:r w:rsidRPr="001A5B72">
        <w:rPr>
          <w:b/>
          <w:sz w:val="24"/>
          <w:szCs w:val="24"/>
          <w:highlight w:val="cyan"/>
          <w:u w:val="single"/>
        </w:rPr>
        <w:t>the Chinese recognize that their behavior is causing greater anxiety amongst their neighbors than they anticipated. So far</w:t>
      </w:r>
      <w:r>
        <w:t xml:space="preserve">, however, </w:t>
      </w:r>
      <w:r w:rsidRPr="001A5B72">
        <w:rPr>
          <w:b/>
          <w:sz w:val="24"/>
          <w:szCs w:val="24"/>
          <w:highlight w:val="cyan"/>
          <w:u w:val="single"/>
        </w:rPr>
        <w:t>the pushback has not been sufficient to change China’s calculus</w:t>
      </w:r>
      <w:r>
        <w:t xml:space="preserve">, </w:t>
      </w:r>
      <w:r w:rsidRPr="001A5B72">
        <w:rPr>
          <w:b/>
          <w:sz w:val="24"/>
          <w:szCs w:val="24"/>
          <w:highlight w:val="cyan"/>
          <w:u w:val="single"/>
        </w:rPr>
        <w:t>which is that in the long term, Southeast Asian nations will be compelled to accommodate to Chinese interests</w:t>
      </w:r>
      <w:r>
        <w:t xml:space="preserve"> in the South China Sea. Therefore, </w:t>
      </w:r>
      <w:r w:rsidRPr="001A5B72">
        <w:rPr>
          <w:b/>
          <w:sz w:val="24"/>
          <w:szCs w:val="24"/>
          <w:highlight w:val="cyan"/>
          <w:u w:val="single"/>
        </w:rPr>
        <w:t>greater efforts are needed to persuade China to adopt a more compromising approach that truly emphasizes peaceful management of disputes</w:t>
      </w:r>
      <w:r>
        <w:t xml:space="preserve"> and respects the interests of all the players regardless of size and military capabilities. </w:t>
      </w:r>
      <w:r w:rsidRPr="001A5B72">
        <w:rPr>
          <w:b/>
          <w:sz w:val="24"/>
          <w:szCs w:val="24"/>
          <w:highlight w:val="cyan"/>
          <w:u w:val="single"/>
        </w:rPr>
        <w:t>To achieve this goal, ASEAN must demand conclusion of a binding CoC</w:t>
      </w:r>
      <w:r>
        <w:t xml:space="preserve"> before the end of 2015 </w:t>
      </w:r>
      <w:r w:rsidRPr="001A5B72">
        <w:rPr>
          <w:b/>
          <w:sz w:val="24"/>
          <w:szCs w:val="24"/>
          <w:highlight w:val="cyan"/>
          <w:u w:val="single"/>
        </w:rPr>
        <w:t>that contains risk-reduction measures</w:t>
      </w:r>
      <w:r>
        <w:t xml:space="preserve"> </w:t>
      </w:r>
      <w:r w:rsidRPr="001A5B72">
        <w:rPr>
          <w:b/>
          <w:sz w:val="24"/>
          <w:szCs w:val="24"/>
          <w:highlight w:val="cyan"/>
          <w:u w:val="single"/>
        </w:rPr>
        <w:t>and a dispute settlement mechanism</w:t>
      </w:r>
      <w:r>
        <w:t xml:space="preserve">. If China is unwilling to do so, ASEAN, or a sub-group of like-minded members, should proceed unilaterally. </w:t>
      </w:r>
      <w:r w:rsidRPr="001A5B72">
        <w:rPr>
          <w:b/>
          <w:sz w:val="24"/>
          <w:szCs w:val="24"/>
          <w:highlight w:val="cyan"/>
          <w:u w:val="single"/>
        </w:rPr>
        <w:t>The US should do its utmost to help forge this consensus.</w:t>
      </w:r>
    </w:p>
    <w:p w14:paraId="6987EFEB" w14:textId="77777777" w:rsidR="00297CF5" w:rsidRDefault="00297CF5" w:rsidP="00050A91">
      <w:pPr>
        <w:pStyle w:val="Heading4"/>
      </w:pPr>
      <w:r>
        <w:t>Code of Conduct solves friction</w:t>
      </w:r>
    </w:p>
    <w:p w14:paraId="1F0BFB11" w14:textId="77777777" w:rsidR="00297CF5" w:rsidRPr="00E43EFB" w:rsidRDefault="00297CF5" w:rsidP="00297CF5">
      <w:pPr>
        <w:rPr>
          <w:rStyle w:val="Style13ptBold"/>
          <w:b w:val="0"/>
        </w:rPr>
      </w:pPr>
      <w:r>
        <w:rPr>
          <w:rStyle w:val="Style13ptBold"/>
        </w:rPr>
        <w:t>Bader 14</w:t>
      </w:r>
      <w:r>
        <w:rPr>
          <w:rStyle w:val="Style13ptBold"/>
          <w:b w:val="0"/>
        </w:rPr>
        <w:t xml:space="preserve"> </w:t>
      </w:r>
      <w:r w:rsidRPr="00E43EFB">
        <w:rPr>
          <w:rStyle w:val="Style13ptBold"/>
          <w:b w:val="0"/>
          <w:sz w:val="18"/>
        </w:rPr>
        <w:t>(Jeffrey, Kenneth Lieberthal, and Michael McDevitt, Fellows @ Brookings Inst., “Keeping the South China Sea in Perspective”, http://www.brookings.edu/~/media/research/files/papers/2014/08/south-china-sea-perspective-bader-lieberthal-mcdevitt/south-china-sea-perspective-bader-lieberthal-mcdevitt.pdf)</w:t>
      </w:r>
    </w:p>
    <w:p w14:paraId="29AB75D9" w14:textId="77777777" w:rsidR="00297CF5" w:rsidRPr="00297CF5" w:rsidRDefault="00297CF5" w:rsidP="00297CF5">
      <w:r w:rsidRPr="001A5B72">
        <w:rPr>
          <w:b/>
          <w:sz w:val="24"/>
          <w:szCs w:val="24"/>
          <w:highlight w:val="cyan"/>
          <w:u w:val="single"/>
        </w:rPr>
        <w:t>The ASEAN claimants and China agreed</w:t>
      </w:r>
      <w:r>
        <w:t xml:space="preserve"> in the nonbinding “Declaration on t</w:t>
      </w:r>
      <w:r w:rsidRPr="001A5B72">
        <w:rPr>
          <w:b/>
          <w:sz w:val="24"/>
          <w:szCs w:val="24"/>
          <w:highlight w:val="cyan"/>
          <w:u w:val="single"/>
        </w:rPr>
        <w:t>he Conduct of Parties in the South China Sea” completed in</w:t>
      </w:r>
      <w:r>
        <w:t xml:space="preserve"> November </w:t>
      </w:r>
      <w:r w:rsidRPr="001A5B72">
        <w:rPr>
          <w:b/>
          <w:sz w:val="24"/>
          <w:szCs w:val="24"/>
          <w:highlight w:val="cyan"/>
          <w:u w:val="single"/>
        </w:rPr>
        <w:t>2002</w:t>
      </w:r>
      <w:r>
        <w:t xml:space="preserve"> </w:t>
      </w:r>
      <w:r w:rsidRPr="001A5B72">
        <w:rPr>
          <w:b/>
          <w:sz w:val="24"/>
          <w:szCs w:val="24"/>
          <w:highlight w:val="cyan"/>
          <w:u w:val="single"/>
        </w:rPr>
        <w:t xml:space="preserve">that the adoption of a Code of Conduct in the South China Sea would further promote peace and stability in the region and agreed to work, on the basis of consensus, towards the eventual attainment of this objective. </w:t>
      </w:r>
      <w:r>
        <w:t>Since the disputes over ownership of land features are not resolvable in the foreseeable future, a Code of Conduct that stipulates how rights will be asserted is a critical tool in managing frictions.</w:t>
      </w:r>
    </w:p>
    <w:p w14:paraId="5ABFD686" w14:textId="7C7AA9F5" w:rsidR="00077628" w:rsidRPr="00077628" w:rsidRDefault="00077628" w:rsidP="00077628">
      <w:pPr>
        <w:pStyle w:val="Heading2"/>
      </w:pPr>
      <w:r>
        <w:lastRenderedPageBreak/>
        <w:t>A2: No Solvency – Bureaucracy</w:t>
      </w:r>
    </w:p>
    <w:p w14:paraId="31D4C1ED" w14:textId="77777777" w:rsidR="00050A91" w:rsidRDefault="00050A91" w:rsidP="00050A91">
      <w:pPr>
        <w:pStyle w:val="Heading4"/>
      </w:pPr>
      <w:r>
        <w:t>Bureaucratic challenges don’t prevent Chinese compliance – They have unidirectional control over maritime strategy</w:t>
      </w:r>
    </w:p>
    <w:p w14:paraId="4A206E80" w14:textId="77777777" w:rsidR="00050A91" w:rsidRPr="00050A91" w:rsidRDefault="00050A91" w:rsidP="00050A91">
      <w:pPr>
        <w:rPr>
          <w:rStyle w:val="Style13ptBold"/>
          <w:b w:val="0"/>
        </w:rPr>
      </w:pPr>
      <w:r>
        <w:rPr>
          <w:rStyle w:val="Style13ptBold"/>
        </w:rPr>
        <w:t>Glaser 15</w:t>
      </w:r>
      <w:r>
        <w:rPr>
          <w:rStyle w:val="Style13ptBold"/>
          <w:b w:val="0"/>
        </w:rPr>
        <w:t xml:space="preserve"> </w:t>
      </w:r>
      <w:r w:rsidRPr="00050A91">
        <w:rPr>
          <w:rStyle w:val="Style13ptBold"/>
          <w:b w:val="0"/>
          <w:sz w:val="16"/>
        </w:rPr>
        <w:t>(Bonnie, 1/14, senior adviser for Asia and the director of the China Power Project at CSIS, “CHINA’S MARITIME ACTORS: COORDINATED AND DIRECTED FROM THE TOP”, http://amti.csis.org/chinas-maritime-actors-coordinated-and-directed-from-the-top/)</w:t>
      </w:r>
    </w:p>
    <w:p w14:paraId="593BF054" w14:textId="77777777" w:rsidR="00050A91" w:rsidRPr="001A5B72" w:rsidRDefault="00050A91" w:rsidP="00050A91">
      <w:pPr>
        <w:rPr>
          <w:b/>
          <w:sz w:val="24"/>
          <w:szCs w:val="24"/>
          <w:highlight w:val="cyan"/>
          <w:u w:val="single"/>
        </w:rPr>
      </w:pPr>
      <w:r w:rsidRPr="001A5B72">
        <w:rPr>
          <w:b/>
          <w:sz w:val="24"/>
          <w:szCs w:val="24"/>
          <w:highlight w:val="cyan"/>
          <w:u w:val="single"/>
        </w:rPr>
        <w:t>China’s various maritime actors are increasingly being coordinated and directed by senior policymakers</w:t>
      </w:r>
      <w:r>
        <w:t xml:space="preserve"> as part of a larger strategy aimed at protecting China’s sovereignty and maritime rights. The first signs of strengthened coordination and supervision were evident as early as mid-2012, when Chinese maritime vessels and Chinese fishing boats—with People Liberation Army Navy (PLAN) ships over the horizon—seized control over Scarborough Shoal, an unoccupied reef, after a ten-week standoff with the Philippines. Chinese experts dubbed the layering of fishing boats, law-enforcement ships, and naval vessels around disputed territory a “cabbage strategy.” China subsequently applied the tactic to the Senkaku/Diaoyu Islands in the East China Sea. Although Beijing has not wrested control of the islands from Japan, it has nevertheless posed a challenge to Tokyo’s administrative control over them. In mid-2013, China implemented the “cabbage strategy” again when it deployed the deep sea oil rig, Haiyang Shiyou 981, in waters off the coast of the Paracel Islands and in Vietnam’s 200 nm Exclusive Economic Zone. As Patrick Cronin wrote at the time, “China has created a cordon sanitaire around the rig by deploying military, coast guard, and fishing vessels in three concentric patrol circles.” A few months earlier, Chinese Coast Guard ships tried to prevent the Philippines from delivering food, water, and fresh troops to their military outpost on Second Thomas Shoal, a submerged reef in the Spratly Island chain. Chinese aircraft flew overhead and PLAN ships observed from a distance. These </w:t>
      </w:r>
      <w:r w:rsidRPr="001A5B72">
        <w:rPr>
          <w:b/>
          <w:sz w:val="24"/>
          <w:szCs w:val="24"/>
          <w:highlight w:val="cyan"/>
          <w:u w:val="single"/>
        </w:rPr>
        <w:t>examples are a consequence of senior leadership direction over the operational activities of China’s maritime actors, and demonstrate their skillful synchronization</w:t>
      </w:r>
      <w:r>
        <w:t xml:space="preserve">. Direct orders are reportedly being given to warships and surveillance vessels by the “Central Maritime Rights Leading Small Group” (zhongyang haiyang quanyi gongzuo lingdao xiaozu), which Xi Jinping has headed since its creation in September 2012. The group also includes senior representatives from the State Oceanic Administration and the PLA General Staff Department, as well as the most senior official in charge of foreign policy, State Councilor Yang Jiechi. According to Asahi, the members “give instructions to warships and surveillance vessels in the disputed waters over radio or television phone.” Another key decision making body is the “Office to Respond to the Diaoyu Crisis” (diaoyudao yingbian xiaozu), which Xi also heads. To be sure, </w:t>
      </w:r>
      <w:r w:rsidRPr="001A5B72">
        <w:rPr>
          <w:b/>
          <w:sz w:val="24"/>
          <w:szCs w:val="24"/>
          <w:highlight w:val="cyan"/>
          <w:u w:val="single"/>
        </w:rPr>
        <w:t>China’s numerous maritime actors at times act independently</w:t>
      </w:r>
      <w:r>
        <w:t xml:space="preserve"> of the central government and pursue their parochial interests</w:t>
      </w:r>
      <w:r w:rsidRPr="001A5B72">
        <w:rPr>
          <w:b/>
          <w:sz w:val="24"/>
          <w:szCs w:val="24"/>
          <w:highlight w:val="cyan"/>
          <w:u w:val="single"/>
        </w:rPr>
        <w:t>. Such autonomous activism can make China’s behavior in the near seas of East Asia unpredictable and result in heightened tensions or even conflict</w:t>
      </w:r>
      <w:r>
        <w:t xml:space="preserve">, as argued by Linda Jakobson. </w:t>
      </w:r>
      <w:r w:rsidRPr="001A5B72">
        <w:rPr>
          <w:b/>
          <w:sz w:val="24"/>
          <w:szCs w:val="24"/>
          <w:highlight w:val="cyan"/>
          <w:u w:val="single"/>
        </w:rPr>
        <w:t>But in the instances where China’s maritime behavior has been most aggressive and destabilizing, the actions of its various maritime players have been coordinated and purposeful.</w:t>
      </w:r>
      <w:r>
        <w:t xml:space="preserve"> When necessary, </w:t>
      </w:r>
      <w:r w:rsidRPr="001A5B72">
        <w:rPr>
          <w:b/>
          <w:sz w:val="24"/>
          <w:szCs w:val="24"/>
          <w:highlight w:val="cyan"/>
          <w:u w:val="single"/>
        </w:rPr>
        <w:t>Beijing can effectively direct the military and the various maritime law enforcement agencies in support of its overall strategic objective</w:t>
      </w:r>
      <w:r>
        <w:t xml:space="preserve">. </w:t>
      </w:r>
      <w:r w:rsidRPr="001A5B72">
        <w:rPr>
          <w:b/>
          <w:sz w:val="24"/>
          <w:szCs w:val="24"/>
          <w:highlight w:val="cyan"/>
          <w:u w:val="single"/>
        </w:rPr>
        <w:t>That objective is to advance Beijing’s control over its near seas to the extent possible based on China’s capacity. Greater control is deemed necessary to defend Chinese sovereignty and maritime rights.</w:t>
      </w:r>
    </w:p>
    <w:p w14:paraId="101E674D" w14:textId="77777777" w:rsidR="003D5DC3" w:rsidRDefault="003D5DC3" w:rsidP="003D5DC3">
      <w:pPr>
        <w:pStyle w:val="Heading2"/>
      </w:pPr>
      <w:r>
        <w:lastRenderedPageBreak/>
        <w:t>Honest Broker Solvency</w:t>
      </w:r>
    </w:p>
    <w:p w14:paraId="796DBCAE" w14:textId="77777777" w:rsidR="003D5DC3" w:rsidRDefault="003D5DC3" w:rsidP="003D5DC3">
      <w:pPr>
        <w:pStyle w:val="Heading4"/>
      </w:pPr>
      <w:r>
        <w:t xml:space="preserve">The U.S. is an honest broker – It has a critical </w:t>
      </w:r>
      <w:r>
        <w:rPr>
          <w:u w:val="single"/>
        </w:rPr>
        <w:t>balancing</w:t>
      </w:r>
      <w:r>
        <w:t xml:space="preserve"> role in restraining all parties</w:t>
      </w:r>
    </w:p>
    <w:p w14:paraId="01EC498A" w14:textId="77777777" w:rsidR="003D5DC3" w:rsidRPr="000965EA" w:rsidRDefault="003D5DC3" w:rsidP="003D5DC3">
      <w:pPr>
        <w:rPr>
          <w:rStyle w:val="Style13ptBold"/>
          <w:b w:val="0"/>
        </w:rPr>
      </w:pPr>
      <w:r>
        <w:rPr>
          <w:rStyle w:val="Style13ptBold"/>
        </w:rPr>
        <w:t>Choong 14</w:t>
      </w:r>
      <w:r>
        <w:rPr>
          <w:rStyle w:val="Style13ptBold"/>
          <w:b w:val="0"/>
        </w:rPr>
        <w:t xml:space="preserve"> </w:t>
      </w:r>
      <w:r w:rsidRPr="000965EA">
        <w:rPr>
          <w:rStyle w:val="Style13ptBold"/>
          <w:b w:val="0"/>
          <w:sz w:val="20"/>
        </w:rPr>
        <w:t>(William, IISS fellow, 5/27, “China's maritime disputes”, http://www.iiss.org/en/shangri-la%20voices/blogsections/2014-363a/chinas-maritime-disputes-dc13)</w:t>
      </w:r>
    </w:p>
    <w:p w14:paraId="60CDDD04" w14:textId="77777777" w:rsidR="003D5DC3" w:rsidRPr="00400F18" w:rsidRDefault="003D5DC3" w:rsidP="003D5DC3">
      <w:pPr>
        <w:rPr>
          <w:rStyle w:val="Emphasis"/>
        </w:rPr>
      </w:pPr>
      <w:r w:rsidRPr="00400F18">
        <w:rPr>
          <w:rStyle w:val="StyleUnderline"/>
        </w:rPr>
        <w:t>Washington has been trying to play an increasingly proactive role in such disputes, arguing, for instance that China should come up with a coherent defense of its nine-dash line claims based on UNCLOS principles</w:t>
      </w:r>
      <w:r>
        <w:t>. In an ideal situation</w:t>
      </w:r>
      <w:r w:rsidRPr="00400F18">
        <w:rPr>
          <w:rStyle w:val="StyleUnderline"/>
        </w:rPr>
        <w:t xml:space="preserve">, </w:t>
      </w:r>
      <w:r w:rsidRPr="00400F18">
        <w:rPr>
          <w:rStyle w:val="Emphasis"/>
          <w:highlight w:val="yellow"/>
        </w:rPr>
        <w:t>the US can play the role of the honest broker</w:t>
      </w:r>
      <w:r>
        <w:t>, but I am afraid that this is as far as it can go. For example, the US won't be able to offer much support to Vietnam if push comes to shove over the Paracel Islands. As far as US treaty allies Japan and The Philippines are concerned, there are two aspects to consider</w:t>
      </w:r>
      <w:r w:rsidRPr="00400F18">
        <w:rPr>
          <w:rStyle w:val="Emphasis"/>
          <w:highlight w:val="yellow"/>
        </w:rPr>
        <w:t>. Even though the US has pledged that it would come to the aid of its allies in the event of an armed conflict, Washington has been trying hard to restrain all parties involved from getting into an altercation. The reason for this is that the US faces a dilemma which is forcing it to walk a fine line between deterrence and diplomacy</w:t>
      </w:r>
      <w:r>
        <w:t xml:space="preserve">. On the one hand, </w:t>
      </w:r>
      <w:r w:rsidRPr="00400F18">
        <w:rPr>
          <w:rStyle w:val="Emphasis"/>
          <w:highlight w:val="yellow"/>
        </w:rPr>
        <w:t>Washington needs to show that it has the credibility</w:t>
      </w:r>
      <w:r w:rsidRPr="00400F18">
        <w:rPr>
          <w:rStyle w:val="StyleUnderline"/>
        </w:rPr>
        <w:t xml:space="preserve"> </w:t>
      </w:r>
      <w:r w:rsidRPr="00400F18">
        <w:rPr>
          <w:rStyle w:val="Emphasis"/>
          <w:highlight w:val="yellow"/>
        </w:rPr>
        <w:t>to make good on its promise to defend both Japan and the Philippines</w:t>
      </w:r>
      <w:r w:rsidRPr="00400F18">
        <w:rPr>
          <w:rStyle w:val="StyleUnderline"/>
        </w:rPr>
        <w:t xml:space="preserve">. </w:t>
      </w:r>
      <w:r w:rsidRPr="00400F18">
        <w:rPr>
          <w:rStyle w:val="Emphasis"/>
          <w:highlight w:val="yellow"/>
        </w:rPr>
        <w:t>On the other hand, it is aware that any defense of either Tokyo or Manila would jeopardize its ties with Beijing which are by far Washington's most important relationship with any Asia-Pacific country at the moment.</w:t>
      </w:r>
    </w:p>
    <w:p w14:paraId="54A4D0E6" w14:textId="77777777" w:rsidR="003D5DC3" w:rsidRDefault="003D5DC3" w:rsidP="003D5DC3">
      <w:pPr>
        <w:pStyle w:val="Heading4"/>
      </w:pPr>
      <w:r>
        <w:t>Specifically, the U.S. is an honest broker on FON in the SCS</w:t>
      </w:r>
    </w:p>
    <w:p w14:paraId="51EEEE5B" w14:textId="77777777" w:rsidR="003D5DC3" w:rsidRPr="00C35AD1" w:rsidRDefault="003D5DC3" w:rsidP="003D5DC3">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563AFAFD" w14:textId="77777777" w:rsidR="003D5DC3" w:rsidRPr="00BE6158" w:rsidRDefault="003D5DC3" w:rsidP="003D5DC3">
      <w:pPr>
        <w:rPr>
          <w:rStyle w:val="Emphasis"/>
        </w:rPr>
      </w:pPr>
      <w:r w:rsidRPr="00BE6158">
        <w:rPr>
          <w:rStyle w:val="Emphasis"/>
          <w:highlight w:val="yellow"/>
        </w:rPr>
        <w:t>Freedom of navigation in the S</w:t>
      </w:r>
      <w:r w:rsidRPr="00E8295F">
        <w:rPr>
          <w:rStyle w:val="StyleUnderline"/>
        </w:rPr>
        <w:t xml:space="preserve">outh </w:t>
      </w:r>
      <w:r w:rsidRPr="00BE6158">
        <w:rPr>
          <w:rStyle w:val="Emphasis"/>
          <w:highlight w:val="yellow"/>
        </w:rPr>
        <w:t>C</w:t>
      </w:r>
      <w:r w:rsidRPr="00BE6158">
        <w:t>h</w:t>
      </w:r>
      <w:r w:rsidRPr="00E8295F">
        <w:rPr>
          <w:rStyle w:val="StyleUnderline"/>
        </w:rPr>
        <w:t xml:space="preserve">ina </w:t>
      </w:r>
      <w:r w:rsidRPr="00BE6158">
        <w:rPr>
          <w:rStyle w:val="Emphasis"/>
          <w:highlight w:val="yellow"/>
        </w:rPr>
        <w:t>Sea is the most immediate U.S. concern to ensure naval vessels retain all rights of access. Current policy by China and Vietnam restricts foreign naval activities in their zones beyond that normally attributed to UNCLOS.</w:t>
      </w:r>
      <w:r>
        <w:t xml:space="preserve"> Concluding an Incidents at Sea Agreement with China would clarify the rights and responsibilities between the two. Other forms of government-to-government interaction could build confidence in present and future agreements, and leverage common interests. U.S. ratification of UNCLOS is another important step to influence the evolution of future interpretations of freedom of navigation toward more open use. Although a more difficult proposition, the United States should demand the clarification of the historic claims made in the South China Sea in order to facilitate negotiating a settlement and accelerate economic development. Open economic access to the South China Sea maritime commons is a second U.S. interest, but one which may diverge from freedom of navigation. Access to the resources of the high seas is an important enough U.S. interest to stall the ratification of UNCLOS for nearly 20 years. The United States remains outside the treaty, however, and holds less influence over how maritime law is interpreted and evolves, and thus is at a disadvantage to shape events like whether the South China Sea becomes a wholly divided and claimed sea. Such arrangements as a Joint Development Zone or a Joint Management Zone could stabilize the area and provide stability and economic development for its participants. To support any of the joint development solutions, the United States would have to place its security interests over potential economic ones. </w:t>
      </w:r>
      <w:r w:rsidRPr="00BE6158">
        <w:rPr>
          <w:rStyle w:val="Emphasis"/>
          <w:highlight w:val="yellow"/>
        </w:rPr>
        <w:t>To contribute to overall stability and prosperity in the region, the U</w:t>
      </w:r>
      <w:r w:rsidRPr="00BE6158">
        <w:rPr>
          <w:rStyle w:val="StyleUnderline"/>
        </w:rPr>
        <w:t xml:space="preserve">nited </w:t>
      </w:r>
      <w:r w:rsidRPr="00BE6158">
        <w:rPr>
          <w:rStyle w:val="Emphasis"/>
          <w:highlight w:val="yellow"/>
        </w:rPr>
        <w:t>S</w:t>
      </w:r>
      <w:r w:rsidRPr="00BE6158">
        <w:rPr>
          <w:rStyle w:val="StyleUnderline"/>
        </w:rPr>
        <w:t xml:space="preserve">tates </w:t>
      </w:r>
      <w:r w:rsidRPr="00BE6158">
        <w:rPr>
          <w:rStyle w:val="Emphasis"/>
          <w:highlight w:val="yellow"/>
        </w:rPr>
        <w:t>must delicately play the roles of conciliator and balancer</w:t>
      </w:r>
      <w:r>
        <w:t xml:space="preserve"> as circumstances require. </w:t>
      </w:r>
      <w:r w:rsidRPr="00BE6158">
        <w:rPr>
          <w:rStyle w:val="Emphasis"/>
          <w:highlight w:val="yellow"/>
        </w:rPr>
        <w:t>The United States is an honest broker because it shares goals in common with the disputants</w:t>
      </w:r>
      <w:r>
        <w:t xml:space="preserve">. </w:t>
      </w:r>
      <w:r w:rsidRPr="00BE6158">
        <w:rPr>
          <w:rStyle w:val="Emphasis"/>
          <w:highlight w:val="yellow"/>
        </w:rPr>
        <w:t xml:space="preserve">Although the </w:t>
      </w:r>
      <w:r w:rsidRPr="00BE6158">
        <w:rPr>
          <w:rStyle w:val="Emphasis"/>
          <w:highlight w:val="yellow"/>
        </w:rPr>
        <w:lastRenderedPageBreak/>
        <w:t>U</w:t>
      </w:r>
      <w:r w:rsidRPr="00BE6158">
        <w:rPr>
          <w:rStyle w:val="StyleUnderline"/>
        </w:rPr>
        <w:t xml:space="preserve">nited </w:t>
      </w:r>
      <w:r w:rsidRPr="00BE6158">
        <w:rPr>
          <w:rStyle w:val="Emphasis"/>
          <w:highlight w:val="yellow"/>
        </w:rPr>
        <w:t>S</w:t>
      </w:r>
      <w:r w:rsidRPr="00BE6158">
        <w:rPr>
          <w:rStyle w:val="StyleUnderline"/>
        </w:rPr>
        <w:t xml:space="preserve">tates </w:t>
      </w:r>
      <w:r w:rsidRPr="00BE6158">
        <w:rPr>
          <w:rStyle w:val="Emphasis"/>
          <w:highlight w:val="yellow"/>
        </w:rPr>
        <w:t>may not be truly neutral, it has less direct demands in the disputes, garners more trust than most other states, and possesses resources to bear on these problems, making it a useful interlocutor in resolving problems</w:t>
      </w:r>
      <w:r w:rsidRPr="00BE6158">
        <w:rPr>
          <w:rStyle w:val="StyleUnderline"/>
        </w:rPr>
        <w:t>.</w:t>
      </w:r>
      <w:r>
        <w:t xml:space="preserve"> In other circumstances, the United States has intervened in problems around the Paracel Islands in more parochial ways to balance the diplomatic field in aid of Vietnam or other partners, and to directly protect its freedom of navigation interests. </w:t>
      </w:r>
      <w:r w:rsidRPr="00BE6158">
        <w:rPr>
          <w:rStyle w:val="Emphasis"/>
          <w:highlight w:val="yellow"/>
        </w:rPr>
        <w:t>This balancer role should deter aggression.</w:t>
      </w:r>
    </w:p>
    <w:p w14:paraId="2FBBA543" w14:textId="77777777" w:rsidR="003D5DC3" w:rsidRDefault="003D5DC3" w:rsidP="003D5DC3">
      <w:pPr>
        <w:pStyle w:val="Heading4"/>
      </w:pPr>
      <w:r>
        <w:t>The U.S. is key – Only our diplomatic prowess allows for honest brokering of issues with China &amp; ensures engagement results in trust, leadership, and strong overall relations. No interim mechanisms work without active engagement</w:t>
      </w:r>
    </w:p>
    <w:p w14:paraId="4CBFBDA7" w14:textId="77777777" w:rsidR="003D5DC3" w:rsidRPr="00C35AD1" w:rsidRDefault="003D5DC3" w:rsidP="003D5DC3">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72DB7FFD" w14:textId="77777777" w:rsidR="003D5DC3" w:rsidRPr="00400F18" w:rsidRDefault="003D5DC3" w:rsidP="00400F18">
      <w:pPr>
        <w:rPr>
          <w:rStyle w:val="StyleUnderline"/>
        </w:rPr>
      </w:pPr>
      <w:r>
        <w:t xml:space="preserve">Based on U.S. interests and policy presented so far, how should the United States engage in the South China Sea disputes? It can play one of two roles, and over time will probably engage in both as it pursues its interests in regional stability and prosperity, navigation, and economic development, and as changing circumstances dictate.499 </w:t>
      </w:r>
      <w:r w:rsidRPr="00400F18">
        <w:rPr>
          <w:rStyle w:val="Emphasis"/>
          <w:highlight w:val="yellow"/>
        </w:rPr>
        <w:t>The first role is that of honest broker among the disputants helping</w:t>
      </w:r>
      <w:r w:rsidRPr="00013372">
        <w:rPr>
          <w:rStyle w:val="StyleUnderline"/>
        </w:rPr>
        <w:t xml:space="preserve">, along with other states, </w:t>
      </w:r>
      <w:r w:rsidRPr="00400F18">
        <w:rPr>
          <w:rStyle w:val="Emphasis"/>
          <w:highlight w:val="yellow"/>
        </w:rPr>
        <w:t>to resolve these thorny issues through “respect for international law</w:t>
      </w:r>
      <w:r>
        <w:t xml:space="preserve"> . . . </w:t>
      </w:r>
      <w:r w:rsidRPr="00013372">
        <w:rPr>
          <w:rStyle w:val="StyleUnderline"/>
        </w:rPr>
        <w:t>collaborative diplomatic process</w:t>
      </w:r>
      <w:r>
        <w:t xml:space="preserve"> . . . </w:t>
      </w:r>
      <w:r w:rsidRPr="00013372">
        <w:rPr>
          <w:rStyle w:val="StyleUnderline"/>
        </w:rPr>
        <w:t>without coercion</w:t>
      </w:r>
      <w:r>
        <w:t xml:space="preserve"> . . . [</w:t>
      </w:r>
      <w:r w:rsidRPr="00013372">
        <w:rPr>
          <w:rStyle w:val="StyleUnderline"/>
        </w:rPr>
        <w:t>and] not take sides</w:t>
      </w:r>
      <w:r>
        <w:t xml:space="preserve"> . . .” </w:t>
      </w:r>
      <w:r w:rsidRPr="00013372">
        <w:rPr>
          <w:rStyle w:val="StyleUnderline"/>
        </w:rPr>
        <w:t>as proposed by Secretary Clinton</w:t>
      </w:r>
      <w:r>
        <w:t xml:space="preserve">.500 </w:t>
      </w:r>
      <w:r w:rsidRPr="00400F18">
        <w:rPr>
          <w:rStyle w:val="Emphasis"/>
          <w:highlight w:val="yellow"/>
        </w:rPr>
        <w:t>Secretary of Defense, Chuck Hagel, has also stressed addressing threats through such engagement</w:t>
      </w:r>
      <w:r>
        <w:t xml:space="preserve">.501 </w:t>
      </w:r>
      <w:r w:rsidRPr="00400F18">
        <w:rPr>
          <w:rStyle w:val="Emphasis"/>
          <w:highlight w:val="yellow"/>
        </w:rPr>
        <w:t>The other role is that of balancer recognizing that the sovereign states in the region do not meet on a level playing field, and that U.S. commitments and national interests obligate the U</w:t>
      </w:r>
      <w:r w:rsidRPr="00013372">
        <w:rPr>
          <w:rStyle w:val="StyleUnderline"/>
        </w:rPr>
        <w:t xml:space="preserve">nited </w:t>
      </w:r>
      <w:r w:rsidRPr="00400F18">
        <w:rPr>
          <w:rStyle w:val="Emphasis"/>
          <w:highlight w:val="yellow"/>
        </w:rPr>
        <w:t>S</w:t>
      </w:r>
      <w:r w:rsidRPr="00013372">
        <w:rPr>
          <w:rStyle w:val="StyleUnderline"/>
        </w:rPr>
        <w:t xml:space="preserve">tates </w:t>
      </w:r>
      <w:r w:rsidRPr="00400F18">
        <w:rPr>
          <w:rStyle w:val="Emphasis"/>
          <w:highlight w:val="yellow"/>
        </w:rPr>
        <w:t>to take some parochial positions</w:t>
      </w:r>
      <w:r w:rsidRPr="00013372">
        <w:rPr>
          <w:rStyle w:val="StyleUnderline"/>
        </w:rPr>
        <w:t xml:space="preserve"> for its own benefit or </w:t>
      </w:r>
      <w:r w:rsidRPr="00400F18">
        <w:rPr>
          <w:rStyle w:val="Emphasis"/>
          <w:highlight w:val="yellow"/>
        </w:rPr>
        <w:t>to support an enduring overall solution</w:t>
      </w:r>
      <w:r w:rsidRPr="00013372">
        <w:rPr>
          <w:rStyle w:val="StyleUnderline"/>
        </w:rPr>
        <w:t xml:space="preserve"> on behalf of a regional partner</w:t>
      </w:r>
      <w:r>
        <w:t xml:space="preserve">.502 </w:t>
      </w:r>
      <w:r w:rsidRPr="00400F18">
        <w:rPr>
          <w:rStyle w:val="Emphasis"/>
          <w:highlight w:val="yellow"/>
        </w:rPr>
        <w:t>These U.S. approaches compensate for the PRC strategy in which claims for land sovereignty and maritime delimitation are conducted bilaterally to gain advantage over weaker claimants</w:t>
      </w:r>
      <w:r w:rsidRPr="00013372">
        <w:rPr>
          <w:rStyle w:val="StyleUnderline"/>
        </w:rPr>
        <w:t>, while lesser and more encompassing issues like safety, anti-crime, and environmental protection may follow a multilateral approach</w:t>
      </w:r>
      <w:r>
        <w:t xml:space="preserve">.503 Brzezinski recently summed up </w:t>
      </w:r>
      <w:r w:rsidRPr="00400F18">
        <w:rPr>
          <w:rStyle w:val="Emphasis"/>
          <w:highlight w:val="yellow"/>
        </w:rPr>
        <w:t>this</w:t>
      </w:r>
      <w:r>
        <w:t xml:space="preserve"> dual </w:t>
      </w:r>
      <w:r w:rsidRPr="00400F18">
        <w:rPr>
          <w:rStyle w:val="Emphasis"/>
          <w:highlight w:val="yellow"/>
        </w:rPr>
        <w:t>U.S. role as the “balancer</w:t>
      </w:r>
      <w:r w:rsidRPr="00013372">
        <w:rPr>
          <w:rStyle w:val="StyleUnderline"/>
        </w:rPr>
        <w:t xml:space="preserve"> and conciliator </w:t>
      </w:r>
      <w:r w:rsidRPr="00400F18">
        <w:rPr>
          <w:rStyle w:val="Emphasis"/>
          <w:highlight w:val="yellow"/>
        </w:rPr>
        <w:t>between the major powers in the East</w:t>
      </w:r>
      <w:r>
        <w:t xml:space="preserve">.”504 </w:t>
      </w:r>
      <w:r w:rsidRPr="00400F18">
        <w:rPr>
          <w:rStyle w:val="Emphasis"/>
          <w:highlight w:val="yellow"/>
        </w:rPr>
        <w:t>One analyst calls this balance “defensive realist logic—increasing the security of allies without threatening China directly</w:t>
      </w:r>
      <w:r>
        <w:t>,” or “containment-lite</w:t>
      </w:r>
      <w:r w:rsidRPr="00013372">
        <w:rPr>
          <w:rStyle w:val="StyleUnderline"/>
        </w:rPr>
        <w:t xml:space="preserve">,” </w:t>
      </w:r>
      <w:r w:rsidRPr="00400F18">
        <w:rPr>
          <w:rStyle w:val="Emphasis"/>
          <w:highlight w:val="yellow"/>
        </w:rPr>
        <w:t>which supports and restrains a partner like Vietnam while also constructively engaging or deterring a sometime competitor and collaborator like China</w:t>
      </w:r>
      <w:r>
        <w:t xml:space="preserve">.505 </w:t>
      </w:r>
      <w:r w:rsidRPr="00013372">
        <w:rPr>
          <w:rStyle w:val="StyleUnderline"/>
        </w:rPr>
        <w:t xml:space="preserve">For these reasons, </w:t>
      </w:r>
      <w:r w:rsidRPr="00400F18">
        <w:rPr>
          <w:rStyle w:val="Emphasis"/>
          <w:highlight w:val="yellow"/>
        </w:rPr>
        <w:t>harmonizing these two roles is crucial to American, Vietnamese (and other ASEAN states), and Chinese long-term interests in regional peace, cooperation, and prosperity</w:t>
      </w:r>
      <w:r>
        <w:t xml:space="preserve">. When it serves to advance solutions in the South China Sea, </w:t>
      </w:r>
      <w:r w:rsidRPr="00013372">
        <w:rPr>
          <w:rStyle w:val="StyleUnderline"/>
        </w:rPr>
        <w:t>the United States should play the role of honest broker because it shares common goals and interests for peace and stability with China and the ASEAN states</w:t>
      </w:r>
      <w:r>
        <w:t xml:space="preserve">.506 Since its recent rise to regional power, </w:t>
      </w:r>
      <w:r w:rsidRPr="00013372">
        <w:rPr>
          <w:rStyle w:val="StyleUnderline"/>
        </w:rPr>
        <w:t>China and the United States keep returning to a “constructive strategic partnership</w:t>
      </w:r>
      <w:r>
        <w:t xml:space="preserve">,” </w:t>
      </w:r>
      <w:r w:rsidRPr="00013372">
        <w:rPr>
          <w:rStyle w:val="StyleUnderline"/>
        </w:rPr>
        <w:t>despite intermittent intervening crises, because their long-term interests ultimately overlap, and the need to manage them together continues.</w:t>
      </w:r>
      <w:r>
        <w:t xml:space="preserve">507 When China joined the Treaty of Amity and Cooperation in Southeast Asia in 2003, it signaled its intent toward equality and cooperation with the members of ASEAN as part of China’s coexistence approach, which has had some success in resolving land disputes elsewhere on its borders.508 </w:t>
      </w:r>
      <w:r w:rsidRPr="00013372">
        <w:rPr>
          <w:rStyle w:val="StyleUnderline"/>
        </w:rPr>
        <w:t>Despite its past conflicts and current disputes with China, Vietnam also relies on diplomatic negotiations, its hedging strategy of cultivating military ties with China, and its other interactions to defuse tensions with China</w:t>
      </w:r>
      <w:r>
        <w:t xml:space="preserve">.509 Even with these ties, however, </w:t>
      </w:r>
      <w:r w:rsidRPr="00013372">
        <w:rPr>
          <w:rStyle w:val="StyleUnderline"/>
        </w:rPr>
        <w:t xml:space="preserve">China has refused discussions specifically about the Paracels, although China will discuss </w:t>
      </w:r>
      <w:r w:rsidRPr="00013372">
        <w:rPr>
          <w:rStyle w:val="StyleUnderline"/>
        </w:rPr>
        <w:lastRenderedPageBreak/>
        <w:t>the status of the Spratly Islands with Vietnam</w:t>
      </w:r>
      <w:r>
        <w:t xml:space="preserve">.510 </w:t>
      </w:r>
      <w:r w:rsidRPr="00013372">
        <w:rPr>
          <w:rStyle w:val="StyleUnderline"/>
        </w:rPr>
        <w:t>The U.S. role of honest broker in the South China Sea will encourage this engagement as equals while offering the additional benefits of allowing the United States to represent general international interests in the region and provide sought-after defense cooperation to the ASEAN states to bolster their capabilities</w:t>
      </w:r>
      <w:r>
        <w:t xml:space="preserve">.511 As an honest broker, </w:t>
      </w:r>
      <w:r w:rsidRPr="00400F18">
        <w:rPr>
          <w:rStyle w:val="Emphasis"/>
          <w:highlight w:val="yellow"/>
        </w:rPr>
        <w:t>U.S. policy in National Security Presidential Directive (NSPD) 41 seeks to “enhanc[e] international relationships and promot[e] the integration of U.S. allies and international and private sector partners into an improved global maritime security framework to advance common security interests in the Maritime Domain</w:t>
      </w:r>
      <w:r>
        <w:t xml:space="preserve">.”512 Following </w:t>
      </w:r>
      <w:r w:rsidRPr="00400F18">
        <w:rPr>
          <w:rStyle w:val="Emphasis"/>
          <w:highlight w:val="yellow"/>
        </w:rPr>
        <w:t>this</w:t>
      </w:r>
      <w:r>
        <w:t xml:space="preserve"> line, PACOM’s 2013 </w:t>
      </w:r>
      <w:r w:rsidRPr="00400F18">
        <w:rPr>
          <w:rStyle w:val="Emphasis"/>
          <w:highlight w:val="yellow"/>
        </w:rPr>
        <w:t>strategy supports multilateral approaches with regional groups like ASEAN to develop relationships that build trust and reinforce international norms, and it also engages with China to achieve a variety of common bilateral and multilateral goals</w:t>
      </w:r>
      <w:r>
        <w:t xml:space="preserve">.513 </w:t>
      </w:r>
      <w:r w:rsidRPr="00013372">
        <w:rPr>
          <w:rStyle w:val="StyleUnderline"/>
        </w:rPr>
        <w:t>Secretary Clinton especially singled out the long-awaited full code of conduct negotiations that will supplement the 2002 DOC, in which the United States as a conciliator is “prepared to facilitate initiatives and confidence building measures</w:t>
      </w:r>
      <w:r>
        <w:t xml:space="preserve">” among the parties.514 </w:t>
      </w:r>
      <w:r w:rsidRPr="00400F18">
        <w:rPr>
          <w:rStyle w:val="Emphasis"/>
          <w:highlight w:val="yellow"/>
        </w:rPr>
        <w:t>Such measures build the necessary trust in the United States to help respond to crises or when support is needed, and is simply good diplomatic practice in a tense region with important U.S. interests.</w:t>
      </w:r>
      <w:r>
        <w:t xml:space="preserve">515 </w:t>
      </w:r>
      <w:r w:rsidRPr="00400F18">
        <w:rPr>
          <w:rStyle w:val="Emphasis"/>
          <w:highlight w:val="yellow"/>
        </w:rPr>
        <w:t>U.S. and regional state interests are best served with an involved United States that can play the conciliator role when needed.</w:t>
      </w:r>
      <w:r>
        <w:t xml:space="preserve"> This monograph has outlined why U.S. interests are served this way, but so too are the interests of the regional states. </w:t>
      </w:r>
      <w:r w:rsidRPr="00400F18">
        <w:rPr>
          <w:rStyle w:val="Emphasis"/>
          <w:highlight w:val="yellow"/>
        </w:rPr>
        <w:t>Without American involvement, stronger states may assert themselves in the disputes more, while, through miscalculation or domestic pressure, weaker states may start incidents they may not be able to contain</w:t>
      </w:r>
      <w:r>
        <w:t xml:space="preserve">.516 </w:t>
      </w:r>
      <w:r w:rsidRPr="00400F18">
        <w:rPr>
          <w:rStyle w:val="Emphasis"/>
          <w:highlight w:val="yellow"/>
        </w:rPr>
        <w:t>Among the regional powers, neither China nor ASEAN, with substantial direct interests in the dispute, nor Japan, with indirect interests similar to the U</w:t>
      </w:r>
      <w:r w:rsidRPr="00400F18">
        <w:rPr>
          <w:rStyle w:val="StyleUnderline"/>
        </w:rPr>
        <w:t xml:space="preserve">nited </w:t>
      </w:r>
      <w:r w:rsidRPr="00400F18">
        <w:rPr>
          <w:rStyle w:val="Emphasis"/>
          <w:highlight w:val="yellow"/>
        </w:rPr>
        <w:t>S</w:t>
      </w:r>
      <w:r w:rsidRPr="00400F18">
        <w:rPr>
          <w:rStyle w:val="StyleUnderline"/>
        </w:rPr>
        <w:t xml:space="preserve">tates </w:t>
      </w:r>
      <w:r w:rsidRPr="00400F18">
        <w:rPr>
          <w:rStyle w:val="Emphasis"/>
          <w:highlight w:val="yellow"/>
        </w:rPr>
        <w:t>but with a negative legacy that makes it distrusted in the region, can substitute in this role</w:t>
      </w:r>
      <w:r w:rsidRPr="00400F18">
        <w:t>.517</w:t>
      </w:r>
      <w:r>
        <w:t xml:space="preserve"> </w:t>
      </w:r>
      <w:r w:rsidRPr="00400F18">
        <w:rPr>
          <w:rStyle w:val="StyleUnderline"/>
        </w:rPr>
        <w:t>Indonesia, through the Track II talks it has hosted since 1990, has ably played the role of diplomatic conciliator in the South China Sea disputes, but Indonesia, too, may have maritime conflicts with China’s historic claims and lacks the substantial resources that the United States can bring to influencing solutions</w:t>
      </w:r>
      <w:r>
        <w:t xml:space="preserve">.518 </w:t>
      </w:r>
      <w:r w:rsidRPr="00400F18">
        <w:rPr>
          <w:rStyle w:val="StyleUnderline"/>
        </w:rPr>
        <w:t>The United States may be a good mediator because it has enough interests in the disputes to remain engaged, diplomatic power to help maintain the rule of law, important overlapping interests with each party</w:t>
      </w:r>
      <w:r>
        <w:t xml:space="preserve"> (especially China</w:t>
      </w:r>
      <w:r w:rsidRPr="00400F18">
        <w:rPr>
          <w:rStyle w:val="StyleUnderline"/>
        </w:rPr>
        <w:t>) to be cautious and balanced, sufficient distance from the region to have no sovereignty claims and prefer local initiatives and solutions, and is willing to include all affected states in the process through programs like its Global Maritime Partnership.</w:t>
      </w:r>
    </w:p>
    <w:p w14:paraId="69CA0252" w14:textId="77777777" w:rsidR="003D5DC3" w:rsidRDefault="003D5DC3" w:rsidP="003D5DC3">
      <w:pPr>
        <w:pStyle w:val="Heading4"/>
      </w:pPr>
      <w:r>
        <w:t>The U.S. has a unique diplomatic role in the SCS</w:t>
      </w:r>
    </w:p>
    <w:p w14:paraId="05C7F5E9" w14:textId="77777777" w:rsidR="003D5DC3" w:rsidRPr="00C35AD1" w:rsidRDefault="003D5DC3" w:rsidP="003D5DC3">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63319142" w14:textId="77777777" w:rsidR="003D5DC3" w:rsidRPr="00013372" w:rsidRDefault="003D5DC3" w:rsidP="00013372">
      <w:pPr>
        <w:rPr>
          <w:u w:val="single"/>
        </w:rPr>
      </w:pPr>
      <w:r>
        <w:t>To contribute to overall stability and prosperity in the region—and its own freedom of navigation and economic interests—</w:t>
      </w:r>
      <w:r w:rsidRPr="00013372">
        <w:rPr>
          <w:rStyle w:val="Emphasis"/>
          <w:highlight w:val="yellow"/>
        </w:rPr>
        <w:t>the U</w:t>
      </w:r>
      <w:r w:rsidRPr="00013372">
        <w:rPr>
          <w:rStyle w:val="StyleUnderline"/>
        </w:rPr>
        <w:t xml:space="preserve">nited </w:t>
      </w:r>
      <w:r w:rsidRPr="00013372">
        <w:rPr>
          <w:rStyle w:val="Emphasis"/>
          <w:highlight w:val="yellow"/>
        </w:rPr>
        <w:t>S</w:t>
      </w:r>
      <w:r w:rsidRPr="00013372">
        <w:rPr>
          <w:rStyle w:val="StyleUnderline"/>
        </w:rPr>
        <w:t xml:space="preserve">tates </w:t>
      </w:r>
      <w:r w:rsidRPr="00013372">
        <w:rPr>
          <w:rStyle w:val="Emphasis"/>
          <w:highlight w:val="yellow"/>
        </w:rPr>
        <w:t>must delicately play the roles of</w:t>
      </w:r>
      <w:r>
        <w:t xml:space="preserve"> conciliator and </w:t>
      </w:r>
      <w:r w:rsidRPr="00013372">
        <w:rPr>
          <w:rStyle w:val="Emphasis"/>
          <w:highlight w:val="yellow"/>
        </w:rPr>
        <w:t>balancer</w:t>
      </w:r>
      <w:r>
        <w:t xml:space="preserve"> as circumstances require. </w:t>
      </w:r>
      <w:r w:rsidRPr="00013372">
        <w:rPr>
          <w:rStyle w:val="Emphasis"/>
          <w:highlight w:val="yellow"/>
        </w:rPr>
        <w:t>The U</w:t>
      </w:r>
      <w:r>
        <w:t xml:space="preserve">nited </w:t>
      </w:r>
      <w:r w:rsidRPr="00013372">
        <w:rPr>
          <w:rStyle w:val="Emphasis"/>
          <w:highlight w:val="yellow"/>
        </w:rPr>
        <w:t>S</w:t>
      </w:r>
      <w:r>
        <w:t xml:space="preserve">tates </w:t>
      </w:r>
      <w:r w:rsidRPr="00013372">
        <w:rPr>
          <w:rStyle w:val="Emphasis"/>
          <w:highlight w:val="yellow"/>
        </w:rPr>
        <w:t>is an honest broker through “active neutrality”</w:t>
      </w:r>
      <w:r w:rsidRPr="00013372">
        <w:rPr>
          <w:u w:val="single"/>
        </w:rPr>
        <w:t xml:space="preserve"> </w:t>
      </w:r>
      <w:r w:rsidRPr="00013372">
        <w:rPr>
          <w:rStyle w:val="Emphasis"/>
          <w:highlight w:val="yellow"/>
        </w:rPr>
        <w:t>because it shares goals in common with the states around the S</w:t>
      </w:r>
      <w:r w:rsidRPr="00013372">
        <w:rPr>
          <w:u w:val="single"/>
        </w:rPr>
        <w:t xml:space="preserve">outh </w:t>
      </w:r>
      <w:r w:rsidRPr="00013372">
        <w:rPr>
          <w:rStyle w:val="Emphasis"/>
          <w:highlight w:val="yellow"/>
        </w:rPr>
        <w:t>C</w:t>
      </w:r>
      <w:r w:rsidRPr="00013372">
        <w:rPr>
          <w:u w:val="single"/>
        </w:rPr>
        <w:t xml:space="preserve">hina </w:t>
      </w:r>
      <w:r w:rsidRPr="00013372">
        <w:rPr>
          <w:rStyle w:val="Emphasis"/>
          <w:highlight w:val="yellow"/>
        </w:rPr>
        <w:t>S</w:t>
      </w:r>
      <w:r w:rsidRPr="00013372">
        <w:rPr>
          <w:u w:val="single"/>
        </w:rPr>
        <w:t>ea, in accord with existing U.S. policy</w:t>
      </w:r>
      <w:r>
        <w:t xml:space="preserve">. </w:t>
      </w:r>
      <w:r w:rsidRPr="00013372">
        <w:rPr>
          <w:rStyle w:val="Emphasis"/>
          <w:highlight w:val="yellow"/>
        </w:rPr>
        <w:t>Although the U</w:t>
      </w:r>
      <w:r w:rsidRPr="00013372">
        <w:rPr>
          <w:u w:val="single"/>
        </w:rPr>
        <w:t xml:space="preserve">nited </w:t>
      </w:r>
      <w:r w:rsidRPr="00013372">
        <w:rPr>
          <w:rStyle w:val="Emphasis"/>
          <w:highlight w:val="yellow"/>
        </w:rPr>
        <w:t>S</w:t>
      </w:r>
      <w:r w:rsidRPr="00013372">
        <w:rPr>
          <w:u w:val="single"/>
        </w:rPr>
        <w:t xml:space="preserve">tates </w:t>
      </w:r>
      <w:r w:rsidRPr="00013372">
        <w:rPr>
          <w:rStyle w:val="Emphasis"/>
          <w:highlight w:val="yellow"/>
        </w:rPr>
        <w:t>may not be truly neutral</w:t>
      </w:r>
      <w:r w:rsidRPr="00013372">
        <w:rPr>
          <w:u w:val="single"/>
        </w:rPr>
        <w:t xml:space="preserve">, </w:t>
      </w:r>
      <w:r w:rsidRPr="00013372">
        <w:rPr>
          <w:rStyle w:val="Emphasis"/>
          <w:highlight w:val="yellow"/>
        </w:rPr>
        <w:t>it has less direct demands in the disputes, garnered more trust than most other states, and possesses resources to bear on these problems making it a useful interlocutor in resolving problems</w:t>
      </w:r>
      <w:r w:rsidRPr="00013372">
        <w:rPr>
          <w:u w:val="single"/>
        </w:rPr>
        <w:t xml:space="preserve">. </w:t>
      </w:r>
    </w:p>
    <w:p w14:paraId="7F9E71DB" w14:textId="77777777" w:rsidR="003D5DC3" w:rsidRDefault="003D5DC3" w:rsidP="003D5DC3">
      <w:pPr>
        <w:pStyle w:val="Heading4"/>
      </w:pPr>
      <w:r>
        <w:lastRenderedPageBreak/>
        <w:t xml:space="preserve">Presume that SCS claimants </w:t>
      </w:r>
      <w:r>
        <w:rPr>
          <w:u w:val="single"/>
        </w:rPr>
        <w:t>want</w:t>
      </w:r>
      <w:r>
        <w:t xml:space="preserve"> to cooperate; there’s no intention for war, but miscalculation is likely and escalates. US neutrality is impossible</w:t>
      </w:r>
    </w:p>
    <w:p w14:paraId="7C82D970" w14:textId="77777777" w:rsidR="003D5DC3" w:rsidRPr="00C35AD1" w:rsidRDefault="003D5DC3" w:rsidP="003D5DC3">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42DC99B2" w14:textId="77777777" w:rsidR="003D5DC3" w:rsidRPr="003E1EFF" w:rsidRDefault="003D5DC3" w:rsidP="003D5DC3">
      <w:pPr>
        <w:rPr>
          <w:u w:val="single"/>
        </w:rPr>
      </w:pPr>
      <w:r>
        <w:t xml:space="preserve">Yet </w:t>
      </w:r>
      <w:r w:rsidRPr="003E1EFF">
        <w:rPr>
          <w:b/>
          <w:highlight w:val="yellow"/>
          <w:u w:val="single"/>
        </w:rPr>
        <w:t>mutual economic and political interdependence among these states</w:t>
      </w:r>
      <w:r w:rsidRPr="00D07B56">
        <w:rPr>
          <w:u w:val="single"/>
        </w:rPr>
        <w:t>—</w:t>
      </w:r>
      <w:r w:rsidRPr="003E1EFF">
        <w:rPr>
          <w:b/>
          <w:highlight w:val="yellow"/>
          <w:u w:val="single"/>
        </w:rPr>
        <w:t>and the U</w:t>
      </w:r>
      <w:r w:rsidRPr="00D07B56">
        <w:rPr>
          <w:u w:val="single"/>
        </w:rPr>
        <w:t xml:space="preserve">nited </w:t>
      </w:r>
      <w:r w:rsidRPr="003E1EFF">
        <w:rPr>
          <w:b/>
          <w:highlight w:val="yellow"/>
          <w:u w:val="single"/>
        </w:rPr>
        <w:t>S</w:t>
      </w:r>
      <w:r w:rsidRPr="00D07B56">
        <w:rPr>
          <w:u w:val="single"/>
        </w:rPr>
        <w:t>tates—</w:t>
      </w:r>
      <w:r w:rsidRPr="003E1EFF">
        <w:rPr>
          <w:b/>
          <w:highlight w:val="yellow"/>
          <w:u w:val="single"/>
        </w:rPr>
        <w:t>argues against major conflict</w:t>
      </w:r>
      <w:r>
        <w:t xml:space="preserve"> or even a Cold War style rivalry. </w:t>
      </w:r>
      <w:r w:rsidRPr="003E1EFF">
        <w:rPr>
          <w:b/>
          <w:highlight w:val="yellow"/>
          <w:u w:val="single"/>
        </w:rPr>
        <w:t>Each state with interests in the S</w:t>
      </w:r>
      <w:r w:rsidRPr="00D07B56">
        <w:rPr>
          <w:u w:val="single"/>
        </w:rPr>
        <w:t xml:space="preserve">outh </w:t>
      </w:r>
      <w:r w:rsidRPr="003E1EFF">
        <w:rPr>
          <w:b/>
          <w:highlight w:val="yellow"/>
          <w:u w:val="single"/>
        </w:rPr>
        <w:t>C</w:t>
      </w:r>
      <w:r w:rsidRPr="00D07B56">
        <w:rPr>
          <w:u w:val="single"/>
        </w:rPr>
        <w:t xml:space="preserve">hina </w:t>
      </w:r>
      <w:r w:rsidRPr="003E1EFF">
        <w:rPr>
          <w:b/>
          <w:highlight w:val="yellow"/>
          <w:u w:val="single"/>
        </w:rPr>
        <w:t>S</w:t>
      </w:r>
      <w:r w:rsidRPr="00D07B56">
        <w:rPr>
          <w:u w:val="single"/>
        </w:rPr>
        <w:t xml:space="preserve">ea </w:t>
      </w:r>
      <w:r w:rsidRPr="003E1EFF">
        <w:rPr>
          <w:b/>
          <w:highlight w:val="yellow"/>
          <w:u w:val="single"/>
        </w:rPr>
        <w:t>also understands the cooperative need for stability, sustainable management of resources, f</w:t>
      </w:r>
      <w:r w:rsidRPr="00D07B56">
        <w:rPr>
          <w:u w:val="single"/>
        </w:rPr>
        <w:t>reedom</w:t>
      </w:r>
      <w:r w:rsidRPr="003E1EFF">
        <w:rPr>
          <w:b/>
          <w:u w:val="single"/>
        </w:rPr>
        <w:t xml:space="preserve"> </w:t>
      </w:r>
      <w:r w:rsidRPr="003E1EFF">
        <w:rPr>
          <w:b/>
          <w:highlight w:val="yellow"/>
          <w:u w:val="single"/>
        </w:rPr>
        <w:t>o</w:t>
      </w:r>
      <w:r w:rsidRPr="00D07B56">
        <w:rPr>
          <w:u w:val="single"/>
        </w:rPr>
        <w:t xml:space="preserve">f </w:t>
      </w:r>
      <w:r w:rsidRPr="003E1EFF">
        <w:rPr>
          <w:b/>
          <w:highlight w:val="yellow"/>
          <w:u w:val="single"/>
        </w:rPr>
        <w:t>n</w:t>
      </w:r>
      <w:r w:rsidRPr="00D07B56">
        <w:rPr>
          <w:u w:val="single"/>
        </w:rPr>
        <w:t xml:space="preserve">avigation, </w:t>
      </w:r>
      <w:r w:rsidRPr="003E1EFF">
        <w:rPr>
          <w:b/>
          <w:highlight w:val="yellow"/>
          <w:u w:val="single"/>
        </w:rPr>
        <w:t>crime prevention, and a host of other common interests in the region which cannot be attained alone or by force.</w:t>
      </w:r>
      <w:r>
        <w:t xml:space="preserve"> Indeed, in 1998</w:t>
      </w:r>
      <w:r w:rsidRPr="003E1EFF">
        <w:rPr>
          <w:b/>
          <w:highlight w:val="yellow"/>
        </w:rPr>
        <w:t xml:space="preserve">, </w:t>
      </w:r>
      <w:r w:rsidRPr="003E1EFF">
        <w:rPr>
          <w:b/>
          <w:highlight w:val="yellow"/>
          <w:u w:val="single"/>
        </w:rPr>
        <w:t>the United States and PRC signed the “Establishing a Consultation Mechanism to Strengthen Military Maritime Safe- ty</w:t>
      </w:r>
      <w:r>
        <w:t xml:space="preserve"> (or the Military Maritime Consultative Agreement [MMCA]),” </w:t>
      </w:r>
      <w:r w:rsidRPr="003E1EFF">
        <w:rPr>
          <w:b/>
          <w:highlight w:val="yellow"/>
          <w:u w:val="single"/>
        </w:rPr>
        <w:t>designed to prevent incidents between them</w:t>
      </w:r>
      <w:r>
        <w:t xml:space="preserve">. Nonetheless, </w:t>
      </w:r>
      <w:r w:rsidRPr="003E1EFF">
        <w:rPr>
          <w:b/>
          <w:highlight w:val="yellow"/>
          <w:u w:val="single"/>
        </w:rPr>
        <w:t>concerns remain that strong motivations, existing tensions, and entrenched positions need only an accident or miscommunication to create an incident or open conflict that subjugates all of these interests</w:t>
      </w:r>
      <w:r w:rsidRPr="003E1EFF">
        <w:rPr>
          <w:highlight w:val="yellow"/>
        </w:rPr>
        <w:t>.</w:t>
      </w:r>
      <w:r>
        <w:t xml:space="preserve"> Another reason why the South China Sea is important to the United States is that such incidents already occur. Although ostensibly neutral and not a part of any of the land or maritime claims in the South China Sea, the United States and other seafaring states do have international rights in the area which have been challenged in contentious ways—the basis for which are explained in the next section.127 </w:t>
      </w:r>
      <w:r w:rsidRPr="003E1EFF">
        <w:rPr>
          <w:b/>
          <w:highlight w:val="yellow"/>
          <w:u w:val="single"/>
        </w:rPr>
        <w:t>The comprehensive claims by the PRC to all of the waters of the South China Sea, and its government’s interpretation of international law, encourage the Chinese to bar any activity by foreign military vessels and aircraft from what most other states determine to be high seas and “transitable</w:t>
      </w:r>
      <w:r>
        <w:t xml:space="preserve">” Chinese maritime jurisdictions.128 </w:t>
      </w:r>
      <w:r w:rsidRPr="003E1EFF">
        <w:rPr>
          <w:b/>
          <w:highlight w:val="yellow"/>
          <w:u w:val="single"/>
        </w:rPr>
        <w:t>Some analysts believe that U.S. surveillance actions in the northern S</w:t>
      </w:r>
      <w:r w:rsidRPr="003E1EFF">
        <w:rPr>
          <w:u w:val="single"/>
        </w:rPr>
        <w:t>outh</w:t>
      </w:r>
      <w:r w:rsidRPr="003E1EFF">
        <w:rPr>
          <w:b/>
          <w:highlight w:val="yellow"/>
          <w:u w:val="single"/>
        </w:rPr>
        <w:t xml:space="preserve"> C</w:t>
      </w:r>
      <w:r w:rsidRPr="003E1EFF">
        <w:rPr>
          <w:u w:val="single"/>
        </w:rPr>
        <w:t>hina</w:t>
      </w:r>
      <w:r w:rsidRPr="003E1EFF">
        <w:rPr>
          <w:highlight w:val="yellow"/>
          <w:u w:val="single"/>
        </w:rPr>
        <w:t xml:space="preserve"> </w:t>
      </w:r>
      <w:r w:rsidRPr="003E1EFF">
        <w:rPr>
          <w:b/>
          <w:highlight w:val="yellow"/>
          <w:u w:val="single"/>
        </w:rPr>
        <w:t>S</w:t>
      </w:r>
      <w:r w:rsidRPr="003E1EFF">
        <w:rPr>
          <w:u w:val="single"/>
        </w:rPr>
        <w:t>ea</w:t>
      </w:r>
      <w:r w:rsidRPr="003E1EFF">
        <w:rPr>
          <w:b/>
          <w:highlight w:val="yellow"/>
          <w:u w:val="single"/>
        </w:rPr>
        <w:t>, which China contends trespasses on its jurisdiction, risk drawing the United States into a conflict in the region</w:t>
      </w:r>
      <w:r>
        <w:t xml:space="preserve">.129 Although this concern is now based on events in proximity of Chinese mainland waters, China has protested U.S. patrols around the Paracel archipelago since the 1960s.130 </w:t>
      </w:r>
      <w:r w:rsidRPr="00D07B56">
        <w:rPr>
          <w:u w:val="single"/>
        </w:rPr>
        <w:t>Should the PRC prevail in its claims to land features and waters around the Spratly and Paracel Islands, the entire South China Sea could become a Chinese lake off-limits to foreign government vessels without permission</w:t>
      </w:r>
      <w:r>
        <w:t xml:space="preserve">. Despite the deconfliction efforts of the 1998 MMCA, </w:t>
      </w:r>
      <w:r w:rsidRPr="00D07B56">
        <w:rPr>
          <w:u w:val="single"/>
        </w:rPr>
        <w:t>aggressive incidents have occurred between Chinese vessels and U.S. craft exercising freedom of navigation rights</w:t>
      </w:r>
      <w:r>
        <w:t xml:space="preserve">. </w:t>
      </w:r>
      <w:r w:rsidRPr="00D07B56">
        <w:rPr>
          <w:u w:val="single"/>
        </w:rPr>
        <w:t>Some of these may have been deliberate clashes by Chinese commercial vessels to create an incident and show the damaging effects of military activities in exclusive economic zones</w:t>
      </w:r>
      <w:r>
        <w:t xml:space="preserve"> (EEZs).131 </w:t>
      </w:r>
      <w:r w:rsidRPr="00D07B56">
        <w:rPr>
          <w:u w:val="single"/>
        </w:rPr>
        <w:t>The most serious military-to-military incident was the 2001 collision of a Chinese fighter jet with a U.S. Navy EP-3 65 miles southeast of Hainan Dao, which killed the Chinese pilot and forced the American crew to an emergency landing at the Chinese base on Hainan Dao.</w:t>
      </w:r>
      <w:r>
        <w:t xml:space="preserve">132 On the surface, </w:t>
      </w:r>
      <w:r w:rsidRPr="00D07B56">
        <w:rPr>
          <w:u w:val="single"/>
        </w:rPr>
        <w:t>Chinese vessels have harassed the U.S. ocean surveillance fleet ships, including the USNS Bowditch (2001 and 2002), Bruce C. Heezen (2003), Victorious (2003 and 2004), Effective (2004), John McDonnell (2005), Mary Sears (2005), Loyal (2005), and Impeccable (2009).133 During this last incident, five Chinese vessels surrounded the hydrographic survey ship roughly 75 miles southeast of Hainan Dao (half way to the Paracels) and attempted to snag its towing cable, to which the U.S. Navy responded by dispatching warships to escort subsequent unarmed survey and ocean surveillance vessels</w:t>
      </w:r>
      <w:r>
        <w:t xml:space="preserve">.134 However, in December 2013 a renewed round of tensions started with the PRC establishing an air defense identification zone (ADIZ) over disputed islands in the East China Sea with the establishment of a similar ADIZ possible in the South China Sea, and a near-collision incident between the USS Cowpens and escort vessels of the PRC’s Liaoning carrier battle group in disputed international waters of the South China Sea.135 </w:t>
      </w:r>
      <w:r w:rsidRPr="003E1EFF">
        <w:rPr>
          <w:b/>
          <w:highlight w:val="yellow"/>
          <w:u w:val="single"/>
        </w:rPr>
        <w:t xml:space="preserve">Even if the </w:t>
      </w:r>
      <w:r w:rsidRPr="003E1EFF">
        <w:rPr>
          <w:b/>
          <w:highlight w:val="yellow"/>
          <w:u w:val="single"/>
        </w:rPr>
        <w:lastRenderedPageBreak/>
        <w:t>U</w:t>
      </w:r>
      <w:r w:rsidRPr="003E1EFF">
        <w:rPr>
          <w:u w:val="single"/>
        </w:rPr>
        <w:t xml:space="preserve">nited </w:t>
      </w:r>
      <w:r w:rsidRPr="003E1EFF">
        <w:rPr>
          <w:b/>
          <w:highlight w:val="yellow"/>
          <w:u w:val="single"/>
        </w:rPr>
        <w:t>S</w:t>
      </w:r>
      <w:r w:rsidRPr="003E1EFF">
        <w:rPr>
          <w:u w:val="single"/>
        </w:rPr>
        <w:t>tates</w:t>
      </w:r>
      <w:r w:rsidRPr="003E1EFF">
        <w:rPr>
          <w:highlight w:val="yellow"/>
          <w:u w:val="single"/>
        </w:rPr>
        <w:t xml:space="preserve"> </w:t>
      </w:r>
      <w:r w:rsidRPr="003E1EFF">
        <w:rPr>
          <w:b/>
          <w:highlight w:val="yellow"/>
          <w:u w:val="single"/>
        </w:rPr>
        <w:t>held absolute neutrality among the disputants, it might still be drawn into the S</w:t>
      </w:r>
      <w:r w:rsidRPr="003E1EFF">
        <w:rPr>
          <w:u w:val="single"/>
        </w:rPr>
        <w:t xml:space="preserve">outh </w:t>
      </w:r>
      <w:r w:rsidRPr="003E1EFF">
        <w:rPr>
          <w:b/>
          <w:highlight w:val="yellow"/>
          <w:u w:val="single"/>
        </w:rPr>
        <w:t>C</w:t>
      </w:r>
      <w:r w:rsidRPr="003E1EFF">
        <w:rPr>
          <w:u w:val="single"/>
        </w:rPr>
        <w:t>hina</w:t>
      </w:r>
      <w:r w:rsidRPr="003E1EFF">
        <w:rPr>
          <w:highlight w:val="yellow"/>
          <w:u w:val="single"/>
        </w:rPr>
        <w:t xml:space="preserve"> </w:t>
      </w:r>
      <w:r w:rsidRPr="003E1EFF">
        <w:rPr>
          <w:b/>
          <w:highlight w:val="yellow"/>
          <w:u w:val="single"/>
        </w:rPr>
        <w:t>S</w:t>
      </w:r>
      <w:r w:rsidRPr="003E1EFF">
        <w:rPr>
          <w:u w:val="single"/>
        </w:rPr>
        <w:t>ea</w:t>
      </w:r>
      <w:r w:rsidRPr="003E1EFF">
        <w:rPr>
          <w:highlight w:val="yellow"/>
          <w:u w:val="single"/>
        </w:rPr>
        <w:t xml:space="preserve"> </w:t>
      </w:r>
      <w:r w:rsidRPr="003E1EFF">
        <w:rPr>
          <w:b/>
          <w:highlight w:val="yellow"/>
          <w:u w:val="single"/>
        </w:rPr>
        <w:t>fracas to reinforce its maritime rights guaranteed under international law.</w:t>
      </w:r>
    </w:p>
    <w:p w14:paraId="30CE3B54" w14:textId="4F9C3873" w:rsidR="00077628" w:rsidRDefault="00077628" w:rsidP="00077628">
      <w:pPr>
        <w:pStyle w:val="Heading2"/>
      </w:pPr>
      <w:r>
        <w:lastRenderedPageBreak/>
        <w:t>Balance/Neutrality Solvency</w:t>
      </w:r>
    </w:p>
    <w:p w14:paraId="24970F99" w14:textId="77777777" w:rsidR="00077628" w:rsidRDefault="00077628" w:rsidP="00077628">
      <w:pPr>
        <w:pStyle w:val="Heading4"/>
      </w:pPr>
      <w:r>
        <w:t>Balance is critical to resolve – Tipping policy too far toward containment or away from deterrence risks Chinese assertiveness &amp; miscalculation</w:t>
      </w:r>
    </w:p>
    <w:p w14:paraId="523E2E82" w14:textId="77777777" w:rsidR="00077628" w:rsidRPr="009C1105" w:rsidRDefault="00077628" w:rsidP="00077628">
      <w:pPr>
        <w:rPr>
          <w:rStyle w:val="Style13ptBold"/>
          <w:b w:val="0"/>
        </w:rPr>
      </w:pPr>
      <w:r>
        <w:rPr>
          <w:rStyle w:val="Style13ptBold"/>
        </w:rPr>
        <w:t>Kiley &amp; Szechenyi 12</w:t>
      </w:r>
      <w:r>
        <w:rPr>
          <w:rStyle w:val="Style13ptBold"/>
          <w:b w:val="0"/>
        </w:rPr>
        <w:t xml:space="preserve"> </w:t>
      </w:r>
      <w:r w:rsidRPr="009C1105">
        <w:rPr>
          <w:rStyle w:val="Style13ptBold"/>
          <w:b w:val="0"/>
          <w:sz w:val="16"/>
        </w:rPr>
        <w:t>(Gregory &amp; Nicholas, fellows Center for Strategic &amp; Int’l Studies, “U.S. Force Posture Strategy in the Asia Pacific Region: An Independent Assessment”, http://www.pacificnewscenter.com/images/pdf/csisreport.pdf)</w:t>
      </w:r>
    </w:p>
    <w:p w14:paraId="368B0778" w14:textId="77777777" w:rsidR="00077628" w:rsidRPr="00584605" w:rsidRDefault="00077628" w:rsidP="00077628">
      <w:pPr>
        <w:rPr>
          <w:b/>
          <w:sz w:val="24"/>
          <w:szCs w:val="24"/>
          <w:highlight w:val="cyan"/>
          <w:u w:val="single"/>
        </w:rPr>
      </w:pPr>
      <w:r>
        <w:t xml:space="preserve">From that perspective, </w:t>
      </w:r>
      <w:r w:rsidRPr="00E92B72">
        <w:rPr>
          <w:b/>
          <w:sz w:val="24"/>
          <w:szCs w:val="24"/>
          <w:highlight w:val="cyan"/>
          <w:u w:val="single"/>
        </w:rPr>
        <w:t>the most significant problem for the United States in Asia today is China‘s rising power</w:t>
      </w:r>
      <w:r>
        <w:t xml:space="preserve">, influence, and expectations </w:t>
      </w:r>
      <w:r w:rsidRPr="00E92B72">
        <w:rPr>
          <w:b/>
          <w:sz w:val="24"/>
          <w:szCs w:val="24"/>
          <w:highlight w:val="cyan"/>
          <w:u w:val="single"/>
        </w:rPr>
        <w:t>of regional pre-eminence</w:t>
      </w:r>
      <w:r>
        <w:t xml:space="preserve">. </w:t>
      </w:r>
      <w:r w:rsidRPr="00E92B72">
        <w:rPr>
          <w:b/>
          <w:sz w:val="24"/>
          <w:szCs w:val="24"/>
          <w:highlight w:val="cyan"/>
          <w:u w:val="single"/>
        </w:rPr>
        <w:t>This is not a problem that lends itself either to containment strategies such as the ones used in the Cold War</w:t>
      </w:r>
      <w:r>
        <w:t xml:space="preserve"> or to the use of a condominium comparable to Britain‘s response to the rise of American power at the end of the 19th Century. </w:t>
      </w:r>
      <w:r w:rsidRPr="00E92B72">
        <w:rPr>
          <w:b/>
          <w:sz w:val="24"/>
          <w:szCs w:val="24"/>
          <w:highlight w:val="cyan"/>
          <w:u w:val="single"/>
        </w:rPr>
        <w:t>China‘s defense spending is projected to be on par with the United States at some point</w:t>
      </w:r>
      <w:r>
        <w:t xml:space="preserve"> over the next 15-20 years.12 Depending on the focus of these budgets, and coupled with its aggressive pursuit of territorial claims and anti-access/area denial (A2AD) capabilities in areas such as the East, Philippines, and South China seas, </w:t>
      </w:r>
      <w:r w:rsidRPr="00584605">
        <w:rPr>
          <w:b/>
          <w:sz w:val="24"/>
          <w:szCs w:val="24"/>
          <w:highlight w:val="cyan"/>
          <w:u w:val="single"/>
        </w:rPr>
        <w:t>China will be in a position to pose a significant potential military threat to the United States</w:t>
      </w:r>
      <w:r>
        <w:t xml:space="preserve"> and allies and partners. Yet </w:t>
      </w:r>
      <w:r w:rsidRPr="00584605">
        <w:rPr>
          <w:b/>
          <w:sz w:val="24"/>
          <w:szCs w:val="24"/>
          <w:highlight w:val="cyan"/>
          <w:u w:val="single"/>
        </w:rPr>
        <w:t xml:space="preserve">at the same time, the United States and China have established broad economic interdependence, </w:t>
      </w:r>
      <w:r>
        <w:t xml:space="preserve">and Chinese leaders—preoccupied with domestic problems—have consistently rejected internal pressures to challenge U.S. interests in the region overtly. Indeed, the United States has economic and strategic stakes in China‘s continued development, particularly since a major reversal of Chinese economic growth would present far more significant risks to U.S. economic and security interests. 14 </w:t>
      </w:r>
      <w:r w:rsidRPr="00584605">
        <w:rPr>
          <w:b/>
          <w:sz w:val="24"/>
          <w:szCs w:val="24"/>
          <w:highlight w:val="cyan"/>
          <w:u w:val="single"/>
        </w:rPr>
        <w:t>This complex mix of interdependence and competition has led the United States and other likeminded states to adopt a strategy towards Beijing that combines assurance and dissuasion: expanding cooperation and encouraging China to become a more global player where possible, while hedging against uncertainties regarding longer-term Chinese intentions. The tipping point between assurance and dissuasion is not precise. Chinese perceptions of U.S. or allied weakness would invite greater Chinese assertiveness, while perceptions that the United States seeks to contain or weaken China risk undermining Beijing‘s fundamental assessment that it faces a generally benign external security environment.</w:t>
      </w:r>
    </w:p>
    <w:p w14:paraId="69A55C5C" w14:textId="77777777" w:rsidR="006045E0" w:rsidRDefault="006045E0" w:rsidP="006045E0">
      <w:pPr>
        <w:pStyle w:val="Heading4"/>
      </w:pPr>
      <w:r>
        <w:t>Only a balanced policy ensures U.S. honest brokering ability in South China Sea conflicts – That solves territorial disputes</w:t>
      </w:r>
    </w:p>
    <w:p w14:paraId="07D5206C" w14:textId="77777777" w:rsidR="006045E0" w:rsidRPr="00EF01C7" w:rsidRDefault="006045E0" w:rsidP="006045E0">
      <w:r w:rsidRPr="00EF01C7">
        <w:rPr>
          <w:rStyle w:val="Style13ptBold"/>
        </w:rPr>
        <w:t>Bouchat 13</w:t>
      </w:r>
      <w:r w:rsidRPr="00EF01C7">
        <w:rPr>
          <w:b/>
          <w:sz w:val="16"/>
        </w:rPr>
        <w:t xml:space="preserve"> </w:t>
      </w:r>
      <w:r w:rsidRPr="00EF01C7">
        <w:rPr>
          <w:sz w:val="16"/>
        </w:rPr>
        <w:t>(Clarence, retired U.S. Air Force officer and currently a senior researcher with the Strategic Studies Institute and an adjunct professor at the U.S. Army War College, “DANGEROUS GROUND: THE SPRATLY ISLANDS AND U.S. INTERESTS AND APPROACHES”, http://www.strategicstudiesinstitute.army.mil/pdffiles/pub1187.pdf)</w:t>
      </w:r>
    </w:p>
    <w:p w14:paraId="16499166" w14:textId="77777777" w:rsidR="006045E0" w:rsidRPr="00753810" w:rsidRDefault="006045E0" w:rsidP="006045E0">
      <w:r w:rsidRPr="00851FD2">
        <w:rPr>
          <w:b/>
          <w:highlight w:val="yellow"/>
          <w:u w:val="single"/>
        </w:rPr>
        <w:t>To contribute to overall stability and prosperity in the region, the U</w:t>
      </w:r>
      <w:r w:rsidRPr="00851FD2">
        <w:rPr>
          <w:u w:val="single"/>
        </w:rPr>
        <w:t xml:space="preserve">nited </w:t>
      </w:r>
      <w:r w:rsidRPr="00851FD2">
        <w:rPr>
          <w:b/>
          <w:highlight w:val="yellow"/>
          <w:u w:val="single"/>
        </w:rPr>
        <w:t>S</w:t>
      </w:r>
      <w:r w:rsidRPr="00851FD2">
        <w:rPr>
          <w:u w:val="single"/>
        </w:rPr>
        <w:t xml:space="preserve">tates </w:t>
      </w:r>
      <w:r w:rsidRPr="00851FD2">
        <w:rPr>
          <w:b/>
          <w:highlight w:val="yellow"/>
          <w:u w:val="single"/>
        </w:rPr>
        <w:t>must delicately play the role</w:t>
      </w:r>
      <w:r w:rsidRPr="00851FD2">
        <w:rPr>
          <w:u w:val="single"/>
        </w:rPr>
        <w:t xml:space="preserve">s </w:t>
      </w:r>
      <w:r w:rsidRPr="00851FD2">
        <w:rPr>
          <w:b/>
          <w:highlight w:val="yellow"/>
          <w:u w:val="single"/>
        </w:rPr>
        <w:t>of</w:t>
      </w:r>
      <w:r w:rsidRPr="00851FD2">
        <w:rPr>
          <w:u w:val="single"/>
        </w:rPr>
        <w:t xml:space="preserve"> conciliator and </w:t>
      </w:r>
      <w:r w:rsidRPr="00851FD2">
        <w:rPr>
          <w:b/>
          <w:highlight w:val="yellow"/>
          <w:u w:val="single"/>
        </w:rPr>
        <w:t>balancer</w:t>
      </w:r>
      <w:r w:rsidRPr="00851FD2">
        <w:rPr>
          <w:u w:val="single"/>
        </w:rPr>
        <w:t xml:space="preserve"> as circumstances require</w:t>
      </w:r>
      <w:r w:rsidRPr="00851FD2">
        <w:rPr>
          <w:highlight w:val="yellow"/>
          <w:u w:val="single"/>
        </w:rPr>
        <w:t xml:space="preserve">. </w:t>
      </w:r>
      <w:r w:rsidRPr="00851FD2">
        <w:rPr>
          <w:b/>
          <w:highlight w:val="yellow"/>
          <w:u w:val="single"/>
        </w:rPr>
        <w:t>The U</w:t>
      </w:r>
      <w:r w:rsidRPr="00851FD2">
        <w:rPr>
          <w:u w:val="single"/>
        </w:rPr>
        <w:t xml:space="preserve">nited </w:t>
      </w:r>
      <w:r w:rsidRPr="00851FD2">
        <w:rPr>
          <w:b/>
          <w:highlight w:val="yellow"/>
          <w:u w:val="single"/>
        </w:rPr>
        <w:t>S</w:t>
      </w:r>
      <w:r w:rsidRPr="00851FD2">
        <w:rPr>
          <w:u w:val="single"/>
        </w:rPr>
        <w:t xml:space="preserve">tates </w:t>
      </w:r>
      <w:r w:rsidRPr="00851FD2">
        <w:rPr>
          <w:b/>
          <w:highlight w:val="yellow"/>
          <w:u w:val="single"/>
        </w:rPr>
        <w:t>is an honest broker because it shares goals</w:t>
      </w:r>
      <w:r w:rsidRPr="00851FD2">
        <w:rPr>
          <w:u w:val="single"/>
        </w:rPr>
        <w:t xml:space="preserve"> in common </w:t>
      </w:r>
      <w:r w:rsidRPr="00851FD2">
        <w:rPr>
          <w:b/>
          <w:highlight w:val="yellow"/>
          <w:u w:val="single"/>
        </w:rPr>
        <w:t>with the states around the S</w:t>
      </w:r>
      <w:r w:rsidRPr="00851FD2">
        <w:rPr>
          <w:u w:val="single"/>
        </w:rPr>
        <w:t xml:space="preserve">outh </w:t>
      </w:r>
      <w:r w:rsidRPr="00851FD2">
        <w:rPr>
          <w:b/>
          <w:highlight w:val="yellow"/>
          <w:u w:val="single"/>
        </w:rPr>
        <w:t>C</w:t>
      </w:r>
      <w:r w:rsidRPr="00851FD2">
        <w:rPr>
          <w:u w:val="single"/>
        </w:rPr>
        <w:t xml:space="preserve">hina </w:t>
      </w:r>
      <w:r w:rsidRPr="00851FD2">
        <w:rPr>
          <w:b/>
          <w:highlight w:val="yellow"/>
          <w:u w:val="single"/>
        </w:rPr>
        <w:t>S</w:t>
      </w:r>
      <w:r w:rsidRPr="00851FD2">
        <w:rPr>
          <w:u w:val="single"/>
        </w:rPr>
        <w:t>ea</w:t>
      </w:r>
      <w:r>
        <w:t xml:space="preserve">. </w:t>
      </w:r>
      <w:r w:rsidRPr="00851FD2">
        <w:rPr>
          <w:b/>
          <w:highlight w:val="yellow"/>
          <w:u w:val="single"/>
        </w:rPr>
        <w:t>Although the U</w:t>
      </w:r>
      <w:r w:rsidRPr="00851FD2">
        <w:rPr>
          <w:u w:val="single"/>
        </w:rPr>
        <w:t xml:space="preserve">nited </w:t>
      </w:r>
      <w:r w:rsidRPr="00851FD2">
        <w:rPr>
          <w:b/>
          <w:highlight w:val="yellow"/>
          <w:u w:val="single"/>
        </w:rPr>
        <w:t>S</w:t>
      </w:r>
      <w:r w:rsidRPr="00851FD2">
        <w:rPr>
          <w:u w:val="single"/>
        </w:rPr>
        <w:t xml:space="preserve">tates </w:t>
      </w:r>
      <w:r w:rsidRPr="00851FD2">
        <w:rPr>
          <w:b/>
          <w:highlight w:val="yellow"/>
          <w:u w:val="single"/>
        </w:rPr>
        <w:t>may not be truly neutral, it has less</w:t>
      </w:r>
      <w:r w:rsidRPr="00851FD2">
        <w:rPr>
          <w:u w:val="single"/>
        </w:rPr>
        <w:t xml:space="preserve"> direct </w:t>
      </w:r>
      <w:r w:rsidRPr="00851FD2">
        <w:rPr>
          <w:b/>
          <w:highlight w:val="yellow"/>
          <w:u w:val="single"/>
        </w:rPr>
        <w:t>demands in the disputes, garnered more trust than most other states, and possesses resources to bear on these issues</w:t>
      </w:r>
      <w:r w:rsidRPr="00851FD2">
        <w:rPr>
          <w:b/>
          <w:u w:val="single"/>
        </w:rPr>
        <w:t xml:space="preserve">, </w:t>
      </w:r>
      <w:r w:rsidRPr="00851FD2">
        <w:rPr>
          <w:b/>
          <w:highlight w:val="yellow"/>
          <w:u w:val="single"/>
        </w:rPr>
        <w:t>making it a useful interlocutor</w:t>
      </w:r>
      <w:r w:rsidRPr="00851FD2">
        <w:rPr>
          <w:u w:val="single"/>
        </w:rPr>
        <w:t xml:space="preserve"> in resolving problems</w:t>
      </w:r>
      <w:r>
        <w:t xml:space="preserve">. In other circumstances, the United States has intervened in problems around the Spratly Islands in more parochial ways to balance the diplomatic field in aid of allies and defense </w:t>
      </w:r>
      <w:r>
        <w:lastRenderedPageBreak/>
        <w:t xml:space="preserve">partners and to directly protect its freedom of navigation interests. </w:t>
      </w:r>
      <w:r w:rsidRPr="00851FD2">
        <w:rPr>
          <w:b/>
          <w:highlight w:val="yellow"/>
          <w:u w:val="single"/>
        </w:rPr>
        <w:t>This balancer role should deter aggression, is dictated by U.S. treaty obligation to the Philippines, and is needed because the Association of Southeast Asian Nations (ASEAN) lacks a defense arrangement by which to counter the influence of the PRC</w:t>
      </w:r>
      <w:r>
        <w:t>. The balancing role, however, should be minimal so as to not to overshadow the conciliator role.</w:t>
      </w:r>
    </w:p>
    <w:p w14:paraId="1F5BB872" w14:textId="77777777" w:rsidR="006045E0" w:rsidRDefault="006045E0" w:rsidP="006045E0">
      <w:pPr>
        <w:pStyle w:val="Heading4"/>
      </w:pPr>
      <w:r>
        <w:t xml:space="preserve">Even-handed approaches are key to </w:t>
      </w:r>
      <w:r>
        <w:rPr>
          <w:u w:val="single"/>
        </w:rPr>
        <w:t>active neutrality</w:t>
      </w:r>
      <w:r>
        <w:t xml:space="preserve"> – Shifting our diplomatic angle would collapse all cooperation with China</w:t>
      </w:r>
    </w:p>
    <w:p w14:paraId="1CBF9E58" w14:textId="77777777" w:rsidR="006045E0" w:rsidRPr="00C35AD1" w:rsidRDefault="006045E0" w:rsidP="006045E0">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7E2A60E5" w14:textId="77777777" w:rsidR="006045E0" w:rsidRPr="007560B4" w:rsidRDefault="006045E0" w:rsidP="006045E0">
      <w:r w:rsidRPr="00B920C7">
        <w:rPr>
          <w:b/>
          <w:highlight w:val="yellow"/>
          <w:u w:val="single"/>
        </w:rPr>
        <w:t>This U.S. stance</w:t>
      </w:r>
      <w:r>
        <w:t xml:space="preserve"> has been called “</w:t>
      </w:r>
      <w:r w:rsidRPr="00B920C7">
        <w:rPr>
          <w:b/>
          <w:highlight w:val="yellow"/>
          <w:u w:val="single"/>
        </w:rPr>
        <w:t>active neutrality</w:t>
      </w:r>
      <w:r>
        <w:t xml:space="preserve">,” although, when necessary, that </w:t>
      </w:r>
      <w:r w:rsidRPr="00B920C7">
        <w:rPr>
          <w:b/>
          <w:highlight w:val="yellow"/>
          <w:u w:val="single"/>
        </w:rPr>
        <w:t>includes direct actions like confronting the PRC</w:t>
      </w:r>
      <w:r w:rsidRPr="00FA3D89">
        <w:rPr>
          <w:u w:val="single"/>
        </w:rPr>
        <w:t xml:space="preserve"> when U.S. navigation interests are threatened, </w:t>
      </w:r>
      <w:r w:rsidRPr="00B920C7">
        <w:rPr>
          <w:b/>
          <w:highlight w:val="yellow"/>
          <w:u w:val="single"/>
        </w:rPr>
        <w:t>while also restraining a partner</w:t>
      </w:r>
      <w:r w:rsidRPr="00FA3D89">
        <w:rPr>
          <w:u w:val="single"/>
        </w:rPr>
        <w:t xml:space="preserve"> perhaps </w:t>
      </w:r>
      <w:r w:rsidRPr="00B920C7">
        <w:rPr>
          <w:b/>
          <w:highlight w:val="yellow"/>
          <w:u w:val="single"/>
        </w:rPr>
        <w:t>when domestic nationalist sentiment spurs a government to be too aggressive</w:t>
      </w:r>
      <w:r>
        <w:t xml:space="preserve">, as almost happened in 2011 and 2014 when huge demonstrations in Vietnam and prominent citizens chastised their government for being “too timid” in its responses to incidents with China.520 </w:t>
      </w:r>
      <w:r w:rsidRPr="00B920C7">
        <w:rPr>
          <w:b/>
          <w:highlight w:val="yellow"/>
          <w:u w:val="single"/>
        </w:rPr>
        <w:t>The U</w:t>
      </w:r>
      <w:r w:rsidRPr="00FA3D89">
        <w:rPr>
          <w:u w:val="single"/>
        </w:rPr>
        <w:t xml:space="preserve">nited </w:t>
      </w:r>
      <w:r w:rsidRPr="00B920C7">
        <w:rPr>
          <w:b/>
          <w:highlight w:val="yellow"/>
          <w:u w:val="single"/>
        </w:rPr>
        <w:t>S</w:t>
      </w:r>
      <w:r w:rsidRPr="00FA3D89">
        <w:rPr>
          <w:u w:val="single"/>
        </w:rPr>
        <w:t xml:space="preserve">tates </w:t>
      </w:r>
      <w:r w:rsidRPr="00B920C7">
        <w:rPr>
          <w:b/>
          <w:highlight w:val="yellow"/>
          <w:u w:val="single"/>
        </w:rPr>
        <w:t>is</w:t>
      </w:r>
      <w:r w:rsidRPr="00FA3D89">
        <w:rPr>
          <w:highlight w:val="yellow"/>
          <w:u w:val="single"/>
        </w:rPr>
        <w:t xml:space="preserve"> </w:t>
      </w:r>
      <w:r w:rsidRPr="00B920C7">
        <w:rPr>
          <w:b/>
          <w:highlight w:val="yellow"/>
          <w:u w:val="single"/>
        </w:rPr>
        <w:t>thus an important factor in promoting the peaceful and prosperous environment to which China and the other Asian states have contributed and mutually benefited from</w:t>
      </w:r>
      <w:r w:rsidRPr="00FA3D89">
        <w:rPr>
          <w:u w:val="single"/>
        </w:rPr>
        <w:t>, but the United States has done so by allowing the states involved to take the initiative for mediation.</w:t>
      </w:r>
      <w:r>
        <w:t xml:space="preserve">521 As shown, however, </w:t>
      </w:r>
      <w:r w:rsidRPr="00B920C7">
        <w:rPr>
          <w:b/>
          <w:u w:val="single"/>
        </w:rPr>
        <w:t>t</w:t>
      </w:r>
      <w:r w:rsidRPr="00B920C7">
        <w:rPr>
          <w:b/>
          <w:highlight w:val="yellow"/>
          <w:u w:val="single"/>
        </w:rPr>
        <w:t>he U.S. position has not been strictly neutral, and the United States has become involved in the dispute when deemed necessary.</w:t>
      </w:r>
      <w:r>
        <w:t xml:space="preserve"> Until the 1995 Mischief Reef incident in the Spratly Islands, the United States did not intervene in the South China Sea because the disputes did not affect global stability or major U.S. interests. Since the end of the Cold War, as the United States has perceived increasing threats to the sea lanes and potential for military conflict in the South China Sea, Chinese observers believe that U.S. policy has evolved from active neutrality to “active concern,” and as a result the United States has become more willing to intervene.522 PRC officials see a less impartial United States siding with the Southeast Asian states at its expense, at least indirectly if not in public, and that the United States may be slowly abandoning neutrality.523 The strategic shift of focus to the Pacific Rim and East Asia is a major example of a more active and potentially parochial role for the United States. </w:t>
      </w:r>
    </w:p>
    <w:p w14:paraId="3AD4239C" w14:textId="77777777" w:rsidR="006045E0" w:rsidRPr="00AF6D51" w:rsidRDefault="006045E0" w:rsidP="006045E0">
      <w:pPr>
        <w:pStyle w:val="Heading4"/>
      </w:pPr>
      <w:r>
        <w:t xml:space="preserve">Signaling diplomatic even-handedness is critical to </w:t>
      </w:r>
      <w:r w:rsidRPr="00AF6D51">
        <w:rPr>
          <w:u w:val="single"/>
        </w:rPr>
        <w:t>regional cooperation</w:t>
      </w:r>
      <w:r>
        <w:t xml:space="preserve">, and both Chinese and allied </w:t>
      </w:r>
      <w:r>
        <w:rPr>
          <w:u w:val="single"/>
        </w:rPr>
        <w:t>restraint</w:t>
      </w:r>
      <w:r>
        <w:t xml:space="preserve"> – CP’s that support allies send the wrong signals</w:t>
      </w:r>
    </w:p>
    <w:p w14:paraId="7766D93B" w14:textId="77777777" w:rsidR="006045E0" w:rsidRPr="00C35AD1" w:rsidRDefault="006045E0" w:rsidP="006045E0">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3FA8AA2A" w14:textId="77777777" w:rsidR="006045E0" w:rsidRPr="00B920C7" w:rsidRDefault="006045E0" w:rsidP="006045E0">
      <w:r>
        <w:t xml:space="preserve">The United States must manage adroitly its dual roles. </w:t>
      </w:r>
      <w:r w:rsidRPr="00B920C7">
        <w:rPr>
          <w:u w:val="single"/>
        </w:rPr>
        <w:t xml:space="preserve">Because of its own interests and obligations, </w:t>
      </w:r>
      <w:r w:rsidRPr="00B920C7">
        <w:rPr>
          <w:highlight w:val="yellow"/>
          <w:u w:val="single"/>
        </w:rPr>
        <w:t>the U</w:t>
      </w:r>
      <w:r w:rsidRPr="00B920C7">
        <w:rPr>
          <w:u w:val="single"/>
        </w:rPr>
        <w:t xml:space="preserve">nited </w:t>
      </w:r>
      <w:r w:rsidRPr="00B920C7">
        <w:rPr>
          <w:highlight w:val="yellow"/>
          <w:u w:val="single"/>
        </w:rPr>
        <w:t>S</w:t>
      </w:r>
      <w:r w:rsidRPr="00B920C7">
        <w:rPr>
          <w:u w:val="single"/>
        </w:rPr>
        <w:t xml:space="preserve">tates </w:t>
      </w:r>
      <w:r w:rsidRPr="00B920C7">
        <w:rPr>
          <w:highlight w:val="yellow"/>
          <w:u w:val="single"/>
        </w:rPr>
        <w:t>should continue to play the balancer role, but needs to account for the significant benefits and risks to the region</w:t>
      </w:r>
      <w:r w:rsidRPr="00B920C7">
        <w:rPr>
          <w:u w:val="single"/>
        </w:rPr>
        <w:t xml:space="preserve"> in terms of peace and stability</w:t>
      </w:r>
      <w:r>
        <w:t xml:space="preserve">.548 </w:t>
      </w:r>
      <w:r w:rsidRPr="00B920C7">
        <w:rPr>
          <w:highlight w:val="yellow"/>
          <w:u w:val="single"/>
        </w:rPr>
        <w:t>U.S. involvement acts to deter the use of force, balancing weaker regional states’ power with that of the PRC, and thereby constraining the parties to work within a diplomatic and legal framework</w:t>
      </w:r>
      <w:r>
        <w:t xml:space="preserve"> (while also drawing the smaller states closer to the United States).549 For instance, </w:t>
      </w:r>
      <w:r w:rsidRPr="00B920C7">
        <w:rPr>
          <w:highlight w:val="yellow"/>
          <w:u w:val="single"/>
        </w:rPr>
        <w:t>after</w:t>
      </w:r>
      <w:r w:rsidRPr="00B920C7">
        <w:rPr>
          <w:u w:val="single"/>
        </w:rPr>
        <w:t xml:space="preserve"> Secretary </w:t>
      </w:r>
      <w:r w:rsidRPr="00B920C7">
        <w:rPr>
          <w:highlight w:val="yellow"/>
          <w:u w:val="single"/>
        </w:rPr>
        <w:t>Clinton’s greater interest in the S</w:t>
      </w:r>
      <w:r w:rsidRPr="00B920C7">
        <w:rPr>
          <w:u w:val="single"/>
        </w:rPr>
        <w:t xml:space="preserve">outh </w:t>
      </w:r>
      <w:r w:rsidRPr="00B920C7">
        <w:rPr>
          <w:highlight w:val="yellow"/>
          <w:u w:val="single"/>
        </w:rPr>
        <w:t>C</w:t>
      </w:r>
      <w:r w:rsidRPr="00B920C7">
        <w:rPr>
          <w:u w:val="single"/>
        </w:rPr>
        <w:t xml:space="preserve">hina </w:t>
      </w:r>
      <w:r w:rsidRPr="00B920C7">
        <w:rPr>
          <w:highlight w:val="yellow"/>
          <w:u w:val="single"/>
        </w:rPr>
        <w:t>S</w:t>
      </w:r>
      <w:r w:rsidRPr="00B920C7">
        <w:rPr>
          <w:u w:val="single"/>
        </w:rPr>
        <w:t xml:space="preserve">ea at the 2010 ARF, </w:t>
      </w:r>
      <w:r w:rsidRPr="00B920C7">
        <w:rPr>
          <w:highlight w:val="yellow"/>
          <w:u w:val="single"/>
        </w:rPr>
        <w:t>a Vietnamese diplomat exclaimed that China did not take Vietnam seriously before, but “they talk to us now</w:t>
      </w:r>
      <w:r w:rsidRPr="00B920C7">
        <w:rPr>
          <w:u w:val="single"/>
        </w:rPr>
        <w:t>.</w:t>
      </w:r>
      <w:r>
        <w:t xml:space="preserve">”550 </w:t>
      </w:r>
      <w:r w:rsidRPr="00B920C7">
        <w:rPr>
          <w:highlight w:val="yellow"/>
          <w:u w:val="single"/>
        </w:rPr>
        <w:t>The U</w:t>
      </w:r>
      <w:r w:rsidRPr="00B920C7">
        <w:rPr>
          <w:u w:val="single"/>
        </w:rPr>
        <w:t xml:space="preserve">nited </w:t>
      </w:r>
      <w:r w:rsidRPr="00B920C7">
        <w:rPr>
          <w:highlight w:val="yellow"/>
          <w:u w:val="single"/>
        </w:rPr>
        <w:t>S</w:t>
      </w:r>
      <w:r w:rsidRPr="00B920C7">
        <w:rPr>
          <w:u w:val="single"/>
        </w:rPr>
        <w:t xml:space="preserve">tates </w:t>
      </w:r>
      <w:r w:rsidRPr="00B920C7">
        <w:rPr>
          <w:highlight w:val="yellow"/>
          <w:u w:val="single"/>
        </w:rPr>
        <w:t>must be alert</w:t>
      </w:r>
      <w:r w:rsidRPr="00B920C7">
        <w:rPr>
          <w:u w:val="single"/>
        </w:rPr>
        <w:t xml:space="preserve">, however, </w:t>
      </w:r>
      <w:r w:rsidRPr="00B920C7">
        <w:rPr>
          <w:highlight w:val="yellow"/>
          <w:u w:val="single"/>
        </w:rPr>
        <w:t>to not let such support embolden some states and increase regional instability</w:t>
      </w:r>
      <w:r>
        <w:t xml:space="preserve">.551 U.S. support to a common ASEAN position in the South </w:t>
      </w:r>
      <w:r>
        <w:lastRenderedPageBreak/>
        <w:t xml:space="preserve">China Sea, a position pushed by Vietnam to link its Paracel Islands with the broader Spratly Islands dispute that also involves the Philippines, Malaysia, and Brunei, could be seen as hostile by the Chinese and make the region more violent.552 </w:t>
      </w:r>
      <w:r w:rsidRPr="00B920C7">
        <w:rPr>
          <w:highlight w:val="yellow"/>
          <w:u w:val="single"/>
        </w:rPr>
        <w:t>U.S. support to the members of ASEAN balances China’s power and allows ASEAN to rise as a regional power on its own</w:t>
      </w:r>
      <w:r>
        <w:t xml:space="preserve">.553 Chinese observers believe that its bilateral engagements with the other states were beneficial to the region until U.S. provocations internationalized the disputes through “gunboat” policy.554 </w:t>
      </w:r>
      <w:r w:rsidRPr="00B920C7">
        <w:rPr>
          <w:highlight w:val="yellow"/>
          <w:u w:val="single"/>
        </w:rPr>
        <w:t>Too much or misapplied U.S. support in the region will not only alienate China, but could also sow discord among the ASEAN states, which runs counter to American intentions for ASEAN unity to balance Chinese power.</w:t>
      </w:r>
    </w:p>
    <w:p w14:paraId="4494DF4E" w14:textId="77777777" w:rsidR="006045E0" w:rsidRDefault="006045E0" w:rsidP="006045E0">
      <w:pPr>
        <w:pStyle w:val="Heading4"/>
      </w:pPr>
      <w:r>
        <w:t>Balanced diplomatic engagement is critical to negotiating credibility, stability, and restraint</w:t>
      </w:r>
    </w:p>
    <w:p w14:paraId="1E478935" w14:textId="77777777" w:rsidR="006045E0" w:rsidRPr="00C35AD1" w:rsidRDefault="006045E0" w:rsidP="006045E0">
      <w:pPr>
        <w:rPr>
          <w:rStyle w:val="Style13ptBold"/>
          <w:b w:val="0"/>
        </w:rPr>
      </w:pPr>
      <w:r>
        <w:rPr>
          <w:rStyle w:val="Style13ptBold"/>
        </w:rPr>
        <w:t>Bouchat 14</w:t>
      </w:r>
      <w:r>
        <w:rPr>
          <w:rStyle w:val="Style13ptBold"/>
          <w:b w:val="0"/>
        </w:rPr>
        <w:t xml:space="preserve"> </w:t>
      </w:r>
      <w:r w:rsidRPr="00C35AD1">
        <w:rPr>
          <w:rStyle w:val="Style13ptBold"/>
          <w:b w:val="0"/>
          <w:sz w:val="18"/>
        </w:rPr>
        <w:t>(Clarence, retired U.S. Air Force officer, and currently a senior researcher with the Strategic Studies Institute and adjunct faculty member at the U.S. Army War College, “THE PARACEL ISLANDS AND U.S. INTERESTS AND APPROACHES IN THE SOUTH CHINA SEA”, http://www.strategicstudiesinstitute.army.mil/pubs/display.cfm?pubID=1207)</w:t>
      </w:r>
    </w:p>
    <w:p w14:paraId="39676FE0" w14:textId="77777777" w:rsidR="006045E0" w:rsidRPr="00BA5EEE" w:rsidRDefault="006045E0" w:rsidP="006045E0">
      <w:pPr>
        <w:rPr>
          <w:b/>
          <w:u w:val="single"/>
        </w:rPr>
      </w:pPr>
      <w:r>
        <w:t xml:space="preserve">In other circumstances, </w:t>
      </w:r>
      <w:r w:rsidRPr="00B920C7">
        <w:rPr>
          <w:u w:val="single"/>
        </w:rPr>
        <w:t>the United States has intervened in problems in the South China Sea in more parochial ways to balance the diplomatic field in aid of allies and defense partners, and to directly protect its freedom of navigation interests in a policy some have dubbed “active concern</w:t>
      </w:r>
      <w:r>
        <w:t xml:space="preserve">.” </w:t>
      </w:r>
      <w:r w:rsidRPr="00BA5EEE">
        <w:rPr>
          <w:b/>
          <w:highlight w:val="yellow"/>
          <w:u w:val="single"/>
        </w:rPr>
        <w:t>Just as the U.S. honest broker role limited the demands that its partners might make in the disputes, the balancer role should deter aggressive stances by any party lest the United States throw its weight to the other side</w:t>
      </w:r>
      <w:r w:rsidRPr="00BA5EEE">
        <w:rPr>
          <w:b/>
          <w:u w:val="single"/>
        </w:rPr>
        <w:t>.</w:t>
      </w:r>
      <w:r w:rsidRPr="00BA5EEE">
        <w:rPr>
          <w:b/>
        </w:rPr>
        <w:t xml:space="preserve"> </w:t>
      </w:r>
      <w:r w:rsidRPr="00BA5EEE">
        <w:rPr>
          <w:b/>
          <w:highlight w:val="yellow"/>
          <w:u w:val="single"/>
        </w:rPr>
        <w:t>The balancer role is also dictated because ASEAN lacks a defense arrangement by which to counter</w:t>
      </w:r>
      <w:r w:rsidRPr="00B920C7">
        <w:rPr>
          <w:u w:val="single"/>
        </w:rPr>
        <w:t xml:space="preserve"> the influence of </w:t>
      </w:r>
      <w:r w:rsidRPr="00BA5EEE">
        <w:rPr>
          <w:b/>
          <w:highlight w:val="yellow"/>
          <w:u w:val="single"/>
        </w:rPr>
        <w:t>a much stronger PRC</w:t>
      </w:r>
      <w:r w:rsidRPr="00BA5EEE">
        <w:rPr>
          <w:b/>
        </w:rPr>
        <w:t xml:space="preserve">. </w:t>
      </w:r>
      <w:r w:rsidRPr="00BA5EEE">
        <w:rPr>
          <w:b/>
          <w:highlight w:val="yellow"/>
          <w:u w:val="single"/>
        </w:rPr>
        <w:t>As a balancer, the United States has improved its military relationship with Vietnam</w:t>
      </w:r>
      <w:r w:rsidRPr="00B920C7">
        <w:rPr>
          <w:u w:val="single"/>
        </w:rPr>
        <w:t xml:space="preserve"> in a remarkably short time</w:t>
      </w:r>
      <w:r w:rsidRPr="00BA5EEE">
        <w:rPr>
          <w:b/>
          <w:u w:val="single"/>
        </w:rPr>
        <w:t xml:space="preserve">, </w:t>
      </w:r>
      <w:r w:rsidRPr="00BA5EEE">
        <w:rPr>
          <w:b/>
          <w:highlight w:val="yellow"/>
          <w:u w:val="single"/>
        </w:rPr>
        <w:t>and challenged Chinese actions</w:t>
      </w:r>
      <w:r w:rsidRPr="00B920C7">
        <w:rPr>
          <w:u w:val="single"/>
        </w:rPr>
        <w:t xml:space="preserve"> which Chinese officials have complained “internationalizes” the issues</w:t>
      </w:r>
      <w:r>
        <w:t xml:space="preserve">. </w:t>
      </w:r>
      <w:r w:rsidRPr="00BA5EEE">
        <w:rPr>
          <w:b/>
          <w:highlight w:val="yellow"/>
          <w:u w:val="single"/>
        </w:rPr>
        <w:t>The balancing role should be minima</w:t>
      </w:r>
      <w:r w:rsidRPr="00B920C7">
        <w:rPr>
          <w:highlight w:val="yellow"/>
          <w:u w:val="single"/>
        </w:rPr>
        <w:t>l</w:t>
      </w:r>
      <w:r w:rsidRPr="00B920C7">
        <w:rPr>
          <w:u w:val="single"/>
        </w:rPr>
        <w:t xml:space="preserve"> so as to not overshadow the conciliator role, since both are necessary roles that only the United States can play well </w:t>
      </w:r>
      <w:r w:rsidRPr="00BA5EEE">
        <w:rPr>
          <w:b/>
          <w:highlight w:val="yellow"/>
          <w:u w:val="single"/>
        </w:rPr>
        <w:t>in order to achieve the peaceful settlements toward security and economic interests that all the states ultimately want</w:t>
      </w:r>
      <w:r>
        <w:t xml:space="preserve">. In short, </w:t>
      </w:r>
      <w:r w:rsidRPr="00BA5EEE">
        <w:rPr>
          <w:b/>
          <w:highlight w:val="yellow"/>
          <w:u w:val="single"/>
        </w:rPr>
        <w:t>all parties should welcome a nuanced U.S. role as both conciliator—to keep the United States relatively neutral in the disputes—and balancer—to deter aggressive actions and thus support diplomatic solutions</w:t>
      </w:r>
      <w:r>
        <w:t xml:space="preserve">. This monograph presented the most important economic, security, and diplomatic interests that the United States has in the region. </w:t>
      </w:r>
      <w:r w:rsidRPr="00BA5EEE">
        <w:rPr>
          <w:b/>
          <w:highlight w:val="yellow"/>
          <w:u w:val="single"/>
        </w:rPr>
        <w:t>Its involvement</w:t>
      </w:r>
      <w:r w:rsidRPr="00B920C7">
        <w:rPr>
          <w:u w:val="single"/>
        </w:rPr>
        <w:t xml:space="preserve"> as described </w:t>
      </w:r>
      <w:r w:rsidRPr="00BA5EEE">
        <w:rPr>
          <w:b/>
          <w:highlight w:val="yellow"/>
          <w:u w:val="single"/>
        </w:rPr>
        <w:t>must be nuanced to balance conflicting requirements to ensure its</w:t>
      </w:r>
      <w:r w:rsidRPr="00B920C7">
        <w:rPr>
          <w:highlight w:val="yellow"/>
          <w:u w:val="single"/>
        </w:rPr>
        <w:t xml:space="preserve"> </w:t>
      </w:r>
      <w:r w:rsidRPr="00BA5EEE">
        <w:rPr>
          <w:b/>
          <w:highlight w:val="yellow"/>
          <w:u w:val="single"/>
        </w:rPr>
        <w:t>f</w:t>
      </w:r>
      <w:r w:rsidRPr="00B920C7">
        <w:rPr>
          <w:u w:val="single"/>
        </w:rPr>
        <w:t xml:space="preserve">reedom </w:t>
      </w:r>
      <w:r w:rsidRPr="00BA5EEE">
        <w:rPr>
          <w:b/>
          <w:highlight w:val="yellow"/>
          <w:u w:val="single"/>
        </w:rPr>
        <w:t>o</w:t>
      </w:r>
      <w:r w:rsidRPr="00B920C7">
        <w:rPr>
          <w:u w:val="single"/>
        </w:rPr>
        <w:t xml:space="preserve">f </w:t>
      </w:r>
      <w:r w:rsidRPr="00BA5EEE">
        <w:rPr>
          <w:b/>
          <w:highlight w:val="yellow"/>
          <w:u w:val="single"/>
        </w:rPr>
        <w:t>n</w:t>
      </w:r>
      <w:r w:rsidRPr="00B920C7">
        <w:rPr>
          <w:u w:val="single"/>
        </w:rPr>
        <w:t xml:space="preserve">avigation </w:t>
      </w:r>
      <w:r w:rsidRPr="00BA5EEE">
        <w:rPr>
          <w:u w:val="single"/>
        </w:rPr>
        <w:t>through these waters</w:t>
      </w:r>
      <w:r w:rsidRPr="00B920C7">
        <w:rPr>
          <w:highlight w:val="yellow"/>
          <w:u w:val="single"/>
        </w:rPr>
        <w:t xml:space="preserve">, </w:t>
      </w:r>
      <w:r w:rsidRPr="00BA5EEE">
        <w:rPr>
          <w:b/>
          <w:highlight w:val="yellow"/>
          <w:u w:val="single"/>
        </w:rPr>
        <w:t>which also reinforces similar rights around the world, and economic development interests</w:t>
      </w:r>
      <w:r w:rsidRPr="00BA5EEE">
        <w:rPr>
          <w:b/>
          <w:u w:val="single"/>
        </w:rPr>
        <w:t xml:space="preserve">. </w:t>
      </w:r>
      <w:r w:rsidRPr="00BA5EEE">
        <w:rPr>
          <w:b/>
          <w:highlight w:val="yellow"/>
          <w:u w:val="single"/>
        </w:rPr>
        <w:t>The balancer role ensures that the disputants may represent themselves as full sovereign states in negotiations with each other, while the U</w:t>
      </w:r>
      <w:r w:rsidRPr="00B920C7">
        <w:rPr>
          <w:u w:val="single"/>
        </w:rPr>
        <w:t xml:space="preserve">nited </w:t>
      </w:r>
      <w:r w:rsidRPr="00BA5EEE">
        <w:rPr>
          <w:b/>
          <w:highlight w:val="yellow"/>
          <w:u w:val="single"/>
        </w:rPr>
        <w:t>S</w:t>
      </w:r>
      <w:r w:rsidRPr="00B920C7">
        <w:rPr>
          <w:u w:val="single"/>
        </w:rPr>
        <w:t>tates simultaneously</w:t>
      </w:r>
      <w:r w:rsidRPr="00BA5EEE">
        <w:rPr>
          <w:b/>
          <w:u w:val="single"/>
        </w:rPr>
        <w:t xml:space="preserve"> </w:t>
      </w:r>
      <w:r w:rsidRPr="00BA5EEE">
        <w:rPr>
          <w:b/>
          <w:highlight w:val="yellow"/>
          <w:u w:val="single"/>
        </w:rPr>
        <w:t xml:space="preserve">maintains good economic and diplomatic relations with each of the </w:t>
      </w:r>
      <w:r w:rsidRPr="00BA5EEE">
        <w:rPr>
          <w:u w:val="single"/>
        </w:rPr>
        <w:t xml:space="preserve">claimant </w:t>
      </w:r>
      <w:r w:rsidRPr="00BA5EEE">
        <w:rPr>
          <w:b/>
          <w:highlight w:val="yellow"/>
          <w:u w:val="single"/>
        </w:rPr>
        <w:t>states</w:t>
      </w:r>
      <w:r w:rsidRPr="00B920C7">
        <w:rPr>
          <w:u w:val="single"/>
        </w:rPr>
        <w:t xml:space="preserve"> as a conciliator</w:t>
      </w:r>
      <w:r>
        <w:t xml:space="preserve">. For these reasons, the United States has again made the Asia-Pacific region a major focus of its stated global interests, and converging national interests between the United States and China may indicate that some progress on the issues outlined here are possible. </w:t>
      </w:r>
      <w:r w:rsidRPr="00B920C7">
        <w:rPr>
          <w:u w:val="single"/>
        </w:rPr>
        <w:t xml:space="preserve">In the end, </w:t>
      </w:r>
      <w:r w:rsidRPr="00BA5EEE">
        <w:rPr>
          <w:b/>
          <w:highlight w:val="yellow"/>
          <w:u w:val="single"/>
        </w:rPr>
        <w:t>the conflicts in the</w:t>
      </w:r>
      <w:r w:rsidRPr="00BA5EEE">
        <w:rPr>
          <w:highlight w:val="yellow"/>
          <w:u w:val="single"/>
        </w:rPr>
        <w:t xml:space="preserve"> </w:t>
      </w:r>
      <w:r w:rsidRPr="00BA5EEE">
        <w:rPr>
          <w:u w:val="single"/>
        </w:rPr>
        <w:t xml:space="preserve">Paracel Islands and </w:t>
      </w:r>
      <w:r w:rsidRPr="00BA5EEE">
        <w:rPr>
          <w:b/>
          <w:highlight w:val="yellow"/>
          <w:u w:val="single"/>
        </w:rPr>
        <w:t>S</w:t>
      </w:r>
      <w:r w:rsidRPr="00BA5EEE">
        <w:rPr>
          <w:u w:val="single"/>
        </w:rPr>
        <w:t>outh</w:t>
      </w:r>
      <w:r w:rsidRPr="00BA5EEE">
        <w:rPr>
          <w:highlight w:val="yellow"/>
          <w:u w:val="single"/>
        </w:rPr>
        <w:t xml:space="preserve"> </w:t>
      </w:r>
      <w:r w:rsidRPr="00BA5EEE">
        <w:rPr>
          <w:b/>
          <w:highlight w:val="yellow"/>
          <w:u w:val="single"/>
        </w:rPr>
        <w:t>C</w:t>
      </w:r>
      <w:r w:rsidRPr="00BA5EEE">
        <w:rPr>
          <w:u w:val="single"/>
        </w:rPr>
        <w:t xml:space="preserve">hina </w:t>
      </w:r>
      <w:r w:rsidRPr="00BA5EEE">
        <w:rPr>
          <w:b/>
          <w:highlight w:val="yellow"/>
          <w:u w:val="single"/>
        </w:rPr>
        <w:t>S</w:t>
      </w:r>
      <w:r w:rsidRPr="00BA5EEE">
        <w:rPr>
          <w:u w:val="single"/>
        </w:rPr>
        <w:t xml:space="preserve">ea </w:t>
      </w:r>
      <w:r w:rsidRPr="00BA5EEE">
        <w:rPr>
          <w:b/>
          <w:highlight w:val="yellow"/>
          <w:u w:val="single"/>
        </w:rPr>
        <w:t>are not for the U</w:t>
      </w:r>
      <w:r w:rsidRPr="00BA5EEE">
        <w:rPr>
          <w:u w:val="single"/>
        </w:rPr>
        <w:t xml:space="preserve">nited </w:t>
      </w:r>
      <w:r w:rsidRPr="00BA5EEE">
        <w:rPr>
          <w:b/>
          <w:highlight w:val="yellow"/>
          <w:u w:val="single"/>
        </w:rPr>
        <w:t>S</w:t>
      </w:r>
      <w:r w:rsidRPr="00BA5EEE">
        <w:rPr>
          <w:u w:val="single"/>
        </w:rPr>
        <w:t>tates</w:t>
      </w:r>
      <w:r w:rsidRPr="00BA5EEE">
        <w:rPr>
          <w:highlight w:val="yellow"/>
          <w:u w:val="single"/>
        </w:rPr>
        <w:t xml:space="preserve"> </w:t>
      </w:r>
      <w:r w:rsidRPr="00BA5EEE">
        <w:rPr>
          <w:b/>
          <w:highlight w:val="yellow"/>
          <w:u w:val="single"/>
        </w:rPr>
        <w:t>to solve, but its ability to</w:t>
      </w:r>
      <w:r w:rsidRPr="00BA5EEE">
        <w:rPr>
          <w:highlight w:val="yellow"/>
          <w:u w:val="single"/>
        </w:rPr>
        <w:t xml:space="preserve"> </w:t>
      </w:r>
      <w:r w:rsidRPr="00BA5EEE">
        <w:rPr>
          <w:u w:val="single"/>
        </w:rPr>
        <w:t>contribute, facilitate</w:t>
      </w:r>
      <w:r w:rsidRPr="00BA5EEE">
        <w:rPr>
          <w:b/>
          <w:highlight w:val="yellow"/>
          <w:u w:val="single"/>
        </w:rPr>
        <w:t>, balance</w:t>
      </w:r>
      <w:r w:rsidRPr="00BA5EEE">
        <w:rPr>
          <w:u w:val="single"/>
        </w:rPr>
        <w:t>, or support</w:t>
      </w:r>
      <w:r w:rsidRPr="00BA5EEE">
        <w:rPr>
          <w:b/>
          <w:highlight w:val="yellow"/>
          <w:u w:val="single"/>
        </w:rPr>
        <w:t xml:space="preserve"> is necessary toward a solution from which all may benefit.</w:t>
      </w:r>
    </w:p>
    <w:p w14:paraId="6B7F9975" w14:textId="77777777" w:rsidR="008875D0" w:rsidRDefault="008875D0" w:rsidP="00AF440F">
      <w:pPr>
        <w:pStyle w:val="Heading1"/>
      </w:pPr>
      <w:r>
        <w:lastRenderedPageBreak/>
        <w:t>Counterplan Answers</w:t>
      </w:r>
    </w:p>
    <w:p w14:paraId="192F20A2" w14:textId="77777777" w:rsidR="00297CF5" w:rsidRDefault="00297CF5" w:rsidP="008875D0">
      <w:pPr>
        <w:pStyle w:val="Heading3"/>
      </w:pPr>
      <w:r>
        <w:lastRenderedPageBreak/>
        <w:t>US Key</w:t>
      </w:r>
    </w:p>
    <w:p w14:paraId="40039588" w14:textId="77777777" w:rsidR="00297CF5" w:rsidRDefault="00297CF5" w:rsidP="00297CF5">
      <w:pPr>
        <w:pStyle w:val="Heading4"/>
      </w:pPr>
      <w:r>
        <w:t>Only the U.S. solves for freedom of navigation</w:t>
      </w:r>
    </w:p>
    <w:p w14:paraId="648C6276" w14:textId="77777777" w:rsidR="00297CF5" w:rsidRPr="00297CF5" w:rsidRDefault="00297CF5" w:rsidP="00297CF5">
      <w:pPr>
        <w:rPr>
          <w:rStyle w:val="Style13ptBold"/>
          <w:b w:val="0"/>
        </w:rPr>
      </w:pPr>
      <w:r>
        <w:rPr>
          <w:rStyle w:val="Style13ptBold"/>
        </w:rPr>
        <w:t>O’Hanlon 15</w:t>
      </w:r>
      <w:r>
        <w:rPr>
          <w:rStyle w:val="Style13ptBold"/>
          <w:b w:val="0"/>
        </w:rPr>
        <w:t xml:space="preserve"> </w:t>
      </w:r>
      <w:r w:rsidRPr="00297CF5">
        <w:rPr>
          <w:rStyle w:val="Style13ptBold"/>
          <w:b w:val="0"/>
          <w:sz w:val="16"/>
        </w:rPr>
        <w:t>(Michael, Brookings Inst. Fellow, “"Reclaiming" international waters in the South China Sea”, 10/21, http://www.brookings.edu/blogs/order-from-chaos/posts/2015/10/21-reclaiming-international-waters-south-china-sea-ohanlon)</w:t>
      </w:r>
    </w:p>
    <w:p w14:paraId="78AA43D2" w14:textId="77777777" w:rsidR="00297CF5" w:rsidRPr="001A5B72" w:rsidRDefault="00297CF5" w:rsidP="00297CF5">
      <w:pPr>
        <w:rPr>
          <w:b/>
          <w:sz w:val="24"/>
          <w:szCs w:val="24"/>
          <w:highlight w:val="cyan"/>
          <w:u w:val="single"/>
        </w:rPr>
      </w:pPr>
      <w:r w:rsidRPr="001A5B72">
        <w:rPr>
          <w:b/>
          <w:sz w:val="24"/>
          <w:szCs w:val="24"/>
          <w:highlight w:val="cyan"/>
          <w:u w:val="single"/>
        </w:rPr>
        <w:t>The United States justifies its worldwide naval activities in support of freedom of navigation based on</w:t>
      </w:r>
      <w:r>
        <w:t xml:space="preserve"> </w:t>
      </w:r>
      <w:r w:rsidRPr="001A5B72">
        <w:rPr>
          <w:b/>
          <w:sz w:val="24"/>
          <w:szCs w:val="24"/>
          <w:highlight w:val="cyan"/>
          <w:u w:val="single"/>
        </w:rPr>
        <w:t>the</w:t>
      </w:r>
      <w:r>
        <w:t xml:space="preserve"> 1983 </w:t>
      </w:r>
      <w:r w:rsidRPr="001A5B72">
        <w:rPr>
          <w:b/>
          <w:sz w:val="24"/>
          <w:szCs w:val="24"/>
          <w:highlight w:val="cyan"/>
          <w:u w:val="single"/>
        </w:rPr>
        <w:t>Law of the Sea Convention</w:t>
      </w:r>
      <w:r>
        <w:t xml:space="preserve">. That Convention, which was based largely on common maritime practice, accords territorial zones and economic zones to major land masses and islands. It also allows free use of crucial straits around the world and otherwise promotes the sharing of the global maritime domain. </w:t>
      </w:r>
      <w:r w:rsidRPr="001A5B72">
        <w:rPr>
          <w:b/>
          <w:sz w:val="24"/>
          <w:szCs w:val="24"/>
          <w:highlight w:val="cyan"/>
          <w:u w:val="single"/>
        </w:rPr>
        <w:t>Even though Washington has not itself ratified the Convention, it supports these core principles and is right to do so. From the Strait of Hormuz to the Straits of Malacca to key shipping lanes in the South China Sea, everyone benefits from this public good that the United States Navy helps protect. No other nation</w:t>
      </w:r>
      <w:r>
        <w:t xml:space="preserve"> or consortium of nations </w:t>
      </w:r>
      <w:r w:rsidRPr="001A5B72">
        <w:rPr>
          <w:b/>
          <w:sz w:val="24"/>
          <w:szCs w:val="24"/>
          <w:highlight w:val="cyan"/>
          <w:u w:val="single"/>
        </w:rPr>
        <w:t>is in a position to provide the same service.</w:t>
      </w:r>
      <w:r>
        <w:t xml:space="preserve"> </w:t>
      </w:r>
      <w:r w:rsidRPr="001A5B72">
        <w:rPr>
          <w:b/>
          <w:sz w:val="24"/>
          <w:szCs w:val="24"/>
          <w:highlight w:val="cyan"/>
          <w:u w:val="single"/>
        </w:rPr>
        <w:t>China helps a little</w:t>
      </w:r>
      <w:r>
        <w:t xml:space="preserve">, along with a few other nations, in counter-piracy operations in the Gulf of Aden off Somalia's coast. </w:t>
      </w:r>
      <w:r w:rsidRPr="001A5B72">
        <w:rPr>
          <w:b/>
          <w:sz w:val="24"/>
          <w:szCs w:val="24"/>
          <w:highlight w:val="cyan"/>
          <w:u w:val="single"/>
        </w:rPr>
        <w:t xml:space="preserve">But it is building up capacities in the South China Sea that may erode those norms and the freedom of navigation overall. </w:t>
      </w:r>
    </w:p>
    <w:p w14:paraId="36F8D244" w14:textId="3AAEC013" w:rsidR="005343EF" w:rsidRDefault="005911FB" w:rsidP="008875D0">
      <w:pPr>
        <w:pStyle w:val="Heading3"/>
      </w:pPr>
      <w:r>
        <w:lastRenderedPageBreak/>
        <w:t>ASEAN</w:t>
      </w:r>
    </w:p>
    <w:p w14:paraId="02A741AA" w14:textId="77777777" w:rsidR="005343EF" w:rsidRDefault="005343EF" w:rsidP="005343EF">
      <w:pPr>
        <w:pStyle w:val="Heading4"/>
      </w:pPr>
      <w:r>
        <w:t>ASEAN actions link to all U.S.-based disads</w:t>
      </w:r>
    </w:p>
    <w:p w14:paraId="658ECAC2" w14:textId="77777777" w:rsidR="005343EF" w:rsidRPr="00003701" w:rsidRDefault="005343EF" w:rsidP="005343EF">
      <w:r>
        <w:rPr>
          <w:rStyle w:val="Style13ptBold"/>
        </w:rPr>
        <w:t>Ba 14</w:t>
      </w:r>
      <w:r>
        <w:t xml:space="preserve"> </w:t>
      </w:r>
      <w:r w:rsidRPr="00003701">
        <w:rPr>
          <w:sz w:val="16"/>
        </w:rPr>
        <w:t>(Alice, dir of Asian Studies, U of Delaware, “Managing the South China Sea Disputes: What Can ASEAN do?”, https://csis-prod.s3.amazonaws.com/s3fs-public/legacy_files/files/publication/140930_Hiebert_PerspectivesSouthChinaSea_Web.pdf)</w:t>
      </w:r>
    </w:p>
    <w:p w14:paraId="32055091" w14:textId="77777777" w:rsidR="005343EF" w:rsidRPr="00895F06" w:rsidRDefault="005343EF" w:rsidP="005343EF">
      <w:pPr>
        <w:rPr>
          <w:b/>
          <w:sz w:val="24"/>
          <w:szCs w:val="24"/>
          <w:highlight w:val="cyan"/>
          <w:u w:val="single"/>
        </w:rPr>
      </w:pPr>
      <w:r>
        <w:t xml:space="preserve">Most certainly, </w:t>
      </w:r>
      <w:r w:rsidRPr="0036567F">
        <w:rPr>
          <w:b/>
          <w:sz w:val="24"/>
          <w:szCs w:val="24"/>
          <w:highlight w:val="cyan"/>
          <w:u w:val="single"/>
        </w:rPr>
        <w:t xml:space="preserve">an important new factor in the South China Sea disputes is the role played by the United States. </w:t>
      </w:r>
      <w:r>
        <w:t xml:space="preserve">Here, it may be useful to highlight how </w:t>
      </w:r>
      <w:r w:rsidRPr="00092E1B">
        <w:rPr>
          <w:b/>
          <w:sz w:val="24"/>
          <w:szCs w:val="24"/>
          <w:highlight w:val="cyan"/>
          <w:u w:val="single"/>
        </w:rPr>
        <w:t>the U.S. role represents an important disconnect between China and some ASEAN states</w:t>
      </w:r>
      <w:r>
        <w:t xml:space="preserve">, especially the most active claimants. </w:t>
      </w:r>
      <w:r w:rsidRPr="00092E1B">
        <w:rPr>
          <w:b/>
          <w:sz w:val="24"/>
          <w:szCs w:val="24"/>
          <w:highlight w:val="cyan"/>
          <w:u w:val="single"/>
        </w:rPr>
        <w:t>Among</w:t>
      </w:r>
      <w:r>
        <w:t xml:space="preserve"> </w:t>
      </w:r>
      <w:r w:rsidRPr="00092E1B">
        <w:rPr>
          <w:b/>
          <w:sz w:val="24"/>
          <w:szCs w:val="24"/>
          <w:highlight w:val="cyan"/>
          <w:u w:val="single"/>
        </w:rPr>
        <w:t>some in China</w:t>
      </w:r>
      <w:r>
        <w:t xml:space="preserve">, for example, </w:t>
      </w:r>
      <w:r w:rsidRPr="00092E1B">
        <w:rPr>
          <w:b/>
          <w:sz w:val="24"/>
          <w:szCs w:val="24"/>
          <w:highlight w:val="cyan"/>
          <w:u w:val="single"/>
        </w:rPr>
        <w:t>there is a view that ASEAN states have deliberately brought in the United States to force concessions</w:t>
      </w:r>
      <w:r>
        <w:t xml:space="preserve"> from China. This understanding sits at odds with </w:t>
      </w:r>
      <w:r w:rsidRPr="00F007F2">
        <w:rPr>
          <w:b/>
          <w:sz w:val="24"/>
          <w:szCs w:val="24"/>
          <w:highlight w:val="cyan"/>
          <w:u w:val="single"/>
        </w:rPr>
        <w:t>the view from key states</w:t>
      </w:r>
      <w:r>
        <w:t xml:space="preserve"> in Southeast Asia. Although some ASEAN states have been more proactive in engaging the United States, </w:t>
      </w:r>
      <w:r w:rsidRPr="00F007F2">
        <w:rPr>
          <w:b/>
          <w:sz w:val="24"/>
          <w:szCs w:val="24"/>
          <w:highlight w:val="cyan"/>
          <w:u w:val="single"/>
        </w:rPr>
        <w:t>there is growing consensus that events compel them to turn to the United States for assistance.</w:t>
      </w:r>
      <w:r>
        <w:t xml:space="preserve"> Even Malaysia, despite being the least alarmed by events, may be undergoing some reflection, even if the changes are modest. For example, the appearance of Chinese ships in the area of James Shoal, not once but at least three times,' may be cause for reflection among some Malaysian elites who have long considered their relationship with China more special than the rest.' While Malaysia continues to pursue one of the more layered approaches toward the disputes-one that continues to contextualize them against a considerable array of economic interests and emphasizes diplomatic processes and accommodation-its announcement of a new naval base in Sarawak (near James Shoal) and a new marine corps appears to be a response to recent Chinese actions. Similarly, </w:t>
      </w:r>
      <w:r w:rsidRPr="00F007F2">
        <w:rPr>
          <w:b/>
          <w:sz w:val="24"/>
          <w:szCs w:val="24"/>
          <w:highlight w:val="cyan"/>
          <w:u w:val="single"/>
        </w:rPr>
        <w:t>Malaysia earlier this year welcomed the stepped-up U.S. naval visits to the country.</w:t>
      </w:r>
      <w:r>
        <w:t xml:space="preserve"> Here, </w:t>
      </w:r>
      <w:r w:rsidRPr="00F007F2">
        <w:rPr>
          <w:b/>
          <w:sz w:val="24"/>
          <w:szCs w:val="24"/>
          <w:highlight w:val="cyan"/>
          <w:u w:val="single"/>
        </w:rPr>
        <w:t xml:space="preserve">it is worth underscoring just how provocative many ASEAN states viewed China's decision to place the oil drill in disputed waters with Vietnam at that particular time. </w:t>
      </w:r>
      <w:r>
        <w:t xml:space="preserve">Much attention has focused on where the rig was put. However, as regards ASEAN and its mechanisms, the critical issue here may have more to do with when it took place. To be more specific, the timing is no small matter because up until that point, there seemed to be some reason to believe that diplomatic processes, including the ongoing Code of Conduct (COC) negotiations and the diplomatic exchanges between China and ASEAN states, including Vietnam, were moving China-ASEAN relations to a less volatile place. </w:t>
      </w:r>
      <w:r w:rsidRPr="007A3C96">
        <w:rPr>
          <w:b/>
          <w:sz w:val="24"/>
          <w:szCs w:val="24"/>
          <w:highlight w:val="cyan"/>
          <w:u w:val="single"/>
        </w:rPr>
        <w:t xml:space="preserve">This disconnect between China and ASEAN states about how the United States has played or may play a role in the disputes is indicative of the strategic and political distrust that continues to challenge the relationship. </w:t>
      </w:r>
      <w:r>
        <w:t xml:space="preserve">The U.S. factor also ultimately raises different kinds of questions as to ASEAN's influence and the role it is able to play in managing the disputes. In particular, </w:t>
      </w:r>
      <w:r w:rsidRPr="007A3C96">
        <w:rPr>
          <w:b/>
          <w:sz w:val="24"/>
          <w:szCs w:val="24"/>
          <w:highlight w:val="cyan"/>
          <w:u w:val="single"/>
        </w:rPr>
        <w:t>efforts to manage the South China Sea disputes are increasingly challenged by the intersection of major power geostrategic politics and tensions arising between the United States</w:t>
      </w:r>
      <w:r>
        <w:t>, as a longtime status quo maritime power and self-identified maintainer of the "maritime commons," and China, a historically continental power interested in expanding its maritime reach and presence.</w:t>
      </w:r>
      <w:r w:rsidRPr="007A3C96">
        <w:rPr>
          <w:b/>
          <w:sz w:val="24"/>
          <w:szCs w:val="24"/>
          <w:highlight w:val="cyan"/>
          <w:u w:val="single"/>
        </w:rPr>
        <w:t xml:space="preserve"> It is quite clear</w:t>
      </w:r>
      <w:r>
        <w:t xml:space="preserve">, for example, </w:t>
      </w:r>
      <w:r w:rsidRPr="007A3C96">
        <w:rPr>
          <w:b/>
          <w:sz w:val="24"/>
          <w:szCs w:val="24"/>
          <w:highlight w:val="cyan"/>
          <w:u w:val="single"/>
        </w:rPr>
        <w:t>that the South China Sea disputes between China and ASEAN states are now overshadowed by</w:t>
      </w:r>
      <w:r>
        <w:t xml:space="preserve"> what Aileen Baviera calls </w:t>
      </w:r>
      <w:r w:rsidRPr="007A3C96">
        <w:rPr>
          <w:b/>
          <w:sz w:val="24"/>
          <w:szCs w:val="24"/>
          <w:highlight w:val="cyan"/>
          <w:u w:val="single"/>
        </w:rPr>
        <w:t>a "U.S.-China maritime overlay."</w:t>
      </w:r>
      <w:r>
        <w:t xml:space="preserve"> </w:t>
      </w:r>
      <w:r w:rsidRPr="002822EC">
        <w:rPr>
          <w:b/>
          <w:sz w:val="24"/>
          <w:szCs w:val="24"/>
          <w:highlight w:val="cyan"/>
          <w:u w:val="single"/>
        </w:rPr>
        <w:t>The intersection of these two relationships</w:t>
      </w:r>
      <w:r>
        <w:t>-the U.S.-China relationship and the China-ASEAN relationship-</w:t>
      </w:r>
      <w:r w:rsidRPr="002822EC">
        <w:rPr>
          <w:b/>
          <w:sz w:val="24"/>
          <w:szCs w:val="24"/>
          <w:highlight w:val="cyan"/>
          <w:u w:val="single"/>
        </w:rPr>
        <w:t>is not new</w:t>
      </w:r>
      <w:r>
        <w:t xml:space="preserve"> in that Beijing has long had concerns about ASE- AN's relationship with the United States and ASEAN states' intentions toward China; </w:t>
      </w:r>
      <w:r w:rsidRPr="002822EC">
        <w:rPr>
          <w:b/>
          <w:sz w:val="24"/>
          <w:szCs w:val="24"/>
          <w:highlight w:val="cyan"/>
          <w:u w:val="single"/>
        </w:rPr>
        <w:t>how- ever, China's worries were reignited</w:t>
      </w:r>
      <w:r>
        <w:t xml:space="preserve"> beginning </w:t>
      </w:r>
      <w:r w:rsidRPr="002822EC">
        <w:rPr>
          <w:b/>
          <w:sz w:val="24"/>
          <w:szCs w:val="24"/>
          <w:highlight w:val="cyan"/>
          <w:u w:val="single"/>
        </w:rPr>
        <w:t>with the</w:t>
      </w:r>
      <w:r>
        <w:t xml:space="preserve"> 2010 </w:t>
      </w:r>
      <w:r w:rsidRPr="002822EC">
        <w:rPr>
          <w:b/>
          <w:sz w:val="24"/>
          <w:szCs w:val="24"/>
          <w:highlight w:val="cyan"/>
          <w:u w:val="single"/>
        </w:rPr>
        <w:t>ASEAN Regional Forum</w:t>
      </w:r>
      <w:r>
        <w:t xml:space="preserve"> (ARF), </w:t>
      </w:r>
      <w:r w:rsidRPr="00895F06">
        <w:rPr>
          <w:b/>
          <w:sz w:val="24"/>
          <w:szCs w:val="24"/>
          <w:highlight w:val="cyan"/>
          <w:u w:val="single"/>
        </w:rPr>
        <w:t>when</w:t>
      </w:r>
      <w:r>
        <w:t xml:space="preserve"> then secretary of state Hillary </w:t>
      </w:r>
      <w:r w:rsidRPr="00895F06">
        <w:rPr>
          <w:b/>
          <w:sz w:val="24"/>
          <w:szCs w:val="24"/>
          <w:highlight w:val="cyan"/>
          <w:u w:val="single"/>
        </w:rPr>
        <w:t xml:space="preserve">Clinton asserted strong </w:t>
      </w:r>
      <w:r w:rsidRPr="00895F06">
        <w:rPr>
          <w:b/>
          <w:sz w:val="24"/>
          <w:szCs w:val="24"/>
          <w:highlight w:val="cyan"/>
          <w:u w:val="single"/>
        </w:rPr>
        <w:lastRenderedPageBreak/>
        <w:t>misgivings about developments in the South China Sea and their implications for freedom of navigation</w:t>
      </w:r>
      <w:r>
        <w:t xml:space="preserve">. Ultimately, U.S. attention to East Asia, and especially its heightened interest in the South China Sea, is double-edged for the ASEAN states interested in containing tensions. On the one hand, it serves to bolster the seriousness of Southeast Asian objections to China's extensive claims and activity. On the other, it introduces the very sensitive dynamics of U.S.-China relations to China-Southeast Asia relations that can complicate the search for a modus vivendi on the issue. </w:t>
      </w:r>
      <w:r w:rsidRPr="00895F06">
        <w:rPr>
          <w:b/>
          <w:sz w:val="24"/>
          <w:szCs w:val="24"/>
          <w:highlight w:val="cyan"/>
          <w:u w:val="single"/>
        </w:rPr>
        <w:t>For China, its relations with the United States are far more sensitive and charged compared with its relations with Southeast Asia. Strategically, China's sense of vulnerability is also sharper in that the United States could cut off vital lifelines</w:t>
      </w:r>
      <w:r>
        <w:t xml:space="preserve">, </w:t>
      </w:r>
      <w:r w:rsidRPr="00895F06">
        <w:rPr>
          <w:b/>
          <w:sz w:val="24"/>
          <w:szCs w:val="24"/>
          <w:highlight w:val="cyan"/>
          <w:u w:val="single"/>
        </w:rPr>
        <w:t>as well as undermine China's growth and its regime legitimacy.</w:t>
      </w:r>
      <w:r>
        <w:t xml:space="preserve"> Both considerations complicate a more moderate Chinese stance. Perhaps it is no surprise that </w:t>
      </w:r>
      <w:r w:rsidRPr="00895F06">
        <w:rPr>
          <w:b/>
          <w:sz w:val="24"/>
          <w:szCs w:val="24"/>
          <w:highlight w:val="cyan"/>
          <w:u w:val="single"/>
        </w:rPr>
        <w:t>some of China's more belligerent commentary on the South China Sea, including some comments from those who have historically been more moderate, took place following Clinton's remarks at the ARF meeting.</w:t>
      </w:r>
    </w:p>
    <w:p w14:paraId="10F09E39" w14:textId="77777777" w:rsidR="00BB1B24" w:rsidRDefault="00BB1B24" w:rsidP="00641FA8">
      <w:pPr>
        <w:pStyle w:val="Heading4"/>
      </w:pPr>
      <w:r>
        <w:t>China perceives ASEAN initiatives as U.S.-sponsored; links to US disads</w:t>
      </w:r>
    </w:p>
    <w:p w14:paraId="79F2B87C" w14:textId="77777777" w:rsidR="00BB1B24" w:rsidRPr="002B4069" w:rsidRDefault="00BB1B24" w:rsidP="00BB1B24">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14:paraId="6F9C6DB2" w14:textId="77777777" w:rsidR="00BB1B24" w:rsidRPr="00895F06" w:rsidRDefault="00BB1B24" w:rsidP="00BB1B24">
      <w:pPr>
        <w:rPr>
          <w:b/>
          <w:sz w:val="24"/>
          <w:szCs w:val="24"/>
          <w:highlight w:val="cyan"/>
          <w:u w:val="single"/>
        </w:rPr>
      </w:pPr>
      <w:r w:rsidRPr="00895F06">
        <w:rPr>
          <w:b/>
          <w:sz w:val="24"/>
          <w:szCs w:val="24"/>
          <w:highlight w:val="cyan"/>
          <w:u w:val="single"/>
        </w:rPr>
        <w:t>The U.S. rebalancing towards Asia</w:t>
      </w:r>
      <w:r>
        <w:t xml:space="preserve"> since 2011 </w:t>
      </w:r>
      <w:r w:rsidRPr="00895F06">
        <w:rPr>
          <w:b/>
          <w:sz w:val="24"/>
          <w:szCs w:val="24"/>
          <w:highlight w:val="cyan"/>
          <w:u w:val="single"/>
        </w:rPr>
        <w:t>is changing the strategic landscape</w:t>
      </w:r>
      <w:r>
        <w:t xml:space="preserve"> for Vietnam and the Philippines.223 With tensions on the rise, Manila is eager to pursue closer military cooperation with the U.S. and Hanoi is keen to carefully bring in and balance U.S. influence in the region; </w:t>
      </w:r>
      <w:r w:rsidRPr="00895F06">
        <w:rPr>
          <w:b/>
          <w:sz w:val="24"/>
          <w:szCs w:val="24"/>
          <w:highlight w:val="cyan"/>
          <w:u w:val="single"/>
        </w:rPr>
        <w:t>the U.S. refocus on Asia gives them another instrument to use against China</w:t>
      </w:r>
      <w:r>
        <w:t xml:space="preserve">. If these countries frame any U.S. assistance as being directed against China, it will be harder for the former to persuade the latter that it will not get involved in territorial disputes.224 </w:t>
      </w:r>
      <w:r w:rsidRPr="00895F06">
        <w:rPr>
          <w:b/>
          <w:sz w:val="24"/>
          <w:szCs w:val="24"/>
          <w:highlight w:val="cyan"/>
          <w:u w:val="single"/>
        </w:rPr>
        <w:t>The U.S. presence in the region has made Beijing more suspicious of ASEAN’s moves on the South China Sea issue: it interprets the organisation’s initiatives as the result of American urging</w:t>
      </w:r>
      <w:r>
        <w:t xml:space="preserve">.225 </w:t>
      </w:r>
      <w:r w:rsidRPr="00895F06">
        <w:rPr>
          <w:b/>
          <w:sz w:val="24"/>
          <w:szCs w:val="24"/>
          <w:highlight w:val="cyan"/>
          <w:u w:val="single"/>
        </w:rPr>
        <w:t>A greater U.S. presence could intensify U.S.- China strategic competition and further alarm regional states which seek to avoid having to choose between the two giants.</w:t>
      </w:r>
    </w:p>
    <w:p w14:paraId="5F294138" w14:textId="77777777" w:rsidR="00AF527B" w:rsidRDefault="00AF527B" w:rsidP="00641FA8">
      <w:pPr>
        <w:pStyle w:val="Heading4"/>
      </w:pPr>
      <w:r>
        <w:t>ASEAN is worthless – Weak institutions, consensus prevents enforcement on China issues</w:t>
      </w:r>
    </w:p>
    <w:p w14:paraId="4CB7EF6A" w14:textId="77777777" w:rsidR="00AF527B" w:rsidRPr="00AF527B" w:rsidRDefault="00AF527B" w:rsidP="00AF527B">
      <w:pPr>
        <w:rPr>
          <w:rStyle w:val="Style13ptBold"/>
          <w:b w:val="0"/>
        </w:rPr>
      </w:pPr>
      <w:r>
        <w:rPr>
          <w:rStyle w:val="Style13ptBold"/>
        </w:rPr>
        <w:t>Manning 16</w:t>
      </w:r>
      <w:r>
        <w:rPr>
          <w:rStyle w:val="Style13ptBold"/>
          <w:b w:val="0"/>
        </w:rPr>
        <w:t xml:space="preserve"> </w:t>
      </w:r>
      <w:r w:rsidRPr="00AF527B">
        <w:rPr>
          <w:rStyle w:val="Style13ptBold"/>
          <w:b w:val="0"/>
          <w:sz w:val="18"/>
        </w:rPr>
        <w:t>(Robert, 2/12, fellow @ Atlantic Council, “Obama’s Sunnylands Summit: Does ASEAN Really Matter?”, http://www.atlanticcouncil.org/blogs/new-atlanticist/obama-s-sunnylands-summit-does-asean-really-matter)</w:t>
      </w:r>
    </w:p>
    <w:p w14:paraId="476888D4" w14:textId="77777777" w:rsidR="00AF527B" w:rsidRPr="00AF527B" w:rsidRDefault="00AF527B" w:rsidP="00AF527B">
      <w:r>
        <w:t xml:space="preserve">But </w:t>
      </w:r>
      <w:r w:rsidRPr="00895F06">
        <w:rPr>
          <w:b/>
          <w:sz w:val="24"/>
          <w:szCs w:val="24"/>
          <w:highlight w:val="cyan"/>
          <w:u w:val="single"/>
        </w:rPr>
        <w:t>it is delusional to portray ASEAN as a viable collective actor that has more than a marginal role</w:t>
      </w:r>
      <w:r>
        <w:t xml:space="preserve"> in the regional political/security order. Of course, leaders talking is better than not talking. But </w:t>
      </w:r>
      <w:r w:rsidRPr="00895F06">
        <w:rPr>
          <w:b/>
          <w:sz w:val="24"/>
          <w:szCs w:val="24"/>
          <w:highlight w:val="cyan"/>
          <w:u w:val="single"/>
        </w:rPr>
        <w:t>after two decades of such multilateralism, regional security is more at risk than ever</w:t>
      </w:r>
      <w:r>
        <w:t xml:space="preserve">. If you ask the question: if ARF (ASEAN Regional Forum) and EAS (East Asia Summit) and other such acronyms disappeared tomorrow would Asia be any less secure, the answer is no. Indeed, </w:t>
      </w:r>
      <w:r w:rsidRPr="00895F06">
        <w:rPr>
          <w:b/>
          <w:sz w:val="24"/>
          <w:szCs w:val="24"/>
          <w:highlight w:val="cyan"/>
          <w:u w:val="single"/>
        </w:rPr>
        <w:t>viewing ASEAN as more than a loose coalition of disparate nations</w:t>
      </w:r>
      <w:r>
        <w:t xml:space="preserve">, economies, and cultures </w:t>
      </w:r>
      <w:r w:rsidRPr="00895F06">
        <w:rPr>
          <w:b/>
          <w:sz w:val="24"/>
          <w:szCs w:val="24"/>
          <w:highlight w:val="cyan"/>
          <w:u w:val="single"/>
        </w:rPr>
        <w:t>is to buy into its own fantasyland narcissism.</w:t>
      </w:r>
      <w:r>
        <w:t xml:space="preserve"> ASEAN nations range from Singapore, a Los Angeles-like dynamic city state with a GDP per capita at US levels, to small, backward communist dictatorships like Cambodia and Laos, to democracies like Indonesia and the Philippines. Culturally, they range from Muslim-majority states </w:t>
      </w:r>
      <w:r>
        <w:lastRenderedPageBreak/>
        <w:t xml:space="preserve">such as Indonesia (the world’s largest Muslim nation) and Malaysia to Buddhist secular states such as Thailand. Only in geographic proximity does a concept of community seem plausible. Economically, </w:t>
      </w:r>
      <w:r w:rsidRPr="00895F06">
        <w:rPr>
          <w:b/>
          <w:sz w:val="24"/>
          <w:szCs w:val="24"/>
          <w:highlight w:val="cyan"/>
          <w:u w:val="single"/>
        </w:rPr>
        <w:t>the integration of ASEAN nations has been shaped mainly by their role in global supply chains</w:t>
      </w:r>
      <w:r>
        <w:t xml:space="preserve">, first in the 1980s by Japanese auto companies, and since then by electronic assembly and textiles. Intra-ASEAN trade makes up only 30 percent of the bloc’s total trade, while intra-Asian trade is 53 percent. Thus, it is no surprise that some ASEAN states—Singapore, Malaysia, Vietnam—joined the TPP individually. The ASEAN nations declared themselves the ASEAN Economic Community (AEC) as of January 1. While ASEAN has eliminated 95 percent of tariffs on its trade, the elements of its purported community are supposed to include harmonized regulations, free movement of labor, and a unified market for goods and services. These elements are non-existent and will continue to be for years to come. </w:t>
      </w:r>
      <w:r w:rsidRPr="00895F06">
        <w:rPr>
          <w:b/>
          <w:sz w:val="24"/>
          <w:szCs w:val="24"/>
          <w:highlight w:val="cyan"/>
          <w:u w:val="single"/>
        </w:rPr>
        <w:t>The gap between aspiration and reality is the most prominent feature of ASEAN</w:t>
      </w:r>
      <w:r>
        <w:t xml:space="preserve">. In nearly fifty years of its existence, ASEAN’s biggest achievement is avoiding war and a vague sense of collective identity. </w:t>
      </w:r>
      <w:r w:rsidRPr="00895F06">
        <w:rPr>
          <w:b/>
          <w:sz w:val="24"/>
          <w:szCs w:val="24"/>
          <w:highlight w:val="cyan"/>
          <w:u w:val="single"/>
        </w:rPr>
        <w:t>ASEAN has a tiny secretariat with a $17 million budget.</w:t>
      </w:r>
      <w:r>
        <w:t xml:space="preserve"> If you apply Henry Kissinger’s famous question about Europe to ASEAN: when I need to call ASEAN, whom do I ask for, the answer is nobody. </w:t>
      </w:r>
      <w:r w:rsidRPr="00895F06">
        <w:rPr>
          <w:b/>
          <w:sz w:val="24"/>
          <w:szCs w:val="24"/>
          <w:highlight w:val="cyan"/>
          <w:u w:val="single"/>
        </w:rPr>
        <w:t>In every crisis since the Vietnam War—the East Timor conflict, the tsunamis in Indonesia, cyclones in Burma, to territorial issues in the South China Sea—when Asia dials 911, it is the United States</w:t>
      </w:r>
      <w:r>
        <w:t xml:space="preserve"> (and occasionally Australia) </w:t>
      </w:r>
      <w:r w:rsidRPr="00895F06">
        <w:rPr>
          <w:b/>
          <w:sz w:val="24"/>
          <w:szCs w:val="24"/>
          <w:highlight w:val="cyan"/>
          <w:u w:val="single"/>
        </w:rPr>
        <w:t>that answers. One huge obstacle ASEAN seems unable to overcome is that it operates by consensus with an ethos of non-interference</w:t>
      </w:r>
      <w:r>
        <w:t xml:space="preserve"> in member states’ internal affairs. </w:t>
      </w:r>
      <w:r w:rsidRPr="00895F06">
        <w:rPr>
          <w:b/>
          <w:sz w:val="24"/>
          <w:szCs w:val="24"/>
          <w:highlight w:val="cyan"/>
          <w:u w:val="single"/>
        </w:rPr>
        <w:t xml:space="preserve">This “ASEAN Way” is a dead end, making collective action near impossible. </w:t>
      </w:r>
      <w:r>
        <w:t xml:space="preserve">Cambodia and Laos are beholden to China and will not approve any action on an issue important to Beijing. There is a basic divide between mainland Asian nations like Thailand and Malaysia and maritime Asia (Indonesia, Philippines, Vietnam). Chinese assertiveness in South China Sea territorial disputes is in conflict with claims by Malaysia, Indonesia, Vietnam, and the Philippines. Yet, in one recent meeting, </w:t>
      </w:r>
      <w:r w:rsidRPr="00895F06">
        <w:rPr>
          <w:b/>
          <w:sz w:val="24"/>
          <w:szCs w:val="24"/>
          <w:highlight w:val="cyan"/>
          <w:u w:val="single"/>
        </w:rPr>
        <w:t>ASEAN failed to approve a statement aimed at altering Chinese actions</w:t>
      </w:r>
      <w:r>
        <w:t>.</w:t>
      </w:r>
    </w:p>
    <w:p w14:paraId="10560642" w14:textId="77777777" w:rsidR="00641FA8" w:rsidRDefault="00641FA8" w:rsidP="00641FA8">
      <w:pPr>
        <w:pStyle w:val="Heading4"/>
      </w:pPr>
      <w:r>
        <w:t>ASEAN fails – No consensus, weak response</w:t>
      </w:r>
    </w:p>
    <w:p w14:paraId="4F3AD244" w14:textId="77777777" w:rsidR="00641FA8" w:rsidRPr="00641FA8" w:rsidRDefault="00641FA8" w:rsidP="00641FA8">
      <w:pPr>
        <w:rPr>
          <w:rStyle w:val="Style13ptBold"/>
          <w:b w:val="0"/>
        </w:rPr>
      </w:pPr>
      <w:r>
        <w:rPr>
          <w:rStyle w:val="Style13ptBold"/>
        </w:rPr>
        <w:t>Kurlantizick 12</w:t>
      </w:r>
      <w:r>
        <w:rPr>
          <w:rStyle w:val="Style13ptBold"/>
          <w:b w:val="0"/>
        </w:rPr>
        <w:t xml:space="preserve"> </w:t>
      </w:r>
      <w:r w:rsidRPr="00641FA8">
        <w:rPr>
          <w:rStyle w:val="Style13ptBold"/>
          <w:b w:val="0"/>
          <w:sz w:val="14"/>
        </w:rPr>
        <w:t>(Josh, fellow @ Council on Foreign Relations, interviewed by Robert McMahon of CFR, “Tensions in the South China Sea”, http://www.cfr.org/asia-and-pacific/tensions-south-china-sea/p28772?cid=rss-asia-tensions_in_the_south_china_se-080112)</w:t>
      </w:r>
    </w:p>
    <w:p w14:paraId="1EA14EB3" w14:textId="77777777" w:rsidR="00641FA8" w:rsidRPr="00503FEB" w:rsidRDefault="00641FA8" w:rsidP="00641FA8">
      <w:pPr>
        <w:rPr>
          <w:b/>
          <w:sz w:val="24"/>
          <w:szCs w:val="24"/>
          <w:highlight w:val="cyan"/>
          <w:u w:val="single"/>
        </w:rPr>
      </w:pPr>
      <w:r>
        <w:t xml:space="preserve">So starting with Josh, Josh, ASEAN was supposed to be one of the key instruments for helping resolve disputes over the South China Sea. How should we read this latest meeting in Cambodia? JOSHUA KURLANTZICK: Not well. (Chuckles.) I think that it shows that </w:t>
      </w:r>
      <w:r w:rsidRPr="00895F06">
        <w:rPr>
          <w:b/>
          <w:sz w:val="24"/>
          <w:szCs w:val="24"/>
          <w:highlight w:val="cyan"/>
          <w:u w:val="single"/>
        </w:rPr>
        <w:t>ASEAN as an organization has fallen somewhere in between their original goals</w:t>
      </w:r>
      <w:r>
        <w:t>, which were modest, when the organization was founded more than four decades ago and the goals that some people in ASEAN would like for a more forceful, integrated organization that can provide leadership and specifically also have a secretary-general who can provide leadership. A</w:t>
      </w:r>
      <w:r w:rsidRPr="00895F06">
        <w:rPr>
          <w:b/>
          <w:sz w:val="24"/>
          <w:szCs w:val="24"/>
          <w:highlight w:val="cyan"/>
          <w:u w:val="single"/>
        </w:rPr>
        <w:t>nd they have not really reached that aim. And the results of that are, it's hard for them to find consensus. But when they don't find consensus, they can't move forward on any issue.</w:t>
      </w:r>
      <w:r>
        <w:t xml:space="preserve"> And even though they actually have a secretary-general now who's quite well-known and probably, I would say, the most forceful personality of the recent secretary-generals, they still can't really utilize him in any effective way. </w:t>
      </w:r>
      <w:r w:rsidRPr="00503FEB">
        <w:rPr>
          <w:b/>
          <w:sz w:val="24"/>
          <w:szCs w:val="24"/>
          <w:highlight w:val="cyan"/>
          <w:u w:val="single"/>
        </w:rPr>
        <w:t>So it definitely shows the weaknesses of today's ASEAN.</w:t>
      </w:r>
    </w:p>
    <w:p w14:paraId="2D54F442" w14:textId="77777777" w:rsidR="00F56B15" w:rsidRDefault="00F56B15" w:rsidP="00F56B15">
      <w:pPr>
        <w:pStyle w:val="Heading4"/>
      </w:pPr>
      <w:r>
        <w:lastRenderedPageBreak/>
        <w:t>ASEAN excludes Taiwan, which fails</w:t>
      </w:r>
    </w:p>
    <w:p w14:paraId="2F2B498A" w14:textId="77777777" w:rsidR="00F56B15" w:rsidRPr="00F56B15" w:rsidRDefault="00F56B15" w:rsidP="00F56B15">
      <w:pPr>
        <w:rPr>
          <w:rStyle w:val="Style13ptBold"/>
          <w:b w:val="0"/>
        </w:rPr>
      </w:pPr>
      <w:r>
        <w:rPr>
          <w:rStyle w:val="Style13ptBold"/>
        </w:rPr>
        <w:t>Song 2k</w:t>
      </w:r>
      <w:r>
        <w:rPr>
          <w:rStyle w:val="Style13ptBold"/>
          <w:b w:val="0"/>
        </w:rPr>
        <w:t xml:space="preserve"> </w:t>
      </w:r>
      <w:r w:rsidRPr="00F56B15">
        <w:rPr>
          <w:rStyle w:val="Style13ptBold"/>
          <w:b w:val="0"/>
          <w:sz w:val="18"/>
        </w:rPr>
        <w:t>(Yann-Huei, Center for Strategic &amp; Int’l Studies fellow, “South China Sea Code of Conduct and Taiwan”, https://csis-prod.s3.amazonaws.com/s3fs-public/legacy_files/files/media/csis/pubs/pac0040.pdf)</w:t>
      </w:r>
    </w:p>
    <w:p w14:paraId="2AB10A80" w14:textId="77777777" w:rsidR="00F56B15" w:rsidRPr="00F56B15" w:rsidRDefault="00F56B15" w:rsidP="00F56B15">
      <w:r w:rsidRPr="00503FEB">
        <w:rPr>
          <w:b/>
          <w:sz w:val="24"/>
          <w:szCs w:val="24"/>
          <w:highlight w:val="cyan"/>
          <w:u w:val="single"/>
        </w:rPr>
        <w:t>Another problem in formulating a South China Sea Code of Conduct centers around the exclusion of Taiwan from the dialogue process.</w:t>
      </w:r>
      <w:r>
        <w:t xml:space="preserve"> It is a fact that </w:t>
      </w:r>
      <w:r w:rsidRPr="00503FEB">
        <w:rPr>
          <w:b/>
          <w:sz w:val="24"/>
          <w:szCs w:val="24"/>
          <w:highlight w:val="cyan"/>
          <w:u w:val="single"/>
        </w:rPr>
        <w:t>Taiwan is one of</w:t>
      </w:r>
      <w:r>
        <w:t xml:space="preserve"> the six </w:t>
      </w:r>
      <w:r w:rsidRPr="00503FEB">
        <w:rPr>
          <w:b/>
          <w:sz w:val="24"/>
          <w:szCs w:val="24"/>
          <w:highlight w:val="cyan"/>
          <w:u w:val="single"/>
        </w:rPr>
        <w:t>parties</w:t>
      </w:r>
      <w:r>
        <w:t xml:space="preserve"> directly </w:t>
      </w:r>
      <w:r w:rsidRPr="00503FEB">
        <w:rPr>
          <w:b/>
          <w:sz w:val="24"/>
          <w:szCs w:val="24"/>
          <w:highlight w:val="cyan"/>
          <w:u w:val="single"/>
        </w:rPr>
        <w:t>involved this sovereignty and maritime jurisdictional dispute</w:t>
      </w:r>
      <w:r>
        <w:t xml:space="preserve">. Taiwan Coast Guard personnel and marines are stationed on the largest island in the Spratly chain, Tai-pin-dao (Itu Aba). It is also a fact that the People’s Republic of China has not exercised sovereignty or jurisdictional rights over those islands controlled and administrated by Taiwan, including Pratas Islands and Itu Aba, since the PRC was established in 1949. </w:t>
      </w:r>
      <w:r w:rsidRPr="00503FEB">
        <w:rPr>
          <w:b/>
          <w:sz w:val="24"/>
          <w:szCs w:val="24"/>
          <w:highlight w:val="cyan"/>
          <w:u w:val="single"/>
        </w:rPr>
        <w:t>Taiwan has been excluded from the process of formulating a regional Code of Conduct</w:t>
      </w:r>
      <w:r>
        <w:t xml:space="preserve"> mainly because member states of ASEAN adhere to the so-called “one-China” policy. </w:t>
      </w:r>
      <w:r w:rsidRPr="00503FEB">
        <w:rPr>
          <w:b/>
          <w:sz w:val="24"/>
          <w:szCs w:val="24"/>
          <w:highlight w:val="cyan"/>
          <w:u w:val="single"/>
        </w:rPr>
        <w:t>It is unlikely in the near future that the ASEAN states will negotiate with Taiwan</w:t>
      </w:r>
      <w:r>
        <w:t xml:space="preserve"> for the purpose of adopting a similar Code. In these circumstances, not much can be done by Taiwan to press ASEAN to change course. In the past, and even today, Taiwan’s good neighbor policy has not been met with a favorable response from ASEAN. Therefore, Taiwan, one way or the other, must find a way to help release itself from the frustration it experiences and the unfair treatment it receives. It should also be noted that the possibility of Taiwan taking unilateral actions in the disputed area in support of its sovereignty and maritime jurisdictional claims should never be ruled out, given the fact that Taipei is not a contracting party to the 1982 United Nations Convention on the Law of the Sea. </w:t>
      </w:r>
      <w:r w:rsidRPr="00503FEB">
        <w:rPr>
          <w:b/>
          <w:sz w:val="24"/>
          <w:szCs w:val="24"/>
          <w:highlight w:val="cyan"/>
          <w:u w:val="single"/>
        </w:rPr>
        <w:t>Taipei was not invited to participate in the process of formulating the ASEAN-PRC Code of Conduct and thus cannot be expected to be bound by it.</w:t>
      </w:r>
      <w:r>
        <w:t xml:space="preserve"> Nonetheless, Taiwan intends to give its support to the formulation of the ASEANChina regional Code of Conduct in the South China Sea. Taipei considers the Code to be a useful confidence building measure, which, if faithfully observed, would help build up trust, enhance cooperation, and reduce tension. However, </w:t>
      </w:r>
      <w:r w:rsidRPr="00503FEB">
        <w:rPr>
          <w:b/>
          <w:sz w:val="24"/>
          <w:szCs w:val="24"/>
          <w:highlight w:val="cyan"/>
          <w:u w:val="single"/>
        </w:rPr>
        <w:t>Taipei considers the exclusion of Taiwan from the dialogue process to be inconsistent with the letter and spirit of</w:t>
      </w:r>
      <w:r>
        <w:t xml:space="preserve"> both </w:t>
      </w:r>
      <w:r w:rsidRPr="00503FEB">
        <w:rPr>
          <w:b/>
          <w:sz w:val="24"/>
          <w:szCs w:val="24"/>
          <w:highlight w:val="cyan"/>
          <w:u w:val="single"/>
        </w:rPr>
        <w:t>the</w:t>
      </w:r>
      <w:r>
        <w:t xml:space="preserve"> 1992 </w:t>
      </w:r>
      <w:r w:rsidRPr="00503FEB">
        <w:rPr>
          <w:b/>
          <w:sz w:val="24"/>
          <w:szCs w:val="24"/>
          <w:highlight w:val="cyan"/>
          <w:u w:val="single"/>
        </w:rPr>
        <w:t>ASEAN</w:t>
      </w:r>
      <w:r>
        <w:t xml:space="preserve"> </w:t>
      </w:r>
      <w:r w:rsidRPr="00503FEB">
        <w:rPr>
          <w:b/>
          <w:sz w:val="24"/>
          <w:szCs w:val="24"/>
          <w:highlight w:val="cyan"/>
          <w:u w:val="single"/>
        </w:rPr>
        <w:t xml:space="preserve">Declaration on the South China Sea </w:t>
      </w:r>
      <w:r>
        <w:t xml:space="preserve">and the 1995 Statement by the ASEAN Foreign Ministers on the Recent Developments in the South China Sea, which encouraged “all claimants” to address the issue in various fora. The exclusion of Taipei from the process of formulating a regional Code of Conduct is contradictory to ASEAN efforts to develop preventive diplomacy and confidence building measures. Taiwan’s position is that a regional Code must include all six parties concerned, and that any cooperative programs in the disputed area proposed or carried out either in accordance with the ASEAN-China regional Code of Conduct or other agreed bilateral or multilateral agreements must be discussed and agreed upon by all the concerned claimants. </w:t>
      </w:r>
    </w:p>
    <w:p w14:paraId="64ECA265" w14:textId="77777777" w:rsidR="008B5BBB" w:rsidRDefault="008B5BBB" w:rsidP="00E82A73">
      <w:pPr>
        <w:pStyle w:val="Heading4"/>
      </w:pPr>
      <w:r>
        <w:t>ASEAN is too weak – China/Vietnam proves</w:t>
      </w:r>
    </w:p>
    <w:p w14:paraId="651EEAFC" w14:textId="77777777" w:rsidR="008B5BBB" w:rsidRPr="008B5BBB" w:rsidRDefault="008B5BBB" w:rsidP="008B5BBB">
      <w:pPr>
        <w:rPr>
          <w:rStyle w:val="Style13ptBold"/>
          <w:b w:val="0"/>
        </w:rPr>
      </w:pPr>
      <w:r>
        <w:rPr>
          <w:rStyle w:val="Style13ptBold"/>
        </w:rPr>
        <w:t>Kurlantzick 14</w:t>
      </w:r>
      <w:r>
        <w:rPr>
          <w:rStyle w:val="Style13ptBold"/>
          <w:b w:val="0"/>
        </w:rPr>
        <w:t xml:space="preserve"> </w:t>
      </w:r>
      <w:r w:rsidRPr="008B5BBB">
        <w:rPr>
          <w:rStyle w:val="Style13ptBold"/>
          <w:b w:val="0"/>
          <w:sz w:val="18"/>
        </w:rPr>
        <w:t>(Joshua, fellow @ Council on Foreign Relations, “ASEAN’s Failure on Vietnam-China”, http://blogs.cfr.org/asia/2014/05/19/aseans-failure-on-vietnam-china/)</w:t>
      </w:r>
    </w:p>
    <w:p w14:paraId="6E29ADC5" w14:textId="77777777" w:rsidR="008B5BBB" w:rsidRPr="008B5BBB" w:rsidRDefault="008B5BBB" w:rsidP="008B5BBB">
      <w:r w:rsidRPr="00503FEB">
        <w:rPr>
          <w:b/>
          <w:sz w:val="24"/>
          <w:szCs w:val="24"/>
          <w:highlight w:val="cyan"/>
          <w:u w:val="single"/>
        </w:rPr>
        <w:t>ASEAN has often been criticized for being unable to unite and for having virtually no power.</w:t>
      </w:r>
      <w:r>
        <w:t xml:space="preserve"> ASEAN does have a purpose, but that purpose has not evolved effectively even as the region has become freer, more prosperous, more intertwined, and in some ways more dangerous. When there are no pressing regional issues to address, the organization can fulfill its function of smoothing intra-Southeast Asian relations and serving as a talk shop between Southeast Asia and major powers. But </w:t>
      </w:r>
      <w:r w:rsidRPr="00503FEB">
        <w:rPr>
          <w:b/>
          <w:sz w:val="24"/>
          <w:szCs w:val="24"/>
          <w:highlight w:val="cyan"/>
          <w:u w:val="single"/>
        </w:rPr>
        <w:lastRenderedPageBreak/>
        <w:t>when major regional issues erupt, ASEAN’s weaknesses are bared to the world. If the organization cannot offer a strong and united position on the South China Sea when an ASEAN member is seriously threatened by China and that member’s diplomat is the ASEAN secretary-general, ASEAN will never take a tougher stand on the Sea.</w:t>
      </w:r>
    </w:p>
    <w:p w14:paraId="4FFC51CE" w14:textId="77777777" w:rsidR="002B4069" w:rsidRDefault="002B4069" w:rsidP="00E82A73">
      <w:pPr>
        <w:pStyle w:val="Heading4"/>
      </w:pPr>
      <w:r>
        <w:t>ASEAN is institutionally too weak to solve</w:t>
      </w:r>
    </w:p>
    <w:p w14:paraId="1DDB33C4" w14:textId="77777777" w:rsidR="002B4069" w:rsidRPr="00762143" w:rsidRDefault="002B4069" w:rsidP="002B4069">
      <w:pPr>
        <w:rPr>
          <w:rStyle w:val="Style13ptBold"/>
          <w:b w:val="0"/>
        </w:rPr>
      </w:pPr>
      <w:r>
        <w:rPr>
          <w:rStyle w:val="Style13ptBold"/>
        </w:rPr>
        <w:t>Kurlantizick 12</w:t>
      </w:r>
      <w:r>
        <w:rPr>
          <w:rStyle w:val="Style13ptBold"/>
          <w:b w:val="0"/>
        </w:rPr>
        <w:t xml:space="preserve"> </w:t>
      </w:r>
      <w:r w:rsidRPr="00762143">
        <w:rPr>
          <w:rStyle w:val="Style13ptBold"/>
          <w:b w:val="0"/>
          <w:sz w:val="18"/>
        </w:rPr>
        <w:t>(Joshua, fellow @ Council on Foreign Relations, “ASEAN’s Future and Asian Integration”, http://www.cfr.org/asia-and-pacific/aseans-future-asian-integration/p29247)</w:t>
      </w:r>
    </w:p>
    <w:p w14:paraId="7D5D9734" w14:textId="77777777" w:rsidR="002B4069" w:rsidRPr="002B4069" w:rsidRDefault="002B4069" w:rsidP="002B4069">
      <w:r w:rsidRPr="00503FEB">
        <w:rPr>
          <w:b/>
          <w:sz w:val="24"/>
          <w:szCs w:val="24"/>
          <w:highlight w:val="cyan"/>
          <w:u w:val="single"/>
        </w:rPr>
        <w:t>In part because of the low profile of the ASEAN secretary-general, when there is a regional crisis in Southeast Asia such as a haze emergency</w:t>
      </w:r>
      <w:r>
        <w:t xml:space="preserve">, intrastate conflict, </w:t>
      </w:r>
      <w:r w:rsidRPr="00503FEB">
        <w:rPr>
          <w:b/>
          <w:sz w:val="24"/>
          <w:szCs w:val="24"/>
          <w:highlight w:val="cyan"/>
          <w:u w:val="single"/>
        </w:rPr>
        <w:t xml:space="preserve">or disputes over the South China Sea, world leaders do not know who speaks for the region. </w:t>
      </w:r>
      <w:r>
        <w:t xml:space="preserve">In addition, because of the low profile of its secretary-general, </w:t>
      </w:r>
      <w:r w:rsidRPr="00503FEB">
        <w:rPr>
          <w:b/>
          <w:sz w:val="24"/>
          <w:szCs w:val="24"/>
          <w:highlight w:val="cyan"/>
          <w:u w:val="single"/>
        </w:rPr>
        <w:t>ASEAN sometimes does not attract the most senior cabinet officials</w:t>
      </w:r>
      <w:r>
        <w:t xml:space="preserve"> from the United States, United Kingdom, Japan, and other major industrial powers, though the Obama administration has boosted high-level interactions with ASEAN. </w:t>
      </w:r>
      <w:r w:rsidRPr="00503FEB">
        <w:rPr>
          <w:b/>
          <w:sz w:val="24"/>
          <w:szCs w:val="24"/>
          <w:highlight w:val="cyan"/>
          <w:u w:val="single"/>
        </w:rPr>
        <w:t>The ASEAN secretary-general also has trouble scheduling meetings with congressional leaders</w:t>
      </w:r>
      <w:r>
        <w:t xml:space="preserve">—meetings that are necessary to argue ASEAN’s agenda in the U.S. Congress. Finally, </w:t>
      </w:r>
      <w:r w:rsidRPr="00503FEB">
        <w:rPr>
          <w:b/>
          <w:sz w:val="24"/>
          <w:szCs w:val="24"/>
          <w:highlight w:val="cyan"/>
          <w:u w:val="single"/>
        </w:rPr>
        <w:t>not only is the secretary-general of ASEAN limited in his powers, but</w:t>
      </w:r>
      <w:r>
        <w:t xml:space="preserve"> compared to other regional organizations, </w:t>
      </w:r>
      <w:r w:rsidRPr="00503FEB">
        <w:rPr>
          <w:b/>
          <w:sz w:val="24"/>
          <w:szCs w:val="24"/>
          <w:highlight w:val="cyan"/>
          <w:u w:val="single"/>
        </w:rPr>
        <w:t>the staff of the secretariat itself is not equipped to offer high-quality analysis</w:t>
      </w:r>
      <w:r>
        <w:t xml:space="preserve">, advice, </w:t>
      </w:r>
      <w:r w:rsidRPr="00503FEB">
        <w:rPr>
          <w:b/>
          <w:sz w:val="24"/>
          <w:szCs w:val="24"/>
          <w:highlight w:val="cyan"/>
          <w:u w:val="single"/>
        </w:rPr>
        <w:t>or leadership</w:t>
      </w:r>
      <w:r>
        <w:t xml:space="preserve"> on critical regional issues. Many of the more powerful ASEAN nations do not send their smartest, most impressive staff to the secretariat, since it is viewed as a policy backwater. Secretariat staff also participate little in the intellectual and policy analysis life of Singapore, Indonesia, Malaysia, and other countries; they appear irregularly at conferences, are rarely seen coauthoring papers with scholars based in these nations, and only occasionally take time off from their jobs to spend a few months or a year at one of the policy think tanks in Singapore or Jakarta. </w:t>
      </w:r>
    </w:p>
    <w:p w14:paraId="0A7E9E27" w14:textId="77777777" w:rsidR="00CA5AD8" w:rsidRDefault="00CA5AD8" w:rsidP="00E82A73">
      <w:pPr>
        <w:pStyle w:val="Heading4"/>
      </w:pPr>
      <w:r>
        <w:t>ASEAN is institutionally powerless</w:t>
      </w:r>
    </w:p>
    <w:p w14:paraId="3686062D" w14:textId="77777777" w:rsidR="00CA5AD8" w:rsidRPr="00CA5AD8" w:rsidRDefault="00CA5AD8" w:rsidP="00CA5AD8">
      <w:pPr>
        <w:rPr>
          <w:rStyle w:val="Style13ptBold"/>
          <w:b w:val="0"/>
        </w:rPr>
      </w:pPr>
      <w:r>
        <w:rPr>
          <w:rStyle w:val="Style13ptBold"/>
        </w:rPr>
        <w:t>Kurlantzick 12</w:t>
      </w:r>
      <w:r w:rsidRPr="00CA5AD8">
        <w:rPr>
          <w:rStyle w:val="Style13ptBold"/>
          <w:b w:val="0"/>
          <w:sz w:val="14"/>
        </w:rPr>
        <w:t xml:space="preserve"> (Joshua, fellow @ Council on Foreign Relations, “Why ASEAN Will Stay Weak”, http://blogs.cfr.org/asia/2012/09/04/why-asean-will-stay-weak/)</w:t>
      </w:r>
    </w:p>
    <w:p w14:paraId="4EA7B52D" w14:textId="77777777" w:rsidR="00CA5AD8" w:rsidRPr="00CA5AD8" w:rsidRDefault="00CA5AD8" w:rsidP="00CA5AD8">
      <w:r>
        <w:t xml:space="preserve">When I speak of ASEAN, and the United States’ renewed interest, I do not necessarily mean the countries that encompass ASEAN, the ten nations in Southeast Asia. Washington has a renewed interest in the actual organization itself, and more clearly sees how ASEAN could play a larger role in managing regional integration. </w:t>
      </w:r>
      <w:r w:rsidRPr="00503FEB">
        <w:rPr>
          <w:b/>
          <w:sz w:val="24"/>
          <w:szCs w:val="24"/>
          <w:highlight w:val="cyan"/>
          <w:u w:val="single"/>
        </w:rPr>
        <w:t>Compared to other regional organizations</w:t>
      </w:r>
      <w:r>
        <w:t xml:space="preserve">, not only in Europe but also in Africa and Latin America, </w:t>
      </w:r>
      <w:r w:rsidRPr="00503FEB">
        <w:rPr>
          <w:b/>
          <w:sz w:val="24"/>
          <w:szCs w:val="24"/>
          <w:highlight w:val="cyan"/>
          <w:u w:val="single"/>
        </w:rPr>
        <w:t>ASEAN remains badly understaffed, with little ability to do its own independent research and analysis, and headed by a figure who,</w:t>
      </w:r>
      <w:r>
        <w:t xml:space="preserve"> although sometimes capable (as in the current case), </w:t>
      </w:r>
      <w:r w:rsidRPr="00503FEB">
        <w:rPr>
          <w:b/>
          <w:sz w:val="24"/>
          <w:szCs w:val="24"/>
          <w:highlight w:val="cyan"/>
          <w:u w:val="single"/>
        </w:rPr>
        <w:t>is given minimal powers and cannot compete on the global stage with leaders from the Southeast Asian nations themselves</w:t>
      </w:r>
      <w:r>
        <w:t>. The current ASEAN head, former Thai foreign minister Surin Pitsuwan, does not even attract the global attention that Singapore’s finance minister does, let alone the leaders of nations like Singapore and Indonesia.</w:t>
      </w:r>
    </w:p>
    <w:p w14:paraId="12DE6E78" w14:textId="77777777" w:rsidR="000C48AF" w:rsidRDefault="000C48AF" w:rsidP="00E82A73">
      <w:pPr>
        <w:pStyle w:val="Heading4"/>
      </w:pPr>
      <w:r>
        <w:t xml:space="preserve">Consensus requirement making </w:t>
      </w:r>
      <w:r>
        <w:rPr>
          <w:u w:val="single"/>
        </w:rPr>
        <w:t>enforcing</w:t>
      </w:r>
      <w:r>
        <w:t xml:space="preserve"> any ASEAN measure impossible</w:t>
      </w:r>
    </w:p>
    <w:p w14:paraId="7A40B361" w14:textId="77777777" w:rsidR="000C48AF" w:rsidRPr="000C48AF" w:rsidRDefault="000C48AF" w:rsidP="000C48AF">
      <w:pPr>
        <w:rPr>
          <w:rStyle w:val="Style13ptBold"/>
          <w:b w:val="0"/>
        </w:rPr>
      </w:pPr>
      <w:r>
        <w:rPr>
          <w:rStyle w:val="Style13ptBold"/>
        </w:rPr>
        <w:t>Kurlantzick 12</w:t>
      </w:r>
      <w:r w:rsidRPr="000C48AF">
        <w:rPr>
          <w:rStyle w:val="Style13ptBold"/>
          <w:b w:val="0"/>
          <w:sz w:val="20"/>
        </w:rPr>
        <w:t xml:space="preserve"> (Joshua, fellow @ Council on Foreign Relations, “ASEAN’s Failures on the South China Sea”, http://blogs.cfr.org/asia/2012/07/17/aseans-failures-on-the-south-china-sea/)</w:t>
      </w:r>
    </w:p>
    <w:p w14:paraId="1F2E7C83" w14:textId="77777777" w:rsidR="000C48AF" w:rsidRPr="000C48AF" w:rsidRDefault="000C48AF" w:rsidP="000C48AF">
      <w:r>
        <w:lastRenderedPageBreak/>
        <w:t xml:space="preserve">Because of the obstacle of consensus, </w:t>
      </w:r>
      <w:r w:rsidRPr="00503FEB">
        <w:rPr>
          <w:b/>
          <w:sz w:val="24"/>
          <w:szCs w:val="24"/>
          <w:highlight w:val="cyan"/>
          <w:u w:val="single"/>
        </w:rPr>
        <w:t>ASEAN thus far also has demonstrated little capability to handle</w:t>
      </w:r>
      <w:r>
        <w:t xml:space="preserve"> either traditional or nontraditional </w:t>
      </w:r>
      <w:r w:rsidRPr="00503FEB">
        <w:rPr>
          <w:b/>
          <w:sz w:val="24"/>
          <w:szCs w:val="24"/>
          <w:highlight w:val="cyan"/>
          <w:u w:val="single"/>
        </w:rPr>
        <w:t>regional security challenges</w:t>
      </w:r>
      <w:r>
        <w:t xml:space="preserve">, </w:t>
      </w:r>
      <w:r w:rsidRPr="004A4C37">
        <w:rPr>
          <w:b/>
          <w:sz w:val="24"/>
          <w:szCs w:val="24"/>
          <w:highlight w:val="cyan"/>
          <w:u w:val="single"/>
        </w:rPr>
        <w:t>thus giving major</w:t>
      </w:r>
      <w:r>
        <w:t xml:space="preserve"> Northeast Asian </w:t>
      </w:r>
      <w:r w:rsidRPr="004A4C37">
        <w:rPr>
          <w:b/>
          <w:sz w:val="24"/>
          <w:szCs w:val="24"/>
          <w:highlight w:val="cyan"/>
          <w:u w:val="single"/>
        </w:rPr>
        <w:t>powers</w:t>
      </w:r>
      <w:r>
        <w:t xml:space="preserve">, </w:t>
      </w:r>
      <w:r w:rsidRPr="004A4C37">
        <w:rPr>
          <w:b/>
          <w:sz w:val="24"/>
          <w:szCs w:val="24"/>
          <w:highlight w:val="cyan"/>
          <w:u w:val="single"/>
        </w:rPr>
        <w:t>or the U.S., little incentive to work through ASEAN</w:t>
      </w:r>
      <w:r>
        <w:t xml:space="preserve"> to handle challenges </w:t>
      </w:r>
      <w:r w:rsidRPr="004A4C37">
        <w:rPr>
          <w:b/>
          <w:sz w:val="24"/>
          <w:szCs w:val="24"/>
          <w:highlight w:val="cyan"/>
          <w:u w:val="single"/>
        </w:rPr>
        <w:t>rather than addressing them unilaterally</w:t>
      </w:r>
      <w:r>
        <w:t xml:space="preserve"> or bilaterally. Beyond ASEAN’s weak handling of the perpetual smog crisis, </w:t>
      </w:r>
      <w:r w:rsidRPr="004A4C37">
        <w:rPr>
          <w:b/>
          <w:sz w:val="24"/>
          <w:szCs w:val="24"/>
          <w:highlight w:val="cyan"/>
          <w:u w:val="single"/>
        </w:rPr>
        <w:t xml:space="preserve">the organization also has developed little capacity to combat </w:t>
      </w:r>
      <w:r>
        <w:t xml:space="preserve">drug </w:t>
      </w:r>
      <w:r w:rsidRPr="004A4C37">
        <w:rPr>
          <w:b/>
          <w:sz w:val="24"/>
          <w:szCs w:val="24"/>
          <w:highlight w:val="cyan"/>
          <w:u w:val="single"/>
        </w:rPr>
        <w:t>trafficking</w:t>
      </w:r>
      <w:r>
        <w:t xml:space="preserve">, human trafficking, pandemic </w:t>
      </w:r>
      <w:r w:rsidRPr="004A4C37">
        <w:rPr>
          <w:b/>
          <w:sz w:val="24"/>
          <w:szCs w:val="24"/>
          <w:highlight w:val="cyan"/>
          <w:u w:val="single"/>
        </w:rPr>
        <w:t>disease outbreaks</w:t>
      </w:r>
      <w:r>
        <w:t>, te</w:t>
      </w:r>
      <w:r w:rsidRPr="004A4C37">
        <w:rPr>
          <w:b/>
          <w:sz w:val="24"/>
          <w:szCs w:val="24"/>
          <w:highlight w:val="cyan"/>
          <w:u w:val="single"/>
        </w:rPr>
        <w:t>rrorism, or other high-priority</w:t>
      </w:r>
      <w:r>
        <w:t xml:space="preserve"> nontraditional </w:t>
      </w:r>
      <w:r w:rsidRPr="004A4C37">
        <w:rPr>
          <w:b/>
          <w:sz w:val="24"/>
          <w:szCs w:val="24"/>
          <w:highlight w:val="cyan"/>
          <w:u w:val="single"/>
        </w:rPr>
        <w:t>security threats in the Asia-Pacific</w:t>
      </w:r>
      <w:r>
        <w:t xml:space="preserve">. </w:t>
      </w:r>
      <w:r w:rsidRPr="004A4C37">
        <w:rPr>
          <w:b/>
          <w:sz w:val="24"/>
          <w:szCs w:val="24"/>
          <w:highlight w:val="cyan"/>
          <w:u w:val="single"/>
        </w:rPr>
        <w:t>This aversion to intervening in any member-state’s affairs has meant that when ASEAN nations have had disputes with each other, let alone China</w:t>
      </w:r>
      <w:r>
        <w:t xml:space="preserve">, such as Indonesia and Malaysia’s dispute over the Sipadan and Ligitan islands, ASEAN states do not even trust ASEAN’s nascent institutions, such as the High Council of ASEAN’s Treaty of Amity and Cooperation, to solve problems. Instead, Malaysia and Indonesia adjudicated their dispute at The Hague. </w:t>
      </w:r>
      <w:r w:rsidRPr="004A4C37">
        <w:rPr>
          <w:b/>
          <w:sz w:val="24"/>
          <w:szCs w:val="24"/>
          <w:highlight w:val="cyan"/>
          <w:u w:val="single"/>
        </w:rPr>
        <w:t>Moving forward, ASEAN in the coming years will have to change significantly to remain a major force in Asia</w:t>
      </w:r>
      <w:r>
        <w:t>, and to avoid embarrassments like the recent foreign ministers’ meeting. In the next post I will explore some potential solutions to make ASEAN more relevant, and proactive, today.</w:t>
      </w:r>
    </w:p>
    <w:p w14:paraId="556B7332" w14:textId="77777777" w:rsidR="00E82A73" w:rsidRDefault="00E82A73" w:rsidP="00E82A73">
      <w:pPr>
        <w:pStyle w:val="Heading4"/>
      </w:pPr>
      <w:r>
        <w:t>ASEAN isn’t powerful enough to influence China – Only the U.S. solves</w:t>
      </w:r>
    </w:p>
    <w:p w14:paraId="162F3B8E" w14:textId="77777777" w:rsidR="00E82A73" w:rsidRPr="00E82A73" w:rsidRDefault="00E82A73" w:rsidP="00E82A73">
      <w:pPr>
        <w:rPr>
          <w:rStyle w:val="Style13ptBold"/>
          <w:b w:val="0"/>
        </w:rPr>
      </w:pPr>
      <w:r>
        <w:rPr>
          <w:rStyle w:val="Style13ptBold"/>
        </w:rPr>
        <w:t>Do 15</w:t>
      </w:r>
      <w:r>
        <w:rPr>
          <w:rStyle w:val="Style13ptBold"/>
          <w:b w:val="0"/>
        </w:rPr>
        <w:t xml:space="preserve"> </w:t>
      </w:r>
      <w:r w:rsidRPr="00E82A73">
        <w:rPr>
          <w:rStyle w:val="Style13ptBold"/>
          <w:b w:val="0"/>
          <w:sz w:val="16"/>
        </w:rPr>
        <w:t>(Thanh Hai, completed a PhD program at the Strategic and Defence Studies Centre, Australian National University and is now a vacation scholar at the Australian Defence Force Academy, the University of New South Wales, 8/11, “A joint strategy for pacifying the South China Sea”, https://csis-prod.s3.amazonaws.com/s3fs-public/legacy_files/files/publication/Pac1548.pdf)</w:t>
      </w:r>
    </w:p>
    <w:p w14:paraId="2D0C69C3" w14:textId="77777777" w:rsidR="00E82A73" w:rsidRPr="00E82A73" w:rsidRDefault="00E82A73" w:rsidP="00E82A73">
      <w:r w:rsidRPr="004A4C37">
        <w:rPr>
          <w:b/>
          <w:sz w:val="24"/>
          <w:szCs w:val="24"/>
          <w:highlight w:val="cyan"/>
          <w:u w:val="single"/>
        </w:rPr>
        <w:t>ASEAN claimants often lag behind China’s initiatives</w:t>
      </w:r>
      <w:r>
        <w:t xml:space="preserve"> </w:t>
      </w:r>
      <w:r w:rsidRPr="004A4C37">
        <w:rPr>
          <w:b/>
          <w:sz w:val="24"/>
          <w:szCs w:val="24"/>
          <w:highlight w:val="cyan"/>
          <w:u w:val="single"/>
        </w:rPr>
        <w:t>and respond with toothless measures</w:t>
      </w:r>
      <w:r>
        <w:t xml:space="preserve">. As all consider relations with a rising China important, they have been slow to realize that Beijing no longer subscribes to Deng Xiaoping’s guidance to “hide capabilities and bide time.” Even when they realized that China has been more confident and assertive, </w:t>
      </w:r>
      <w:r w:rsidRPr="004A4C37">
        <w:rPr>
          <w:b/>
          <w:sz w:val="24"/>
          <w:szCs w:val="24"/>
          <w:highlight w:val="cyan"/>
          <w:u w:val="single"/>
        </w:rPr>
        <w:t>Brunei, Malaysia, the Philippines, and Vietnam have failed to cooperate among themselves</w:t>
      </w:r>
      <w:r>
        <w:t xml:space="preserve"> to define disputed areas, fearing that overreaction would harm their ties with China. </w:t>
      </w:r>
      <w:r w:rsidRPr="004A4C37">
        <w:rPr>
          <w:b/>
          <w:sz w:val="24"/>
          <w:szCs w:val="24"/>
          <w:highlight w:val="cyan"/>
          <w:u w:val="single"/>
        </w:rPr>
        <w:t>Even if they are able to fashion a unified tougher stance, a union of ASEAN claimants is not able to change China’s approach</w:t>
      </w:r>
      <w:r>
        <w:t xml:space="preserve">. Even with some level of patience and persistence, </w:t>
      </w:r>
      <w:r w:rsidRPr="004A4C37">
        <w:rPr>
          <w:b/>
          <w:sz w:val="24"/>
          <w:szCs w:val="24"/>
          <w:highlight w:val="cyan"/>
          <w:u w:val="single"/>
        </w:rPr>
        <w:t>they collectively cannot match China in terms of power</w:t>
      </w:r>
      <w:r>
        <w:t xml:space="preserve">. In this author’s opinion, </w:t>
      </w:r>
      <w:r w:rsidRPr="004A4C37">
        <w:rPr>
          <w:b/>
          <w:sz w:val="24"/>
          <w:szCs w:val="24"/>
          <w:highlight w:val="cyan"/>
          <w:u w:val="single"/>
        </w:rPr>
        <w:t>the United States, the only power that can check China’s geopolitical ambition, has not had an effective, cohesive strategy for the South China Sea. Concerned about China’s rise, the Obama administration has undertaken a “pivot" to Asia and the Pacific after a decade of putting priorities elsewhere.</w:t>
      </w:r>
      <w:r>
        <w:t xml:space="preserve"> The US is shifting 60 percent of its naval assets to the region, advocating the Trans-Pacific Partnership trade agreement, and is playing a more active role in ASEAN-led multilateralism to keep China in check. </w:t>
      </w:r>
      <w:r w:rsidRPr="004A4C37">
        <w:rPr>
          <w:b/>
          <w:sz w:val="24"/>
          <w:szCs w:val="24"/>
          <w:highlight w:val="cyan"/>
          <w:u w:val="single"/>
        </w:rPr>
        <w:t xml:space="preserve">However, this pivot is more or less “tiptoeing around” China rather than a specific course of action </w:t>
      </w:r>
      <w:r>
        <w:t xml:space="preserve">to stall China’s assertiveness in the maritime domain. Washington did react strongly to China’s recent assertive actions. It has sent warships and flown surveillance planes near China’s artificial islands to assert freedom of navigation. Nevertheless, </w:t>
      </w:r>
      <w:r w:rsidRPr="004A4C37">
        <w:rPr>
          <w:b/>
          <w:sz w:val="24"/>
          <w:szCs w:val="24"/>
          <w:highlight w:val="cyan"/>
          <w:u w:val="single"/>
        </w:rPr>
        <w:t>these measures were rather spontaneous and not part of a long-term plan to preclude China’s calculated moves.</w:t>
      </w:r>
      <w:r>
        <w:t xml:space="preserve"> In other words, the US sustained commitment to defend the rule of law and the status quo in the South China Sea is questionable. </w:t>
      </w:r>
    </w:p>
    <w:p w14:paraId="50423A00" w14:textId="77777777" w:rsidR="00984E17" w:rsidRDefault="00984E17" w:rsidP="00216103">
      <w:pPr>
        <w:pStyle w:val="Heading4"/>
      </w:pPr>
      <w:r>
        <w:lastRenderedPageBreak/>
        <w:t>China ignores ASEAN pressure</w:t>
      </w:r>
    </w:p>
    <w:p w14:paraId="17B7FBE0" w14:textId="77777777" w:rsidR="00984E17" w:rsidRPr="00984E17" w:rsidRDefault="00984E17" w:rsidP="00984E17">
      <w:pPr>
        <w:rPr>
          <w:rStyle w:val="Style13ptBold"/>
          <w:b w:val="0"/>
        </w:rPr>
      </w:pPr>
      <w:r>
        <w:rPr>
          <w:rStyle w:val="Style13ptBold"/>
        </w:rPr>
        <w:t>Heydarian 15</w:t>
      </w:r>
      <w:r>
        <w:rPr>
          <w:rStyle w:val="Style13ptBold"/>
          <w:b w:val="0"/>
        </w:rPr>
        <w:t xml:space="preserve"> </w:t>
      </w:r>
      <w:r w:rsidRPr="00984E17">
        <w:rPr>
          <w:rStyle w:val="Style13ptBold"/>
          <w:b w:val="0"/>
          <w:sz w:val="16"/>
        </w:rPr>
        <w:t>(Richard, Assistant Professor in political science at De La Salle University, 5/7, “SOUTH CHINA SEA: FORGING A MARITIME COALITION OF THE WILLING”, http://amti.csis.org/south-china-sea-forging-a-maritime-coalition-of-the-willing/)</w:t>
      </w:r>
    </w:p>
    <w:p w14:paraId="08468D1B" w14:textId="77777777" w:rsidR="00984E17" w:rsidRPr="00984E17" w:rsidRDefault="00984E17" w:rsidP="00984E17">
      <w:r w:rsidRPr="00DF4D3E">
        <w:rPr>
          <w:b/>
          <w:sz w:val="24"/>
          <w:szCs w:val="24"/>
          <w:highlight w:val="cyan"/>
          <w:u w:val="single"/>
        </w:rPr>
        <w:t>Leveraging its economic preponderance in the region, China has shown little patience for any kind of criticism from its Southeast Asian counterparts</w:t>
      </w:r>
      <w:r>
        <w:t xml:space="preserve">. </w:t>
      </w:r>
      <w:r w:rsidRPr="00DF4D3E">
        <w:rPr>
          <w:b/>
          <w:sz w:val="24"/>
          <w:szCs w:val="24"/>
          <w:highlight w:val="cyan"/>
          <w:u w:val="single"/>
        </w:rPr>
        <w:t>In response to ASEAN’s statement, the Chinese Foreign Ministry spokesman accused an “individual country”</w:t>
      </w:r>
      <w:r>
        <w:t xml:space="preserve"> [Read: the Philippines] </w:t>
      </w:r>
      <w:r w:rsidRPr="00DF4D3E">
        <w:rPr>
          <w:b/>
          <w:sz w:val="24"/>
          <w:szCs w:val="24"/>
          <w:highlight w:val="cyan"/>
          <w:u w:val="single"/>
        </w:rPr>
        <w:t>of hijacking ASEAN’s agenda</w:t>
      </w:r>
      <w:r>
        <w:t xml:space="preserve"> by “regionalizing” supposedly purely bilateral disputes, </w:t>
      </w:r>
      <w:r w:rsidRPr="00DF4D3E">
        <w:rPr>
          <w:b/>
          <w:sz w:val="24"/>
          <w:szCs w:val="24"/>
          <w:highlight w:val="cyan"/>
          <w:u w:val="single"/>
        </w:rPr>
        <w:t>while dubiously criticizing some ASEAN countries for “carrying out reclamations on the Chinese islands</w:t>
      </w:r>
      <w:r>
        <w:t xml:space="preserve"> [the Spratlys]…” </w:t>
      </w:r>
      <w:r w:rsidRPr="00DF4D3E">
        <w:rPr>
          <w:b/>
          <w:sz w:val="24"/>
          <w:szCs w:val="24"/>
          <w:highlight w:val="cyan"/>
          <w:u w:val="single"/>
        </w:rPr>
        <w:t>China doesn’t even recognize the claims of other countries as well as the self-evidently multilateral nature of its maritime disputes with several neighboring countries</w:t>
      </w:r>
      <w:r>
        <w:t>.</w:t>
      </w:r>
    </w:p>
    <w:p w14:paraId="159FF84A" w14:textId="77777777" w:rsidR="00CC797A" w:rsidRDefault="00CC797A" w:rsidP="00216103">
      <w:pPr>
        <w:pStyle w:val="Heading4"/>
      </w:pPr>
      <w:r>
        <w:t>China manipulates ASEAN</w:t>
      </w:r>
    </w:p>
    <w:p w14:paraId="3504DA31" w14:textId="77777777" w:rsidR="00CC797A" w:rsidRPr="002B4069" w:rsidRDefault="00CC797A" w:rsidP="00CC797A">
      <w:pPr>
        <w:rPr>
          <w:rStyle w:val="Style13ptBold"/>
          <w:b w:val="0"/>
        </w:rPr>
      </w:pPr>
      <w:r>
        <w:rPr>
          <w:rStyle w:val="Style13ptBold"/>
        </w:rPr>
        <w:t>ICG 12</w:t>
      </w:r>
      <w:r>
        <w:rPr>
          <w:rStyle w:val="Style13ptBold"/>
          <w:b w:val="0"/>
        </w:rPr>
        <w:t xml:space="preserve"> </w:t>
      </w:r>
      <w:r w:rsidRPr="002B4069">
        <w:rPr>
          <w:rStyle w:val="Style13ptBold"/>
          <w:b w:val="0"/>
          <w:sz w:val="16"/>
        </w:rPr>
        <w:t>(Int’l Crisis Group, Center for Strategic &amp; Int’l Studies, 7/24, “STIRRING UP THE SOUTH CHINA SEA (II): REGIONAL RESPONSES”, http://www.crisisgroup.org/~/media/Files/asia/north-east-asia/229-stirring-up-the-south-china-sea-ii-regional-responses.pdf)</w:t>
      </w:r>
    </w:p>
    <w:p w14:paraId="16336331" w14:textId="77777777" w:rsidR="00CC797A" w:rsidRPr="00CC797A" w:rsidRDefault="00CC797A" w:rsidP="00CC797A">
      <w:r w:rsidRPr="00DF4D3E">
        <w:rPr>
          <w:b/>
          <w:sz w:val="24"/>
          <w:szCs w:val="24"/>
          <w:highlight w:val="cyan"/>
          <w:u w:val="single"/>
        </w:rPr>
        <w:t>China is well aware of ASEAN’s internal politics and can choose to exploit them</w:t>
      </w:r>
      <w:r>
        <w:t xml:space="preserve"> as it did in July 2012. </w:t>
      </w:r>
      <w:r w:rsidRPr="00DF4D3E">
        <w:rPr>
          <w:b/>
          <w:sz w:val="24"/>
          <w:szCs w:val="24"/>
          <w:highlight w:val="cyan"/>
          <w:u w:val="single"/>
        </w:rPr>
        <w:t>Previously, as part of a softening in its South China Sea approach</w:t>
      </w:r>
      <w:r>
        <w:t xml:space="preserve">,328 </w:t>
      </w:r>
      <w:r w:rsidRPr="00DF4D3E">
        <w:rPr>
          <w:b/>
          <w:sz w:val="24"/>
          <w:szCs w:val="24"/>
          <w:highlight w:val="cyan"/>
          <w:u w:val="single"/>
        </w:rPr>
        <w:t>it had been more willing to engage with the organisation</w:t>
      </w:r>
      <w:r>
        <w:t xml:space="preserve"> and, in 2011’s mid-year ASEAN summits, agreed to vague guidelines for the implementation of the Declaration of Conduct. According to Indonesian diplomats, China suggested moving forward with the declaration in late 2010, which contrasted sharply with its previous stance.329 </w:t>
      </w:r>
      <w:r w:rsidRPr="00DF4D3E">
        <w:rPr>
          <w:b/>
          <w:sz w:val="24"/>
          <w:szCs w:val="24"/>
          <w:highlight w:val="cyan"/>
          <w:u w:val="single"/>
        </w:rPr>
        <w:t>Yet there are limits to the softer line,</w:t>
      </w:r>
      <w:r>
        <w:t xml:space="preserve"> </w:t>
      </w:r>
      <w:r w:rsidRPr="00DF4D3E">
        <w:rPr>
          <w:b/>
          <w:sz w:val="24"/>
          <w:szCs w:val="24"/>
          <w:highlight w:val="cyan"/>
          <w:u w:val="single"/>
        </w:rPr>
        <w:t>and Beijing still prefers to abide by its strategy of “treat each case differently, and defeat each one separately</w:t>
      </w:r>
      <w:r>
        <w:t xml:space="preserve">”330 </w:t>
      </w:r>
      <w:r w:rsidRPr="00DF4D3E">
        <w:rPr>
          <w:b/>
          <w:sz w:val="24"/>
          <w:szCs w:val="24"/>
          <w:highlight w:val="cyan"/>
          <w:u w:val="single"/>
        </w:rPr>
        <w:t>in handling disputes in the South China Sea.</w:t>
      </w:r>
      <w:r>
        <w:t xml:space="preserve"> </w:t>
      </w:r>
      <w:r w:rsidRPr="00DF4D3E">
        <w:rPr>
          <w:b/>
          <w:sz w:val="24"/>
          <w:szCs w:val="24"/>
          <w:highlight w:val="cyan"/>
          <w:u w:val="single"/>
        </w:rPr>
        <w:t>Beijing has consistently opposed ASEAN meeting</w:t>
      </w:r>
      <w:r>
        <w:t xml:space="preserve"> behind closed doors on the issue, </w:t>
      </w:r>
      <w:r w:rsidRPr="00DF4D3E">
        <w:rPr>
          <w:b/>
          <w:sz w:val="24"/>
          <w:szCs w:val="24"/>
          <w:highlight w:val="cyan"/>
          <w:u w:val="single"/>
        </w:rPr>
        <w:t>and</w:t>
      </w:r>
      <w:r>
        <w:t xml:space="preserve"> in September 2011 </w:t>
      </w:r>
      <w:r w:rsidRPr="00DF4D3E">
        <w:rPr>
          <w:b/>
          <w:sz w:val="24"/>
          <w:szCs w:val="24"/>
          <w:highlight w:val="cyan"/>
          <w:u w:val="single"/>
        </w:rPr>
        <w:t>attempted to derail a meeting</w:t>
      </w:r>
      <w:r>
        <w:t xml:space="preserve"> of regional maritime legal experts in Manila </w:t>
      </w:r>
      <w:r w:rsidRPr="00DF4D3E">
        <w:rPr>
          <w:b/>
          <w:sz w:val="24"/>
          <w:szCs w:val="24"/>
          <w:highlight w:val="cyan"/>
          <w:u w:val="single"/>
        </w:rPr>
        <w:t>and successfully dissuaded Laos and Cambodia from attending</w:t>
      </w:r>
      <w:r>
        <w:t>.</w:t>
      </w:r>
    </w:p>
    <w:p w14:paraId="4C711D07" w14:textId="77777777" w:rsidR="00762143" w:rsidRDefault="00762143" w:rsidP="00216103">
      <w:pPr>
        <w:pStyle w:val="Heading4"/>
      </w:pPr>
      <w:r>
        <w:t xml:space="preserve">China </w:t>
      </w:r>
      <w:r>
        <w:rPr>
          <w:u w:val="single"/>
        </w:rPr>
        <w:t>only</w:t>
      </w:r>
      <w:r>
        <w:t xml:space="preserve"> supports a weak ASEAN – Empowering ASEAN causes China to reject it</w:t>
      </w:r>
    </w:p>
    <w:p w14:paraId="2A73614C" w14:textId="77777777" w:rsidR="00762143" w:rsidRPr="00762143" w:rsidRDefault="00762143" w:rsidP="00762143">
      <w:pPr>
        <w:rPr>
          <w:rStyle w:val="Style13ptBold"/>
          <w:b w:val="0"/>
        </w:rPr>
      </w:pPr>
      <w:r>
        <w:rPr>
          <w:rStyle w:val="Style13ptBold"/>
        </w:rPr>
        <w:t>Kurlantizick 12</w:t>
      </w:r>
      <w:r>
        <w:rPr>
          <w:rStyle w:val="Style13ptBold"/>
          <w:b w:val="0"/>
        </w:rPr>
        <w:t xml:space="preserve"> </w:t>
      </w:r>
      <w:r w:rsidRPr="00762143">
        <w:rPr>
          <w:rStyle w:val="Style13ptBold"/>
          <w:b w:val="0"/>
          <w:sz w:val="18"/>
        </w:rPr>
        <w:t>(Joshua, fellow @ Council on Foreign Relations, “ASEAN’s Future and Asian Integration”, http://www.cfr.org/asia-and-pacific/aseans-future-asian-integration/p29247)</w:t>
      </w:r>
    </w:p>
    <w:p w14:paraId="27686C97" w14:textId="77777777" w:rsidR="00762143" w:rsidRPr="00DF4D3E" w:rsidRDefault="00762143" w:rsidP="00762143">
      <w:pPr>
        <w:rPr>
          <w:b/>
          <w:sz w:val="24"/>
          <w:szCs w:val="24"/>
          <w:highlight w:val="cyan"/>
          <w:u w:val="single"/>
        </w:rPr>
      </w:pPr>
      <w:r w:rsidRPr="00DF4D3E">
        <w:rPr>
          <w:b/>
          <w:sz w:val="24"/>
          <w:szCs w:val="24"/>
          <w:highlight w:val="cyan"/>
          <w:u w:val="single"/>
        </w:rPr>
        <w:t>ASEAN also stands at the forefront of East Asian regional security architecture, but this architecture is weak and underdeveloped</w:t>
      </w:r>
      <w:r>
        <w:t xml:space="preserve"> in part </w:t>
      </w:r>
      <w:r w:rsidRPr="00DF4D3E">
        <w:rPr>
          <w:b/>
          <w:sz w:val="24"/>
          <w:szCs w:val="24"/>
          <w:highlight w:val="cyan"/>
          <w:u w:val="single"/>
        </w:rPr>
        <w:t>because of the organization’s structural limitations.</w:t>
      </w:r>
      <w:r>
        <w:t xml:space="preserve"> Regional powers like China and Japan seem to concur that using ASEAN as the convener and center of future regional security architecture makes sense, since ASEAN consists primarily of weaker and smaller states (excluding Indonesia) </w:t>
      </w:r>
      <w:r w:rsidRPr="00DF4D3E">
        <w:rPr>
          <w:b/>
          <w:sz w:val="24"/>
          <w:szCs w:val="24"/>
          <w:highlight w:val="cyan"/>
          <w:u w:val="single"/>
        </w:rPr>
        <w:t>and thus is not likely to dominate any potential regional security architecture.</w:t>
      </w:r>
      <w:r>
        <w:t xml:space="preserve"> The annual ASEAN Regional Forum (ARF) assembles foreign ministers and other senior officials from the Asia-Pacific (including the United States) for discussion of regional security issues. </w:t>
      </w:r>
      <w:r w:rsidRPr="00DF4D3E">
        <w:rPr>
          <w:b/>
          <w:sz w:val="24"/>
          <w:szCs w:val="24"/>
          <w:highlight w:val="cyan"/>
          <w:u w:val="single"/>
        </w:rPr>
        <w:t>Although ARF has no authority beyond ASEAN’s</w:t>
      </w:r>
      <w:r>
        <w:t xml:space="preserve">, it provides an opportunity for increased dialogue and interaction.12 </w:t>
      </w:r>
      <w:r w:rsidRPr="00DF4D3E">
        <w:rPr>
          <w:b/>
          <w:sz w:val="24"/>
          <w:szCs w:val="24"/>
          <w:highlight w:val="cyan"/>
          <w:u w:val="single"/>
        </w:rPr>
        <w:t>It also provides a chance for bilateral meetings</w:t>
      </w:r>
      <w:r>
        <w:t xml:space="preserve"> between major powers on the sidelines about issues ranging from the South China Sea to North Korea’s nuclearization. </w:t>
      </w:r>
      <w:r w:rsidRPr="00DF4D3E">
        <w:rPr>
          <w:b/>
          <w:sz w:val="24"/>
          <w:szCs w:val="24"/>
          <w:highlight w:val="cyan"/>
          <w:u w:val="single"/>
        </w:rPr>
        <w:t>In recent years, China has proven more focused on the ASEAN</w:t>
      </w:r>
      <w:r>
        <w:t xml:space="preserve">+3. </w:t>
      </w:r>
      <w:r w:rsidRPr="00DF4D3E">
        <w:rPr>
          <w:b/>
          <w:sz w:val="24"/>
          <w:szCs w:val="24"/>
          <w:highlight w:val="cyan"/>
          <w:u w:val="single"/>
        </w:rPr>
        <w:t xml:space="preserve">This move </w:t>
      </w:r>
      <w:r w:rsidRPr="00DF4D3E">
        <w:rPr>
          <w:b/>
          <w:sz w:val="24"/>
          <w:szCs w:val="24"/>
          <w:highlight w:val="cyan"/>
          <w:u w:val="single"/>
        </w:rPr>
        <w:lastRenderedPageBreak/>
        <w:t xml:space="preserve">could set the stage for an Asian regional security organization dominated by China that excludes the United States. </w:t>
      </w:r>
    </w:p>
    <w:p w14:paraId="6C1A975F" w14:textId="77777777" w:rsidR="00216103" w:rsidRDefault="00216103" w:rsidP="00216103">
      <w:pPr>
        <w:pStyle w:val="Heading4"/>
      </w:pPr>
      <w:r>
        <w:t>US inclusion is critical – Southeast Asia cannot solve alone</w:t>
      </w:r>
    </w:p>
    <w:p w14:paraId="532E1265" w14:textId="77777777" w:rsidR="00216103" w:rsidRPr="00E82A73" w:rsidRDefault="00216103" w:rsidP="00216103">
      <w:pPr>
        <w:rPr>
          <w:rStyle w:val="Style13ptBold"/>
          <w:b w:val="0"/>
        </w:rPr>
      </w:pPr>
      <w:r>
        <w:rPr>
          <w:rStyle w:val="Style13ptBold"/>
        </w:rPr>
        <w:t>Do 15</w:t>
      </w:r>
      <w:r>
        <w:rPr>
          <w:rStyle w:val="Style13ptBold"/>
          <w:b w:val="0"/>
        </w:rPr>
        <w:t xml:space="preserve"> </w:t>
      </w:r>
      <w:r w:rsidRPr="00E82A73">
        <w:rPr>
          <w:rStyle w:val="Style13ptBold"/>
          <w:b w:val="0"/>
          <w:sz w:val="16"/>
        </w:rPr>
        <w:t>(Thanh Hai, completed a PhD program at the Strategic and Defence Studies Centre, Australian National University and is now a vacation scholar at the Australian Defence Force Academy, the University of New South Wales, 8/11, “A joint strategy for pacifying the South China Sea”, https://csis-prod.s3.amazonaws.com/s3fs-public/legacy_files/files/publication/Pac1548.pdf)</w:t>
      </w:r>
    </w:p>
    <w:p w14:paraId="29848256" w14:textId="77777777" w:rsidR="00216103" w:rsidRPr="00DC7A55" w:rsidRDefault="00216103" w:rsidP="00216103">
      <w:pPr>
        <w:rPr>
          <w:b/>
          <w:sz w:val="24"/>
          <w:szCs w:val="24"/>
          <w:highlight w:val="cyan"/>
          <w:u w:val="single"/>
        </w:rPr>
      </w:pPr>
      <w:r>
        <w:t>To be clear: t</w:t>
      </w:r>
      <w:r w:rsidRPr="00DC7A55">
        <w:rPr>
          <w:b/>
          <w:sz w:val="24"/>
          <w:szCs w:val="24"/>
          <w:highlight w:val="cyan"/>
          <w:u w:val="single"/>
        </w:rPr>
        <w:t>his shared vision and joint strategy are not a strategic alignment to contain China. It is a function-based coalition that aims to stabilize the South China Sea only.</w:t>
      </w:r>
      <w:r>
        <w:t xml:space="preserve"> The agreement can later be open to other seafaring nations with interests in the region, including China. </w:t>
      </w:r>
      <w:r w:rsidRPr="00DC7A55">
        <w:rPr>
          <w:b/>
          <w:sz w:val="24"/>
          <w:szCs w:val="24"/>
          <w:highlight w:val="cyan"/>
          <w:u w:val="single"/>
        </w:rPr>
        <w:t>Most importantly, the US</w:t>
      </w:r>
      <w:r>
        <w:t xml:space="preserve">, and Japan perhaps, </w:t>
      </w:r>
      <w:r w:rsidRPr="00DC7A55">
        <w:rPr>
          <w:b/>
          <w:sz w:val="24"/>
          <w:szCs w:val="24"/>
          <w:highlight w:val="cyan"/>
          <w:u w:val="single"/>
        </w:rPr>
        <w:t>should be part of the process, not just facilitators. A peaceful, open, and rule-based South China Sea is in the interest of all seafaring nations. The burden should not rest on the shoulders of Southeast Asian claimants alone.</w:t>
      </w:r>
    </w:p>
    <w:p w14:paraId="5B88E852" w14:textId="77777777" w:rsidR="001F774E" w:rsidRDefault="001F774E" w:rsidP="001F774E">
      <w:pPr>
        <w:pStyle w:val="Heading4"/>
      </w:pPr>
      <w:r>
        <w:t>US clarification of territorial claims is critical to ASEAN solutions</w:t>
      </w:r>
    </w:p>
    <w:p w14:paraId="2E456BC8" w14:textId="77777777" w:rsidR="002E24EB" w:rsidRPr="002E24EB" w:rsidRDefault="002E24EB" w:rsidP="002E24EB">
      <w:pPr>
        <w:rPr>
          <w:rStyle w:val="Style13ptBold"/>
          <w:b w:val="0"/>
        </w:rPr>
      </w:pPr>
      <w:r>
        <w:rPr>
          <w:rStyle w:val="Style13ptBold"/>
        </w:rPr>
        <w:t>Poling 14</w:t>
      </w:r>
      <w:r>
        <w:rPr>
          <w:rStyle w:val="Style13ptBold"/>
          <w:b w:val="0"/>
        </w:rPr>
        <w:t xml:space="preserve"> </w:t>
      </w:r>
      <w:r w:rsidRPr="002E24EB">
        <w:rPr>
          <w:rStyle w:val="Style13ptBold"/>
          <w:b w:val="0"/>
          <w:sz w:val="16"/>
        </w:rPr>
        <w:t>(Gregory, CSIS Sumitro Chair in Southeast Asia Studies, “Recent Trends in the South China Sea &amp; U.S. Policy”, https://csis-prod.s3.amazonaws.com/s3fs-public/legacy_files/files/publication/140728_Poling_TrendsSouthChinaSea_Web.pdf)</w:t>
      </w:r>
    </w:p>
    <w:p w14:paraId="384490E7" w14:textId="77777777" w:rsidR="001F774E" w:rsidRPr="00DC7A55" w:rsidRDefault="001F774E" w:rsidP="001F774E">
      <w:pPr>
        <w:rPr>
          <w:b/>
          <w:sz w:val="24"/>
          <w:szCs w:val="24"/>
          <w:highlight w:val="cyan"/>
          <w:u w:val="single"/>
        </w:rPr>
      </w:pPr>
      <w:r>
        <w:t>Assist ASEAN in the identificatio</w:t>
      </w:r>
      <w:r w:rsidR="00AD597A">
        <w:t>n of legally</w:t>
      </w:r>
      <w:r>
        <w:t xml:space="preserve"> disputed waters and publicly issue a map depicting them. One of the most persistent complications in attempts to manage the disputes--whether through joint development, confidence-building measures, joint conservation, or other forms of cooperation-is the failure on claimants to agree on which areas of the sea are disputed. </w:t>
      </w:r>
      <w:r w:rsidRPr="00DC7A55">
        <w:rPr>
          <w:b/>
          <w:sz w:val="24"/>
          <w:szCs w:val="24"/>
          <w:highlight w:val="cyan"/>
          <w:u w:val="single"/>
        </w:rPr>
        <w:t>This disagreement, primarily between China on one hand and the ASEAN claimants on the other, makes a binding COC likely unworkable.</w:t>
      </w:r>
      <w:r>
        <w:t xml:space="preserve"> </w:t>
      </w:r>
      <w:r w:rsidRPr="00DC7A55">
        <w:rPr>
          <w:b/>
          <w:sz w:val="24"/>
          <w:szCs w:val="24"/>
          <w:highlight w:val="cyan"/>
          <w:u w:val="single"/>
        </w:rPr>
        <w:t xml:space="preserve">The United States should push the claimants to agree among themselves on what areas they consider disputed, </w:t>
      </w:r>
      <w:r>
        <w:t>based strictly upon t</w:t>
      </w:r>
      <w:r w:rsidR="00AD597A">
        <w:t>he overlap between coastal EEZs/</w:t>
      </w:r>
      <w:r>
        <w:t xml:space="preserve">continental shelves and the potential maritime entitlements of disputed islands, and offer technical and legal assistance in that effort. </w:t>
      </w:r>
      <w:r w:rsidRPr="00DC7A55">
        <w:rPr>
          <w:b/>
          <w:sz w:val="24"/>
          <w:szCs w:val="24"/>
          <w:highlight w:val="cyan"/>
          <w:u w:val="single"/>
        </w:rPr>
        <w:t>The ASEAN claimants, with public support from the United States and like-minded interested parties, should publicize the map of this legally disputed area</w:t>
      </w:r>
      <w:r>
        <w:t>. If</w:t>
      </w:r>
      <w:r w:rsidR="00AD597A">
        <w:t xml:space="preserve"> </w:t>
      </w:r>
      <w:r>
        <w:t xml:space="preserve">the ASEAN claimants remain reticent or unable to agree on an area of dispute, </w:t>
      </w:r>
      <w:r w:rsidRPr="00DC7A55">
        <w:rPr>
          <w:b/>
          <w:sz w:val="24"/>
          <w:szCs w:val="24"/>
          <w:highlight w:val="cyan"/>
          <w:u w:val="single"/>
        </w:rPr>
        <w:t xml:space="preserve">the United States should create its own map based on UNCLOS and customary international law to help move the discussion forward. </w:t>
      </w:r>
    </w:p>
    <w:p w14:paraId="3977BF11" w14:textId="77777777" w:rsidR="00FA68CE" w:rsidRDefault="00FA68CE" w:rsidP="000B4726">
      <w:pPr>
        <w:pStyle w:val="Heading4"/>
      </w:pPr>
      <w:r>
        <w:t>US power is critical</w:t>
      </w:r>
    </w:p>
    <w:p w14:paraId="41E9BE27" w14:textId="77777777" w:rsidR="00FA68CE" w:rsidRPr="00FA68CE" w:rsidRDefault="00FA68CE" w:rsidP="00FA68CE">
      <w:pPr>
        <w:rPr>
          <w:rStyle w:val="Style13ptBold"/>
          <w:b w:val="0"/>
        </w:rPr>
      </w:pPr>
      <w:r>
        <w:rPr>
          <w:rStyle w:val="Style13ptBold"/>
        </w:rPr>
        <w:t>Lohamn 13</w:t>
      </w:r>
      <w:r>
        <w:rPr>
          <w:rStyle w:val="Style13ptBold"/>
          <w:b w:val="0"/>
        </w:rPr>
        <w:t xml:space="preserve"> (Walter, 10/4, “The South China Sea and the Lessons of History”, http://nationalinterest.org/commentary/the-south-china-sea-the-lessons-history-9179)</w:t>
      </w:r>
    </w:p>
    <w:p w14:paraId="3F30A2E1" w14:textId="77777777" w:rsidR="00FA68CE" w:rsidRPr="00FA68CE" w:rsidRDefault="00FA68CE" w:rsidP="00FA68CE">
      <w:r>
        <w:t xml:space="preserve">President Obama’s cancelation of his trip to participate in next week’s ASEAN and APEC Summits next week has the internet abuzz with discussion of what it may mean for America’s role in the Western Pacific. Initial reactions, however, are not necessarily good indicators. President Obama cancelled trips to Indonesia and Australia three times in 2009-2010. The Bush Administration’s attention to personal diplomacy in Southeast Asia was likewise spotty. Yet, </w:t>
      </w:r>
      <w:r w:rsidRPr="002230AE">
        <w:rPr>
          <w:b/>
          <w:sz w:val="24"/>
          <w:szCs w:val="24"/>
          <w:highlight w:val="cyan"/>
          <w:u w:val="single"/>
        </w:rPr>
        <w:t>within the region, at least, all was forgiven with the advent of America’s “Asia Pivot.” The substance of the pivot is one thing</w:t>
      </w:r>
      <w:r>
        <w:t xml:space="preserve">. It is under-resourced on the military side and the economic component – the Transpacific Partnership FTA – is complicated by a Democrat caucus in the House that is overwhelmingly and demonstrably protectionist. </w:t>
      </w:r>
      <w:r w:rsidRPr="002230AE">
        <w:rPr>
          <w:b/>
          <w:sz w:val="24"/>
          <w:szCs w:val="24"/>
          <w:highlight w:val="cyan"/>
          <w:u w:val="single"/>
        </w:rPr>
        <w:lastRenderedPageBreak/>
        <w:t>This is beginning to sink in a bit in the region.</w:t>
      </w:r>
      <w:r>
        <w:t xml:space="preserve"> The appeal of the pivot narrative, however, has proven remarkably resilient. If the pivot weathers another major cancellation – and it almost certainly will – one has to start asking why. </w:t>
      </w:r>
      <w:r w:rsidRPr="002230AE">
        <w:rPr>
          <w:b/>
          <w:sz w:val="24"/>
          <w:szCs w:val="24"/>
          <w:highlight w:val="cyan"/>
          <w:u w:val="single"/>
        </w:rPr>
        <w:t>The reason is because Southeast Asia needs America. Call it an insurance policy or balancing or hedging, or what you will, ASEAN does not want to be left alone with China. And no combination of other outside players is as reassuring as the United States’ presence.</w:t>
      </w:r>
      <w:r>
        <w:t xml:space="preserve"> As Secretary of State John Kerry prepares to sit in for the President in next week’s meetings with ASEAN leaders, he ought to fully absorb the meaning of this. </w:t>
      </w:r>
      <w:r w:rsidRPr="002230AE">
        <w:rPr>
          <w:b/>
          <w:sz w:val="24"/>
          <w:szCs w:val="24"/>
          <w:highlight w:val="cyan"/>
          <w:u w:val="single"/>
        </w:rPr>
        <w:t>The U.S. is in a strong position</w:t>
      </w:r>
      <w:r>
        <w:t xml:space="preserve">, particularly on the contested issue closest to American interests – </w:t>
      </w:r>
      <w:r w:rsidRPr="002230AE">
        <w:rPr>
          <w:b/>
          <w:sz w:val="24"/>
          <w:szCs w:val="24"/>
          <w:highlight w:val="cyan"/>
          <w:u w:val="single"/>
        </w:rPr>
        <w:t>the South China Sea.</w:t>
      </w:r>
    </w:p>
    <w:p w14:paraId="47E55ADE" w14:textId="77777777" w:rsidR="000B4726" w:rsidRDefault="000B4726" w:rsidP="000B4726">
      <w:pPr>
        <w:pStyle w:val="Heading4"/>
      </w:pPr>
      <w:r>
        <w:t>US support is critical – China wont act without it</w:t>
      </w:r>
    </w:p>
    <w:p w14:paraId="44DBDB47" w14:textId="77777777" w:rsidR="000B4726" w:rsidRPr="00E071E5" w:rsidRDefault="000B4726" w:rsidP="000B4726">
      <w:pPr>
        <w:rPr>
          <w:rStyle w:val="Style13ptBold"/>
          <w:b w:val="0"/>
        </w:rPr>
      </w:pPr>
      <w:r>
        <w:rPr>
          <w:rStyle w:val="Style13ptBold"/>
        </w:rPr>
        <w:t>Glaser 12</w:t>
      </w:r>
      <w:r>
        <w:rPr>
          <w:rStyle w:val="Style13ptBold"/>
          <w:b w:val="0"/>
        </w:rPr>
        <w:t xml:space="preserve"> </w:t>
      </w:r>
      <w:r w:rsidRPr="00E071E5">
        <w:rPr>
          <w:rStyle w:val="Style13ptBold"/>
          <w:b w:val="0"/>
          <w:sz w:val="14"/>
        </w:rPr>
        <w:t>(Bonnie, senior fellow with the Freeman Chair in China Studies and a senior associate with the Pacific Forum, Center for Strategic and International Studies, “Armed Clash in the South China Sea”, http://www.cfr.org/world/armed-clash-south-china-sea/p27883)</w:t>
      </w:r>
    </w:p>
    <w:p w14:paraId="41780A76" w14:textId="77777777" w:rsidR="000B4726" w:rsidRPr="002230AE" w:rsidRDefault="000B4726" w:rsidP="000B4726">
      <w:pPr>
        <w:rPr>
          <w:b/>
          <w:sz w:val="24"/>
          <w:szCs w:val="24"/>
          <w:highlight w:val="cyan"/>
          <w:u w:val="single"/>
        </w:rPr>
      </w:pPr>
      <w:r>
        <w:t xml:space="preserve">Third, </w:t>
      </w:r>
      <w:r w:rsidRPr="002230AE">
        <w:rPr>
          <w:b/>
          <w:sz w:val="24"/>
          <w:szCs w:val="24"/>
          <w:highlight w:val="cyan"/>
          <w:u w:val="single"/>
        </w:rPr>
        <w:t>the United States should make clear its support for risk-reduction measures and confidence-building measures among claimants in the South China Sea.</w:t>
      </w:r>
      <w:r>
        <w:t xml:space="preserve"> The United States should continue to voice its support for full implementation of the China-ASEAN DOC and subsequent agreement on a binding code of conduct. B</w:t>
      </w:r>
      <w:r w:rsidRPr="002230AE">
        <w:rPr>
          <w:b/>
          <w:sz w:val="24"/>
          <w:szCs w:val="24"/>
          <w:highlight w:val="cyan"/>
          <w:u w:val="single"/>
        </w:rPr>
        <w:t>eijing needs a favorable regional security environment and therefore has important incentives to work out a modus vivendi with its neighbors, but will not likely do so absent pressure. Agreement on a binding code of conduct will require unity among all members of ASEAN and strong backing from the United States.</w:t>
      </w:r>
      <w:r>
        <w:t xml:space="preserve"> In the meantime, </w:t>
      </w:r>
      <w:r w:rsidRPr="002230AE">
        <w:rPr>
          <w:b/>
          <w:sz w:val="24"/>
          <w:szCs w:val="24"/>
          <w:highlight w:val="cyan"/>
          <w:u w:val="single"/>
        </w:rPr>
        <w:t>cooperation should be further developed through</w:t>
      </w:r>
      <w:r>
        <w:t xml:space="preserve"> expanded ship visits, bilateral and </w:t>
      </w:r>
      <w:r w:rsidRPr="002230AE">
        <w:rPr>
          <w:b/>
          <w:sz w:val="24"/>
          <w:szCs w:val="24"/>
          <w:highlight w:val="cyan"/>
          <w:u w:val="single"/>
        </w:rPr>
        <w:t>multilateral exercise</w:t>
      </w:r>
      <w:r>
        <w:t xml:space="preserve">, and enhanced counter-piracy cooperation. In addition, </w:t>
      </w:r>
      <w:r w:rsidRPr="002230AE">
        <w:rPr>
          <w:b/>
          <w:sz w:val="24"/>
          <w:szCs w:val="24"/>
          <w:highlight w:val="cyan"/>
          <w:u w:val="single"/>
        </w:rPr>
        <w:t xml:space="preserve">cooperation on energy and fisheries should be further promoted. </w:t>
      </w:r>
    </w:p>
    <w:p w14:paraId="35361846" w14:textId="77777777" w:rsidR="004940A5" w:rsidRDefault="004940A5" w:rsidP="004940A5">
      <w:pPr>
        <w:pStyle w:val="Heading4"/>
      </w:pPr>
      <w:r>
        <w:t>Joint clarification of UNCLOS demarcation solves best</w:t>
      </w:r>
    </w:p>
    <w:p w14:paraId="774E133D" w14:textId="77777777" w:rsidR="004940A5" w:rsidRPr="004940A5" w:rsidRDefault="004940A5" w:rsidP="004940A5">
      <w:r>
        <w:rPr>
          <w:rStyle w:val="Style13ptBold"/>
        </w:rPr>
        <w:t xml:space="preserve">Bentley 14 </w:t>
      </w:r>
      <w:r w:rsidRPr="004940A5">
        <w:rPr>
          <w:sz w:val="14"/>
        </w:rPr>
        <w:t>(5/12, Jared, PhD candidate at the Australian Defence Force Academy, “Synergy or Neutrality? Time for US and Indonesia to Clarify Positions on the South China Sea”, https://csis-prod.s3.amazonaws.com/s3fs-public/legacy_files/files/publication/Pac1437.pdf)</w:t>
      </w:r>
    </w:p>
    <w:p w14:paraId="0944F4E3" w14:textId="77777777" w:rsidR="004940A5" w:rsidRPr="004940A5" w:rsidRDefault="004940A5" w:rsidP="004940A5">
      <w:r>
        <w:t xml:space="preserve">Given recent developments, </w:t>
      </w:r>
      <w:r w:rsidRPr="002230AE">
        <w:rPr>
          <w:b/>
          <w:sz w:val="24"/>
          <w:szCs w:val="24"/>
          <w:highlight w:val="cyan"/>
          <w:u w:val="single"/>
        </w:rPr>
        <w:t>there is a need for countries to more clearly articulate</w:t>
      </w:r>
      <w:r>
        <w:t xml:space="preserve"> precisely what </w:t>
      </w:r>
      <w:r w:rsidRPr="002230AE">
        <w:rPr>
          <w:b/>
          <w:sz w:val="24"/>
          <w:szCs w:val="24"/>
          <w:highlight w:val="cyan"/>
          <w:u w:val="single"/>
        </w:rPr>
        <w:t>rules and norms</w:t>
      </w:r>
      <w:r>
        <w:t xml:space="preserve"> they are referring to, to more effectively reinforce their foreign policy goals. There is a great amount of synergy between Indonesia’s position and that of the US, more than is generally recognized, and diplomatic coordination between the two could hold the key to supporting a stable regional order. </w:t>
      </w:r>
      <w:r w:rsidRPr="002230AE">
        <w:rPr>
          <w:b/>
          <w:sz w:val="24"/>
          <w:szCs w:val="24"/>
          <w:highlight w:val="cyan"/>
          <w:u w:val="single"/>
        </w:rPr>
        <w:t>While the relationship between international law and norms is often asserted as a given</w:t>
      </w:r>
      <w:r>
        <w:t xml:space="preserve">, </w:t>
      </w:r>
      <w:r w:rsidRPr="002230AE">
        <w:rPr>
          <w:b/>
          <w:sz w:val="24"/>
          <w:szCs w:val="24"/>
          <w:highlight w:val="cyan"/>
          <w:u w:val="single"/>
        </w:rPr>
        <w:t>this fails to take into account that norms embodied in international law are dynamic</w:t>
      </w:r>
      <w:r>
        <w:t xml:space="preserve">, and evolve in accordance with state practice. </w:t>
      </w:r>
      <w:r w:rsidRPr="002230AE">
        <w:rPr>
          <w:b/>
          <w:sz w:val="24"/>
          <w:szCs w:val="24"/>
          <w:highlight w:val="cyan"/>
          <w:u w:val="single"/>
        </w:rPr>
        <w:t>An important example</w:t>
      </w:r>
      <w:r>
        <w:t xml:space="preserve"> of this </w:t>
      </w:r>
      <w:r w:rsidRPr="002230AE">
        <w:rPr>
          <w:b/>
          <w:sz w:val="24"/>
          <w:szCs w:val="24"/>
          <w:highlight w:val="cyan"/>
          <w:u w:val="single"/>
        </w:rPr>
        <w:t>is</w:t>
      </w:r>
      <w:r>
        <w:t xml:space="preserve"> the United Nations Convention on the Law of the Sea (</w:t>
      </w:r>
      <w:r w:rsidRPr="002230AE">
        <w:rPr>
          <w:b/>
          <w:sz w:val="24"/>
          <w:szCs w:val="24"/>
          <w:highlight w:val="cyan"/>
          <w:u w:val="single"/>
        </w:rPr>
        <w:t>UNCLOS</w:t>
      </w:r>
      <w:r>
        <w:t xml:space="preserve">), which codified a number of norms that had been evolving throughout the 20th century, and was in fact the third convention of the same name. </w:t>
      </w:r>
      <w:r w:rsidRPr="002230AE">
        <w:rPr>
          <w:b/>
          <w:sz w:val="24"/>
          <w:szCs w:val="24"/>
          <w:highlight w:val="cyan"/>
          <w:u w:val="single"/>
        </w:rPr>
        <w:t>The core</w:t>
      </w:r>
      <w:r>
        <w:t xml:space="preserve"> of that agreement, the pivotal norm that all maritime claims must be generated from land-based features, </w:t>
      </w:r>
      <w:r w:rsidRPr="002230AE">
        <w:rPr>
          <w:b/>
          <w:sz w:val="24"/>
          <w:szCs w:val="24"/>
          <w:highlight w:val="cyan"/>
          <w:u w:val="single"/>
        </w:rPr>
        <w:t>is being held at risk by excessive claims to parts of the South China Sea</w:t>
      </w:r>
      <w:r>
        <w:t xml:space="preserve">. While China continues to promote a purposeful ambiguity regarding the scope and definition of its claims outlined under the ‘nine dash line’ map, actions over the last several years by its official maritime organizations have removed doubt about the extent of the claim. These actions have included the enforcement of China’s rights and interests in areas nearly 1,000 kilometers from the Chinese mainland, including in waters that comprise Indonesia’s EEZ off the Natuna islands. Taken together, </w:t>
      </w:r>
      <w:r w:rsidRPr="002230AE">
        <w:rPr>
          <w:b/>
          <w:sz w:val="24"/>
          <w:szCs w:val="24"/>
          <w:highlight w:val="cyan"/>
          <w:u w:val="single"/>
        </w:rPr>
        <w:t xml:space="preserve">these actions suggest </w:t>
      </w:r>
      <w:r w:rsidRPr="002230AE">
        <w:rPr>
          <w:b/>
          <w:sz w:val="24"/>
          <w:szCs w:val="24"/>
          <w:highlight w:val="cyan"/>
          <w:u w:val="single"/>
        </w:rPr>
        <w:lastRenderedPageBreak/>
        <w:t>that a decision has been reached within the Chinese government to enforce the entirety of China’s claims in the South China Sea, a development likely to lead to further frustration in the region</w:t>
      </w:r>
      <w:r>
        <w:t>, elements of which are already evident in comments from leaders including General Moeldoko. While there is room for debate regarding the legal basis for various claims to sovereignty over certain features in the Spratly islands, nowhere in UNCLOS can a norm be found to support China’s apparent maritime claims off of Natuna island. The closest claimed features, James Shoal and Vanguard bank, are submerged, meaning that not only can there be no real dispute about sovereignty over them, but that they are incapable of generating maritime boundaries at all. As a result,</w:t>
      </w:r>
      <w:r w:rsidRPr="0061313D">
        <w:rPr>
          <w:b/>
          <w:sz w:val="24"/>
          <w:szCs w:val="24"/>
          <w:highlight w:val="cyan"/>
          <w:u w:val="single"/>
        </w:rPr>
        <w:t xml:space="preserve"> China is attempting to justify its claims to maritime areas outside the scope of the convention</w:t>
      </w:r>
      <w:r>
        <w:t xml:space="preserve"> through what it refers to as its “historic rights,” a concept that has no basis under international law. </w:t>
      </w:r>
      <w:r w:rsidRPr="0061313D">
        <w:rPr>
          <w:b/>
          <w:sz w:val="24"/>
          <w:szCs w:val="24"/>
          <w:highlight w:val="cyan"/>
          <w:u w:val="single"/>
        </w:rPr>
        <w:t xml:space="preserve">If China were to continue not only asserting but now actively enforcing its “historic rights” in the South China Sea, this would constitute an effort at normative revolution, striking at the very heart of UNCLOS. </w:t>
      </w:r>
      <w:r>
        <w:t xml:space="preserve">The implications of this have long been recognized by Indonesia, which articulated a similar notion in a 2010 note to the UN secretary general, when it declared that China’s nine dash line map “lacks a basis under international law and is tantamount to upset the UNCLOS.” China’s attempt to promote a new maritime norm based on a vague notion of “historic rights” unrelated to land based features, not only flies in the face of the last several hundred years of international legal opinion, but threatens to upend the core principles of the agreement reached at UNCLOS III several decades ago. </w:t>
      </w:r>
      <w:r w:rsidRPr="0061313D">
        <w:rPr>
          <w:b/>
          <w:sz w:val="24"/>
          <w:szCs w:val="24"/>
          <w:highlight w:val="cyan"/>
          <w:u w:val="single"/>
        </w:rPr>
        <w:t>Any attempt to upend this crucial piece of international legislation would</w:t>
      </w:r>
      <w:r>
        <w:t xml:space="preserve"> indirectly </w:t>
      </w:r>
      <w:r w:rsidRPr="0061313D">
        <w:rPr>
          <w:b/>
          <w:sz w:val="24"/>
          <w:szCs w:val="24"/>
          <w:highlight w:val="cyan"/>
          <w:u w:val="single"/>
        </w:rPr>
        <w:t>threaten</w:t>
      </w:r>
      <w:r>
        <w:t xml:space="preserve"> Indonesia’s national interests, as well as t</w:t>
      </w:r>
      <w:r w:rsidRPr="0061313D">
        <w:rPr>
          <w:b/>
          <w:sz w:val="24"/>
          <w:szCs w:val="24"/>
          <w:highlight w:val="cyan"/>
          <w:u w:val="single"/>
        </w:rPr>
        <w:t>he ability of ASEAN to effectively promote a rules-based regional order.</w:t>
      </w:r>
      <w:r>
        <w:t xml:space="preserve"> There could also be a direct effect on Indonesia’s national security. If China were allowed to continue enforcing these “historic rights,” Indonesia may by default find itself with a new maritime neighbor, one intent on limiting its access to vital resources in disputed areas. There have been a number of incidents over the last several years whereby Chinese maritime agencies prevented their Indonesian counterparts from enforcing their jurisdiction in areas claimed by China. While these incidents could be said to stem from illegal fishing, they are about much more than fishing. At their core, </w:t>
      </w:r>
      <w:r w:rsidRPr="0061313D">
        <w:rPr>
          <w:b/>
          <w:sz w:val="24"/>
          <w:szCs w:val="24"/>
          <w:highlight w:val="cyan"/>
          <w:u w:val="single"/>
        </w:rPr>
        <w:t xml:space="preserve">they are about the future of the regional and even international order: whether it will be based on rules and norms, </w:t>
      </w:r>
      <w:r>
        <w:t xml:space="preserve">or some vague notion of historical entitlement enforced through military power and coercive diplomacy. Like Indonesia, </w:t>
      </w:r>
      <w:r w:rsidRPr="0061313D">
        <w:rPr>
          <w:b/>
          <w:sz w:val="24"/>
          <w:szCs w:val="24"/>
          <w:highlight w:val="cyan"/>
          <w:u w:val="single"/>
        </w:rPr>
        <w:t>the US has been clear that while it is not itself a territorial claimant to the disputes in the South China</w:t>
      </w:r>
      <w:r>
        <w:t xml:space="preserve"> PacNet 1003 Bishop Street, Suite 1150, Honolulu, HI 96813 Tel: (808) 521-6745 Fax: (808) 599-8690 Email: PacificForum@pacforum.org Web Page: www.pacforum.org </w:t>
      </w:r>
      <w:r w:rsidRPr="0061313D">
        <w:rPr>
          <w:b/>
          <w:sz w:val="24"/>
          <w:szCs w:val="24"/>
          <w:highlight w:val="cyan"/>
          <w:u w:val="single"/>
        </w:rPr>
        <w:t>Sea, it does have a strong national interest in how disputes are settled, preferably in accordance with international law.</w:t>
      </w:r>
      <w:r>
        <w:t xml:space="preserve"> When discussing the recent defense agreement with the Philippines, President Barack Obama stated the goal of the agreement was “to make sure that international rules and norms are respected.” </w:t>
      </w:r>
      <w:r w:rsidRPr="0061313D">
        <w:rPr>
          <w:b/>
          <w:sz w:val="24"/>
          <w:szCs w:val="24"/>
          <w:highlight w:val="cyan"/>
          <w:u w:val="single"/>
        </w:rPr>
        <w:t>The president mentioned specifically that this included international norms in relation to maritime disputes in the region</w:t>
      </w:r>
      <w:r>
        <w:t xml:space="preserve">. After noting that the US does not itself have territorial claims in the area, </w:t>
      </w:r>
      <w:r w:rsidRPr="008A1083">
        <w:rPr>
          <w:b/>
          <w:sz w:val="24"/>
          <w:szCs w:val="24"/>
          <w:highlight w:val="cyan"/>
          <w:u w:val="single"/>
        </w:rPr>
        <w:t>Obama reiterated US policy that the disputes should be settled peacefully in accordance with international law</w:t>
      </w:r>
      <w:r>
        <w:t xml:space="preserve">, without the use of coercion or intimidation. To the extent it would fulfill those objectives, the foreign policy objectives of the new defense agreement are largely congruent with those of ASEAN and Indonesia. Like Indonesia, the US has been at pains to demonstrate its neutrality in the dispute. During the same press conference in the Philippines, Obama also stated that “we don’t even take a position on the disputes between </w:t>
      </w:r>
      <w:r>
        <w:lastRenderedPageBreak/>
        <w:t xml:space="preserve">nations.” This pretense toward neutrality is misplaced in the case of both the US and Indonesia, however. </w:t>
      </w:r>
      <w:r w:rsidRPr="008A1083">
        <w:rPr>
          <w:b/>
          <w:sz w:val="24"/>
          <w:szCs w:val="24"/>
          <w:highlight w:val="cyan"/>
          <w:u w:val="single"/>
        </w:rPr>
        <w:t>The stakes are far too high in these disputes to sit idly by while Chinese actions threaten to upend pivotal international legal norms embodied in UNCLOS.</w:t>
      </w:r>
      <w:r>
        <w:t xml:space="preserve"> In other words, </w:t>
      </w:r>
      <w:r w:rsidRPr="008A1083">
        <w:rPr>
          <w:b/>
          <w:sz w:val="24"/>
          <w:szCs w:val="24"/>
          <w:highlight w:val="cyan"/>
          <w:u w:val="single"/>
        </w:rPr>
        <w:t>the</w:t>
      </w:r>
      <w:r>
        <w:t xml:space="preserve"> </w:t>
      </w:r>
      <w:r w:rsidRPr="008A1083">
        <w:rPr>
          <w:b/>
          <w:sz w:val="24"/>
          <w:szCs w:val="24"/>
          <w:highlight w:val="cyan"/>
          <w:u w:val="single"/>
        </w:rPr>
        <w:t>US</w:t>
      </w:r>
      <w:r>
        <w:t xml:space="preserve"> and Indonesia </w:t>
      </w:r>
      <w:r w:rsidRPr="008A1083">
        <w:rPr>
          <w:b/>
          <w:sz w:val="24"/>
          <w:szCs w:val="24"/>
          <w:highlight w:val="cyan"/>
          <w:u w:val="single"/>
        </w:rPr>
        <w:t>should take a position</w:t>
      </w:r>
      <w:r>
        <w:t xml:space="preserve"> on the disputes, </w:t>
      </w:r>
      <w:r w:rsidRPr="008A1083">
        <w:rPr>
          <w:b/>
          <w:sz w:val="24"/>
          <w:szCs w:val="24"/>
          <w:highlight w:val="cyan"/>
          <w:u w:val="single"/>
        </w:rPr>
        <w:t xml:space="preserve">not on territorial sovereignty, but on the legal basis of the maritime claims involved. This would be a principled position in support of international law, not against China, and would be in keeping with wider US efforts to oppose excessive maritime claims anywhere they exist. </w:t>
      </w:r>
      <w:r>
        <w:t xml:space="preserve">Therefore, </w:t>
      </w:r>
      <w:r w:rsidRPr="008A1083">
        <w:rPr>
          <w:b/>
          <w:sz w:val="24"/>
          <w:szCs w:val="24"/>
          <w:highlight w:val="cyan"/>
          <w:u w:val="single"/>
        </w:rPr>
        <w:t>such a move would be more a clarification of existing policy than it would a policy shift</w:t>
      </w:r>
      <w:r>
        <w:t xml:space="preserve">, making explicit what is currently implicit in their official positions. Both countries should more clearly articulate the potential threat to international norms posed by enforcement of ‘historic rights’ at sea, while privately articulating that there will be costs imposed in response to acts further undermining those norms. </w:t>
      </w:r>
      <w:r w:rsidRPr="008A1083">
        <w:rPr>
          <w:b/>
          <w:sz w:val="24"/>
          <w:szCs w:val="24"/>
          <w:highlight w:val="cyan"/>
          <w:u w:val="single"/>
        </w:rPr>
        <w:t xml:space="preserve">They need to clarify that while not territorial claimants themselves, they do have a strong national interest in seeing that any maritime claims are generated from land based features in accordance with UNCLOS. </w:t>
      </w:r>
      <w:r>
        <w:t xml:space="preserve">This synergy in the US and Indonesian positions could allow them to make clear to China that, while not attempting to contain China’s rise, they have a strong preference that China’s rise be in accordance with key international rules and norms. </w:t>
      </w:r>
      <w:r w:rsidRPr="008A1083">
        <w:rPr>
          <w:b/>
          <w:sz w:val="24"/>
          <w:szCs w:val="24"/>
          <w:highlight w:val="cyan"/>
          <w:u w:val="single"/>
        </w:rPr>
        <w:t>This will enable not only China, but the rest of the region, to rise with China toward greater prosperity under an effective regional normative order.</w:t>
      </w:r>
      <w:r>
        <w:t xml:space="preserve"> PacNet commentaries and responses </w:t>
      </w:r>
    </w:p>
    <w:p w14:paraId="3C7515F8" w14:textId="77777777" w:rsidR="006045E0" w:rsidRDefault="006045E0" w:rsidP="006045E0">
      <w:pPr>
        <w:pStyle w:val="Heading4"/>
      </w:pPr>
      <w:r>
        <w:t>ASEAN can’t solve – US is key</w:t>
      </w:r>
    </w:p>
    <w:p w14:paraId="72D8A2D5" w14:textId="77777777" w:rsidR="006045E0" w:rsidRPr="0077449C" w:rsidRDefault="006045E0" w:rsidP="006045E0">
      <w:pPr>
        <w:rPr>
          <w:rStyle w:val="Style13ptBold"/>
          <w:b w:val="0"/>
        </w:rPr>
      </w:pPr>
      <w:r>
        <w:rPr>
          <w:rStyle w:val="Style13ptBold"/>
        </w:rPr>
        <w:t>Choong 14</w:t>
      </w:r>
      <w:r>
        <w:rPr>
          <w:rStyle w:val="Style13ptBold"/>
          <w:b w:val="0"/>
        </w:rPr>
        <w:t xml:space="preserve"> </w:t>
      </w:r>
      <w:r w:rsidRPr="0077449C">
        <w:rPr>
          <w:rStyle w:val="Style13ptBold"/>
          <w:b w:val="0"/>
          <w:sz w:val="16"/>
        </w:rPr>
        <w:t>(William, IISS fellow, 4/25, “ASEAN grapples with rise of China”, http://www.iiss.org/en/iiss%20voices/blogsections/iiss-voices-2014-b4d9/april-abf0/asean-grapples-with-rise-of-china-a286)</w:t>
      </w:r>
    </w:p>
    <w:p w14:paraId="7BEBBA1D" w14:textId="77777777" w:rsidR="006045E0" w:rsidRPr="005D5DD5" w:rsidRDefault="006045E0" w:rsidP="006045E0">
      <w:pPr>
        <w:rPr>
          <w:b/>
          <w:u w:val="single"/>
        </w:rPr>
      </w:pPr>
      <w:r>
        <w:t xml:space="preserve">All this begs the question: Given that China, like Russia, is building its ‘China dream’ on a narrative of recovery from its much-vaunted ‘century of humiliation’ at </w:t>
      </w:r>
      <w:r w:rsidRPr="00E03BBE">
        <w:rPr>
          <w:u w:val="single"/>
        </w:rPr>
        <w:t>the</w:t>
      </w:r>
      <w:r>
        <w:t xml:space="preserve"> hands of Western powers, </w:t>
      </w:r>
      <w:r w:rsidRPr="005D5DD5">
        <w:rPr>
          <w:b/>
          <w:highlight w:val="yellow"/>
          <w:u w:val="single"/>
        </w:rPr>
        <w:t>what can ASEAN do in the face of further displays or use of force by China?</w:t>
      </w:r>
      <w:r w:rsidRPr="00E03BBE">
        <w:rPr>
          <w:u w:val="single"/>
        </w:rPr>
        <w:t xml:space="preserve"> The answer: </w:t>
      </w:r>
      <w:r w:rsidRPr="005D5DD5">
        <w:rPr>
          <w:b/>
          <w:highlight w:val="yellow"/>
          <w:u w:val="single"/>
        </w:rPr>
        <w:t>Not much really</w:t>
      </w:r>
      <w:r>
        <w:t>. Put simply</w:t>
      </w:r>
      <w:r w:rsidRPr="00E03BBE">
        <w:rPr>
          <w:u w:val="single"/>
        </w:rPr>
        <w:t xml:space="preserve">, </w:t>
      </w:r>
      <w:r w:rsidRPr="005D5DD5">
        <w:rPr>
          <w:b/>
          <w:highlight w:val="yellow"/>
          <w:u w:val="single"/>
        </w:rPr>
        <w:t>missives would do little in the face of missiles</w:t>
      </w:r>
      <w:r>
        <w:t xml:space="preserve">. </w:t>
      </w:r>
      <w:r w:rsidRPr="00E03BBE">
        <w:rPr>
          <w:u w:val="single"/>
        </w:rPr>
        <w:t xml:space="preserve">Granted, </w:t>
      </w:r>
      <w:r w:rsidRPr="005D5DD5">
        <w:rPr>
          <w:b/>
          <w:highlight w:val="yellow"/>
          <w:u w:val="single"/>
        </w:rPr>
        <w:t>ASEAN can take comfort in America's ‘rebalance’ to the Asia-Pacific</w:t>
      </w:r>
      <w:r w:rsidRPr="005D5DD5">
        <w:rPr>
          <w:b/>
        </w:rPr>
        <w:t xml:space="preserve">. </w:t>
      </w:r>
      <w:r w:rsidRPr="005D5DD5">
        <w:rPr>
          <w:b/>
          <w:highlight w:val="yellow"/>
          <w:u w:val="single"/>
        </w:rPr>
        <w:t>As the historical guarantor of Asian security and prosperity, Washington could be counted on to provide a backstop against Chinese assertiveness</w:t>
      </w:r>
      <w:r>
        <w:t xml:space="preserve">. But as my colleague Christian Le Miere writes in Survival, the rebalance remains modest, given domestic financial pressures in the US and continuing commitments in the Middle East. More importantly, it is not a given that the US would act on its alliance commitments to the Philippines and Japan - two countries involved in territorial disputes with China. This is not to say that ASEAN is ineffective. In recent years, the 10-member grouping has facilitated the integration of Myanmar back into ASEAN. It has succeeded in getting China, Russia and the US to join the East Asia Summit - the pre-eminent institution in the region. The ADMM-Plus staged a four-day humanitarian assistance disaster relief and military medicine exercise in June last year. It was a historic exercise that involved 3,000 troops from countries such as the US, China, Japan, India and Vietnam. But the challenge for ASEAN is to further such cooperation in the area of ‘hard’ security issues such as territorial disputes. </w:t>
      </w:r>
      <w:r w:rsidRPr="005D5DD5">
        <w:rPr>
          <w:b/>
          <w:highlight w:val="yellow"/>
          <w:u w:val="single"/>
        </w:rPr>
        <w:t>ASEAN lacks cohesion on the issue of the South China Sea, which involves four ASEAN members - the Philippines, Malaysia, Brunei and Vietnam - and China.</w:t>
      </w:r>
    </w:p>
    <w:p w14:paraId="1D4FEABD" w14:textId="77777777" w:rsidR="006045E0" w:rsidRDefault="006045E0" w:rsidP="006045E0">
      <w:pPr>
        <w:pStyle w:val="Heading4"/>
      </w:pPr>
      <w:r>
        <w:lastRenderedPageBreak/>
        <w:t>US influence is a prerequisite – Our provocative actions preempt the CP</w:t>
      </w:r>
    </w:p>
    <w:p w14:paraId="1DED2669" w14:textId="77777777" w:rsidR="006045E0" w:rsidRPr="00BC025A" w:rsidRDefault="006045E0" w:rsidP="006045E0">
      <w:pPr>
        <w:rPr>
          <w:rStyle w:val="Style13ptBold"/>
          <w:b w:val="0"/>
        </w:rPr>
      </w:pPr>
      <w:r>
        <w:rPr>
          <w:rStyle w:val="Style13ptBold"/>
        </w:rPr>
        <w:t>Lai 15</w:t>
      </w:r>
      <w:r>
        <w:rPr>
          <w:rStyle w:val="Style13ptBold"/>
          <w:b w:val="0"/>
        </w:rPr>
        <w:t xml:space="preserve"> </w:t>
      </w:r>
      <w:r w:rsidRPr="00BC025A">
        <w:rPr>
          <w:rStyle w:val="Style13ptBold"/>
          <w:b w:val="0"/>
          <w:sz w:val="16"/>
        </w:rPr>
        <w:t>(David, Ph.D., is a Research Professor at the Strategic Studies Institute of the US Army War College, “China’s Strategic Moves and Counter-Moves”, http://www.strategicstudiesinstitute.army.mil/pubs/parameters/Issues/Winter_2014-15/5_LaiDavid_ChinasStrategicMovesCounter-Moves.pdf)</w:t>
      </w:r>
    </w:p>
    <w:p w14:paraId="2DE74424" w14:textId="77777777" w:rsidR="006045E0" w:rsidRPr="005A14A6" w:rsidRDefault="006045E0" w:rsidP="006045E0">
      <w:pPr>
        <w:rPr>
          <w:u w:val="single"/>
        </w:rPr>
      </w:pPr>
      <w:r>
        <w:t xml:space="preserve">The second insight regards the battles around China. A special feature of Go is that there are always multiple battles in a game. Each battle has its own “life-and-death” situation. Adjacent battlegrounds usually share a common fate and affect each other. Some battle outcomes may be insignificant; others, decisive. They require different levels of attention and commitment. At times, the battlefields may appear to be unconnected; but they are all part of a campaign to pursue the war’s aim. From this perspective, </w:t>
      </w:r>
      <w:r w:rsidRPr="00A33AC7">
        <w:rPr>
          <w:u w:val="single"/>
        </w:rPr>
        <w:t xml:space="preserve">the hot spots around China, such </w:t>
      </w:r>
      <w:r w:rsidRPr="005A14A6">
        <w:rPr>
          <w:b/>
          <w:u w:val="single"/>
        </w:rPr>
        <w:t xml:space="preserve">as </w:t>
      </w:r>
      <w:r w:rsidRPr="005A14A6">
        <w:rPr>
          <w:b/>
          <w:highlight w:val="yellow"/>
          <w:u w:val="single"/>
        </w:rPr>
        <w:t>the North Korea issue, the China-Taiwan-US “tug of war,” the Senkaku/ Diaoyu Islands contest, the S</w:t>
      </w:r>
      <w:r w:rsidRPr="00A33AC7">
        <w:rPr>
          <w:u w:val="single"/>
        </w:rPr>
        <w:t>outh</w:t>
      </w:r>
      <w:r w:rsidRPr="005A14A6">
        <w:rPr>
          <w:b/>
          <w:u w:val="single"/>
        </w:rPr>
        <w:t xml:space="preserve"> </w:t>
      </w:r>
      <w:r w:rsidRPr="005A14A6">
        <w:rPr>
          <w:b/>
          <w:highlight w:val="yellow"/>
          <w:u w:val="single"/>
        </w:rPr>
        <w:t>C</w:t>
      </w:r>
      <w:r w:rsidRPr="00A33AC7">
        <w:rPr>
          <w:u w:val="single"/>
        </w:rPr>
        <w:t xml:space="preserve">hina </w:t>
      </w:r>
      <w:r w:rsidRPr="005A14A6">
        <w:rPr>
          <w:b/>
          <w:highlight w:val="yellow"/>
          <w:u w:val="single"/>
        </w:rPr>
        <w:t>S</w:t>
      </w:r>
      <w:r w:rsidRPr="00A33AC7">
        <w:rPr>
          <w:u w:val="single"/>
        </w:rPr>
        <w:t xml:space="preserve">ea </w:t>
      </w:r>
      <w:r w:rsidRPr="005A14A6">
        <w:rPr>
          <w:b/>
          <w:highlight w:val="yellow"/>
          <w:u w:val="single"/>
        </w:rPr>
        <w:t>territorial disputes, and many others are best-perceived as battle fronts</w:t>
      </w:r>
      <w:r w:rsidRPr="005A14A6">
        <w:rPr>
          <w:b/>
        </w:rPr>
        <w:t xml:space="preserve">. </w:t>
      </w:r>
      <w:r w:rsidRPr="005A14A6">
        <w:rPr>
          <w:b/>
          <w:highlight w:val="yellow"/>
          <w:u w:val="single"/>
        </w:rPr>
        <w:t>This perception</w:t>
      </w:r>
      <w:r>
        <w:t xml:space="preserve"> is very significant. First, </w:t>
      </w:r>
      <w:r w:rsidRPr="00A33AC7">
        <w:rPr>
          <w:u w:val="single"/>
        </w:rPr>
        <w:t xml:space="preserve">it </w:t>
      </w:r>
      <w:r w:rsidRPr="005A14A6">
        <w:rPr>
          <w:b/>
          <w:highlight w:val="yellow"/>
          <w:u w:val="single"/>
        </w:rPr>
        <w:t>reminds China and the U</w:t>
      </w:r>
      <w:r w:rsidRPr="00A33AC7">
        <w:rPr>
          <w:u w:val="single"/>
        </w:rPr>
        <w:t xml:space="preserve">nited </w:t>
      </w:r>
      <w:r w:rsidRPr="005A14A6">
        <w:rPr>
          <w:b/>
          <w:highlight w:val="yellow"/>
          <w:u w:val="single"/>
        </w:rPr>
        <w:t>S</w:t>
      </w:r>
      <w:r w:rsidRPr="00A33AC7">
        <w:rPr>
          <w:u w:val="single"/>
        </w:rPr>
        <w:t xml:space="preserve">tates </w:t>
      </w:r>
      <w:r w:rsidRPr="005A14A6">
        <w:rPr>
          <w:b/>
          <w:highlight w:val="yellow"/>
          <w:u w:val="single"/>
        </w:rPr>
        <w:t>they are the two players in charge</w:t>
      </w:r>
      <w:r w:rsidRPr="005A14A6">
        <w:rPr>
          <w:b/>
        </w:rPr>
        <w:t xml:space="preserve">. </w:t>
      </w:r>
      <w:r w:rsidRPr="005A14A6">
        <w:rPr>
          <w:b/>
          <w:highlight w:val="yellow"/>
          <w:u w:val="single"/>
        </w:rPr>
        <w:t>This is</w:t>
      </w:r>
      <w:r w:rsidRPr="00A33AC7">
        <w:rPr>
          <w:u w:val="single"/>
        </w:rPr>
        <w:t xml:space="preserve"> especially</w:t>
      </w:r>
      <w:r w:rsidRPr="005A14A6">
        <w:rPr>
          <w:b/>
          <w:u w:val="single"/>
        </w:rPr>
        <w:t xml:space="preserve"> </w:t>
      </w:r>
      <w:r w:rsidRPr="005A14A6">
        <w:rPr>
          <w:b/>
          <w:highlight w:val="yellow"/>
          <w:u w:val="single"/>
        </w:rPr>
        <w:t>important for the U</w:t>
      </w:r>
      <w:r w:rsidRPr="00A33AC7">
        <w:rPr>
          <w:u w:val="single"/>
        </w:rPr>
        <w:t xml:space="preserve">nited </w:t>
      </w:r>
      <w:r w:rsidRPr="005A14A6">
        <w:rPr>
          <w:b/>
          <w:highlight w:val="yellow"/>
          <w:u w:val="single"/>
        </w:rPr>
        <w:t>S</w:t>
      </w:r>
      <w:r w:rsidRPr="00A33AC7">
        <w:rPr>
          <w:u w:val="single"/>
        </w:rPr>
        <w:t xml:space="preserve">tates, </w:t>
      </w:r>
      <w:r w:rsidRPr="005A14A6">
        <w:rPr>
          <w:b/>
          <w:highlight w:val="yellow"/>
          <w:u w:val="single"/>
        </w:rPr>
        <w:t>because the superpower has at times neglected its</w:t>
      </w:r>
      <w:r w:rsidRPr="00A33AC7">
        <w:rPr>
          <w:u w:val="single"/>
        </w:rPr>
        <w:t xml:space="preserve"> indispensable </w:t>
      </w:r>
      <w:r w:rsidRPr="005A14A6">
        <w:rPr>
          <w:b/>
          <w:highlight w:val="yellow"/>
          <w:u w:val="single"/>
        </w:rPr>
        <w:t>position and let the smaller nations take over the agenda</w:t>
      </w:r>
      <w:r>
        <w:t xml:space="preserve">. </w:t>
      </w:r>
      <w:r w:rsidRPr="00A33AC7">
        <w:rPr>
          <w:u w:val="single"/>
        </w:rPr>
        <w:t>In so doing, the United States runs the risk of “letting the allied tail wag the American dog</w:t>
      </w:r>
      <w:r>
        <w:t xml:space="preserve">.”14 Second, </w:t>
      </w:r>
      <w:r w:rsidRPr="00A33AC7">
        <w:rPr>
          <w:u w:val="single"/>
        </w:rPr>
        <w:t>the pieces, strategic design, and operational engagements (battles) involving the regional nations, are the moves by or related to Washington and Beijing</w:t>
      </w:r>
      <w:r>
        <w:t>. Other Pacific Rim nations may find it unfair to define their positions as subordinate. Yet, if any of them were to make an ambitious move, it would likely need the backing of the United States. Looked at another way</w:t>
      </w:r>
      <w:r w:rsidRPr="005A14A6">
        <w:rPr>
          <w:u w:val="single"/>
        </w:rPr>
        <w:t xml:space="preserve">, </w:t>
      </w:r>
      <w:r w:rsidRPr="005A14A6">
        <w:rPr>
          <w:b/>
          <w:highlight w:val="yellow"/>
          <w:u w:val="single"/>
        </w:rPr>
        <w:t>the U</w:t>
      </w:r>
      <w:r w:rsidRPr="005A14A6">
        <w:rPr>
          <w:u w:val="single"/>
        </w:rPr>
        <w:t xml:space="preserve">nited </w:t>
      </w:r>
      <w:r w:rsidRPr="005A14A6">
        <w:rPr>
          <w:b/>
          <w:highlight w:val="yellow"/>
          <w:u w:val="single"/>
        </w:rPr>
        <w:t>S</w:t>
      </w:r>
      <w:r w:rsidRPr="005A14A6">
        <w:rPr>
          <w:u w:val="single"/>
        </w:rPr>
        <w:t xml:space="preserve">tates </w:t>
      </w:r>
      <w:r w:rsidRPr="005A14A6">
        <w:rPr>
          <w:b/>
          <w:highlight w:val="yellow"/>
          <w:u w:val="single"/>
        </w:rPr>
        <w:t>commitment to Taiwan has</w:t>
      </w:r>
      <w:r w:rsidRPr="005A14A6">
        <w:rPr>
          <w:u w:val="single"/>
        </w:rPr>
        <w:t xml:space="preserve"> practically </w:t>
      </w:r>
      <w:r w:rsidRPr="005A14A6">
        <w:rPr>
          <w:b/>
          <w:highlight w:val="yellow"/>
          <w:u w:val="single"/>
        </w:rPr>
        <w:t>prevented a forceful takeover of the island by</w:t>
      </w:r>
      <w:r w:rsidRPr="005A14A6">
        <w:rPr>
          <w:u w:val="single"/>
        </w:rPr>
        <w:t xml:space="preserve"> mainland </w:t>
      </w:r>
      <w:r w:rsidRPr="005A14A6">
        <w:rPr>
          <w:b/>
          <w:highlight w:val="yellow"/>
          <w:u w:val="single"/>
        </w:rPr>
        <w:t>China for well over 60 years</w:t>
      </w:r>
      <w:r w:rsidRPr="005A14A6">
        <w:rPr>
          <w:u w:val="single"/>
        </w:rPr>
        <w:t xml:space="preserve">; </w:t>
      </w:r>
      <w:r w:rsidRPr="005A14A6">
        <w:rPr>
          <w:b/>
          <w:highlight w:val="yellow"/>
          <w:u w:val="single"/>
        </w:rPr>
        <w:t>the US mutual defense treaty with Japan is a crucial factor in deterring China from</w:t>
      </w:r>
      <w:r w:rsidRPr="005A14A6">
        <w:rPr>
          <w:u w:val="single"/>
        </w:rPr>
        <w:t xml:space="preserve"> using outright force on the dispute over </w:t>
      </w:r>
      <w:r w:rsidRPr="005A14A6">
        <w:rPr>
          <w:b/>
          <w:highlight w:val="yellow"/>
          <w:u w:val="single"/>
        </w:rPr>
        <w:t xml:space="preserve">the Senkaku/Diaoyu </w:t>
      </w:r>
      <w:r w:rsidRPr="00E03BBE">
        <w:rPr>
          <w:b/>
          <w:highlight w:val="yellow"/>
          <w:u w:val="single"/>
        </w:rPr>
        <w:t>Islands</w:t>
      </w:r>
      <w:r w:rsidRPr="005A14A6">
        <w:rPr>
          <w:b/>
          <w:u w:val="single"/>
        </w:rPr>
        <w:t xml:space="preserve">; </w:t>
      </w:r>
      <w:r w:rsidRPr="005A14A6">
        <w:rPr>
          <w:b/>
          <w:highlight w:val="yellow"/>
          <w:u w:val="single"/>
        </w:rPr>
        <w:t>and the US position on the S</w:t>
      </w:r>
      <w:r w:rsidRPr="005A14A6">
        <w:rPr>
          <w:u w:val="single"/>
        </w:rPr>
        <w:t xml:space="preserve">outh </w:t>
      </w:r>
      <w:r w:rsidRPr="005A14A6">
        <w:rPr>
          <w:b/>
          <w:highlight w:val="yellow"/>
          <w:u w:val="single"/>
        </w:rPr>
        <w:t>C</w:t>
      </w:r>
      <w:r w:rsidRPr="005A14A6">
        <w:rPr>
          <w:u w:val="single"/>
        </w:rPr>
        <w:t xml:space="preserve">hina </w:t>
      </w:r>
      <w:r w:rsidRPr="005A14A6">
        <w:rPr>
          <w:b/>
          <w:highlight w:val="yellow"/>
          <w:u w:val="single"/>
        </w:rPr>
        <w:t>S</w:t>
      </w:r>
      <w:r w:rsidRPr="005A14A6">
        <w:rPr>
          <w:u w:val="single"/>
        </w:rPr>
        <w:t xml:space="preserve">ea, especially Secretary of State Hillary Clinton’s statement of US interests in July 2010, </w:t>
      </w:r>
      <w:r w:rsidRPr="005A14A6">
        <w:rPr>
          <w:b/>
          <w:highlight w:val="yellow"/>
          <w:u w:val="single"/>
        </w:rPr>
        <w:t>affects the course of actions</w:t>
      </w:r>
      <w:r w:rsidRPr="005A14A6">
        <w:rPr>
          <w:u w:val="single"/>
        </w:rPr>
        <w:t xml:space="preserve"> among the disputants currently and in the years to come.</w:t>
      </w:r>
    </w:p>
    <w:p w14:paraId="1C2DE32F" w14:textId="77777777" w:rsidR="006045E0" w:rsidRDefault="006045E0" w:rsidP="006045E0">
      <w:pPr>
        <w:pStyle w:val="Heading4"/>
      </w:pPr>
      <w:r>
        <w:t>CBM’s alone fail – Only U.S. diplomatic balancing solves</w:t>
      </w:r>
    </w:p>
    <w:p w14:paraId="27714E34" w14:textId="77777777" w:rsidR="006045E0" w:rsidRPr="00923C56" w:rsidRDefault="006045E0" w:rsidP="006045E0">
      <w:pPr>
        <w:rPr>
          <w:rStyle w:val="Style13ptBold"/>
          <w:b w:val="0"/>
        </w:rPr>
      </w:pPr>
      <w:r>
        <w:rPr>
          <w:rStyle w:val="Style13ptBold"/>
        </w:rPr>
        <w:t>Kok 15</w:t>
      </w:r>
      <w:r>
        <w:rPr>
          <w:rStyle w:val="Style13ptBold"/>
          <w:b w:val="0"/>
        </w:rPr>
        <w:t xml:space="preserve"> </w:t>
      </w:r>
      <w:r w:rsidRPr="00923C56">
        <w:rPr>
          <w:rStyle w:val="Style13ptBold"/>
          <w:b w:val="0"/>
          <w:sz w:val="18"/>
        </w:rPr>
        <w:t>(Piin-Fen, DIRECTOR, CHINA, EAST ASIA AND UNITED STATES, East West Inst., 8/24, “The South China Sea Problem Has Been Militarized and Internationalized: What Now?”, https://www.eastwest.ngo/idea/south-china-sea-problem-has-been-militarized-and-internationalized-what-now)</w:t>
      </w:r>
    </w:p>
    <w:p w14:paraId="40D1E959" w14:textId="77777777" w:rsidR="006045E0" w:rsidRPr="00A33AC7" w:rsidRDefault="006045E0" w:rsidP="006045E0">
      <w:pPr>
        <w:rPr>
          <w:u w:val="single"/>
        </w:rPr>
      </w:pPr>
      <w:r w:rsidRPr="00A33AC7">
        <w:rPr>
          <w:u w:val="single"/>
        </w:rPr>
        <w:t>Even as external parties have become more vocal about their concerns, they have made it a point to distinguish between taking an interest in managing the situation and choosing sides on the territorial claims themselves.</w:t>
      </w:r>
      <w:r>
        <w:t xml:space="preserve"> U.S. Assistant Secretary of State Daniel Russel drew that distinction when he remarked that </w:t>
      </w:r>
      <w:r w:rsidRPr="00A33AC7">
        <w:rPr>
          <w:u w:val="single"/>
        </w:rPr>
        <w:t>the U.S. remains neutral about the merits of the sovereignty claims but is “not neutral” when it comes to the resolution of disputes in accordance with international law</w:t>
      </w:r>
      <w:r>
        <w:t>. Yet he has also shown how delicate that balance is, having previously publicly questioned the legal validity of the nine-dashed line, which forms the basis of China’s territorial claims</w:t>
      </w:r>
      <w:r w:rsidRPr="00A33AC7">
        <w:rPr>
          <w:u w:val="single"/>
        </w:rPr>
        <w:t>. A greater source of potential conflict is what now appears to be an increasing propensity of all parties to turn to military deterrence to defend their interests in the South China Sea</w:t>
      </w:r>
      <w:r>
        <w:t xml:space="preserve">. </w:t>
      </w:r>
      <w:r w:rsidRPr="00A33AC7">
        <w:rPr>
          <w:u w:val="single"/>
        </w:rPr>
        <w:t>This trend will be difficult to reverse as long as each side perceives others to be raising the stakes—which makes the implementation of maritime confidence-building measures (CBMs) all the more important at this juncture.</w:t>
      </w:r>
      <w:r>
        <w:t xml:space="preserve"> </w:t>
      </w:r>
      <w:r w:rsidRPr="00A33AC7">
        <w:rPr>
          <w:u w:val="single"/>
        </w:rPr>
        <w:t>The most significant CBM would be a binding code of conduct between ASEAN and China, negotiations on which are proceeding slowly.</w:t>
      </w:r>
      <w:r>
        <w:t xml:space="preserve"> On the more immediate front, China and ASEAN are reportedly in discussions to establish a hotline to deal with emergencies in the South China Sea. </w:t>
      </w:r>
      <w:r w:rsidRPr="00A33AC7">
        <w:rPr>
          <w:u w:val="single"/>
        </w:rPr>
        <w:t xml:space="preserve">The United States and China are making good on their November 2014 agreements on two sets of military confidence-building measures, regarding the notification of </w:t>
      </w:r>
      <w:r w:rsidRPr="00A33AC7">
        <w:rPr>
          <w:u w:val="single"/>
        </w:rPr>
        <w:lastRenderedPageBreak/>
        <w:t>major military activities and rules of behavior for air and maritime encounters. As part of this process, both governments are aiming to agree on an annex on air-to-air encounters by September 2015, to complement the rules on at-sea encounters that have already been agreed upon</w:t>
      </w:r>
      <w:r>
        <w:t xml:space="preserve">. </w:t>
      </w:r>
      <w:r w:rsidRPr="00A33AC7">
        <w:rPr>
          <w:u w:val="single"/>
        </w:rPr>
        <w:t>More broadly in the region, the U.S., Chinese and other navies have begun practicing the Code for Unplanned Encounters at Sea during joint exercises or routine maritime operations</w:t>
      </w:r>
      <w:r>
        <w:t xml:space="preserve">. </w:t>
      </w:r>
      <w:r w:rsidRPr="00A33AC7">
        <w:rPr>
          <w:u w:val="single"/>
        </w:rPr>
        <w:t xml:space="preserve">But </w:t>
      </w:r>
      <w:r w:rsidRPr="00A33AC7">
        <w:rPr>
          <w:b/>
          <w:highlight w:val="yellow"/>
          <w:u w:val="single"/>
        </w:rPr>
        <w:t>CBMs alone are not sufficient</w:t>
      </w:r>
      <w:r w:rsidRPr="00A33AC7">
        <w:rPr>
          <w:u w:val="single"/>
        </w:rPr>
        <w:t xml:space="preserve"> if the default position is still to undertake risky behavior</w:t>
      </w:r>
      <w:r>
        <w:t xml:space="preserve">. </w:t>
      </w:r>
      <w:r w:rsidRPr="00A33AC7">
        <w:rPr>
          <w:u w:val="single"/>
        </w:rPr>
        <w:t xml:space="preserve">Such </w:t>
      </w:r>
      <w:r w:rsidRPr="00A33AC7">
        <w:rPr>
          <w:b/>
          <w:highlight w:val="yellow"/>
          <w:u w:val="single"/>
        </w:rPr>
        <w:t>risky behavior could be in the form of reckless or aggressive actions by vessel crew that lead to inadvertent conflict</w:t>
      </w:r>
      <w:r w:rsidRPr="00A33AC7">
        <w:rPr>
          <w:b/>
          <w:u w:val="single"/>
        </w:rPr>
        <w:t xml:space="preserve">. </w:t>
      </w:r>
      <w:r w:rsidRPr="00A33AC7">
        <w:rPr>
          <w:b/>
          <w:highlight w:val="yellow"/>
          <w:u w:val="single"/>
        </w:rPr>
        <w:t>Tensions could also escalate when parties act on threat assessments based on suspicion or a lack of clarity regarding the other’s strategic intentions</w:t>
      </w:r>
      <w:r w:rsidRPr="00A33AC7">
        <w:rPr>
          <w:u w:val="single"/>
        </w:rPr>
        <w:t xml:space="preserve">. In short, </w:t>
      </w:r>
      <w:r w:rsidRPr="00A33AC7">
        <w:rPr>
          <w:b/>
          <w:highlight w:val="yellow"/>
          <w:u w:val="single"/>
        </w:rPr>
        <w:t>CBMs that seek to avoid</w:t>
      </w:r>
      <w:r w:rsidRPr="00A33AC7">
        <w:rPr>
          <w:u w:val="single"/>
        </w:rPr>
        <w:t xml:space="preserve"> or mitigate </w:t>
      </w:r>
      <w:r w:rsidRPr="00A33AC7">
        <w:rPr>
          <w:b/>
          <w:highlight w:val="yellow"/>
          <w:u w:val="single"/>
        </w:rPr>
        <w:t>the risk of maritime clashes need to be accompanied by efforts to facilitate an environment that constrains the tendency for conflict</w:t>
      </w:r>
      <w:r>
        <w:t xml:space="preserve">. </w:t>
      </w:r>
      <w:r w:rsidRPr="00A33AC7">
        <w:rPr>
          <w:u w:val="single"/>
        </w:rPr>
        <w:t>Such efforts could include: toning down inflammatory rhetoric and breaking the vicious cycle of alternately ratcheting such rhetoric up and down; encouraging constructive behavior, or at least discouraging (or refraining from) provocative behavior (the latter is formalized in the ASEAN-China Declaration on the Conduct of Parties in the South China Sea); and maintaining open channels of communication through which all sides are willing to explain their respective positions on the issues and talk to, not past, one another.</w:t>
      </w:r>
    </w:p>
    <w:p w14:paraId="35736755" w14:textId="23B0D28C" w:rsidR="003B4AEF" w:rsidRDefault="005911FB" w:rsidP="008875D0">
      <w:pPr>
        <w:pStyle w:val="Heading3"/>
      </w:pPr>
      <w:r>
        <w:lastRenderedPageBreak/>
        <w:t>CBM’s</w:t>
      </w:r>
    </w:p>
    <w:p w14:paraId="274FEA91" w14:textId="77777777" w:rsidR="003B4AEF" w:rsidRDefault="003B4AEF" w:rsidP="003B4AEF">
      <w:pPr>
        <w:pStyle w:val="Heading4"/>
      </w:pPr>
      <w:r>
        <w:t>China won’t agree to meaningful CBM’s</w:t>
      </w:r>
    </w:p>
    <w:p w14:paraId="3FE6897A" w14:textId="77777777" w:rsidR="003B4AEF" w:rsidRPr="003B4AEF" w:rsidRDefault="003B4AEF" w:rsidP="003B4AEF">
      <w:pPr>
        <w:rPr>
          <w:rStyle w:val="Style13ptBold"/>
          <w:b w:val="0"/>
        </w:rPr>
      </w:pPr>
      <w:r>
        <w:rPr>
          <w:rStyle w:val="Style13ptBold"/>
        </w:rPr>
        <w:t>Medcalf 15</w:t>
      </w:r>
      <w:r>
        <w:rPr>
          <w:rStyle w:val="Style13ptBold"/>
          <w:b w:val="0"/>
        </w:rPr>
        <w:t xml:space="preserve"> </w:t>
      </w:r>
      <w:r w:rsidRPr="00364BA4">
        <w:rPr>
          <w:rStyle w:val="Style13ptBold"/>
          <w:b w:val="0"/>
          <w:sz w:val="16"/>
        </w:rPr>
        <w:t xml:space="preserve">(Rory, 2/4, “WHAT’S IN A CBM?: WATCHING FOR DIRECT AND INDIRECT MEASURES OF CONFIDENCE”, </w:t>
      </w:r>
      <w:r w:rsidR="00364BA4" w:rsidRPr="00364BA4">
        <w:rPr>
          <w:rStyle w:val="Style13ptBold"/>
          <w:b w:val="0"/>
          <w:sz w:val="16"/>
        </w:rPr>
        <w:t>Professor and Head of College, National Security College, at Australian National University and a Nonresident Fellow at the Lowy Institute for International Policy, http://amti.csis.org/whats-in-a-cbm-watching-for-direct-and-indirect-measures-of-confidence/)</w:t>
      </w:r>
    </w:p>
    <w:p w14:paraId="0A34EE22" w14:textId="77777777" w:rsidR="003B4AEF" w:rsidRPr="00A06928" w:rsidRDefault="003B4AEF" w:rsidP="003B4AEF">
      <w:pPr>
        <w:rPr>
          <w:b/>
          <w:sz w:val="24"/>
          <w:szCs w:val="24"/>
          <w:highlight w:val="cyan"/>
          <w:u w:val="single"/>
        </w:rPr>
      </w:pPr>
      <w:r w:rsidRPr="00A06928">
        <w:rPr>
          <w:b/>
          <w:sz w:val="24"/>
          <w:szCs w:val="24"/>
          <w:highlight w:val="cyan"/>
          <w:u w:val="single"/>
        </w:rPr>
        <w:t>Policymakers and military leaders in both Washington and Beijing are now making much of the question of what exactly constitutes a meaningful CBM. A public relations skirmish is underway about whether the other side is genuinely trying to build “confidence” and thus reduce the risk of conflict</w:t>
      </w:r>
      <w:r>
        <w:t xml:space="preserve">, or merely using loose undertakings about military diplomacy to mask unchanged stances of assertiveness or deterrence. Strikingly, recent months have brought something of a subtle reversal of positions on this score. </w:t>
      </w:r>
      <w:r w:rsidRPr="00A06928">
        <w:rPr>
          <w:b/>
          <w:sz w:val="24"/>
          <w:szCs w:val="24"/>
          <w:highlight w:val="cyan"/>
          <w:u w:val="single"/>
        </w:rPr>
        <w:t>It was not so long ago that the United States and its allies and partners were regularly chastising China for refusing to engage in</w:t>
      </w:r>
      <w:r>
        <w:t xml:space="preserve"> proper, practical </w:t>
      </w:r>
      <w:r w:rsidRPr="00A06928">
        <w:rPr>
          <w:b/>
          <w:sz w:val="24"/>
          <w:szCs w:val="24"/>
          <w:highlight w:val="cyan"/>
          <w:u w:val="single"/>
        </w:rPr>
        <w:t>CBMs</w:t>
      </w:r>
      <w:r>
        <w:t xml:space="preserve">, such as operational channels of communication or rules for encounters at sea. </w:t>
      </w:r>
      <w:r w:rsidRPr="00A06928">
        <w:rPr>
          <w:b/>
          <w:sz w:val="24"/>
          <w:szCs w:val="24"/>
          <w:highlight w:val="cyan"/>
          <w:u w:val="single"/>
        </w:rPr>
        <w:t>The Chinese position appeared to be that by undertaking CBMs, as with other forms of transparency</w:t>
      </w:r>
      <w:r>
        <w:t>,</w:t>
      </w:r>
      <w:r w:rsidRPr="00A06928">
        <w:rPr>
          <w:b/>
          <w:sz w:val="24"/>
          <w:szCs w:val="24"/>
          <w:highlight w:val="cyan"/>
          <w:u w:val="single"/>
        </w:rPr>
        <w:t xml:space="preserve"> they would risk revealing their relative weakness</w:t>
      </w:r>
      <w:r>
        <w:t xml:space="preserve">, or alternately let slip that acts of maritime assertiveness were not incidents or accidents but rather part of a strategy to change the status quo. Yet just as growing capability has allowed the PLA Navy and other Chinese maritime security actors to acquire one kind of confidence – boldness and self-assurance – so too has the Chinese security establishment in general been more willing to countenance another kind of confidence: making seemingly-generous offers of CBMs. This was underlined by developments in November last year, when Beijing signaled a willingness to reopen dialogue on a security hotline with Japan and, significantly, Xi Jinping signed a set of military confidence-building agreements with Barack Obama. The question, however, remains how serious the Chinese are about following through. Which brings us to the latest and very public diplomatic spat between Beijing and Washington about the choreography of reaching fine-tuned agreement on preventing aerial encounters and, reportedly, a U.S. Navy “goodwill” visit to China by, of all the possible vehicles of diplomacy, an aircraft carrier. According to reports that Chinese military representatives publicly deny, the United States is holding back on such visits, and other aspects of the new kind of military relationship the PLA wants, until China follows through on turning risk-reduction agreements into reality. </w:t>
      </w:r>
      <w:r w:rsidRPr="00A06928">
        <w:rPr>
          <w:b/>
          <w:sz w:val="24"/>
          <w:szCs w:val="24"/>
          <w:highlight w:val="cyan"/>
          <w:u w:val="single"/>
        </w:rPr>
        <w:t>If this was the first test of Chinese seriousness in trying to reduce risks of accidental military clashes, then it is time to begin wondering whether the November agreements were more a publicity stunt than a genuine policy departure.</w:t>
      </w:r>
    </w:p>
    <w:p w14:paraId="2BA0358A" w14:textId="77777777" w:rsidR="0023581E" w:rsidRDefault="0023581E" w:rsidP="0023581E">
      <w:pPr>
        <w:pStyle w:val="Heading4"/>
      </w:pPr>
      <w:r w:rsidRPr="0023581E">
        <w:t>Chin</w:t>
      </w:r>
      <w:r>
        <w:t>a has a cart before the horse approach to CBM’s – Won’t adopt until trust is established</w:t>
      </w:r>
    </w:p>
    <w:p w14:paraId="3C32C8E6" w14:textId="77777777" w:rsidR="0023581E" w:rsidRPr="0023581E" w:rsidRDefault="0023581E" w:rsidP="0023581E">
      <w:pPr>
        <w:rPr>
          <w:rStyle w:val="Style13ptBold"/>
          <w:b w:val="0"/>
        </w:rPr>
      </w:pPr>
      <w:r>
        <w:rPr>
          <w:rStyle w:val="Style13ptBold"/>
        </w:rPr>
        <w:t>Medcalf 14</w:t>
      </w:r>
      <w:r>
        <w:rPr>
          <w:rStyle w:val="Style13ptBold"/>
          <w:b w:val="0"/>
        </w:rPr>
        <w:t xml:space="preserve"> (</w:t>
      </w:r>
      <w:r w:rsidRPr="0023581E">
        <w:rPr>
          <w:rStyle w:val="Style13ptBold"/>
          <w:b w:val="0"/>
          <w:sz w:val="20"/>
        </w:rPr>
        <w:t>Rory, Professor and Head of College, National Security College, at Australian National University and a Nonresident Fellow at the Lowy Institute for International Policy, 12/23, “A 2015 RESOLUTION FOR RISK REDUCTION”, http://amti.csis.org/a-2015-resolution-for-risk-reduction/)</w:t>
      </w:r>
    </w:p>
    <w:p w14:paraId="0351EA43" w14:textId="77777777" w:rsidR="0023581E" w:rsidRPr="00A06928" w:rsidRDefault="0023581E" w:rsidP="0023581E">
      <w:pPr>
        <w:rPr>
          <w:b/>
          <w:sz w:val="24"/>
          <w:szCs w:val="24"/>
          <w:highlight w:val="cyan"/>
          <w:u w:val="single"/>
        </w:rPr>
      </w:pPr>
      <w:r>
        <w:t xml:space="preserve">For much of the time since Chinese maritime assertiveness increased, from 2009 onwards, the guiding attitude seemed to be that Chinese forces were willing to countenance risk as a tactic. </w:t>
      </w:r>
      <w:r w:rsidRPr="00A06928">
        <w:rPr>
          <w:b/>
          <w:sz w:val="24"/>
          <w:szCs w:val="24"/>
          <w:highlight w:val="cyan"/>
          <w:u w:val="single"/>
        </w:rPr>
        <w:t>In</w:t>
      </w:r>
      <w:r>
        <w:t xml:space="preserve"> my </w:t>
      </w:r>
      <w:r w:rsidRPr="00A06928">
        <w:rPr>
          <w:b/>
          <w:sz w:val="24"/>
          <w:szCs w:val="24"/>
          <w:highlight w:val="cyan"/>
          <w:u w:val="single"/>
        </w:rPr>
        <w:t>discussions with Chinese security thinkers,</w:t>
      </w:r>
      <w:r>
        <w:t xml:space="preserve"> I frequently encountered the view that </w:t>
      </w:r>
      <w:r w:rsidRPr="00A06928">
        <w:rPr>
          <w:b/>
          <w:sz w:val="24"/>
          <w:szCs w:val="24"/>
          <w:highlight w:val="cyan"/>
          <w:u w:val="single"/>
        </w:rPr>
        <w:t>China was not willing to embrace practical confidence-building measures</w:t>
      </w:r>
      <w:r>
        <w:t xml:space="preserve"> (CBMs) – like hotlines and an ‘incidents </w:t>
      </w:r>
      <w:r>
        <w:lastRenderedPageBreak/>
        <w:t xml:space="preserve">at sea’ agreement – </w:t>
      </w:r>
      <w:r w:rsidRPr="00A06928">
        <w:rPr>
          <w:b/>
          <w:sz w:val="24"/>
          <w:szCs w:val="24"/>
          <w:highlight w:val="cyan"/>
          <w:u w:val="single"/>
        </w:rPr>
        <w:t>until some kind of strategic trust had been established</w:t>
      </w:r>
      <w:r>
        <w:t xml:space="preserve">. In other words, </w:t>
      </w:r>
      <w:r w:rsidRPr="00A06928">
        <w:rPr>
          <w:b/>
          <w:sz w:val="24"/>
          <w:szCs w:val="24"/>
          <w:highlight w:val="cyan"/>
          <w:u w:val="single"/>
        </w:rPr>
        <w:t>the Chinese view seemed, paradoxically, to be that there was no point pursuing risk-reduction measures until fundamental strategic differences had been resolved – by which time, CBMs would no longer be needed.</w:t>
      </w:r>
    </w:p>
    <w:p w14:paraId="01072DB1" w14:textId="10F68A0A" w:rsidR="00A44CC3" w:rsidRPr="00FB3795" w:rsidRDefault="00A44CC3" w:rsidP="00A44CC3">
      <w:pPr>
        <w:pStyle w:val="Heading4"/>
      </w:pPr>
      <w:r>
        <w:t>CBM’s wont spill up</w:t>
      </w:r>
      <w:bookmarkStart w:id="0" w:name="_GoBack"/>
      <w:bookmarkEnd w:id="0"/>
    </w:p>
    <w:p w14:paraId="0B70873E" w14:textId="77777777" w:rsidR="00A44CC3" w:rsidRPr="00FB3795" w:rsidRDefault="00A44CC3" w:rsidP="00A44CC3">
      <w:pPr>
        <w:rPr>
          <w:rStyle w:val="Style13ptBold"/>
          <w:b w:val="0"/>
          <w:sz w:val="16"/>
          <w:szCs w:val="16"/>
        </w:rPr>
      </w:pPr>
      <w:r w:rsidRPr="00FB3795">
        <w:rPr>
          <w:rStyle w:val="Style13ptBold"/>
        </w:rPr>
        <w:t xml:space="preserve">Guan 13 </w:t>
      </w:r>
      <w:r w:rsidRPr="00FB3795">
        <w:rPr>
          <w:rStyle w:val="Style13ptBold"/>
          <w:b w:val="0"/>
          <w:sz w:val="16"/>
          <w:szCs w:val="16"/>
        </w:rPr>
        <w:t>(Kwa Chong Guan, “Conference paper: Trust and maritime confidence building measures”, MCBM in the South China Sea Conference, 11–13 August 2013, p. 29-31) RR</w:t>
      </w:r>
    </w:p>
    <w:p w14:paraId="770101E1" w14:textId="77777777" w:rsidR="00A44CC3" w:rsidRDefault="00A44CC3" w:rsidP="00A44CC3">
      <w:pPr>
        <w:rPr>
          <w:sz w:val="16"/>
        </w:rPr>
      </w:pPr>
      <w:r w:rsidRPr="00FB3795">
        <w:rPr>
          <w:sz w:val="16"/>
        </w:rPr>
        <w:t>Proposing a variety of CBMs/CSBMs on the assumption that they have worked in transforming European security in the post-Cold War world is the easy part of the exercise. T</w:t>
      </w:r>
      <w:r w:rsidRPr="00FB3795">
        <w:rPr>
          <w:rStyle w:val="StyleUnderline"/>
        </w:rPr>
        <w:t>he ASEAN Regional Forum at its inception adopted a three-phrase development plan that starts with the adoption and practice of CBMs, which leads to preventive diplomacy and then moves to conflict management and resolution</w:t>
      </w:r>
      <w:r w:rsidRPr="00FB3795">
        <w:rPr>
          <w:sz w:val="16"/>
        </w:rPr>
        <w:t xml:space="preserve">. But, </w:t>
      </w:r>
      <w:r w:rsidRPr="00FB3795">
        <w:rPr>
          <w:rStyle w:val="StyleUnderline"/>
        </w:rPr>
        <w:t>two decades on, the ASEAN Regional Forum is still preoccupied with CBMs, and appears not yet ready to move into preventive diplomacy</w:t>
      </w:r>
      <w:r w:rsidRPr="00FB3795">
        <w:rPr>
          <w:sz w:val="16"/>
        </w:rPr>
        <w:t xml:space="preserve">. This suggests that, </w:t>
      </w:r>
      <w:r w:rsidRPr="00FB3795">
        <w:rPr>
          <w:rStyle w:val="StyleUnderline"/>
        </w:rPr>
        <w:t>while it’s easy to propose CBMs to build cooperative security, it’s more difficult to decide when CBMs are likely to succeed and which will be stillbor</w:t>
      </w:r>
      <w:r w:rsidRPr="00FB3795">
        <w:rPr>
          <w:sz w:val="16"/>
        </w:rPr>
        <w:t xml:space="preserve">n. I argue that </w:t>
      </w:r>
      <w:r w:rsidRPr="00FB3795">
        <w:rPr>
          <w:rStyle w:val="StyleUnderline"/>
        </w:rPr>
        <w:t>trust decides whether CBMs will be adopted and practised</w:t>
      </w:r>
      <w:r w:rsidRPr="00FB3795">
        <w:rPr>
          <w:sz w:val="16"/>
        </w:rPr>
        <w:t xml:space="preserve">. This raises the issue of whether CBMs precede and build trust, as many assume, or whether trust is a prerequisite for CBMs to succeed. Trust is not an end state or product of CBMs, or a necessary beginning for CBMs, but an interactive process of building confidence, which is underpinned by trust. CBMs assume that, for example, </w:t>
      </w:r>
      <w:r w:rsidRPr="00FB3795">
        <w:rPr>
          <w:rStyle w:val="StyleUnderline"/>
        </w:rPr>
        <w:t>I am prepared to put my future wellbeing into your hands when I trust your declaration not to be the first to use force in any disagreement</w:t>
      </w:r>
      <w:r w:rsidRPr="00FB3795">
        <w:rPr>
          <w:sz w:val="16"/>
        </w:rPr>
        <w:t xml:space="preserve"> I may have with you in future. Or that I trust that the numbers given in your Defence White Paper on your naval modernisation are true and reliable, and you’re not out to deceive me so that I’m surprised by the number and size of your frigates in a display of force to intimidate or deter me in a naval stand-off with you.</w:t>
      </w:r>
    </w:p>
    <w:p w14:paraId="557E5DC2" w14:textId="77777777" w:rsidR="005911FB" w:rsidRPr="00411445" w:rsidRDefault="005911FB" w:rsidP="005911FB">
      <w:pPr>
        <w:pStyle w:val="Heading3"/>
      </w:pPr>
      <w:r w:rsidRPr="00411445">
        <w:lastRenderedPageBreak/>
        <w:t>Consult CPs</w:t>
      </w:r>
    </w:p>
    <w:p w14:paraId="6BDFBAA2" w14:textId="77777777" w:rsidR="005911FB" w:rsidRPr="00411445" w:rsidRDefault="005911FB" w:rsidP="005911FB">
      <w:pPr>
        <w:pStyle w:val="Heading4"/>
        <w:rPr>
          <w:rFonts w:asciiTheme="minorHAnsi" w:hAnsiTheme="minorHAnsi"/>
          <w:lang w:eastAsia="zh-CN"/>
        </w:rPr>
      </w:pPr>
      <w:r w:rsidRPr="00411445">
        <w:rPr>
          <w:rFonts w:asciiTheme="minorHAnsi" w:hAnsiTheme="minorHAnsi"/>
          <w:lang w:eastAsia="zh-CN"/>
        </w:rPr>
        <w:t>China will only accept bilateral negotiations – incentives for bilateral talks are too great</w:t>
      </w:r>
    </w:p>
    <w:p w14:paraId="0107CCEB" w14:textId="77777777" w:rsidR="005911FB" w:rsidRPr="00411445" w:rsidRDefault="005911FB" w:rsidP="005911FB">
      <w:pPr>
        <w:rPr>
          <w:rFonts w:asciiTheme="minorHAnsi" w:hAnsiTheme="minorHAnsi"/>
        </w:rPr>
      </w:pPr>
      <w:r w:rsidRPr="00411445">
        <w:rPr>
          <w:rStyle w:val="Style13ptBold"/>
        </w:rPr>
        <w:t>Welch 16</w:t>
      </w:r>
      <w:r w:rsidRPr="00411445">
        <w:rPr>
          <w:rFonts w:asciiTheme="minorHAnsi" w:hAnsiTheme="minorHAnsi"/>
        </w:rPr>
        <w:t xml:space="preserve"> (David A., CIGI chair of global security at the Balsillie School of International Affairs, professor of political science at the University of Waterloo, and Senior Fellow at the Centre for International Governance Innovation, “China’s Curious South China Sea Negotiation Policy”, The Diplomat, 6/24)JA</w:t>
      </w:r>
    </w:p>
    <w:p w14:paraId="234D14C9" w14:textId="77777777" w:rsidR="005911FB" w:rsidRPr="00411445" w:rsidRDefault="005911FB" w:rsidP="005911FB">
      <w:pPr>
        <w:rPr>
          <w:rFonts w:asciiTheme="minorHAnsi" w:hAnsiTheme="minorHAnsi"/>
          <w:sz w:val="16"/>
        </w:rPr>
      </w:pPr>
      <w:r w:rsidRPr="00411445">
        <w:rPr>
          <w:rStyle w:val="Emphasis"/>
          <w:rFonts w:asciiTheme="minorHAnsi" w:hAnsiTheme="minorHAnsi"/>
          <w:highlight w:val="cyan"/>
        </w:rPr>
        <w:t xml:space="preserve">There has been </w:t>
      </w:r>
      <w:r w:rsidRPr="00411445">
        <w:rPr>
          <w:rFonts w:asciiTheme="minorHAnsi" w:hAnsiTheme="minorHAnsi"/>
          <w:sz w:val="16"/>
        </w:rPr>
        <w:t>a great deal of</w:t>
      </w:r>
      <w:r w:rsidRPr="00411445">
        <w:rPr>
          <w:rStyle w:val="Emphasis"/>
          <w:rFonts w:asciiTheme="minorHAnsi" w:hAnsiTheme="minorHAnsi"/>
          <w:highlight w:val="cyan"/>
        </w:rPr>
        <w:t xml:space="preserve"> </w:t>
      </w:r>
      <w:hyperlink r:id="rId7" w:tgtFrame="_blank" w:history="1">
        <w:r w:rsidRPr="00411445">
          <w:rPr>
            <w:rStyle w:val="Emphasis"/>
            <w:rFonts w:asciiTheme="minorHAnsi" w:hAnsiTheme="minorHAnsi"/>
            <w:highlight w:val="cyan"/>
          </w:rPr>
          <w:t>commentary</w:t>
        </w:r>
      </w:hyperlink>
      <w:r w:rsidRPr="00411445">
        <w:rPr>
          <w:rStyle w:val="Emphasis"/>
          <w:rFonts w:asciiTheme="minorHAnsi" w:hAnsiTheme="minorHAnsi"/>
          <w:highlight w:val="cyan"/>
        </w:rPr>
        <w:t xml:space="preserve"> recently</w:t>
      </w:r>
      <w:r w:rsidRPr="00411445">
        <w:rPr>
          <w:rFonts w:asciiTheme="minorHAnsi" w:hAnsiTheme="minorHAnsi"/>
          <w:sz w:val="16"/>
        </w:rPr>
        <w:t xml:space="preserve"> on </w:t>
      </w:r>
      <w:r w:rsidRPr="00411445">
        <w:rPr>
          <w:rStyle w:val="Emphasis"/>
          <w:rFonts w:asciiTheme="minorHAnsi" w:hAnsiTheme="minorHAnsi"/>
          <w:highlight w:val="cyan"/>
        </w:rPr>
        <w:t>Beijing’s</w:t>
      </w:r>
      <w:r w:rsidRPr="00411445">
        <w:rPr>
          <w:rFonts w:asciiTheme="minorHAnsi" w:hAnsiTheme="minorHAnsi"/>
          <w:sz w:val="16"/>
        </w:rPr>
        <w:t xml:space="preserve"> strident</w:t>
      </w:r>
      <w:r w:rsidRPr="00411445">
        <w:rPr>
          <w:rStyle w:val="Emphasis"/>
          <w:rFonts w:asciiTheme="minorHAnsi" w:hAnsiTheme="minorHAnsi"/>
          <w:highlight w:val="cyan"/>
        </w:rPr>
        <w:t xml:space="preserve"> refusal to participate in the Philippines’ arbitration case</w:t>
      </w:r>
      <w:r w:rsidRPr="00411445">
        <w:rPr>
          <w:rFonts w:asciiTheme="minorHAnsi" w:hAnsiTheme="minorHAnsi"/>
          <w:sz w:val="16"/>
        </w:rPr>
        <w:t xml:space="preserve"> and the almost desperate vehemence with which it is preparing to greet the tribunal’s final judgment. This is not terribly surprising, as most analysts agree that the Philippines will win on a number of crucial points, undercutting some, if not all, of China’s maritime claims. However, there has been surprisingly little analysis of </w:t>
      </w:r>
      <w:r w:rsidRPr="00411445">
        <w:rPr>
          <w:rStyle w:val="Emphasis"/>
          <w:rFonts w:asciiTheme="minorHAnsi" w:hAnsiTheme="minorHAnsi"/>
          <w:highlight w:val="cyan"/>
        </w:rPr>
        <w:t>Beijing’s preferred alternative</w:t>
      </w:r>
      <w:r w:rsidRPr="00411445">
        <w:rPr>
          <w:rFonts w:asciiTheme="minorHAnsi" w:hAnsiTheme="minorHAnsi"/>
          <w:sz w:val="16"/>
        </w:rPr>
        <w:t xml:space="preserve"> to adjudicated dispute resolution: </w:t>
      </w:r>
      <w:r w:rsidRPr="00411445">
        <w:rPr>
          <w:rStyle w:val="Emphasis"/>
          <w:rFonts w:asciiTheme="minorHAnsi" w:hAnsiTheme="minorHAnsi"/>
          <w:highlight w:val="cyan"/>
        </w:rPr>
        <w:t>namely</w:t>
      </w:r>
      <w:r w:rsidRPr="00411445">
        <w:rPr>
          <w:rFonts w:asciiTheme="minorHAnsi" w:hAnsiTheme="minorHAnsi"/>
          <w:sz w:val="16"/>
        </w:rPr>
        <w:t xml:space="preserve">, </w:t>
      </w:r>
      <w:hyperlink r:id="rId8" w:tgtFrame="_blank" w:history="1">
        <w:r w:rsidRPr="00411445">
          <w:rPr>
            <w:rStyle w:val="Emphasis"/>
            <w:rFonts w:asciiTheme="minorHAnsi" w:hAnsiTheme="minorHAnsi"/>
            <w:highlight w:val="cyan"/>
          </w:rPr>
          <w:t>bilateral negotiations</w:t>
        </w:r>
      </w:hyperlink>
      <w:r w:rsidRPr="00411445">
        <w:rPr>
          <w:rStyle w:val="Emphasis"/>
          <w:rFonts w:asciiTheme="minorHAnsi" w:hAnsiTheme="minorHAnsi"/>
          <w:highlight w:val="cyan"/>
        </w:rPr>
        <w:t>.</w:t>
      </w:r>
      <w:r w:rsidRPr="00411445">
        <w:rPr>
          <w:rFonts w:asciiTheme="minorHAnsi" w:hAnsiTheme="minorHAnsi"/>
          <w:sz w:val="16"/>
        </w:rPr>
        <w:t xml:space="preserve"> How might we understand this? What does it tell us about China’s wants, needs, or fears? What does it say about Chinese leaders’ view of the world?  The bilateral negotiation option is particularly puzzling in view of China’s profession that it has had “</w:t>
      </w:r>
      <w:hyperlink r:id="rId9" w:tgtFrame="_blank" w:history="1">
        <w:r w:rsidRPr="00411445">
          <w:rPr>
            <w:rStyle w:val="Hyperlink"/>
            <w:rFonts w:asciiTheme="minorHAnsi" w:hAnsiTheme="minorHAnsi"/>
            <w:sz w:val="16"/>
          </w:rPr>
          <w:t>indisputable sovereignty</w:t>
        </w:r>
      </w:hyperlink>
      <w:r w:rsidRPr="00411445">
        <w:rPr>
          <w:rFonts w:asciiTheme="minorHAnsi" w:hAnsiTheme="minorHAnsi"/>
          <w:sz w:val="16"/>
        </w:rPr>
        <w:t>” in the South China Sea since “</w:t>
      </w:r>
      <w:hyperlink r:id="rId10" w:tgtFrame="_blank" w:history="1">
        <w:r w:rsidRPr="00411445">
          <w:rPr>
            <w:rStyle w:val="Hyperlink"/>
            <w:rFonts w:asciiTheme="minorHAnsi" w:hAnsiTheme="minorHAnsi"/>
            <w:sz w:val="16"/>
          </w:rPr>
          <w:t>ancient times</w:t>
        </w:r>
      </w:hyperlink>
      <w:r w:rsidRPr="00411445">
        <w:rPr>
          <w:rFonts w:asciiTheme="minorHAnsi" w:hAnsiTheme="minorHAnsi"/>
          <w:sz w:val="16"/>
        </w:rPr>
        <w:t xml:space="preserve">.” One doesn’t make arguments about history at a negotiating table: one makes offers. Negotiation is the art of finding a quid pro quo, not winning a debate. And if Chinese sovereignty is indisputable, what is there to negotiate about? Is Beijing willing to give some up? If, as most analysts believe, the regime is as petrified of rising nationalist sentiment as it appears to be (this seems, after all, to be one of the main reasons that Beijing has been trying to undermine the Philippines arbitration case), then how could it possibly cede ground at a negotiating table without triggering a domestic backlash?  The cynical interpretation is that China wants to negotiate bilaterally so that it can bully others into submission. But it would be strange indeed if Beijing really thought that Vietnam, the Philippines, Malaysia, or Brunei would be willing to sit down at a negotiating table merely to accept surrender terms. Presumably, Beijing thinks there must be a contract zone of some kind. What might that be?  One possibility is that Beijing is willing to resolve the lingering ambiguity of its South China Sea claims in order to settle disputes. The concession here, presumably, would be clarity. Beijing might say, for instance—as Taiwan has said—that the so-called </w:t>
      </w:r>
      <w:hyperlink r:id="rId11" w:tgtFrame="_blank" w:history="1">
        <w:r w:rsidRPr="00411445">
          <w:rPr>
            <w:rStyle w:val="Hyperlink"/>
            <w:rFonts w:asciiTheme="minorHAnsi" w:hAnsiTheme="minorHAnsi"/>
            <w:sz w:val="16"/>
          </w:rPr>
          <w:t>nine-dash line</w:t>
        </w:r>
      </w:hyperlink>
      <w:r w:rsidRPr="00411445">
        <w:rPr>
          <w:rFonts w:asciiTheme="minorHAnsi" w:hAnsiTheme="minorHAnsi"/>
          <w:sz w:val="16"/>
        </w:rPr>
        <w:t xml:space="preserve"> is only meant to encompass the islands over which China claims sovereignty, not the body of water over which it claims maritime jurisdiction. That, China might say, would be governed by UNCLOS rules. The upside of this concession for rival claimants would be that it would pave the way for an orderly demarcation of territorial seas, exclusive economic zones (EEZs), and continental shelf rights. The downside for rival claimants would be that unless China were actually willing to concede sovereignty over some of the Spratly, Paracel, or Pratas islands to others, the gain in clarity would largely be meaningless. China would still be asserting maritime jurisdiction over most of the South China Sea. Moreover, a great irony of this scenario is that the Philippines arbitration tribunal, whose legitimacy China has so hotly rejected, will certainly clarify a number of the provisions of UNCLOS, on the basis of which those maritime entitlements would be determined. If this is China’s default bargaining position, it would appear to be dead on arrival.  More likely, </w:t>
      </w:r>
      <w:r w:rsidRPr="00411445">
        <w:rPr>
          <w:rStyle w:val="Emphasis"/>
          <w:rFonts w:asciiTheme="minorHAnsi" w:hAnsiTheme="minorHAnsi"/>
          <w:highlight w:val="cyan"/>
        </w:rPr>
        <w:t>Beijing may think that rival claimants may be willing to yield on symbols in return for material gains.</w:t>
      </w:r>
      <w:r w:rsidRPr="00411445">
        <w:rPr>
          <w:rFonts w:asciiTheme="minorHAnsi" w:hAnsiTheme="minorHAnsi"/>
          <w:sz w:val="16"/>
        </w:rPr>
        <w:t xml:space="preserve"> A strong indication that this may be so is that </w:t>
      </w:r>
      <w:r w:rsidRPr="00411445">
        <w:rPr>
          <w:rStyle w:val="Emphasis"/>
          <w:rFonts w:asciiTheme="minorHAnsi" w:hAnsiTheme="minorHAnsi"/>
          <w:highlight w:val="cyan"/>
        </w:rPr>
        <w:t>Beijing has regularly held out the prospect of “</w:t>
      </w:r>
      <w:hyperlink r:id="rId12" w:tgtFrame="_blank" w:history="1">
        <w:r w:rsidRPr="00411445">
          <w:rPr>
            <w:rStyle w:val="Emphasis"/>
            <w:rFonts w:asciiTheme="minorHAnsi" w:hAnsiTheme="minorHAnsi"/>
            <w:highlight w:val="cyan"/>
          </w:rPr>
          <w:t>joint development</w:t>
        </w:r>
      </w:hyperlink>
      <w:r w:rsidRPr="00411445">
        <w:rPr>
          <w:rStyle w:val="Emphasis"/>
          <w:rFonts w:asciiTheme="minorHAnsi" w:hAnsiTheme="minorHAnsi"/>
          <w:highlight w:val="cyan"/>
        </w:rPr>
        <w:t>”</w:t>
      </w:r>
      <w:r w:rsidRPr="00411445">
        <w:rPr>
          <w:rStyle w:val="Emphasis"/>
          <w:rFonts w:asciiTheme="minorHAnsi" w:hAnsiTheme="minorHAnsi"/>
        </w:rPr>
        <w:t xml:space="preserve"> </w:t>
      </w:r>
      <w:r w:rsidRPr="00411445">
        <w:rPr>
          <w:rFonts w:asciiTheme="minorHAnsi" w:hAnsiTheme="minorHAnsi"/>
          <w:sz w:val="16"/>
        </w:rPr>
        <w:t xml:space="preserve">of natural resources </w:t>
      </w:r>
      <w:r w:rsidRPr="00411445">
        <w:rPr>
          <w:rStyle w:val="Emphasis"/>
          <w:rFonts w:asciiTheme="minorHAnsi" w:hAnsiTheme="minorHAnsi"/>
          <w:highlight w:val="cyan"/>
        </w:rPr>
        <w:t>in the S</w:t>
      </w:r>
      <w:r w:rsidRPr="00411445">
        <w:rPr>
          <w:rFonts w:asciiTheme="minorHAnsi" w:hAnsiTheme="minorHAnsi"/>
          <w:sz w:val="16"/>
        </w:rPr>
        <w:t xml:space="preserve">outh </w:t>
      </w:r>
      <w:r w:rsidRPr="00411445">
        <w:rPr>
          <w:rStyle w:val="Emphasis"/>
          <w:rFonts w:asciiTheme="minorHAnsi" w:hAnsiTheme="minorHAnsi"/>
          <w:highlight w:val="cyan"/>
        </w:rPr>
        <w:t>C</w:t>
      </w:r>
      <w:r w:rsidRPr="00411445">
        <w:rPr>
          <w:rFonts w:asciiTheme="minorHAnsi" w:hAnsiTheme="minorHAnsi"/>
          <w:sz w:val="16"/>
        </w:rPr>
        <w:t xml:space="preserve">hina </w:t>
      </w:r>
      <w:r w:rsidRPr="00411445">
        <w:rPr>
          <w:rStyle w:val="Emphasis"/>
          <w:rFonts w:asciiTheme="minorHAnsi" w:hAnsiTheme="minorHAnsi"/>
          <w:highlight w:val="cyan"/>
        </w:rPr>
        <w:t>S</w:t>
      </w:r>
      <w:r w:rsidRPr="00411445">
        <w:rPr>
          <w:rFonts w:asciiTheme="minorHAnsi" w:hAnsiTheme="minorHAnsi"/>
          <w:sz w:val="16"/>
        </w:rPr>
        <w:t xml:space="preserve">ea. Conceivably, Beijing may think that rival claimants would be willing to acknowledge China’s sovereignty over disputed islands in return for access to fishing grounds and the prospect of oil and gas riches. Certainly </w:t>
      </w:r>
      <w:r w:rsidRPr="00411445">
        <w:rPr>
          <w:rStyle w:val="Emphasis"/>
          <w:rFonts w:asciiTheme="minorHAnsi" w:hAnsiTheme="minorHAnsi"/>
          <w:highlight w:val="cyan"/>
        </w:rPr>
        <w:t xml:space="preserve">this would be an attractive outcome </w:t>
      </w:r>
      <w:r w:rsidRPr="00411445">
        <w:rPr>
          <w:rFonts w:asciiTheme="minorHAnsi" w:hAnsiTheme="minorHAnsi"/>
          <w:sz w:val="16"/>
        </w:rPr>
        <w:t xml:space="preserve">for China’s leaders, </w:t>
      </w:r>
      <w:r w:rsidRPr="00411445">
        <w:rPr>
          <w:rStyle w:val="Emphasis"/>
          <w:rFonts w:asciiTheme="minorHAnsi" w:hAnsiTheme="minorHAnsi"/>
          <w:highlight w:val="cyan"/>
        </w:rPr>
        <w:t>as they would</w:t>
      </w:r>
      <w:r w:rsidRPr="00411445">
        <w:rPr>
          <w:rFonts w:asciiTheme="minorHAnsi" w:hAnsiTheme="minorHAnsi"/>
          <w:sz w:val="16"/>
        </w:rPr>
        <w:t xml:space="preserve"> be able to </w:t>
      </w:r>
      <w:r w:rsidRPr="00411445">
        <w:rPr>
          <w:rStyle w:val="Emphasis"/>
          <w:rFonts w:asciiTheme="minorHAnsi" w:hAnsiTheme="minorHAnsi"/>
          <w:highlight w:val="cyan"/>
        </w:rPr>
        <w:t>represent it domestically as standing ground on</w:t>
      </w:r>
      <w:r w:rsidRPr="00411445">
        <w:rPr>
          <w:rFonts w:asciiTheme="minorHAnsi" w:hAnsiTheme="minorHAnsi"/>
          <w:sz w:val="16"/>
        </w:rPr>
        <w:t xml:space="preserve"> the “core interest” of </w:t>
      </w:r>
      <w:r w:rsidRPr="00411445">
        <w:rPr>
          <w:rStyle w:val="Emphasis"/>
          <w:rFonts w:asciiTheme="minorHAnsi" w:hAnsiTheme="minorHAnsi"/>
          <w:highlight w:val="cyan"/>
        </w:rPr>
        <w:t>sovereignty</w:t>
      </w:r>
      <w:r w:rsidRPr="00411445">
        <w:rPr>
          <w:rFonts w:asciiTheme="minorHAnsi" w:hAnsiTheme="minorHAnsi"/>
          <w:sz w:val="16"/>
        </w:rPr>
        <w:t xml:space="preserve"> </w:t>
      </w:r>
      <w:r w:rsidRPr="00411445">
        <w:rPr>
          <w:rStyle w:val="Emphasis"/>
          <w:rFonts w:asciiTheme="minorHAnsi" w:hAnsiTheme="minorHAnsi"/>
          <w:highlight w:val="cyan"/>
        </w:rPr>
        <w:t>while</w:t>
      </w:r>
      <w:r w:rsidRPr="00411445">
        <w:rPr>
          <w:rStyle w:val="Emphasis"/>
          <w:rFonts w:asciiTheme="minorHAnsi" w:hAnsiTheme="minorHAnsi"/>
        </w:rPr>
        <w:t xml:space="preserve"> </w:t>
      </w:r>
      <w:r w:rsidRPr="00411445">
        <w:rPr>
          <w:rFonts w:asciiTheme="minorHAnsi" w:hAnsiTheme="minorHAnsi"/>
          <w:sz w:val="16"/>
        </w:rPr>
        <w:t xml:space="preserve">at the same time </w:t>
      </w:r>
      <w:r w:rsidRPr="00411445">
        <w:rPr>
          <w:rStyle w:val="Emphasis"/>
          <w:rFonts w:asciiTheme="minorHAnsi" w:hAnsiTheme="minorHAnsi"/>
          <w:highlight w:val="cyan"/>
        </w:rPr>
        <w:t xml:space="preserve">demonstrating </w:t>
      </w:r>
      <w:r w:rsidRPr="00411445">
        <w:rPr>
          <w:rStyle w:val="Emphasis"/>
          <w:rFonts w:asciiTheme="minorHAnsi" w:hAnsiTheme="minorHAnsi"/>
          <w:b w:val="0"/>
          <w:iCs w:val="0"/>
        </w:rPr>
        <w:t>paternal</w:t>
      </w:r>
      <w:r w:rsidRPr="00411445">
        <w:rPr>
          <w:rStyle w:val="Emphasis"/>
          <w:rFonts w:asciiTheme="minorHAnsi" w:hAnsiTheme="minorHAnsi"/>
          <w:b w:val="0"/>
          <w:iCs w:val="0"/>
          <w:highlight w:val="cyan"/>
        </w:rPr>
        <w:t xml:space="preserve"> </w:t>
      </w:r>
      <w:r w:rsidRPr="00411445">
        <w:rPr>
          <w:rStyle w:val="Emphasis"/>
          <w:rFonts w:asciiTheme="minorHAnsi" w:hAnsiTheme="minorHAnsi"/>
          <w:highlight w:val="cyan"/>
        </w:rPr>
        <w:t xml:space="preserve">benevolence toward China’s </w:t>
      </w:r>
      <w:r w:rsidRPr="00411445">
        <w:rPr>
          <w:rFonts w:asciiTheme="minorHAnsi" w:hAnsiTheme="minorHAnsi"/>
          <w:sz w:val="16"/>
        </w:rPr>
        <w:t>smaller and weaker</w:t>
      </w:r>
      <w:r w:rsidRPr="00411445">
        <w:rPr>
          <w:rStyle w:val="Emphasis"/>
          <w:rFonts w:asciiTheme="minorHAnsi" w:hAnsiTheme="minorHAnsi"/>
          <w:highlight w:val="cyan"/>
        </w:rPr>
        <w:t xml:space="preserve"> neighbors.</w:t>
      </w:r>
      <w:r w:rsidRPr="00411445">
        <w:rPr>
          <w:rFonts w:asciiTheme="minorHAnsi" w:hAnsiTheme="minorHAnsi"/>
          <w:sz w:val="16"/>
        </w:rPr>
        <w:t xml:space="preserve">  If this is the hand Beijing is prepared to play, it would tell us at least three interesting and important things: first, that </w:t>
      </w:r>
      <w:r w:rsidRPr="00411445">
        <w:rPr>
          <w:rStyle w:val="Emphasis"/>
          <w:rFonts w:asciiTheme="minorHAnsi" w:hAnsiTheme="minorHAnsi"/>
          <w:highlight w:val="cyan"/>
        </w:rPr>
        <w:t>for China the S</w:t>
      </w:r>
      <w:r w:rsidRPr="00411445">
        <w:rPr>
          <w:rFonts w:asciiTheme="minorHAnsi" w:hAnsiTheme="minorHAnsi"/>
          <w:sz w:val="16"/>
        </w:rPr>
        <w:t xml:space="preserve">outh </w:t>
      </w:r>
      <w:r w:rsidRPr="00411445">
        <w:rPr>
          <w:rStyle w:val="Emphasis"/>
          <w:rFonts w:asciiTheme="minorHAnsi" w:hAnsiTheme="minorHAnsi"/>
          <w:highlight w:val="cyan"/>
        </w:rPr>
        <w:t>C</w:t>
      </w:r>
      <w:r w:rsidRPr="00411445">
        <w:rPr>
          <w:rFonts w:asciiTheme="minorHAnsi" w:hAnsiTheme="minorHAnsi"/>
          <w:sz w:val="16"/>
        </w:rPr>
        <w:t xml:space="preserve">hina </w:t>
      </w:r>
      <w:r w:rsidRPr="00411445">
        <w:rPr>
          <w:rStyle w:val="Emphasis"/>
          <w:rFonts w:asciiTheme="minorHAnsi" w:hAnsiTheme="minorHAnsi"/>
          <w:highlight w:val="cyan"/>
        </w:rPr>
        <w:t>S</w:t>
      </w:r>
      <w:r w:rsidRPr="00411445">
        <w:rPr>
          <w:rFonts w:asciiTheme="minorHAnsi" w:hAnsiTheme="minorHAnsi"/>
          <w:sz w:val="16"/>
        </w:rPr>
        <w:t xml:space="preserve">ea </w:t>
      </w:r>
      <w:r w:rsidRPr="00411445">
        <w:rPr>
          <w:rStyle w:val="Emphasis"/>
          <w:rFonts w:asciiTheme="minorHAnsi" w:hAnsiTheme="minorHAnsi"/>
          <w:highlight w:val="cyan"/>
        </w:rPr>
        <w:t>dispute is fundamentally about symbols</w:t>
      </w:r>
      <w:r w:rsidRPr="00411445">
        <w:rPr>
          <w:rFonts w:asciiTheme="minorHAnsi" w:hAnsiTheme="minorHAnsi"/>
          <w:sz w:val="16"/>
        </w:rPr>
        <w:t xml:space="preserve">, </w:t>
      </w:r>
      <w:r w:rsidRPr="00411445">
        <w:rPr>
          <w:rStyle w:val="Emphasis"/>
          <w:rFonts w:asciiTheme="minorHAnsi" w:hAnsiTheme="minorHAnsi"/>
          <w:highlight w:val="cyan"/>
        </w:rPr>
        <w:t>respect, and prestige</w:t>
      </w:r>
      <w:r w:rsidRPr="00411445">
        <w:rPr>
          <w:rFonts w:asciiTheme="minorHAnsi" w:hAnsiTheme="minorHAnsi"/>
          <w:sz w:val="16"/>
        </w:rPr>
        <w:t xml:space="preserve">; second, that Chinese leaders do not believe that rival claimants similarly care about symbols, respect, and prestige; and third, that Chinese leaders believe that rival claimants think they can trust China to share in the South China Sea’s resource bounty equitably and reliably. The first of these is </w:t>
      </w:r>
      <w:hyperlink r:id="rId13" w:tgtFrame="_blank" w:history="1">
        <w:r w:rsidRPr="00411445">
          <w:rPr>
            <w:rStyle w:val="Hyperlink"/>
            <w:rFonts w:asciiTheme="minorHAnsi" w:hAnsiTheme="minorHAnsi"/>
            <w:sz w:val="16"/>
          </w:rPr>
          <w:t>eminently plausible</w:t>
        </w:r>
      </w:hyperlink>
      <w:r w:rsidRPr="00411445">
        <w:rPr>
          <w:rFonts w:asciiTheme="minorHAnsi" w:hAnsiTheme="minorHAnsi"/>
          <w:sz w:val="16"/>
        </w:rPr>
        <w:t xml:space="preserve">. But the latter two are not. People in general tend to care about symbols, respect, and prestige, and it would betray a naïve view of human psychology to think that Chinese do and others do not. Quite apart from the fact that China’s neighbors have feared, resented, and often resisted its “paternal benevolence” for thousands of years, China’s recent behavior has gravely damaged its reputation for trustworthiness—not only in the </w:t>
      </w:r>
      <w:hyperlink r:id="rId14" w:tgtFrame="_blank" w:history="1">
        <w:r w:rsidRPr="00411445">
          <w:rPr>
            <w:rStyle w:val="Hyperlink"/>
            <w:rFonts w:asciiTheme="minorHAnsi" w:hAnsiTheme="minorHAnsi"/>
            <w:sz w:val="16"/>
          </w:rPr>
          <w:t>South China Sea</w:t>
        </w:r>
      </w:hyperlink>
      <w:r w:rsidRPr="00411445">
        <w:rPr>
          <w:rFonts w:asciiTheme="minorHAnsi" w:hAnsiTheme="minorHAnsi"/>
          <w:sz w:val="16"/>
        </w:rPr>
        <w:t xml:space="preserve">, but also, for example, in </w:t>
      </w:r>
      <w:hyperlink r:id="rId15" w:tgtFrame="_blank" w:history="1">
        <w:r w:rsidRPr="00411445">
          <w:rPr>
            <w:rStyle w:val="Hyperlink"/>
            <w:rFonts w:asciiTheme="minorHAnsi" w:hAnsiTheme="minorHAnsi"/>
            <w:sz w:val="16"/>
          </w:rPr>
          <w:t>Hong Kong</w:t>
        </w:r>
      </w:hyperlink>
      <w:r w:rsidRPr="00411445">
        <w:rPr>
          <w:rFonts w:asciiTheme="minorHAnsi" w:hAnsiTheme="minorHAnsi"/>
          <w:sz w:val="16"/>
        </w:rPr>
        <w:t>. If Chinese leaders think there is a contract zone here, they lack the empathy required to see that this is wishful thinking.  At the end of the day, Beijing faces a stark choice if it truly wishes to settle disputes in the South China Sea: it can either put its confidence in its claims to the test in appropriate judicial fora, or it can offer rival claimants genuinely attractive terms, which would almost certainly require territorial concessions. At present, both seem highly unlikely. Meanwhile, tensions continue to rise. Fasten your seatbelts.</w:t>
      </w:r>
    </w:p>
    <w:p w14:paraId="5F232C73" w14:textId="77777777" w:rsidR="005911FB" w:rsidRPr="00411445" w:rsidRDefault="005911FB" w:rsidP="005911FB">
      <w:pPr>
        <w:pStyle w:val="Heading4"/>
        <w:rPr>
          <w:rFonts w:asciiTheme="minorHAnsi" w:hAnsiTheme="minorHAnsi"/>
        </w:rPr>
      </w:pPr>
      <w:r w:rsidRPr="00411445">
        <w:rPr>
          <w:rFonts w:asciiTheme="minorHAnsi" w:hAnsiTheme="minorHAnsi"/>
        </w:rPr>
        <w:lastRenderedPageBreak/>
        <w:t>China wants bilateral talks</w:t>
      </w:r>
    </w:p>
    <w:p w14:paraId="636D1D6A" w14:textId="77777777" w:rsidR="005911FB" w:rsidRPr="00411445" w:rsidRDefault="005911FB" w:rsidP="005911FB">
      <w:pPr>
        <w:rPr>
          <w:rFonts w:asciiTheme="minorHAnsi" w:hAnsiTheme="minorHAnsi"/>
        </w:rPr>
      </w:pPr>
      <w:r w:rsidRPr="00411445">
        <w:rPr>
          <w:rStyle w:val="Style13ptBold"/>
        </w:rPr>
        <w:t>Raine 11</w:t>
      </w:r>
      <w:r w:rsidRPr="00411445">
        <w:rPr>
          <w:rFonts w:asciiTheme="minorHAnsi" w:hAnsiTheme="minorHAnsi"/>
          <w:sz w:val="16"/>
        </w:rPr>
        <w:t>(Sarah, Consulting Senior Fellow for Geopolitics and Strategy at the IISS, 10/1, “Bejing’s South China Sea Debate”, Survival, 53(5), page 69-88) JA</w:t>
      </w:r>
    </w:p>
    <w:p w14:paraId="6C0E67BD" w14:textId="77777777" w:rsidR="005911FB" w:rsidRPr="00411445" w:rsidRDefault="005911FB" w:rsidP="005911FB">
      <w:pPr>
        <w:rPr>
          <w:rFonts w:asciiTheme="minorHAnsi" w:hAnsiTheme="minorHAnsi"/>
          <w:sz w:val="16"/>
        </w:rPr>
      </w:pPr>
      <w:r w:rsidRPr="00411445">
        <w:rPr>
          <w:rFonts w:asciiTheme="minorHAnsi" w:hAnsiTheme="minorHAnsi"/>
          <w:sz w:val="16"/>
        </w:rPr>
        <w:t xml:space="preserve">Assertive activities </w:t>
      </w:r>
      <w:proofErr w:type="gramStart"/>
      <w:r w:rsidRPr="00411445">
        <w:rPr>
          <w:rFonts w:asciiTheme="minorHAnsi" w:hAnsiTheme="minorHAnsi"/>
          <w:sz w:val="16"/>
        </w:rPr>
        <w:t>While</w:t>
      </w:r>
      <w:proofErr w:type="gramEnd"/>
      <w:r w:rsidRPr="00411445">
        <w:rPr>
          <w:rFonts w:asciiTheme="minorHAnsi" w:hAnsiTheme="minorHAnsi"/>
          <w:sz w:val="16"/>
        </w:rPr>
        <w:t xml:space="preserve"> preparing for a Taiwan crisis remains the priority for China’s People’s Liberation Army Navy (PLAN), concerns about challenges to Chinese sovereignty in the South and East China Seas and access to vital sea lanes have led to substantial improvements in China’s naval posture. The South Sea Fleet, the first PLA unit Hu Jintao chose to inspect upon his appointment as secretary-general of the Chinese Communist Party in 2003, has been a particular beneficiary of this build-up.3 China has built a large naval base near Sanya on the island of Hainan, some 1,200 nautical miles from the Malacca Strait, through which about a quarter of the world’s trade passes. Satellite imagery from February 2011 showed a Shang-class submarine and surface combatants including frigates and destroyers based at Sanya, an indication of efforts to improve power projection in the region. Military facilities on Chinese-occupied features such as Mischief Reef in the South China Sea have been developed and upgraded.4 </w:t>
      </w:r>
      <w:proofErr w:type="gramStart"/>
      <w:r w:rsidRPr="00411445">
        <w:rPr>
          <w:rFonts w:asciiTheme="minorHAnsi" w:hAnsiTheme="minorHAnsi"/>
          <w:sz w:val="16"/>
        </w:rPr>
        <w:t>In</w:t>
      </w:r>
      <w:proofErr w:type="gramEnd"/>
      <w:r w:rsidRPr="00411445">
        <w:rPr>
          <w:rFonts w:asciiTheme="minorHAnsi" w:hAnsiTheme="minorHAnsi"/>
          <w:sz w:val="16"/>
        </w:rPr>
        <w:t xml:space="preserve"> 2010 an impressive series of PLA naval and air exercises in and around the South China Sea served as a forceful reminder of Chinese sovereignty claims and demonstrated China’s increasing power-projection capacity. Australian National University Asian security expert Carlyle Thayer concluded that ‘it is clear that China is developing the capacity to sustain larger naval deployments in the Spratly archipelago and further south in the eastern approaches to the Straits of Malacca for longer periods’.5 China is also setting the pace through deployment of better-equipped maritime police forces, building up its observation systems, and emphasising its territorial rights in part through intensified maritime surveillance. This includes the increased use of satellite surveillance systems, which combine with ground-based over-the-horizon radars to increase China’s capacity both to monitor and to conduct military operations in the sea.6 In May 2011, for example, the China Marine Surveillance service (China’s maritime law enforcement </w:t>
      </w:r>
      <w:proofErr w:type="gramStart"/>
      <w:r w:rsidRPr="00411445">
        <w:rPr>
          <w:rFonts w:asciiTheme="minorHAnsi" w:hAnsiTheme="minorHAnsi"/>
          <w:sz w:val="16"/>
        </w:rPr>
        <w:t>agency)</w:t>
      </w:r>
      <w:proofErr w:type="gramEnd"/>
      <w:r w:rsidRPr="00411445">
        <w:rPr>
          <w:rFonts w:asciiTheme="minorHAnsi" w:hAnsiTheme="minorHAnsi"/>
          <w:sz w:val="16"/>
        </w:rPr>
        <w:t xml:space="preserve"> announced it would expand by 1,000 officers, to more than 10,000. When China’s first aircraft carrier, which began sea trials in April 2011, is deployed operationally towards the middle of the decade Beijing’s range of policy options in the South China Sea will broaden further. As the PLA builds up its capacity in these waters</w:t>
      </w:r>
      <w:r w:rsidRPr="00411445">
        <w:rPr>
          <w:rStyle w:val="Emphasis"/>
          <w:rFonts w:asciiTheme="minorHAnsi" w:hAnsiTheme="minorHAnsi"/>
          <w:highlight w:val="cyan"/>
        </w:rPr>
        <w:t>, Chinese bureaucrats continue their efforts to entrench sovereignty claims</w:t>
      </w:r>
      <w:r w:rsidRPr="00411445">
        <w:rPr>
          <w:rStyle w:val="StyleUnderline"/>
        </w:rPr>
        <w:t>.</w:t>
      </w:r>
      <w:r w:rsidRPr="00411445">
        <w:rPr>
          <w:rFonts w:asciiTheme="minorHAnsi" w:hAnsiTheme="minorHAnsi"/>
          <w:sz w:val="16"/>
        </w:rPr>
        <w:t xml:space="preserve"> In November 2009, for example, China established local government bodies known as ‘hamlet committees’ on Woody Island. In December 2009, the Standing Committee of the National People’s Congress approved the Law on Sea Island Protection, establishing broad administrative responsibilities over all claimed offshore islands for the nominal purpose of protecting their eco-systems and promoting sustainable development, and strengthened the role of the State Oceanic Administration in monitoring compliance. Such jurisdictional and institutional frameworks provide convenient pretexts for China to bolster its presence and thereby promote its claims in contested waters. In January 2010, China’s State Council issued guidelines on developing the tourism industry in Hainan province, including the promotion of tourism to the Paracels. Moreover, since 1999 China has imposed unilateral fishing bans over some 128,000 km2 of waters it disputes with Vietnam, enforcing these with increasingly frequent and lengthy patrols. Encounters between Vietnamese fishing boats and Chinese enforcement vessels, and Chinese fishing vessels and the Vietnamese Coast </w:t>
      </w:r>
      <w:proofErr w:type="gramStart"/>
      <w:r w:rsidRPr="00411445">
        <w:rPr>
          <w:rFonts w:asciiTheme="minorHAnsi" w:hAnsiTheme="minorHAnsi"/>
          <w:sz w:val="16"/>
        </w:rPr>
        <w:t>Guard,</w:t>
      </w:r>
      <w:proofErr w:type="gramEnd"/>
      <w:r w:rsidRPr="00411445">
        <w:rPr>
          <w:rFonts w:asciiTheme="minorHAnsi" w:hAnsiTheme="minorHAnsi"/>
          <w:sz w:val="16"/>
        </w:rPr>
        <w:t xml:space="preserve"> are all too regular, with the potential for unintended and undesirable consequences. In March 2010, for example, Vietnamese fishing boats surrounded two Chinese fishery administration vessels, and China ordered warships to the area to protect its vessels. That the confrontation had ended by the time the warships reached the area does not detract from the potentially dangerous nature of such encounters.7 Likewise, in March 2011 the Philippine government responded to Chinese harassment of a Forum Energy survey ship by deploying military aircraft in its support. The Chinese vessels again departed the area by the time the military planes arrived, but the dangers of escalation were evident. With the deployment in September 2010 of China’s newest and fastest fishery administration vessel, equipped to carry a helicopter, and the announcement in October 2010 that China would build 36 more vessels for maritime law enforcement under the auspices of the Chinese Marine Surveillance agency over the next five years, it seems unlikely that this pattern of activity will change.8 Further steps to ‘protect’ Chinese fishermen have been advocated. For example, Wu Zhuang, the director of the Administration of Fishery and Fishing Harbour Supervision of the South China Sea, was already arguing in July 2009 that China should build fishery administration bases on occupied reefs and islands to respond quicker to foreign fishermen who ‘invade’ Chinese waters.9 Nor has China been shy about protesting vigorously at perceived infringements of its claims to maritime territory in the South China Sea and the mineral resources that might lie under the seabed. In 2007–08, Vietnam’s dealings with the international oil companies ExxonMobil and BP incurred China’s particular wrath.10 At a July 2009 hearing of the Senate Subcommittee on Foreign Relations, US State Department Deputy Assistant Secretary Scot Marciel objected to China’s reported efforts to derail these agreements, noting that ‘we have raised our concerns with China directly. Sovereignty disputes between nations should not be addressed by attempting to pressure companies that are not party to the dispute.’11 In March </w:t>
      </w:r>
      <w:proofErr w:type="gramStart"/>
      <w:r w:rsidRPr="00411445">
        <w:rPr>
          <w:rFonts w:asciiTheme="minorHAnsi" w:hAnsiTheme="minorHAnsi"/>
          <w:sz w:val="16"/>
        </w:rPr>
        <w:t>2011,</w:t>
      </w:r>
      <w:proofErr w:type="gramEnd"/>
      <w:r w:rsidRPr="00411445">
        <w:rPr>
          <w:rFonts w:asciiTheme="minorHAnsi" w:hAnsiTheme="minorHAnsi"/>
          <w:sz w:val="16"/>
        </w:rPr>
        <w:t xml:space="preserve"> however, two Chinese patrol boats forced the withdrawal of a survey ship chartered by Forum Energy, a UK-based oil and gas company. The ship was under contract to the Philippine government, conducting seismic studies on a gas field inside Reed Bank (which is claimed by Manila). In May, Chinese patrol boats severed the cables of a Vietnamese exploration ship, the Binh Minh, in waters near Cam Ranh Bay. In June, three Chinese maritime security vessels sliced the cables of another Vietnamese exploration ship operating within Vietnam’s 200 nautical mile exclusive economic </w:t>
      </w:r>
      <w:proofErr w:type="gramStart"/>
      <w:r w:rsidRPr="00411445">
        <w:rPr>
          <w:rFonts w:asciiTheme="minorHAnsi" w:hAnsiTheme="minorHAnsi"/>
          <w:sz w:val="16"/>
        </w:rPr>
        <w:t>zone</w:t>
      </w:r>
      <w:proofErr w:type="gramEnd"/>
      <w:r w:rsidRPr="00411445">
        <w:rPr>
          <w:rFonts w:asciiTheme="minorHAnsi" w:hAnsiTheme="minorHAnsi"/>
          <w:sz w:val="16"/>
        </w:rPr>
        <w:t xml:space="preserve">. The US Senate led in voicing international concern at Chinese aggression, unanimously approving a resolution that ‘deplored’ China’s ‘use of force’ in the South China Sea.12 China’s stance on discussing competing sovereignty claims in the South China Sea has hardened since 2009. </w:t>
      </w:r>
      <w:proofErr w:type="gramStart"/>
      <w:r w:rsidRPr="00411445">
        <w:rPr>
          <w:rFonts w:asciiTheme="minorHAnsi" w:hAnsiTheme="minorHAnsi"/>
          <w:sz w:val="16"/>
        </w:rPr>
        <w:t>Although Beijing had long been reluctant to engage with ASEAN either as a party to the disputes or as a facilitator of negotiations, the declaration of conduct appeared, briefly, to signal a willingness to relax this stance.</w:t>
      </w:r>
      <w:proofErr w:type="gramEnd"/>
      <w:r w:rsidRPr="00411445">
        <w:rPr>
          <w:rFonts w:asciiTheme="minorHAnsi" w:hAnsiTheme="minorHAnsi"/>
          <w:sz w:val="16"/>
        </w:rPr>
        <w:t xml:space="preserve"> But when Vietnam became chair of ASEAN in 2010 and pushed to place the disputes on the ASEAN–China agenda, Chinese diplomacy retreated to old ground. China’s first ambassador to ASEAN, Xue Hanqin, appointed in December 2008 amidst proclamations by Beijing of a ‘new era’ in SinoASEAN relations, has highlighted China’s intention to continue discussing these disputes bilaterally. Arguing against ASEAN involvement on the grounds that the association includes countries without relevant maritime claims, she effectively discounts the interests those countries might have in the manner and form of any resolution.</w:t>
      </w:r>
      <w:r w:rsidRPr="00411445">
        <w:rPr>
          <w:rStyle w:val="StyleUnderline"/>
        </w:rPr>
        <w:t xml:space="preserve">13 </w:t>
      </w:r>
      <w:r w:rsidRPr="00411445">
        <w:rPr>
          <w:rFonts w:asciiTheme="minorHAnsi" w:hAnsiTheme="minorHAnsi"/>
          <w:sz w:val="16"/>
        </w:rPr>
        <w:t xml:space="preserve">Often, even China’s diplomatic statements on the matter are not particularly diplomatic. At the July 2010 ASEAN Regional Forum, Chinese Foreign Minister Yang </w:t>
      </w:r>
      <w:r w:rsidRPr="00411445">
        <w:rPr>
          <w:rFonts w:asciiTheme="minorHAnsi" w:hAnsiTheme="minorHAnsi"/>
          <w:sz w:val="16"/>
        </w:rPr>
        <w:lastRenderedPageBreak/>
        <w:t>Jiechi reacted to US expressions of a ‘national interest’ in the South China Sea by implic-China’s diplomatic statements are not particularly diplomatic-itly demanding that Southeast Asian countries do nothing to encourage such interest, pointedly reminding them of China’s presence in the region.</w:t>
      </w:r>
      <w:r w:rsidRPr="00411445">
        <w:rPr>
          <w:rStyle w:val="StyleUnderline"/>
        </w:rPr>
        <w:t xml:space="preserve"> </w:t>
      </w:r>
      <w:r w:rsidRPr="00411445">
        <w:rPr>
          <w:rFonts w:asciiTheme="minorHAnsi" w:hAnsiTheme="minorHAnsi"/>
          <w:sz w:val="16"/>
        </w:rPr>
        <w:t xml:space="preserve">Staring straight at Singapore’s foreign minister, George Yeo, Yang observed: ‘China is a big country and other countries are small countries and that is just a fact’.14 In December 2010 the Chinese ambassador to the Philippines, Liu Jianchao, followed his boss’s example, warning that the disputes were and should remain a bilateral issue, in this case between China and the Philippines. Any attempts to involve a third party such as the United States would result in ‘a situation that neither country would like to see’.15 To be sure, it seems likely that </w:t>
      </w:r>
      <w:r w:rsidRPr="00411445">
        <w:rPr>
          <w:rStyle w:val="Emphasis"/>
          <w:rFonts w:asciiTheme="minorHAnsi" w:hAnsiTheme="minorHAnsi"/>
          <w:highlight w:val="cyan"/>
        </w:rPr>
        <w:t>China’s desire to deter this third-party interest played an important role in its decision to choose between the lesser of two evils and negotiate the new guidelines with ASEAN.</w:t>
      </w:r>
      <w:r w:rsidRPr="00411445">
        <w:rPr>
          <w:rFonts w:asciiTheme="minorHAnsi" w:hAnsiTheme="minorHAnsi"/>
          <w:sz w:val="16"/>
        </w:rPr>
        <w:t xml:space="preserve">  Yet its underlying distaste for such talks has not disappeared; </w:t>
      </w:r>
      <w:r w:rsidRPr="00411445">
        <w:rPr>
          <w:rStyle w:val="Emphasis"/>
          <w:rFonts w:asciiTheme="minorHAnsi" w:hAnsiTheme="minorHAnsi"/>
          <w:highlight w:val="cyan"/>
        </w:rPr>
        <w:t>the guidelines do not presage a substantive recalibration by China of its preferred bilateral approach to dealing with sovereignty issues in the S</w:t>
      </w:r>
      <w:r w:rsidRPr="00411445">
        <w:rPr>
          <w:rStyle w:val="StyleUnderline"/>
        </w:rPr>
        <w:t>outh</w:t>
      </w:r>
      <w:r w:rsidRPr="00411445">
        <w:rPr>
          <w:rStyle w:val="Emphasis"/>
          <w:rFonts w:asciiTheme="minorHAnsi" w:hAnsiTheme="minorHAnsi"/>
          <w:highlight w:val="cyan"/>
        </w:rPr>
        <w:t xml:space="preserve"> C</w:t>
      </w:r>
      <w:r w:rsidRPr="00411445">
        <w:rPr>
          <w:rStyle w:val="StyleUnderline"/>
        </w:rPr>
        <w:t>hina</w:t>
      </w:r>
      <w:r w:rsidRPr="00411445">
        <w:rPr>
          <w:rStyle w:val="Emphasis"/>
          <w:rFonts w:asciiTheme="minorHAnsi" w:hAnsiTheme="minorHAnsi"/>
          <w:highlight w:val="cyan"/>
        </w:rPr>
        <w:t xml:space="preserve"> S</w:t>
      </w:r>
      <w:r w:rsidRPr="00411445">
        <w:rPr>
          <w:rFonts w:asciiTheme="minorHAnsi" w:hAnsiTheme="minorHAnsi"/>
          <w:sz w:val="16"/>
        </w:rPr>
        <w:t>ea</w:t>
      </w:r>
      <w:r w:rsidRPr="00411445">
        <w:rPr>
          <w:rStyle w:val="Emphasis"/>
          <w:rFonts w:asciiTheme="minorHAnsi" w:hAnsiTheme="minorHAnsi"/>
          <w:highlight w:val="cyan"/>
        </w:rPr>
        <w:t>.</w:t>
      </w:r>
      <w:r w:rsidRPr="00411445">
        <w:rPr>
          <w:rFonts w:asciiTheme="minorHAnsi" w:hAnsiTheme="minorHAnsi"/>
          <w:sz w:val="16"/>
        </w:rPr>
        <w:t xml:space="preserve"> It would be unfair to portray China as the only state taking concrete military and political steps to promote its territorial claims in ways contrary to the spirit, if not the letter, of the declaration of conduct. China is not alone, for example, in having sent high-profile visitors to contested islands. In March 2009 Malaysian Prime Minister Abdullah Badawi visited Swallow Reef in support of Malaysia’s claim to the feature. In April 2010, Vietnamese President Nguyen Minh Triet visited Bach Long Vi island in the Gulf of Tonkin, declaring that ‘Vietnam would not let anyone infringe on our territory, our sea, and islands’.16 In January 2011, Philippine President Benigno Aquino III pledged to upgrade the navy’s resources to better equip it to protect ‘our seas’, explicitly including disputed claims in the South China Sea.17 He reiterated these promises in his 25 July National Day address. Moreover, it is not just China which is reluctant to discuss these issues multilaterally. ASEAN members disagree with each other about how to handle which claims, and in what forum. There have also been external triggers beyond the control of any single state for the assertion of further claims. One was the May 2009 deadline for the submission of claims to an extended continental shelf, with accordant sovereign rights, to the UN Commission on the Limits of the Continental Shelf.18 With the commission lacking a mandate to rule on conflicting sovereignty claims, and little reason not to make the strongest plausible claims, this deadline prompted a flurry of activity, protest and counter-protest as states filed their submissions (or, in China’s case, preliminary information on their forthcoming submission, which is all the law required). It </w:t>
      </w:r>
      <w:proofErr w:type="gramStart"/>
      <w:r w:rsidRPr="00411445">
        <w:rPr>
          <w:rFonts w:asciiTheme="minorHAnsi" w:hAnsiTheme="minorHAnsi"/>
          <w:sz w:val="16"/>
        </w:rPr>
        <w:t>is,</w:t>
      </w:r>
      <w:proofErr w:type="gramEnd"/>
      <w:r w:rsidRPr="00411445">
        <w:rPr>
          <w:rFonts w:asciiTheme="minorHAnsi" w:hAnsiTheme="minorHAnsi"/>
          <w:sz w:val="16"/>
        </w:rPr>
        <w:t xml:space="preserve"> nevertheless, fair to say that China’s more controversial activities leave other claimants scrambling in its wake. Moreover, as the most powerful country in what is becoming something of a prisoner’s dilemma, China will be a key shaper of the environment in which these disputes will be managed. </w:t>
      </w:r>
    </w:p>
    <w:p w14:paraId="7FAE9DA4" w14:textId="77777777" w:rsidR="005911FB" w:rsidRPr="00411445" w:rsidRDefault="005911FB" w:rsidP="005911FB">
      <w:pPr>
        <w:pStyle w:val="Heading4"/>
        <w:rPr>
          <w:rFonts w:asciiTheme="minorHAnsi" w:hAnsiTheme="minorHAnsi"/>
        </w:rPr>
      </w:pPr>
      <w:r w:rsidRPr="00411445">
        <w:rPr>
          <w:rFonts w:asciiTheme="minorHAnsi" w:hAnsiTheme="minorHAnsi"/>
        </w:rPr>
        <w:t>China opposes internationalizing the issue</w:t>
      </w:r>
    </w:p>
    <w:p w14:paraId="68E290A4" w14:textId="77777777" w:rsidR="005911FB" w:rsidRPr="00411445" w:rsidRDefault="005911FB" w:rsidP="005911FB">
      <w:pPr>
        <w:rPr>
          <w:rFonts w:asciiTheme="minorHAnsi" w:hAnsiTheme="minorHAnsi"/>
        </w:rPr>
      </w:pPr>
      <w:r w:rsidRPr="00411445">
        <w:rPr>
          <w:rStyle w:val="Style13ptBold"/>
        </w:rPr>
        <w:t>Raine 11</w:t>
      </w:r>
      <w:r w:rsidRPr="00411445">
        <w:rPr>
          <w:rFonts w:asciiTheme="minorHAnsi" w:hAnsiTheme="minorHAnsi"/>
          <w:sz w:val="16"/>
        </w:rPr>
        <w:t>(Sarah, Consulting Senior Fellow for Geopolitics and Strategy at the IISS, 10/1, “Bejing’s South China Sea Debate”, Survival, 53(5), page 69-88)JA</w:t>
      </w:r>
    </w:p>
    <w:p w14:paraId="56D3CB5A" w14:textId="77777777" w:rsidR="005911FB" w:rsidRPr="00411445" w:rsidRDefault="005911FB" w:rsidP="005911FB">
      <w:pPr>
        <w:rPr>
          <w:rStyle w:val="Emphasis"/>
          <w:rFonts w:asciiTheme="minorHAnsi" w:hAnsiTheme="minorHAnsi"/>
        </w:rPr>
      </w:pPr>
      <w:r w:rsidRPr="00764B93">
        <w:rPr>
          <w:rFonts w:asciiTheme="minorHAnsi" w:hAnsiTheme="minorHAnsi"/>
          <w:sz w:val="16"/>
        </w:rPr>
        <w:t xml:space="preserve">The three million square kilometres of the South China Sea are of particular strategic importance. Sovereignty over a plethora of small islands, atolls, rocks and coral reefs, including the two main island groupings of the Spratlys and the Paracels, is contested through overlapping claims by Brunei, China, Malaysia, the Philippines, Taiwan and Vietnam. While China has, over the past two decades, made impressive overall progress towards improving relations with its Southeast Asian neighbours, mounting tensions over these competing claims threaten to undermine its charm offensive. Following the aggressive manoeuvres by five Chinese vessels against the US ocean surveillance ship USNS Impeccable in March 2009 in the South China Sea, developments in those waters have attracted greater diplomatic and press attention. Many observers see </w:t>
      </w:r>
      <w:r w:rsidRPr="00411445">
        <w:rPr>
          <w:rStyle w:val="Emphasis"/>
          <w:rFonts w:asciiTheme="minorHAnsi" w:hAnsiTheme="minorHAnsi"/>
          <w:highlight w:val="cyan"/>
        </w:rPr>
        <w:t>China’s</w:t>
      </w:r>
      <w:r w:rsidRPr="00411445">
        <w:rPr>
          <w:rStyle w:val="Emphasis"/>
          <w:rFonts w:asciiTheme="minorHAnsi" w:hAnsiTheme="minorHAnsi"/>
        </w:rPr>
        <w:t xml:space="preserve"> </w:t>
      </w:r>
      <w:r w:rsidRPr="00411445">
        <w:rPr>
          <w:rStyle w:val="StyleUnderline"/>
        </w:rPr>
        <w:t xml:space="preserve">behaviour in the South China Sea as symptomatic of an </w:t>
      </w:r>
      <w:r w:rsidRPr="00411445">
        <w:rPr>
          <w:rStyle w:val="Emphasis"/>
          <w:rFonts w:asciiTheme="minorHAnsi" w:hAnsiTheme="minorHAnsi"/>
          <w:highlight w:val="cyan"/>
        </w:rPr>
        <w:t>increasingly ‘assertive’ diplomacy.</w:t>
      </w:r>
      <w:r w:rsidRPr="00411445">
        <w:rPr>
          <w:rStyle w:val="StyleUnderline"/>
        </w:rPr>
        <w:t xml:space="preserve"> </w:t>
      </w:r>
      <w:r w:rsidRPr="00764B93">
        <w:rPr>
          <w:rFonts w:asciiTheme="minorHAnsi" w:hAnsiTheme="minorHAnsi"/>
          <w:sz w:val="16"/>
        </w:rPr>
        <w:t xml:space="preserve">And despite the common interest of the littoral states of Southeast and East Asia in the security, stability and free transit of maritime commerce through the South China Sea, in practice they differ significantly over how these interests should be best protected, and by whom. The sovereignty disputes are about more than simply who owns particular features. They involve major themes of grand strategy and territorial defence, including the protection of sea lines of communication, energy, food and environmental security. They </w:t>
      </w:r>
      <w:r w:rsidRPr="00411445">
        <w:rPr>
          <w:rStyle w:val="Emphasis"/>
          <w:rFonts w:asciiTheme="minorHAnsi" w:hAnsiTheme="minorHAnsi"/>
          <w:highlight w:val="cyan"/>
        </w:rPr>
        <w:t>may</w:t>
      </w:r>
      <w:r w:rsidRPr="00764B93">
        <w:rPr>
          <w:rFonts w:asciiTheme="minorHAnsi" w:hAnsiTheme="minorHAnsi"/>
          <w:sz w:val="16"/>
        </w:rPr>
        <w:t xml:space="preserve"> also </w:t>
      </w:r>
      <w:r w:rsidRPr="00411445">
        <w:rPr>
          <w:rStyle w:val="Emphasis"/>
          <w:rFonts w:asciiTheme="minorHAnsi" w:hAnsiTheme="minorHAnsi"/>
          <w:highlight w:val="cyan"/>
        </w:rPr>
        <w:t>be linked to rising populist nationalism</w:t>
      </w:r>
      <w:r w:rsidRPr="00764B93">
        <w:rPr>
          <w:rFonts w:asciiTheme="minorHAnsi" w:hAnsiTheme="minorHAnsi"/>
          <w:sz w:val="16"/>
        </w:rPr>
        <w:t xml:space="preserve">. The stakes are too high for imminent resolution; the rulers of states with maritime territorial claims in the South China Sea are convinced that compromise is not in their national interest.1 Rather, they (along with states without claims and non-state actors, such as energy companies) focus not so much on dispute resolution as on dispute management, with the aim of preventing conflict and preserving freedom of navigation and over-flight. The states with claims have belatedly recognised that the disputes are not being managed effectively. The non-binding Declaration on the Conduct of Parties in the South China Sea, signed in November 2002 by China and the 10 ASEAN member states, committed parties to work towards adopting a legally binding code of conduct whilst exercising ‘self-restraint in the conduct of activities that would complicate or escalate disputes’. But while there has been no further occupation of disputed territory since the declaration was signed, the theoretical commitment to self-restraint has not put an end to unannounced and potentially provocative reinforcement of already occupied islands. While diplomats on all sides made increasingly vacuous reiterations of fealty to the weakening 2002 declaration, several states undertook unilateral military, bureaucratic and jurisdictional initiatives in the South China Sea, with the aim of changing the political and military dynamics of the disputed claims. </w:t>
      </w:r>
      <w:r w:rsidRPr="00411445">
        <w:rPr>
          <w:rStyle w:val="StyleUnderline"/>
        </w:rPr>
        <w:t>China’s initiatives have been particularly prominent. China and ASEAN signed the Implementation Guidelines for the declaration in Bali in July 2011 as a step (albeit a small one) towards agreeing the code of conduct the declaration had promised</w:t>
      </w:r>
      <w:r w:rsidRPr="00764B93">
        <w:rPr>
          <w:rFonts w:asciiTheme="minorHAnsi" w:hAnsiTheme="minorHAnsi"/>
          <w:sz w:val="16"/>
        </w:rPr>
        <w:t xml:space="preserve">. </w:t>
      </w:r>
      <w:r w:rsidRPr="00411445">
        <w:rPr>
          <w:rStyle w:val="StyleUnderline"/>
        </w:rPr>
        <w:t>The guidelines, however, do little to bolster the effectiveness of the declaration, which remains non-binding.</w:t>
      </w:r>
      <w:r w:rsidRPr="00764B93">
        <w:rPr>
          <w:rFonts w:asciiTheme="minorHAnsi" w:hAnsiTheme="minorHAnsi"/>
          <w:sz w:val="16"/>
        </w:rPr>
        <w:t xml:space="preserve"> Following the Impeccable incident, and against the backdrop of American concern over the nature of China’s military build-up, Washington has been paying </w:t>
      </w:r>
      <w:r w:rsidRPr="00764B93">
        <w:rPr>
          <w:rFonts w:asciiTheme="minorHAnsi" w:hAnsiTheme="minorHAnsi"/>
          <w:sz w:val="16"/>
        </w:rPr>
        <w:lastRenderedPageBreak/>
        <w:t xml:space="preserve">increased attention to developments in the South China Sea. Though careful to reiterate its neutrality regarding sovereignty disputes, the United States has more assertively highlighted its interest in protecting the free transit of vessels, both commercial and military. </w:t>
      </w:r>
      <w:r w:rsidRPr="00411445">
        <w:rPr>
          <w:rStyle w:val="StyleUnderline"/>
        </w:rPr>
        <w:t>Such passage is vital for America’s self-ascribed position as a resident power in Asia, for the credibility of its regional security umbrella, and for its ability to monitor Chinese military developments.</w:t>
      </w:r>
      <w:r w:rsidRPr="00764B93">
        <w:rPr>
          <w:rFonts w:asciiTheme="minorHAnsi" w:hAnsiTheme="minorHAnsi"/>
          <w:sz w:val="16"/>
        </w:rPr>
        <w:t xml:space="preserve"> Indeed, </w:t>
      </w:r>
      <w:r w:rsidRPr="00411445">
        <w:rPr>
          <w:rStyle w:val="StyleUnderline"/>
        </w:rPr>
        <w:t xml:space="preserve">the US </w:t>
      </w:r>
      <w:proofErr w:type="gramStart"/>
      <w:r w:rsidRPr="00411445">
        <w:rPr>
          <w:rStyle w:val="StyleUnderline"/>
        </w:rPr>
        <w:t>desire</w:t>
      </w:r>
      <w:proofErr w:type="gramEnd"/>
      <w:r w:rsidRPr="00411445">
        <w:rPr>
          <w:rStyle w:val="StyleUnderline"/>
        </w:rPr>
        <w:t xml:space="preserve"> to retain this ability to monitor Chinese military advancements, including the developing Chinese by acceptable standards of behaviour or rules of the road’</w:t>
      </w:r>
      <w:r w:rsidRPr="00764B93">
        <w:rPr>
          <w:rFonts w:asciiTheme="minorHAnsi" w:hAnsiTheme="minorHAnsi"/>
          <w:sz w:val="16"/>
        </w:rPr>
        <w:t>. In July 2009, the US Senate Committee on Foreign Relations held hearings on ‘Maritime disputes and sovereignty issues in East Asia’ to monitor how these were impacting on the region and US interests there. In January 2010, the new commander of the Pacific Command</w:t>
      </w:r>
      <w:r w:rsidRPr="00411445">
        <w:rPr>
          <w:rStyle w:val="StyleUnderline"/>
        </w:rPr>
        <w:t xml:space="preserve">, Admiral Robert F. Willard, highlighted to Congress how Chinese naval patrols in the South China Sea had shown an ‘increased willingness to confront regional nations on the high seas and within the contested island chains’. In February, the US–China Economic and Security Review Commission held an all-day hearing on China’s activities in Southeast Asia, with experts testifying about </w:t>
      </w:r>
      <w:r w:rsidRPr="00411445">
        <w:rPr>
          <w:rStyle w:val="Emphasis"/>
          <w:rFonts w:asciiTheme="minorHAnsi" w:hAnsiTheme="minorHAnsi"/>
          <w:highlight w:val="cyan"/>
        </w:rPr>
        <w:t>China’s increasing assertiveness in the South China Sea and advising that the United States needed to engage more with the region to protect its interests, including taking a more active interest in dispute management.</w:t>
      </w:r>
      <w:r w:rsidRPr="00411445">
        <w:rPr>
          <w:rStyle w:val="StyleUnderline"/>
        </w:rPr>
        <w:t>2</w:t>
      </w:r>
      <w:r w:rsidRPr="00764B93">
        <w:rPr>
          <w:rFonts w:asciiTheme="minorHAnsi" w:hAnsiTheme="minorHAnsi"/>
          <w:sz w:val="16"/>
        </w:rPr>
        <w:t xml:space="preserve"> Attention to and concern over China’s activities in these waters continued to grow through 2010. At the ASEAN Regional Forum in Hanoi in July 2010, US Secretary of State Hillary </w:t>
      </w:r>
      <w:r w:rsidRPr="00411445">
        <w:rPr>
          <w:rStyle w:val="Emphasis"/>
          <w:rFonts w:asciiTheme="minorHAnsi" w:hAnsiTheme="minorHAnsi"/>
          <w:highlight w:val="cyan"/>
        </w:rPr>
        <w:t>Clinton made the</w:t>
      </w:r>
      <w:r w:rsidRPr="00411445">
        <w:rPr>
          <w:rStyle w:val="StyleUnderline"/>
        </w:rPr>
        <w:t xml:space="preserve"> strongest and most direct </w:t>
      </w:r>
      <w:r w:rsidRPr="00411445">
        <w:rPr>
          <w:rStyle w:val="Emphasis"/>
          <w:rFonts w:asciiTheme="minorHAnsi" w:hAnsiTheme="minorHAnsi"/>
          <w:highlight w:val="cyan"/>
        </w:rPr>
        <w:t>public statement</w:t>
      </w:r>
      <w:r w:rsidRPr="00411445">
        <w:rPr>
          <w:rStyle w:val="StyleUnderline"/>
        </w:rPr>
        <w:t xml:space="preserve"> of US engagement on the issue to date, </w:t>
      </w:r>
      <w:r w:rsidRPr="00411445">
        <w:rPr>
          <w:rStyle w:val="Emphasis"/>
          <w:rFonts w:asciiTheme="minorHAnsi" w:hAnsiTheme="minorHAnsi"/>
          <w:highlight w:val="cyan"/>
        </w:rPr>
        <w:t>declaring that the United States had a ‘national interest’ in ‘open access to Asia’s maritime commons and respect for international law in the South China Sea’</w:t>
      </w:r>
      <w:r w:rsidRPr="00411445">
        <w:rPr>
          <w:rStyle w:val="StyleUnderline"/>
        </w:rPr>
        <w:t xml:space="preserve">. </w:t>
      </w:r>
      <w:r w:rsidRPr="00411445">
        <w:rPr>
          <w:rStyle w:val="Emphasis"/>
          <w:rFonts w:asciiTheme="minorHAnsi" w:hAnsiTheme="minorHAnsi"/>
          <w:highlight w:val="cyan"/>
        </w:rPr>
        <w:t>Calling for a ‘collaborative diplomatic process</w:t>
      </w:r>
      <w:r w:rsidRPr="00411445">
        <w:rPr>
          <w:rStyle w:val="StyleUnderline"/>
        </w:rPr>
        <w:t>’, she highlighted US opposition to ‘the use or threat of force by any claimant’, a remark aimed primarily at China.</w:t>
      </w:r>
      <w:r w:rsidRPr="00764B93">
        <w:rPr>
          <w:rFonts w:asciiTheme="minorHAnsi" w:hAnsiTheme="minorHAnsi"/>
          <w:sz w:val="16"/>
        </w:rPr>
        <w:t xml:space="preserve"> Chinese Foreign Minister Yang Jiechi, present at the meeting, was clearly unhappy, making it plain in his response that </w:t>
      </w:r>
      <w:r w:rsidRPr="00411445">
        <w:rPr>
          <w:rStyle w:val="Emphasis"/>
          <w:rFonts w:asciiTheme="minorHAnsi" w:hAnsiTheme="minorHAnsi"/>
          <w:highlight w:val="cyan"/>
        </w:rPr>
        <w:t>Beijing strongly opposed any effort to ‘internationalise’ the issue.</w:t>
      </w:r>
    </w:p>
    <w:p w14:paraId="3C749AF0" w14:textId="77777777" w:rsidR="005911FB" w:rsidRDefault="005911FB" w:rsidP="005911FB">
      <w:pPr>
        <w:pStyle w:val="Heading3"/>
      </w:pPr>
      <w:r>
        <w:lastRenderedPageBreak/>
        <w:t>Consult Russia</w:t>
      </w:r>
    </w:p>
    <w:p w14:paraId="6068BA2F" w14:textId="77777777" w:rsidR="005911FB" w:rsidRPr="00411445" w:rsidRDefault="005911FB" w:rsidP="005911FB">
      <w:pPr>
        <w:pStyle w:val="Heading4"/>
        <w:rPr>
          <w:rFonts w:asciiTheme="minorHAnsi" w:hAnsiTheme="minorHAnsi"/>
        </w:rPr>
      </w:pPr>
      <w:r w:rsidRPr="00411445">
        <w:rPr>
          <w:rFonts w:asciiTheme="minorHAnsi" w:hAnsiTheme="minorHAnsi"/>
        </w:rPr>
        <w:t>China fears Russia</w:t>
      </w:r>
    </w:p>
    <w:p w14:paraId="2CBB847A" w14:textId="77777777" w:rsidR="005911FB" w:rsidRPr="00411445" w:rsidRDefault="005911FB" w:rsidP="005911FB">
      <w:pPr>
        <w:rPr>
          <w:rFonts w:asciiTheme="minorHAnsi" w:hAnsiTheme="minorHAnsi"/>
        </w:rPr>
      </w:pPr>
      <w:r w:rsidRPr="00411445">
        <w:rPr>
          <w:rStyle w:val="Style13ptBold"/>
        </w:rPr>
        <w:t xml:space="preserve">Trenin 12 </w:t>
      </w:r>
      <w:r w:rsidRPr="00411445">
        <w:rPr>
          <w:rFonts w:asciiTheme="minorHAnsi" w:hAnsiTheme="minorHAnsi"/>
          <w:sz w:val="16"/>
          <w:szCs w:val="16"/>
        </w:rPr>
        <w:t>(Dimitri, Dir. of Carnegie Moscow Center, Feb. 2012, “True partners? How Russia and China see each other,” http://carnegieendowment.org/files/Trenin_CER_Eng.pdf</w:t>
      </w:r>
      <w:r w:rsidRPr="00411445">
        <w:rPr>
          <w:rFonts w:asciiTheme="minorHAnsi" w:hAnsiTheme="minorHAnsi"/>
          <w:sz w:val="16"/>
        </w:rPr>
        <w:t xml:space="preserve">) MLJ </w:t>
      </w:r>
    </w:p>
    <w:p w14:paraId="30D60946" w14:textId="77777777" w:rsidR="005911FB" w:rsidRPr="00411445" w:rsidRDefault="005911FB" w:rsidP="005911FB">
      <w:pPr>
        <w:rPr>
          <w:rFonts w:asciiTheme="minorHAnsi" w:hAnsiTheme="minorHAnsi"/>
          <w:sz w:val="16"/>
        </w:rPr>
      </w:pPr>
      <w:r w:rsidRPr="00411445">
        <w:rPr>
          <w:rStyle w:val="StyleUnderline"/>
          <w:sz w:val="24"/>
          <w:highlight w:val="cyan"/>
        </w:rPr>
        <w:t>If Russia tilted too much to the U</w:t>
      </w:r>
      <w:r w:rsidRPr="00411445">
        <w:rPr>
          <w:rFonts w:asciiTheme="minorHAnsi" w:hAnsiTheme="minorHAnsi"/>
          <w:sz w:val="16"/>
        </w:rPr>
        <w:t xml:space="preserve">nited </w:t>
      </w:r>
      <w:r w:rsidRPr="00411445">
        <w:rPr>
          <w:rStyle w:val="StyleUnderline"/>
          <w:sz w:val="24"/>
          <w:highlight w:val="cyan"/>
        </w:rPr>
        <w:t>S</w:t>
      </w:r>
      <w:r w:rsidRPr="00411445">
        <w:rPr>
          <w:rFonts w:asciiTheme="minorHAnsi" w:hAnsiTheme="minorHAnsi"/>
          <w:sz w:val="16"/>
        </w:rPr>
        <w:t xml:space="preserve">tates, </w:t>
      </w:r>
      <w:r w:rsidRPr="00411445">
        <w:rPr>
          <w:rStyle w:val="StyleUnderline"/>
          <w:sz w:val="24"/>
          <w:highlight w:val="cyan"/>
        </w:rPr>
        <w:t>so as to become Washington's junior partner, China's overall strategic position would worsen dramatically. Russia would stop being China's 'safe rear, leading to fears in Beijing of a 'strategic encirclement' by the U</w:t>
      </w:r>
      <w:r w:rsidRPr="00411445">
        <w:rPr>
          <w:rFonts w:asciiTheme="minorHAnsi" w:hAnsiTheme="minorHAnsi"/>
          <w:sz w:val="16"/>
        </w:rPr>
        <w:t xml:space="preserve">nited </w:t>
      </w:r>
      <w:r w:rsidRPr="00411445">
        <w:rPr>
          <w:rStyle w:val="StyleUnderline"/>
          <w:sz w:val="24"/>
          <w:highlight w:val="cyan"/>
        </w:rPr>
        <w:t>S</w:t>
      </w:r>
      <w:r w:rsidRPr="00411445">
        <w:rPr>
          <w:rFonts w:asciiTheme="minorHAnsi" w:hAnsiTheme="minorHAnsi"/>
          <w:sz w:val="16"/>
        </w:rPr>
        <w:t xml:space="preserve">tates. </w:t>
      </w:r>
      <w:r w:rsidRPr="00411445">
        <w:rPr>
          <w:rStyle w:val="StyleUnderline"/>
          <w:sz w:val="24"/>
          <w:highlight w:val="cyan"/>
        </w:rPr>
        <w:t>This was why</w:t>
      </w:r>
      <w:r w:rsidRPr="00411445">
        <w:rPr>
          <w:rFonts w:asciiTheme="minorHAnsi" w:hAnsiTheme="minorHAnsi"/>
          <w:sz w:val="16"/>
        </w:rPr>
        <w:t xml:space="preserve"> Beijing worried about Russia's participation in NATO's Partnership for Peace Program in 1994. To this day, </w:t>
      </w:r>
      <w:r w:rsidRPr="00411445">
        <w:rPr>
          <w:rStyle w:val="StyleUnderline"/>
          <w:sz w:val="24"/>
          <w:highlight w:val="cyan"/>
        </w:rPr>
        <w:t>Russian leaders' occasional comments about closer cooperation with NATO unnerve Beijing</w:t>
      </w:r>
      <w:r w:rsidRPr="00411445">
        <w:rPr>
          <w:rFonts w:asciiTheme="minorHAnsi" w:hAnsiTheme="minorHAnsi"/>
          <w:sz w:val="16"/>
        </w:rPr>
        <w:t>. Russia's full membership in NATO, which many Russian liberals —such as Igor Yurgens, who is close to President Medvedev — favour, would be an anathema to China's rulers. 1-lappily for those rulers, Chinese experts and officials have concluded that disagreements between Russia and America remain sufficiently fundamental to make any true alliance between them impossible.</w:t>
      </w:r>
    </w:p>
    <w:p w14:paraId="1E2E8AD0" w14:textId="77777777" w:rsidR="005911FB" w:rsidRPr="00411445" w:rsidRDefault="005911FB" w:rsidP="005911FB">
      <w:pPr>
        <w:pStyle w:val="Heading4"/>
        <w:rPr>
          <w:rStyle w:val="Style13ptBold"/>
          <w:b/>
        </w:rPr>
      </w:pPr>
      <w:r w:rsidRPr="00411445">
        <w:rPr>
          <w:rStyle w:val="Style13ptBold"/>
          <w:b/>
        </w:rPr>
        <w:t>China doesn’t trust Russia</w:t>
      </w:r>
    </w:p>
    <w:p w14:paraId="7A9012DE" w14:textId="77777777" w:rsidR="005911FB" w:rsidRPr="00411445" w:rsidRDefault="005911FB" w:rsidP="005911FB">
      <w:pPr>
        <w:rPr>
          <w:rFonts w:asciiTheme="minorHAnsi" w:hAnsiTheme="minorHAnsi"/>
        </w:rPr>
      </w:pPr>
      <w:r w:rsidRPr="00411445">
        <w:rPr>
          <w:rStyle w:val="Style13ptBold"/>
        </w:rPr>
        <w:t>Unnikrishnan and Purushothaman 15</w:t>
      </w:r>
      <w:r w:rsidRPr="00411445">
        <w:rPr>
          <w:rFonts w:asciiTheme="minorHAnsi" w:hAnsiTheme="minorHAnsi"/>
        </w:rPr>
        <w:t xml:space="preserve"> (Nandan, VP and Senior Fellow-Observer Research Foundation , Uma, Research Fellow- Observer Research Foundation, “Trends in Russia-China Relations Implications for India,” </w:t>
      </w:r>
      <w:r w:rsidRPr="00411445">
        <w:rPr>
          <w:rFonts w:asciiTheme="minorHAnsi" w:hAnsiTheme="minorHAnsi"/>
          <w:i/>
        </w:rPr>
        <w:t>Observer Research Foundation</w:t>
      </w:r>
      <w:r w:rsidRPr="00411445">
        <w:rPr>
          <w:rFonts w:asciiTheme="minorHAnsi" w:hAnsiTheme="minorHAnsi"/>
        </w:rPr>
        <w:t xml:space="preserve">, </w:t>
      </w:r>
      <w:hyperlink r:id="rId16" w:history="1">
        <w:r w:rsidRPr="00411445">
          <w:rPr>
            <w:rStyle w:val="Hyperlink"/>
            <w:rFonts w:asciiTheme="minorHAnsi" w:hAnsiTheme="minorHAnsi"/>
          </w:rPr>
          <w:t>http://www.orfonline.org/wp-content/uploads/2015/07/ORF_Monograph_Nandan_Unnikrishanan.pdf</w:t>
        </w:r>
      </w:hyperlink>
      <w:r w:rsidRPr="00411445">
        <w:rPr>
          <w:rFonts w:asciiTheme="minorHAnsi" w:hAnsiTheme="minorHAnsi"/>
        </w:rPr>
        <w:t xml:space="preserve"> ) MLJ</w:t>
      </w:r>
    </w:p>
    <w:p w14:paraId="0430CF87" w14:textId="77777777" w:rsidR="005911FB" w:rsidRPr="00411445" w:rsidRDefault="005911FB" w:rsidP="005911FB">
      <w:pPr>
        <w:rPr>
          <w:rFonts w:asciiTheme="minorHAnsi" w:hAnsiTheme="minorHAnsi"/>
          <w:sz w:val="16"/>
        </w:rPr>
      </w:pPr>
      <w:r w:rsidRPr="00411445">
        <w:rPr>
          <w:rFonts w:asciiTheme="minorHAnsi" w:hAnsiTheme="minorHAnsi"/>
          <w:sz w:val="16"/>
        </w:rPr>
        <w:t xml:space="preserve">If the US comes to an agreement with Russia and is more accommodating on Russia's concerns about missile defence in Europe and NATO's eastward expansion, Russia might once again see itself as being part of the West and align with the West. But this is unlikely to happen in the short term given the Ukraine crisis and the subsequent standoff between the US and Russia. Alarm bells are already being raised in some circles about the implications of a China-Russia alliance for US policy, particularly the rebalance to Asia. There is concern that if Beijing bolsters its military presence in East and Southeast Asia while Moscow does so in the Arctic and near the Baltic states, the US will have to respond to both. This will distract the US and strain the US's military 253 resources. Commentators suggest that </w:t>
      </w:r>
      <w:r w:rsidRPr="00411445">
        <w:rPr>
          <w:rFonts w:asciiTheme="minorHAnsi" w:hAnsiTheme="minorHAnsi"/>
          <w:sz w:val="24"/>
          <w:highlight w:val="cyan"/>
          <w:u w:val="single"/>
        </w:rPr>
        <w:t>Russia is becoming the new battleground between the US and China and if the US is able to bring Russia on its side by exploiting the differences between China and Russia, it will be able to thwart China's ability to</w:t>
      </w:r>
      <w:r w:rsidRPr="00411445">
        <w:rPr>
          <w:rFonts w:asciiTheme="minorHAnsi" w:hAnsiTheme="minorHAnsi"/>
          <w:sz w:val="16"/>
        </w:rPr>
        <w:t xml:space="preserve"> 254 </w:t>
      </w:r>
      <w:r w:rsidRPr="00411445">
        <w:rPr>
          <w:rFonts w:asciiTheme="minorHAnsi" w:hAnsiTheme="minorHAnsi"/>
          <w:sz w:val="24"/>
          <w:highlight w:val="cyan"/>
          <w:u w:val="single"/>
        </w:rPr>
        <w:t>project power in the Western Pacific</w:t>
      </w:r>
      <w:r w:rsidRPr="00411445">
        <w:rPr>
          <w:rFonts w:asciiTheme="minorHAnsi" w:hAnsiTheme="minorHAnsi"/>
          <w:sz w:val="16"/>
        </w:rPr>
        <w:t xml:space="preserve">. On the other hand, if the West continues to spurn Russia, Russia might have no option but to align with China more closely because of the obvious financial gains and also to get even with the West. This is something that is likely to happen in the medium-to long-term if the West continues its rejection of Russia. </w:t>
      </w:r>
      <w:r w:rsidRPr="00411445">
        <w:rPr>
          <w:rFonts w:asciiTheme="minorHAnsi" w:hAnsiTheme="minorHAnsi"/>
          <w:sz w:val="24"/>
          <w:highlight w:val="cyan"/>
          <w:u w:val="single"/>
        </w:rPr>
        <w:t>If the US changes its policy towards Russia and embraces it, Russia might be tempted into risking its relations with China for a partnership with the US.</w:t>
      </w:r>
      <w:r w:rsidRPr="00411445">
        <w:rPr>
          <w:rFonts w:asciiTheme="minorHAnsi" w:hAnsiTheme="minorHAnsi"/>
          <w:sz w:val="24"/>
          <w:u w:val="single"/>
        </w:rPr>
        <w:t xml:space="preserve"> </w:t>
      </w:r>
      <w:r w:rsidRPr="00411445">
        <w:rPr>
          <w:rFonts w:asciiTheme="minorHAnsi" w:hAnsiTheme="minorHAnsi"/>
          <w:sz w:val="24"/>
          <w:highlight w:val="cyan"/>
          <w:u w:val="single"/>
        </w:rPr>
        <w:t>China fears a rapprochement between the West and Russia could be directed against it, endangering its attempts to diversify its energy sources as well as its investments in the CIS countries</w:t>
      </w:r>
      <w:r w:rsidRPr="00411445">
        <w:rPr>
          <w:rFonts w:asciiTheme="minorHAnsi" w:hAnsiTheme="minorHAnsi"/>
          <w:sz w:val="16"/>
        </w:rPr>
        <w:t>. This appears unlikely, though. Another possibility is if the US and China move into a closer relationship. But if this happens, Russia will move closer into a strategic embrace, although uncomfortable, with China because of its fear of a G-2</w:t>
      </w:r>
    </w:p>
    <w:p w14:paraId="5F9631B4" w14:textId="77777777" w:rsidR="005911FB" w:rsidRPr="00411445" w:rsidRDefault="005911FB" w:rsidP="005911FB">
      <w:pPr>
        <w:pStyle w:val="Heading4"/>
        <w:rPr>
          <w:rStyle w:val="Style13ptBold"/>
          <w:b/>
        </w:rPr>
      </w:pPr>
      <w:r w:rsidRPr="00411445">
        <w:rPr>
          <w:rStyle w:val="Style13ptBold"/>
          <w:b/>
        </w:rPr>
        <w:t>China doesn’t want Russia in its affairs</w:t>
      </w:r>
    </w:p>
    <w:p w14:paraId="1FFDA10E" w14:textId="77777777" w:rsidR="005911FB" w:rsidRPr="00411445" w:rsidRDefault="005911FB" w:rsidP="005911FB">
      <w:pPr>
        <w:rPr>
          <w:rFonts w:asciiTheme="minorHAnsi" w:hAnsiTheme="minorHAnsi"/>
        </w:rPr>
      </w:pPr>
      <w:r w:rsidRPr="00411445">
        <w:rPr>
          <w:rStyle w:val="Style13ptBold"/>
        </w:rPr>
        <w:t>Anderson 97</w:t>
      </w:r>
      <w:r w:rsidRPr="00411445">
        <w:rPr>
          <w:rFonts w:asciiTheme="minorHAnsi" w:hAnsiTheme="minorHAnsi"/>
        </w:rPr>
        <w:t xml:space="preserve"> (Jennifer, Anthropology Prof- San Jose State University, “The Limits of Sino‐Russian Strategic Partnership,” </w:t>
      </w:r>
      <w:r w:rsidRPr="00411445">
        <w:rPr>
          <w:rFonts w:asciiTheme="minorHAnsi" w:hAnsiTheme="minorHAnsi"/>
          <w:i/>
        </w:rPr>
        <w:t xml:space="preserve">The Adelphi Papers, </w:t>
      </w:r>
      <w:r w:rsidRPr="00411445">
        <w:rPr>
          <w:rFonts w:asciiTheme="minorHAnsi" w:hAnsiTheme="minorHAnsi"/>
        </w:rPr>
        <w:t>37(315), p.68) MLJ</w:t>
      </w:r>
    </w:p>
    <w:p w14:paraId="601867AE" w14:textId="77777777" w:rsidR="005911FB" w:rsidRPr="00411445" w:rsidRDefault="005911FB" w:rsidP="005911FB">
      <w:pPr>
        <w:rPr>
          <w:rFonts w:asciiTheme="minorHAnsi" w:hAnsiTheme="minorHAnsi"/>
          <w:sz w:val="16"/>
        </w:rPr>
      </w:pPr>
      <w:r w:rsidRPr="00411445">
        <w:rPr>
          <w:rFonts w:asciiTheme="minorHAnsi" w:hAnsiTheme="minorHAnsi"/>
          <w:sz w:val="16"/>
        </w:rPr>
        <w:t xml:space="preserve">Insofar as these proposals question the pre-eminent role of the US in Asia-Pacific security, they offer China diplomatic benefits. Russia has promoted the CBM and </w:t>
      </w:r>
      <w:proofErr w:type="gramStart"/>
      <w:r w:rsidRPr="00411445">
        <w:rPr>
          <w:rFonts w:asciiTheme="minorHAnsi" w:hAnsiTheme="minorHAnsi"/>
          <w:sz w:val="16"/>
        </w:rPr>
        <w:t>demilitarisation agreements signed in 1996 and 1997 as a new security model applicable to the whole of the Asia-Pacific region, and has</w:t>
      </w:r>
      <w:proofErr w:type="gramEnd"/>
      <w:r w:rsidRPr="00411445">
        <w:rPr>
          <w:rFonts w:asciiTheme="minorHAnsi" w:hAnsiTheme="minorHAnsi"/>
          <w:sz w:val="16"/>
        </w:rPr>
        <w:t xml:space="preserve"> held briefings on them for numerous countries. India's December 1996 agreement with China was modelled on the five-country CBM. However, </w:t>
      </w:r>
      <w:r w:rsidRPr="00411445">
        <w:rPr>
          <w:rFonts w:asciiTheme="minorHAnsi" w:hAnsiTheme="minorHAnsi"/>
          <w:sz w:val="24"/>
          <w:highlight w:val="cyan"/>
          <w:u w:val="single"/>
        </w:rPr>
        <w:t>China has no interest in seeing Russia's initiatives progress further</w:t>
      </w:r>
      <w:r w:rsidRPr="00411445">
        <w:rPr>
          <w:rFonts w:asciiTheme="minorHAnsi" w:hAnsiTheme="minorHAnsi"/>
          <w:sz w:val="16"/>
        </w:rPr>
        <w:t xml:space="preserve">. Rodionov's security proposals are little more than a resurrected version of Gorbachev's model for a collective regional-security system. </w:t>
      </w:r>
      <w:r w:rsidRPr="00411445">
        <w:rPr>
          <w:rFonts w:asciiTheme="minorHAnsi" w:hAnsiTheme="minorHAnsi"/>
          <w:sz w:val="24"/>
          <w:highlight w:val="cyan"/>
          <w:u w:val="single"/>
        </w:rPr>
        <w:t xml:space="preserve">As with the Korean </w:t>
      </w:r>
      <w:r w:rsidRPr="00411445">
        <w:rPr>
          <w:rFonts w:asciiTheme="minorHAnsi" w:hAnsiTheme="minorHAnsi"/>
          <w:sz w:val="24"/>
          <w:highlight w:val="cyan"/>
          <w:u w:val="single"/>
        </w:rPr>
        <w:lastRenderedPageBreak/>
        <w:t>Peninsula, Russia's Asian diplomacy holds little direct appeal for Beijing since it depends on the 'great-power' initiatives</w:t>
      </w:r>
      <w:r w:rsidRPr="00411445">
        <w:rPr>
          <w:rFonts w:asciiTheme="minorHAnsi" w:hAnsiTheme="minorHAnsi"/>
          <w:sz w:val="16"/>
        </w:rPr>
        <w:t xml:space="preserve"> which were effective during the 19805, but carry little weight without Soviet military power. </w:t>
      </w:r>
      <w:r w:rsidRPr="00411445">
        <w:rPr>
          <w:rFonts w:asciiTheme="minorHAnsi" w:hAnsiTheme="minorHAnsi"/>
          <w:sz w:val="24"/>
          <w:highlight w:val="cyan"/>
          <w:u w:val="single"/>
        </w:rPr>
        <w:t>China does not want to see Russia raise its profile on regional-security issues, particularly in the multilateral manner that Moscow has proposed.</w:t>
      </w:r>
      <w:r w:rsidRPr="00411445">
        <w:rPr>
          <w:rFonts w:asciiTheme="minorHAnsi" w:hAnsiTheme="minorHAnsi"/>
          <w:sz w:val="16"/>
        </w:rPr>
        <w:t xml:space="preserve"> Sino-Russian accommodation is therefore a mix of cooperation and mischief- making limited by Russia's marginalisation and China's preference for unilateral power balancing. </w:t>
      </w:r>
    </w:p>
    <w:p w14:paraId="234E76FF" w14:textId="77777777" w:rsidR="005911FB" w:rsidRPr="00411445" w:rsidRDefault="005911FB" w:rsidP="005911FB">
      <w:pPr>
        <w:pStyle w:val="Heading4"/>
        <w:rPr>
          <w:rStyle w:val="Emphasis"/>
          <w:rFonts w:asciiTheme="minorHAnsi" w:hAnsiTheme="minorHAnsi"/>
          <w:b/>
          <w:iCs/>
          <w:sz w:val="26"/>
          <w:u w:val="none"/>
        </w:rPr>
      </w:pPr>
      <w:r w:rsidRPr="00411445">
        <w:rPr>
          <w:rStyle w:val="Emphasis"/>
          <w:rFonts w:asciiTheme="minorHAnsi" w:hAnsiTheme="minorHAnsi"/>
          <w:b/>
          <w:iCs/>
          <w:sz w:val="26"/>
          <w:u w:val="none"/>
        </w:rPr>
        <w:t xml:space="preserve">Russia rejects conditional engagement – prefers disputes be solved through talks </w:t>
      </w:r>
    </w:p>
    <w:p w14:paraId="1437E6FC" w14:textId="77777777" w:rsidR="005911FB" w:rsidRPr="00411445" w:rsidRDefault="005911FB" w:rsidP="005911FB">
      <w:pPr>
        <w:rPr>
          <w:rStyle w:val="Style13ptBold"/>
          <w:b w:val="0"/>
          <w:sz w:val="16"/>
        </w:rPr>
      </w:pPr>
      <w:r w:rsidRPr="00411445">
        <w:rPr>
          <w:rStyle w:val="Style13ptBold"/>
        </w:rPr>
        <w:t xml:space="preserve">Pennington 6/14 </w:t>
      </w:r>
      <w:r w:rsidRPr="00411445">
        <w:rPr>
          <w:rStyle w:val="Style13ptBold"/>
          <w:b w:val="0"/>
          <w:sz w:val="16"/>
        </w:rPr>
        <w:t xml:space="preserve">(Matthew, writer at the Sydney Morning Herald, 6/14, “South China Sea dispute: where the world stands”, </w:t>
      </w:r>
      <w:hyperlink r:id="rId17" w:anchor="ixzz4Cc8uFLoM" w:history="1">
        <w:r w:rsidRPr="00411445">
          <w:rPr>
            <w:rStyle w:val="Hyperlink"/>
            <w:rFonts w:asciiTheme="minorHAnsi" w:hAnsiTheme="minorHAnsi"/>
            <w:sz w:val="16"/>
          </w:rPr>
          <w:t>http://www.smh.com.au/world/south-china-sea-dispute-where-the-world-stands-20160614-gpif9p.html#ixzz4Cc8uFLoM</w:t>
        </w:r>
      </w:hyperlink>
      <w:r w:rsidRPr="00411445">
        <w:rPr>
          <w:rStyle w:val="Style13ptBold"/>
          <w:b w:val="0"/>
          <w:sz w:val="16"/>
        </w:rPr>
        <w:t>) MAM</w:t>
      </w:r>
    </w:p>
    <w:p w14:paraId="3FA51CED" w14:textId="77777777" w:rsidR="005911FB" w:rsidRPr="00411445" w:rsidRDefault="005911FB" w:rsidP="005911FB">
      <w:pPr>
        <w:rPr>
          <w:rFonts w:asciiTheme="minorHAnsi" w:hAnsiTheme="minorHAnsi"/>
          <w:sz w:val="16"/>
        </w:rPr>
      </w:pPr>
      <w:r w:rsidRPr="00411445">
        <w:rPr>
          <w:rStyle w:val="Emphasis"/>
          <w:rFonts w:asciiTheme="minorHAnsi" w:hAnsiTheme="minorHAnsi"/>
          <w:highlight w:val="cyan"/>
        </w:rPr>
        <w:t>Moscow</w:t>
      </w:r>
      <w:r w:rsidRPr="00411445">
        <w:rPr>
          <w:rFonts w:asciiTheme="minorHAnsi" w:hAnsiTheme="minorHAnsi" w:cs="Arial"/>
          <w:sz w:val="16"/>
          <w:szCs w:val="18"/>
          <w:shd w:val="clear" w:color="auto" w:fill="FFFFFF"/>
        </w:rPr>
        <w:t xml:space="preserve">, </w:t>
      </w:r>
      <w:r w:rsidRPr="00411445">
        <w:rPr>
          <w:rStyle w:val="Emphasis"/>
          <w:rFonts w:asciiTheme="minorHAnsi" w:hAnsiTheme="minorHAnsi"/>
          <w:highlight w:val="cyan"/>
        </w:rPr>
        <w:t>which shares China's suspicion of Washington, is Beijing's most prominent supporter on the issue</w:t>
      </w:r>
      <w:r w:rsidRPr="00411445">
        <w:rPr>
          <w:rFonts w:asciiTheme="minorHAnsi" w:hAnsiTheme="minorHAnsi" w:cs="Arial"/>
          <w:sz w:val="16"/>
          <w:szCs w:val="18"/>
          <w:shd w:val="clear" w:color="auto" w:fill="FFFFFF"/>
        </w:rPr>
        <w:t xml:space="preserve">. On a visit to China in April, Russian Foreign Minister Sergey Lavrov said </w:t>
      </w:r>
      <w:r w:rsidRPr="00411445">
        <w:rPr>
          <w:rStyle w:val="Emphasis"/>
          <w:rFonts w:asciiTheme="minorHAnsi" w:hAnsiTheme="minorHAnsi"/>
          <w:highlight w:val="cyan"/>
        </w:rPr>
        <w:t>Russia is against any interference from outside parties in the South China Sea - a reference to the US - "or any attempts to internationalise these disputes.</w:t>
      </w:r>
      <w:r w:rsidRPr="00411445">
        <w:rPr>
          <w:rFonts w:asciiTheme="minorHAnsi" w:hAnsiTheme="minorHAnsi" w:cs="Arial"/>
          <w:sz w:val="16"/>
          <w:szCs w:val="18"/>
          <w:shd w:val="clear" w:color="auto" w:fill="FFFFFF"/>
        </w:rPr>
        <w:t xml:space="preserve">" Like China, </w:t>
      </w:r>
      <w:r w:rsidRPr="00411445">
        <w:rPr>
          <w:rStyle w:val="Emphasis"/>
          <w:rFonts w:asciiTheme="minorHAnsi" w:hAnsiTheme="minorHAnsi"/>
          <w:highlight w:val="cyan"/>
        </w:rPr>
        <w:t>Russia says disputes should be resolved through talks between the parties directly involved</w:t>
      </w:r>
      <w:r w:rsidRPr="00411445">
        <w:rPr>
          <w:rFonts w:asciiTheme="minorHAnsi" w:hAnsiTheme="minorHAnsi" w:cs="Arial"/>
          <w:sz w:val="16"/>
          <w:szCs w:val="18"/>
          <w:shd w:val="clear" w:color="auto" w:fill="FFFFFF"/>
        </w:rPr>
        <w:t>.</w:t>
      </w:r>
    </w:p>
    <w:p w14:paraId="5D4FC5D4" w14:textId="4941D9CB" w:rsidR="006045E0" w:rsidRDefault="006045E0" w:rsidP="006045E0">
      <w:pPr>
        <w:pStyle w:val="Heading3"/>
      </w:pPr>
      <w:r>
        <w:lastRenderedPageBreak/>
        <w:t>Exclude Red Lines</w:t>
      </w:r>
    </w:p>
    <w:p w14:paraId="586550AC" w14:textId="77777777" w:rsidR="006045E0" w:rsidRDefault="006045E0" w:rsidP="006045E0">
      <w:pPr>
        <w:pStyle w:val="Heading4"/>
      </w:pPr>
      <w:r>
        <w:t>Failure to establish red lines collapses international law, hurts credibility with allies</w:t>
      </w:r>
    </w:p>
    <w:p w14:paraId="41D4BD96" w14:textId="77777777" w:rsidR="006045E0" w:rsidRPr="002A616D" w:rsidRDefault="006045E0" w:rsidP="002A616D">
      <w:r>
        <w:rPr>
          <w:rStyle w:val="Style13ptBold"/>
        </w:rPr>
        <w:t>Choong 6/1</w:t>
      </w:r>
      <w:r w:rsidRPr="00FB3AB6">
        <w:rPr>
          <w:rStyle w:val="Style13ptBold"/>
          <w:b w:val="0"/>
          <w:sz w:val="18"/>
        </w:rPr>
        <w:t xml:space="preserve"> (William, Shangri-La Dialogue Senior Fellow for Asia-Pacific Security, Int’l Inst for Strategic Studies, “William Choong: Why China's salami-slicing in South China Sea is bad news”, http://www.iiss.org/en/shangri-la%20voices/blogsections/2016-588c/why-chinas-salami-slicing-in-south-china-sea-is-bad-new</w:t>
      </w:r>
      <w:r w:rsidRPr="002A616D">
        <w:t>s-</w:t>
      </w:r>
      <w:r w:rsidRPr="002A616D">
        <w:rPr>
          <w:rStyle w:val="StyleUnderline"/>
        </w:rPr>
        <w:t>b</w:t>
      </w:r>
      <w:r w:rsidRPr="002A616D">
        <w:t>ba7)</w:t>
      </w:r>
    </w:p>
    <w:p w14:paraId="1979FAF0" w14:textId="77777777" w:rsidR="006045E0" w:rsidRPr="00FB3AB6" w:rsidRDefault="006045E0" w:rsidP="002A616D">
      <w:r w:rsidRPr="002A616D">
        <w:t xml:space="preserve">This in itself is not a game-changer. </w:t>
      </w:r>
      <w:r w:rsidRPr="00336CB8">
        <w:rPr>
          <w:b/>
          <w:highlight w:val="yellow"/>
        </w:rPr>
        <w:t xml:space="preserve">Despite </w:t>
      </w:r>
      <w:r w:rsidRPr="00336CB8">
        <w:rPr>
          <w:rStyle w:val="StyleUnderline"/>
          <w:b/>
          <w:highlight w:val="yellow"/>
        </w:rPr>
        <w:t xml:space="preserve">American </w:t>
      </w:r>
      <w:r w:rsidRPr="00336CB8">
        <w:rPr>
          <w:b/>
          <w:highlight w:val="yellow"/>
          <w:u w:val="single"/>
        </w:rPr>
        <w:t>allusions</w:t>
      </w:r>
      <w:r w:rsidRPr="00336CB8">
        <w:rPr>
          <w:u w:val="single"/>
        </w:rPr>
        <w:t xml:space="preserve"> to</w:t>
      </w:r>
      <w:r w:rsidRPr="002A616D">
        <w:t xml:space="preserve"> </w:t>
      </w:r>
      <w:r w:rsidRPr="002A616D">
        <w:rPr>
          <w:rStyle w:val="StyleUnderline"/>
        </w:rPr>
        <w:t>the fact,</w:t>
      </w:r>
      <w:r w:rsidRPr="00336CB8">
        <w:rPr>
          <w:rStyle w:val="StyleUnderline"/>
          <w:b/>
        </w:rPr>
        <w:t xml:space="preserve"> </w:t>
      </w:r>
      <w:r w:rsidRPr="00336CB8">
        <w:rPr>
          <w:rStyle w:val="StyleUnderline"/>
          <w:b/>
          <w:highlight w:val="yellow"/>
        </w:rPr>
        <w:t>f</w:t>
      </w:r>
      <w:r w:rsidRPr="002A616D">
        <w:rPr>
          <w:rStyle w:val="StyleUnderline"/>
        </w:rPr>
        <w:t xml:space="preserve">reedom </w:t>
      </w:r>
      <w:r w:rsidRPr="00336CB8">
        <w:rPr>
          <w:rStyle w:val="StyleUnderline"/>
          <w:b/>
          <w:highlight w:val="yellow"/>
        </w:rPr>
        <w:t>o</w:t>
      </w:r>
      <w:r w:rsidRPr="002A616D">
        <w:rPr>
          <w:rStyle w:val="StyleUnderline"/>
        </w:rPr>
        <w:t xml:space="preserve">f </w:t>
      </w:r>
      <w:r w:rsidRPr="00336CB8">
        <w:rPr>
          <w:rStyle w:val="StyleUnderline"/>
          <w:b/>
          <w:highlight w:val="yellow"/>
        </w:rPr>
        <w:t>n</w:t>
      </w:r>
      <w:r w:rsidRPr="002A616D">
        <w:rPr>
          <w:rStyle w:val="StyleUnderline"/>
        </w:rPr>
        <w:t>avigation</w:t>
      </w:r>
      <w:r w:rsidRPr="002A616D">
        <w:t xml:space="preserve"> </w:t>
      </w:r>
      <w:r w:rsidRPr="00336CB8">
        <w:rPr>
          <w:rStyle w:val="StyleUnderline"/>
          <w:b/>
          <w:highlight w:val="yellow"/>
        </w:rPr>
        <w:t>for</w:t>
      </w:r>
      <w:r w:rsidRPr="00336CB8">
        <w:rPr>
          <w:b/>
          <w:highlight w:val="yellow"/>
        </w:rPr>
        <w:t xml:space="preserve"> </w:t>
      </w:r>
      <w:r w:rsidRPr="00336CB8">
        <w:rPr>
          <w:rStyle w:val="StyleUnderline"/>
          <w:b/>
          <w:highlight w:val="yellow"/>
        </w:rPr>
        <w:t xml:space="preserve">commercial </w:t>
      </w:r>
      <w:r w:rsidRPr="00336CB8">
        <w:rPr>
          <w:b/>
          <w:highlight w:val="yellow"/>
          <w:u w:val="single"/>
        </w:rPr>
        <w:t>vessels</w:t>
      </w:r>
      <w:r w:rsidRPr="00336CB8">
        <w:rPr>
          <w:b/>
          <w:highlight w:val="yellow"/>
        </w:rPr>
        <w:t xml:space="preserve"> </w:t>
      </w:r>
      <w:r w:rsidRPr="00336CB8">
        <w:rPr>
          <w:b/>
          <w:highlight w:val="yellow"/>
          <w:u w:val="single"/>
        </w:rPr>
        <w:t>has not been challenged</w:t>
      </w:r>
      <w:r w:rsidRPr="002A616D">
        <w:t xml:space="preserve"> </w:t>
      </w:r>
      <w:r w:rsidRPr="002A616D">
        <w:rPr>
          <w:rStyle w:val="StyleUnderline"/>
        </w:rPr>
        <w:t>(</w:t>
      </w:r>
      <w:r w:rsidRPr="002A616D">
        <w:t>o</w:t>
      </w:r>
      <w:r>
        <w:t xml:space="preserve">nly military access to exclusive economic zone and territorial seas has been). But what is worrying is </w:t>
      </w:r>
      <w:r w:rsidRPr="00336CB8">
        <w:rPr>
          <w:b/>
          <w:highlight w:val="yellow"/>
          <w:u w:val="single"/>
        </w:rPr>
        <w:t>an implicit agreement between China and the US over the S</w:t>
      </w:r>
      <w:r w:rsidRPr="00336CB8">
        <w:rPr>
          <w:u w:val="single"/>
        </w:rPr>
        <w:t xml:space="preserve">outh </w:t>
      </w:r>
      <w:r w:rsidRPr="00336CB8">
        <w:rPr>
          <w:b/>
          <w:highlight w:val="yellow"/>
          <w:u w:val="single"/>
        </w:rPr>
        <w:t>C</w:t>
      </w:r>
      <w:r w:rsidRPr="00336CB8">
        <w:rPr>
          <w:u w:val="single"/>
        </w:rPr>
        <w:t xml:space="preserve">hina </w:t>
      </w:r>
      <w:r w:rsidRPr="00336CB8">
        <w:rPr>
          <w:b/>
          <w:highlight w:val="yellow"/>
          <w:u w:val="single"/>
        </w:rPr>
        <w:t>S</w:t>
      </w:r>
      <w:r w:rsidRPr="00336CB8">
        <w:rPr>
          <w:u w:val="single"/>
        </w:rPr>
        <w:t>ea</w:t>
      </w:r>
      <w:r>
        <w:t xml:space="preserve">. Dr Michael Swaine, a scholar at the Carnegie Endowment for International Peace, said </w:t>
      </w:r>
      <w:r w:rsidRPr="00336CB8">
        <w:rPr>
          <w:u w:val="single"/>
        </w:rPr>
        <w:t xml:space="preserve">such </w:t>
      </w:r>
      <w:r w:rsidRPr="00336CB8">
        <w:rPr>
          <w:b/>
          <w:highlight w:val="yellow"/>
          <w:u w:val="single"/>
        </w:rPr>
        <w:t>an understanding would centre on the US not staking its credibility on ensuring that a non-coercive process is followed in the S</w:t>
      </w:r>
      <w:r w:rsidRPr="00336CB8">
        <w:rPr>
          <w:u w:val="single"/>
        </w:rPr>
        <w:t xml:space="preserve">outh </w:t>
      </w:r>
      <w:r w:rsidRPr="00336CB8">
        <w:rPr>
          <w:b/>
          <w:highlight w:val="yellow"/>
          <w:u w:val="single"/>
        </w:rPr>
        <w:t>C</w:t>
      </w:r>
      <w:r w:rsidRPr="00336CB8">
        <w:rPr>
          <w:u w:val="single"/>
        </w:rPr>
        <w:t xml:space="preserve">hina </w:t>
      </w:r>
      <w:r w:rsidRPr="00336CB8">
        <w:rPr>
          <w:b/>
          <w:highlight w:val="yellow"/>
          <w:u w:val="single"/>
        </w:rPr>
        <w:t>S</w:t>
      </w:r>
      <w:r w:rsidRPr="00336CB8">
        <w:rPr>
          <w:u w:val="single"/>
        </w:rPr>
        <w:t>ea</w:t>
      </w:r>
      <w:r>
        <w:t xml:space="preserve">; </w:t>
      </w:r>
      <w:r w:rsidRPr="00336CB8">
        <w:rPr>
          <w:u w:val="single"/>
        </w:rPr>
        <w:t>China would privately state that the area within the nine-dash line is open ocean</w:t>
      </w:r>
      <w:r>
        <w:t xml:space="preserve">. </w:t>
      </w:r>
      <w:r w:rsidRPr="00336CB8">
        <w:rPr>
          <w:b/>
          <w:highlight w:val="yellow"/>
          <w:u w:val="single"/>
        </w:rPr>
        <w:t>If this happens, smaller Asian nations would rue the costs</w:t>
      </w:r>
      <w:r>
        <w:t xml:space="preserve">. As Singapore's veteran diplomat, Mr Bilahari Kausikan, notes, small countries would "pay the price" when big countries reach an agreement. Think Taiwan in the 1970s, when it was at the losing end of Sino-American rapprochement. </w:t>
      </w:r>
      <w:r w:rsidRPr="00336CB8">
        <w:t>A Sino-US compact chills the bone,</w:t>
      </w:r>
      <w:r w:rsidRPr="00336CB8">
        <w:rPr>
          <w:u w:val="single"/>
        </w:rPr>
        <w:t xml:space="preserve"> </w:t>
      </w:r>
      <w:r w:rsidRPr="00336CB8">
        <w:t>but it is not unthinkable</w:t>
      </w:r>
      <w:r>
        <w:t xml:space="preserve">. Speaking at a private function last year, </w:t>
      </w:r>
      <w:r w:rsidRPr="00336CB8">
        <w:rPr>
          <w:u w:val="single"/>
        </w:rPr>
        <w:t>a senior Chinese diplomat said that South-east Asian governments would face adverse consequences if they continued to criticise China's South China Sea activities</w:t>
      </w:r>
      <w:r>
        <w:t xml:space="preserve">. </w:t>
      </w:r>
      <w:r w:rsidRPr="00336CB8">
        <w:rPr>
          <w:u w:val="single"/>
        </w:rPr>
        <w:t>This could take the form of reduced Chinese investment and the possibility of a Sino-American agreement on the South China Sea</w:t>
      </w:r>
      <w:r>
        <w:t xml:space="preserve">, say Dr Tim Huxley and Dr Benjamin Schreer, writing in the January edition of the IISS journal Survival. </w:t>
      </w:r>
      <w:r w:rsidRPr="00336CB8">
        <w:rPr>
          <w:u w:val="single"/>
        </w:rPr>
        <w:t>China has to be credited for its consummate skill in salami-slicing in the South China Sea</w:t>
      </w:r>
      <w:r>
        <w:t xml:space="preserve"> </w:t>
      </w:r>
      <w:r w:rsidRPr="00336CB8">
        <w:rPr>
          <w:u w:val="single"/>
        </w:rPr>
        <w:t>– taking steps that fall below the threshold of a strong response by interested parties</w:t>
      </w:r>
      <w:r>
        <w:t xml:space="preserve">. </w:t>
      </w:r>
      <w:r w:rsidRPr="00336CB8">
        <w:rPr>
          <w:u w:val="single"/>
        </w:rPr>
        <w:t>What is worrying about China’s approach is the selective application of the United Nations Convention on the Law of the Sea and its refusal to clarify its nine-dash line claim.</w:t>
      </w:r>
      <w:r>
        <w:t xml:space="preserve"> Speaking at the IISS Shangri-La Dialogue last year, </w:t>
      </w:r>
      <w:r w:rsidRPr="00336CB8">
        <w:rPr>
          <w:b/>
          <w:highlight w:val="yellow"/>
          <w:u w:val="single"/>
        </w:rPr>
        <w:t>Singapore Prime Minister</w:t>
      </w:r>
      <w:r w:rsidRPr="00336CB8">
        <w:rPr>
          <w:highlight w:val="yellow"/>
          <w:u w:val="single"/>
        </w:rPr>
        <w:t xml:space="preserve"> </w:t>
      </w:r>
      <w:r w:rsidRPr="00336CB8">
        <w:rPr>
          <w:u w:val="single"/>
        </w:rPr>
        <w:t>Lee Hsien Loong</w:t>
      </w:r>
      <w:r w:rsidRPr="00336CB8">
        <w:rPr>
          <w:highlight w:val="yellow"/>
          <w:u w:val="single"/>
        </w:rPr>
        <w:t xml:space="preserve"> </w:t>
      </w:r>
      <w:r w:rsidRPr="00336CB8">
        <w:rPr>
          <w:b/>
          <w:highlight w:val="yellow"/>
          <w:u w:val="single"/>
        </w:rPr>
        <w:t>said any outcome in the S</w:t>
      </w:r>
      <w:r w:rsidRPr="00336CB8">
        <w:rPr>
          <w:u w:val="single"/>
        </w:rPr>
        <w:t xml:space="preserve">outh </w:t>
      </w:r>
      <w:r w:rsidRPr="00336CB8">
        <w:rPr>
          <w:b/>
          <w:highlight w:val="yellow"/>
          <w:u w:val="single"/>
        </w:rPr>
        <w:t>C</w:t>
      </w:r>
      <w:r w:rsidRPr="00336CB8">
        <w:rPr>
          <w:u w:val="single"/>
        </w:rPr>
        <w:t xml:space="preserve">hina </w:t>
      </w:r>
      <w:r w:rsidRPr="00336CB8">
        <w:rPr>
          <w:b/>
          <w:highlight w:val="yellow"/>
          <w:u w:val="single"/>
        </w:rPr>
        <w:t>S</w:t>
      </w:r>
      <w:r w:rsidRPr="00336CB8">
        <w:rPr>
          <w:u w:val="single"/>
        </w:rPr>
        <w:t xml:space="preserve">ea </w:t>
      </w:r>
      <w:r w:rsidRPr="00336CB8">
        <w:rPr>
          <w:b/>
          <w:highlight w:val="yellow"/>
          <w:u w:val="single"/>
        </w:rPr>
        <w:t>must be premised on international law to be legitimate and sustainable</w:t>
      </w:r>
      <w:r>
        <w:t xml:space="preserve">. Even if a physical clash is avoided, </w:t>
      </w:r>
      <w:r w:rsidRPr="00336CB8">
        <w:rPr>
          <w:b/>
          <w:highlight w:val="yellow"/>
          <w:u w:val="single"/>
        </w:rPr>
        <w:t>an outcome determined on "might is right" would set a "bad precedent</w:t>
      </w:r>
      <w:r>
        <w:t>". This is something that delegates at the IISS Shangri-La Dialogue would need to think seriously over.</w:t>
      </w:r>
    </w:p>
    <w:p w14:paraId="6B557B89" w14:textId="583324BD" w:rsidR="00A44CC3" w:rsidRDefault="00A44CC3" w:rsidP="00A44CC3">
      <w:pPr>
        <w:pStyle w:val="Heading3"/>
      </w:pPr>
      <w:r>
        <w:lastRenderedPageBreak/>
        <w:t>Incidents @ Sea</w:t>
      </w:r>
    </w:p>
    <w:p w14:paraId="76F8B666" w14:textId="77777777" w:rsidR="00A44CC3" w:rsidRPr="00FB3795" w:rsidRDefault="00A44CC3" w:rsidP="00A44CC3">
      <w:pPr>
        <w:pStyle w:val="Heading4"/>
      </w:pPr>
      <w:r>
        <w:t>Incidents at sea are counterproductive and elevate tensions – 5 warrants</w:t>
      </w:r>
    </w:p>
    <w:p w14:paraId="4D3C7DF7" w14:textId="77777777" w:rsidR="00A44CC3" w:rsidRPr="00FB3795" w:rsidRDefault="00A44CC3" w:rsidP="00A44CC3">
      <w:pPr>
        <w:rPr>
          <w:sz w:val="16"/>
        </w:rPr>
      </w:pPr>
      <w:r w:rsidRPr="00A44CC3">
        <w:rPr>
          <w:rStyle w:val="Style13ptBold"/>
        </w:rPr>
        <w:t>Pedrozo 12</w:t>
      </w:r>
      <w:r w:rsidRPr="00FB3795">
        <w:rPr>
          <w:rFonts w:cs="Arial"/>
          <w:color w:val="222222"/>
          <w:sz w:val="20"/>
          <w:szCs w:val="20"/>
          <w:shd w:val="clear" w:color="auto" w:fill="FFFFFF"/>
        </w:rPr>
        <w:t xml:space="preserve"> (U.S. Navy (Ret.), professor of international law, U.S. Naval War College, former Staff Judge Advocate for the U.S. Pacific Command, The U.S.-China Incidents at Sea Agreement: A Recipe for Disaster</w:t>
      </w:r>
      <w:r>
        <w:rPr>
          <w:rFonts w:cs="Arial"/>
          <w:color w:val="222222"/>
          <w:sz w:val="20"/>
          <w:szCs w:val="20"/>
          <w:shd w:val="clear" w:color="auto" w:fill="FFFFFF"/>
        </w:rPr>
        <w:t>,jnslp.com/wp-content/uploads/2012/08/07_Pedrozo-Master.pdf</w:t>
      </w:r>
      <w:r w:rsidRPr="00FB3795">
        <w:rPr>
          <w:rFonts w:cs="Arial"/>
          <w:color w:val="222222"/>
          <w:sz w:val="20"/>
          <w:szCs w:val="20"/>
          <w:shd w:val="clear" w:color="auto" w:fill="FFFFFF"/>
        </w:rPr>
        <w:t>)</w:t>
      </w:r>
      <w:r>
        <w:rPr>
          <w:rFonts w:cs="Arial"/>
          <w:color w:val="222222"/>
          <w:sz w:val="20"/>
          <w:szCs w:val="20"/>
          <w:shd w:val="clear" w:color="auto" w:fill="FFFFFF"/>
        </w:rPr>
        <w:t xml:space="preserve"> RR</w:t>
      </w:r>
    </w:p>
    <w:p w14:paraId="74C4AF97" w14:textId="77777777" w:rsidR="00A44CC3" w:rsidRDefault="00A44CC3" w:rsidP="00A44CC3">
      <w:pPr>
        <w:rPr>
          <w:sz w:val="16"/>
        </w:rPr>
      </w:pPr>
      <w:r w:rsidRPr="00FB3795">
        <w:rPr>
          <w:sz w:val="16"/>
        </w:rPr>
        <w:t xml:space="preserve">In short, although an INCSEA agreement could, in theory, reduce the possibility of miscalculation during un-alerted sea encounters between U.S. and Chinese naval and air forces, there are many reasons that the United States should not pursue such an arrangement. First, </w:t>
      </w:r>
      <w:r w:rsidRPr="00FB3795">
        <w:rPr>
          <w:rStyle w:val="StyleUnderline"/>
        </w:rPr>
        <w:t>unlike the Soviet Navy, the PLA Navy is not a “blue water” navy with global reach and responsibilities. Elevating the PLA Navy to such a stature would not be in the best interests of the United States</w:t>
      </w:r>
      <w:r w:rsidRPr="00FB3795">
        <w:rPr>
          <w:sz w:val="16"/>
        </w:rPr>
        <w:t xml:space="preserve">. Second, </w:t>
      </w:r>
      <w:r w:rsidRPr="00FB3795">
        <w:rPr>
          <w:rStyle w:val="StyleUnderline"/>
        </w:rPr>
        <w:t>the United States and the Soviet Union shared a common interest in freedom of navigation</w:t>
      </w:r>
      <w:r w:rsidRPr="00FB3795">
        <w:rPr>
          <w:sz w:val="16"/>
        </w:rPr>
        <w:t xml:space="preserve"> and access to the world’s oceans. U.S. and </w:t>
      </w:r>
      <w:r w:rsidRPr="00FB3795">
        <w:rPr>
          <w:rStyle w:val="StyleUnderline"/>
        </w:rPr>
        <w:t>Chinese interpretations of the law of the sea are diametrically opposed and cannot be reconciled</w:t>
      </w:r>
      <w:r w:rsidRPr="00FB3795">
        <w:rPr>
          <w:sz w:val="16"/>
        </w:rPr>
        <w:t xml:space="preserve">. Third, </w:t>
      </w:r>
      <w:r w:rsidRPr="00FB3795">
        <w:rPr>
          <w:rStyle w:val="StyleUnderline"/>
        </w:rPr>
        <w:t>INCSEA is a navy-to-navy agreement</w:t>
      </w:r>
      <w:r w:rsidRPr="00FB3795">
        <w:rPr>
          <w:sz w:val="16"/>
        </w:rPr>
        <w:t xml:space="preserve">. However, </w:t>
      </w:r>
      <w:r w:rsidRPr="00FB3795">
        <w:rPr>
          <w:rStyle w:val="StyleUnderline"/>
        </w:rPr>
        <w:t>the bulk of PRC</w:t>
      </w:r>
      <w:r w:rsidRPr="00FB3795">
        <w:rPr>
          <w:sz w:val="16"/>
        </w:rPr>
        <w:t xml:space="preserve"> harassment and </w:t>
      </w:r>
      <w:r w:rsidRPr="00FB3795">
        <w:rPr>
          <w:rStyle w:val="StyleUnderline"/>
        </w:rPr>
        <w:t>aggressive behavior against U.S. ships is conducted by PRC non-military law enforcement agencies</w:t>
      </w:r>
      <w:r w:rsidRPr="00FB3795">
        <w:rPr>
          <w:sz w:val="16"/>
        </w:rPr>
        <w:t xml:space="preserve"> and civilian proxies (e.g., small cargo ships and fishing trawlers). An INCSEA agreement would not apply to these vessels and aircraft. Fourth, </w:t>
      </w:r>
      <w:r w:rsidRPr="00FB3795">
        <w:rPr>
          <w:rStyle w:val="StyleUnderline"/>
        </w:rPr>
        <w:t>INCSEA is a Cold War instrument. Defining the U.S.-China relationship in such terms would be counter-productive for both nations</w:t>
      </w:r>
      <w:r w:rsidRPr="00FB3795">
        <w:rPr>
          <w:sz w:val="16"/>
        </w:rPr>
        <w:t xml:space="preserve">. Fifth, based on its activities in the near seas over the past several decades, </w:t>
      </w:r>
      <w:r w:rsidRPr="00FB3795">
        <w:rPr>
          <w:rStyle w:val="StyleUnderline"/>
        </w:rPr>
        <w:t>China can hardly be characterized as a responsible state actor.</w:t>
      </w:r>
      <w:r w:rsidRPr="00FB3795">
        <w:rPr>
          <w:sz w:val="16"/>
        </w:rPr>
        <w:t xml:space="preserve"> </w:t>
      </w:r>
      <w:r w:rsidRPr="00FB3795">
        <w:rPr>
          <w:rStyle w:val="StyleUnderline"/>
        </w:rPr>
        <w:t>Its actions in the South China Sea</w:t>
      </w:r>
      <w:r w:rsidRPr="00FB3795">
        <w:rPr>
          <w:sz w:val="16"/>
        </w:rPr>
        <w:t>, in particular</w:t>
      </w:r>
      <w:r w:rsidRPr="00FB3795">
        <w:rPr>
          <w:rStyle w:val="StyleUnderline"/>
        </w:rPr>
        <w:t>, are inconsistent with the spirit and intent of INCSEA</w:t>
      </w:r>
      <w:r w:rsidRPr="00FB3795">
        <w:rPr>
          <w:sz w:val="16"/>
        </w:rPr>
        <w:t xml:space="preserve"> and reflect a series of broken promises, intimidation, and aggressive behavior towards its neighbors. Finally, unlike 1972, the International Regulations for Preventing Collisions at Sea (COLREGS) and other international and regional arrangements provide internationally recognized and accepted measures that can be used to prevent incidents at sea.11 New measures are unnecessary. </w:t>
      </w:r>
    </w:p>
    <w:p w14:paraId="38913362" w14:textId="77777777" w:rsidR="00A44CC3" w:rsidRDefault="00A44CC3" w:rsidP="00A44CC3">
      <w:pPr>
        <w:pStyle w:val="Heading4"/>
      </w:pPr>
      <w:r>
        <w:t xml:space="preserve">Incidents at sea agreements fail to account non-PLA vessels </w:t>
      </w:r>
    </w:p>
    <w:p w14:paraId="356D1670" w14:textId="77777777" w:rsidR="00A44CC3" w:rsidRPr="00B90164" w:rsidRDefault="00A44CC3" w:rsidP="00A44CC3">
      <w:r>
        <w:t xml:space="preserve">*non-PLA vessels are </w:t>
      </w:r>
      <w:r>
        <w:rPr>
          <w:u w:val="single"/>
        </w:rPr>
        <w:t>the</w:t>
      </w:r>
      <w:r>
        <w:t xml:space="preserve"> major source of “recent incidents involving dangerous maneuvers”</w:t>
      </w:r>
    </w:p>
    <w:p w14:paraId="08C373C2" w14:textId="77777777" w:rsidR="00A44CC3" w:rsidRPr="00FB3795" w:rsidRDefault="00A44CC3" w:rsidP="00A44CC3">
      <w:pPr>
        <w:rPr>
          <w:sz w:val="16"/>
        </w:rPr>
      </w:pPr>
      <w:r w:rsidRPr="00A44CC3">
        <w:rPr>
          <w:rStyle w:val="Style13ptBold"/>
        </w:rPr>
        <w:t>Pedrozo 12</w:t>
      </w:r>
      <w:r w:rsidRPr="00FB3795">
        <w:rPr>
          <w:rFonts w:cs="Arial"/>
          <w:color w:val="222222"/>
          <w:sz w:val="20"/>
          <w:szCs w:val="20"/>
          <w:shd w:val="clear" w:color="auto" w:fill="FFFFFF"/>
        </w:rPr>
        <w:t xml:space="preserve"> (U.S. Navy (Ret.), professor of international law, U.S. Naval War College, former Staff Judge Advocate for the U.S. Pacific Command, The U.S.-China Incidents at Sea Agreement: A Recipe for Disaster</w:t>
      </w:r>
      <w:r>
        <w:rPr>
          <w:rFonts w:cs="Arial"/>
          <w:color w:val="222222"/>
          <w:sz w:val="20"/>
          <w:szCs w:val="20"/>
          <w:shd w:val="clear" w:color="auto" w:fill="FFFFFF"/>
        </w:rPr>
        <w:t>,jnslp.com/wp-content/uploads/2012/08/07_Pedrozo-Master.pdf</w:t>
      </w:r>
      <w:r w:rsidRPr="00FB3795">
        <w:rPr>
          <w:rFonts w:cs="Arial"/>
          <w:color w:val="222222"/>
          <w:sz w:val="20"/>
          <w:szCs w:val="20"/>
          <w:shd w:val="clear" w:color="auto" w:fill="FFFFFF"/>
        </w:rPr>
        <w:t>)</w:t>
      </w:r>
      <w:r>
        <w:rPr>
          <w:rFonts w:cs="Arial"/>
          <w:color w:val="222222"/>
          <w:sz w:val="20"/>
          <w:szCs w:val="20"/>
          <w:shd w:val="clear" w:color="auto" w:fill="FFFFFF"/>
        </w:rPr>
        <w:t xml:space="preserve"> RR</w:t>
      </w:r>
    </w:p>
    <w:p w14:paraId="3CE9F9DA" w14:textId="77777777" w:rsidR="00A44CC3" w:rsidRDefault="00A44CC3" w:rsidP="00A44CC3">
      <w:pPr>
        <w:rPr>
          <w:sz w:val="16"/>
        </w:rPr>
      </w:pPr>
      <w:r>
        <w:rPr>
          <w:sz w:val="16"/>
        </w:rPr>
        <w:t xml:space="preserve">INCSEA is a navy-to-navy agreement. Consequently, </w:t>
      </w:r>
      <w:r w:rsidRPr="00B90164">
        <w:rPr>
          <w:rStyle w:val="StyleUnderline"/>
        </w:rPr>
        <w:t>it only applies to the naval and air forces</w:t>
      </w:r>
      <w:r>
        <w:rPr>
          <w:sz w:val="16"/>
        </w:rPr>
        <w:t xml:space="preserve"> </w:t>
      </w:r>
      <w:r w:rsidRPr="00B90164">
        <w:rPr>
          <w:rStyle w:val="StyleUnderline"/>
        </w:rPr>
        <w:t>of the parties</w:t>
      </w:r>
      <w:r>
        <w:rPr>
          <w:sz w:val="16"/>
        </w:rPr>
        <w:t xml:space="preserve">. In this regard, </w:t>
      </w:r>
      <w:r w:rsidRPr="00B90164">
        <w:rPr>
          <w:rStyle w:val="StyleUnderline"/>
        </w:rPr>
        <w:t>it is important to note that</w:t>
      </w:r>
      <w:r>
        <w:rPr>
          <w:sz w:val="16"/>
        </w:rPr>
        <w:t xml:space="preserve"> between 2005 and 2009, </w:t>
      </w:r>
      <w:r w:rsidRPr="00B90164">
        <w:rPr>
          <w:rStyle w:val="StyleUnderline"/>
        </w:rPr>
        <w:t>the overwhelming majority of Chinese interference</w:t>
      </w:r>
      <w:r>
        <w:rPr>
          <w:sz w:val="16"/>
        </w:rPr>
        <w:t xml:space="preserve"> and harassment </w:t>
      </w:r>
      <w:r w:rsidRPr="00B90164">
        <w:rPr>
          <w:rStyle w:val="StyleUnderline"/>
        </w:rPr>
        <w:t>with U.S. ships and aircraft operating in the South China</w:t>
      </w:r>
      <w:r>
        <w:rPr>
          <w:sz w:val="16"/>
        </w:rPr>
        <w:t xml:space="preserve">, East China and Yellow </w:t>
      </w:r>
      <w:r w:rsidRPr="00B90164">
        <w:rPr>
          <w:rStyle w:val="StyleUnderline"/>
        </w:rPr>
        <w:t>Seas</w:t>
      </w:r>
      <w:r>
        <w:rPr>
          <w:sz w:val="16"/>
        </w:rPr>
        <w:t xml:space="preserve"> </w:t>
      </w:r>
      <w:r w:rsidRPr="00B90164">
        <w:rPr>
          <w:rStyle w:val="StyleUnderline"/>
        </w:rPr>
        <w:t>was by ships and aircraft operated by the State Oceanographic Administration</w:t>
      </w:r>
      <w:r>
        <w:rPr>
          <w:sz w:val="16"/>
        </w:rPr>
        <w:t xml:space="preserve"> (SOA) </w:t>
      </w:r>
      <w:r w:rsidRPr="00B90164">
        <w:rPr>
          <w:rStyle w:val="StyleUnderline"/>
        </w:rPr>
        <w:t>and the Fisheries Law Enforcement Command</w:t>
      </w:r>
      <w:r>
        <w:rPr>
          <w:sz w:val="16"/>
        </w:rPr>
        <w:t xml:space="preserve"> (FLEC). Following the 2001 incidents involving the USNS Bowditch and the EP- 3 discussed above, </w:t>
      </w:r>
      <w:r w:rsidRPr="00B90164">
        <w:rPr>
          <w:rStyle w:val="StyleUnderline"/>
        </w:rPr>
        <w:t>Beijing began to modify its legal justification for interfering with U.S. SMS operating in the Chinese EEZ</w:t>
      </w:r>
      <w:r>
        <w:rPr>
          <w:sz w:val="16"/>
        </w:rPr>
        <w:t xml:space="preserve">. At the same time the types of platforms and tactics used to harass U.S. ships also changed.  For example, in 2002, the PRC enacted the Surveying and Mapping Law, which illegally purports to regulate all marine data collection, including hydrographic surveys and military marine data collection, in waters under Chinese </w:t>
      </w:r>
      <w:proofErr w:type="gramStart"/>
      <w:r>
        <w:rPr>
          <w:sz w:val="16"/>
        </w:rPr>
        <w:t>jurisdiction.32  Concurrently</w:t>
      </w:r>
      <w:proofErr w:type="gramEnd"/>
      <w:r>
        <w:rPr>
          <w:sz w:val="16"/>
        </w:rPr>
        <w:t xml:space="preserve">, the platforms used to harass U.S. SMSs shifted from PLA Navy ships to SOA ships.  Similarly, in 20062007, Beijing began to claim U.S. interference with their exclusive resource rights and environmental jurisdiction in the EEZ, citing their 1999 Marine Environment Protection Law and the ongoing litigation in U.S. federal courts over the U.S. Navy’s use of sonar during training </w:t>
      </w:r>
      <w:proofErr w:type="gramStart"/>
      <w:r>
        <w:rPr>
          <w:sz w:val="16"/>
        </w:rPr>
        <w:t>exercises.33  This</w:t>
      </w:r>
      <w:proofErr w:type="gramEnd"/>
      <w:r>
        <w:rPr>
          <w:sz w:val="16"/>
        </w:rPr>
        <w:t xml:space="preserve"> new legal argument brought a shift in interference platforms – patrol vessels from the FLEC.  </w:t>
      </w:r>
      <w:r w:rsidRPr="00B90164">
        <w:rPr>
          <w:rStyle w:val="StyleUnderline"/>
        </w:rPr>
        <w:t>These agencies do not report to the Ministry of National Defense</w:t>
      </w:r>
      <w:r>
        <w:rPr>
          <w:sz w:val="16"/>
        </w:rPr>
        <w:t xml:space="preserve">.  Additionally, China’s state, regional, and local governments have recently increased the number and capability of their maritime law enforcement vessels in order to stop illegal fishing in their EEZ.  Command and control of the various maritime law enforcement vessels, however, remains a challenge for the Chinese, as they sort out the responsibilities and missions of these enforcement agencies.  </w:t>
      </w:r>
      <w:r w:rsidRPr="00B90164">
        <w:rPr>
          <w:rStyle w:val="StyleUnderline"/>
        </w:rPr>
        <w:t>A navy-to-navy or even a military-to-military INCSEA agreement would not apply to these nonmilitary entities.  This raises serious concerns since non-PLA vessels have been the source of most of the recent incidents</w:t>
      </w:r>
      <w:r>
        <w:rPr>
          <w:sz w:val="16"/>
        </w:rPr>
        <w:t xml:space="preserve"> involving dangerous maneuvers and COLREG violations.34  </w:t>
      </w:r>
    </w:p>
    <w:p w14:paraId="7722E607" w14:textId="77777777" w:rsidR="00A44CC3" w:rsidRDefault="00A44CC3" w:rsidP="00A44CC3">
      <w:pPr>
        <w:pStyle w:val="Heading4"/>
      </w:pPr>
      <w:r>
        <w:lastRenderedPageBreak/>
        <w:t>Polar opposite views on FON &amp; overflight make incidents at sea impossible</w:t>
      </w:r>
    </w:p>
    <w:p w14:paraId="4761A9FF" w14:textId="77777777" w:rsidR="00A44CC3" w:rsidRPr="00FB3795" w:rsidRDefault="00A44CC3" w:rsidP="00A44CC3">
      <w:pPr>
        <w:rPr>
          <w:sz w:val="16"/>
        </w:rPr>
      </w:pPr>
      <w:r w:rsidRPr="00A44CC3">
        <w:rPr>
          <w:rStyle w:val="Style13ptBold"/>
        </w:rPr>
        <w:t>Pedrozo 12</w:t>
      </w:r>
      <w:r w:rsidRPr="00FB3795">
        <w:rPr>
          <w:rFonts w:cs="Arial"/>
          <w:color w:val="222222"/>
          <w:sz w:val="20"/>
          <w:szCs w:val="20"/>
          <w:shd w:val="clear" w:color="auto" w:fill="FFFFFF"/>
        </w:rPr>
        <w:t xml:space="preserve"> (U.S. Navy (Ret.), professor of international law, U.S. Naval War College, former Staff Judge Advocate for the U.S. Pacific Command, The U.S.-China Incidents at Sea Agreement: A Recipe for Disaster</w:t>
      </w:r>
      <w:r>
        <w:rPr>
          <w:rFonts w:cs="Arial"/>
          <w:color w:val="222222"/>
          <w:sz w:val="20"/>
          <w:szCs w:val="20"/>
          <w:shd w:val="clear" w:color="auto" w:fill="FFFFFF"/>
        </w:rPr>
        <w:t>,jnslp.com/wp-content/uploads/2012/08/07_Pedrozo-Master.pdf</w:t>
      </w:r>
      <w:r w:rsidRPr="00FB3795">
        <w:rPr>
          <w:rFonts w:cs="Arial"/>
          <w:color w:val="222222"/>
          <w:sz w:val="20"/>
          <w:szCs w:val="20"/>
          <w:shd w:val="clear" w:color="auto" w:fill="FFFFFF"/>
        </w:rPr>
        <w:t>)</w:t>
      </w:r>
      <w:r>
        <w:rPr>
          <w:rFonts w:cs="Arial"/>
          <w:color w:val="222222"/>
          <w:sz w:val="20"/>
          <w:szCs w:val="20"/>
          <w:shd w:val="clear" w:color="auto" w:fill="FFFFFF"/>
        </w:rPr>
        <w:t xml:space="preserve"> RR</w:t>
      </w:r>
    </w:p>
    <w:p w14:paraId="692A1235" w14:textId="77777777" w:rsidR="00A44CC3" w:rsidRPr="00FB3795" w:rsidRDefault="00A44CC3" w:rsidP="00A44CC3">
      <w:pPr>
        <w:rPr>
          <w:sz w:val="16"/>
        </w:rPr>
      </w:pPr>
      <w:r w:rsidRPr="006B63C1">
        <w:rPr>
          <w:rStyle w:val="StyleUnderline"/>
        </w:rPr>
        <w:t>INCSEA worked because the United States and the Soviet Union held</w:t>
      </w:r>
      <w:r>
        <w:rPr>
          <w:sz w:val="16"/>
        </w:rPr>
        <w:t xml:space="preserve">, for the most part, </w:t>
      </w:r>
      <w:r w:rsidRPr="006B63C1">
        <w:rPr>
          <w:rStyle w:val="StyleUnderline"/>
        </w:rPr>
        <w:t>similar views of the law of the sea</w:t>
      </w:r>
      <w:r>
        <w:rPr>
          <w:sz w:val="16"/>
        </w:rPr>
        <w:t xml:space="preserve">. Both nations shared a common interest in preserving navigational rights and freedoms throughout the world’s oceans and routinely teamed up to advance this agenda during the negotiations of Part III (straits used for international navigation), Part IV (archipelagic states) and Part V (EEZ) of UNCLOS. This common interest is best illustrated by the signing of an agreement in Jackson Hole, Wyoming, in 1989 following the Black Sea Bumping incident in 1988.39 On February 12, 1988, the USS Caron and USS Yorktown were intentionally bumped, respectively, by a Soviet Mirka-II class frigate (SKR-6) and a Soviet Krivak-I class frigate (Bezzavetny) while engaged in innocent passage in the USSR’s claimed territorial sea off the Crimean Peninsula. The U.S. ships were conducting a freedom of navigation assertion to challenge the Soviet’s excessive maritime claim that foreign warships required coastal state permission to engage in innocent passage through the territorial sea.40 Eighteen months later, on September 23, 1989, after several rounds of discussions in Moscow and Washington, the Soviet Union changed its position and issued a joint statement with the United States indicating that “all ships, including warships, regardless of cargo, armament or means of propulsion, enjoy the right of innocent passage through the territorial sea in accordance with international law, for which neither prior notification nor authorization is required.”41 </w:t>
      </w:r>
      <w:r w:rsidRPr="006B63C1">
        <w:rPr>
          <w:rStyle w:val="StyleUnderline"/>
        </w:rPr>
        <w:t>The United States and China, on the other hand, do not share a common interest in freedom of navigation and overflight</w:t>
      </w:r>
      <w:r>
        <w:rPr>
          <w:sz w:val="16"/>
        </w:rPr>
        <w:t xml:space="preserve">. On the contrary, the PRC’s views on the legality of military activities in the EEZ are diametrically opposed to the views of the United States. </w:t>
      </w:r>
      <w:r w:rsidRPr="006B63C1">
        <w:rPr>
          <w:rStyle w:val="StyleUnderline"/>
        </w:rPr>
        <w:t>China argues that military activities in their EEZ, such as U.S.</w:t>
      </w:r>
      <w:r>
        <w:rPr>
          <w:sz w:val="16"/>
        </w:rPr>
        <w:t xml:space="preserve"> Sensitive Reconnaissance Operations (</w:t>
      </w:r>
      <w:r w:rsidRPr="006B63C1">
        <w:rPr>
          <w:rStyle w:val="StyleUnderline"/>
        </w:rPr>
        <w:t>SRO</w:t>
      </w:r>
      <w:r>
        <w:rPr>
          <w:sz w:val="16"/>
        </w:rPr>
        <w:t xml:space="preserve">) </w:t>
      </w:r>
      <w:r w:rsidRPr="006B63C1">
        <w:rPr>
          <w:rStyle w:val="StyleUnderline"/>
        </w:rPr>
        <w:t>and other SMS operations</w:t>
      </w:r>
      <w:r>
        <w:rPr>
          <w:sz w:val="16"/>
        </w:rPr>
        <w:t xml:space="preserve">, </w:t>
      </w:r>
      <w:r w:rsidRPr="006B63C1">
        <w:rPr>
          <w:rStyle w:val="StyleUnderline"/>
        </w:rPr>
        <w:t xml:space="preserve">are hostile acts and therefore violate the “peaceful purposes” provisions of UNCLOS Articles </w:t>
      </w:r>
      <w:r w:rsidRPr="006B63C1">
        <w:t>88</w:t>
      </w:r>
      <w:r>
        <w:rPr>
          <w:sz w:val="16"/>
        </w:rPr>
        <w:t xml:space="preserve">, 141 and 301. Beijing additionally argues that such operations impair state security interests and damage China’s sovereign rights and jurisdiction in the EEZ. Accordingly, China insists that it has a right to impose restrictions on military activities in the EEZ, including prohibiting surveillance and reconnaissance operations as well as other military marine data collection activities. </w:t>
      </w:r>
      <w:r w:rsidRPr="006B63C1">
        <w:rPr>
          <w:rStyle w:val="StyleUnderline"/>
        </w:rPr>
        <w:t xml:space="preserve">China’s </w:t>
      </w:r>
      <w:proofErr w:type="gramStart"/>
      <w:r w:rsidRPr="006B63C1">
        <w:rPr>
          <w:rStyle w:val="StyleUnderline"/>
        </w:rPr>
        <w:t>claims have no basis in customary international law or UNCLOS and are not supported by state practice</w:t>
      </w:r>
      <w:r>
        <w:rPr>
          <w:sz w:val="16"/>
        </w:rPr>
        <w:t>.42 The United States, conversely, argues</w:t>
      </w:r>
      <w:proofErr w:type="gramEnd"/>
      <w:r>
        <w:rPr>
          <w:sz w:val="16"/>
        </w:rPr>
        <w:t xml:space="preserve"> that nations may conduct military activities in foreign EEZs, including intelligence collection and military marine data collection, without coastal state notice or consent. Washington cites state practice, the negotiating history of UNCLOS and Articles 56, 58, and 86 of the Convention in support of its position. Article 56 grants coastal states broad resource-related rights and jurisdiction over the marine environment and marine scientific research (MSR) in the EEZ. However, Article 56 and the second sentence of Article 86 clearly provide that all high seas freedoms that are not resource-related, and other internationally lawful uses of the seas related to those freedoms, such as military activities, apply seaward of the territorial sea and may be exercised by all nations in the EEZ. More importantly, </w:t>
      </w:r>
      <w:r w:rsidRPr="006B63C1">
        <w:rPr>
          <w:rStyle w:val="StyleUnderline"/>
        </w:rPr>
        <w:t>UNCLOS regulates peacetime intelligence collection in only one limited circumstance – ships engaged in innocent passage in the territorial sea may not commit “any act aimed at collecting information to the prejudice of the defense or security of the coastal state</w:t>
      </w:r>
      <w:r>
        <w:rPr>
          <w:sz w:val="16"/>
        </w:rPr>
        <w:t>.”</w:t>
      </w:r>
    </w:p>
    <w:p w14:paraId="0E095F83" w14:textId="77777777" w:rsidR="00A44CC3" w:rsidRPr="00B90164" w:rsidRDefault="00A44CC3" w:rsidP="00A44CC3">
      <w:pPr>
        <w:pStyle w:val="Heading4"/>
      </w:pPr>
      <w:r w:rsidRPr="00B90164">
        <w:t>Incidents at sea agreements reflect Cold War adversarial rel. between US and China -- counterproductive</w:t>
      </w:r>
    </w:p>
    <w:p w14:paraId="18A1D96B" w14:textId="49A1ECCD" w:rsidR="00A44CC3" w:rsidRPr="00FB3795" w:rsidRDefault="00A44CC3" w:rsidP="00A44CC3">
      <w:pPr>
        <w:rPr>
          <w:sz w:val="16"/>
        </w:rPr>
      </w:pPr>
      <w:r w:rsidRPr="00A44CC3">
        <w:rPr>
          <w:rStyle w:val="Style13ptBold"/>
        </w:rPr>
        <w:t>Pedrozo 12</w:t>
      </w:r>
      <w:r w:rsidRPr="00FB3795">
        <w:rPr>
          <w:rFonts w:cs="Arial"/>
          <w:color w:val="222222"/>
          <w:sz w:val="20"/>
          <w:szCs w:val="20"/>
          <w:shd w:val="clear" w:color="auto" w:fill="FFFFFF"/>
        </w:rPr>
        <w:t xml:space="preserve"> (U.S. Navy (Ret.), professor of international law, U.S. Naval War College, former Staff Judge Advocate for the U.S. Pacific Command, The U.S.-China Incidents at Sea Agreement: A Recipe for Disaster</w:t>
      </w:r>
      <w:r>
        <w:rPr>
          <w:rFonts w:cs="Arial"/>
          <w:color w:val="222222"/>
          <w:sz w:val="20"/>
          <w:szCs w:val="20"/>
          <w:shd w:val="clear" w:color="auto" w:fill="FFFFFF"/>
        </w:rPr>
        <w:t>,jnslp.com/wp-content/uploads/2012/08/07_Pedrozo-Master.pdf</w:t>
      </w:r>
      <w:r w:rsidRPr="00FB3795">
        <w:rPr>
          <w:rFonts w:cs="Arial"/>
          <w:color w:val="222222"/>
          <w:sz w:val="20"/>
          <w:szCs w:val="20"/>
          <w:shd w:val="clear" w:color="auto" w:fill="FFFFFF"/>
        </w:rPr>
        <w:t>)</w:t>
      </w:r>
      <w:r>
        <w:rPr>
          <w:rFonts w:cs="Arial"/>
          <w:color w:val="222222"/>
          <w:sz w:val="20"/>
          <w:szCs w:val="20"/>
          <w:shd w:val="clear" w:color="auto" w:fill="FFFFFF"/>
        </w:rPr>
        <w:t xml:space="preserve"> </w:t>
      </w:r>
      <w:r>
        <w:rPr>
          <w:rFonts w:cs="Arial"/>
          <w:color w:val="222222"/>
          <w:sz w:val="20"/>
          <w:szCs w:val="20"/>
          <w:shd w:val="clear" w:color="auto" w:fill="FFFFFF"/>
        </w:rPr>
        <w:t>RR</w:t>
      </w:r>
    </w:p>
    <w:p w14:paraId="141E9386" w14:textId="77777777" w:rsidR="00A44CC3" w:rsidRDefault="00A44CC3" w:rsidP="00A44CC3">
      <w:pPr>
        <w:rPr>
          <w:rStyle w:val="StyleUnderline"/>
        </w:rPr>
      </w:pPr>
      <w:r w:rsidRPr="00B90164">
        <w:rPr>
          <w:rStyle w:val="StyleUnderline"/>
        </w:rPr>
        <w:t>INCSEA was negotiated during the height of the Cold War and reflected the adversarial relationship</w:t>
      </w:r>
      <w:r>
        <w:rPr>
          <w:sz w:val="16"/>
        </w:rPr>
        <w:t xml:space="preserve"> that existed between the world’s two superpowers. By the mid-1960s, the Soviet Navy was challenging U.S. ships and aircraft around the globe at every opportunity. Both sides routinely engaged in dangerous maneuvers, such as “playing chicken” or shouldering ships, “buzzing” ships with surveillance aircraft, simulating attacks by aiming weapon systems at or using fire control radar to track ships and aircraft, and illuminating the bridge of ships with searchlights. </w:t>
      </w:r>
      <w:r w:rsidRPr="00B90164">
        <w:rPr>
          <w:rStyle w:val="StyleUnderline"/>
        </w:rPr>
        <w:t>Although there have been a number of incidents at sea between the PLA Navy and U.S. ships</w:t>
      </w:r>
      <w:r>
        <w:rPr>
          <w:sz w:val="16"/>
        </w:rPr>
        <w:t xml:space="preserve"> and aircraft, many of which have gone unreported in the press, </w:t>
      </w:r>
      <w:r w:rsidRPr="00B90164">
        <w:rPr>
          <w:rStyle w:val="StyleUnderline"/>
        </w:rPr>
        <w:t>the intensity of those encounters</w:t>
      </w:r>
      <w:r>
        <w:rPr>
          <w:sz w:val="16"/>
        </w:rPr>
        <w:t xml:space="preserve">, while unsafe and unprofessional, </w:t>
      </w:r>
      <w:r w:rsidRPr="00B90164">
        <w:rPr>
          <w:rStyle w:val="StyleUnderline"/>
        </w:rPr>
        <w:t>has not risen to the level of U.S.-Soviet harassment</w:t>
      </w:r>
      <w:r>
        <w:rPr>
          <w:sz w:val="16"/>
        </w:rPr>
        <w:t xml:space="preserve"> in the 1960s and 1970s. In fact, </w:t>
      </w:r>
      <w:r w:rsidRPr="00B90164">
        <w:rPr>
          <w:rStyle w:val="StyleUnderline"/>
        </w:rPr>
        <w:t>PLA involvement in harassment of U.S. ships and aircraft has decreased significantly since</w:t>
      </w:r>
      <w:r>
        <w:rPr>
          <w:sz w:val="16"/>
        </w:rPr>
        <w:t xml:space="preserve"> the </w:t>
      </w:r>
      <w:r w:rsidRPr="00B90164">
        <w:rPr>
          <w:rStyle w:val="StyleUnderline"/>
        </w:rPr>
        <w:t>2001</w:t>
      </w:r>
      <w:r>
        <w:rPr>
          <w:sz w:val="16"/>
        </w:rPr>
        <w:t xml:space="preserve"> EP-3 and Bowditch incidents. Since 2001, air intercepts of U.S. reconnaissance aircraft operating within two hundred nautical miles of the Chinese coast have been a frequent occurrence. However, unlike the EP-3 incident, PLA Air Force pilots have conducted these intercepts in a much more professional and safe manner. Additionally, </w:t>
      </w:r>
      <w:r w:rsidRPr="00B90164">
        <w:rPr>
          <w:rStyle w:val="StyleUnderline"/>
        </w:rPr>
        <w:t>confrontations between the PLA</w:t>
      </w:r>
      <w:r>
        <w:rPr>
          <w:sz w:val="16"/>
        </w:rPr>
        <w:t xml:space="preserve"> Navy </w:t>
      </w:r>
      <w:r w:rsidRPr="00B90164">
        <w:rPr>
          <w:rStyle w:val="StyleUnderline"/>
        </w:rPr>
        <w:t>and U.S. Navy</w:t>
      </w:r>
      <w:r>
        <w:rPr>
          <w:sz w:val="16"/>
        </w:rPr>
        <w:t xml:space="preserve"> </w:t>
      </w:r>
      <w:r w:rsidRPr="00B90164">
        <w:rPr>
          <w:rStyle w:val="StyleUnderline"/>
        </w:rPr>
        <w:t xml:space="preserve">ships have decreased </w:t>
      </w:r>
      <w:r w:rsidRPr="00B90164">
        <w:rPr>
          <w:rStyle w:val="StyleUnderline"/>
        </w:rPr>
        <w:lastRenderedPageBreak/>
        <w:t>significantly, with most of the challenges to U.S. operations in China’s EEZ being conducted by non-military government vessels</w:t>
      </w:r>
      <w:r>
        <w:rPr>
          <w:sz w:val="16"/>
        </w:rPr>
        <w:t xml:space="preserve"> or commercial cargo ships and fishing trawlers. In short, the intensity and frequency of interference by the PLA Navy aresignificantly less than the level of activity engaged in by the Soviet Navy during the height of the Cold War. </w:t>
      </w:r>
      <w:r w:rsidRPr="00B90164">
        <w:rPr>
          <w:rStyle w:val="StyleUnderline"/>
        </w:rPr>
        <w:t>Beijing has repeatedly emphasized that it has embarked on a “peaceful rise” in the Pacific</w:t>
      </w:r>
      <w:r>
        <w:rPr>
          <w:sz w:val="16"/>
        </w:rPr>
        <w:t>. During his January 2011 state visit to the United States, President Hu Jintao reaffirmed China’s resolve to “pursue peaceful development” and committed Beijing to achieving a higher level of cooperation with Washington based on “mutual respect and mutual benefit.”37 In a speech to American business leaders in Washington, President Hu indicated that the United States and China should “stay committed to promoting peace, stability and cooperation in the Asia-Pacific region and . . . work closely with each other on the basis of mutual respect,” specifically calling for closer military cooperation.38</w:t>
      </w:r>
      <w:r w:rsidRPr="00B90164">
        <w:rPr>
          <w:rStyle w:val="StyleUnderline"/>
        </w:rPr>
        <w:t xml:space="preserve"> If China is truly interested in building a long-term, meaningful military-to-military relationship with the United States that is based on trust</w:t>
      </w:r>
      <w:r>
        <w:rPr>
          <w:sz w:val="16"/>
        </w:rPr>
        <w:t xml:space="preserve"> and confidence, </w:t>
      </w:r>
      <w:r w:rsidRPr="00B90164">
        <w:rPr>
          <w:rStyle w:val="StyleUnderline"/>
        </w:rPr>
        <w:t>a Cold War-era instrument that highlights an adversarial</w:t>
      </w:r>
      <w:r>
        <w:rPr>
          <w:sz w:val="16"/>
        </w:rPr>
        <w:t xml:space="preserve">, rather than a cooperative, </w:t>
      </w:r>
      <w:r w:rsidRPr="00B90164">
        <w:rPr>
          <w:rStyle w:val="StyleUnderline"/>
        </w:rPr>
        <w:t>relationship would be counter-productive.</w:t>
      </w:r>
    </w:p>
    <w:p w14:paraId="7B49A529" w14:textId="4DF9E601" w:rsidR="005911FB" w:rsidRDefault="005911FB" w:rsidP="008875D0">
      <w:pPr>
        <w:pStyle w:val="Heading3"/>
      </w:pPr>
      <w:r>
        <w:lastRenderedPageBreak/>
        <w:t>Indonesia</w:t>
      </w:r>
    </w:p>
    <w:p w14:paraId="5737288C" w14:textId="77777777" w:rsidR="005911FB" w:rsidRPr="00411445" w:rsidRDefault="005911FB" w:rsidP="005911FB">
      <w:pPr>
        <w:pStyle w:val="Heading4"/>
        <w:rPr>
          <w:rFonts w:asciiTheme="minorHAnsi" w:hAnsiTheme="minorHAnsi"/>
        </w:rPr>
      </w:pPr>
      <w:r w:rsidRPr="00411445">
        <w:rPr>
          <w:rFonts w:asciiTheme="minorHAnsi" w:hAnsiTheme="minorHAnsi"/>
        </w:rPr>
        <w:t>Indonesia doesn’t have a leadership role.  China won’t listen</w:t>
      </w:r>
    </w:p>
    <w:p w14:paraId="7A1B59C6" w14:textId="77777777" w:rsidR="005911FB" w:rsidRPr="00411445" w:rsidRDefault="005911FB" w:rsidP="005911FB">
      <w:pPr>
        <w:rPr>
          <w:rFonts w:asciiTheme="minorHAnsi" w:hAnsiTheme="minorHAnsi"/>
        </w:rPr>
      </w:pPr>
      <w:r w:rsidRPr="00411445">
        <w:rPr>
          <w:rStyle w:val="Style13ptBold"/>
        </w:rPr>
        <w:t>McBeth 16</w:t>
      </w:r>
      <w:r w:rsidRPr="00411445">
        <w:rPr>
          <w:rFonts w:asciiTheme="minorHAnsi" w:hAnsiTheme="minorHAnsi" w:cs="Times New Roman"/>
          <w:sz w:val="24"/>
        </w:rPr>
        <w:t xml:space="preserve"> </w:t>
      </w:r>
      <w:r w:rsidRPr="00411445">
        <w:rPr>
          <w:rFonts w:asciiTheme="minorHAnsi" w:hAnsiTheme="minorHAnsi"/>
        </w:rPr>
        <w:t>(John, is an author and journalist from New Zealand, with the majority of his career spent in Southeast Asia.  March 21, 2016.  “Is Indonesia Ready to Be a Major Player in the South China Sea?” The National Interest http://nationalinterest.org/blog/the-buzz/indonesia-ready-be-major-player-the-south-china-sea-15556) NTT</w:t>
      </w:r>
    </w:p>
    <w:p w14:paraId="064FF5BF" w14:textId="77777777" w:rsidR="005911FB" w:rsidRPr="00411445" w:rsidRDefault="005911FB" w:rsidP="005911FB">
      <w:pPr>
        <w:rPr>
          <w:rFonts w:asciiTheme="minorHAnsi" w:hAnsiTheme="minorHAnsi" w:cs="Times New Roman"/>
          <w:sz w:val="14"/>
        </w:rPr>
      </w:pPr>
      <w:r w:rsidRPr="00411445">
        <w:rPr>
          <w:rFonts w:asciiTheme="minorHAnsi" w:hAnsiTheme="minorHAnsi" w:cs="Times New Roman"/>
          <w:sz w:val="16"/>
        </w:rPr>
        <w:t xml:space="preserve">Soon after the campaign began, </w:t>
      </w:r>
      <w:r w:rsidRPr="00411445">
        <w:rPr>
          <w:rFonts w:asciiTheme="minorHAnsi" w:hAnsiTheme="minorHAnsi" w:cs="Times New Roman"/>
          <w:b/>
          <w:sz w:val="24"/>
          <w:highlight w:val="cyan"/>
          <w:u w:val="single"/>
        </w:rPr>
        <w:t>Pudjiastuti received an unsigned letter</w:t>
      </w:r>
      <w:r w:rsidRPr="00411445">
        <w:rPr>
          <w:rFonts w:asciiTheme="minorHAnsi" w:hAnsiTheme="minorHAnsi" w:cs="Times New Roman"/>
          <w:sz w:val="16"/>
        </w:rPr>
        <w:t xml:space="preserve"> at her home, </w:t>
      </w:r>
      <w:r w:rsidRPr="00411445">
        <w:rPr>
          <w:rFonts w:asciiTheme="minorHAnsi" w:hAnsiTheme="minorHAnsi" w:cs="Times New Roman"/>
          <w:b/>
          <w:sz w:val="24"/>
          <w:highlight w:val="cyan"/>
          <w:u w:val="single"/>
        </w:rPr>
        <w:t>bearing a Chinese Embassy stamp, which warned of dire consequences if captured Chinese trawlers were scuttled</w:t>
      </w:r>
      <w:r w:rsidRPr="00411445">
        <w:rPr>
          <w:rFonts w:asciiTheme="minorHAnsi" w:hAnsiTheme="minorHAnsi" w:cs="Times New Roman"/>
          <w:sz w:val="16"/>
        </w:rPr>
        <w:t>, like those from Thailand, Vietnam and other neighboring countries. “I think they have a long term global view and in that they see the Chinese lake to the south as a necessary part of that view,” says one former senior Indonesian diplomat. “The Law of the Sea isn’t the only reference for them. It’s anything that serves their interest.”</w:t>
      </w:r>
      <w:r>
        <w:rPr>
          <w:rFonts w:asciiTheme="minorHAnsi" w:hAnsiTheme="minorHAnsi" w:cs="Times New Roman"/>
          <w:sz w:val="16"/>
        </w:rPr>
        <w:t xml:space="preserve"> </w:t>
      </w:r>
      <w:proofErr w:type="gramStart"/>
      <w:r w:rsidRPr="00411445">
        <w:rPr>
          <w:rFonts w:asciiTheme="minorHAnsi" w:hAnsiTheme="minorHAnsi" w:cs="Times New Roman"/>
          <w:sz w:val="16"/>
        </w:rPr>
        <w:t xml:space="preserve">Given the unfolding events </w:t>
      </w:r>
      <w:r w:rsidRPr="00411445">
        <w:rPr>
          <w:rFonts w:asciiTheme="minorHAnsi" w:hAnsiTheme="minorHAnsi" w:cs="Times New Roman"/>
          <w:b/>
          <w:sz w:val="24"/>
          <w:highlight w:val="cyan"/>
          <w:u w:val="single"/>
        </w:rPr>
        <w:t>in the S</w:t>
      </w:r>
      <w:r w:rsidRPr="00411445">
        <w:rPr>
          <w:rFonts w:asciiTheme="minorHAnsi" w:hAnsiTheme="minorHAnsi"/>
        </w:rPr>
        <w:t xml:space="preserve">outh </w:t>
      </w:r>
      <w:r w:rsidRPr="00411445">
        <w:rPr>
          <w:rFonts w:asciiTheme="minorHAnsi" w:hAnsiTheme="minorHAnsi" w:cs="Times New Roman"/>
          <w:b/>
          <w:sz w:val="24"/>
          <w:highlight w:val="cyan"/>
          <w:u w:val="single"/>
        </w:rPr>
        <w:t>C</w:t>
      </w:r>
      <w:r w:rsidRPr="00411445">
        <w:rPr>
          <w:rFonts w:asciiTheme="minorHAnsi" w:hAnsiTheme="minorHAnsi"/>
        </w:rPr>
        <w:t>hina</w:t>
      </w:r>
      <w:r w:rsidRPr="00411445">
        <w:rPr>
          <w:rFonts w:asciiTheme="minorHAnsi" w:hAnsiTheme="minorHAnsi" w:cs="Times New Roman"/>
          <w:b/>
          <w:sz w:val="24"/>
          <w:highlight w:val="cyan"/>
          <w:u w:val="single"/>
        </w:rPr>
        <w:t xml:space="preserve"> S</w:t>
      </w:r>
      <w:r w:rsidRPr="00411445">
        <w:rPr>
          <w:rFonts w:asciiTheme="minorHAnsi" w:hAnsiTheme="minorHAnsi"/>
        </w:rPr>
        <w:t xml:space="preserve">ea </w:t>
      </w:r>
      <w:r w:rsidRPr="00411445">
        <w:rPr>
          <w:rFonts w:asciiTheme="minorHAnsi" w:hAnsiTheme="minorHAnsi" w:cs="Times New Roman"/>
          <w:sz w:val="16"/>
        </w:rPr>
        <w:t xml:space="preserve">and its designated job of protecting an archipelago that sprawls across some of the world’s most important trading routes, its extraordinary that </w:t>
      </w:r>
      <w:r w:rsidRPr="00411445">
        <w:rPr>
          <w:rFonts w:asciiTheme="minorHAnsi" w:hAnsiTheme="minorHAnsi" w:cs="Times New Roman"/>
          <w:b/>
          <w:sz w:val="24"/>
          <w:highlight w:val="cyan"/>
          <w:u w:val="single"/>
        </w:rPr>
        <w:t>the</w:t>
      </w:r>
      <w:r w:rsidRPr="00411445">
        <w:rPr>
          <w:rFonts w:asciiTheme="minorHAnsi" w:hAnsiTheme="minorHAnsi" w:cs="Times New Roman"/>
          <w:sz w:val="16"/>
        </w:rPr>
        <w:t xml:space="preserve"> Indonesian Armed Forces </w:t>
      </w:r>
      <w:r w:rsidRPr="00411445">
        <w:rPr>
          <w:rFonts w:asciiTheme="minorHAnsi" w:hAnsiTheme="minorHAnsi" w:cs="Times New Roman"/>
          <w:b/>
          <w:sz w:val="24"/>
          <w:highlight w:val="cyan"/>
          <w:u w:val="single"/>
        </w:rPr>
        <w:t>(TNI) still plays only a minor role in the nation’s strategic planning</w:t>
      </w:r>
      <w:r w:rsidRPr="00411445">
        <w:rPr>
          <w:rFonts w:asciiTheme="minorHAnsi" w:hAnsiTheme="minorHAnsi" w:cs="Times New Roman"/>
          <w:sz w:val="16"/>
        </w:rPr>
        <w:t>.</w:t>
      </w:r>
      <w:proofErr w:type="gramEnd"/>
      <w:r>
        <w:rPr>
          <w:rFonts w:asciiTheme="minorHAnsi" w:hAnsiTheme="minorHAnsi" w:cs="Times New Roman"/>
          <w:sz w:val="16"/>
        </w:rPr>
        <w:t xml:space="preserve"> </w:t>
      </w:r>
      <w:r w:rsidRPr="00411445">
        <w:rPr>
          <w:rFonts w:asciiTheme="minorHAnsi" w:hAnsiTheme="minorHAnsi" w:cs="Times New Roman"/>
          <w:sz w:val="14"/>
          <w:szCs w:val="14"/>
        </w:rPr>
        <w:t>Indeed, even the Coordinating Ministry for Political and Security Affairs is more preoccupied with day-to-day domestic events than coming up with strategic guidance on what the region might look like in twenty years and how the military should position itself.</w:t>
      </w:r>
      <w:r>
        <w:rPr>
          <w:rFonts w:asciiTheme="minorHAnsi" w:hAnsiTheme="minorHAnsi" w:cs="Times New Roman"/>
          <w:sz w:val="14"/>
          <w:szCs w:val="14"/>
        </w:rPr>
        <w:t xml:space="preserve"> </w:t>
      </w:r>
      <w:r w:rsidRPr="00411445">
        <w:rPr>
          <w:rFonts w:asciiTheme="minorHAnsi" w:hAnsiTheme="minorHAnsi" w:cs="Times New Roman"/>
          <w:sz w:val="14"/>
          <w:szCs w:val="14"/>
        </w:rPr>
        <w:t>Instead,</w:t>
      </w:r>
      <w:r w:rsidRPr="00411445">
        <w:rPr>
          <w:rFonts w:asciiTheme="minorHAnsi" w:hAnsiTheme="minorHAnsi" w:cs="Times New Roman"/>
          <w:sz w:val="24"/>
        </w:rPr>
        <w:t xml:space="preserve"> </w:t>
      </w:r>
      <w:r w:rsidRPr="00411445">
        <w:rPr>
          <w:rFonts w:asciiTheme="minorHAnsi" w:hAnsiTheme="minorHAnsi" w:cs="Times New Roman"/>
          <w:b/>
          <w:sz w:val="24"/>
          <w:highlight w:val="cyan"/>
          <w:u w:val="single"/>
        </w:rPr>
        <w:t>with the TNI having surprisingly little to say about big power involvement in the region, it is the Foreign Ministry which takes the lead by default in pursuing a so-called ‘free and active’ policy, built largely around enhancing ASEAN’s role as a burgeoning but hardly unified regional community.</w:t>
      </w:r>
      <w:r>
        <w:rPr>
          <w:rFonts w:asciiTheme="minorHAnsi" w:hAnsiTheme="minorHAnsi" w:cs="Times New Roman"/>
          <w:b/>
          <w:sz w:val="24"/>
          <w:u w:val="single"/>
        </w:rPr>
        <w:t xml:space="preserve"> </w:t>
      </w:r>
      <w:r w:rsidRPr="00411445">
        <w:rPr>
          <w:rFonts w:asciiTheme="minorHAnsi" w:hAnsiTheme="minorHAnsi" w:cs="Times New Roman"/>
          <w:sz w:val="14"/>
          <w:szCs w:val="14"/>
        </w:rPr>
        <w:t>In its still-to-be-released 2014 Defense White Paper, TNI does acknowledge the possibility of Indonesia being affected if tensions in the South China Sea erupt into conflict. But mostly it plays down external threats and focuses on international terrorism, transnational crime and illegal immigration as priority issues.</w:t>
      </w:r>
      <w:r>
        <w:rPr>
          <w:rFonts w:asciiTheme="minorHAnsi" w:hAnsiTheme="minorHAnsi" w:cs="Times New Roman"/>
          <w:sz w:val="14"/>
          <w:szCs w:val="14"/>
        </w:rPr>
        <w:t xml:space="preserve"> </w:t>
      </w:r>
      <w:r w:rsidRPr="00411445">
        <w:rPr>
          <w:rFonts w:asciiTheme="minorHAnsi" w:hAnsiTheme="minorHAnsi" w:cs="Times New Roman"/>
          <w:sz w:val="14"/>
          <w:szCs w:val="14"/>
        </w:rPr>
        <w:t>In the past two years, TNI commander Gen. Gatot Nurmantyo has crafted those issues into a newly-developed theory of an international conspiracy in which unnamed foreign states are supposedly using</w:t>
      </w:r>
      <w:r>
        <w:rPr>
          <w:rFonts w:asciiTheme="minorHAnsi" w:hAnsiTheme="minorHAnsi" w:cs="Times New Roman"/>
          <w:sz w:val="14"/>
          <w:szCs w:val="14"/>
        </w:rPr>
        <w:t xml:space="preserve"> </w:t>
      </w:r>
      <w:r w:rsidRPr="00411445">
        <w:rPr>
          <w:rFonts w:asciiTheme="minorHAnsi" w:hAnsiTheme="minorHAnsi" w:cs="Times New Roman"/>
          <w:sz w:val="14"/>
          <w:szCs w:val="14"/>
          <w:u w:val="single" w:color="232DB0"/>
        </w:rPr>
        <w:t>domestic proxies</w:t>
      </w:r>
      <w:r w:rsidRPr="00411445">
        <w:rPr>
          <w:rFonts w:asciiTheme="minorHAnsi" w:hAnsiTheme="minorHAnsi" w:cs="Times New Roman"/>
          <w:sz w:val="14"/>
          <w:szCs w:val="14"/>
        </w:rPr>
        <w:t xml:space="preserve"> to weaken the country from within and to rob it of its resources.</w:t>
      </w:r>
      <w:r>
        <w:rPr>
          <w:rFonts w:asciiTheme="minorHAnsi" w:hAnsiTheme="minorHAnsi" w:cs="Times New Roman"/>
          <w:sz w:val="14"/>
          <w:szCs w:val="14"/>
        </w:rPr>
        <w:t xml:space="preserve"> </w:t>
      </w:r>
      <w:r w:rsidRPr="00411445">
        <w:rPr>
          <w:rFonts w:asciiTheme="minorHAnsi" w:hAnsiTheme="minorHAnsi" w:cs="Times New Roman"/>
          <w:sz w:val="14"/>
          <w:szCs w:val="14"/>
        </w:rPr>
        <w:t>It remains unclear what real evidence he has to support the idea, but it serves as an ideological justification for the military’s efforts to regain a more prominent role in internal security. As the Institute for Policy Analysis of Conflict (IPAC) noted in a</w:t>
      </w:r>
      <w:r>
        <w:rPr>
          <w:rFonts w:asciiTheme="minorHAnsi" w:hAnsiTheme="minorHAnsi" w:cs="Times New Roman"/>
          <w:sz w:val="14"/>
          <w:szCs w:val="14"/>
        </w:rPr>
        <w:t xml:space="preserve"> </w:t>
      </w:r>
      <w:r w:rsidRPr="00411445">
        <w:rPr>
          <w:rFonts w:asciiTheme="minorHAnsi" w:hAnsiTheme="minorHAnsi" w:cs="Times New Roman"/>
          <w:sz w:val="14"/>
          <w:szCs w:val="14"/>
          <w:u w:val="single" w:color="232DB0"/>
        </w:rPr>
        <w:t>recent report</w:t>
      </w:r>
      <w:r w:rsidRPr="00411445">
        <w:rPr>
          <w:rFonts w:asciiTheme="minorHAnsi" w:hAnsiTheme="minorHAnsi" w:cs="Times New Roman"/>
          <w:sz w:val="14"/>
          <w:szCs w:val="14"/>
        </w:rPr>
        <w:t>: “For the TNI, the great value of the proxy war thesis is that it fuses international and domestic threats and suggests that to deal with an external threat, the military must strengthen its internal security role.”</w:t>
      </w:r>
      <w:r>
        <w:rPr>
          <w:rFonts w:asciiTheme="minorHAnsi" w:hAnsiTheme="minorHAnsi" w:cs="Times New Roman"/>
          <w:sz w:val="14"/>
          <w:szCs w:val="14"/>
        </w:rPr>
        <w:t xml:space="preserve"> </w:t>
      </w:r>
      <w:r w:rsidRPr="00411445">
        <w:rPr>
          <w:rFonts w:asciiTheme="minorHAnsi" w:hAnsiTheme="minorHAnsi" w:cs="Times New Roman"/>
          <w:sz w:val="14"/>
        </w:rPr>
        <w:t xml:space="preserve">Apart from superficial elements, </w:t>
      </w:r>
      <w:r w:rsidRPr="00411445">
        <w:rPr>
          <w:rFonts w:asciiTheme="minorHAnsi" w:hAnsiTheme="minorHAnsi" w:cs="Times New Roman"/>
          <w:b/>
          <w:sz w:val="24"/>
          <w:highlight w:val="cyan"/>
          <w:u w:val="single"/>
        </w:rPr>
        <w:t>officials in the wider region complain that Indonesia doesn’t have a coherent foreign policy</w:t>
      </w:r>
      <w:r w:rsidRPr="00411445">
        <w:rPr>
          <w:rFonts w:asciiTheme="minorHAnsi" w:hAnsiTheme="minorHAnsi" w:cs="Times New Roman"/>
          <w:sz w:val="14"/>
        </w:rPr>
        <w:t>. Domestic critics agree, saying the problem lies in the whole policy-making process itself.</w:t>
      </w:r>
      <w:r>
        <w:rPr>
          <w:rFonts w:asciiTheme="minorHAnsi" w:hAnsiTheme="minorHAnsi" w:cs="Times New Roman"/>
          <w:sz w:val="14"/>
        </w:rPr>
        <w:t xml:space="preserve"> </w:t>
      </w:r>
      <w:proofErr w:type="gramStart"/>
      <w:r w:rsidRPr="00411445">
        <w:rPr>
          <w:rFonts w:asciiTheme="minorHAnsi" w:hAnsiTheme="minorHAnsi" w:cs="Times New Roman"/>
          <w:sz w:val="14"/>
        </w:rPr>
        <w:t xml:space="preserve">Even </w:t>
      </w:r>
      <w:r w:rsidRPr="00411445">
        <w:rPr>
          <w:rFonts w:asciiTheme="minorHAnsi" w:hAnsiTheme="minorHAnsi" w:cs="Times New Roman"/>
          <w:b/>
          <w:sz w:val="24"/>
          <w:highlight w:val="cyan"/>
          <w:u w:val="single"/>
        </w:rPr>
        <w:t>continuing to place ASEAN as a cornerstone of what is largely a reactive policy isn’t convincing given the fact that most Indonesians see the newly-implemented ASEAN Economic Community as a more of a threat than a challenge because of logistical and educational weaknesses</w:t>
      </w:r>
      <w:r w:rsidRPr="00411445">
        <w:rPr>
          <w:rFonts w:asciiTheme="minorHAnsi" w:hAnsiTheme="minorHAnsi" w:cs="Times New Roman"/>
          <w:sz w:val="14"/>
        </w:rPr>
        <w:t>.</w:t>
      </w:r>
      <w:proofErr w:type="gramEnd"/>
      <w:r>
        <w:rPr>
          <w:rFonts w:asciiTheme="minorHAnsi" w:hAnsiTheme="minorHAnsi" w:cs="Times New Roman"/>
          <w:sz w:val="14"/>
        </w:rPr>
        <w:t xml:space="preserve"> </w:t>
      </w:r>
      <w:r w:rsidRPr="00411445">
        <w:rPr>
          <w:rFonts w:asciiTheme="minorHAnsi" w:hAnsiTheme="minorHAnsi" w:cs="Times New Roman"/>
          <w:sz w:val="14"/>
          <w:szCs w:val="16"/>
        </w:rPr>
        <w:t>Yudhoyono openly welcomed U.S. President Barack Obama’s “Pivot to Asia”—and the training of U.S. Marines in northern Australia—because he was worried the serious inroads the Chinese were making into the region threatened to squeeze ASEAN apart.</w:t>
      </w:r>
      <w:r>
        <w:rPr>
          <w:rFonts w:asciiTheme="minorHAnsi" w:hAnsiTheme="minorHAnsi" w:cs="Times New Roman"/>
          <w:sz w:val="14"/>
        </w:rPr>
        <w:t xml:space="preserve"> </w:t>
      </w:r>
      <w:r w:rsidRPr="00411445">
        <w:rPr>
          <w:rFonts w:asciiTheme="minorHAnsi" w:hAnsiTheme="minorHAnsi" w:cs="Times New Roman"/>
          <w:sz w:val="14"/>
        </w:rPr>
        <w:t xml:space="preserve">But if it was a good example of SBY being a “foreign policy president,” </w:t>
      </w:r>
      <w:r w:rsidRPr="00411445">
        <w:rPr>
          <w:rFonts w:asciiTheme="minorHAnsi" w:hAnsiTheme="minorHAnsi" w:cs="Times New Roman"/>
          <w:b/>
          <w:sz w:val="24"/>
          <w:highlight w:val="cyan"/>
          <w:u w:val="single"/>
        </w:rPr>
        <w:t>Indonesia has</w:t>
      </w:r>
      <w:r w:rsidRPr="00411445">
        <w:rPr>
          <w:rFonts w:asciiTheme="minorHAnsi" w:hAnsiTheme="minorHAnsi" w:cs="Times New Roman"/>
          <w:sz w:val="14"/>
        </w:rPr>
        <w:t xml:space="preserve"> since </w:t>
      </w:r>
      <w:r w:rsidRPr="00411445">
        <w:rPr>
          <w:rFonts w:asciiTheme="minorHAnsi" w:hAnsiTheme="minorHAnsi" w:cs="Times New Roman"/>
          <w:b/>
          <w:sz w:val="24"/>
          <w:highlight w:val="cyan"/>
          <w:u w:val="single"/>
        </w:rPr>
        <w:t>failed to build on the leadership role</w:t>
      </w:r>
      <w:r w:rsidRPr="00411445">
        <w:rPr>
          <w:rFonts w:asciiTheme="minorHAnsi" w:hAnsiTheme="minorHAnsi" w:cs="Times New Roman"/>
          <w:sz w:val="14"/>
        </w:rPr>
        <w:t xml:space="preserve"> it saw for itself under his presidency, </w:t>
      </w:r>
      <w:r w:rsidRPr="00411445">
        <w:rPr>
          <w:rFonts w:asciiTheme="minorHAnsi" w:hAnsiTheme="minorHAnsi" w:cs="Times New Roman"/>
          <w:b/>
          <w:sz w:val="24"/>
          <w:highlight w:val="cyan"/>
          <w:u w:val="single"/>
        </w:rPr>
        <w:t>or in advancing the concept of a</w:t>
      </w:r>
      <w:r>
        <w:rPr>
          <w:rFonts w:asciiTheme="minorHAnsi" w:hAnsiTheme="minorHAnsi" w:cs="Times New Roman"/>
          <w:b/>
          <w:sz w:val="24"/>
          <w:highlight w:val="cyan"/>
          <w:u w:val="single"/>
        </w:rPr>
        <w:t xml:space="preserve"> </w:t>
      </w:r>
      <w:r w:rsidRPr="00411445">
        <w:rPr>
          <w:rFonts w:asciiTheme="minorHAnsi" w:hAnsiTheme="minorHAnsi" w:cs="Times New Roman"/>
          <w:b/>
          <w:sz w:val="24"/>
          <w:highlight w:val="cyan"/>
          <w:u w:val="single"/>
        </w:rPr>
        <w:t>Code of Conduct that will hopefully make the S</w:t>
      </w:r>
      <w:r w:rsidRPr="00411445">
        <w:rPr>
          <w:rFonts w:asciiTheme="minorHAnsi" w:hAnsiTheme="minorHAnsi" w:cs="Times New Roman"/>
          <w:sz w:val="14"/>
        </w:rPr>
        <w:t xml:space="preserve">outh </w:t>
      </w:r>
      <w:r w:rsidRPr="00411445">
        <w:rPr>
          <w:rFonts w:asciiTheme="minorHAnsi" w:hAnsiTheme="minorHAnsi" w:cs="Times New Roman"/>
          <w:b/>
          <w:sz w:val="24"/>
          <w:highlight w:val="cyan"/>
          <w:u w:val="single"/>
        </w:rPr>
        <w:t>C</w:t>
      </w:r>
      <w:r w:rsidRPr="00411445">
        <w:rPr>
          <w:rFonts w:asciiTheme="minorHAnsi" w:hAnsiTheme="minorHAnsi" w:cs="Times New Roman"/>
          <w:sz w:val="14"/>
        </w:rPr>
        <w:t xml:space="preserve">hina </w:t>
      </w:r>
      <w:r w:rsidRPr="00411445">
        <w:rPr>
          <w:rFonts w:asciiTheme="minorHAnsi" w:hAnsiTheme="minorHAnsi" w:cs="Times New Roman"/>
          <w:b/>
          <w:sz w:val="24"/>
          <w:highlight w:val="cyan"/>
          <w:u w:val="single"/>
        </w:rPr>
        <w:t>S</w:t>
      </w:r>
      <w:r w:rsidRPr="00411445">
        <w:rPr>
          <w:rFonts w:asciiTheme="minorHAnsi" w:hAnsiTheme="minorHAnsi" w:cs="Times New Roman"/>
          <w:sz w:val="14"/>
        </w:rPr>
        <w:t xml:space="preserve">ea </w:t>
      </w:r>
      <w:r w:rsidRPr="00411445">
        <w:rPr>
          <w:rFonts w:asciiTheme="minorHAnsi" w:hAnsiTheme="minorHAnsi" w:cs="Times New Roman"/>
          <w:b/>
          <w:sz w:val="24"/>
          <w:highlight w:val="cyan"/>
          <w:u w:val="single"/>
        </w:rPr>
        <w:t>a safer place.</w:t>
      </w:r>
    </w:p>
    <w:p w14:paraId="44935AC2" w14:textId="77777777" w:rsidR="005911FB" w:rsidRPr="00411445" w:rsidRDefault="005911FB" w:rsidP="005911FB">
      <w:pPr>
        <w:pStyle w:val="Heading4"/>
        <w:rPr>
          <w:rFonts w:asciiTheme="minorHAnsi" w:hAnsiTheme="minorHAnsi"/>
        </w:rPr>
      </w:pPr>
      <w:r w:rsidRPr="00411445">
        <w:rPr>
          <w:rFonts w:asciiTheme="minorHAnsi" w:hAnsiTheme="minorHAnsi"/>
        </w:rPr>
        <w:t>Jokowi administration doesn’t want leadership role in SCS conflict</w:t>
      </w:r>
    </w:p>
    <w:p w14:paraId="640D8B0F" w14:textId="77777777" w:rsidR="005911FB" w:rsidRPr="00411445" w:rsidRDefault="005911FB" w:rsidP="005911FB">
      <w:pPr>
        <w:rPr>
          <w:rFonts w:asciiTheme="minorHAnsi" w:hAnsiTheme="minorHAnsi" w:cs="Times New Roman"/>
          <w:sz w:val="24"/>
        </w:rPr>
      </w:pPr>
      <w:r w:rsidRPr="00411445">
        <w:rPr>
          <w:rStyle w:val="Style13ptBold"/>
        </w:rPr>
        <w:t>Parameswaran 3/24</w:t>
      </w:r>
      <w:r w:rsidRPr="00411445">
        <w:rPr>
          <w:rFonts w:asciiTheme="minorHAnsi" w:hAnsiTheme="minorHAnsi" w:cs="Georgia Bold Italic"/>
          <w:sz w:val="32"/>
          <w:szCs w:val="32"/>
        </w:rPr>
        <w:t xml:space="preserve"> </w:t>
      </w:r>
      <w:r w:rsidRPr="00411445">
        <w:rPr>
          <w:rFonts w:asciiTheme="minorHAnsi" w:hAnsiTheme="minorHAnsi"/>
        </w:rPr>
        <w:t>(Prashanth is Associate Editor at The Diplomat based in Washington, D.C., where he writes mostly on Southeast Asia, Asian security affairs and U.S. foreign policy in the Asia-Pacific. “Indonesia’s South China Sea Policy: A Delicate Equilibrium”; The Diplomat http://thediplomat.com/2016/03/indonesias-south-china-sea-policy-a-delicate-equilibrium/)NTT</w:t>
      </w:r>
    </w:p>
    <w:p w14:paraId="769C9C55" w14:textId="77777777" w:rsidR="005911FB" w:rsidRPr="00411445" w:rsidRDefault="005911FB" w:rsidP="005911FB">
      <w:pPr>
        <w:rPr>
          <w:rFonts w:asciiTheme="minorHAnsi" w:hAnsiTheme="minorHAnsi"/>
          <w:sz w:val="12"/>
        </w:rPr>
      </w:pPr>
      <w:r w:rsidRPr="00411445">
        <w:rPr>
          <w:rFonts w:asciiTheme="minorHAnsi" w:hAnsiTheme="minorHAnsi"/>
          <w:b/>
          <w:highlight w:val="cyan"/>
          <w:u w:val="single"/>
        </w:rPr>
        <w:t>Chinese assertiveness in recent years</w:t>
      </w:r>
      <w:r w:rsidRPr="00411445">
        <w:rPr>
          <w:rFonts w:asciiTheme="minorHAnsi" w:hAnsiTheme="minorHAnsi"/>
          <w:sz w:val="12"/>
        </w:rPr>
        <w:t xml:space="preserve"> – which included run-ins with Indonesian vessels – </w:t>
      </w:r>
      <w:r w:rsidRPr="00411445">
        <w:rPr>
          <w:rFonts w:asciiTheme="minorHAnsi" w:hAnsiTheme="minorHAnsi"/>
          <w:b/>
          <w:highlight w:val="cyan"/>
          <w:u w:val="single"/>
        </w:rPr>
        <w:t>had already made it more difficult for the previous government</w:t>
      </w:r>
      <w:r w:rsidRPr="00411445">
        <w:rPr>
          <w:rFonts w:asciiTheme="minorHAnsi" w:hAnsiTheme="minorHAnsi"/>
          <w:sz w:val="12"/>
        </w:rPr>
        <w:t xml:space="preserve"> of Susilo Bambang Yudhoyono to maintain this ‘delicate equilibrium,’ with </w:t>
      </w:r>
      <w:r w:rsidRPr="00411445">
        <w:rPr>
          <w:rFonts w:asciiTheme="minorHAnsi" w:hAnsiTheme="minorHAnsi"/>
          <w:b/>
          <w:highlight w:val="cyan"/>
          <w:u w:val="single"/>
        </w:rPr>
        <w:t>some at home and abroad beginning to question the effectiveness of Indonesia’s South China Sea policy</w:t>
      </w:r>
      <w:r w:rsidRPr="00411445">
        <w:rPr>
          <w:rFonts w:asciiTheme="minorHAnsi" w:hAnsiTheme="minorHAnsi"/>
          <w:sz w:val="12"/>
        </w:rPr>
        <w:t xml:space="preserve"> (See: “China’s Maritime Confrontation With Indonesia is Not New”). Indeed, the then military chief Moeldoko had infamously penned a hard-hitting op-ed in the Wall Street Journal in April 2014 that set off a debate about whether Jakarta’s approach </w:t>
      </w:r>
      <w:r w:rsidRPr="00411445">
        <w:rPr>
          <w:rFonts w:asciiTheme="minorHAnsi" w:hAnsiTheme="minorHAnsi"/>
          <w:sz w:val="12"/>
        </w:rPr>
        <w:lastRenderedPageBreak/>
        <w:t xml:space="preserve">was changing. Since the election of Indonesian president Joko “Jokowi” Widodo, however, </w:t>
      </w:r>
      <w:r w:rsidRPr="00411445">
        <w:rPr>
          <w:rFonts w:asciiTheme="minorHAnsi" w:hAnsiTheme="minorHAnsi"/>
          <w:b/>
          <w:highlight w:val="cyan"/>
          <w:u w:val="single"/>
        </w:rPr>
        <w:t>there has been confusion about what his administration’s approach to the S</w:t>
      </w:r>
      <w:r w:rsidRPr="00411445">
        <w:rPr>
          <w:rFonts w:asciiTheme="minorHAnsi" w:hAnsiTheme="minorHAnsi"/>
          <w:sz w:val="12"/>
        </w:rPr>
        <w:t xml:space="preserve">outh </w:t>
      </w:r>
      <w:r w:rsidRPr="00411445">
        <w:rPr>
          <w:rFonts w:asciiTheme="minorHAnsi" w:hAnsiTheme="minorHAnsi"/>
          <w:b/>
          <w:highlight w:val="cyan"/>
          <w:u w:val="single"/>
        </w:rPr>
        <w:t>C</w:t>
      </w:r>
      <w:r w:rsidRPr="00411445">
        <w:rPr>
          <w:rFonts w:asciiTheme="minorHAnsi" w:hAnsiTheme="minorHAnsi"/>
          <w:sz w:val="12"/>
        </w:rPr>
        <w:t>hina</w:t>
      </w:r>
      <w:r w:rsidRPr="00411445">
        <w:rPr>
          <w:rFonts w:asciiTheme="minorHAnsi" w:hAnsiTheme="minorHAnsi"/>
          <w:b/>
          <w:highlight w:val="cyan"/>
          <w:u w:val="single"/>
        </w:rPr>
        <w:t xml:space="preserve"> S</w:t>
      </w:r>
      <w:r w:rsidRPr="00411445">
        <w:rPr>
          <w:rFonts w:asciiTheme="minorHAnsi" w:hAnsiTheme="minorHAnsi"/>
          <w:sz w:val="12"/>
        </w:rPr>
        <w:t xml:space="preserve">ea is as well as the degree to which it is departing from its traditional policy. Though it is still early days, as of now I’d argue that the Jokowi has recalibrated the ‘delicate equilibrium’ but not abandoned it entirely. With respect to the soft edge of the policy, to the extent that there is change so far, it is in a relative shift of focus away from enmeshment and towards engagement. </w:t>
      </w:r>
      <w:r w:rsidRPr="00411445">
        <w:rPr>
          <w:rFonts w:asciiTheme="minorHAnsi" w:hAnsiTheme="minorHAnsi"/>
          <w:b/>
          <w:highlight w:val="cyan"/>
          <w:u w:val="single"/>
        </w:rPr>
        <w:t>The Jokowi administration has signaled</w:t>
      </w:r>
      <w:r w:rsidRPr="00411445">
        <w:rPr>
          <w:rFonts w:asciiTheme="minorHAnsi" w:hAnsiTheme="minorHAnsi"/>
          <w:sz w:val="12"/>
        </w:rPr>
        <w:t xml:space="preserve"> significantly less interest in enmeshment thus far, with </w:t>
      </w:r>
      <w:r w:rsidRPr="00411445">
        <w:rPr>
          <w:rFonts w:asciiTheme="minorHAnsi" w:hAnsiTheme="minorHAnsi"/>
          <w:b/>
          <w:highlight w:val="cyan"/>
          <w:u w:val="single"/>
        </w:rPr>
        <w:t>its lack of leadership on the S</w:t>
      </w:r>
      <w:r w:rsidRPr="00411445">
        <w:rPr>
          <w:rFonts w:asciiTheme="minorHAnsi" w:hAnsiTheme="minorHAnsi"/>
          <w:sz w:val="12"/>
        </w:rPr>
        <w:t xml:space="preserve">outh </w:t>
      </w:r>
      <w:r w:rsidRPr="00411445">
        <w:rPr>
          <w:rFonts w:asciiTheme="minorHAnsi" w:hAnsiTheme="minorHAnsi"/>
          <w:b/>
          <w:highlight w:val="cyan"/>
          <w:u w:val="single"/>
        </w:rPr>
        <w:t>C</w:t>
      </w:r>
      <w:r w:rsidRPr="00411445">
        <w:rPr>
          <w:rFonts w:asciiTheme="minorHAnsi" w:hAnsiTheme="minorHAnsi"/>
          <w:sz w:val="12"/>
        </w:rPr>
        <w:t xml:space="preserve">hina </w:t>
      </w:r>
      <w:r w:rsidRPr="00411445">
        <w:rPr>
          <w:rFonts w:asciiTheme="minorHAnsi" w:hAnsiTheme="minorHAnsi"/>
          <w:b/>
          <w:highlight w:val="cyan"/>
          <w:u w:val="single"/>
        </w:rPr>
        <w:t>S</w:t>
      </w:r>
      <w:r w:rsidRPr="00411445">
        <w:rPr>
          <w:rFonts w:asciiTheme="minorHAnsi" w:hAnsiTheme="minorHAnsi"/>
          <w:sz w:val="12"/>
        </w:rPr>
        <w:t>ea</w:t>
      </w:r>
      <w:r w:rsidRPr="00411445">
        <w:rPr>
          <w:rFonts w:asciiTheme="minorHAnsi" w:hAnsiTheme="minorHAnsi"/>
          <w:b/>
          <w:highlight w:val="cyan"/>
          <w:u w:val="single"/>
        </w:rPr>
        <w:t xml:space="preserve"> issue within ASEAN as well as worrying comments from certain officials about global norms being chief indicators</w:t>
      </w:r>
      <w:r w:rsidRPr="00411445">
        <w:rPr>
          <w:rFonts w:asciiTheme="minorHAnsi" w:hAnsiTheme="minorHAnsi"/>
          <w:sz w:val="12"/>
        </w:rPr>
        <w:t xml:space="preserve"> (See: “Is Indonesia Turning Away from ASEAN Under Jokowi?) But engagement of China has arguably not only endured but accelerated, with </w:t>
      </w:r>
      <w:r w:rsidRPr="00411445">
        <w:rPr>
          <w:rFonts w:asciiTheme="minorHAnsi" w:hAnsiTheme="minorHAnsi"/>
          <w:b/>
          <w:highlight w:val="cyan"/>
          <w:u w:val="single"/>
        </w:rPr>
        <w:t>Jokowi seeing alignment between his own domestic economic goals for Indonesia and Chinese regional ambitions,</w:t>
      </w:r>
      <w:r w:rsidRPr="00411445">
        <w:rPr>
          <w:rFonts w:asciiTheme="minorHAnsi" w:hAnsiTheme="minorHAnsi"/>
          <w:sz w:val="12"/>
        </w:rPr>
        <w:t xml:space="preserve"> within the usual limits of course. On the harder edge, there is more continuity than change, with Indonesia continuing to pursue balancing initiatives as it has done before (See: “A New Indonesia Military Boost </w:t>
      </w:r>
      <w:proofErr w:type="gramStart"/>
      <w:r w:rsidRPr="00411445">
        <w:rPr>
          <w:rFonts w:asciiTheme="minorHAnsi" w:hAnsiTheme="minorHAnsi"/>
          <w:sz w:val="12"/>
        </w:rPr>
        <w:t>Near</w:t>
      </w:r>
      <w:proofErr w:type="gramEnd"/>
      <w:r w:rsidRPr="00411445">
        <w:rPr>
          <w:rFonts w:asciiTheme="minorHAnsi" w:hAnsiTheme="minorHAnsi"/>
          <w:sz w:val="12"/>
        </w:rPr>
        <w:t xml:space="preserve"> the South China Sea?”).</w:t>
      </w:r>
    </w:p>
    <w:p w14:paraId="7894C37C" w14:textId="2D3D463A" w:rsidR="00AC530D" w:rsidRDefault="00AC530D" w:rsidP="008875D0">
      <w:pPr>
        <w:pStyle w:val="Heading3"/>
      </w:pPr>
      <w:r>
        <w:lastRenderedPageBreak/>
        <w:t>L</w:t>
      </w:r>
      <w:r w:rsidR="005911FB">
        <w:t>ow-Level Talks</w:t>
      </w:r>
    </w:p>
    <w:p w14:paraId="7E1C6042" w14:textId="77777777" w:rsidR="00AC530D" w:rsidRDefault="00AC530D" w:rsidP="00AC530D">
      <w:pPr>
        <w:pStyle w:val="Heading4"/>
      </w:pPr>
      <w:r>
        <w:t>Only high level talks solve – Critical to clarity</w:t>
      </w:r>
    </w:p>
    <w:p w14:paraId="21A5D09F" w14:textId="77777777" w:rsidR="00AC530D" w:rsidRPr="00AC530D" w:rsidRDefault="00AC530D" w:rsidP="00AC530D">
      <w:pPr>
        <w:rPr>
          <w:rStyle w:val="Style13ptBold"/>
          <w:b w:val="0"/>
        </w:rPr>
      </w:pPr>
      <w:r>
        <w:rPr>
          <w:rStyle w:val="Style13ptBold"/>
        </w:rPr>
        <w:t>Swaine 15</w:t>
      </w:r>
      <w:r>
        <w:rPr>
          <w:rStyle w:val="Style13ptBold"/>
          <w:b w:val="0"/>
        </w:rPr>
        <w:t xml:space="preserve"> </w:t>
      </w:r>
      <w:r w:rsidRPr="00AC530D">
        <w:rPr>
          <w:rStyle w:val="Style13ptBold"/>
          <w:b w:val="0"/>
          <w:sz w:val="16"/>
        </w:rPr>
        <w:t>(Michael, Senior Associate, Asia Program Carnegie Endowment for International Peace, 7/23, “America’s Security Role in the South China Sea”, http://docs.house.gov/meetings/FA/FA05/20150723/103787/HHRG-114-FA05-Wstate-SwaineM-20150723.pdf)</w:t>
      </w:r>
    </w:p>
    <w:p w14:paraId="714114FD" w14:textId="77777777" w:rsidR="00AC530D" w:rsidRPr="00AC530D" w:rsidRDefault="00AC530D" w:rsidP="00AC530D">
      <w:r>
        <w:t xml:space="preserve">Finally, this issue, and </w:t>
      </w:r>
      <w:r w:rsidRPr="00A06928">
        <w:rPr>
          <w:b/>
          <w:sz w:val="24"/>
          <w:szCs w:val="24"/>
          <w:highlight w:val="cyan"/>
          <w:u w:val="single"/>
        </w:rPr>
        <w:t>the need for greater clarity regarding concerns and consequences, is sufficiently urgent and important to justify discussion at the highest levels of government</w:t>
      </w:r>
      <w:r>
        <w:t xml:space="preserve">. It should be on the agenda of President Xi Jinping’s meeting with President Obama during the former’s upcoming state visit to Washington in September. Rather than yet again exchanging 5 each side’s formal position, </w:t>
      </w:r>
      <w:r w:rsidRPr="00A06928">
        <w:rPr>
          <w:b/>
          <w:sz w:val="24"/>
          <w:szCs w:val="24"/>
          <w:highlight w:val="cyan"/>
          <w:u w:val="single"/>
        </w:rPr>
        <w:t>the two presidents and their aides should seek to achieve a clearer and more finely grained understanding of concerns, intentions, and consequences and commit themselves to undertaking mutual assurances designed to avoid an escalating spiral. Military and civilian authorities at lower levels could then develop such assurances. The U.S. and China must get beyond the heated rhetoric</w:t>
      </w:r>
      <w:r>
        <w:t xml:space="preserve"> and signals of resolve </w:t>
      </w:r>
      <w:r w:rsidRPr="00A06928">
        <w:rPr>
          <w:b/>
          <w:sz w:val="24"/>
          <w:szCs w:val="24"/>
          <w:highlight w:val="cyan"/>
          <w:u w:val="single"/>
        </w:rPr>
        <w:t>and build the basis for demilitarizing</w:t>
      </w:r>
      <w:r>
        <w:t xml:space="preserve"> and defusing </w:t>
      </w:r>
      <w:r w:rsidRPr="00A06928">
        <w:rPr>
          <w:b/>
          <w:sz w:val="24"/>
          <w:szCs w:val="24"/>
          <w:highlight w:val="cyan"/>
          <w:u w:val="single"/>
        </w:rPr>
        <w:t>the escalating tensions in the South China Sea. If this is not done, the current course of action threatens to produce a far more dangerous situation that will prove extremely difficult to reverse.</w:t>
      </w:r>
    </w:p>
    <w:p w14:paraId="68CF14B6" w14:textId="423B6DAB" w:rsidR="008875D0" w:rsidRDefault="005911FB" w:rsidP="008875D0">
      <w:pPr>
        <w:pStyle w:val="Heading3"/>
      </w:pPr>
      <w:r>
        <w:lastRenderedPageBreak/>
        <w:t>Japan</w:t>
      </w:r>
    </w:p>
    <w:p w14:paraId="6B5A6C0C" w14:textId="77777777" w:rsidR="008875D0" w:rsidRDefault="008875D0" w:rsidP="008875D0">
      <w:pPr>
        <w:pStyle w:val="Heading4"/>
      </w:pPr>
      <w:r>
        <w:t>Japanese involvement increases conflict</w:t>
      </w:r>
    </w:p>
    <w:p w14:paraId="06EFF1B6" w14:textId="77777777" w:rsidR="008875D0" w:rsidRPr="008875D0" w:rsidRDefault="008875D0" w:rsidP="008875D0">
      <w:pPr>
        <w:rPr>
          <w:rStyle w:val="Style13ptBold"/>
          <w:b w:val="0"/>
        </w:rPr>
      </w:pPr>
      <w:r>
        <w:rPr>
          <w:rStyle w:val="Style13ptBold"/>
        </w:rPr>
        <w:t>Wu 15</w:t>
      </w:r>
      <w:r>
        <w:rPr>
          <w:rStyle w:val="Style13ptBold"/>
          <w:b w:val="0"/>
        </w:rPr>
        <w:t xml:space="preserve"> </w:t>
      </w:r>
      <w:r w:rsidRPr="008875D0">
        <w:rPr>
          <w:rStyle w:val="Style13ptBold"/>
          <w:b w:val="0"/>
          <w:sz w:val="16"/>
        </w:rPr>
        <w:t>(Shicun, president Nat’l Inst for South China Sea Studies, “Recent Developments in the South China Sea”, https://csis-prod.s3.amazonaws.com/s3fs-public/legacy_files/files/publication/151110_Hiebert_ExaminingSouthChinaSea_Web.pdf)</w:t>
      </w:r>
    </w:p>
    <w:p w14:paraId="3E189594" w14:textId="77777777" w:rsidR="008875D0" w:rsidRPr="00A06928" w:rsidRDefault="008875D0" w:rsidP="008875D0">
      <w:pPr>
        <w:rPr>
          <w:b/>
          <w:sz w:val="24"/>
          <w:szCs w:val="24"/>
          <w:highlight w:val="cyan"/>
          <w:u w:val="single"/>
        </w:rPr>
      </w:pPr>
      <w:r>
        <w:t xml:space="preserve">Third, </w:t>
      </w:r>
      <w:r w:rsidRPr="00A06928">
        <w:rPr>
          <w:b/>
          <w:sz w:val="24"/>
          <w:szCs w:val="24"/>
          <w:highlight w:val="cyan"/>
          <w:u w:val="single"/>
        </w:rPr>
        <w:t>Japan should not interfere in the South China Sea because it is a non-party to the dispute</w:t>
      </w:r>
      <w:r>
        <w:t>. Japan recently has been deliberating whether to become more involved with the issue</w:t>
      </w:r>
      <w:r w:rsidRPr="00A06928">
        <w:rPr>
          <w:b/>
          <w:sz w:val="24"/>
          <w:szCs w:val="24"/>
          <w:highlight w:val="cyan"/>
          <w:u w:val="single"/>
        </w:rPr>
        <w:t xml:space="preserve">. If </w:t>
      </w:r>
      <w:r w:rsidRPr="00CB1248">
        <w:rPr>
          <w:b/>
          <w:sz w:val="24"/>
          <w:szCs w:val="24"/>
          <w:highlight w:val="cyan"/>
        </w:rPr>
        <w:t>it</w:t>
      </w:r>
      <w:r w:rsidRPr="00A06928">
        <w:rPr>
          <w:b/>
          <w:sz w:val="24"/>
          <w:szCs w:val="24"/>
          <w:highlight w:val="cyan"/>
          <w:u w:val="single"/>
        </w:rPr>
        <w:t xml:space="preserve"> does, Japanese involvement will likely only stir up conflicts among regional countries and create further tensions at sea. Japan can neither contribute to the resolution of the dispute nor protect peace and stability in the South China Sea. Washington should not encourage Tokyo to conduct or join the United States in its patrol activities in the South China Sea. </w:t>
      </w:r>
    </w:p>
    <w:p w14:paraId="502F2D06" w14:textId="77777777" w:rsidR="00F764DE" w:rsidRDefault="00F764DE" w:rsidP="00F764DE">
      <w:pPr>
        <w:pStyle w:val="Heading4"/>
      </w:pPr>
      <w:r>
        <w:t>Japanese involvement leads to Chinese retaliation in the East China Sea</w:t>
      </w:r>
    </w:p>
    <w:p w14:paraId="3CDF2C5A" w14:textId="77777777" w:rsidR="00F764DE" w:rsidRPr="00F764DE" w:rsidRDefault="00F764DE" w:rsidP="00F764DE">
      <w:pPr>
        <w:rPr>
          <w:rStyle w:val="Style13ptBold"/>
          <w:b w:val="0"/>
        </w:rPr>
      </w:pPr>
      <w:r>
        <w:rPr>
          <w:rStyle w:val="Style13ptBold"/>
        </w:rPr>
        <w:t>Cossa 15</w:t>
      </w:r>
      <w:r>
        <w:rPr>
          <w:rStyle w:val="Style13ptBold"/>
          <w:b w:val="0"/>
        </w:rPr>
        <w:t xml:space="preserve"> </w:t>
      </w:r>
      <w:r w:rsidRPr="00F764DE">
        <w:rPr>
          <w:rStyle w:val="Style13ptBold"/>
          <w:b w:val="0"/>
          <w:sz w:val="18"/>
        </w:rPr>
        <w:t>(Ralph, president of the Pacific Forum CSIS, “Weighing Japan’s South China Sea options”, https://csis-prod.s3.amazonaws.com/s3fs-public/legacy_files/files/publication/Pac1577.pdf)</w:t>
      </w:r>
    </w:p>
    <w:p w14:paraId="58B5451F" w14:textId="77777777" w:rsidR="00F764DE" w:rsidRPr="00A06928" w:rsidRDefault="00F764DE" w:rsidP="00F764DE">
      <w:pPr>
        <w:rPr>
          <w:b/>
          <w:sz w:val="24"/>
          <w:szCs w:val="24"/>
          <w:highlight w:val="cyan"/>
          <w:u w:val="single"/>
        </w:rPr>
      </w:pPr>
      <w:r w:rsidRPr="00A06928">
        <w:rPr>
          <w:b/>
          <w:sz w:val="24"/>
          <w:szCs w:val="24"/>
          <w:highlight w:val="cyan"/>
          <w:u w:val="single"/>
        </w:rPr>
        <w:t>The</w:t>
      </w:r>
      <w:r>
        <w:t xml:space="preserve"> </w:t>
      </w:r>
      <w:r w:rsidRPr="00A06928">
        <w:rPr>
          <w:b/>
          <w:sz w:val="24"/>
          <w:szCs w:val="24"/>
          <w:highlight w:val="cyan"/>
          <w:u w:val="single"/>
        </w:rPr>
        <w:t>greatest maritime challenge to Japan’s national security interests is in the East China Sea, not the South China Sea</w:t>
      </w:r>
      <w:r>
        <w:t xml:space="preserve"> (illegal as Chinese claims to 12-mile limits around manmade islands which would otherwise remain under water at high tide might be), and that is where Tokyo should be (and indeed is) focusing its attention. Ac</w:t>
      </w:r>
      <w:r w:rsidRPr="00A06928">
        <w:rPr>
          <w:b/>
          <w:sz w:val="24"/>
          <w:szCs w:val="24"/>
          <w:highlight w:val="cyan"/>
          <w:u w:val="single"/>
        </w:rPr>
        <w:t>tively challenging China’s questionable territorial claims in the South China Sea will likely cause an increase in aggressive Chinese naval activity against the Japanese-administered Senkaku Islands</w:t>
      </w:r>
      <w:r>
        <w:t xml:space="preserve"> (called Diaoyu Islands by China) </w:t>
      </w:r>
      <w:r w:rsidRPr="00A06928">
        <w:rPr>
          <w:b/>
          <w:sz w:val="24"/>
          <w:szCs w:val="24"/>
          <w:highlight w:val="cyan"/>
          <w:u w:val="single"/>
        </w:rPr>
        <w:t xml:space="preserve">and would thus prove counterproductive to Japan’s security interests. </w:t>
      </w:r>
    </w:p>
    <w:p w14:paraId="3D299A97" w14:textId="77777777" w:rsidR="004C6FFA" w:rsidRDefault="004C6FFA" w:rsidP="004C6FFA">
      <w:pPr>
        <w:pStyle w:val="Heading4"/>
      </w:pPr>
      <w:r>
        <w:t>Independence isn’t critical to Japanese leadership</w:t>
      </w:r>
    </w:p>
    <w:p w14:paraId="001C7504" w14:textId="77777777" w:rsidR="004C6FFA" w:rsidRPr="004C6FFA" w:rsidRDefault="004C6FFA" w:rsidP="004C6FFA">
      <w:pPr>
        <w:rPr>
          <w:rStyle w:val="Style13ptBold"/>
          <w:b w:val="0"/>
          <w:sz w:val="24"/>
        </w:rPr>
      </w:pPr>
      <w:r>
        <w:rPr>
          <w:rStyle w:val="Style13ptBold"/>
        </w:rPr>
        <w:t>Cliff 15</w:t>
      </w:r>
      <w:r>
        <w:rPr>
          <w:rStyle w:val="Style13ptBold"/>
          <w:b w:val="0"/>
        </w:rPr>
        <w:t xml:space="preserve"> </w:t>
      </w:r>
      <w:r w:rsidRPr="004C6FFA">
        <w:rPr>
          <w:rStyle w:val="Style13ptBold"/>
          <w:b w:val="0"/>
          <w:sz w:val="16"/>
        </w:rPr>
        <w:t>(Roger, fellow @ Atlantic Council, “JAPAN’S SECURITY ROLE AND CAPABILITIES IN THE 2020s”, http://www.atlanticcouncil.org/images/publications/Japan_s_Security_Role.pdf)</w:t>
      </w:r>
    </w:p>
    <w:p w14:paraId="5EC1CBFB" w14:textId="77777777" w:rsidR="004C6FFA" w:rsidRPr="00A06928" w:rsidRDefault="004C6FFA" w:rsidP="004C6FFA">
      <w:pPr>
        <w:rPr>
          <w:b/>
          <w:sz w:val="24"/>
          <w:szCs w:val="24"/>
          <w:highlight w:val="cyan"/>
          <w:u w:val="single"/>
        </w:rPr>
      </w:pPr>
      <w:r>
        <w:t xml:space="preserve">Under these circumstances, </w:t>
      </w:r>
      <w:r w:rsidRPr="00A06928">
        <w:rPr>
          <w:b/>
          <w:sz w:val="24"/>
          <w:szCs w:val="24"/>
          <w:highlight w:val="cyan"/>
          <w:u w:val="single"/>
        </w:rPr>
        <w:t>it is not in Japan’s interest</w:t>
      </w:r>
      <w:r>
        <w:t>— nor in that of regional security and stability—</w:t>
      </w:r>
      <w:r w:rsidRPr="00A06928">
        <w:rPr>
          <w:b/>
          <w:sz w:val="24"/>
          <w:szCs w:val="24"/>
          <w:highlight w:val="cyan"/>
          <w:u w:val="single"/>
        </w:rPr>
        <w:t>to play a passive, self-focused security role.</w:t>
      </w:r>
      <w:r>
        <w:t xml:space="preserve"> </w:t>
      </w:r>
      <w:r w:rsidRPr="00A06928">
        <w:rPr>
          <w:b/>
          <w:sz w:val="24"/>
          <w:szCs w:val="24"/>
          <w:highlight w:val="cyan"/>
          <w:u w:val="single"/>
        </w:rPr>
        <w:t>The United States has long been the region’s security guarantor. Given the growing severity of security challenges and the global demands on the United States, however, the region needs other countries to supplement the United States in that role.</w:t>
      </w:r>
      <w:r>
        <w:t xml:space="preserve"> As the most militarily capable Asian democracy, </w:t>
      </w:r>
      <w:r w:rsidRPr="00A06928">
        <w:rPr>
          <w:b/>
          <w:sz w:val="24"/>
          <w:szCs w:val="24"/>
          <w:highlight w:val="cyan"/>
          <w:u w:val="single"/>
        </w:rPr>
        <w:t>Japan is the most important nation in this regard</w:t>
      </w:r>
      <w:r>
        <w:t>. The future security and stability of East Asia, therefore, require Japan to assume a more active role in regional security affairs. At the same time</w:t>
      </w:r>
      <w:r w:rsidRPr="00A06928">
        <w:rPr>
          <w:b/>
          <w:sz w:val="24"/>
          <w:szCs w:val="24"/>
          <w:highlight w:val="cyan"/>
          <w:u w:val="single"/>
        </w:rPr>
        <w:t>, limits remain on the role that Japan can play</w:t>
      </w:r>
      <w:r>
        <w:t xml:space="preserve">. </w:t>
      </w:r>
      <w:r w:rsidRPr="00A06928">
        <w:rPr>
          <w:b/>
          <w:sz w:val="24"/>
          <w:szCs w:val="24"/>
          <w:highlight w:val="cyan"/>
          <w:u w:val="single"/>
        </w:rPr>
        <w:t>Japan’s recent economic difficulties and its government’s serious fiscal constraints make it unrealistic to expect a significant increase in the financial resources allocated to defense in the near term.</w:t>
      </w:r>
      <w:r>
        <w:t xml:space="preserve"> </w:t>
      </w:r>
      <w:r w:rsidRPr="00A06928">
        <w:rPr>
          <w:b/>
          <w:sz w:val="24"/>
          <w:szCs w:val="24"/>
          <w:highlight w:val="cyan"/>
          <w:u w:val="single"/>
        </w:rPr>
        <w:t>Japan’s history of aggression</w:t>
      </w:r>
      <w:r>
        <w:t xml:space="preserve">, moreover, </w:t>
      </w:r>
      <w:r w:rsidRPr="00A06928">
        <w:rPr>
          <w:b/>
          <w:sz w:val="24"/>
          <w:szCs w:val="24"/>
          <w:highlight w:val="cyan"/>
          <w:u w:val="single"/>
        </w:rPr>
        <w:t>means that the people of Japan and elsewhere in the region are wary of Japan taking on too expansive of a security role.</w:t>
      </w:r>
      <w:r>
        <w:t xml:space="preserve"> </w:t>
      </w:r>
      <w:r w:rsidRPr="00A06928">
        <w:rPr>
          <w:b/>
          <w:sz w:val="24"/>
          <w:szCs w:val="24"/>
          <w:highlight w:val="cyan"/>
          <w:u w:val="single"/>
        </w:rPr>
        <w:t>There has been significant domestic opposition to the revisions to Japan’s national security laws</w:t>
      </w:r>
      <w:r>
        <w:t xml:space="preserve">.11 For these reasons, within the timeframe under consideration for this study, it is not feasible or desirable for Japan to supplant the United States as the region’s security guarantor or to acquire military capabilities comparable to those of the US military. Instead, the role that Japan </w:t>
      </w:r>
      <w:r>
        <w:lastRenderedPageBreak/>
        <w:t xml:space="preserve">should seek to play over the next ten to fifteen years is that of a regional security leader, a nation that takes the lead in organizing multilateral responses to regional security challenges. </w:t>
      </w:r>
      <w:r w:rsidRPr="00A06928">
        <w:rPr>
          <w:b/>
          <w:sz w:val="24"/>
          <w:szCs w:val="24"/>
          <w:highlight w:val="cyan"/>
          <w:u w:val="single"/>
        </w:rPr>
        <w:t>This does not mean that Japan would always be in the leading role, but that it would have the initiative and capabilities to do so when neede</w:t>
      </w:r>
      <w:r>
        <w:t xml:space="preserve">d. Playing such a role will require Japan to increase its capability to contribute to crises response in the region. At the same time, its capability to respond to security challenges directly affecting Japan must also increase in accordance with the increasing severity of those threats. </w:t>
      </w:r>
      <w:r w:rsidRPr="00A06928">
        <w:rPr>
          <w:b/>
          <w:sz w:val="24"/>
          <w:szCs w:val="24"/>
          <w:highlight w:val="cyan"/>
          <w:u w:val="single"/>
        </w:rPr>
        <w:t>Being a regional security leader does not, however, entail Japan becoming a fully autonomous security actor. Instead, Japan should continue to remain closely allied to the United States.</w:t>
      </w:r>
    </w:p>
    <w:p w14:paraId="05BCE282" w14:textId="77777777" w:rsidR="006045E0" w:rsidRDefault="006045E0" w:rsidP="006045E0">
      <w:pPr>
        <w:pStyle w:val="Heading4"/>
      </w:pPr>
      <w:r>
        <w:t>Japan can’t solve – U.S. has outsized influence</w:t>
      </w:r>
    </w:p>
    <w:p w14:paraId="3A4A54B1" w14:textId="77777777" w:rsidR="006045E0" w:rsidRPr="00BC025A" w:rsidRDefault="006045E0" w:rsidP="006045E0">
      <w:pPr>
        <w:rPr>
          <w:rStyle w:val="Style13ptBold"/>
          <w:b w:val="0"/>
        </w:rPr>
      </w:pPr>
      <w:r>
        <w:rPr>
          <w:rStyle w:val="Style13ptBold"/>
        </w:rPr>
        <w:t>Lai 15</w:t>
      </w:r>
      <w:r>
        <w:rPr>
          <w:rStyle w:val="Style13ptBold"/>
          <w:b w:val="0"/>
        </w:rPr>
        <w:t xml:space="preserve"> </w:t>
      </w:r>
      <w:r w:rsidRPr="00BC025A">
        <w:rPr>
          <w:rStyle w:val="Style13ptBold"/>
          <w:b w:val="0"/>
          <w:sz w:val="16"/>
        </w:rPr>
        <w:t>(David, Ph.D., is a Research Professor at the Strategic Studies Institute of the US Army War College, “China’s Strategic Moves and Counter-Moves”, http://www.strategicstudiesinstitute.army.mil/pubs/parameters/Issues/Winter_2014-15/5_LaiDavid_ChinasStrategicMovesCounter-Moves.pdf)</w:t>
      </w:r>
    </w:p>
    <w:p w14:paraId="509FDE5F" w14:textId="77777777" w:rsidR="006045E0" w:rsidRPr="00336CB8" w:rsidRDefault="006045E0" w:rsidP="006045E0">
      <w:pPr>
        <w:rPr>
          <w:b/>
          <w:u w:val="single"/>
        </w:rPr>
      </w:pPr>
      <w:r>
        <w:t xml:space="preserve">It is tempting to ask whether this game can be a multiplayer one, or whether another great power, say Japan, could replace the United States. The answer to both questions is “no.” First, one must see that </w:t>
      </w:r>
      <w:r w:rsidRPr="00336CB8">
        <w:rPr>
          <w:b/>
          <w:highlight w:val="yellow"/>
          <w:u w:val="single"/>
        </w:rPr>
        <w:t>in the Asia-Pacific</w:t>
      </w:r>
      <w:r>
        <w:t xml:space="preserve">, other big powers such as </w:t>
      </w:r>
      <w:r w:rsidRPr="00336CB8">
        <w:rPr>
          <w:b/>
          <w:highlight w:val="yellow"/>
          <w:u w:val="single"/>
        </w:rPr>
        <w:t>Japan, Russia, India, or the E</w:t>
      </w:r>
      <w:r w:rsidRPr="00CB1248">
        <w:rPr>
          <w:u w:val="single"/>
        </w:rPr>
        <w:t xml:space="preserve">uropean </w:t>
      </w:r>
      <w:r w:rsidRPr="00336CB8">
        <w:rPr>
          <w:b/>
          <w:highlight w:val="yellow"/>
          <w:u w:val="single"/>
        </w:rPr>
        <w:t>U</w:t>
      </w:r>
      <w:r w:rsidRPr="00CB1248">
        <w:rPr>
          <w:u w:val="single"/>
        </w:rPr>
        <w:t>nion</w:t>
      </w:r>
      <w:r>
        <w:t xml:space="preserve">, </w:t>
      </w:r>
      <w:r w:rsidRPr="00336CB8">
        <w:rPr>
          <w:b/>
          <w:highlight w:val="yellow"/>
          <w:u w:val="single"/>
        </w:rPr>
        <w:t>can only be</w:t>
      </w:r>
      <w:r>
        <w:t xml:space="preserve"> intervening variables </w:t>
      </w:r>
      <w:r w:rsidRPr="00336CB8">
        <w:rPr>
          <w:b/>
          <w:highlight w:val="yellow"/>
          <w:u w:val="single"/>
        </w:rPr>
        <w:t>employed by either China</w:t>
      </w:r>
      <w:r w:rsidRPr="00336CB8">
        <w:rPr>
          <w:b/>
        </w:rPr>
        <w:t xml:space="preserve"> </w:t>
      </w:r>
      <w:r w:rsidRPr="00336CB8">
        <w:rPr>
          <w:b/>
          <w:highlight w:val="yellow"/>
          <w:u w:val="single"/>
        </w:rPr>
        <w:t>or the U</w:t>
      </w:r>
      <w:r>
        <w:t xml:space="preserve">nited </w:t>
      </w:r>
      <w:r w:rsidRPr="00336CB8">
        <w:rPr>
          <w:b/>
          <w:highlight w:val="yellow"/>
          <w:u w:val="single"/>
        </w:rPr>
        <w:t>S</w:t>
      </w:r>
      <w:r>
        <w:t xml:space="preserve">tates; </w:t>
      </w:r>
      <w:r w:rsidRPr="00336CB8">
        <w:rPr>
          <w:b/>
          <w:highlight w:val="yellow"/>
          <w:u w:val="single"/>
        </w:rPr>
        <w:t>none of them has the capacity to direct the game</w:t>
      </w:r>
      <w:r>
        <w:t xml:space="preserve">. Second, and with special respect to Japan, it is important to note that </w:t>
      </w:r>
      <w:r w:rsidRPr="009A5510">
        <w:rPr>
          <w:u w:val="single"/>
        </w:rPr>
        <w:t>Japan is subsumed under the US umbrella</w:t>
      </w:r>
      <w:r>
        <w:t xml:space="preserve"> (Japan’s efforts to become a full-fledged major power notwithstanding). </w:t>
      </w:r>
      <w:r w:rsidRPr="00336CB8">
        <w:rPr>
          <w:b/>
          <w:highlight w:val="yellow"/>
          <w:u w:val="single"/>
        </w:rPr>
        <w:t>Japan’s acts can only be part of the US moves on the board</w:t>
      </w:r>
      <w:r>
        <w:t xml:space="preserve">. A Japan-China game would be very limited in scope. </w:t>
      </w:r>
      <w:r w:rsidRPr="00336CB8">
        <w:rPr>
          <w:b/>
          <w:highlight w:val="yellow"/>
          <w:u w:val="single"/>
        </w:rPr>
        <w:t>Japan can compete with China in the AsiaPacific, but it is no match to China in global affairs.</w:t>
      </w:r>
      <w:r w:rsidRPr="00336CB8">
        <w:rPr>
          <w:b/>
          <w:u w:val="single"/>
        </w:rPr>
        <w:t xml:space="preserve"> </w:t>
      </w:r>
    </w:p>
    <w:p w14:paraId="2022B4B6" w14:textId="77777777" w:rsidR="006045E0" w:rsidRDefault="006045E0" w:rsidP="006045E0">
      <w:pPr>
        <w:pStyle w:val="Heading4"/>
      </w:pPr>
      <w:r>
        <w:t>Japan can’t even solve the East China Sea conflicts it’s directly involved in – Pressure angers China, ensures “competitor” status</w:t>
      </w:r>
    </w:p>
    <w:p w14:paraId="6E7B678E" w14:textId="77777777" w:rsidR="006045E0" w:rsidRPr="0007602E" w:rsidRDefault="006045E0" w:rsidP="006045E0">
      <w:pPr>
        <w:rPr>
          <w:rStyle w:val="Style13ptBold"/>
          <w:b w:val="0"/>
        </w:rPr>
      </w:pPr>
      <w:r>
        <w:rPr>
          <w:rStyle w:val="Style13ptBold"/>
        </w:rPr>
        <w:t>Miller 16</w:t>
      </w:r>
      <w:r>
        <w:rPr>
          <w:rStyle w:val="Style13ptBold"/>
          <w:b w:val="0"/>
        </w:rPr>
        <w:t xml:space="preserve"> </w:t>
      </w:r>
      <w:r w:rsidRPr="0007602E">
        <w:rPr>
          <w:rStyle w:val="Style13ptBold"/>
          <w:b w:val="0"/>
          <w:sz w:val="16"/>
        </w:rPr>
        <w:t>(Berkshire, 2/16, fellow @ East West Inst., “Avoiding Landmines: Trajectory of the Japan-China Relationship in 2016”, https://www.eastwest.ngo/idea/avoiding-landmines-trajectory-japan-china-relationship-2016)</w:t>
      </w:r>
    </w:p>
    <w:p w14:paraId="0F40B0B2" w14:textId="77777777" w:rsidR="006045E0" w:rsidRPr="009A5510" w:rsidRDefault="006045E0" w:rsidP="006045E0">
      <w:pPr>
        <w:rPr>
          <w:u w:val="single"/>
        </w:rPr>
      </w:pPr>
      <w:r w:rsidRPr="009A5510">
        <w:rPr>
          <w:u w:val="single"/>
        </w:rPr>
        <w:t>This economic decline is magnified by strained political relations that—despite the resumption of high-level dialogue—remain at their nadir</w:t>
      </w:r>
      <w:r>
        <w:t xml:space="preserve">. </w:t>
      </w:r>
      <w:r w:rsidRPr="00336CB8">
        <w:rPr>
          <w:b/>
          <w:highlight w:val="yellow"/>
          <w:u w:val="single"/>
        </w:rPr>
        <w:t>Beijing continues to play hardball with Japan</w:t>
      </w:r>
      <w:r w:rsidRPr="00336CB8">
        <w:rPr>
          <w:b/>
          <w:u w:val="single"/>
        </w:rPr>
        <w:t xml:space="preserve"> </w:t>
      </w:r>
      <w:r w:rsidRPr="00336CB8">
        <w:rPr>
          <w:b/>
          <w:highlight w:val="yellow"/>
          <w:u w:val="single"/>
        </w:rPr>
        <w:t>over their dispute in the E</w:t>
      </w:r>
      <w:r w:rsidRPr="009A5510">
        <w:rPr>
          <w:u w:val="single"/>
        </w:rPr>
        <w:t xml:space="preserve">ast </w:t>
      </w:r>
      <w:r w:rsidRPr="00336CB8">
        <w:rPr>
          <w:b/>
          <w:highlight w:val="yellow"/>
          <w:u w:val="single"/>
        </w:rPr>
        <w:t>C</w:t>
      </w:r>
      <w:r w:rsidRPr="009A5510">
        <w:rPr>
          <w:u w:val="single"/>
        </w:rPr>
        <w:t xml:space="preserve">hina </w:t>
      </w:r>
      <w:r w:rsidRPr="00336CB8">
        <w:rPr>
          <w:b/>
          <w:highlight w:val="yellow"/>
          <w:u w:val="single"/>
        </w:rPr>
        <w:t>S</w:t>
      </w:r>
      <w:r w:rsidRPr="009A5510">
        <w:rPr>
          <w:u w:val="single"/>
        </w:rPr>
        <w:t xml:space="preserve">ea </w:t>
      </w:r>
      <w:r w:rsidRPr="00336CB8">
        <w:rPr>
          <w:b/>
          <w:highlight w:val="yellow"/>
          <w:u w:val="single"/>
        </w:rPr>
        <w:t>and has</w:t>
      </w:r>
      <w:r w:rsidRPr="009A5510">
        <w:rPr>
          <w:u w:val="single"/>
        </w:rPr>
        <w:t xml:space="preserve"> upped the ante recently with the introduction </w:t>
      </w:r>
      <w:r w:rsidRPr="00336CB8">
        <w:rPr>
          <w:u w:val="single"/>
        </w:rPr>
        <w:t xml:space="preserve">of </w:t>
      </w:r>
      <w:r w:rsidRPr="00336CB8">
        <w:rPr>
          <w:b/>
          <w:highlight w:val="yellow"/>
          <w:u w:val="single"/>
        </w:rPr>
        <w:t>armed coast guard vessels traversing the</w:t>
      </w:r>
      <w:r w:rsidRPr="009A5510">
        <w:rPr>
          <w:u w:val="single"/>
        </w:rPr>
        <w:t xml:space="preserve"> territorial </w:t>
      </w:r>
      <w:r w:rsidRPr="00336CB8">
        <w:rPr>
          <w:b/>
          <w:highlight w:val="yellow"/>
          <w:u w:val="single"/>
        </w:rPr>
        <w:t>waters surrounding the Senkaku/Diayou islands</w:t>
      </w:r>
      <w:r>
        <w:t xml:space="preserve">. Meanwhile, </w:t>
      </w:r>
      <w:r w:rsidRPr="00336CB8">
        <w:rPr>
          <w:b/>
          <w:highlight w:val="yellow"/>
          <w:u w:val="single"/>
        </w:rPr>
        <w:t>the number of incursions by Chinese vessels</w:t>
      </w:r>
      <w:r w:rsidRPr="009A5510">
        <w:rPr>
          <w:u w:val="single"/>
        </w:rPr>
        <w:t xml:space="preserve"> over the past year </w:t>
      </w:r>
      <w:r w:rsidRPr="00336CB8">
        <w:rPr>
          <w:b/>
          <w:highlight w:val="yellow"/>
          <w:u w:val="single"/>
        </w:rPr>
        <w:t>has actually increased</w:t>
      </w:r>
      <w:r>
        <w:t xml:space="preserve">—despite Abe and Xi breaking the ice and sitting down twice to ostensibly improve bilateral relations. But perhaps most unnerving is the fact that </w:t>
      </w:r>
      <w:r w:rsidRPr="00336CB8">
        <w:rPr>
          <w:b/>
          <w:highlight w:val="yellow"/>
          <w:u w:val="single"/>
        </w:rPr>
        <w:t>Tokyo and Beijing have failed to implement even the baseline crisis avoidance tools in the disputed waters</w:t>
      </w:r>
      <w:r>
        <w:t xml:space="preserve">—such as a hotline or common radio frequency. </w:t>
      </w:r>
      <w:r w:rsidRPr="009A5510">
        <w:rPr>
          <w:u w:val="single"/>
        </w:rPr>
        <w:t>Political ties will likely suffer even more due to Japan’s improvement in relations with China’s neighbors</w:t>
      </w:r>
      <w:r>
        <w:t xml:space="preserve">. Abe has invested an unprecedented amount of travel time and political capital through international visits. Japan is also reaching new heights with its traditionally good relationships with Australia, India and even Taiwan. </w:t>
      </w:r>
      <w:r w:rsidRPr="009A5510">
        <w:rPr>
          <w:u w:val="single"/>
        </w:rPr>
        <w:t>Even ties with South Korea</w:t>
      </w:r>
      <w:r>
        <w:t xml:space="preserve">, which has been on ice since Abe was elected in late 2012, </w:t>
      </w:r>
      <w:r w:rsidRPr="009A5510">
        <w:rPr>
          <w:u w:val="single"/>
        </w:rPr>
        <w:t>are improving now under the momentum of last month’s deal</w:t>
      </w:r>
      <w:r>
        <w:t xml:space="preserve"> on “comfort women” (sex slaves</w:t>
      </w:r>
      <w:r w:rsidRPr="009A5510">
        <w:rPr>
          <w:u w:val="single"/>
        </w:rPr>
        <w:t>). Japan’s diplomatic surge in the region further isolates assertive Chinese behavior in the maritime domain—</w:t>
      </w:r>
      <w:r w:rsidRPr="009A5510">
        <w:rPr>
          <w:u w:val="single"/>
        </w:rPr>
        <w:lastRenderedPageBreak/>
        <w:t xml:space="preserve">including the East and South China Seas—and solidifies its image in China as a growing strategic competitor. </w:t>
      </w:r>
    </w:p>
    <w:p w14:paraId="10548CB0" w14:textId="77777777" w:rsidR="005911FB" w:rsidRDefault="005911FB" w:rsidP="005911FB">
      <w:pPr>
        <w:pStyle w:val="Heading4"/>
        <w:rPr>
          <w:rStyle w:val="Emphasis"/>
          <w:rFonts w:asciiTheme="minorHAnsi" w:hAnsiTheme="minorHAnsi"/>
          <w:b/>
          <w:iCs/>
          <w:sz w:val="26"/>
          <w:u w:val="none"/>
        </w:rPr>
      </w:pPr>
      <w:r w:rsidRPr="00411445">
        <w:rPr>
          <w:rStyle w:val="Emphasis"/>
          <w:rFonts w:asciiTheme="minorHAnsi" w:hAnsiTheme="minorHAnsi"/>
          <w:b/>
          <w:iCs/>
          <w:sz w:val="26"/>
          <w:u w:val="none"/>
        </w:rPr>
        <w:t>China doesn’t want Japan to help resolve the SCS issue</w:t>
      </w:r>
    </w:p>
    <w:p w14:paraId="690420D7" w14:textId="78FAEEDD" w:rsidR="005911FB" w:rsidRPr="005911FB" w:rsidRDefault="005911FB" w:rsidP="005911FB">
      <w:r w:rsidRPr="005911FB">
        <w:rPr>
          <w:rStyle w:val="Style13ptBold"/>
        </w:rPr>
        <w:t>New China 6/5</w:t>
      </w:r>
      <w:r w:rsidRPr="005911FB">
        <w:t xml:space="preserve"> (New China, 6/5/16, “China urges Japan not to intervene in, hype up South China Sea issue,” </w:t>
      </w:r>
      <w:hyperlink r:id="rId18" w:history="1">
        <w:r w:rsidRPr="005911FB">
          <w:rPr>
            <w:rStyle w:val="Hyperlink"/>
          </w:rPr>
          <w:t>http://news.xinhuanet.com/english/2016-06/05/c_135413870.htm</w:t>
        </w:r>
      </w:hyperlink>
      <w:r w:rsidRPr="005911FB">
        <w:t>) MAM</w:t>
      </w:r>
    </w:p>
    <w:p w14:paraId="5E6CD2D6" w14:textId="77777777" w:rsidR="005911FB" w:rsidRPr="00411445" w:rsidRDefault="005911FB" w:rsidP="005911FB">
      <w:pPr>
        <w:shd w:val="clear" w:color="auto" w:fill="FFFFFF"/>
        <w:spacing w:before="150" w:after="150" w:line="330" w:lineRule="atLeast"/>
        <w:rPr>
          <w:rFonts w:asciiTheme="minorHAnsi" w:eastAsia="Times New Roman" w:hAnsiTheme="minorHAnsi" w:cs="Times New Roman"/>
          <w:sz w:val="16"/>
        </w:rPr>
      </w:pPr>
      <w:r w:rsidRPr="00411445">
        <w:rPr>
          <w:rStyle w:val="Emphasis"/>
          <w:rFonts w:asciiTheme="minorHAnsi" w:hAnsiTheme="minorHAnsi"/>
          <w:highlight w:val="cyan"/>
        </w:rPr>
        <w:t>China</w:t>
      </w:r>
      <w:r w:rsidRPr="00411445">
        <w:rPr>
          <w:rFonts w:asciiTheme="minorHAnsi" w:eastAsia="Times New Roman" w:hAnsiTheme="minorHAnsi" w:cs="Times New Roman"/>
          <w:sz w:val="16"/>
        </w:rPr>
        <w:t xml:space="preserve"> on Saturday </w:t>
      </w:r>
      <w:r w:rsidRPr="00411445">
        <w:rPr>
          <w:rStyle w:val="Emphasis"/>
          <w:rFonts w:asciiTheme="minorHAnsi" w:hAnsiTheme="minorHAnsi"/>
          <w:highlight w:val="cyan"/>
        </w:rPr>
        <w:t>urged Japan to respect China's major interests and concerns, and not to intervene in or hype up the </w:t>
      </w:r>
      <w:hyperlink r:id="rId19" w:history="1">
        <w:r w:rsidRPr="00411445">
          <w:rPr>
            <w:rStyle w:val="Emphasis"/>
            <w:rFonts w:asciiTheme="minorHAnsi" w:hAnsiTheme="minorHAnsi"/>
            <w:highlight w:val="cyan"/>
          </w:rPr>
          <w:t>South China Sea</w:t>
        </w:r>
      </w:hyperlink>
      <w:r w:rsidRPr="00411445">
        <w:rPr>
          <w:rStyle w:val="Emphasis"/>
          <w:rFonts w:asciiTheme="minorHAnsi" w:hAnsiTheme="minorHAnsi"/>
          <w:highlight w:val="cyan"/>
        </w:rPr>
        <w:t> issue</w:t>
      </w:r>
      <w:r w:rsidRPr="00411445">
        <w:rPr>
          <w:rFonts w:asciiTheme="minorHAnsi" w:eastAsia="Times New Roman" w:hAnsiTheme="minorHAnsi" w:cs="Times New Roman"/>
          <w:sz w:val="16"/>
        </w:rPr>
        <w:t xml:space="preserve">. The call came as Chinese Admiral Sun Jianguo met with Japan's Vice Minister of Defense for International Affairs Toru Mimura here on the sidelines of the 15th Shangri-La Dialogue. Sun, deputy chief of the Joint Staff Department of China's Central Military Commission, reaffirmed China's stance on the South China Sea, </w:t>
      </w:r>
      <w:r w:rsidRPr="00411445">
        <w:rPr>
          <w:rStyle w:val="Emphasis"/>
          <w:rFonts w:asciiTheme="minorHAnsi" w:hAnsiTheme="minorHAnsi"/>
          <w:highlight w:val="cyan"/>
        </w:rPr>
        <w:t>asking Japan to be prudent and take tangible actions to keep the improving momentum of the bilateral ties. China attaches importance to the ties with Japan and would like to promote mutual understanding through dialogue and communication</w:t>
      </w:r>
      <w:r w:rsidRPr="00411445">
        <w:rPr>
          <w:rFonts w:asciiTheme="minorHAnsi" w:eastAsia="Times New Roman" w:hAnsiTheme="minorHAnsi" w:cs="Times New Roman"/>
          <w:sz w:val="16"/>
        </w:rPr>
        <w:t xml:space="preserve"> so as to manage and bridge differences, he said. Echoing Sun on bilateral ties, Toru Mimura said </w:t>
      </w:r>
      <w:r w:rsidRPr="00411445">
        <w:rPr>
          <w:rStyle w:val="Emphasis"/>
          <w:rFonts w:asciiTheme="minorHAnsi" w:hAnsiTheme="minorHAnsi"/>
          <w:highlight w:val="cyan"/>
        </w:rPr>
        <w:t>Japan-China relationship is one of the most important bilateral ties for Japan. Dialogue and communication between the two countries helps to boost mutual understanding,</w:t>
      </w:r>
      <w:r w:rsidRPr="00411445">
        <w:rPr>
          <w:rFonts w:asciiTheme="minorHAnsi" w:eastAsia="Times New Roman" w:hAnsiTheme="minorHAnsi" w:cs="Times New Roman"/>
          <w:sz w:val="16"/>
        </w:rPr>
        <w:t xml:space="preserve"> improve bilateral ties as well as maintain international and regional peace and prosperity, the Japanese official said. On the same day, the Chinese admiral also met with Swiss Minister of Defense Guy Parmelin on cooperation.</w:t>
      </w:r>
    </w:p>
    <w:p w14:paraId="0FE149D1" w14:textId="77777777" w:rsidR="005911FB" w:rsidRDefault="005911FB" w:rsidP="005911FB">
      <w:pPr>
        <w:pStyle w:val="Heading4"/>
      </w:pPr>
      <w:r>
        <w:t>China does not want Japanese involvement in the SCS conflict- Foreign Ministry confirms</w:t>
      </w:r>
    </w:p>
    <w:p w14:paraId="50D983E2" w14:textId="77777777" w:rsidR="005911FB" w:rsidRPr="0037792E" w:rsidRDefault="005911FB" w:rsidP="005911FB">
      <w:r w:rsidRPr="0037792E">
        <w:rPr>
          <w:b/>
          <w:sz w:val="26"/>
          <w:szCs w:val="26"/>
        </w:rPr>
        <w:t>Gady 15</w:t>
      </w:r>
      <w:r>
        <w:t xml:space="preserve"> (</w:t>
      </w:r>
      <w:r w:rsidRPr="0037792E">
        <w:t>Franz-Stefan Gady is an Associate Editor with The Diplomat.</w:t>
      </w:r>
      <w:r>
        <w:t xml:space="preserve">  </w:t>
      </w:r>
      <w:r w:rsidRPr="0037792E">
        <w:t xml:space="preserve">His </w:t>
      </w:r>
      <w:r>
        <w:t>focus</w:t>
      </w:r>
      <w:r w:rsidRPr="0037792E">
        <w:t xml:space="preserve"> include</w:t>
      </w:r>
      <w:r>
        <w:t>s</w:t>
      </w:r>
      <w:r w:rsidRPr="0037792E">
        <w:t xml:space="preserve"> civil-military relations, revolution in military affairs, and cyber diplomacy.</w:t>
      </w:r>
      <w:r>
        <w:t xml:space="preserve"> </w:t>
      </w:r>
      <w:r w:rsidRPr="0037792E">
        <w:t xml:space="preserve">11/21/15.  “China is on ‘High Alert’ for Japan’s ‘Intervention’ in South China Sea”; </w:t>
      </w:r>
      <w:r w:rsidRPr="0037792E">
        <w:rPr>
          <w:i/>
        </w:rPr>
        <w:t>The Diplomat</w:t>
      </w:r>
      <w:r w:rsidRPr="0037792E">
        <w:t xml:space="preserve"> </w:t>
      </w:r>
      <w:hyperlink r:id="rId20" w:history="1">
        <w:r w:rsidRPr="001F393C">
          <w:rPr>
            <w:rStyle w:val="Hyperlink"/>
          </w:rPr>
          <w:t>http://thediplomat.com/2015/11/china-is-on-high-alert-for-japans-intervention-in-south-china-sea/</w:t>
        </w:r>
      </w:hyperlink>
      <w:r>
        <w:t>) NTT</w:t>
      </w:r>
    </w:p>
    <w:p w14:paraId="43A54E57" w14:textId="77777777" w:rsidR="005911FB" w:rsidRDefault="005911FB" w:rsidP="005911FB">
      <w:r>
        <w:t xml:space="preserve"> </w:t>
      </w:r>
      <w:r w:rsidRPr="00162C75">
        <w:rPr>
          <w:b/>
          <w:highlight w:val="cyan"/>
          <w:u w:val="single"/>
        </w:rPr>
        <w:t>China will remain on “high alert for intervention by Japan in the S</w:t>
      </w:r>
      <w:r w:rsidRPr="00162C75">
        <w:t xml:space="preserve">outh </w:t>
      </w:r>
      <w:r w:rsidRPr="00162C75">
        <w:rPr>
          <w:b/>
          <w:highlight w:val="cyan"/>
          <w:u w:val="single"/>
        </w:rPr>
        <w:t>C</w:t>
      </w:r>
      <w:r w:rsidRPr="00162C75">
        <w:t xml:space="preserve">hina </w:t>
      </w:r>
      <w:r w:rsidRPr="00162C75">
        <w:rPr>
          <w:b/>
          <w:highlight w:val="cyan"/>
          <w:u w:val="single"/>
        </w:rPr>
        <w:t>S</w:t>
      </w:r>
      <w:r w:rsidRPr="00162C75">
        <w:t xml:space="preserve">ea issue” </w:t>
      </w:r>
      <w:r w:rsidRPr="00162C75">
        <w:rPr>
          <w:b/>
          <w:highlight w:val="cyan"/>
          <w:u w:val="single"/>
        </w:rPr>
        <w:t xml:space="preserve">Foreign Ministry spokesperson Hong Lei </w:t>
      </w:r>
      <w:hyperlink r:id="rId21" w:history="1">
        <w:r w:rsidRPr="00162C75">
          <w:rPr>
            <w:b/>
            <w:highlight w:val="cyan"/>
            <w:u w:val="single"/>
          </w:rPr>
          <w:t>told</w:t>
        </w:r>
      </w:hyperlink>
      <w:r w:rsidRPr="00162C75">
        <w:rPr>
          <w:b/>
          <w:highlight w:val="cyan"/>
          <w:u w:val="single"/>
        </w:rPr>
        <w:t xml:space="preserve"> Xinhua today</w:t>
      </w:r>
      <w:r w:rsidRPr="00162C75">
        <w:t>, urging Japan to reflect on its past aggression during the Second World War.</w:t>
      </w:r>
      <w:r>
        <w:t xml:space="preserve"> </w:t>
      </w:r>
      <w:r w:rsidRPr="00162C75">
        <w:rPr>
          <w:b/>
          <w:highlight w:val="cyan"/>
          <w:u w:val="single"/>
        </w:rPr>
        <w:t xml:space="preserve">The Chinese statement was issued in response to Japanese Prime Minister Shinzo Abe’s remarks </w:t>
      </w:r>
      <w:r w:rsidRPr="00162C75">
        <w:t xml:space="preserve">to U.S. President Barack Obama during a bilateral meeting at this year’s Asia-Pacific Economic Cooperation summit in Manila </w:t>
      </w:r>
      <w:r w:rsidRPr="00162C75">
        <w:rPr>
          <w:b/>
          <w:highlight w:val="cyan"/>
          <w:u w:val="single"/>
        </w:rPr>
        <w:t>that Japan would consider sending the</w:t>
      </w:r>
      <w:r w:rsidRPr="00162C75">
        <w:t xml:space="preserve"> Japanese Maritime Self-Defense Force (</w:t>
      </w:r>
      <w:r w:rsidRPr="00162C75">
        <w:rPr>
          <w:b/>
          <w:highlight w:val="cyan"/>
          <w:u w:val="single"/>
        </w:rPr>
        <w:t>JMSDF) on patrols in the S</w:t>
      </w:r>
      <w:r w:rsidRPr="00162C75">
        <w:t xml:space="preserve">outh </w:t>
      </w:r>
      <w:r w:rsidRPr="00162C75">
        <w:rPr>
          <w:b/>
          <w:highlight w:val="cyan"/>
          <w:u w:val="single"/>
        </w:rPr>
        <w:t>C</w:t>
      </w:r>
      <w:r w:rsidRPr="00162C75">
        <w:t xml:space="preserve">hina </w:t>
      </w:r>
      <w:r w:rsidRPr="00162C75">
        <w:rPr>
          <w:b/>
          <w:highlight w:val="cyan"/>
          <w:u w:val="single"/>
        </w:rPr>
        <w:t>S</w:t>
      </w:r>
      <w:r w:rsidRPr="00162C75">
        <w:t>ea.</w:t>
      </w:r>
      <w:r>
        <w:t xml:space="preserve"> </w:t>
      </w:r>
      <w:r w:rsidRPr="00162C75">
        <w:t>“China firmly safeguards navigation freedom of various countries in the South China Sea in accordance with international laws,” Foreign Ministry spokesperson Hong Lei said. “In the meantime</w:t>
      </w:r>
      <w:r w:rsidRPr="00162C75">
        <w:rPr>
          <w:b/>
          <w:highlight w:val="cyan"/>
          <w:u w:val="single"/>
        </w:rPr>
        <w:t>, China is strongly against any country using the excuse of navigation and overflight freedom to engage in activities threatening the sovereignty and security of other nations, and facilitating regional militarization</w:t>
      </w:r>
      <w:r>
        <w:rPr>
          <w:b/>
          <w:u w:val="single"/>
        </w:rPr>
        <w:t xml:space="preserve">. </w:t>
      </w:r>
      <w:r w:rsidRPr="00162C75">
        <w:t xml:space="preserve">On Thursday, </w:t>
      </w:r>
      <w:r w:rsidRPr="00162C75">
        <w:rPr>
          <w:b/>
          <w:highlight w:val="cyan"/>
          <w:u w:val="single"/>
        </w:rPr>
        <w:t xml:space="preserve">Japanese Prime Minister Shinzo Abe </w:t>
      </w:r>
      <w:hyperlink r:id="rId22" w:history="1">
        <w:r w:rsidRPr="00162C75">
          <w:rPr>
            <w:b/>
            <w:highlight w:val="cyan"/>
            <w:u w:val="single"/>
          </w:rPr>
          <w:t>said</w:t>
        </w:r>
      </w:hyperlink>
      <w:r w:rsidRPr="00162C75">
        <w:rPr>
          <w:b/>
          <w:highlight w:val="cyan"/>
          <w:u w:val="single"/>
        </w:rPr>
        <w:t xml:space="preserve"> that “with regard to activity by the Self-Defense Forces in the S</w:t>
      </w:r>
      <w:r w:rsidRPr="00162C75">
        <w:t xml:space="preserve">outh </w:t>
      </w:r>
      <w:r w:rsidRPr="00162C75">
        <w:rPr>
          <w:b/>
          <w:highlight w:val="cyan"/>
          <w:u w:val="single"/>
        </w:rPr>
        <w:t>C</w:t>
      </w:r>
      <w:r w:rsidRPr="00162C75">
        <w:t xml:space="preserve">hina </w:t>
      </w:r>
      <w:r w:rsidRPr="00162C75">
        <w:rPr>
          <w:b/>
          <w:highlight w:val="cyan"/>
          <w:u w:val="single"/>
        </w:rPr>
        <w:t>S</w:t>
      </w:r>
      <w:r w:rsidRPr="00162C75">
        <w:rPr>
          <w:b/>
          <w:u w:val="single"/>
        </w:rPr>
        <w:t>ea</w:t>
      </w:r>
      <w:r w:rsidRPr="00162C75">
        <w:t xml:space="preserve">, </w:t>
      </w:r>
      <w:r w:rsidRPr="00162C75">
        <w:rPr>
          <w:b/>
          <w:highlight w:val="cyan"/>
          <w:u w:val="single"/>
        </w:rPr>
        <w:t>I will consider it while focusing on what effect the situation has on Japan’s security.”</w:t>
      </w:r>
      <w:r>
        <w:t xml:space="preserve"> </w:t>
      </w:r>
    </w:p>
    <w:p w14:paraId="5D49999F" w14:textId="77777777" w:rsidR="005911FB" w:rsidRPr="00411445" w:rsidRDefault="005911FB" w:rsidP="005911FB">
      <w:pPr>
        <w:pStyle w:val="Heading3"/>
      </w:pPr>
      <w:r w:rsidRPr="00411445">
        <w:lastRenderedPageBreak/>
        <w:t>Pressure CPs</w:t>
      </w:r>
    </w:p>
    <w:p w14:paraId="6B9761EB" w14:textId="77777777" w:rsidR="005911FB" w:rsidRPr="008B6D49" w:rsidRDefault="005911FB" w:rsidP="005911FB">
      <w:pPr>
        <w:pStyle w:val="Heading4"/>
        <w:rPr>
          <w:rFonts w:asciiTheme="minorHAnsi" w:hAnsiTheme="minorHAnsi"/>
          <w:lang w:val="en"/>
        </w:rPr>
      </w:pPr>
      <w:r w:rsidRPr="008B6D49">
        <w:rPr>
          <w:rFonts w:asciiTheme="minorHAnsi" w:hAnsiTheme="minorHAnsi"/>
          <w:lang w:val="en"/>
        </w:rPr>
        <w:t>Introducing unrelated issues into the SCS diplomacy and conflict is bad</w:t>
      </w:r>
    </w:p>
    <w:p w14:paraId="29946990" w14:textId="77777777" w:rsidR="005911FB" w:rsidRPr="008B6D49" w:rsidRDefault="005911FB" w:rsidP="005911FB">
      <w:pPr>
        <w:rPr>
          <w:rFonts w:asciiTheme="minorHAnsi" w:hAnsiTheme="minorHAnsi"/>
        </w:rPr>
      </w:pPr>
      <w:r w:rsidRPr="008B6D49">
        <w:rPr>
          <w:rStyle w:val="Style13ptBold"/>
        </w:rPr>
        <w:t>Le Miere 13</w:t>
      </w:r>
      <w:r w:rsidRPr="008B6D49">
        <w:rPr>
          <w:rFonts w:asciiTheme="minorHAnsi" w:hAnsiTheme="minorHAnsi"/>
        </w:rPr>
        <w:t xml:space="preserve"> (Christian, Senior Fellow for Naval Forces and Maritime Security, “Christian Le Miere: South China Sea channels other disputes”, IISS, 5/28)</w:t>
      </w:r>
      <w:r>
        <w:rPr>
          <w:rFonts w:asciiTheme="minorHAnsi" w:hAnsiTheme="minorHAnsi"/>
        </w:rPr>
        <w:t xml:space="preserve"> </w:t>
      </w:r>
      <w:r w:rsidRPr="008B6D49">
        <w:rPr>
          <w:rFonts w:asciiTheme="minorHAnsi" w:hAnsiTheme="minorHAnsi"/>
        </w:rPr>
        <w:t>JA</w:t>
      </w:r>
    </w:p>
    <w:p w14:paraId="3DA27016" w14:textId="77777777" w:rsidR="005911FB" w:rsidRPr="008B6D49" w:rsidRDefault="005911FB" w:rsidP="005911FB">
      <w:pPr>
        <w:rPr>
          <w:rFonts w:asciiTheme="minorHAnsi" w:hAnsiTheme="minorHAnsi"/>
          <w:sz w:val="16"/>
        </w:rPr>
      </w:pPr>
      <w:r w:rsidRPr="00686B83">
        <w:rPr>
          <w:rStyle w:val="Emphasis"/>
          <w:rFonts w:asciiTheme="minorHAnsi" w:hAnsiTheme="minorHAnsi"/>
          <w:highlight w:val="cyan"/>
        </w:rPr>
        <w:t>Instability in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is nothing new</w:t>
      </w:r>
      <w:r w:rsidRPr="008B6D49">
        <w:rPr>
          <w:rFonts w:asciiTheme="minorHAnsi" w:hAnsiTheme="minorHAnsi"/>
          <w:sz w:val="16"/>
        </w:rPr>
        <w:t xml:space="preserve">, given the complex web of alliances and disputes in the region. </w:t>
      </w:r>
      <w:r w:rsidRPr="00686B83">
        <w:rPr>
          <w:rStyle w:val="Emphasis"/>
          <w:rFonts w:asciiTheme="minorHAnsi" w:hAnsiTheme="minorHAnsi"/>
          <w:highlight w:val="cyan"/>
        </w:rPr>
        <w:t>However</w:t>
      </w:r>
      <w:r w:rsidRPr="008B6D49">
        <w:rPr>
          <w:rFonts w:asciiTheme="minorHAnsi" w:hAnsiTheme="minorHAnsi"/>
          <w:sz w:val="16"/>
        </w:rPr>
        <w:t xml:space="preserve">, a recent event has highlighted another characteristic, namely that </w:t>
      </w:r>
      <w:r w:rsidRPr="00686B83">
        <w:rPr>
          <w:rStyle w:val="Emphasis"/>
          <w:rFonts w:asciiTheme="minorHAnsi" w:hAnsiTheme="minorHAnsi"/>
          <w:highlight w:val="cyan"/>
        </w:rPr>
        <w:t>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can be used as an outlet for discontent over separate, unrelated issues</w:t>
      </w:r>
      <w:r w:rsidRPr="008B6D49">
        <w:rPr>
          <w:rFonts w:asciiTheme="minorHAnsi" w:hAnsiTheme="minorHAnsi"/>
          <w:sz w:val="16"/>
        </w:rPr>
        <w:t xml:space="preserve">. </w:t>
      </w:r>
      <w:r w:rsidRPr="00686B83">
        <w:rPr>
          <w:rStyle w:val="Emphasis"/>
          <w:rFonts w:asciiTheme="minorHAnsi" w:hAnsiTheme="minorHAnsi"/>
          <w:highlight w:val="cyan"/>
        </w:rPr>
        <w:t>It is this that makes the sea’s various disputes so dangerous</w:t>
      </w:r>
      <w:r w:rsidRPr="008B6D49">
        <w:rPr>
          <w:rFonts w:asciiTheme="minorHAnsi" w:hAnsiTheme="minorHAnsi"/>
          <w:sz w:val="16"/>
        </w:rPr>
        <w:t xml:space="preserve">.  </w:t>
      </w:r>
      <w:r w:rsidRPr="00686B83">
        <w:rPr>
          <w:rStyle w:val="Emphasis"/>
          <w:rFonts w:asciiTheme="minorHAnsi" w:hAnsiTheme="minorHAnsi"/>
          <w:highlight w:val="cyan"/>
        </w:rPr>
        <w:t>The latest diplomatic row between claimants to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was caused by an event outside it: the killing of Taiwanese fisherman</w:t>
      </w:r>
      <w:r w:rsidRPr="008B6D49">
        <w:rPr>
          <w:rFonts w:asciiTheme="minorHAnsi" w:hAnsiTheme="minorHAnsi"/>
          <w:sz w:val="16"/>
        </w:rPr>
        <w:t xml:space="preserve"> Hung Shih-cheng </w:t>
      </w:r>
      <w:r w:rsidRPr="00686B83">
        <w:rPr>
          <w:rStyle w:val="Emphasis"/>
          <w:rFonts w:asciiTheme="minorHAnsi" w:hAnsiTheme="minorHAnsi"/>
          <w:highlight w:val="cyan"/>
        </w:rPr>
        <w:t xml:space="preserve">by the Philippine coast guard </w:t>
      </w:r>
      <w:r w:rsidRPr="008B6D49">
        <w:rPr>
          <w:rFonts w:asciiTheme="minorHAnsi" w:hAnsiTheme="minorHAnsi"/>
          <w:sz w:val="16"/>
        </w:rPr>
        <w:t xml:space="preserve">on 9 May. Hung was on board the Kuang Ta Hsing No. 28 fishing vessel that was strafed with gunfire, leaving 59 bullet holes. The incident happened in the large maritime area where the countries’ exclusive economic zones overlap (formal delimitation of the zones has never been made).  Taiwan responded forcefully to the incident, insisting on a formal apology and compensation to the family. Dissatisfied with Manila’s response, it recalled its envoy and enacted two rounds of economic sanctions on the Philippines, including suspension of migrant worker visas for Filipinos, a travel alert urging Taiwanese citizens not to travel to the Philippines and the suspension of research and fishery cooperation projects.  In a rare instance of Taiwanese gunboat diplomacy, it also deployed a Kidd-class destroyer, two Lafayette-class frigates and four coast-guard vessels for exercises near the site of the incident.  </w:t>
      </w:r>
      <w:r w:rsidRPr="00686B83">
        <w:rPr>
          <w:rStyle w:val="Emphasis"/>
          <w:rFonts w:asciiTheme="minorHAnsi" w:hAnsiTheme="minorHAnsi"/>
          <w:highlight w:val="cyan"/>
        </w:rPr>
        <w:t>While there is little opportunity for this situation to deteriorate into conflict, it has had repercussions beyond the Balintang Channel</w:t>
      </w:r>
      <w:r w:rsidRPr="008B6D49">
        <w:rPr>
          <w:rFonts w:asciiTheme="minorHAnsi" w:hAnsiTheme="minorHAnsi"/>
          <w:sz w:val="16"/>
        </w:rPr>
        <w:t xml:space="preserve"> where the incident took place.  Ironically, China has supported Taiwan’s position. Although Beijing does not recognise Taipei’s ability to conduct foreign relations, as a ‘renegade province’, it considers killing a Taiwanese fisherman tantamount to killing a Chinese fisherman</w:t>
      </w:r>
      <w:r w:rsidRPr="00686B83">
        <w:rPr>
          <w:rStyle w:val="Emphasis"/>
          <w:rFonts w:asciiTheme="minorHAnsi" w:hAnsiTheme="minorHAnsi"/>
          <w:highlight w:val="cyan"/>
        </w:rPr>
        <w:t>.  Just one day after the shooting, China deployed two China Marine Surveillance</w:t>
      </w:r>
      <w:r w:rsidRPr="008B6D49">
        <w:rPr>
          <w:rFonts w:asciiTheme="minorHAnsi" w:hAnsiTheme="minorHAnsi"/>
          <w:sz w:val="16"/>
        </w:rPr>
        <w:t xml:space="preserve"> (CMS) </w:t>
      </w:r>
      <w:r w:rsidRPr="00686B83">
        <w:rPr>
          <w:rStyle w:val="Emphasis"/>
          <w:rFonts w:asciiTheme="minorHAnsi" w:hAnsiTheme="minorHAnsi"/>
          <w:highlight w:val="cyan"/>
        </w:rPr>
        <w:t>vessels to</w:t>
      </w:r>
      <w:r w:rsidRPr="008B6D49">
        <w:rPr>
          <w:rFonts w:asciiTheme="minorHAnsi" w:hAnsiTheme="minorHAnsi"/>
          <w:sz w:val="16"/>
        </w:rPr>
        <w:t xml:space="preserve"> Second Thomas Shoal, </w:t>
      </w:r>
      <w:r w:rsidRPr="00686B83">
        <w:rPr>
          <w:rStyle w:val="Emphasis"/>
          <w:rFonts w:asciiTheme="minorHAnsi" w:hAnsiTheme="minorHAnsi"/>
          <w:highlight w:val="cyan"/>
        </w:rPr>
        <w:t>a partially submerged reef in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that the Philippines occupies</w:t>
      </w:r>
      <w:r w:rsidRPr="008B6D49">
        <w:rPr>
          <w:rFonts w:asciiTheme="minorHAnsi" w:hAnsiTheme="minorHAnsi"/>
          <w:sz w:val="16"/>
        </w:rPr>
        <w:t xml:space="preserve"> via a detachment of Marines stationed on a grounded Second World War landing ship. Eleven days later, </w:t>
      </w:r>
      <w:r w:rsidRPr="00686B83">
        <w:rPr>
          <w:rStyle w:val="Emphasis"/>
          <w:rFonts w:asciiTheme="minorHAnsi" w:hAnsiTheme="minorHAnsi"/>
          <w:highlight w:val="cyan"/>
        </w:rPr>
        <w:t>China deployed a frigate and two CMS vessels to the shoal</w:t>
      </w:r>
      <w:r w:rsidRPr="008B6D49">
        <w:rPr>
          <w:rFonts w:asciiTheme="minorHAnsi" w:hAnsiTheme="minorHAnsi"/>
          <w:sz w:val="16"/>
        </w:rPr>
        <w:t xml:space="preserve">, in </w:t>
      </w:r>
      <w:r w:rsidRPr="00686B83">
        <w:rPr>
          <w:rStyle w:val="Emphasis"/>
          <w:rFonts w:asciiTheme="minorHAnsi" w:hAnsiTheme="minorHAnsi"/>
          <w:highlight w:val="cyan"/>
        </w:rPr>
        <w:t>a move that the Philippines branded ‘provocative and illegal’</w:t>
      </w:r>
      <w:r w:rsidRPr="008B6D49">
        <w:rPr>
          <w:rFonts w:asciiTheme="minorHAnsi" w:hAnsiTheme="minorHAnsi"/>
          <w:sz w:val="16"/>
        </w:rPr>
        <w:t xml:space="preserve">.  </w:t>
      </w:r>
      <w:r w:rsidRPr="00686B83">
        <w:rPr>
          <w:rStyle w:val="Emphasis"/>
          <w:rFonts w:asciiTheme="minorHAnsi" w:hAnsiTheme="minorHAnsi"/>
          <w:highlight w:val="cyan"/>
        </w:rPr>
        <w:t>Manila responded with its own naval detachment</w:t>
      </w:r>
      <w:r w:rsidRPr="008B6D49">
        <w:rPr>
          <w:rFonts w:asciiTheme="minorHAnsi" w:hAnsiTheme="minorHAnsi"/>
          <w:sz w:val="16"/>
        </w:rPr>
        <w:t xml:space="preserve"> to Second Thomas Shoal on 25 May. Two days later, China conducted its first tri-fleet exercise in the South China Sea for three years.  Beijing has not said that its recent deployments are in support of Taiwan, but it is a peculiar coincidence that such a rare combination of exercises and deployments specifically targeting the Philippines could occur at the same time.  </w:t>
      </w:r>
      <w:r w:rsidRPr="00686B83">
        <w:rPr>
          <w:rStyle w:val="Emphasis"/>
          <w:rFonts w:asciiTheme="minorHAnsi" w:hAnsiTheme="minorHAnsi"/>
          <w:highlight w:val="cyan"/>
        </w:rPr>
        <w:t>This episode reflects the fact that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remains an unstable region with rapidly evolving military rivalries</w:t>
      </w:r>
      <w:r w:rsidRPr="008B6D49">
        <w:rPr>
          <w:rFonts w:asciiTheme="minorHAnsi" w:hAnsiTheme="minorHAnsi"/>
          <w:sz w:val="16"/>
        </w:rPr>
        <w:t xml:space="preserve">, </w:t>
      </w:r>
      <w:r w:rsidRPr="00686B83">
        <w:rPr>
          <w:rStyle w:val="Emphasis"/>
          <w:rFonts w:asciiTheme="minorHAnsi" w:hAnsiTheme="minorHAnsi"/>
          <w:highlight w:val="cyan"/>
        </w:rPr>
        <w:t>but it also underlines how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can be used as an outlet for other national disputes</w:t>
      </w:r>
      <w:r w:rsidRPr="008B6D49">
        <w:rPr>
          <w:rFonts w:asciiTheme="minorHAnsi" w:hAnsiTheme="minorHAnsi"/>
          <w:sz w:val="16"/>
        </w:rPr>
        <w:t xml:space="preserve">. Gunboat diplomacy lends itself well to military coercion as it is flexible, containable and takes place in international space. </w:t>
      </w:r>
      <w:r w:rsidRPr="00686B83">
        <w:rPr>
          <w:rStyle w:val="Emphasis"/>
          <w:rFonts w:asciiTheme="minorHAnsi" w:hAnsiTheme="minorHAnsi"/>
          <w:highlight w:val="cyan"/>
        </w:rPr>
        <w:t>The fact that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w:t>
      </w:r>
      <w:r w:rsidRPr="00686B83">
        <w:rPr>
          <w:rStyle w:val="Emphasis"/>
          <w:rFonts w:asciiTheme="minorHAnsi" w:hAnsiTheme="minorHAnsi"/>
          <w:highlight w:val="cyan"/>
        </w:rPr>
        <w:t>can be used in such a way will only increase concerns about conflict in and over it.</w:t>
      </w:r>
      <w:r w:rsidRPr="008B6D49">
        <w:rPr>
          <w:rFonts w:asciiTheme="minorHAnsi" w:hAnsiTheme="minorHAnsi"/>
          <w:sz w:val="16"/>
        </w:rPr>
        <w:t xml:space="preserve">  The topic will undoubtedly come up at this this week’s Shangri-La Dialogue in Singapore, where the US only recently deployed the USS Freedom. The Freedom is the first of four Littoral Combat Ships to be deployed to the island state in the coming years. This US presence will draw further attention to the maritime disputes in the South China Sea and the wider ramifications they could have. </w:t>
      </w:r>
    </w:p>
    <w:p w14:paraId="1BB2CD5E" w14:textId="77777777" w:rsidR="005911FB" w:rsidRPr="008B6D49" w:rsidRDefault="005911FB" w:rsidP="005911FB">
      <w:pPr>
        <w:pStyle w:val="Heading4"/>
        <w:rPr>
          <w:rFonts w:asciiTheme="minorHAnsi" w:hAnsiTheme="minorHAnsi"/>
          <w:lang w:val="en"/>
        </w:rPr>
      </w:pPr>
      <w:r w:rsidRPr="008B6D49">
        <w:rPr>
          <w:rFonts w:asciiTheme="minorHAnsi" w:hAnsiTheme="minorHAnsi"/>
          <w:lang w:val="en"/>
        </w:rPr>
        <w:t>Diplomacy in the SCS should be narrow, focused, and have a tight agenda</w:t>
      </w:r>
    </w:p>
    <w:p w14:paraId="357D4CAA" w14:textId="77777777" w:rsidR="005911FB" w:rsidRPr="008B6D49" w:rsidRDefault="005911FB" w:rsidP="005911FB">
      <w:pPr>
        <w:rPr>
          <w:rFonts w:asciiTheme="minorHAnsi" w:hAnsiTheme="minorHAnsi"/>
        </w:rPr>
      </w:pPr>
      <w:r w:rsidRPr="008B6D49">
        <w:rPr>
          <w:rStyle w:val="Style13ptBold"/>
        </w:rPr>
        <w:t>Pfaff &amp; Geib 16</w:t>
      </w:r>
      <w:r w:rsidRPr="008B6D49">
        <w:rPr>
          <w:rFonts w:asciiTheme="minorHAnsi" w:hAnsiTheme="minorHAnsi"/>
          <w:lang w:val="en"/>
        </w:rPr>
        <w:t xml:space="preserve"> (Lucie &amp; Peter, Minnesota State University Moorhead and College of Mount Saint Vincent, “The Dynamics of Chinese Expansion in the South China Sea”, Journal of </w:t>
      </w:r>
      <w:r w:rsidRPr="008B6D49">
        <w:rPr>
          <w:rFonts w:asciiTheme="minorHAnsi" w:hAnsiTheme="minorHAnsi"/>
        </w:rPr>
        <w:t>Applied Business and Economics 18(1))JA</w:t>
      </w:r>
    </w:p>
    <w:p w14:paraId="22F2F478" w14:textId="77777777" w:rsidR="005911FB" w:rsidRPr="008B6D49" w:rsidRDefault="005911FB" w:rsidP="005911FB">
      <w:pPr>
        <w:rPr>
          <w:rFonts w:asciiTheme="minorHAnsi" w:hAnsiTheme="minorHAnsi"/>
          <w:sz w:val="16"/>
        </w:rPr>
      </w:pPr>
      <w:r w:rsidRPr="00686B83">
        <w:rPr>
          <w:rStyle w:val="Emphasis"/>
          <w:rFonts w:asciiTheme="minorHAnsi" w:hAnsiTheme="minorHAnsi"/>
          <w:highlight w:val="cyan"/>
        </w:rPr>
        <w:t>There are no easy alternatives to continuing strife in the S</w:t>
      </w:r>
      <w:r w:rsidRPr="008B6D49">
        <w:rPr>
          <w:rFonts w:asciiTheme="minorHAnsi" w:hAnsiTheme="minorHAnsi"/>
          <w:sz w:val="16"/>
        </w:rPr>
        <w:t xml:space="preserve">outh </w:t>
      </w:r>
      <w:r w:rsidRPr="00686B83">
        <w:rPr>
          <w:rStyle w:val="Emphasis"/>
          <w:rFonts w:asciiTheme="minorHAnsi" w:hAnsiTheme="minorHAnsi"/>
          <w:highlight w:val="cyan"/>
        </w:rPr>
        <w:t>C</w:t>
      </w:r>
      <w:r w:rsidRPr="008B6D49">
        <w:rPr>
          <w:rFonts w:asciiTheme="minorHAnsi" w:hAnsiTheme="minorHAnsi"/>
          <w:sz w:val="16"/>
        </w:rPr>
        <w:t xml:space="preserve">hina </w:t>
      </w:r>
      <w:r w:rsidRPr="00686B83">
        <w:rPr>
          <w:rStyle w:val="Emphasis"/>
          <w:rFonts w:asciiTheme="minorHAnsi" w:hAnsiTheme="minorHAnsi"/>
          <w:highlight w:val="cyan"/>
        </w:rPr>
        <w:t>S</w:t>
      </w:r>
      <w:r w:rsidRPr="008B6D49">
        <w:rPr>
          <w:rFonts w:asciiTheme="minorHAnsi" w:hAnsiTheme="minorHAnsi"/>
          <w:sz w:val="16"/>
        </w:rPr>
        <w:t xml:space="preserve">ea. No side wishes to provoke a conflict, but none is willing to reduce tensions by moderating its territorial claims (Hayton, 2014). But as the interviews have shown, many professional experts have expressed the opinion that, given certain circumstances, a conflict resolution may be possible. Hayton offers at the end of his book a scenario by which everyone would benefit. </w:t>
      </w:r>
      <w:r w:rsidRPr="00686B83">
        <w:rPr>
          <w:rStyle w:val="Emphasis"/>
          <w:rFonts w:asciiTheme="minorHAnsi" w:hAnsiTheme="minorHAnsi"/>
          <w:highlight w:val="cyan"/>
        </w:rPr>
        <w:t>If the line in the South China Sea were to be redrawn, the Sea could become a collectively managed region for the benefit of all.</w:t>
      </w:r>
      <w:r w:rsidRPr="008B6D49">
        <w:rPr>
          <w:rStyle w:val="Emphasis"/>
          <w:rFonts w:asciiTheme="minorHAnsi" w:hAnsiTheme="minorHAnsi"/>
        </w:rPr>
        <w:t xml:space="preserve"> </w:t>
      </w:r>
      <w:r w:rsidRPr="008B6D49">
        <w:rPr>
          <w:rFonts w:asciiTheme="minorHAnsi" w:hAnsiTheme="minorHAnsi"/>
          <w:sz w:val="16"/>
        </w:rPr>
        <w:t xml:space="preserve">Most professional observers believe that </w:t>
      </w:r>
      <w:r w:rsidRPr="00686B83">
        <w:rPr>
          <w:rStyle w:val="Emphasis"/>
          <w:rFonts w:asciiTheme="minorHAnsi" w:hAnsiTheme="minorHAnsi"/>
          <w:highlight w:val="cyan"/>
        </w:rPr>
        <w:t>in the broader sense conflict resolution regarding the maritime disputes must be based on focused diplomacy and all that it implies.</w:t>
      </w:r>
      <w:r w:rsidRPr="008B6D49">
        <w:rPr>
          <w:rFonts w:asciiTheme="minorHAnsi" w:hAnsiTheme="minorHAnsi"/>
          <w:sz w:val="16"/>
        </w:rPr>
        <w:t xml:space="preserve"> This means marshaling dramatic consensus-building and coalition management (Interviews).  </w:t>
      </w:r>
      <w:r w:rsidRPr="00686B83">
        <w:rPr>
          <w:rStyle w:val="Emphasis"/>
          <w:rFonts w:asciiTheme="minorHAnsi" w:hAnsiTheme="minorHAnsi"/>
          <w:highlight w:val="cyan"/>
        </w:rPr>
        <w:t xml:space="preserve">Given this diplomacy and consensus-building, a number of issues have emerged that need to be </w:t>
      </w:r>
      <w:r w:rsidRPr="00686B83">
        <w:rPr>
          <w:rStyle w:val="Emphasis"/>
          <w:rFonts w:asciiTheme="minorHAnsi" w:hAnsiTheme="minorHAnsi"/>
          <w:highlight w:val="cyan"/>
        </w:rPr>
        <w:lastRenderedPageBreak/>
        <w:t>addressed</w:t>
      </w:r>
      <w:r w:rsidRPr="008B6D49">
        <w:rPr>
          <w:rFonts w:asciiTheme="minorHAnsi" w:hAnsiTheme="minorHAnsi"/>
          <w:sz w:val="16"/>
        </w:rPr>
        <w:t xml:space="preserve">, </w:t>
      </w:r>
      <w:r w:rsidRPr="00686B83">
        <w:rPr>
          <w:rStyle w:val="Emphasis"/>
          <w:rFonts w:asciiTheme="minorHAnsi" w:hAnsiTheme="minorHAnsi"/>
          <w:highlight w:val="cyan"/>
        </w:rPr>
        <w:t>such as focus on international law, multilateralism</w:t>
      </w:r>
      <w:r w:rsidRPr="008B6D49">
        <w:rPr>
          <w:rFonts w:asciiTheme="minorHAnsi" w:hAnsiTheme="minorHAnsi"/>
          <w:sz w:val="16"/>
        </w:rPr>
        <w:t xml:space="preserve">, cross-cultural communication, and others. The discussion below centers on these topics.  Training and </w:t>
      </w:r>
      <w:proofErr w:type="gramStart"/>
      <w:r w:rsidRPr="008B6D49">
        <w:rPr>
          <w:rFonts w:asciiTheme="minorHAnsi" w:hAnsiTheme="minorHAnsi"/>
          <w:sz w:val="16"/>
        </w:rPr>
        <w:t xml:space="preserve">Education  </w:t>
      </w:r>
      <w:r w:rsidRPr="00686B83">
        <w:rPr>
          <w:rStyle w:val="Emphasis"/>
          <w:rFonts w:asciiTheme="minorHAnsi" w:hAnsiTheme="minorHAnsi"/>
          <w:highlight w:val="cyan"/>
        </w:rPr>
        <w:t>The</w:t>
      </w:r>
      <w:proofErr w:type="gramEnd"/>
      <w:r w:rsidRPr="00686B83">
        <w:rPr>
          <w:rStyle w:val="Emphasis"/>
          <w:rFonts w:asciiTheme="minorHAnsi" w:hAnsiTheme="minorHAnsi"/>
          <w:highlight w:val="cyan"/>
        </w:rPr>
        <w:t xml:space="preserve"> one certain assumption required for effective conflict resolution, is understanding the conflict and the nations involved</w:t>
      </w:r>
      <w:r w:rsidRPr="008B6D49">
        <w:rPr>
          <w:rFonts w:asciiTheme="minorHAnsi" w:hAnsiTheme="minorHAnsi"/>
          <w:sz w:val="16"/>
        </w:rPr>
        <w:t xml:space="preserve">. This requires that all leadership efforts are based on a profound and in-depth knowledge of the historical, legal, commercial, political, and international relations context of the maritime disputes. </w:t>
      </w:r>
      <w:r w:rsidRPr="00686B83">
        <w:rPr>
          <w:rStyle w:val="Emphasis"/>
          <w:rFonts w:asciiTheme="minorHAnsi" w:hAnsiTheme="minorHAnsi"/>
          <w:highlight w:val="cyan"/>
        </w:rPr>
        <w:t>This</w:t>
      </w:r>
      <w:r w:rsidRPr="008B6D49">
        <w:rPr>
          <w:rFonts w:asciiTheme="minorHAnsi" w:hAnsiTheme="minorHAnsi"/>
          <w:sz w:val="16"/>
        </w:rPr>
        <w:t xml:space="preserve"> further </w:t>
      </w:r>
      <w:r w:rsidRPr="00686B83">
        <w:rPr>
          <w:rStyle w:val="Emphasis"/>
          <w:rFonts w:asciiTheme="minorHAnsi" w:hAnsiTheme="minorHAnsi"/>
          <w:highlight w:val="cyan"/>
        </w:rPr>
        <w:t>requires a continuous major investment in focused education of responsible authorities.</w:t>
      </w:r>
      <w:r w:rsidRPr="008B6D49">
        <w:rPr>
          <w:rStyle w:val="Emphasis"/>
          <w:rFonts w:asciiTheme="minorHAnsi" w:hAnsiTheme="minorHAnsi"/>
        </w:rPr>
        <w:t xml:space="preserve">  </w:t>
      </w:r>
    </w:p>
    <w:p w14:paraId="5D9969D9" w14:textId="77777777" w:rsidR="005911FB" w:rsidRPr="00411445" w:rsidRDefault="005911FB" w:rsidP="005911F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Plan does not threaten China and will reduce conflict</w:t>
      </w:r>
    </w:p>
    <w:p w14:paraId="617E83E5" w14:textId="77777777" w:rsidR="005911FB" w:rsidRPr="00411445" w:rsidRDefault="005911FB" w:rsidP="005911FB">
      <w:pPr>
        <w:spacing w:line="275" w:lineRule="exact"/>
        <w:rPr>
          <w:rFonts w:asciiTheme="minorHAnsi" w:eastAsia="Times New Roman" w:hAnsiTheme="minorHAnsi" w:cs="Times New Roman"/>
          <w:sz w:val="24"/>
        </w:rPr>
      </w:pPr>
      <w:proofErr w:type="gramStart"/>
      <w:r w:rsidRPr="00411445">
        <w:rPr>
          <w:rStyle w:val="Style13ptBold"/>
        </w:rPr>
        <w:t>Huxley &amp; Schreer 15</w:t>
      </w:r>
      <w:r w:rsidRPr="00411445">
        <w:rPr>
          <w:rFonts w:asciiTheme="minorHAnsi" w:eastAsia="Times New Roman" w:hAnsiTheme="minorHAnsi" w:cs="Times New Roman"/>
          <w:sz w:val="24"/>
        </w:rPr>
        <w:t xml:space="preserve"> (Tim and Benjamin, </w:t>
      </w:r>
      <w:r w:rsidRPr="00411445">
        <w:rPr>
          <w:rFonts w:asciiTheme="minorHAnsi" w:eastAsia="Cambria" w:hAnsiTheme="minorHAnsi" w:cs="Times New Roman"/>
          <w:sz w:val="24"/>
        </w:rPr>
        <w:t xml:space="preserve">Executive Director, IISS-Asia, </w:t>
      </w:r>
      <w:r w:rsidRPr="00411445">
        <w:rPr>
          <w:rFonts w:asciiTheme="minorHAnsi" w:eastAsia="Times New Roman" w:hAnsiTheme="minorHAnsi" w:cs="Times New Roman"/>
          <w:sz w:val="24"/>
        </w:rPr>
        <w:t>H</w:t>
      </w:r>
      <w:r w:rsidRPr="00411445">
        <w:rPr>
          <w:rFonts w:asciiTheme="minorHAnsi" w:eastAsia="Cambria" w:hAnsiTheme="minorHAnsi" w:cs="Times New Roman"/>
          <w:sz w:val="24"/>
        </w:rPr>
        <w:t>ead of Security Studies and Criminology, Macquarie University.</w:t>
      </w:r>
      <w:proofErr w:type="gramEnd"/>
      <w:r w:rsidRPr="00411445">
        <w:rPr>
          <w:rFonts w:asciiTheme="minorHAnsi" w:eastAsia="Cambria" w:hAnsiTheme="minorHAnsi" w:cs="Times New Roman"/>
          <w:sz w:val="24"/>
        </w:rPr>
        <w:t xml:space="preserve">  “</w:t>
      </w:r>
      <w:r w:rsidRPr="00411445">
        <w:rPr>
          <w:rFonts w:asciiTheme="minorHAnsi" w:eastAsia="Courier New" w:hAnsiTheme="minorHAnsi" w:cs="Times New Roman"/>
          <w:sz w:val="24"/>
        </w:rPr>
        <w:t>STANDING UP TO CHINA”; Survival- Global Politics and Strategy vol.56 no. 6) NTT</w:t>
      </w:r>
    </w:p>
    <w:p w14:paraId="4D96CEC5" w14:textId="77777777" w:rsidR="005911FB" w:rsidRPr="00411445" w:rsidRDefault="005911FB" w:rsidP="005911FB">
      <w:pPr>
        <w:spacing w:line="295" w:lineRule="auto"/>
        <w:ind w:firstLine="284"/>
        <w:jc w:val="both"/>
        <w:rPr>
          <w:rFonts w:asciiTheme="minorHAnsi" w:eastAsia="Palatino Linotype" w:hAnsiTheme="minorHAnsi" w:cs="Times New Roman"/>
        </w:rPr>
      </w:pPr>
      <w:r w:rsidRPr="00411445">
        <w:rPr>
          <w:rFonts w:asciiTheme="minorHAnsi" w:eastAsia="Palatino Linotype" w:hAnsiTheme="minorHAnsi" w:cs="Times New Roman"/>
          <w:b/>
          <w:highlight w:val="cyan"/>
          <w:u w:val="single"/>
        </w:rPr>
        <w:t>Pursuing the policies suggested here will not amount to encircling China but, rather, will help to ensure that the Asia-Pacific has a stable, multipolar future</w:t>
      </w:r>
      <w:r w:rsidRPr="00411445">
        <w:rPr>
          <w:rFonts w:asciiTheme="minorHAnsi" w:eastAsia="Palatino Linotype" w:hAnsiTheme="minorHAnsi" w:cs="Times New Roman"/>
        </w:rPr>
        <w:t xml:space="preserve">. The desired effect would be that </w:t>
      </w:r>
      <w:r w:rsidRPr="00411445">
        <w:rPr>
          <w:rFonts w:asciiTheme="minorHAnsi" w:eastAsia="Palatino Linotype" w:hAnsiTheme="minorHAnsi" w:cs="Times New Roman"/>
          <w:b/>
          <w:highlight w:val="cyan"/>
          <w:u w:val="single"/>
        </w:rPr>
        <w:t>China would</w:t>
      </w:r>
      <w:r w:rsidRPr="00411445">
        <w:rPr>
          <w:rFonts w:asciiTheme="minorHAnsi" w:eastAsia="Palatino Linotype" w:hAnsiTheme="minorHAnsi" w:cs="Times New Roman"/>
        </w:rPr>
        <w:t xml:space="preserve"> reduce the pressure that it is placing on the interests of states around its littoral. It would </w:t>
      </w:r>
      <w:r w:rsidRPr="00411445">
        <w:rPr>
          <w:rFonts w:asciiTheme="minorHAnsi" w:eastAsia="Palatino Linotype" w:hAnsiTheme="minorHAnsi" w:cs="Times New Roman"/>
          <w:b/>
          <w:highlight w:val="cyan"/>
          <w:u w:val="single"/>
        </w:rPr>
        <w:t>desist from further militarising its outposts in the South China Sea, cooperate with ASEAN</w:t>
      </w:r>
      <w:r w:rsidRPr="00411445">
        <w:rPr>
          <w:rFonts w:asciiTheme="minorHAnsi" w:eastAsia="Palatino Linotype" w:hAnsiTheme="minorHAnsi" w:cs="Times New Roman"/>
        </w:rPr>
        <w:t xml:space="preserve"> and its members </w:t>
      </w:r>
      <w:r w:rsidRPr="00411445">
        <w:rPr>
          <w:rFonts w:asciiTheme="minorHAnsi" w:eastAsia="Palatino Linotype" w:hAnsiTheme="minorHAnsi" w:cs="Times New Roman"/>
          <w:b/>
          <w:highlight w:val="cyan"/>
          <w:u w:val="single"/>
        </w:rPr>
        <w:t>in abiding by</w:t>
      </w:r>
      <w:r w:rsidRPr="00411445">
        <w:rPr>
          <w:rFonts w:asciiTheme="minorHAnsi" w:eastAsia="Palatino Linotype" w:hAnsiTheme="minorHAnsi" w:cs="Times New Roman"/>
        </w:rPr>
        <w:t xml:space="preserve"> the long-stalled </w:t>
      </w:r>
      <w:r w:rsidRPr="00411445">
        <w:rPr>
          <w:rFonts w:asciiTheme="minorHAnsi" w:eastAsia="Palatino Linotype" w:hAnsiTheme="minorHAnsi" w:cs="Times New Roman"/>
          <w:b/>
          <w:highlight w:val="cyan"/>
          <w:u w:val="single"/>
        </w:rPr>
        <w:t>D</w:t>
      </w:r>
      <w:r w:rsidRPr="00411445">
        <w:rPr>
          <w:rFonts w:asciiTheme="minorHAnsi" w:eastAsia="Palatino Linotype" w:hAnsiTheme="minorHAnsi" w:cs="Times New Roman"/>
        </w:rPr>
        <w:t xml:space="preserve">eclaration </w:t>
      </w:r>
      <w:r w:rsidRPr="00411445">
        <w:rPr>
          <w:rFonts w:asciiTheme="minorHAnsi" w:eastAsia="Palatino Linotype" w:hAnsiTheme="minorHAnsi" w:cs="Times New Roman"/>
          <w:b/>
          <w:highlight w:val="cyan"/>
          <w:u w:val="single"/>
        </w:rPr>
        <w:t>o</w:t>
      </w:r>
      <w:r w:rsidRPr="00411445">
        <w:rPr>
          <w:rFonts w:asciiTheme="minorHAnsi" w:eastAsia="Palatino Linotype" w:hAnsiTheme="minorHAnsi" w:cs="Times New Roman"/>
        </w:rPr>
        <w:t xml:space="preserve">n the </w:t>
      </w:r>
      <w:r w:rsidRPr="00411445">
        <w:rPr>
          <w:rFonts w:asciiTheme="minorHAnsi" w:eastAsia="Palatino Linotype" w:hAnsiTheme="minorHAnsi" w:cs="Times New Roman"/>
          <w:b/>
          <w:highlight w:val="cyan"/>
          <w:u w:val="single"/>
        </w:rPr>
        <w:t>C</w:t>
      </w:r>
      <w:r w:rsidRPr="00411445">
        <w:rPr>
          <w:rFonts w:asciiTheme="minorHAnsi" w:eastAsia="Palatino Linotype" w:hAnsiTheme="minorHAnsi" w:cs="Times New Roman"/>
        </w:rPr>
        <w:t xml:space="preserve">ode of Conduct in the South China Sea, and move swiftly to establish and </w:t>
      </w:r>
      <w:r w:rsidRPr="00411445">
        <w:rPr>
          <w:rFonts w:asciiTheme="minorHAnsi" w:eastAsia="Palatino Linotype" w:hAnsiTheme="minorHAnsi" w:cs="Times New Roman"/>
          <w:sz w:val="21"/>
        </w:rPr>
        <w:t>implement a binding Code of Conduct there.</w:t>
      </w:r>
      <w:r w:rsidRPr="00411445">
        <w:rPr>
          <w:rFonts w:asciiTheme="minorHAnsi" w:eastAsia="Palatino Linotype" w:hAnsiTheme="minorHAnsi" w:cs="Times New Roman"/>
          <w:b/>
          <w:sz w:val="21"/>
          <w:u w:val="single"/>
        </w:rPr>
        <w:t xml:space="preserve"> </w:t>
      </w:r>
      <w:r w:rsidRPr="00411445">
        <w:rPr>
          <w:rFonts w:asciiTheme="minorHAnsi" w:eastAsia="Palatino Linotype" w:hAnsiTheme="minorHAnsi" w:cs="Times New Roman"/>
          <w:b/>
          <w:sz w:val="21"/>
          <w:highlight w:val="cyan"/>
          <w:u w:val="single"/>
        </w:rPr>
        <w:t>The quid pro quo for such significant adjustments in Chinese policy would</w:t>
      </w:r>
      <w:r w:rsidRPr="00411445">
        <w:rPr>
          <w:rFonts w:asciiTheme="minorHAnsi" w:eastAsia="Palatino Linotype" w:hAnsiTheme="minorHAnsi" w:cs="Times New Roman"/>
          <w:sz w:val="21"/>
        </w:rPr>
        <w:t>, of course,</w:t>
      </w:r>
      <w:r w:rsidRPr="00411445">
        <w:rPr>
          <w:rFonts w:asciiTheme="minorHAnsi" w:eastAsia="Palatino Linotype" w:hAnsiTheme="minorHAnsi" w:cs="Times New Roman"/>
          <w:b/>
          <w:sz w:val="21"/>
          <w:u w:val="single"/>
        </w:rPr>
        <w:t xml:space="preserve"> </w:t>
      </w:r>
      <w:r w:rsidRPr="00411445">
        <w:rPr>
          <w:rFonts w:asciiTheme="minorHAnsi" w:eastAsia="Palatino Linotype" w:hAnsiTheme="minorHAnsi" w:cs="Times New Roman"/>
          <w:b/>
          <w:sz w:val="21"/>
          <w:highlight w:val="cyan"/>
          <w:u w:val="single"/>
        </w:rPr>
        <w:t>be a matching moderation in the responses by concerned regional states and the US.</w:t>
      </w:r>
      <w:r w:rsidRPr="00411445">
        <w:rPr>
          <w:rFonts w:asciiTheme="minorHAnsi" w:eastAsia="Palatino Linotype" w:hAnsiTheme="minorHAnsi" w:cs="Times New Roman"/>
          <w:sz w:val="21"/>
        </w:rPr>
        <w:t xml:space="preserve"> But we are a long way from that point, and </w:t>
      </w:r>
      <w:r w:rsidRPr="00411445">
        <w:rPr>
          <w:rFonts w:asciiTheme="minorHAnsi" w:eastAsia="Palatino Linotype" w:hAnsiTheme="minorHAnsi" w:cs="Times New Roman"/>
          <w:b/>
          <w:sz w:val="21"/>
          <w:highlight w:val="cyan"/>
          <w:u w:val="single"/>
        </w:rPr>
        <w:t>the near-term priority should be to respond to China’s assertiveness more convincingly.</w:t>
      </w:r>
    </w:p>
    <w:p w14:paraId="2D872898" w14:textId="77777777" w:rsidR="005911FB" w:rsidRPr="00411445" w:rsidRDefault="005911FB" w:rsidP="005911FB">
      <w:pPr>
        <w:pStyle w:val="Heading4"/>
        <w:rPr>
          <w:rFonts w:asciiTheme="minorHAnsi" w:hAnsiTheme="minorHAnsi"/>
        </w:rPr>
      </w:pPr>
      <w:r w:rsidRPr="00411445">
        <w:rPr>
          <w:rFonts w:asciiTheme="minorHAnsi" w:hAnsiTheme="minorHAnsi"/>
        </w:rPr>
        <w:t>US Pressure on China fails and ruins US – China relations</w:t>
      </w:r>
    </w:p>
    <w:p w14:paraId="352D1E92" w14:textId="77777777" w:rsidR="005911FB" w:rsidRPr="00411445" w:rsidRDefault="005911FB" w:rsidP="005911FB">
      <w:pPr>
        <w:rPr>
          <w:rFonts w:asciiTheme="minorHAnsi" w:hAnsiTheme="minorHAnsi"/>
        </w:rPr>
      </w:pPr>
      <w:r>
        <w:rPr>
          <w:rStyle w:val="Style13ptBold"/>
        </w:rPr>
        <w:t xml:space="preserve">Friedburg </w:t>
      </w:r>
      <w:r w:rsidRPr="00411445">
        <w:rPr>
          <w:rStyle w:val="Style13ptBold"/>
        </w:rPr>
        <w:t>5</w:t>
      </w:r>
      <w:r>
        <w:rPr>
          <w:rStyle w:val="Style13ptBold"/>
        </w:rPr>
        <w:t xml:space="preserve"> </w:t>
      </w:r>
      <w:r w:rsidRPr="00411445">
        <w:rPr>
          <w:rFonts w:asciiTheme="minorHAnsi" w:hAnsiTheme="minorHAnsi"/>
          <w:sz w:val="16"/>
          <w:szCs w:val="16"/>
        </w:rPr>
        <w:t xml:space="preserve">(Aaron, Professor of Politics and International Affairs at Princeton and </w:t>
      </w:r>
      <w:r w:rsidRPr="00411445">
        <w:rPr>
          <w:rFonts w:asciiTheme="minorHAnsi" w:hAnsiTheme="minorHAnsi"/>
          <w:sz w:val="16"/>
          <w:szCs w:val="16"/>
          <w:lang w:val="en"/>
        </w:rPr>
        <w:t>Deputy Assistant for National Security Affairs and Director of Policy Planning in the Office of the Vice President, 2005, “The Future of US-China Relations” , p.7-45)JA</w:t>
      </w:r>
    </w:p>
    <w:p w14:paraId="1EFA883B" w14:textId="77777777" w:rsidR="005911FB" w:rsidRPr="00411445" w:rsidRDefault="005911FB" w:rsidP="005911FB">
      <w:pPr>
        <w:rPr>
          <w:rFonts w:asciiTheme="minorHAnsi" w:hAnsiTheme="minorHAnsi"/>
        </w:rPr>
      </w:pPr>
      <w:r w:rsidRPr="00411445">
        <w:rPr>
          <w:rStyle w:val="StyleUnderline"/>
          <w:u w:val="none"/>
        </w:rPr>
        <w:t xml:space="preserve">Liberal pessimists worry that </w:t>
      </w:r>
      <w:r w:rsidRPr="00411445">
        <w:rPr>
          <w:rStyle w:val="Emphasis"/>
          <w:rFonts w:asciiTheme="minorHAnsi" w:hAnsiTheme="minorHAnsi"/>
          <w:highlight w:val="cyan"/>
        </w:rPr>
        <w:t>the disparate character of the U.S. and Chinese regimes could produce a vicious cycle of mutually reinforcing suspicions and fears.</w:t>
      </w:r>
      <w:r w:rsidRPr="00411445">
        <w:rPr>
          <w:rFonts w:asciiTheme="minorHAnsi" w:hAnsiTheme="minorHAnsi"/>
        </w:rPr>
        <w:t xml:space="preserve"> As has already been suggested, many Americans regard China as a re-pressive, authoritarian country. Actions that the present Chinese regime has</w:t>
      </w:r>
      <w:r w:rsidRPr="00411445">
        <w:rPr>
          <w:rFonts w:asciiTheme="minorHAnsi" w:hAnsiTheme="minorHAnsi"/>
          <w:u w:val="single"/>
        </w:rPr>
        <w:t xml:space="preserve"> </w:t>
      </w:r>
      <w:r w:rsidRPr="00411445">
        <w:rPr>
          <w:rFonts w:asciiTheme="minorHAnsi" w:hAnsiTheme="minorHAnsi"/>
        </w:rPr>
        <w:t>taken in the past and may take in the future to retain its grip on power-such</w:t>
      </w:r>
      <w:r w:rsidRPr="00411445">
        <w:rPr>
          <w:rFonts w:asciiTheme="minorHAnsi" w:hAnsiTheme="minorHAnsi"/>
          <w:u w:val="single"/>
        </w:rPr>
        <w:t xml:space="preserve"> </w:t>
      </w:r>
      <w:r w:rsidRPr="00411445">
        <w:rPr>
          <w:rFonts w:asciiTheme="minorHAnsi" w:hAnsiTheme="minorHAnsi"/>
        </w:rPr>
        <w:t>as cracking down on dissidents, persecuting religious groups, restricting access to the internet, or issuing blood-curdling threats against Taiwan-are</w:t>
      </w:r>
      <w:r w:rsidRPr="00411445">
        <w:rPr>
          <w:rFonts w:asciiTheme="minorHAnsi" w:hAnsiTheme="minorHAnsi"/>
          <w:u w:val="single"/>
        </w:rPr>
        <w:t xml:space="preserve"> </w:t>
      </w:r>
      <w:r w:rsidRPr="00411445">
        <w:rPr>
          <w:rFonts w:asciiTheme="minorHAnsi" w:hAnsiTheme="minorHAnsi"/>
        </w:rPr>
        <w:t>merely going to bolster this view. For its pa</w:t>
      </w:r>
      <w:r w:rsidRPr="00411445">
        <w:rPr>
          <w:rStyle w:val="StyleUnderline"/>
          <w:u w:val="none"/>
        </w:rPr>
        <w:t>rt</w:t>
      </w:r>
      <w:r w:rsidRPr="00411445">
        <w:rPr>
          <w:rFonts w:asciiTheme="minorHAnsi" w:hAnsiTheme="minorHAnsi"/>
        </w:rPr>
        <w:t xml:space="preserve">, </w:t>
      </w:r>
      <w:r w:rsidRPr="00411445">
        <w:rPr>
          <w:rStyle w:val="Emphasis"/>
          <w:rFonts w:asciiTheme="minorHAnsi" w:hAnsiTheme="minorHAnsi"/>
          <w:highlight w:val="cyan"/>
        </w:rPr>
        <w:t>no matter what the U.S.</w:t>
      </w:r>
      <w:r w:rsidRPr="00411445">
        <w:rPr>
          <w:rFonts w:asciiTheme="minorHAnsi" w:hAnsiTheme="minorHAnsi"/>
        </w:rPr>
        <w:t xml:space="preserve"> government </w:t>
      </w:r>
      <w:r w:rsidRPr="00411445">
        <w:rPr>
          <w:rStyle w:val="Emphasis"/>
          <w:rFonts w:asciiTheme="minorHAnsi" w:hAnsiTheme="minorHAnsi"/>
          <w:highlight w:val="cyan"/>
        </w:rPr>
        <w:t>says, the present Chinese leadership is likely to remain convinced that the</w:t>
      </w:r>
      <w:r w:rsidRPr="00411445">
        <w:rPr>
          <w:rFonts w:asciiTheme="minorHAnsi" w:hAnsiTheme="minorHAnsi"/>
          <w:u w:val="single"/>
        </w:rPr>
        <w:t xml:space="preserve"> </w:t>
      </w:r>
      <w:r w:rsidRPr="00411445">
        <w:rPr>
          <w:rFonts w:asciiTheme="minorHAnsi" w:hAnsiTheme="minorHAnsi"/>
        </w:rPr>
        <w:t>ultimate</w:t>
      </w:r>
      <w:r w:rsidRPr="00411445">
        <w:rPr>
          <w:rFonts w:asciiTheme="minorHAnsi" w:hAnsiTheme="minorHAnsi"/>
          <w:u w:val="single"/>
        </w:rPr>
        <w:t xml:space="preserve"> </w:t>
      </w:r>
      <w:r w:rsidRPr="00411445">
        <w:rPr>
          <w:rStyle w:val="Emphasis"/>
          <w:rFonts w:asciiTheme="minorHAnsi" w:hAnsiTheme="minorHAnsi"/>
          <w:highlight w:val="cyan"/>
        </w:rPr>
        <w:t>goal of the American policy of "engagement" is to undermine their legitimacy</w:t>
      </w:r>
      <w:r w:rsidRPr="00411445">
        <w:rPr>
          <w:rFonts w:asciiTheme="minorHAnsi" w:hAnsiTheme="minorHAnsi"/>
        </w:rPr>
        <w:t xml:space="preserve"> and to overthrow them through a process of "peaceful evolution.""' </w:t>
      </w:r>
      <w:r w:rsidRPr="00411445">
        <w:rPr>
          <w:rStyle w:val="Emphasis"/>
          <w:rFonts w:asciiTheme="minorHAnsi" w:hAnsiTheme="minorHAnsi"/>
          <w:highlight w:val="cyan"/>
        </w:rPr>
        <w:t>Actions that the US.</w:t>
      </w:r>
      <w:r w:rsidRPr="00411445">
        <w:rPr>
          <w:rFonts w:asciiTheme="minorHAnsi" w:hAnsiTheme="minorHAnsi"/>
        </w:rPr>
        <w:t xml:space="preserve"> government (or simply the Congress or even</w:t>
      </w:r>
      <w:r w:rsidRPr="00411445">
        <w:rPr>
          <w:rFonts w:asciiTheme="minorHAnsi" w:hAnsiTheme="minorHAnsi"/>
          <w:u w:val="single"/>
        </w:rPr>
        <w:t xml:space="preserve"> </w:t>
      </w:r>
      <w:r w:rsidRPr="00411445">
        <w:rPr>
          <w:rFonts w:asciiTheme="minorHAnsi" w:hAnsiTheme="minorHAnsi"/>
        </w:rPr>
        <w:t xml:space="preserve">private American citizens) </w:t>
      </w:r>
      <w:r w:rsidRPr="00411445">
        <w:rPr>
          <w:rStyle w:val="Emphasis"/>
          <w:rFonts w:asciiTheme="minorHAnsi" w:hAnsiTheme="minorHAnsi"/>
          <w:highlight w:val="cyan"/>
        </w:rPr>
        <w:t>have taken and</w:t>
      </w:r>
      <w:r w:rsidRPr="00411445">
        <w:rPr>
          <w:rFonts w:asciiTheme="minorHAnsi" w:hAnsiTheme="minorHAnsi"/>
        </w:rPr>
        <w:t xml:space="preserve"> are likely to take to </w:t>
      </w:r>
      <w:r w:rsidRPr="00411445">
        <w:rPr>
          <w:rStyle w:val="Emphasis"/>
          <w:rFonts w:asciiTheme="minorHAnsi" w:hAnsiTheme="minorHAnsi"/>
          <w:highlight w:val="cyan"/>
        </w:rPr>
        <w:t>express disapproval of Chinese behavior-such as criticizing Beijing on human rights</w:t>
      </w:r>
      <w:r w:rsidRPr="00411445">
        <w:rPr>
          <w:rFonts w:asciiTheme="minorHAnsi" w:hAnsiTheme="minorHAnsi"/>
        </w:rPr>
        <w:t>, funding Radio Free Asia, issuing statements of support for Taiwan, or displaying</w:t>
      </w:r>
      <w:r w:rsidRPr="00411445">
        <w:rPr>
          <w:rFonts w:asciiTheme="minorHAnsi" w:hAnsiTheme="minorHAnsi"/>
          <w:u w:val="single"/>
        </w:rPr>
        <w:t xml:space="preserve"> </w:t>
      </w:r>
      <w:r w:rsidRPr="00411445">
        <w:rPr>
          <w:rFonts w:asciiTheme="minorHAnsi" w:hAnsiTheme="minorHAnsi"/>
        </w:rPr>
        <w:t>sympathy for the Dali Lama-</w:t>
      </w:r>
      <w:r w:rsidRPr="00411445">
        <w:rPr>
          <w:rStyle w:val="Emphasis"/>
          <w:rFonts w:asciiTheme="minorHAnsi" w:hAnsiTheme="minorHAnsi"/>
          <w:highlight w:val="cyan"/>
        </w:rPr>
        <w:t>will</w:t>
      </w:r>
      <w:r w:rsidRPr="00411445">
        <w:rPr>
          <w:rFonts w:asciiTheme="minorHAnsi" w:hAnsiTheme="minorHAnsi"/>
        </w:rPr>
        <w:t xml:space="preserve"> inevitably </w:t>
      </w:r>
      <w:r w:rsidRPr="00411445">
        <w:rPr>
          <w:rStyle w:val="Emphasis"/>
          <w:rFonts w:asciiTheme="minorHAnsi" w:hAnsiTheme="minorHAnsi"/>
          <w:highlight w:val="cyan"/>
        </w:rPr>
        <w:t>confirm</w:t>
      </w:r>
      <w:r w:rsidRPr="00411445">
        <w:rPr>
          <w:rFonts w:asciiTheme="minorHAnsi" w:hAnsiTheme="minorHAnsi"/>
        </w:rPr>
        <w:t xml:space="preserve"> some </w:t>
      </w:r>
      <w:r w:rsidRPr="00411445">
        <w:rPr>
          <w:rStyle w:val="Emphasis"/>
          <w:rFonts w:asciiTheme="minorHAnsi" w:hAnsiTheme="minorHAnsi"/>
          <w:highlight w:val="cyan"/>
        </w:rPr>
        <w:t>Chinese leaders' darkest view of U.S. intentions.</w:t>
      </w:r>
      <w:r w:rsidRPr="00411445">
        <w:rPr>
          <w:rFonts w:asciiTheme="minorHAnsi" w:hAnsiTheme="minorHAnsi"/>
        </w:rPr>
        <w:t xml:space="preserve"> Ideological differences, and ideologically</w:t>
      </w:r>
      <w:r w:rsidRPr="00411445">
        <w:rPr>
          <w:rFonts w:asciiTheme="minorHAnsi" w:hAnsiTheme="minorHAnsi"/>
          <w:u w:val="single"/>
        </w:rPr>
        <w:t xml:space="preserve"> </w:t>
      </w:r>
      <w:r w:rsidRPr="00411445">
        <w:rPr>
          <w:rFonts w:asciiTheme="minorHAnsi" w:hAnsiTheme="minorHAnsi"/>
        </w:rPr>
        <w:t>rooted animosities, may thus tend to reinforce the dynamics of mutual insecurity at work in the U.S.-China relationship in ways that an exclusively realist</w:t>
      </w:r>
      <w:r w:rsidRPr="00411445">
        <w:rPr>
          <w:rFonts w:asciiTheme="minorHAnsi" w:hAnsiTheme="minorHAnsi"/>
          <w:u w:val="single"/>
        </w:rPr>
        <w:t xml:space="preserve"> </w:t>
      </w:r>
      <w:r w:rsidRPr="00411445">
        <w:rPr>
          <w:rFonts w:asciiTheme="minorHAnsi" w:hAnsiTheme="minorHAnsi"/>
        </w:rPr>
        <w:t>analysis would tend to downplay or ignore.</w:t>
      </w:r>
      <w:r w:rsidRPr="00411445">
        <w:rPr>
          <w:rFonts w:asciiTheme="minorHAnsi" w:hAnsiTheme="minorHAnsi"/>
          <w:u w:val="single"/>
        </w:rPr>
        <w:t xml:space="preserve">  </w:t>
      </w:r>
      <w:r w:rsidRPr="00411445">
        <w:rPr>
          <w:rFonts w:asciiTheme="minorHAnsi" w:hAnsiTheme="minorHAnsi"/>
        </w:rPr>
        <w:t>Even though the domestic structures of the Chinese and U.S. regimes are obviously profoundly different, their internal workings may be similar in certain</w:t>
      </w:r>
      <w:r w:rsidRPr="00411445">
        <w:rPr>
          <w:rFonts w:asciiTheme="minorHAnsi" w:hAnsiTheme="minorHAnsi"/>
          <w:u w:val="single"/>
        </w:rPr>
        <w:t xml:space="preserve"> </w:t>
      </w:r>
      <w:r w:rsidRPr="00411445">
        <w:rPr>
          <w:rFonts w:asciiTheme="minorHAnsi" w:hAnsiTheme="minorHAnsi"/>
        </w:rPr>
        <w:t>respects. Some liberal pessimists would argue that, just as there are groups in</w:t>
      </w:r>
      <w:r w:rsidRPr="00411445">
        <w:rPr>
          <w:rFonts w:asciiTheme="minorHAnsi" w:hAnsiTheme="minorHAnsi"/>
          <w:u w:val="single"/>
        </w:rPr>
        <w:t xml:space="preserve"> </w:t>
      </w:r>
      <w:r w:rsidRPr="00411445">
        <w:rPr>
          <w:rFonts w:asciiTheme="minorHAnsi" w:hAnsiTheme="minorHAnsi"/>
        </w:rPr>
        <w:t>China whose narrow political or bureaucratic interests may be served by a</w:t>
      </w:r>
      <w:r w:rsidRPr="00411445">
        <w:rPr>
          <w:rFonts w:asciiTheme="minorHAnsi" w:hAnsiTheme="minorHAnsi"/>
          <w:u w:val="single"/>
        </w:rPr>
        <w:t xml:space="preserve"> </w:t>
      </w:r>
      <w:r w:rsidRPr="00411445">
        <w:rPr>
          <w:rFonts w:asciiTheme="minorHAnsi" w:hAnsiTheme="minorHAnsi"/>
        </w:rPr>
        <w:t>competitive relationship with the United States, so also there may be groups in</w:t>
      </w:r>
      <w:r w:rsidRPr="00411445">
        <w:rPr>
          <w:rFonts w:asciiTheme="minorHAnsi" w:hAnsiTheme="minorHAnsi"/>
          <w:u w:val="single"/>
        </w:rPr>
        <w:t xml:space="preserve"> </w:t>
      </w:r>
      <w:r w:rsidRPr="00411445">
        <w:rPr>
          <w:rFonts w:asciiTheme="minorHAnsi" w:hAnsiTheme="minorHAnsi"/>
        </w:rPr>
        <w:t xml:space="preserve">the United States whose members believe they will </w:t>
      </w:r>
      <w:r w:rsidRPr="00411445">
        <w:rPr>
          <w:rFonts w:asciiTheme="minorHAnsi" w:hAnsiTheme="minorHAnsi"/>
        </w:rPr>
        <w:lastRenderedPageBreak/>
        <w:t>gain from U.S.-China tension. Such groups will naturally be inclined to favor more confrontational policies, and they will point to each other's utterances as evidence of the need for</w:t>
      </w:r>
      <w:r w:rsidRPr="00411445">
        <w:rPr>
          <w:rFonts w:asciiTheme="minorHAnsi" w:hAnsiTheme="minorHAnsi"/>
          <w:u w:val="single"/>
        </w:rPr>
        <w:t xml:space="preserve"> </w:t>
      </w:r>
      <w:r w:rsidRPr="00411445">
        <w:rPr>
          <w:rFonts w:asciiTheme="minorHAnsi" w:hAnsiTheme="minorHAnsi"/>
        </w:rPr>
        <w:t xml:space="preserve">such policies. In short, there may </w:t>
      </w:r>
      <w:proofErr w:type="gramStart"/>
      <w:r w:rsidRPr="00411445">
        <w:rPr>
          <w:rFonts w:asciiTheme="minorHAnsi" w:hAnsiTheme="minorHAnsi"/>
        </w:rPr>
        <w:t>exist</w:t>
      </w:r>
      <w:proofErr w:type="gramEnd"/>
      <w:r w:rsidRPr="00411445">
        <w:rPr>
          <w:rFonts w:asciiTheme="minorHAnsi" w:hAnsiTheme="minorHAnsi"/>
        </w:rPr>
        <w:t xml:space="preserve"> a tacit, mutually reinforcing alliance of</w:t>
      </w:r>
      <w:r w:rsidRPr="00411445">
        <w:rPr>
          <w:rFonts w:asciiTheme="minorHAnsi" w:hAnsiTheme="minorHAnsi"/>
          <w:u w:val="single"/>
        </w:rPr>
        <w:t xml:space="preserve"> </w:t>
      </w:r>
      <w:r w:rsidRPr="00411445">
        <w:rPr>
          <w:rFonts w:asciiTheme="minorHAnsi" w:hAnsiTheme="minorHAnsi"/>
        </w:rPr>
        <w:t>"hawks" that will make it much harder to achieve better, more stable relations.</w:t>
      </w:r>
      <w:r w:rsidRPr="00411445">
        <w:rPr>
          <w:rFonts w:asciiTheme="minorHAnsi" w:hAnsiTheme="minorHAnsi"/>
          <w:u w:val="single"/>
        </w:rPr>
        <w:t xml:space="preserve">  </w:t>
      </w:r>
      <w:r w:rsidRPr="00411445">
        <w:rPr>
          <w:rFonts w:asciiTheme="minorHAnsi" w:hAnsiTheme="minorHAnsi"/>
        </w:rPr>
        <w:t>Assessments that overlook the existence of such factors will overstate the prospects for harmony between the United States and the PRC."</w:t>
      </w:r>
    </w:p>
    <w:p w14:paraId="0C48F3F6" w14:textId="77777777" w:rsidR="005911FB" w:rsidRPr="00411445" w:rsidRDefault="005911FB" w:rsidP="005911FB">
      <w:pPr>
        <w:pStyle w:val="Heading4"/>
        <w:rPr>
          <w:rFonts w:asciiTheme="minorHAnsi" w:hAnsiTheme="minorHAnsi"/>
        </w:rPr>
      </w:pPr>
      <w:r w:rsidRPr="00411445">
        <w:rPr>
          <w:rFonts w:asciiTheme="minorHAnsi" w:hAnsiTheme="minorHAnsi"/>
        </w:rPr>
        <w:t>US pressure fails to back China down in SCS</w:t>
      </w:r>
    </w:p>
    <w:p w14:paraId="65C3E481" w14:textId="77777777" w:rsidR="005911FB" w:rsidRPr="00411445" w:rsidRDefault="005911FB" w:rsidP="005911FB">
      <w:pPr>
        <w:rPr>
          <w:rFonts w:asciiTheme="minorHAnsi" w:hAnsiTheme="minorHAnsi"/>
          <w:sz w:val="16"/>
        </w:rPr>
      </w:pPr>
      <w:r w:rsidRPr="00411445">
        <w:rPr>
          <w:rFonts w:asciiTheme="minorHAnsi" w:eastAsiaTheme="majorEastAsia" w:hAnsiTheme="minorHAnsi" w:cstheme="majorBidi"/>
          <w:b/>
          <w:iCs/>
          <w:sz w:val="26"/>
        </w:rPr>
        <w:t>Daiss 6/22</w:t>
      </w:r>
      <w:r w:rsidRPr="00411445">
        <w:rPr>
          <w:rFonts w:asciiTheme="minorHAnsi" w:hAnsiTheme="minorHAnsi"/>
        </w:rPr>
        <w:t xml:space="preserve"> </w:t>
      </w:r>
      <w:r w:rsidRPr="00411445">
        <w:rPr>
          <w:rFonts w:asciiTheme="minorHAnsi" w:hAnsiTheme="minorHAnsi"/>
          <w:sz w:val="16"/>
        </w:rPr>
        <w:t xml:space="preserve">(Tim, Geopolitical Analyst and Journalist, 6/22, “South China Sea: US Strategically Squeezing, Says Beijing”, </w:t>
      </w:r>
      <w:hyperlink r:id="rId23" w:anchor="359f6cb73857" w:history="1">
        <w:proofErr w:type="gramStart"/>
        <w:r w:rsidRPr="00411445">
          <w:rPr>
            <w:rStyle w:val="Hyperlink"/>
            <w:rFonts w:asciiTheme="minorHAnsi" w:hAnsiTheme="minorHAnsi"/>
            <w:sz w:val="16"/>
          </w:rPr>
          <w:t>http://www.forbes.com/sites/timdaiss/2016/06/22/u-s-strategically-squeezing-china-in-south-china-sea-beijing-claims/#359f6cb73857</w:t>
        </w:r>
      </w:hyperlink>
      <w:r w:rsidRPr="00411445">
        <w:rPr>
          <w:rFonts w:asciiTheme="minorHAnsi" w:hAnsiTheme="minorHAnsi"/>
          <w:sz w:val="16"/>
        </w:rPr>
        <w:t xml:space="preserve"> )JA</w:t>
      </w:r>
      <w:proofErr w:type="gramEnd"/>
    </w:p>
    <w:p w14:paraId="27221549" w14:textId="77777777" w:rsidR="005911FB" w:rsidRPr="00411445" w:rsidRDefault="005911FB" w:rsidP="005911FB">
      <w:pPr>
        <w:rPr>
          <w:rFonts w:asciiTheme="minorHAnsi" w:hAnsiTheme="minorHAnsi"/>
        </w:rPr>
      </w:pPr>
      <w:r w:rsidRPr="00411445">
        <w:rPr>
          <w:rStyle w:val="Emphasis"/>
          <w:rFonts w:asciiTheme="minorHAnsi" w:hAnsiTheme="minorHAnsi"/>
          <w:highlight w:val="cyan"/>
        </w:rPr>
        <w:t>The U.S. is continuing to strategically squeeze China in the S</w:t>
      </w:r>
      <w:r w:rsidRPr="00411445">
        <w:rPr>
          <w:rFonts w:asciiTheme="minorHAnsi" w:hAnsiTheme="minorHAnsi"/>
        </w:rPr>
        <w:t xml:space="preserve">outh </w:t>
      </w:r>
      <w:r w:rsidRPr="00411445">
        <w:rPr>
          <w:rStyle w:val="Emphasis"/>
          <w:rFonts w:asciiTheme="minorHAnsi" w:hAnsiTheme="minorHAnsi"/>
          <w:highlight w:val="cyan"/>
        </w:rPr>
        <w:t>C</w:t>
      </w:r>
      <w:r w:rsidRPr="00411445">
        <w:rPr>
          <w:rFonts w:asciiTheme="minorHAnsi" w:hAnsiTheme="minorHAnsi"/>
        </w:rPr>
        <w:t xml:space="preserve">hina </w:t>
      </w:r>
      <w:r w:rsidRPr="00411445">
        <w:rPr>
          <w:rStyle w:val="Emphasis"/>
          <w:rFonts w:asciiTheme="minorHAnsi" w:hAnsiTheme="minorHAnsi"/>
          <w:highlight w:val="cyan"/>
        </w:rPr>
        <w:t>S</w:t>
      </w:r>
      <w:r w:rsidRPr="00411445">
        <w:rPr>
          <w:rFonts w:asciiTheme="minorHAnsi" w:hAnsiTheme="minorHAnsi"/>
        </w:rPr>
        <w:t xml:space="preserve">ea, claims a new editorial in the Beijing-based Global Times newspaper. While not being the official mouthpiece of the Chinese Communist party (CCP), the newspaper often expresses its views and policies.  The statement was made on Wednesday, discussing a recent standoff between Indonesia and China in the South China Sea. </w:t>
      </w:r>
      <w:r w:rsidRPr="00411445">
        <w:rPr>
          <w:rStyle w:val="Emphasis"/>
          <w:rFonts w:asciiTheme="minorHAnsi" w:hAnsiTheme="minorHAnsi"/>
          <w:highlight w:val="cyan"/>
        </w:rPr>
        <w:t>Indonesian warships fired warning shots on Friday at Chinese fishing vessels</w:t>
      </w:r>
      <w:r w:rsidRPr="00411445">
        <w:rPr>
          <w:rFonts w:asciiTheme="minorHAnsi" w:hAnsiTheme="minorHAnsi"/>
        </w:rPr>
        <w:t xml:space="preserve"> that were operating within Indonesia’s 200-nautical mile Exclusive Economic Zone (EEZ), off the Natuna Islands, northwest of Borneo.  </w:t>
      </w:r>
      <w:r w:rsidRPr="00411445">
        <w:rPr>
          <w:rStyle w:val="Emphasis"/>
          <w:rFonts w:asciiTheme="minorHAnsi" w:hAnsiTheme="minorHAnsi"/>
          <w:highlight w:val="cyan"/>
        </w:rPr>
        <w:t>Eleven of the twelve Chinese boats fled to safety</w:t>
      </w:r>
      <w:r w:rsidRPr="00411445">
        <w:rPr>
          <w:rFonts w:asciiTheme="minorHAnsi" w:hAnsiTheme="minorHAnsi"/>
        </w:rPr>
        <w:t xml:space="preserve"> but the Indonesian navy captured one of the vessels and detained its seven member crew. Beijing also claimed that one fisherman, not one of the detained crew, suffered injuries from the warning shots and was evacuated to Hainan Island, China’s southernmost point, not counting China’s disputed South China Sea possessions. </w:t>
      </w:r>
      <w:proofErr w:type="gramStart"/>
      <w:r w:rsidRPr="00411445">
        <w:rPr>
          <w:rFonts w:asciiTheme="minorHAnsi" w:hAnsiTheme="minorHAnsi"/>
        </w:rPr>
        <w:t>After the incident both Jakarta and Beijing traded barbs over sovereignty issues and South China Sea claims.</w:t>
      </w:r>
      <w:proofErr w:type="gramEnd"/>
      <w:r w:rsidRPr="00411445">
        <w:rPr>
          <w:rFonts w:asciiTheme="minorHAnsi" w:hAnsiTheme="minorHAnsi"/>
        </w:rPr>
        <w:t xml:space="preserve">  While discussing its South China Sea policy and offering a rebuttal on Indonesian actions, the article states that “</w:t>
      </w:r>
      <w:r w:rsidRPr="00411445">
        <w:rPr>
          <w:rStyle w:val="Emphasis"/>
          <w:rFonts w:asciiTheme="minorHAnsi" w:hAnsiTheme="minorHAnsi"/>
          <w:highlight w:val="cyan"/>
        </w:rPr>
        <w:t>it is no easy task for</w:t>
      </w:r>
      <w:r w:rsidRPr="00411445">
        <w:rPr>
          <w:rFonts w:asciiTheme="minorHAnsi" w:hAnsiTheme="minorHAnsi"/>
        </w:rPr>
        <w:t xml:space="preserve"> today’s </w:t>
      </w:r>
      <w:r w:rsidRPr="00411445">
        <w:rPr>
          <w:rStyle w:val="Emphasis"/>
          <w:rFonts w:asciiTheme="minorHAnsi" w:hAnsiTheme="minorHAnsi"/>
          <w:highlight w:val="cyan"/>
        </w:rPr>
        <w:t>China to safeguard its sovereignty in the S</w:t>
      </w:r>
      <w:r w:rsidRPr="00411445">
        <w:rPr>
          <w:rFonts w:asciiTheme="minorHAnsi" w:hAnsiTheme="minorHAnsi"/>
        </w:rPr>
        <w:t xml:space="preserve">outh </w:t>
      </w:r>
      <w:r w:rsidRPr="00411445">
        <w:rPr>
          <w:rStyle w:val="Emphasis"/>
          <w:rFonts w:asciiTheme="minorHAnsi" w:hAnsiTheme="minorHAnsi"/>
          <w:highlight w:val="cyan"/>
        </w:rPr>
        <w:t>C</w:t>
      </w:r>
      <w:r w:rsidRPr="00411445">
        <w:rPr>
          <w:rFonts w:asciiTheme="minorHAnsi" w:hAnsiTheme="minorHAnsi"/>
        </w:rPr>
        <w:t xml:space="preserve">hina </w:t>
      </w:r>
      <w:r w:rsidRPr="00411445">
        <w:rPr>
          <w:rStyle w:val="Emphasis"/>
          <w:rFonts w:asciiTheme="minorHAnsi" w:hAnsiTheme="minorHAnsi"/>
          <w:highlight w:val="cyan"/>
        </w:rPr>
        <w:t>S</w:t>
      </w:r>
      <w:r w:rsidRPr="00411445">
        <w:rPr>
          <w:rFonts w:asciiTheme="minorHAnsi" w:hAnsiTheme="minorHAnsi"/>
        </w:rPr>
        <w:t xml:space="preserve">ea and defend the nine-dash line. </w:t>
      </w:r>
      <w:r w:rsidRPr="00411445">
        <w:rPr>
          <w:rStyle w:val="Emphasis"/>
          <w:rFonts w:asciiTheme="minorHAnsi" w:hAnsiTheme="minorHAnsi"/>
          <w:highlight w:val="cyan"/>
        </w:rPr>
        <w:t>As the US strategically squeezes China, many Southeast Asian countries have shown delicate initiative in dealing with their China relations.</w:t>
      </w:r>
      <w:r w:rsidRPr="00411445">
        <w:rPr>
          <w:rFonts w:asciiTheme="minorHAnsi" w:hAnsiTheme="minorHAnsi"/>
        </w:rPr>
        <w:t xml:space="preserve">”  It’s worth taking a look at both the U.S. and China’s thinking on the matter. </w:t>
      </w:r>
      <w:r w:rsidRPr="00411445">
        <w:rPr>
          <w:rStyle w:val="Emphasis"/>
          <w:rFonts w:asciiTheme="minorHAnsi" w:hAnsiTheme="minorHAnsi"/>
          <w:highlight w:val="cyan"/>
        </w:rPr>
        <w:t>From the U.S. perspective, China’s assertiveness in the Sea is in violation of international law</w:t>
      </w:r>
      <w:r w:rsidRPr="00411445">
        <w:rPr>
          <w:rFonts w:asciiTheme="minorHAnsi" w:hAnsiTheme="minorHAnsi"/>
        </w:rPr>
        <w:t xml:space="preserve">, particularly the United Nations Convention on the Law of the Sea (UNCLOS) that Beijing signed off on in 1982.  </w:t>
      </w:r>
      <w:r w:rsidRPr="00411445">
        <w:rPr>
          <w:rStyle w:val="Emphasis"/>
          <w:rFonts w:asciiTheme="minorHAnsi" w:hAnsiTheme="minorHAnsi"/>
          <w:highlight w:val="cyan"/>
        </w:rPr>
        <w:t>The U.S</w:t>
      </w:r>
      <w:r w:rsidRPr="00411445">
        <w:rPr>
          <w:rFonts w:asciiTheme="minorHAnsi" w:hAnsiTheme="minorHAnsi"/>
        </w:rPr>
        <w:t xml:space="preserve">., as the guarantor of freedom of navigation in the Pacific Ocean since World War II, must and </w:t>
      </w:r>
      <w:r w:rsidRPr="00411445">
        <w:rPr>
          <w:rStyle w:val="Emphasis"/>
          <w:rFonts w:asciiTheme="minorHAnsi" w:hAnsiTheme="minorHAnsi"/>
          <w:highlight w:val="cyan"/>
        </w:rPr>
        <w:t>will continue to press for free access to the S</w:t>
      </w:r>
      <w:r w:rsidRPr="00411445">
        <w:rPr>
          <w:rFonts w:asciiTheme="minorHAnsi" w:hAnsiTheme="minorHAnsi"/>
        </w:rPr>
        <w:t xml:space="preserve">outh </w:t>
      </w:r>
      <w:r w:rsidRPr="00411445">
        <w:rPr>
          <w:rStyle w:val="Emphasis"/>
          <w:rFonts w:asciiTheme="minorHAnsi" w:hAnsiTheme="minorHAnsi"/>
          <w:highlight w:val="cyan"/>
        </w:rPr>
        <w:t>C</w:t>
      </w:r>
      <w:r w:rsidRPr="00411445">
        <w:rPr>
          <w:rFonts w:asciiTheme="minorHAnsi" w:hAnsiTheme="minorHAnsi"/>
        </w:rPr>
        <w:t xml:space="preserve">hina </w:t>
      </w:r>
      <w:r w:rsidRPr="00411445">
        <w:rPr>
          <w:rStyle w:val="Emphasis"/>
          <w:rFonts w:asciiTheme="minorHAnsi" w:hAnsiTheme="minorHAnsi"/>
          <w:highlight w:val="cyan"/>
        </w:rPr>
        <w:t>S</w:t>
      </w:r>
      <w:r w:rsidRPr="00411445">
        <w:rPr>
          <w:rFonts w:asciiTheme="minorHAnsi" w:hAnsiTheme="minorHAnsi"/>
        </w:rPr>
        <w:t xml:space="preserve">ea for both civilian and military vessels of all nationalities. </w:t>
      </w:r>
      <w:hyperlink r:id="rId24" w:tgtFrame="_self" w:history="1">
        <w:r w:rsidRPr="00411445">
          <w:rPr>
            <w:rStyle w:val="Hyperlink"/>
            <w:rFonts w:asciiTheme="minorHAnsi" w:hAnsiTheme="minorHAnsi"/>
          </w:rPr>
          <w:t>Washington</w:t>
        </w:r>
      </w:hyperlink>
      <w:r w:rsidRPr="00411445">
        <w:rPr>
          <w:rFonts w:asciiTheme="minorHAnsi" w:hAnsiTheme="minorHAnsi"/>
        </w:rPr>
        <w:t xml:space="preserve"> has no choice. More than $5 trillion in trade pass through the body of water yearly, including vital oil and natural gas shipments to Japan, Taiwan and South Korea.</w:t>
      </w:r>
    </w:p>
    <w:p w14:paraId="619764FD" w14:textId="77777777" w:rsidR="005911FB" w:rsidRPr="00411445" w:rsidRDefault="005911FB" w:rsidP="005911FB">
      <w:pPr>
        <w:pStyle w:val="Heading4"/>
        <w:spacing w:line="240" w:lineRule="auto"/>
        <w:rPr>
          <w:rFonts w:asciiTheme="minorHAnsi" w:hAnsiTheme="minorHAnsi"/>
        </w:rPr>
      </w:pPr>
      <w:r w:rsidRPr="00411445">
        <w:rPr>
          <w:rFonts w:asciiTheme="minorHAnsi" w:hAnsiTheme="minorHAnsi"/>
        </w:rPr>
        <w:t>China resists US pressure and it ruins US-China relations</w:t>
      </w:r>
    </w:p>
    <w:p w14:paraId="080A2517" w14:textId="77777777" w:rsidR="005911FB" w:rsidRPr="00411445" w:rsidRDefault="005911FB" w:rsidP="005911FB">
      <w:pPr>
        <w:spacing w:line="240" w:lineRule="auto"/>
        <w:rPr>
          <w:rFonts w:asciiTheme="minorHAnsi" w:hAnsiTheme="minorHAnsi"/>
        </w:rPr>
      </w:pPr>
      <w:r w:rsidRPr="00411445">
        <w:rPr>
          <w:rStyle w:val="Style13ptBold"/>
        </w:rPr>
        <w:t xml:space="preserve">Gopalakrishnan and Feast 16 </w:t>
      </w:r>
      <w:r w:rsidRPr="00411445">
        <w:rPr>
          <w:rFonts w:asciiTheme="minorHAnsi" w:hAnsiTheme="minorHAnsi"/>
          <w:sz w:val="16"/>
          <w:szCs w:val="16"/>
        </w:rPr>
        <w:t xml:space="preserve">(Raju and Lincoln, writers at Reuters, 6/4, “US Flexes Muscles as Asia Worries About South China Sea Row”, </w:t>
      </w:r>
      <w:hyperlink r:id="rId25" w:history="1">
        <w:proofErr w:type="gramStart"/>
        <w:r w:rsidRPr="00411445">
          <w:rPr>
            <w:rStyle w:val="Hyperlink"/>
            <w:rFonts w:asciiTheme="minorHAnsi" w:hAnsiTheme="minorHAnsi"/>
            <w:sz w:val="16"/>
            <w:szCs w:val="16"/>
          </w:rPr>
          <w:t>http://in.reuters.com/article/asia-security-ash-carter-idINKCN0YQ05P</w:t>
        </w:r>
      </w:hyperlink>
      <w:r w:rsidRPr="00411445">
        <w:rPr>
          <w:rFonts w:asciiTheme="minorHAnsi" w:hAnsiTheme="minorHAnsi"/>
          <w:sz w:val="16"/>
          <w:szCs w:val="16"/>
        </w:rPr>
        <w:t xml:space="preserve"> )JA</w:t>
      </w:r>
      <w:proofErr w:type="gramEnd"/>
    </w:p>
    <w:p w14:paraId="083D9B68" w14:textId="77777777" w:rsidR="005911FB" w:rsidRPr="00764B93" w:rsidRDefault="005911FB" w:rsidP="005911FB">
      <w:pPr>
        <w:spacing w:after="0" w:line="240" w:lineRule="auto"/>
        <w:rPr>
          <w:rFonts w:asciiTheme="minorHAnsi" w:eastAsia="Times New Roman" w:hAnsiTheme="minorHAnsi" w:cs="Arial"/>
          <w:sz w:val="16"/>
          <w:lang w:eastAsia="zh-CN"/>
        </w:rPr>
      </w:pPr>
      <w:r w:rsidRPr="00411445">
        <w:rPr>
          <w:rStyle w:val="Emphasis"/>
          <w:rFonts w:asciiTheme="minorHAnsi" w:hAnsiTheme="minorHAnsi"/>
          <w:highlight w:val="cyan"/>
          <w:lang w:eastAsia="zh-CN"/>
        </w:rPr>
        <w:t>The United States stepped up pressure on China</w:t>
      </w:r>
      <w:r w:rsidRPr="00764B93">
        <w:rPr>
          <w:rFonts w:asciiTheme="minorHAnsi" w:eastAsia="Times New Roman" w:hAnsiTheme="minorHAnsi" w:cs="Arial"/>
          <w:sz w:val="16"/>
          <w:lang w:eastAsia="zh-CN"/>
        </w:rPr>
        <w:t xml:space="preserve"> on Saturday </w:t>
      </w:r>
      <w:r w:rsidRPr="00411445">
        <w:rPr>
          <w:rStyle w:val="Emphasis"/>
          <w:rFonts w:asciiTheme="minorHAnsi" w:hAnsiTheme="minorHAnsi"/>
          <w:highlight w:val="cyan"/>
          <w:lang w:eastAsia="zh-CN"/>
        </w:rPr>
        <w:t>to rein in its actions in the S</w:t>
      </w:r>
      <w:r w:rsidRPr="00764B93">
        <w:rPr>
          <w:rFonts w:asciiTheme="minorHAnsi" w:eastAsia="Times New Roman" w:hAnsiTheme="minorHAnsi" w:cs="Arial"/>
          <w:sz w:val="16"/>
          <w:lang w:eastAsia="zh-CN"/>
        </w:rPr>
        <w:t xml:space="preserve">outh </w:t>
      </w:r>
      <w:r w:rsidRPr="00411445">
        <w:rPr>
          <w:rStyle w:val="Emphasis"/>
          <w:rFonts w:asciiTheme="minorHAnsi" w:hAnsiTheme="minorHAnsi"/>
          <w:highlight w:val="cyan"/>
          <w:lang w:eastAsia="zh-CN"/>
        </w:rPr>
        <w:t>C</w:t>
      </w:r>
      <w:r w:rsidRPr="00764B93">
        <w:rPr>
          <w:rFonts w:asciiTheme="minorHAnsi" w:eastAsia="Times New Roman" w:hAnsiTheme="minorHAnsi" w:cs="Arial"/>
          <w:sz w:val="16"/>
          <w:lang w:eastAsia="zh-CN"/>
        </w:rPr>
        <w:t xml:space="preserve">hina </w:t>
      </w:r>
      <w:r w:rsidRPr="00411445">
        <w:rPr>
          <w:rStyle w:val="Emphasis"/>
          <w:rFonts w:asciiTheme="minorHAnsi" w:hAnsiTheme="minorHAnsi"/>
          <w:highlight w:val="cyan"/>
          <w:lang w:eastAsia="zh-CN"/>
        </w:rPr>
        <w:t>S</w:t>
      </w:r>
      <w:r w:rsidRPr="00764B93">
        <w:rPr>
          <w:rFonts w:asciiTheme="minorHAnsi" w:eastAsia="Times New Roman" w:hAnsiTheme="minorHAnsi" w:cs="Arial"/>
          <w:sz w:val="16"/>
          <w:lang w:eastAsia="zh-CN"/>
        </w:rPr>
        <w:t xml:space="preserve">ea, with top defense officials underlining Washington’s military superiority and vowing to remain the main guarantor of Asian security for decades to come.  </w:t>
      </w:r>
      <w:r w:rsidRPr="00411445">
        <w:rPr>
          <w:rStyle w:val="Emphasis"/>
          <w:rFonts w:asciiTheme="minorHAnsi" w:hAnsiTheme="minorHAnsi"/>
          <w:highlight w:val="cyan"/>
          <w:lang w:eastAsia="zh-CN"/>
        </w:rPr>
        <w:t>Defense Secretary Ash Carter said</w:t>
      </w:r>
      <w:r w:rsidRPr="00764B93">
        <w:rPr>
          <w:rFonts w:asciiTheme="minorHAnsi" w:eastAsia="Times New Roman" w:hAnsiTheme="minorHAnsi" w:cs="Arial"/>
          <w:sz w:val="16"/>
          <w:lang w:eastAsia="zh-CN"/>
        </w:rPr>
        <w:t xml:space="preserve"> the U.S. approach to the Asia-Pacific remained “one of commitment, strength and inclusion”, but he also warned China against provocative behavior in the South China Sea.  </w:t>
      </w:r>
      <w:r w:rsidRPr="00411445">
        <w:rPr>
          <w:rStyle w:val="Emphasis"/>
          <w:rFonts w:asciiTheme="minorHAnsi" w:hAnsiTheme="minorHAnsi"/>
          <w:highlight w:val="cyan"/>
          <w:lang w:eastAsia="zh-CN"/>
        </w:rPr>
        <w:t>Any action by China to reclaim land in the Scarborough Shoal, an outcrop in the disputed sea, would have consequences</w:t>
      </w:r>
      <w:r w:rsidRPr="00764B93">
        <w:rPr>
          <w:rFonts w:asciiTheme="minorHAnsi" w:hAnsiTheme="minorHAnsi"/>
          <w:sz w:val="16"/>
        </w:rPr>
        <w:t>, Carter said.  “I hope</w:t>
      </w:r>
      <w:r w:rsidRPr="00764B93">
        <w:rPr>
          <w:rFonts w:asciiTheme="minorHAnsi" w:eastAsia="Times New Roman" w:hAnsiTheme="minorHAnsi" w:cs="Arial"/>
          <w:sz w:val="16"/>
          <w:lang w:eastAsia="zh-CN"/>
        </w:rPr>
        <w:t xml:space="preserve"> that this development doesn’t occur, because it will result in actions being taken by the both United States and ... by others in the region which </w:t>
      </w:r>
      <w:r w:rsidRPr="00411445">
        <w:rPr>
          <w:rStyle w:val="Emphasis"/>
          <w:rFonts w:asciiTheme="minorHAnsi" w:hAnsiTheme="minorHAnsi"/>
          <w:highlight w:val="cyan"/>
          <w:lang w:eastAsia="zh-CN"/>
        </w:rPr>
        <w:t>would have the effect of not only increasing tensions but isolating China,”</w:t>
      </w:r>
      <w:r w:rsidRPr="00764B93">
        <w:rPr>
          <w:rFonts w:asciiTheme="minorHAnsi" w:eastAsia="Times New Roman" w:hAnsiTheme="minorHAnsi" w:cs="Arial"/>
          <w:sz w:val="16"/>
          <w:lang w:eastAsia="zh-CN"/>
        </w:rPr>
        <w:t xml:space="preserve"> Carter told the Shangri-La Dialogue, a regional security forum in Singapore.  “The United States will remain the most powerful military and main underwriter of security in the region for decades to come – and there should be no doubt about that.”  The South China Sea has become a flashpoint between the United States, which increased its focus on the Asia-Pacific under President Barack Obama’s “pivot”, and China, which is projecting ever greater economic, political and military power in the region.  Carter however said he would welcome China’s participation in a “principled security network” for Asia.  “Forward thinking statesmen and leaders must ... come together to ensure a positive principled future,” he said, adding that the network </w:t>
      </w:r>
      <w:r w:rsidRPr="00764B93">
        <w:rPr>
          <w:rFonts w:asciiTheme="minorHAnsi" w:eastAsia="Times New Roman" w:hAnsiTheme="minorHAnsi" w:cs="Arial"/>
          <w:sz w:val="16"/>
          <w:lang w:eastAsia="zh-CN"/>
        </w:rPr>
        <w:lastRenderedPageBreak/>
        <w:t xml:space="preserve">he envisaged could also help protect against “Russia’s worrying actions” and the growing strategic impact of climate change.  </w:t>
      </w:r>
      <w:r w:rsidRPr="00411445">
        <w:rPr>
          <w:rStyle w:val="Emphasis"/>
          <w:rFonts w:asciiTheme="minorHAnsi" w:hAnsiTheme="minorHAnsi"/>
          <w:highlight w:val="cyan"/>
          <w:lang w:eastAsia="zh-CN"/>
        </w:rPr>
        <w:t>The deputy head of China’s delegation to the forum said the United</w:t>
      </w:r>
      <w:r w:rsidRPr="00411445">
        <w:rPr>
          <w:rStyle w:val="Emphasis"/>
          <w:rFonts w:asciiTheme="minorHAnsi" w:hAnsiTheme="minorHAnsi"/>
          <w:lang w:eastAsia="zh-CN"/>
        </w:rPr>
        <w:t xml:space="preserve"> </w:t>
      </w:r>
      <w:r w:rsidRPr="00411445">
        <w:rPr>
          <w:rStyle w:val="Emphasis"/>
          <w:rFonts w:asciiTheme="minorHAnsi" w:hAnsiTheme="minorHAnsi"/>
          <w:highlight w:val="cyan"/>
          <w:lang w:eastAsia="zh-CN"/>
        </w:rPr>
        <w:t>S</w:t>
      </w:r>
      <w:r w:rsidRPr="00764B93">
        <w:rPr>
          <w:rFonts w:asciiTheme="minorHAnsi" w:eastAsia="Times New Roman" w:hAnsiTheme="minorHAnsi" w:cs="Arial"/>
          <w:sz w:val="16"/>
          <w:lang w:eastAsia="zh-CN"/>
        </w:rPr>
        <w:t xml:space="preserve">tates </w:t>
      </w:r>
      <w:r w:rsidRPr="00411445">
        <w:rPr>
          <w:rStyle w:val="Emphasis"/>
          <w:rFonts w:asciiTheme="minorHAnsi" w:hAnsiTheme="minorHAnsi"/>
          <w:highlight w:val="cyan"/>
          <w:lang w:eastAsia="zh-CN"/>
        </w:rPr>
        <w:t>should reduce its provocative exercises</w:t>
      </w:r>
      <w:r w:rsidRPr="00764B93">
        <w:rPr>
          <w:rFonts w:asciiTheme="minorHAnsi" w:eastAsia="Times New Roman" w:hAnsiTheme="minorHAnsi" w:cs="Arial"/>
          <w:sz w:val="16"/>
          <w:lang w:eastAsia="zh-CN"/>
        </w:rPr>
        <w:t xml:space="preserve"> and patrols </w:t>
      </w:r>
      <w:r w:rsidRPr="00411445">
        <w:rPr>
          <w:rStyle w:val="Emphasis"/>
          <w:rFonts w:asciiTheme="minorHAnsi" w:hAnsiTheme="minorHAnsi"/>
          <w:highlight w:val="cyan"/>
          <w:lang w:eastAsia="zh-CN"/>
        </w:rPr>
        <w:t>in the region and said any attempts to isolate China would fail.</w:t>
      </w:r>
      <w:r w:rsidRPr="00764B93">
        <w:rPr>
          <w:rFonts w:asciiTheme="minorHAnsi" w:eastAsia="Times New Roman" w:hAnsiTheme="minorHAnsi" w:cs="Arial"/>
          <w:sz w:val="16"/>
          <w:lang w:eastAsia="zh-CN"/>
        </w:rPr>
        <w:t xml:space="preserve">  “</w:t>
      </w:r>
      <w:r w:rsidRPr="00764B93">
        <w:rPr>
          <w:rFonts w:asciiTheme="minorHAnsi" w:hAnsiTheme="minorHAnsi"/>
          <w:sz w:val="16"/>
        </w:rPr>
        <w:t>This is a time of cooperation and common security,” Rear Admiral Guan Youfei told reporters. “The U.S. action to take sides is not agreed by many countries. We hope the U</w:t>
      </w:r>
      <w:r w:rsidRPr="00764B93">
        <w:rPr>
          <w:rFonts w:asciiTheme="minorHAnsi" w:eastAsia="Times New Roman" w:hAnsiTheme="minorHAnsi" w:cs="Arial"/>
          <w:sz w:val="16"/>
          <w:lang w:eastAsia="zh-CN"/>
        </w:rPr>
        <w:t xml:space="preserve">.S. will also listen to the other countries.”  Other Asian leaders said the situation in the South China Sea was viewed with concern across the region.  “All countries in the region need to recognize that our shared prosperities and the enviable rate of growth that this region enjoys over past decades will be put at risk by aggressive behavior or actions by any one of us,” Indian Defence Minister Manohar Parrikar told the forum.  Japanese Defence Minister Gen Nakatani said his country would help Southeast Asian nations build their security capabilities to deal with what he called unilateral, dangerous and coercive actions in the South China Sea.  “In the South China Sea, we have been witnessing large-scale and rapid land reclamation, building of outposts and utilization of them for military purposes,” Nakatani said. “No country can be an outsider of this issue.”  A Chinese official responded by saying Japan should be careful “not to interfere and stir up problems” in the waterway, while China’s foreign ministry also weighed in regarding the U.S. and Japanese comments.  “Counties outside the region should stick to their promises and not make thoughtless remarks about issues of territorial sovereignty,” the ministry said in a statement.  Trillions of dollars of trade a year passes through the South China Sea, which is home to rich oil, gas and fishing resources. Besides China, Vietnam, the Philippines, Malaysia, Brunei and Taiwan have claims in the area, and </w:t>
      </w:r>
      <w:r w:rsidRPr="00411445">
        <w:rPr>
          <w:rStyle w:val="Emphasis"/>
          <w:rFonts w:asciiTheme="minorHAnsi" w:hAnsiTheme="minorHAnsi"/>
          <w:highlight w:val="cyan"/>
          <w:lang w:eastAsia="zh-CN"/>
        </w:rPr>
        <w:t>rising tensions have been fuelling increasing security spending in the region.</w:t>
      </w:r>
      <w:r w:rsidRPr="00764B93">
        <w:rPr>
          <w:rFonts w:asciiTheme="minorHAnsi" w:eastAsia="Times New Roman" w:hAnsiTheme="minorHAnsi" w:cs="Arial"/>
          <w:sz w:val="16"/>
          <w:lang w:eastAsia="zh-CN"/>
        </w:rPr>
        <w:t xml:space="preserve">  “The uncertainty of China’s future trajectory is arguably the main driving concern about possible military competition now and in the future,” Malaysian Defence Minister Hishammuddin Hussein said.  Carter said that for decades some critics had been predicting an impending U.S. withdrawal from the region, but this would not happen.  “That’s because this region, which is home to nearly half the world’s population and nearly half the global economy, remains the most consequential for America’s own security and prosperity.”  In an apparent counter to “America-first” policies expounded by prospective Republican presidential candidate Donald Trump, including suggestions that U.S. troops should be withdrawn from Asia, Carter stressed bipartisan support for continued engagement.  The Shangri-La Dialogue is being held ahead of a significant ruling expected in coming weeks on a case filed by the Philippines in the International Court of Arbitration challenging China’s South China Sea claims, which Beijing has vowed to ignore.  The United States has been lobbying Asian and other countries to back the judges’ statement that their ruling must be binding, a call echoed by Japan on Saturday.  China has lobbied on the other side for support for its position that the court lacks jurisdiction in the case.</w:t>
      </w:r>
    </w:p>
    <w:p w14:paraId="3E7F932A" w14:textId="77777777" w:rsidR="005911FB" w:rsidRPr="00411445" w:rsidRDefault="005911FB" w:rsidP="005911FB">
      <w:pPr>
        <w:pStyle w:val="Heading3"/>
      </w:pPr>
      <w:r w:rsidRPr="00411445">
        <w:lastRenderedPageBreak/>
        <w:t>Unconditional CP</w:t>
      </w:r>
    </w:p>
    <w:p w14:paraId="3F3D7671"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Conditional engagement key to deterrence </w:t>
      </w:r>
    </w:p>
    <w:p w14:paraId="33F5B221" w14:textId="77777777" w:rsidR="005911FB" w:rsidRPr="00411445" w:rsidRDefault="005911FB" w:rsidP="005911FB">
      <w:pPr>
        <w:rPr>
          <w:rFonts w:asciiTheme="minorHAnsi" w:hAnsiTheme="minorHAnsi"/>
        </w:rPr>
      </w:pPr>
      <w:r w:rsidRPr="00411445">
        <w:rPr>
          <w:rFonts w:asciiTheme="minorHAnsi" w:hAnsiTheme="minorHAnsi"/>
          <w:b/>
          <w:sz w:val="28"/>
        </w:rPr>
        <w:t>Ross 02</w:t>
      </w:r>
      <w:r w:rsidRPr="00411445">
        <w:rPr>
          <w:rFonts w:asciiTheme="minorHAnsi" w:hAnsiTheme="minorHAnsi"/>
          <w:sz w:val="16"/>
        </w:rPr>
        <w:t xml:space="preserve"> (Robert, Prof. of poli-sci at Boston College, and Associate of the John King Fairbank Center for East Asian Studies, Harvard, “Navigating the Taiwan Strait- Deterrence, Escalation Dominance, and U.S.-China Relations, International Security, the President and Fellows of Harvard College and the Massachusetts Institute of Technology,”page 48-85)JA</w:t>
      </w:r>
    </w:p>
    <w:p w14:paraId="73BF7719" w14:textId="77777777" w:rsidR="005911FB" w:rsidRPr="00101666" w:rsidRDefault="005911FB" w:rsidP="005911FB">
      <w:pPr>
        <w:rPr>
          <w:rFonts w:asciiTheme="minorHAnsi" w:hAnsiTheme="minorHAnsi"/>
          <w:sz w:val="16"/>
        </w:rPr>
      </w:pPr>
      <w:r w:rsidRPr="00411445">
        <w:rPr>
          <w:rStyle w:val="Emphasis"/>
          <w:rFonts w:asciiTheme="minorHAnsi" w:hAnsiTheme="minorHAnsi"/>
          <w:highlight w:val="cyan"/>
        </w:rPr>
        <w:t>China’s emphasis on conventional capabilities in deterring local war means that the U.S.-China conventional deterrence relationship will determine whether China will use force</w:t>
      </w:r>
      <w:r w:rsidRPr="00101666">
        <w:rPr>
          <w:rFonts w:asciiTheme="minorHAnsi" w:hAnsiTheme="minorHAnsi"/>
          <w:sz w:val="16"/>
        </w:rPr>
        <w:t xml:space="preserve"> against Taiwan to achieve unification. Three issues determine whether or not China is deterred from using force against Taiwan: (1) </w:t>
      </w:r>
      <w:r w:rsidRPr="00411445">
        <w:rPr>
          <w:rStyle w:val="StyleUnderline"/>
        </w:rPr>
        <w:t>Chinese leaders’ understanding of the requirements of effective conventional deterrence</w:t>
      </w:r>
      <w:r w:rsidRPr="00101666">
        <w:rPr>
          <w:rFonts w:asciiTheme="minorHAnsi" w:hAnsiTheme="minorHAnsi"/>
          <w:sz w:val="16"/>
        </w:rPr>
        <w:t xml:space="preserve">, (2) </w:t>
      </w:r>
      <w:r w:rsidRPr="00411445">
        <w:rPr>
          <w:rStyle w:val="StyleUnderline"/>
        </w:rPr>
        <w:t>their assessment of the war-fighting capability of the United States, including the effectiveness of U.S. capabilities in a Taiwan contingency, and the impact of U.S. intervention on Chinese interests</w:t>
      </w:r>
      <w:r w:rsidRPr="00101666">
        <w:rPr>
          <w:rFonts w:asciiTheme="minorHAnsi" w:hAnsiTheme="minorHAnsi"/>
          <w:sz w:val="16"/>
        </w:rPr>
        <w:t xml:space="preserve">, </w:t>
      </w:r>
      <w:r w:rsidRPr="00411445">
        <w:rPr>
          <w:rStyle w:val="StyleUnderline"/>
        </w:rPr>
        <w:t>and</w:t>
      </w:r>
      <w:r w:rsidRPr="00101666">
        <w:rPr>
          <w:rFonts w:asciiTheme="minorHAnsi" w:hAnsiTheme="minorHAnsi"/>
          <w:sz w:val="16"/>
        </w:rPr>
        <w:t xml:space="preserve"> (3) </w:t>
      </w:r>
      <w:r w:rsidRPr="00411445">
        <w:rPr>
          <w:rStyle w:val="StyleUnderline"/>
        </w:rPr>
        <w:t>their assessment of the resolve of the United States to fulfill its commitment to defend Taiwan and intervene in a mainland-Taiwan conflict.</w:t>
      </w:r>
      <w:r w:rsidRPr="00101666">
        <w:rPr>
          <w:rFonts w:asciiTheme="minorHAnsi" w:hAnsiTheme="minorHAnsi"/>
          <w:sz w:val="16"/>
        </w:rPr>
        <w:t xml:space="preserve"> Taken together, these issues determine China’s assessment of the expected cost of an attack on Taiwan for the purpose of unification.  china and conventional deterrence Chinese military leaders believe that limited nuclear capabilities can deter a more powerful nuclear state from launching a nuclear war or from using nuclear blackmail to achieve political objectives without war. They have a very different understanding, however, of the capabilities needed to deter a conventional war. China’s senior military leader, Gen. Zhang Wannian, captures the Chinese military’s position on conventional deterrence in the nuclear era: “</w:t>
      </w:r>
      <w:r w:rsidRPr="00411445">
        <w:rPr>
          <w:rStyle w:val="Emphasis"/>
          <w:rFonts w:asciiTheme="minorHAnsi" w:hAnsiTheme="minorHAnsi"/>
          <w:highlight w:val="cyan"/>
        </w:rPr>
        <w:t>The foundation for containing war is possession of war-winning capabilities. Only with the possession of war-winning capabilities can deterrence be effectively carried out.</w:t>
      </w:r>
      <w:r w:rsidRPr="00101666">
        <w:rPr>
          <w:rFonts w:asciiTheme="minorHAnsi" w:hAnsiTheme="minorHAnsi"/>
          <w:sz w:val="16"/>
        </w:rPr>
        <w:t xml:space="preserve">”38 </w:t>
      </w:r>
      <w:r w:rsidRPr="00411445">
        <w:rPr>
          <w:rStyle w:val="StyleUnderline"/>
        </w:rPr>
        <w:t>The importance of “real war” (shizhan) capabilities permeates Chinese military analyses. As one authoritative analysis explains, “</w:t>
      </w:r>
      <w:r w:rsidRPr="00411445">
        <w:rPr>
          <w:rStyle w:val="Emphasis"/>
          <w:rFonts w:asciiTheme="minorHAnsi" w:hAnsiTheme="minorHAnsi"/>
          <w:highlight w:val="cyan"/>
        </w:rPr>
        <w:t>The struggle of deterrence and counter deterrence is a confrontation of power.</w:t>
      </w:r>
      <w:r w:rsidRPr="00101666">
        <w:rPr>
          <w:rFonts w:asciiTheme="minorHAnsi" w:hAnsiTheme="minorHAnsi"/>
          <w:sz w:val="16"/>
        </w:rPr>
        <w:t xml:space="preserve">” In this situation, if one does not have “the capability to prepare to win a war, then it is very difficult to even talk about deterrence.”39 This approach holds that China should strive for Sun-tzu’s “ideal objective” of “defeating the enemy without fighting.” Nonetheless, </w:t>
      </w:r>
      <w:r w:rsidRPr="00411445">
        <w:rPr>
          <w:rStyle w:val="Emphasis"/>
          <w:rFonts w:asciiTheme="minorHAnsi" w:hAnsiTheme="minorHAnsi"/>
          <w:highlight w:val="cyan"/>
        </w:rPr>
        <w:t>it is “necessary” that conventional deterrence be established on the “solid base of using war to stop war.” In an approach similar to the U.S. concept of “escalation dominance,” some Chinese military analysts argue that a war-fighting capability deters potential adversaries</w:t>
      </w:r>
      <w:r w:rsidRPr="00411445">
        <w:rPr>
          <w:rStyle w:val="StyleUnderline"/>
        </w:rPr>
        <w:t xml:space="preserve"> insofar as “winning a small war can hold back a medium-size war; winning a medium-size war can hold back a large war.</w:t>
      </w:r>
      <w:r w:rsidRPr="00101666">
        <w:rPr>
          <w:rFonts w:asciiTheme="minorHAnsi" w:hAnsiTheme="minorHAnsi"/>
          <w:sz w:val="16"/>
        </w:rPr>
        <w:t xml:space="preserve">” Similarly, </w:t>
      </w:r>
      <w:r w:rsidRPr="00411445">
        <w:rPr>
          <w:rStyle w:val="StyleUnderline"/>
        </w:rPr>
        <w:t>wartime deterrence can include surgical operations designed to subdue the enemy and win quick victory.</w:t>
      </w:r>
      <w:r w:rsidRPr="00101666">
        <w:rPr>
          <w:rFonts w:asciiTheme="minorHAnsi" w:hAnsiTheme="minorHAnsi"/>
          <w:sz w:val="16"/>
        </w:rPr>
        <w:t xml:space="preserve">40 But </w:t>
      </w:r>
      <w:r w:rsidRPr="00411445">
        <w:rPr>
          <w:rStyle w:val="StyleUnderline"/>
        </w:rPr>
        <w:t>whether to deter the outbreak of war or to deter the expansion of a war, Zhang Wannian asserts that having “the will to fight and the ability to fight in order to defeat the enemy without fighting is the bedrock of Chinese deterrence thinking.</w:t>
      </w:r>
      <w:r w:rsidRPr="00101666">
        <w:rPr>
          <w:rFonts w:asciiTheme="minorHAnsi" w:hAnsiTheme="minorHAnsi"/>
          <w:sz w:val="16"/>
        </w:rPr>
        <w:t xml:space="preserve">”41 From this real-war, war-winning perspective, only when the deterrer has “extremely limited” political objectives, when there is an “extreme power imbalance,” and when the target has a “conciliatory attitude,” is it possible to deter conventional war without the actual use of force.42 </w:t>
      </w:r>
      <w:r w:rsidRPr="00411445">
        <w:rPr>
          <w:rStyle w:val="Emphasis"/>
          <w:rFonts w:asciiTheme="minorHAnsi" w:hAnsiTheme="minorHAnsi"/>
          <w:highlight w:val="cyan"/>
        </w:rPr>
        <w:t>Chinese military analysts recognize the importance of military posturing and shows of force to signal intentions and establish a determination to “make good on a threat</w:t>
      </w:r>
      <w:r w:rsidRPr="00101666">
        <w:rPr>
          <w:rFonts w:asciiTheme="minorHAnsi" w:hAnsiTheme="minorHAnsi"/>
          <w:sz w:val="16"/>
        </w:rPr>
        <w:t xml:space="preserve">.” This is </w:t>
      </w:r>
      <w:r w:rsidRPr="00411445">
        <w:rPr>
          <w:rStyle w:val="Emphasis"/>
          <w:rFonts w:asciiTheme="minorHAnsi" w:hAnsiTheme="minorHAnsi"/>
          <w:highlight w:val="cyan"/>
        </w:rPr>
        <w:t>sometimes described as “demonstration deterrence</w:t>
      </w:r>
      <w:r w:rsidRPr="00101666">
        <w:rPr>
          <w:rFonts w:asciiTheme="minorHAnsi" w:hAnsiTheme="minorHAnsi"/>
          <w:sz w:val="16"/>
        </w:rPr>
        <w:t xml:space="preserve">” (shengshi weishe or zaoshi weishe). These analysts also argue that demonstration deterrence was an effective device for deterring Taiwan’s use of force in 1962, when Taiwan mobilized its forces, in the context of Sino-Indian border conflict, Sino-Soviet tension, and Chinese economic turmoil following the Great Leap Forward. </w:t>
      </w:r>
      <w:r w:rsidRPr="00411445">
        <w:rPr>
          <w:rStyle w:val="Emphasis"/>
          <w:rFonts w:asciiTheme="minorHAnsi" w:hAnsiTheme="minorHAnsi"/>
          <w:highlight w:val="cyan"/>
        </w:rPr>
        <w:t>They also indicate that China’s 1996 military exercises and missiles test in the Taiwan Strait was a case of demonstration deterrence.</w:t>
      </w:r>
      <w:r w:rsidRPr="00101666">
        <w:rPr>
          <w:rFonts w:asciiTheme="minorHAnsi" w:hAnsiTheme="minorHAnsi"/>
          <w:sz w:val="16"/>
        </w:rPr>
        <w:t xml:space="preserve"> But Chinese analysts also insist that wartime deterrence and military signaling are effective only when applied in combination with military superiority. Resolve and determination without capabilities cannot deter potential aggressors.43 U.S. capabilities and the </w:t>
      </w:r>
      <w:proofErr w:type="gramStart"/>
      <w:r w:rsidRPr="00101666">
        <w:rPr>
          <w:rFonts w:asciiTheme="minorHAnsi" w:hAnsiTheme="minorHAnsi"/>
          <w:sz w:val="16"/>
        </w:rPr>
        <w:t>cost of war Chinese military leaders believe</w:t>
      </w:r>
      <w:proofErr w:type="gramEnd"/>
      <w:r w:rsidRPr="00101666">
        <w:rPr>
          <w:rFonts w:asciiTheme="minorHAnsi" w:hAnsiTheme="minorHAnsi"/>
          <w:sz w:val="16"/>
        </w:rPr>
        <w:t xml:space="preserve"> that the United States possesses superior war fighting capabilities in the Taiwan Strait.  </w:t>
      </w:r>
      <w:r w:rsidRPr="00411445">
        <w:rPr>
          <w:rStyle w:val="StyleUnderline"/>
        </w:rPr>
        <w:t>They also believe that U.S. superiority can impose high costs on vital Chinese interests.</w:t>
      </w:r>
      <w:r w:rsidRPr="00101666">
        <w:rPr>
          <w:rFonts w:asciiTheme="minorHAnsi" w:hAnsiTheme="minorHAnsi"/>
          <w:sz w:val="16"/>
        </w:rPr>
        <w:t xml:space="preserve"> According to a senior analyst close to China’s military leadership, by China’s own assessment of the pre conditions of deterrence, it could not deter U.S. intervention in a Taiwan-mainland war.44 Chinese military analysts argue that the most fundamental change in U.S. conventional capabilities since the end of the Cold War is that the United States no longer faces adversaries with superior or even equal conventional power. </w:t>
      </w:r>
      <w:r w:rsidRPr="00411445">
        <w:rPr>
          <w:rStyle w:val="StyleUnderline"/>
        </w:rPr>
        <w:t>When the United States confronted adversaries with effective conventional forces, it depended on its nuclear forces for extended deterrence.</w:t>
      </w:r>
      <w:r w:rsidRPr="00101666">
        <w:rPr>
          <w:rFonts w:asciiTheme="minorHAnsi" w:hAnsiTheme="minorHAnsi"/>
          <w:sz w:val="16"/>
        </w:rPr>
        <w:t xml:space="preserve"> Today, U.S. extended deterrence </w:t>
      </w:r>
      <w:r w:rsidRPr="00101666">
        <w:rPr>
          <w:rFonts w:asciiTheme="minorHAnsi" w:hAnsiTheme="minorHAnsi"/>
          <w:sz w:val="16"/>
        </w:rPr>
        <w:lastRenderedPageBreak/>
        <w:t>relies on high-technology conventional weaponry that can be as effective as nuclear weapons in achieving military objectives. U.S. military superiority thus enables Washington to delink extended deterrence from a reliance on nuclear weapons. Military analysts in China argue that the U.S. victories in the 1991 Gulf War and the 1999 war in Kosovo confirm not only that high technology has become the most important factor in war fighting, but that the elements of high technology warfare “to a very high degree determine the outcome of war.” In particular, superiority in “precision-guided weapons of greater variety and higher performance” results in “battlefield control.”45 Moreover, the U.S. military’s rapid deployment capabilities allow it to project force “as soon as needed” for any regional contingency, further reducing U.S. dependency on nuclear missiles for retaliation.46 The conventional military superiority of the United States is primarily based on its overwhelming information warfare capabilities.  In the era of information warfare, “Military combat ‘transparency’ [toumingdu] . . . has already become an effective form of . . . combat.” The superior power can blind the adversary by destroying its information systems, thus immobilizing its war-fighting capabilities and establishing information dominance.  Indeed, a fundamental element of contemporary deterrence is “information deterrence” (xinxi weishe). Some Chinese military specialists argue that superior information capabilities can create an “information umbrella” (xinxisan</w:t>
      </w:r>
      <w:proofErr w:type="gramStart"/>
      <w:r w:rsidRPr="00101666">
        <w:rPr>
          <w:rFonts w:asciiTheme="minorHAnsi" w:hAnsiTheme="minorHAnsi"/>
          <w:sz w:val="16"/>
        </w:rPr>
        <w:t>)that</w:t>
      </w:r>
      <w:proofErr w:type="gramEnd"/>
      <w:r w:rsidRPr="00101666">
        <w:rPr>
          <w:rFonts w:asciiTheme="minorHAnsi" w:hAnsiTheme="minorHAnsi"/>
          <w:sz w:val="16"/>
        </w:rPr>
        <w:t xml:space="preserve"> not only can substitute for the nuclear umbrella but is superior to it. Information deterrence is the “finest result” of “defeating the enemy without fighting.” It seeks “bloodless confrontation to achieve military victory.”47 Moreover, Chinese military analysts argue that whereas nuclear deterrence poses excessive risks and thus is not usable in war, “the information umbrella,” while it cannot pose a terrifying threat, has greater potential use than the nuclear umbrella.” It is a “peace umbrella” (heping san).48 </w:t>
      </w:r>
      <w:proofErr w:type="gramStart"/>
      <w:r w:rsidRPr="00101666">
        <w:rPr>
          <w:rFonts w:asciiTheme="minorHAnsi" w:hAnsiTheme="minorHAnsi"/>
          <w:sz w:val="16"/>
        </w:rPr>
        <w:t>The</w:t>
      </w:r>
      <w:proofErr w:type="gramEnd"/>
      <w:r w:rsidRPr="00101666">
        <w:rPr>
          <w:rFonts w:asciiTheme="minorHAnsi" w:hAnsiTheme="minorHAnsi"/>
          <w:sz w:val="16"/>
        </w:rPr>
        <w:t xml:space="preserve"> conventional superiority of the United States enhances U.S. credibility to intervene in regional conflicts and thus to deter war. This development reflects three aspects of U.S. capabilities. First, if nuclear extended deterrence had failed during the Cold War, the United States could not have used its nuclear capabilities to retaliate without exposing itself to universal condemnation. Today U.S. extended deterrence relies on conventional capabilities. Because collateral damage to an adversary would be relatively small, there are reduced U.S. misgivings about punishing potential challengers.49 As one Chinese military analyst has concluded, “The usability of conventional deterrence forces is far greater than that of nuclear deterrence forces,” and U.S. credibility of its extended deterrence commitments to intervene in local conflicts is thus higher than in the past. Superior conventional forces thus provide the United States with an effective and usable “independent” deterrent capability to prevent war in such places as Europe and on the Korean Peninsula.50 Second, even if deterrence fails, the United States can still achieve its objectives through victory on the battlefield. Conventional deterrence failure therefore has the unintended effect of actually enhancing the credibility of subsequent U.S. deterrence threats. This was the effect of deterrence failure against Iraq and the subsequent U.S. victory in the Gulf War. Presumably, Chinese analysts would conclude that U.S. deterrence failure and subsequent military actions first against Serbia and then against the Taliban government in Afghanistan have had a similar effect in enhancing the credibility of U.S. deterrence.51 Third, if nations do not submit to U.S. demands, Washington can use conventional forces to carry out “assured destruction” that in the past would have depended on nuclear weapons. Chinese analysts cite numerous examples of successful U.S. conventional deterrence and coercive diplomacy in the 1990s based on threats of conventional preemptive attacks. Moreover, its offensive conventional capabilities enable the United States to abandon the strategies of limited war and gradual escalation that it unsuccessfully employed in the Vietnam War. Should deterrence fail in the post–Cold War era, U.S. strategy calls for the rapid and decisive introduction of U.S. forces, facilitating victory in the shortest possible time in the initial stages of the war.52 Chinese leaders acknowledge that U.S. capabilities would be particularly effective against Chinese forces operating in the Taiwan </w:t>
      </w:r>
      <w:proofErr w:type="gramStart"/>
      <w:r w:rsidRPr="00101666">
        <w:rPr>
          <w:rFonts w:asciiTheme="minorHAnsi" w:hAnsiTheme="minorHAnsi"/>
          <w:sz w:val="16"/>
        </w:rPr>
        <w:t>theater</w:t>
      </w:r>
      <w:proofErr w:type="gramEnd"/>
      <w:r w:rsidRPr="00101666">
        <w:rPr>
          <w:rFonts w:asciiTheme="minorHAnsi" w:hAnsiTheme="minorHAnsi"/>
          <w:sz w:val="16"/>
        </w:rPr>
        <w:t>. A senior Chinese military officer has lectured his troops that China’s likely adversary in a local war would possess high-technology equipment that could neutralize China’s ability to rely on manpower to defeat the enemy. A civilian analyst has noted that, in a war in China’s coastal region, it would be difficult for the People’s Liberation Army (PLA) to take advantage of its superior numbers—as it did during the Korean War—and that the adversary could “make full use of its superiority in air and naval long-range, large-scale, high-accuracy weaponry.”53 A military analyst was more direct, explaining that not only would such superior capabilities seriously restrict China’s ability to seize and maintain sea control around a “large island,” but they would also pose a major threat to China’s coastal political, economic, and military targets.54 Experts at China’s Air Force Command College have concluded that an “air-attack revolution” has occurred and that a “generation gap” exists between the high technology air-attack capabilities of the United States and the “stagnant” air defense capabilities of less advanced countries, causing a “crisis” in air defense.55 Thus China assumes that if the United States intervened in a mainland Taiwan war, the PLA could not protect its war-fighting capabilities, nor could it prevent U.S. penetration of Chinese airspace. It must also assume that the prospect of victory would be close to nil and that the costs of war and defeat would be massive. Once war began, the United States could target China’s large but backward navy. Even China’s advanced Russian destroyers equipped with highly capable missiles would not contribute to its war-fighting capability, because they lack sufficient stand-off range to challenge U.S. offensive forces. Indeed U.S. capabilities would be even more effective in targeting Chinese surface assets at sea than they have been in targeting enemy assets in deserts, as in the Gulf War and the war in Afghanistan.56 Moreover, China’s air force would likely remain grounded, because neither its pilots nor its aircraft could challenge U.S. air superiority. A U.S. defeat of the PRC, however, would entail more than the loss of Chinese military assets. China’s modernization effort would be set back decades. War with the United States would compel China to switch to a wartime economy, requiring the reallocation of resources away from civilian infrastructure development to the large-scale acquisition of outdated military hardware; it would also cost China access to international markets, capital, and high technology. The resulting economic dislocations would defer China’s ability to achieve great power status well into the second half of the twenty-first century.57 Most important, the combination of a military defeat over Taiwan and a domestic economic crisis would challenge the leadership’s core value—continued leadership of China by the CCP. Nationalism and economic performance, the twin pillars of CCP legitimacy, would collapse, bringing down with them party rule.</w:t>
      </w:r>
    </w:p>
    <w:p w14:paraId="1348F57E"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Conditional engagement key to allied assurance </w:t>
      </w:r>
    </w:p>
    <w:p w14:paraId="70FE9C8A" w14:textId="77777777" w:rsidR="005911FB" w:rsidRPr="00411445" w:rsidRDefault="005911FB" w:rsidP="005911FB">
      <w:pPr>
        <w:rPr>
          <w:rFonts w:asciiTheme="minorHAnsi" w:hAnsiTheme="minorHAnsi"/>
        </w:rPr>
      </w:pPr>
      <w:r w:rsidRPr="00411445">
        <w:rPr>
          <w:rFonts w:asciiTheme="minorHAnsi" w:hAnsiTheme="minorHAnsi"/>
          <w:b/>
          <w:sz w:val="28"/>
        </w:rPr>
        <w:t>Ross 02</w:t>
      </w:r>
      <w:r w:rsidRPr="00411445">
        <w:rPr>
          <w:rFonts w:asciiTheme="minorHAnsi" w:hAnsiTheme="minorHAnsi"/>
          <w:sz w:val="16"/>
        </w:rPr>
        <w:t xml:space="preserve"> (Robert, Prof. of poli-sci at Boston College, and Associate of the John King Fairbank Center for East Asian Studies, Harvard, “Navigating the Taiwan Strait- Deterrence, Escalation Dominance, and U.S.-China Relations, International Security, the President and Fellows of Harvard College and the Massachusetts Institute of Technology,”page 48-85)JA</w:t>
      </w:r>
    </w:p>
    <w:p w14:paraId="72C85C0E" w14:textId="77777777" w:rsidR="005911FB" w:rsidRPr="00622DB0" w:rsidRDefault="005911FB" w:rsidP="005911FB">
      <w:pPr>
        <w:rPr>
          <w:rFonts w:asciiTheme="minorHAnsi" w:hAnsiTheme="minorHAnsi"/>
          <w:sz w:val="16"/>
        </w:rPr>
      </w:pPr>
      <w:r w:rsidRPr="00622DB0">
        <w:rPr>
          <w:rFonts w:asciiTheme="minorHAnsi" w:hAnsiTheme="minorHAnsi"/>
          <w:sz w:val="16"/>
        </w:rPr>
        <w:lastRenderedPageBreak/>
        <w:t>There are two deterrence dyads in the Taiwan Strait. The first involves U.S. deterrence of China’s use of force against Taiwan for the purpose of unification. The second entails Chinese deterrence of Taiwan from declaring independence from mainland sovereignty. This article examines the U.S.-China dyad because it is of greater concern to U.S. policymakers and drives much of the decision making regarding U.S. policy toward both China and Taiwan</w:t>
      </w:r>
      <w:r w:rsidRPr="00411445">
        <w:rPr>
          <w:rStyle w:val="StyleUnderline"/>
        </w:rPr>
        <w:t>. Effective deterrence demands that the status quo state possess the retaliatory capability to inflict costs that outweigh the benefits on a state that seeks to change the status quo.</w:t>
      </w:r>
      <w:r w:rsidRPr="00622DB0">
        <w:rPr>
          <w:rFonts w:asciiTheme="minorHAnsi" w:hAnsiTheme="minorHAnsi"/>
          <w:sz w:val="16"/>
        </w:rPr>
        <w:t xml:space="preserve"> </w:t>
      </w:r>
      <w:r w:rsidRPr="00411445">
        <w:rPr>
          <w:rStyle w:val="StyleUnderline"/>
        </w:rPr>
        <w:t>U.S. deterrence in the Taiwan Strait requires that Chinese leaders believe that the United States can use its military capabilities effectively in a war in the Taiwan theater and that it can inflict sufficient costs on China that outweigh the benefits of unification through war. In some deterrence relationships, the revisionist state may have such a strong interest in challenging the status quo that it is not deterrable, regardless of the costs involved.</w:t>
      </w:r>
      <w:r w:rsidRPr="00622DB0">
        <w:rPr>
          <w:rFonts w:asciiTheme="minorHAnsi" w:hAnsiTheme="minorHAnsi"/>
          <w:sz w:val="16"/>
        </w:rPr>
        <w:t xml:space="preserve"> </w:t>
      </w:r>
      <w:r w:rsidRPr="00411445">
        <w:rPr>
          <w:rStyle w:val="StyleUnderline"/>
        </w:rPr>
        <w:t>U.S. deterrence of Chinese force thus requires that China values other interests more than unification with Taiwan.</w:t>
      </w:r>
      <w:r w:rsidRPr="00622DB0">
        <w:rPr>
          <w:rFonts w:asciiTheme="minorHAnsi" w:hAnsiTheme="minorHAnsi"/>
          <w:sz w:val="16"/>
        </w:rPr>
        <w:t xml:space="preserve"> But </w:t>
      </w:r>
      <w:r w:rsidRPr="00411445">
        <w:rPr>
          <w:rStyle w:val="StyleUnderline"/>
        </w:rPr>
        <w:t>even if China is deterrable and acknowledges U.S. superiority in the Taiwan Strait</w:t>
      </w:r>
      <w:r w:rsidRPr="00411445">
        <w:rPr>
          <w:rStyle w:val="Emphasis"/>
          <w:rFonts w:asciiTheme="minorHAnsi" w:hAnsiTheme="minorHAnsi"/>
          <w:highlight w:val="cyan"/>
        </w:rPr>
        <w:t>, the United States must have</w:t>
      </w:r>
      <w:r w:rsidRPr="00411445">
        <w:rPr>
          <w:rStyle w:val="StyleUnderline"/>
        </w:rPr>
        <w:t xml:space="preserve"> still </w:t>
      </w:r>
      <w:r w:rsidRPr="00411445">
        <w:rPr>
          <w:rStyle w:val="Emphasis"/>
          <w:rFonts w:asciiTheme="minorHAnsi" w:hAnsiTheme="minorHAnsi"/>
          <w:highlight w:val="cyan"/>
        </w:rPr>
        <w:t>a reputation for resolve, so that its retaliatory threat is credible to China.</w:t>
      </w:r>
      <w:r w:rsidRPr="00622DB0">
        <w:rPr>
          <w:rFonts w:asciiTheme="minorHAnsi" w:hAnsiTheme="minorHAnsi"/>
          <w:sz w:val="16"/>
        </w:rPr>
        <w:t xml:space="preserve"> </w:t>
      </w:r>
      <w:r w:rsidRPr="00411445">
        <w:rPr>
          <w:rStyle w:val="Emphasis"/>
          <w:rFonts w:asciiTheme="minorHAnsi" w:hAnsiTheme="minorHAnsi"/>
          <w:highlight w:val="cyan"/>
        </w:rPr>
        <w:t>U.S. interests</w:t>
      </w:r>
      <w:r w:rsidRPr="00411445">
        <w:rPr>
          <w:rStyle w:val="Emphasis"/>
          <w:rFonts w:asciiTheme="minorHAnsi" w:hAnsiTheme="minorHAnsi"/>
        </w:rPr>
        <w:t xml:space="preserve"> </w:t>
      </w:r>
      <w:r w:rsidRPr="00411445">
        <w:rPr>
          <w:rStyle w:val="StyleUnderline"/>
        </w:rPr>
        <w:t xml:space="preserve">regarding the Taiwan issue </w:t>
      </w:r>
      <w:r w:rsidRPr="00411445">
        <w:rPr>
          <w:rStyle w:val="Emphasis"/>
          <w:rFonts w:asciiTheme="minorHAnsi" w:hAnsiTheme="minorHAnsi"/>
          <w:highlight w:val="cyan"/>
        </w:rPr>
        <w:t>are</w:t>
      </w:r>
      <w:r w:rsidRPr="00411445">
        <w:rPr>
          <w:rStyle w:val="Emphasis"/>
          <w:rFonts w:asciiTheme="minorHAnsi" w:hAnsiTheme="minorHAnsi"/>
        </w:rPr>
        <w:t xml:space="preserve"> </w:t>
      </w:r>
      <w:r w:rsidRPr="00411445">
        <w:rPr>
          <w:rStyle w:val="Emphasis"/>
          <w:rFonts w:asciiTheme="minorHAnsi" w:hAnsiTheme="minorHAnsi"/>
          <w:highlight w:val="cyan"/>
        </w:rPr>
        <w:t>therefore important because they influence China’s assessment of the credibility of U.S. retaliatory threats.</w:t>
      </w:r>
      <w:r w:rsidRPr="00622DB0">
        <w:rPr>
          <w:rFonts w:asciiTheme="minorHAnsi" w:hAnsiTheme="minorHAnsi"/>
          <w:sz w:val="16"/>
        </w:rPr>
        <w:t xml:space="preserve">7 </w:t>
      </w:r>
      <w:proofErr w:type="gramStart"/>
      <w:r w:rsidRPr="00622DB0">
        <w:rPr>
          <w:rFonts w:asciiTheme="minorHAnsi" w:hAnsiTheme="minorHAnsi"/>
          <w:sz w:val="16"/>
        </w:rPr>
        <w:t>Sometimes</w:t>
      </w:r>
      <w:proofErr w:type="gramEnd"/>
      <w:r w:rsidRPr="00622DB0">
        <w:rPr>
          <w:rFonts w:asciiTheme="minorHAnsi" w:hAnsiTheme="minorHAnsi"/>
          <w:sz w:val="16"/>
        </w:rPr>
        <w:t xml:space="preserve"> the deterrer’s interests are so high that its credibility is not in doubt. At other times its interests are so low that the deterrer’s reputation cannot enhance its credibility, regardless of its capabilities. </w:t>
      </w:r>
      <w:r w:rsidRPr="00411445">
        <w:rPr>
          <w:rStyle w:val="StyleUnderline"/>
        </w:rPr>
        <w:t xml:space="preserve">In between lurks the extended deterrence problem, where uncertainty exists over the deterrer’s interests and </w:t>
      </w:r>
      <w:r w:rsidRPr="00411445">
        <w:rPr>
          <w:rStyle w:val="Emphasis"/>
          <w:rFonts w:asciiTheme="minorHAnsi" w:hAnsiTheme="minorHAnsi"/>
          <w:highlight w:val="cyan"/>
        </w:rPr>
        <w:t>reputation can determine the credibility of threats.</w:t>
      </w:r>
      <w:r w:rsidRPr="00622DB0">
        <w:rPr>
          <w:rFonts w:asciiTheme="minorHAnsi" w:hAnsiTheme="minorHAnsi"/>
          <w:sz w:val="16"/>
        </w:rPr>
        <w:t xml:space="preserve">8 In the 1950s and 1960s, U.S. policymakers feared that in so far as the credibility of the United States to deter the Soviet Union from invading Western Europe was uncertain, U.S. ability to deter the conventional use of force by a nuclear-armed China was even less certain, because U.S. interest in the East Asian status quo was not as strong as U.S. interest in the European status quo.9 Thus, Washington’s extended deterrence problem in East Asia is no different now than it was during the first half of the Cold War. </w:t>
      </w:r>
      <w:r w:rsidRPr="00411445">
        <w:rPr>
          <w:rStyle w:val="StyleUnderline"/>
        </w:rPr>
        <w:t xml:space="preserve">Today, there is considerable uncertainty in Washington over Beijing’s assessment of U.S. resolve to defend Taiwan. </w:t>
      </w:r>
      <w:r w:rsidRPr="00411445">
        <w:rPr>
          <w:rStyle w:val="Emphasis"/>
          <w:rFonts w:asciiTheme="minorHAnsi" w:hAnsiTheme="minorHAnsi"/>
          <w:highlight w:val="cyan"/>
        </w:rPr>
        <w:t>China’s perception of U.S. resolve is</w:t>
      </w:r>
      <w:r w:rsidRPr="00411445">
        <w:rPr>
          <w:rStyle w:val="StyleUnderline"/>
        </w:rPr>
        <w:t xml:space="preserve"> thus</w:t>
      </w:r>
      <w:r w:rsidRPr="00411445">
        <w:rPr>
          <w:rStyle w:val="Emphasis"/>
          <w:rFonts w:asciiTheme="minorHAnsi" w:hAnsiTheme="minorHAnsi"/>
        </w:rPr>
        <w:t xml:space="preserve"> </w:t>
      </w:r>
      <w:r w:rsidRPr="00411445">
        <w:rPr>
          <w:rStyle w:val="Emphasis"/>
          <w:rFonts w:asciiTheme="minorHAnsi" w:hAnsiTheme="minorHAnsi"/>
          <w:highlight w:val="cyan"/>
        </w:rPr>
        <w:t>a critical determinant of the effectiveness of the U.S. extended deterrence posture and the state of U.S.-China relations.</w:t>
      </w:r>
      <w:r w:rsidRPr="00622DB0">
        <w:rPr>
          <w:rFonts w:asciiTheme="minorHAnsi" w:hAnsiTheme="minorHAnsi"/>
          <w:sz w:val="16"/>
        </w:rPr>
        <w:t xml:space="preserve"> </w:t>
      </w:r>
      <w:r w:rsidRPr="00411445">
        <w:rPr>
          <w:rStyle w:val="StyleUnderline"/>
        </w:rPr>
        <w:t>China can acknowledge U.S. military superiority but still question U.S. resolve to risk war and high costs, including the potential for incurring a large number of casualties, over the defense of Taiwan.</w:t>
      </w:r>
      <w:r w:rsidRPr="00622DB0">
        <w:rPr>
          <w:rFonts w:asciiTheme="minorHAnsi" w:hAnsiTheme="minorHAnsi"/>
          <w:sz w:val="16"/>
        </w:rPr>
        <w:t xml:space="preserve"> Thus, the United States must compensate for U.S.-Chinese asymmetric interests in Taiwan to deter China’s use of force. Moreover, China’s assessment of U.S. resolve affects U.S. defense planning. </w:t>
      </w:r>
      <w:r w:rsidRPr="00411445">
        <w:rPr>
          <w:rStyle w:val="Emphasis"/>
          <w:rFonts w:asciiTheme="minorHAnsi" w:hAnsiTheme="minorHAnsi"/>
          <w:highlight w:val="cyan"/>
        </w:rPr>
        <w:t>U.S. concerns over the credibility of its extended deterrence posture could lead to a Taiwan policy that would be detrimental to American interests in U.S.-China cooperation.</w:t>
      </w:r>
      <w:r w:rsidRPr="00411445">
        <w:rPr>
          <w:rStyle w:val="StyleUnderline"/>
        </w:rPr>
        <w:t xml:space="preserve"> The key to the extended deterrence problem is the role of nuclear weapons in the conventional use of force. Leaders in Beijing may believe that China’s nuclear weapons can deter U.S. conventional use of force in defense of Taiwan, thus enabling the Chinese to start a war. </w:t>
      </w:r>
      <w:r w:rsidRPr="00622DB0">
        <w:rPr>
          <w:rFonts w:asciiTheme="minorHAnsi" w:hAnsiTheme="minorHAnsi"/>
          <w:sz w:val="16"/>
        </w:rPr>
        <w:t>This is the core issue in the “stability-instability paradox.”10 On the one hand</w:t>
      </w:r>
      <w:r w:rsidRPr="00411445">
        <w:rPr>
          <w:rStyle w:val="StyleUnderline"/>
        </w:rPr>
        <w:t>, the history of the Cold War suggests that the deterrence of conventional war by the danger of accidental or unintended escalation to mutually assured destruction (MAD) may be a reality</w:t>
      </w:r>
      <w:r w:rsidRPr="00622DB0">
        <w:rPr>
          <w:rFonts w:asciiTheme="minorHAnsi" w:hAnsiTheme="minorHAnsi"/>
          <w:sz w:val="16"/>
        </w:rPr>
        <w:t xml:space="preserve">.11 On the other hand, during the Cold War, U.S. officials feared that although the risk of nuclear war would deter the United States from launching a conventional war, they could not be sure whether the Soviet Union would respond similarly to the risk of an unintended nuclear exchange. Thus, after the Soviet Union acquired a second-strike nuclear capability in the mid-1960s, many </w:t>
      </w:r>
      <w:r w:rsidRPr="00411445">
        <w:rPr>
          <w:rStyle w:val="StyleUnderline"/>
        </w:rPr>
        <w:t>U.S. government officials and defense analysts argued that deterrence required robust U.S. conventional and/or nuclear war-fighting capabilities and “escalation dominance.”</w:t>
      </w:r>
      <w:r w:rsidRPr="00622DB0">
        <w:rPr>
          <w:rFonts w:asciiTheme="minorHAnsi" w:hAnsiTheme="minorHAnsi"/>
          <w:sz w:val="16"/>
        </w:rPr>
        <w:t xml:space="preserve">12 These concerns contributed to NATO’s deployment of tactical nuclear weapons in Western Europe.13 </w:t>
      </w:r>
      <w:r w:rsidRPr="00411445">
        <w:rPr>
          <w:rStyle w:val="StyleUnderline"/>
        </w:rPr>
        <w:t xml:space="preserve">Regarding contemporary East Asia, some U.S. policy analysts fear that leaders in Beijing may believe that China’s limited nuclear capability deters U.S. intervention on behalf of Taiwan, thus tempting China to use force for unification. </w:t>
      </w:r>
      <w:r w:rsidRPr="00622DB0">
        <w:rPr>
          <w:rFonts w:asciiTheme="minorHAnsi" w:hAnsiTheme="minorHAnsi"/>
          <w:sz w:val="16"/>
        </w:rPr>
        <w:t>These concerns drive much of the desire of the Bush administration to enhance U.S</w:t>
      </w:r>
      <w:proofErr w:type="gramStart"/>
      <w:r w:rsidRPr="00622DB0">
        <w:rPr>
          <w:rFonts w:asciiTheme="minorHAnsi" w:hAnsiTheme="minorHAnsi"/>
          <w:sz w:val="16"/>
        </w:rPr>
        <w:t>.-</w:t>
      </w:r>
      <w:proofErr w:type="gramEnd"/>
      <w:r w:rsidRPr="00622DB0">
        <w:rPr>
          <w:rFonts w:asciiTheme="minorHAnsi" w:hAnsiTheme="minorHAnsi"/>
          <w:sz w:val="16"/>
        </w:rPr>
        <w:t xml:space="preserve"> Taiwan defense cooperation and missile defense. But </w:t>
      </w:r>
      <w:r w:rsidRPr="00411445">
        <w:rPr>
          <w:rStyle w:val="StyleUnderline"/>
        </w:rPr>
        <w:t>if Chinese leaders are like their U.S. counterparts during the Cold War, they will lack confidence in the utility of nuclear weapons to deter U.S. intervention in a mainland-Taiwan war; instead they will focus on China’s conventional capabilities as its deterrent force.</w:t>
      </w:r>
      <w:r w:rsidRPr="00622DB0">
        <w:rPr>
          <w:rFonts w:asciiTheme="minorHAnsi" w:hAnsiTheme="minorHAnsi"/>
          <w:sz w:val="16"/>
        </w:rPr>
        <w:t xml:space="preserve"> </w:t>
      </w:r>
      <w:r w:rsidRPr="00411445">
        <w:rPr>
          <w:rStyle w:val="StyleUnderline"/>
        </w:rPr>
        <w:t xml:space="preserve">The capabilities and credibility of the status quo state interact with the revisionist state’s interest in challenging the </w:t>
      </w:r>
      <w:r w:rsidRPr="00411445">
        <w:rPr>
          <w:rStyle w:val="StyleUnderline"/>
        </w:rPr>
        <w:lastRenderedPageBreak/>
        <w:t xml:space="preserve">status quo to create the expected cost of the use of force and thus the effectiveness of deterrence. </w:t>
      </w:r>
      <w:r w:rsidRPr="00622DB0">
        <w:rPr>
          <w:rFonts w:asciiTheme="minorHAnsi" w:hAnsiTheme="minorHAnsi"/>
          <w:sz w:val="16"/>
        </w:rPr>
        <w:t xml:space="preserve">During the Cold War, the probability that the United States would risk a U.S.-Soviet nuclear exchange in retaliation for a Soviet invasion of Western Europe may have been low, but the costs for the Soviet Union would have been catastrophic, thus creating sufficient expected costs to deter the Soviet use of force.14 </w:t>
      </w:r>
      <w:r w:rsidRPr="00411445">
        <w:rPr>
          <w:rStyle w:val="StyleUnderline"/>
        </w:rPr>
        <w:t xml:space="preserve">To determine the expected cost of the use of force in the Taiwan Strait, </w:t>
      </w:r>
      <w:r w:rsidRPr="00411445">
        <w:rPr>
          <w:rStyle w:val="Emphasis"/>
          <w:rFonts w:asciiTheme="minorHAnsi" w:hAnsiTheme="minorHAnsi"/>
          <w:highlight w:val="cyan"/>
        </w:rPr>
        <w:t>Chinese leaders must balance the credibility of a U.S. threat to intervene</w:t>
      </w:r>
      <w:r w:rsidRPr="00411445">
        <w:rPr>
          <w:rStyle w:val="StyleUnderline"/>
        </w:rPr>
        <w:t>, the likely costs for China of U.S. intervention, and the potential benefits of unification. Conventional deterrence by a stronger and credible power can fail when the weaker state relies on an asymmetric strategy to inflict high costs on a superior adversary.</w:t>
      </w:r>
      <w:r w:rsidRPr="00622DB0">
        <w:rPr>
          <w:rFonts w:asciiTheme="minorHAnsi" w:hAnsiTheme="minorHAnsi"/>
          <w:sz w:val="16"/>
        </w:rPr>
        <w:t xml:space="preserve"> In the context of asymmetric interests, </w:t>
      </w:r>
      <w:r w:rsidRPr="00411445">
        <w:rPr>
          <w:rStyle w:val="Emphasis"/>
          <w:rFonts w:asciiTheme="minorHAnsi" w:hAnsiTheme="minorHAnsi"/>
          <w:highlight w:val="cyan"/>
        </w:rPr>
        <w:t>China may believe that such a strategy could compel the United States to concede</w:t>
      </w:r>
      <w:r w:rsidRPr="00411445">
        <w:rPr>
          <w:rStyle w:val="StyleUnderline"/>
        </w:rPr>
        <w:t xml:space="preserve"> rather than engage in a costly war over Taiwan. Deterrence can also fail when the deterrer’s military strategy cannot eliminate the challenger’s option of a fait accompli strike that achieves the challenger’s limited objectives and leaves war initiation or escalation to the deterrer.</w:t>
      </w:r>
      <w:r w:rsidRPr="00622DB0">
        <w:rPr>
          <w:rFonts w:asciiTheme="minorHAnsi" w:hAnsiTheme="minorHAnsi"/>
          <w:sz w:val="16"/>
        </w:rPr>
        <w:t xml:space="preserve"> In the Taiwan Strait, </w:t>
      </w:r>
      <w:r w:rsidRPr="00411445">
        <w:rPr>
          <w:rStyle w:val="Emphasis"/>
          <w:rFonts w:asciiTheme="minorHAnsi" w:hAnsiTheme="minorHAnsi"/>
          <w:highlight w:val="cyan"/>
        </w:rPr>
        <w:t>failed conventional deterrence could entail China starting a war to seek the rapid political capitulation of Taiwan.</w:t>
      </w:r>
      <w:r w:rsidRPr="00411445">
        <w:rPr>
          <w:rStyle w:val="StyleUnderline"/>
        </w:rPr>
        <w:t xml:space="preserve"> </w:t>
      </w:r>
      <w:r w:rsidRPr="00622DB0">
        <w:rPr>
          <w:rFonts w:asciiTheme="minorHAnsi" w:hAnsiTheme="minorHAnsi"/>
          <w:sz w:val="16"/>
        </w:rPr>
        <w:t xml:space="preserve">Thus, </w:t>
      </w:r>
      <w:r w:rsidRPr="00411445">
        <w:rPr>
          <w:rStyle w:val="StyleUnderline"/>
        </w:rPr>
        <w:t>effective deterrence requires the United States to possess the specific capabilities necessary to frustrate a fait accompli strategy.</w:t>
      </w:r>
      <w:r w:rsidRPr="00622DB0">
        <w:rPr>
          <w:rFonts w:asciiTheme="minorHAnsi" w:hAnsiTheme="minorHAnsi"/>
          <w:sz w:val="16"/>
        </w:rPr>
        <w:t xml:space="preserve">15 </w:t>
      </w:r>
      <w:proofErr w:type="gramStart"/>
      <w:r w:rsidRPr="00622DB0">
        <w:rPr>
          <w:rFonts w:asciiTheme="minorHAnsi" w:hAnsiTheme="minorHAnsi"/>
          <w:sz w:val="16"/>
        </w:rPr>
        <w:t>Finally</w:t>
      </w:r>
      <w:proofErr w:type="gramEnd"/>
      <w:r w:rsidRPr="00622DB0">
        <w:rPr>
          <w:rFonts w:asciiTheme="minorHAnsi" w:hAnsiTheme="minorHAnsi"/>
          <w:sz w:val="16"/>
        </w:rPr>
        <w:t xml:space="preserve">, </w:t>
      </w:r>
      <w:r w:rsidRPr="00411445">
        <w:rPr>
          <w:rStyle w:val="StyleUnderline"/>
        </w:rPr>
        <w:t>deterrence can be effective but unstable if either side fears that the other would benefit from a first strike, creating pressures for crisis escalation and/or preemptive war. Unstable deterrence can reflect exacerbated security dilemma dynamics. During the Cold War, the security dilemma was especially acute, as U.S. fear of a Soviet conventional first strike contributed to crisis escalation.</w:t>
      </w:r>
      <w:r w:rsidRPr="00622DB0">
        <w:rPr>
          <w:rFonts w:asciiTheme="minorHAnsi" w:hAnsiTheme="minorHAnsi"/>
          <w:sz w:val="16"/>
        </w:rPr>
        <w:t xml:space="preserve"> In post–Cold War East Asia, the security dilemma as well as the likelihood of crisis instability and an unintended war will reflect U.S. and Chinese military capabilities and the geography of the Taiwan theater.16</w:t>
      </w:r>
    </w:p>
    <w:p w14:paraId="0B808418" w14:textId="77777777" w:rsidR="005911FB" w:rsidRPr="00411445" w:rsidRDefault="005911FB" w:rsidP="005911FB">
      <w:pPr>
        <w:pStyle w:val="Heading4"/>
        <w:rPr>
          <w:rFonts w:asciiTheme="minorHAnsi" w:hAnsiTheme="minorHAnsi"/>
        </w:rPr>
      </w:pPr>
      <w:r w:rsidRPr="00411445">
        <w:rPr>
          <w:rFonts w:asciiTheme="minorHAnsi" w:hAnsiTheme="minorHAnsi"/>
        </w:rPr>
        <w:t>Conditional engagement key to Japanese model for East China Sea</w:t>
      </w:r>
    </w:p>
    <w:p w14:paraId="5C583BB3" w14:textId="77777777" w:rsidR="005911FB" w:rsidRPr="00411445" w:rsidRDefault="005911FB" w:rsidP="005911FB">
      <w:pPr>
        <w:rPr>
          <w:rStyle w:val="Style13ptBold"/>
          <w:b w:val="0"/>
          <w:sz w:val="16"/>
          <w:szCs w:val="16"/>
        </w:rPr>
      </w:pPr>
      <w:r w:rsidRPr="00411445">
        <w:rPr>
          <w:rStyle w:val="Style13ptBold"/>
        </w:rPr>
        <w:t xml:space="preserve">Kang 2K </w:t>
      </w:r>
      <w:r w:rsidRPr="00411445">
        <w:rPr>
          <w:rStyle w:val="Style13ptBold"/>
          <w:b w:val="0"/>
          <w:sz w:val="16"/>
          <w:szCs w:val="16"/>
        </w:rPr>
        <w:t>(Tong Hum, student @ Naval Postgraduate School, June 2000, VIETNAM AND THE SPRATLY ISLANDS DISPUTE SINCE 1992, handle.dtic.mil/100.2/ADA380048) JA</w:t>
      </w:r>
    </w:p>
    <w:p w14:paraId="3FF71799" w14:textId="77777777" w:rsidR="005911FB" w:rsidRPr="00411445" w:rsidRDefault="005911FB" w:rsidP="005911FB">
      <w:pPr>
        <w:rPr>
          <w:rFonts w:asciiTheme="minorHAnsi" w:hAnsiTheme="minorHAnsi"/>
        </w:rPr>
      </w:pPr>
      <w:r w:rsidRPr="00411445">
        <w:rPr>
          <w:rFonts w:asciiTheme="minorHAnsi" w:hAnsiTheme="minorHAnsi"/>
        </w:rPr>
        <w:t xml:space="preserve">Like the U.S., </w:t>
      </w:r>
      <w:r w:rsidRPr="00411445">
        <w:rPr>
          <w:rStyle w:val="Emphasis"/>
          <w:rFonts w:asciiTheme="minorHAnsi" w:hAnsiTheme="minorHAnsi"/>
          <w:highlight w:val="cyan"/>
        </w:rPr>
        <w:t>Japan has a vested interest in the resolution of the Spratly disputes.</w:t>
      </w:r>
      <w:r w:rsidRPr="00411445">
        <w:rPr>
          <w:rFonts w:asciiTheme="minorHAnsi" w:hAnsiTheme="minorHAnsi"/>
        </w:rPr>
        <w:t xml:space="preserve">  It is obvious that </w:t>
      </w:r>
      <w:r w:rsidRPr="00411445">
        <w:rPr>
          <w:rStyle w:val="Emphasis"/>
          <w:rFonts w:asciiTheme="minorHAnsi" w:hAnsiTheme="minorHAnsi"/>
          <w:highlight w:val="cyan"/>
        </w:rPr>
        <w:t>the disputed region is located near Japan's principal oil imports shipping lane</w:t>
      </w:r>
      <w:r w:rsidRPr="00411445">
        <w:rPr>
          <w:rStyle w:val="StyleUnderline"/>
        </w:rPr>
        <w:t>.</w:t>
      </w:r>
      <w:r w:rsidRPr="00411445">
        <w:rPr>
          <w:rFonts w:asciiTheme="minorHAnsi" w:hAnsiTheme="minorHAnsi"/>
        </w:rPr>
        <w:t xml:space="preserve"> Moreover, </w:t>
      </w:r>
      <w:r w:rsidRPr="00411445">
        <w:rPr>
          <w:rStyle w:val="Emphasis"/>
          <w:rFonts w:asciiTheme="minorHAnsi" w:hAnsiTheme="minorHAnsi"/>
          <w:highlight w:val="cyan"/>
        </w:rPr>
        <w:t>the industrialized nations of Northeast Asia</w:t>
      </w:r>
      <w:r w:rsidRPr="00411445">
        <w:rPr>
          <w:rFonts w:asciiTheme="minorHAnsi" w:hAnsiTheme="minorHAnsi"/>
        </w:rPr>
        <w:t xml:space="preserve"> that rely heavily on trade and commerce </w:t>
      </w:r>
      <w:r w:rsidRPr="00411445">
        <w:rPr>
          <w:rStyle w:val="Emphasis"/>
          <w:rFonts w:asciiTheme="minorHAnsi" w:hAnsiTheme="minorHAnsi"/>
          <w:highlight w:val="cyan"/>
        </w:rPr>
        <w:t>depend</w:t>
      </w:r>
      <w:r w:rsidRPr="00411445">
        <w:rPr>
          <w:rFonts w:asciiTheme="minorHAnsi" w:hAnsiTheme="minorHAnsi"/>
        </w:rPr>
        <w:t xml:space="preserve"> largely </w:t>
      </w:r>
      <w:r w:rsidRPr="00411445">
        <w:rPr>
          <w:rStyle w:val="Emphasis"/>
          <w:rFonts w:asciiTheme="minorHAnsi" w:hAnsiTheme="minorHAnsi"/>
          <w:highlight w:val="cyan"/>
        </w:rPr>
        <w:t>on this vital sea-lane</w:t>
      </w:r>
      <w:r w:rsidRPr="00411445">
        <w:rPr>
          <w:rStyle w:val="StyleUnderline"/>
        </w:rPr>
        <w:t>.</w:t>
      </w:r>
      <w:r w:rsidRPr="00411445">
        <w:rPr>
          <w:rFonts w:asciiTheme="minorHAnsi" w:hAnsiTheme="minorHAnsi"/>
        </w:rPr>
        <w:t xml:space="preserve"> The 1987 census indicates that around 45 percent of the total amount of imports to Japan pass from Persian Gulf through the Straits of Malacca thence to the South China Sea. </w:t>
      </w:r>
      <w:r w:rsidRPr="00411445">
        <w:rPr>
          <w:rStyle w:val="Emphasis"/>
          <w:rFonts w:asciiTheme="minorHAnsi" w:hAnsiTheme="minorHAnsi"/>
          <w:highlight w:val="cyan"/>
        </w:rPr>
        <w:t>Obviously any obstruction of the existing free passage through these lanes would have a severe impact upon Japan's industrial capacity and economy.  Japanese companies too are involved in some of the exploration endeavors in the disputed territory.</w:t>
      </w:r>
      <w:r w:rsidRPr="00411445">
        <w:rPr>
          <w:rFonts w:asciiTheme="minorHAnsi" w:hAnsiTheme="minorHAnsi"/>
        </w:rPr>
        <w:t xml:space="preserve"> The </w:t>
      </w:r>
      <w:r w:rsidRPr="00411445">
        <w:rPr>
          <w:rStyle w:val="Emphasis"/>
          <w:rFonts w:asciiTheme="minorHAnsi" w:hAnsiTheme="minorHAnsi"/>
          <w:highlight w:val="cyan"/>
        </w:rPr>
        <w:t>other countries in Asia</w:t>
      </w:r>
      <w:r w:rsidRPr="00411445">
        <w:rPr>
          <w:rFonts w:asciiTheme="minorHAnsi" w:hAnsiTheme="minorHAnsi"/>
        </w:rPr>
        <w:t xml:space="preserve"> as well </w:t>
      </w:r>
      <w:r w:rsidRPr="00411445">
        <w:rPr>
          <w:rStyle w:val="Emphasis"/>
          <w:rFonts w:asciiTheme="minorHAnsi" w:hAnsiTheme="minorHAnsi"/>
          <w:highlight w:val="cyan"/>
        </w:rPr>
        <w:t>would be adversely affected in the event that China attempted to impose restrictions</w:t>
      </w:r>
      <w:r w:rsidRPr="00411445">
        <w:rPr>
          <w:rFonts w:asciiTheme="minorHAnsi" w:hAnsiTheme="minorHAnsi"/>
        </w:rPr>
        <w:t xml:space="preserve"> or controls </w:t>
      </w:r>
      <w:r w:rsidRPr="00411445">
        <w:rPr>
          <w:rStyle w:val="Emphasis"/>
          <w:rFonts w:asciiTheme="minorHAnsi" w:hAnsiTheme="minorHAnsi"/>
          <w:highlight w:val="cyan"/>
        </w:rPr>
        <w:t>over these major sea lines</w:t>
      </w:r>
      <w:r w:rsidRPr="00411445">
        <w:rPr>
          <w:rFonts w:asciiTheme="minorHAnsi" w:hAnsiTheme="minorHAnsi"/>
        </w:rPr>
        <w:t xml:space="preserve"> of communication (SLOC).</w:t>
      </w:r>
    </w:p>
    <w:p w14:paraId="4BBB387F" w14:textId="77777777" w:rsidR="00F004D5" w:rsidRDefault="00F004D5" w:rsidP="00AF440F">
      <w:pPr>
        <w:pStyle w:val="Heading1"/>
      </w:pPr>
      <w:r>
        <w:lastRenderedPageBreak/>
        <w:t>Disad Answers</w:t>
      </w:r>
    </w:p>
    <w:p w14:paraId="68733FF8" w14:textId="2AAFA498" w:rsidR="00F004D5" w:rsidRDefault="005911FB" w:rsidP="00F004D5">
      <w:pPr>
        <w:pStyle w:val="Heading2"/>
      </w:pPr>
      <w:r>
        <w:lastRenderedPageBreak/>
        <w:t>Chinese Politics</w:t>
      </w:r>
    </w:p>
    <w:p w14:paraId="3D6EC1AC" w14:textId="77777777" w:rsidR="005911FB" w:rsidRPr="00411445" w:rsidRDefault="005911FB" w:rsidP="005911FB">
      <w:pPr>
        <w:pStyle w:val="Heading3"/>
      </w:pPr>
      <w:r>
        <w:lastRenderedPageBreak/>
        <w:t>No Link – Nationalism</w:t>
      </w:r>
    </w:p>
    <w:p w14:paraId="65258533" w14:textId="77777777" w:rsidR="005911FB" w:rsidRDefault="005911FB" w:rsidP="005911FB">
      <w:pPr>
        <w:pStyle w:val="Heading4"/>
      </w:pPr>
      <w:r>
        <w:t>Chinese nationalism doesn’t preclude SCS cooperation</w:t>
      </w:r>
    </w:p>
    <w:p w14:paraId="6B73E05F" w14:textId="77777777" w:rsidR="005911FB" w:rsidRPr="006C1EDB" w:rsidRDefault="005911FB" w:rsidP="005911FB">
      <w:pPr>
        <w:rPr>
          <w:rStyle w:val="Style13ptBold"/>
          <w:b w:val="0"/>
        </w:rPr>
      </w:pPr>
      <w:r>
        <w:rPr>
          <w:rStyle w:val="Style13ptBold"/>
        </w:rPr>
        <w:t>Bui 15</w:t>
      </w:r>
      <w:r>
        <w:rPr>
          <w:rStyle w:val="Style13ptBold"/>
          <w:b w:val="0"/>
        </w:rPr>
        <w:t xml:space="preserve"> </w:t>
      </w:r>
      <w:r w:rsidRPr="006C1EDB">
        <w:rPr>
          <w:rStyle w:val="Style13ptBold"/>
          <w:b w:val="0"/>
          <w:sz w:val="18"/>
        </w:rPr>
        <w:t>(Nhung, PhD Candidate in the Politics Department at Princeton University and a research associate at the Center for International Studies (SCIS) at the University of Social Sciences and Humanities in Ho Chi Minh City, 11/2, “Chinese Nationalist Sentiment After the US South China Sea Patrol”, http://thediplomat.com/2015/11/chinese-nationalist-sentiment-after-the-us-south-china-sea-patrol/)</w:t>
      </w:r>
    </w:p>
    <w:p w14:paraId="57739D76" w14:textId="77777777" w:rsidR="005911FB" w:rsidRPr="004C6BEC" w:rsidRDefault="005911FB" w:rsidP="005911FB">
      <w:pPr>
        <w:rPr>
          <w:b/>
          <w:u w:val="single"/>
        </w:rPr>
      </w:pPr>
      <w:r w:rsidRPr="00336CB8">
        <w:rPr>
          <w:b/>
          <w:highlight w:val="yellow"/>
          <w:u w:val="single"/>
        </w:rPr>
        <w:t>On the recent U.S. f</w:t>
      </w:r>
      <w:r w:rsidRPr="00286F85">
        <w:rPr>
          <w:u w:val="single"/>
        </w:rPr>
        <w:t xml:space="preserve">reedom </w:t>
      </w:r>
      <w:r w:rsidRPr="004C6BEC">
        <w:rPr>
          <w:b/>
          <w:highlight w:val="yellow"/>
          <w:u w:val="single"/>
        </w:rPr>
        <w:t>o</w:t>
      </w:r>
      <w:r w:rsidRPr="00286F85">
        <w:rPr>
          <w:u w:val="single"/>
        </w:rPr>
        <w:t xml:space="preserve">f </w:t>
      </w:r>
      <w:r w:rsidRPr="004C6BEC">
        <w:rPr>
          <w:b/>
          <w:highlight w:val="yellow"/>
          <w:u w:val="single"/>
        </w:rPr>
        <w:t>n</w:t>
      </w:r>
      <w:r w:rsidRPr="00286F85">
        <w:rPr>
          <w:u w:val="single"/>
        </w:rPr>
        <w:t xml:space="preserve">avigation </w:t>
      </w:r>
      <w:r w:rsidRPr="004C6BEC">
        <w:rPr>
          <w:b/>
          <w:highlight w:val="yellow"/>
          <w:u w:val="single"/>
        </w:rPr>
        <w:t>patrol, Sina Weibo users</w:t>
      </w:r>
      <w:r w:rsidRPr="00286F85">
        <w:rPr>
          <w:u w:val="single"/>
        </w:rPr>
        <w:t xml:space="preserve"> have </w:t>
      </w:r>
      <w:r w:rsidRPr="004C6BEC">
        <w:rPr>
          <w:b/>
          <w:highlight w:val="yellow"/>
          <w:u w:val="single"/>
        </w:rPr>
        <w:t>expressed</w:t>
      </w:r>
      <w:r w:rsidRPr="00286F85">
        <w:rPr>
          <w:u w:val="single"/>
        </w:rPr>
        <w:t>, to a varying extent</w:t>
      </w:r>
      <w:r w:rsidRPr="004C6BEC">
        <w:rPr>
          <w:b/>
          <w:u w:val="single"/>
        </w:rPr>
        <w:t xml:space="preserve">, </w:t>
      </w:r>
      <w:r w:rsidRPr="004C6BEC">
        <w:rPr>
          <w:b/>
          <w:highlight w:val="yellow"/>
          <w:u w:val="single"/>
        </w:rPr>
        <w:t>their dissatisfaction with the official response</w:t>
      </w:r>
      <w:r w:rsidRPr="004C6BEC">
        <w:rPr>
          <w:b/>
          <w:u w:val="single"/>
        </w:rPr>
        <w:t xml:space="preserve">, </w:t>
      </w:r>
      <w:r w:rsidRPr="004C6BEC">
        <w:rPr>
          <w:b/>
          <w:highlight w:val="yellow"/>
          <w:u w:val="single"/>
        </w:rPr>
        <w:t>which they considered too mild</w:t>
      </w:r>
      <w:r>
        <w:t xml:space="preserve">. One </w:t>
      </w:r>
      <w:r w:rsidRPr="004C6BEC">
        <w:rPr>
          <w:b/>
          <w:highlight w:val="yellow"/>
          <w:u w:val="single"/>
        </w:rPr>
        <w:t>user</w:t>
      </w:r>
      <w:r>
        <w:t xml:space="preserve"> a</w:t>
      </w:r>
      <w:r w:rsidRPr="004C6BEC">
        <w:rPr>
          <w:b/>
          <w:highlight w:val="yellow"/>
          <w:u w:val="single"/>
        </w:rPr>
        <w:t>s</w:t>
      </w:r>
      <w:r w:rsidRPr="00CB1248">
        <w:t>k</w:t>
      </w:r>
      <w:r>
        <w:t xml:space="preserve">ed how Russia’s Putin would have reacted if he was in the same situation. Others </w:t>
      </w:r>
      <w:r w:rsidRPr="004C6BEC">
        <w:rPr>
          <w:b/>
          <w:highlight w:val="yellow"/>
          <w:u w:val="single"/>
        </w:rPr>
        <w:t>drew up plans to</w:t>
      </w:r>
      <w:r>
        <w:t xml:space="preserve"> encircle and </w:t>
      </w:r>
      <w:r w:rsidRPr="004C6BEC">
        <w:rPr>
          <w:b/>
          <w:highlight w:val="yellow"/>
          <w:u w:val="single"/>
        </w:rPr>
        <w:t>entangle American warships in fishing nets</w:t>
      </w:r>
      <w:r w:rsidRPr="00CB1248">
        <w:rPr>
          <w:u w:val="single"/>
        </w:rPr>
        <w:t xml:space="preserve"> during the next patrol</w:t>
      </w:r>
      <w:r>
        <w:t xml:space="preserve">. </w:t>
      </w:r>
      <w:r w:rsidRPr="004C6BEC">
        <w:rPr>
          <w:b/>
          <w:highlight w:val="yellow"/>
          <w:u w:val="single"/>
        </w:rPr>
        <w:t>According to the more moderate view</w:t>
      </w:r>
      <w:r w:rsidRPr="00CB1248">
        <w:rPr>
          <w:u w:val="single"/>
        </w:rPr>
        <w:t xml:space="preserve">, by contrast, </w:t>
      </w:r>
      <w:r w:rsidRPr="004C6BEC">
        <w:rPr>
          <w:b/>
          <w:highlight w:val="yellow"/>
          <w:u w:val="single"/>
        </w:rPr>
        <w:t>China should avoid escalating tensions</w:t>
      </w:r>
      <w:r w:rsidRPr="00CB1248">
        <w:rPr>
          <w:u w:val="single"/>
        </w:rPr>
        <w:t xml:space="preserve"> with the United States, stay calm, and respond rationally</w:t>
      </w:r>
      <w:r w:rsidRPr="004C6BEC">
        <w:rPr>
          <w:b/>
          <w:u w:val="single"/>
        </w:rPr>
        <w:t xml:space="preserve">, </w:t>
      </w:r>
      <w:r w:rsidRPr="004C6BEC">
        <w:rPr>
          <w:b/>
          <w:highlight w:val="yellow"/>
          <w:u w:val="single"/>
        </w:rPr>
        <w:t>taking its long-term interests into account</w:t>
      </w:r>
      <w:r w:rsidRPr="00CB1248">
        <w:rPr>
          <w:u w:val="single"/>
        </w:rPr>
        <w:t>.</w:t>
      </w:r>
      <w:r>
        <w:t xml:space="preserve"> These </w:t>
      </w:r>
      <w:r w:rsidRPr="004C6BEC">
        <w:rPr>
          <w:b/>
          <w:highlight w:val="yellow"/>
          <w:u w:val="single"/>
        </w:rPr>
        <w:t>commentators worry that hawkish statements</w:t>
      </w:r>
      <w:r w:rsidRPr="00CB1248">
        <w:rPr>
          <w:u w:val="single"/>
        </w:rPr>
        <w:t xml:space="preserve"> in response to the incident </w:t>
      </w:r>
      <w:r w:rsidRPr="004C6BEC">
        <w:rPr>
          <w:b/>
          <w:highlight w:val="yellow"/>
          <w:u w:val="single"/>
        </w:rPr>
        <w:t>will only alarm other players</w:t>
      </w:r>
      <w:r w:rsidRPr="00CB1248">
        <w:rPr>
          <w:u w:val="single"/>
        </w:rPr>
        <w:t>, such as Japan and the Philippines</w:t>
      </w:r>
      <w:r>
        <w:t xml:space="preserve">. They emphasize that, </w:t>
      </w:r>
      <w:r w:rsidRPr="004C6BEC">
        <w:rPr>
          <w:b/>
          <w:highlight w:val="yellow"/>
          <w:u w:val="single"/>
        </w:rPr>
        <w:t>realistically</w:t>
      </w:r>
      <w:r w:rsidRPr="004C6BEC">
        <w:rPr>
          <w:b/>
          <w:u w:val="single"/>
        </w:rPr>
        <w:t xml:space="preserve">, </w:t>
      </w:r>
      <w:r w:rsidRPr="004C6BEC">
        <w:rPr>
          <w:b/>
          <w:highlight w:val="yellow"/>
          <w:u w:val="single"/>
        </w:rPr>
        <w:t>the</w:t>
      </w:r>
      <w:r w:rsidRPr="00CB1248">
        <w:rPr>
          <w:u w:val="single"/>
        </w:rPr>
        <w:t xml:space="preserve"> Lassen </w:t>
      </w:r>
      <w:r w:rsidRPr="004C6BEC">
        <w:rPr>
          <w:b/>
          <w:highlight w:val="yellow"/>
          <w:u w:val="single"/>
        </w:rPr>
        <w:t>patrol did not seriously challenge Chinese island building projects or target solely China</w:t>
      </w:r>
      <w:r>
        <w:t xml:space="preserve">. </w:t>
      </w:r>
      <w:r w:rsidRPr="00CB1248">
        <w:rPr>
          <w:u w:val="single"/>
        </w:rPr>
        <w:t>The U.S. was only putting up a show without real teeth to reassure its allies</w:t>
      </w:r>
      <w:r>
        <w:t xml:space="preserve">. However, other motivations offered for this course of action are less reassuring. For instance, </w:t>
      </w:r>
      <w:r w:rsidRPr="00CB1248">
        <w:rPr>
          <w:u w:val="single"/>
        </w:rPr>
        <w:t>some commentators argue that China should not intensify tensions with the United States at this time because that could lead to repercussions</w:t>
      </w:r>
      <w:r>
        <w:t xml:space="preserve">. It is in China’s interest to minimize anti-China sentiment in the region and take advantage of the hesitation of other players in order to complete the island construction projects. Finally, </w:t>
      </w:r>
      <w:r w:rsidRPr="00CB1248">
        <w:rPr>
          <w:u w:val="single"/>
        </w:rPr>
        <w:t>they urge the Chinese people to recognize that this American action is a normal challenge to China’s rise, which Chinese people need to meet, not with fury and resentment, but with cool-headedness and faith in their government</w:t>
      </w:r>
      <w:r>
        <w:t xml:space="preserve">. This brief analysis of Chinese sentiment in the aftermath of the freedom of navigation patrol shows that </w:t>
      </w:r>
      <w:r w:rsidRPr="00CB1248">
        <w:rPr>
          <w:u w:val="single"/>
        </w:rPr>
        <w:t>there are both worrying and encouraging news for the United States and China’s neighbors</w:t>
      </w:r>
      <w:r>
        <w:t xml:space="preserve">. What is worrying is that </w:t>
      </w:r>
      <w:r w:rsidRPr="004C6BEC">
        <w:rPr>
          <w:b/>
          <w:highlight w:val="yellow"/>
          <w:u w:val="single"/>
        </w:rPr>
        <w:t>even though both sides of the spectrum disagree on what policy course to follow, they remain</w:t>
      </w:r>
      <w:r w:rsidRPr="00CB1248">
        <w:rPr>
          <w:highlight w:val="yellow"/>
          <w:u w:val="single"/>
        </w:rPr>
        <w:t xml:space="preserve"> </w:t>
      </w:r>
      <w:r w:rsidRPr="00CB1248">
        <w:rPr>
          <w:u w:val="single"/>
        </w:rPr>
        <w:t xml:space="preserve">staunchly </w:t>
      </w:r>
      <w:r w:rsidRPr="004C6BEC">
        <w:rPr>
          <w:b/>
          <w:highlight w:val="yellow"/>
          <w:u w:val="single"/>
        </w:rPr>
        <w:t>nationalistic</w:t>
      </w:r>
      <w:r>
        <w:t xml:space="preserve">. </w:t>
      </w:r>
      <w:r w:rsidRPr="00CB1248">
        <w:rPr>
          <w:u w:val="single"/>
        </w:rPr>
        <w:t xml:space="preserve">While </w:t>
      </w:r>
      <w:r w:rsidRPr="004C6BEC">
        <w:rPr>
          <w:b/>
          <w:highlight w:val="yellow"/>
          <w:u w:val="single"/>
        </w:rPr>
        <w:t>hawks and moderates</w:t>
      </w:r>
      <w:r w:rsidRPr="00CB1248">
        <w:rPr>
          <w:u w:val="single"/>
        </w:rPr>
        <w:t xml:space="preserve"> might differ on the treatment of minor incidents, such as the Lassen patrol, </w:t>
      </w:r>
      <w:r w:rsidRPr="004C6BEC">
        <w:rPr>
          <w:b/>
          <w:highlight w:val="yellow"/>
          <w:u w:val="single"/>
        </w:rPr>
        <w:t>both would be unlikely to relent when faced with major provocations</w:t>
      </w:r>
      <w:r w:rsidRPr="004C6BEC">
        <w:rPr>
          <w:b/>
        </w:rPr>
        <w:t>.</w:t>
      </w:r>
      <w:r>
        <w:t xml:space="preserve"> Another worry is that China’s willingness to shelve minor disputes does not always signal good intentions, accommodation or compromise. </w:t>
      </w:r>
      <w:r w:rsidRPr="004C6BEC">
        <w:rPr>
          <w:b/>
          <w:highlight w:val="yellow"/>
          <w:u w:val="single"/>
        </w:rPr>
        <w:t>China might simply be “biding its time</w:t>
      </w:r>
      <w:r w:rsidRPr="00CB1248">
        <w:rPr>
          <w:u w:val="single"/>
        </w:rPr>
        <w:t xml:space="preserve">” in order </w:t>
      </w:r>
      <w:r w:rsidRPr="004C6BEC">
        <w:rPr>
          <w:b/>
          <w:highlight w:val="yellow"/>
          <w:u w:val="single"/>
        </w:rPr>
        <w:t>to accomplish further milestones to assert its control in the S</w:t>
      </w:r>
      <w:r w:rsidRPr="00CB1248">
        <w:rPr>
          <w:u w:val="single"/>
        </w:rPr>
        <w:t xml:space="preserve">outh </w:t>
      </w:r>
      <w:r w:rsidRPr="004C6BEC">
        <w:rPr>
          <w:b/>
          <w:highlight w:val="yellow"/>
          <w:u w:val="single"/>
        </w:rPr>
        <w:t>C</w:t>
      </w:r>
      <w:r w:rsidRPr="00CB1248">
        <w:rPr>
          <w:u w:val="single"/>
        </w:rPr>
        <w:t xml:space="preserve">hina </w:t>
      </w:r>
      <w:r w:rsidRPr="004C6BEC">
        <w:rPr>
          <w:b/>
          <w:highlight w:val="yellow"/>
          <w:u w:val="single"/>
        </w:rPr>
        <w:t>S</w:t>
      </w:r>
      <w:r w:rsidRPr="00CB1248">
        <w:rPr>
          <w:u w:val="single"/>
        </w:rPr>
        <w:t>ea</w:t>
      </w:r>
      <w:r>
        <w:t xml:space="preserve">. Nevertheless, the good news is that Chinese nationalist sentiment and media commentary is not as emotional and one-sided as it sometimes appears. </w:t>
      </w:r>
      <w:r w:rsidRPr="004C6BEC">
        <w:rPr>
          <w:b/>
          <w:highlight w:val="yellow"/>
          <w:u w:val="single"/>
        </w:rPr>
        <w:t>That voices advocating for moderate policies can still be heard even in such a nationalist outlet as the Global Times Chinese edition shows that leaders</w:t>
      </w:r>
      <w:r w:rsidRPr="00CB1248">
        <w:rPr>
          <w:u w:val="single"/>
        </w:rPr>
        <w:t xml:space="preserve"> still </w:t>
      </w:r>
      <w:r w:rsidRPr="004C6BEC">
        <w:rPr>
          <w:b/>
          <w:highlight w:val="yellow"/>
          <w:u w:val="single"/>
        </w:rPr>
        <w:t>have room to handle the situation without being</w:t>
      </w:r>
      <w:r w:rsidRPr="004C6BEC">
        <w:rPr>
          <w:b/>
          <w:u w:val="single"/>
        </w:rPr>
        <w:t xml:space="preserve"> </w:t>
      </w:r>
      <w:r w:rsidRPr="004C6BEC">
        <w:rPr>
          <w:b/>
          <w:highlight w:val="yellow"/>
          <w:u w:val="single"/>
        </w:rPr>
        <w:t>pushed by public opinion into the most aggressive response.</w:t>
      </w:r>
    </w:p>
    <w:p w14:paraId="2FCCB760" w14:textId="77777777" w:rsidR="005911FB" w:rsidRDefault="005911FB" w:rsidP="005911FB">
      <w:pPr>
        <w:pStyle w:val="Heading4"/>
      </w:pPr>
      <w:r>
        <w:t>China won’t give in to nationalist opinion on the SCS</w:t>
      </w:r>
    </w:p>
    <w:p w14:paraId="5BA3A9C7" w14:textId="77777777" w:rsidR="005911FB" w:rsidRPr="00C639FA" w:rsidRDefault="005911FB" w:rsidP="005911FB">
      <w:pPr>
        <w:rPr>
          <w:rStyle w:val="Style13ptBold"/>
          <w:b w:val="0"/>
        </w:rPr>
      </w:pPr>
      <w:r>
        <w:rPr>
          <w:rStyle w:val="Style13ptBold"/>
        </w:rPr>
        <w:t>Glaser 12</w:t>
      </w:r>
      <w:r>
        <w:rPr>
          <w:rStyle w:val="Style13ptBold"/>
          <w:b w:val="0"/>
        </w:rPr>
        <w:t xml:space="preserve"> </w:t>
      </w:r>
      <w:r w:rsidRPr="00C639FA">
        <w:rPr>
          <w:rStyle w:val="Style13ptBold"/>
          <w:b w:val="0"/>
          <w:sz w:val="14"/>
        </w:rPr>
        <w:t>(Bonnie, fellow @ Center for Strategic &amp; Int’l Studies, “interviewed by Robert McMahon of CFR, “Tensions in the South China Sea”, http://www.cfr.org/asia-and-pacific/tensions-south-china-sea/p28772?cid=rss-asia-tensions_in_the_south_china_se-080112)</w:t>
      </w:r>
    </w:p>
    <w:p w14:paraId="30B51135" w14:textId="77777777" w:rsidR="005911FB" w:rsidRPr="00A06928" w:rsidRDefault="005911FB" w:rsidP="005911FB">
      <w:pPr>
        <w:rPr>
          <w:b/>
          <w:sz w:val="24"/>
          <w:szCs w:val="24"/>
          <w:highlight w:val="cyan"/>
          <w:u w:val="single"/>
        </w:rPr>
      </w:pPr>
      <w:r>
        <w:t xml:space="preserve">MCMAHON: Bonnie, could you maybe take that on and maybe flavor it a little bit with a discussion of -- to the -- to the extent the South China Sea tensions have taken on a nationalist tint in China? Not just China, I know. GLASER: Well, I would certainly -- </w:t>
      </w:r>
      <w:r w:rsidRPr="00A329F6">
        <w:rPr>
          <w:b/>
          <w:sz w:val="24"/>
          <w:szCs w:val="24"/>
          <w:highlight w:val="cyan"/>
          <w:u w:val="single"/>
        </w:rPr>
        <w:t>I would agree with the</w:t>
      </w:r>
      <w:r>
        <w:t xml:space="preserve"> -- with the caller's question regarding </w:t>
      </w:r>
      <w:r w:rsidRPr="00A329F6">
        <w:rPr>
          <w:b/>
          <w:sz w:val="24"/>
          <w:szCs w:val="24"/>
          <w:highlight w:val="cyan"/>
          <w:u w:val="single"/>
        </w:rPr>
        <w:t>nationalist sentiment being high in every country</w:t>
      </w:r>
      <w:r>
        <w:t xml:space="preserve"> -- </w:t>
      </w:r>
      <w:r w:rsidRPr="00A329F6">
        <w:rPr>
          <w:b/>
          <w:sz w:val="24"/>
          <w:szCs w:val="24"/>
          <w:highlight w:val="cyan"/>
          <w:u w:val="single"/>
        </w:rPr>
        <w:t>certainly Vietnam, the Philippines and China.</w:t>
      </w:r>
      <w:r>
        <w:t xml:space="preserve"> This has really become imbued with a sense of, this is -- these are our rights. </w:t>
      </w:r>
      <w:r>
        <w:lastRenderedPageBreak/>
        <w:t xml:space="preserve">And it's become a -- it's become a very sensitive issue. And I believe the blogosphere all over China -- this is -- the Chinese citizens -- "netizens" are calling for their government to defend their interests. </w:t>
      </w:r>
      <w:r w:rsidRPr="00A06928">
        <w:rPr>
          <w:b/>
          <w:sz w:val="24"/>
          <w:szCs w:val="24"/>
          <w:highlight w:val="cyan"/>
          <w:u w:val="single"/>
        </w:rPr>
        <w:t>And</w:t>
      </w:r>
      <w:r>
        <w:t xml:space="preserve"> I do believe that </w:t>
      </w:r>
      <w:r w:rsidRPr="00A06928">
        <w:rPr>
          <w:b/>
          <w:sz w:val="24"/>
          <w:szCs w:val="24"/>
          <w:highlight w:val="cyan"/>
          <w:u w:val="single"/>
        </w:rPr>
        <w:t>the Chinese leadership is very wary of being seen as too soft and not protecting Chinese sovereignty and territorial integrity.</w:t>
      </w:r>
      <w:r>
        <w:t xml:space="preserve"> </w:t>
      </w:r>
      <w:r w:rsidRPr="00A06928">
        <w:rPr>
          <w:b/>
          <w:sz w:val="24"/>
          <w:szCs w:val="24"/>
          <w:highlight w:val="cyan"/>
          <w:u w:val="single"/>
        </w:rPr>
        <w:t>This is always a very major issue</w:t>
      </w:r>
      <w:r>
        <w:t xml:space="preserve">, I think, </w:t>
      </w:r>
      <w:r w:rsidRPr="00A06928">
        <w:rPr>
          <w:b/>
          <w:sz w:val="24"/>
          <w:szCs w:val="24"/>
          <w:highlight w:val="cyan"/>
          <w:u w:val="single"/>
        </w:rPr>
        <w:t>for the Chinese leadership</w:t>
      </w:r>
      <w:r>
        <w:t xml:space="preserve">. But having said that, I would add that there are instances in which the Chinese leadership seems to pay very little attention, if any, to the attitude of Chinese "netizens." And I would cite as an example a recent fishing incident between North Korea and China, where the North Koreans actually went into Chinese waters. They arrested Chinese fishermen; they held them for, I think, almost two weeks; severely mistreated them. And of course eventually they were -- they were released. There was quite a lot of very negative commentary on the blogosphere about this incident from Chinese citizens. And obviously Chinese leaders don't take that into account when they formulate their policy toward North Korea. So while I think this is a factor, it is important for the Chinese government to not simply shape their policy or be -- or be led by the nose -- (chuckles) -- by the "netizens" of China. Leaders must make policy in -- I believe, based on their national interests. And so I don't think that they can just hide behind the "netizens," and </w:t>
      </w:r>
      <w:r w:rsidRPr="00A06928">
        <w:rPr>
          <w:b/>
          <w:sz w:val="24"/>
          <w:szCs w:val="24"/>
          <w:highlight w:val="cyan"/>
          <w:u w:val="single"/>
        </w:rPr>
        <w:t xml:space="preserve">I don't think it's just an issue of losing face. </w:t>
      </w:r>
      <w:r>
        <w:t>And I do think that al</w:t>
      </w:r>
      <w:r w:rsidRPr="00A06928">
        <w:rPr>
          <w:b/>
          <w:sz w:val="24"/>
          <w:szCs w:val="24"/>
          <w:highlight w:val="cyan"/>
          <w:u w:val="single"/>
        </w:rPr>
        <w:t>l governments in this case are basing their policy on more than just nationalist sentiment, although that is a factor.</w:t>
      </w:r>
    </w:p>
    <w:p w14:paraId="0193E05A" w14:textId="77777777" w:rsidR="005911FB" w:rsidRDefault="005911FB" w:rsidP="005911FB">
      <w:pPr>
        <w:pStyle w:val="Heading4"/>
      </w:pPr>
      <w:r>
        <w:t>Taiwanese arms sales prove</w:t>
      </w:r>
    </w:p>
    <w:p w14:paraId="21128289" w14:textId="77777777" w:rsidR="005911FB" w:rsidRPr="00F8499F" w:rsidRDefault="005911FB" w:rsidP="005911FB">
      <w:pPr>
        <w:rPr>
          <w:rStyle w:val="Style13ptBold"/>
          <w:b w:val="0"/>
        </w:rPr>
      </w:pPr>
      <w:r>
        <w:rPr>
          <w:rStyle w:val="Style13ptBold"/>
        </w:rPr>
        <w:t>Yun 11</w:t>
      </w:r>
      <w:r>
        <w:rPr>
          <w:rStyle w:val="Style13ptBold"/>
          <w:b w:val="0"/>
        </w:rPr>
        <w:t xml:space="preserve"> </w:t>
      </w:r>
      <w:r w:rsidRPr="00F8499F">
        <w:rPr>
          <w:rStyle w:val="Style13ptBold"/>
          <w:b w:val="0"/>
          <w:sz w:val="18"/>
        </w:rPr>
        <w:t>(Sun, fellow @ Brookings Inst., “Chinese Public Opinion: Shaping China’s Foreign Policy, or Shaped by It?”, http://www.brookings.edu/research/opinions/2011/12/13-china-public-opinion-sun)</w:t>
      </w:r>
    </w:p>
    <w:p w14:paraId="5E269131" w14:textId="77777777" w:rsidR="005911FB" w:rsidRPr="0061188D" w:rsidRDefault="005911FB" w:rsidP="005911FB">
      <w:pPr>
        <w:rPr>
          <w:u w:val="single"/>
        </w:rPr>
      </w:pPr>
      <w:r w:rsidRPr="0061188D">
        <w:rPr>
          <w:highlight w:val="yellow"/>
          <w:u w:val="single"/>
        </w:rPr>
        <w:t>One example was Beijing’s handling of an announcement of U.S. arms sales to Taiwan and President Obama’s meeting with the Dalai Lama</w:t>
      </w:r>
      <w:r w:rsidRPr="00190BB0">
        <w:rPr>
          <w:u w:val="single"/>
        </w:rPr>
        <w:t xml:space="preserve"> in early 2010.</w:t>
      </w:r>
      <w:r>
        <w:t xml:space="preserve"> Both decisions were conveyed to Beijing several months before they were announced, especially during President Obama’s visit to China in late 2009. Yet when they were officially announced, Beijing responded in a ferocious manner. </w:t>
      </w:r>
      <w:r w:rsidRPr="0061188D">
        <w:rPr>
          <w:highlight w:val="yellow"/>
          <w:u w:val="single"/>
        </w:rPr>
        <w:t>Harsh official statements were applauded</w:t>
      </w:r>
      <w:r w:rsidRPr="00190BB0">
        <w:rPr>
          <w:u w:val="single"/>
        </w:rPr>
        <w:t xml:space="preserve"> and echoed </w:t>
      </w:r>
      <w:r w:rsidRPr="00286F85">
        <w:rPr>
          <w:highlight w:val="yellow"/>
          <w:u w:val="single"/>
        </w:rPr>
        <w:t>by an even more agitated public</w:t>
      </w:r>
      <w:r w:rsidRPr="00190BB0">
        <w:rPr>
          <w:u w:val="single"/>
        </w:rPr>
        <w:t>, which in its more extreme examples called for sanctions on American companies and even a military confrontation with the United States.</w:t>
      </w:r>
      <w:r>
        <w:t xml:space="preserve"> However, Beijing could have chosen a different path to deal with Obama’s decisions to prevent severe damage in the bilateral relationship. </w:t>
      </w:r>
      <w:r w:rsidRPr="00190BB0">
        <w:rPr>
          <w:u w:val="single"/>
        </w:rPr>
        <w:t>According to Alan Romberg, “</w:t>
      </w:r>
      <w:r w:rsidRPr="00286F85">
        <w:rPr>
          <w:highlight w:val="yellow"/>
          <w:u w:val="single"/>
        </w:rPr>
        <w:t>The PRC government, knowing that arms sales would be made, and knowing that the Dalai Lama would be visiting the White House, could have voiced its principled objections while framing the issues for the public in less contentious ways</w:t>
      </w:r>
      <w:r w:rsidRPr="00190BB0">
        <w:rPr>
          <w:u w:val="single"/>
        </w:rPr>
        <w:t>.</w:t>
      </w:r>
      <w:r>
        <w:t xml:space="preserve"> It could have underscored the support of the U.S. has given to cross-Strait reconciliation (sometimes even to Taiwan’s discomfort) and its repeated assertion that the U.S. has all along recognized Tibet as part of China.”[3] The fact that it did not revealed several things. Beijing had enjoyed its inflated sense of empowerment since the international financial crisis and didn't necessarily feel the need for restraint when Washington challenged its core national interests on Taiwan and Tibet.[4] And, </w:t>
      </w:r>
      <w:r w:rsidRPr="00286F85">
        <w:rPr>
          <w:highlight w:val="yellow"/>
          <w:u w:val="single"/>
        </w:rPr>
        <w:t>it saw public opinion as a useful tool to show Washington how angry the Chinese people are and how severe the consequences could be.</w:t>
      </w:r>
      <w:r w:rsidRPr="0061188D">
        <w:rPr>
          <w:u w:val="single"/>
        </w:rPr>
        <w:t xml:space="preserve">[5] Beijing might have a point when saying it had to answer to the public sentiment at home, but </w:t>
      </w:r>
      <w:r w:rsidRPr="00286F85">
        <w:rPr>
          <w:highlight w:val="yellow"/>
          <w:u w:val="single"/>
        </w:rPr>
        <w:t>such a sentiment was at least in part its own creation</w:t>
      </w:r>
      <w:r w:rsidRPr="0061188D">
        <w:rPr>
          <w:u w:val="single"/>
        </w:rPr>
        <w:t xml:space="preserve"> to begin with. </w:t>
      </w:r>
      <w:r w:rsidRPr="00286F85">
        <w:rPr>
          <w:highlight w:val="yellow"/>
          <w:u w:val="single"/>
        </w:rPr>
        <w:t>Public opinion was more instrumental than original</w:t>
      </w:r>
      <w:r w:rsidRPr="0061188D">
        <w:rPr>
          <w:u w:val="single"/>
        </w:rPr>
        <w:t xml:space="preserve"> in this case.</w:t>
      </w:r>
    </w:p>
    <w:p w14:paraId="5D08B9CD" w14:textId="77777777" w:rsidR="005911FB" w:rsidRPr="00411445" w:rsidRDefault="005911FB" w:rsidP="005911FB">
      <w:pPr>
        <w:pStyle w:val="Heading4"/>
        <w:rPr>
          <w:rStyle w:val="Style13ptBold"/>
          <w:b/>
        </w:rPr>
      </w:pPr>
      <w:r w:rsidRPr="00411445">
        <w:rPr>
          <w:rStyle w:val="Style13ptBold"/>
          <w:b/>
        </w:rPr>
        <w:t>SCS is all rhetoric- China policy is reactive</w:t>
      </w:r>
    </w:p>
    <w:p w14:paraId="32CCD0E7" w14:textId="77777777" w:rsidR="005911FB" w:rsidRPr="00411445" w:rsidRDefault="005911FB" w:rsidP="005911FB">
      <w:pPr>
        <w:rPr>
          <w:rFonts w:asciiTheme="minorHAnsi" w:hAnsiTheme="minorHAnsi"/>
          <w:sz w:val="16"/>
        </w:rPr>
      </w:pPr>
      <w:r w:rsidRPr="00411445">
        <w:rPr>
          <w:rStyle w:val="Style13ptBold"/>
        </w:rPr>
        <w:t>Glogan 11</w:t>
      </w:r>
      <w:r w:rsidRPr="00411445">
        <w:rPr>
          <w:rFonts w:asciiTheme="minorHAnsi" w:hAnsiTheme="minorHAnsi"/>
        </w:rPr>
        <w:t xml:space="preserve"> </w:t>
      </w:r>
      <w:r w:rsidRPr="00411445">
        <w:rPr>
          <w:rFonts w:asciiTheme="minorHAnsi" w:hAnsiTheme="minorHAnsi"/>
          <w:sz w:val="16"/>
        </w:rPr>
        <w:t xml:space="preserve">(Timothy, Journalist at Glogan Communications, 9/22/11, “CHINA’S ‘ASSERTIVE’ SOUTH CHINA SEA POLICY AND RHETORIC: PROACTIVE, REACTIVE OR MYTH?”, </w:t>
      </w:r>
      <w:r w:rsidRPr="00411445">
        <w:rPr>
          <w:rFonts w:asciiTheme="minorHAnsi" w:hAnsiTheme="minorHAnsi"/>
          <w:i/>
          <w:sz w:val="16"/>
        </w:rPr>
        <w:t>University of Turku Centre for East Asian Studies</w:t>
      </w:r>
      <w:r w:rsidRPr="00411445">
        <w:rPr>
          <w:rFonts w:asciiTheme="minorHAnsi" w:hAnsiTheme="minorHAnsi"/>
          <w:sz w:val="16"/>
        </w:rPr>
        <w:t>, p. 31-32) MLJ</w:t>
      </w:r>
    </w:p>
    <w:p w14:paraId="7677092D" w14:textId="77777777" w:rsidR="005911FB" w:rsidRPr="00BD6ACF" w:rsidRDefault="005911FB" w:rsidP="005911FB">
      <w:pPr>
        <w:rPr>
          <w:rFonts w:asciiTheme="minorHAnsi" w:hAnsiTheme="minorHAnsi"/>
          <w:sz w:val="16"/>
        </w:rPr>
      </w:pPr>
      <w:r w:rsidRPr="00BD6ACF">
        <w:rPr>
          <w:rFonts w:asciiTheme="minorHAnsi" w:hAnsiTheme="minorHAnsi"/>
          <w:sz w:val="16"/>
        </w:rPr>
        <w:lastRenderedPageBreak/>
        <w:t xml:space="preserve">Professor Liu Nanlai concedes that in the past year, </w:t>
      </w:r>
      <w:r w:rsidRPr="00411445">
        <w:rPr>
          <w:rFonts w:asciiTheme="minorHAnsi" w:hAnsiTheme="minorHAnsi"/>
          <w:sz w:val="24"/>
          <w:highlight w:val="cyan"/>
          <w:u w:val="single"/>
        </w:rPr>
        <w:t>Chinese SCS rhetoric may have grown more intense, but contends that this does not mean a similar shift in policy and is reactive rather than proactive</w:t>
      </w:r>
      <w:r w:rsidRPr="00BD6ACF">
        <w:rPr>
          <w:rFonts w:asciiTheme="minorHAnsi" w:hAnsiTheme="minorHAnsi"/>
          <w:sz w:val="16"/>
        </w:rPr>
        <w:t xml:space="preserve">: ‘Some people’s attitudes may have got a bit intense recently, but they are individuals, not representative of the government. </w:t>
      </w:r>
      <w:r w:rsidRPr="00411445">
        <w:rPr>
          <w:rFonts w:asciiTheme="minorHAnsi" w:hAnsiTheme="minorHAnsi"/>
          <w:sz w:val="24"/>
          <w:highlight w:val="cyan"/>
          <w:u w:val="single"/>
        </w:rPr>
        <w:t>The Chinese government tends to be restrained in these situations. In the recent case of the arrest of the Chinese fishing boat captain after colliding with Japanese naval vessels in waters near the disputed Diaoyu islands, the Chinese were reluctant fully to support the Chinese captain, preferring to consider Sino-Japanese relations.</w:t>
      </w:r>
      <w:r w:rsidRPr="00BD6ACF">
        <w:rPr>
          <w:rFonts w:asciiTheme="minorHAnsi" w:hAnsiTheme="minorHAnsi"/>
          <w:sz w:val="16"/>
        </w:rPr>
        <w:t xml:space="preserve"> In 2009, Vietnam and Malaysia submitted a joint application to extend their exclusive economic zones into what China saw as its territorial waters, so that was justifiable reason for China to complain bitterly at the time.'</w:t>
      </w:r>
    </w:p>
    <w:p w14:paraId="4FA80CB1"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SCS conflict became inflated only after rhetoric by Chinese State Counselor- not actually Chinese core interest </w:t>
      </w:r>
    </w:p>
    <w:p w14:paraId="7CFBBA30" w14:textId="77777777" w:rsidR="005911FB" w:rsidRPr="00411445" w:rsidRDefault="005911FB" w:rsidP="005911FB">
      <w:pPr>
        <w:rPr>
          <w:rFonts w:asciiTheme="minorHAnsi" w:hAnsiTheme="minorHAnsi"/>
        </w:rPr>
      </w:pPr>
      <w:r w:rsidRPr="00411445">
        <w:rPr>
          <w:rStyle w:val="Style13ptBold"/>
        </w:rPr>
        <w:t>Glogan 11</w:t>
      </w:r>
      <w:r w:rsidRPr="00411445">
        <w:rPr>
          <w:rFonts w:asciiTheme="minorHAnsi" w:hAnsiTheme="minorHAnsi"/>
        </w:rPr>
        <w:t xml:space="preserve"> </w:t>
      </w:r>
      <w:r w:rsidRPr="00411445">
        <w:rPr>
          <w:rFonts w:asciiTheme="minorHAnsi" w:hAnsiTheme="minorHAnsi"/>
          <w:sz w:val="16"/>
        </w:rPr>
        <w:t xml:space="preserve">(Timothy, Journalist at Glogan Communications, 9/22/11 “CHINA’S ‘ASSERTIVE’ SOUTH CHINA SEA POLICY AND RHETORIC: PROACTIVE, REACTIVE OR MYTH?”, </w:t>
      </w:r>
      <w:r w:rsidRPr="00411445">
        <w:rPr>
          <w:rFonts w:asciiTheme="minorHAnsi" w:hAnsiTheme="minorHAnsi"/>
          <w:i/>
          <w:sz w:val="16"/>
        </w:rPr>
        <w:t>University of Turku Centre for East Asian Studies</w:t>
      </w:r>
      <w:r w:rsidRPr="00411445">
        <w:rPr>
          <w:rFonts w:asciiTheme="minorHAnsi" w:hAnsiTheme="minorHAnsi"/>
          <w:sz w:val="16"/>
        </w:rPr>
        <w:t>, p. 31) MLJ</w:t>
      </w:r>
    </w:p>
    <w:p w14:paraId="6022C61C" w14:textId="77777777" w:rsidR="005911FB" w:rsidRPr="00BD6ACF" w:rsidRDefault="005911FB" w:rsidP="005911FB">
      <w:pPr>
        <w:rPr>
          <w:rFonts w:asciiTheme="minorHAnsi" w:hAnsiTheme="minorHAnsi"/>
          <w:sz w:val="16"/>
          <w:highlight w:val="cyan"/>
        </w:rPr>
      </w:pPr>
      <w:r w:rsidRPr="00411445">
        <w:rPr>
          <w:rStyle w:val="StyleUnderline"/>
          <w:sz w:val="24"/>
          <w:highlight w:val="cyan"/>
        </w:rPr>
        <w:t xml:space="preserve">During 2009 and 2010, the use of the term ‘core interests’ </w:t>
      </w:r>
      <w:r w:rsidRPr="00BD6ACF">
        <w:rPr>
          <w:rFonts w:asciiTheme="minorHAnsi" w:hAnsiTheme="minorHAnsi"/>
          <w:sz w:val="16"/>
        </w:rPr>
        <w:t>in the People’s Daily</w:t>
      </w:r>
      <w:r w:rsidRPr="00411445">
        <w:rPr>
          <w:rStyle w:val="StyleUnderline"/>
          <w:sz w:val="24"/>
          <w:highlight w:val="cyan"/>
        </w:rPr>
        <w:t xml:space="preserve"> shot up</w:t>
      </w:r>
      <w:r w:rsidRPr="00BD6ACF">
        <w:rPr>
          <w:rFonts w:asciiTheme="minorHAnsi" w:hAnsiTheme="minorHAnsi"/>
          <w:sz w:val="16"/>
        </w:rPr>
        <w:t xml:space="preserve"> from under 100 in 2008 to 325 in 2010.52 </w:t>
      </w:r>
      <w:r w:rsidRPr="00411445">
        <w:rPr>
          <w:rFonts w:asciiTheme="minorHAnsi" w:hAnsiTheme="minorHAnsi"/>
          <w:sz w:val="24"/>
          <w:highlight w:val="cyan"/>
          <w:u w:val="single"/>
        </w:rPr>
        <w:t>However, in 2009 prior to Dai Bingguo’s alleged use of the term it already stood at 260, so it can be concluded that Dai’s use of it in March 2010 with reference to the SCS in the meeting with Steinberg and Bader was a result of its general increased use, rather vice-versa. If that is the case, it could then be surmised that the SCS is actually just an innocent bystander in the ratcheting up of ‘core interest’ rhetoric rather than its main target.</w:t>
      </w:r>
      <w:r w:rsidRPr="00BD6ACF">
        <w:rPr>
          <w:rFonts w:asciiTheme="minorHAnsi" w:hAnsiTheme="minorHAnsi"/>
          <w:sz w:val="16"/>
        </w:rPr>
        <w:t xml:space="preserve"> The world paid little attention to the many other uses of the term ‘core interests’ in 2010 and only really sat up and took notice when it thought that China was applying it to the SCS.</w:t>
      </w:r>
    </w:p>
    <w:p w14:paraId="311717FC" w14:textId="77777777" w:rsidR="005911FB" w:rsidRPr="000F2E3D" w:rsidRDefault="005911FB" w:rsidP="005911FB">
      <w:pPr>
        <w:pStyle w:val="Heading3"/>
        <w:rPr>
          <w:lang w:val="en" w:eastAsia="zh-CN"/>
        </w:rPr>
      </w:pPr>
      <w:r>
        <w:rPr>
          <w:lang w:val="en" w:eastAsia="zh-CN"/>
        </w:rPr>
        <w:lastRenderedPageBreak/>
        <w:t>No Link – PLA</w:t>
      </w:r>
    </w:p>
    <w:p w14:paraId="5DFFE308" w14:textId="77777777" w:rsidR="005911FB" w:rsidRPr="00411445" w:rsidRDefault="005911FB" w:rsidP="005911FB">
      <w:pPr>
        <w:pStyle w:val="Heading4"/>
        <w:rPr>
          <w:rStyle w:val="Style13ptBold"/>
          <w:b/>
        </w:rPr>
      </w:pPr>
      <w:r w:rsidRPr="00411445">
        <w:rPr>
          <w:rStyle w:val="Style13ptBold"/>
          <w:b/>
        </w:rPr>
        <w:t>China</w:t>
      </w:r>
      <w:r>
        <w:rPr>
          <w:rStyle w:val="Style13ptBold"/>
          <w:b/>
        </w:rPr>
        <w:t xml:space="preserve"> is</w:t>
      </w:r>
      <w:r w:rsidRPr="00411445">
        <w:rPr>
          <w:rStyle w:val="Style13ptBold"/>
          <w:b/>
        </w:rPr>
        <w:t xml:space="preserve"> pragmatic - reflection of PLA bureaucratic nature</w:t>
      </w:r>
    </w:p>
    <w:p w14:paraId="3CB5847F" w14:textId="77777777" w:rsidR="005911FB" w:rsidRPr="00411445" w:rsidRDefault="005911FB" w:rsidP="005911FB">
      <w:pPr>
        <w:rPr>
          <w:rFonts w:asciiTheme="minorHAnsi" w:hAnsiTheme="minorHAnsi"/>
          <w:sz w:val="16"/>
        </w:rPr>
      </w:pPr>
      <w:r w:rsidRPr="00411445">
        <w:rPr>
          <w:rStyle w:val="Style13ptBold"/>
        </w:rPr>
        <w:t>Kamphausen and Scobell 7</w:t>
      </w:r>
      <w:r w:rsidRPr="00411445">
        <w:rPr>
          <w:rFonts w:asciiTheme="minorHAnsi" w:hAnsiTheme="minorHAnsi"/>
          <w:sz w:val="16"/>
        </w:rPr>
        <w:t xml:space="preserve"> (Roy, Director of the D.C. NBR office, Andrew, political scientist @ the RAND Corporation, September 2007, “RIGHT SIZING THE PEOPLE’S LIBERATION ARMY: EXPLORING THE CONTOURS OF CHINA’S MILITARY,” Strategic Studies Institute, p. 131-132) MLJ</w:t>
      </w:r>
    </w:p>
    <w:p w14:paraId="1AA8C6C5" w14:textId="77777777" w:rsidR="005911FB" w:rsidRPr="00BD6ACF" w:rsidRDefault="005911FB" w:rsidP="005911FB">
      <w:pPr>
        <w:rPr>
          <w:rFonts w:asciiTheme="minorHAnsi" w:hAnsiTheme="minorHAnsi"/>
          <w:sz w:val="16"/>
        </w:rPr>
      </w:pPr>
      <w:r w:rsidRPr="00BD6ACF">
        <w:rPr>
          <w:rFonts w:asciiTheme="minorHAnsi" w:hAnsiTheme="minorHAnsi"/>
          <w:sz w:val="16"/>
        </w:rPr>
        <w:t xml:space="preserve">Sixth, </w:t>
      </w:r>
      <w:r w:rsidRPr="00411445">
        <w:rPr>
          <w:rFonts w:asciiTheme="minorHAnsi" w:hAnsiTheme="minorHAnsi"/>
          <w:sz w:val="24"/>
          <w:highlight w:val="cyan"/>
          <w:u w:val="single"/>
        </w:rPr>
        <w:t>it is clear that the Chinese approach to crafting a national military strategy is pragmatic, deliberate, and based on the types of calculations that any professional military establishment would undertake</w:t>
      </w:r>
      <w:r w:rsidRPr="00BD6ACF">
        <w:rPr>
          <w:rFonts w:asciiTheme="minorHAnsi" w:hAnsiTheme="minorHAnsi"/>
          <w:sz w:val="16"/>
        </w:rPr>
        <w:t xml:space="preserve">. </w:t>
      </w:r>
      <w:r w:rsidRPr="00411445">
        <w:rPr>
          <w:rFonts w:asciiTheme="minorHAnsi" w:hAnsiTheme="minorHAnsi"/>
          <w:sz w:val="24"/>
          <w:highlight w:val="cyan"/>
          <w:u w:val="single"/>
        </w:rPr>
        <w:t xml:space="preserve">Although the terminology and </w:t>
      </w:r>
      <w:r w:rsidRPr="00BD6ACF">
        <w:rPr>
          <w:rFonts w:asciiTheme="minorHAnsi" w:hAnsiTheme="minorHAnsi"/>
          <w:sz w:val="16"/>
        </w:rPr>
        <w:t xml:space="preserve">the organization of the </w:t>
      </w:r>
      <w:r w:rsidRPr="00411445">
        <w:rPr>
          <w:rFonts w:asciiTheme="minorHAnsi" w:hAnsiTheme="minorHAnsi"/>
          <w:sz w:val="24"/>
          <w:highlight w:val="cyan"/>
          <w:u w:val="single"/>
        </w:rPr>
        <w:t xml:space="preserve">concepts are </w:t>
      </w:r>
      <w:r w:rsidRPr="00BD6ACF">
        <w:rPr>
          <w:rFonts w:asciiTheme="minorHAnsi" w:hAnsiTheme="minorHAnsi"/>
          <w:sz w:val="16"/>
        </w:rPr>
        <w:t xml:space="preserve">distinctly </w:t>
      </w:r>
      <w:r w:rsidRPr="00411445">
        <w:rPr>
          <w:rFonts w:asciiTheme="minorHAnsi" w:hAnsiTheme="minorHAnsi"/>
          <w:sz w:val="24"/>
          <w:highlight w:val="cyan"/>
          <w:u w:val="single"/>
        </w:rPr>
        <w:t>a reflection of PLA bureaucratic culture</w:t>
      </w:r>
      <w:r w:rsidRPr="00BD6ACF">
        <w:rPr>
          <w:rFonts w:asciiTheme="minorHAnsi" w:hAnsiTheme="minorHAnsi"/>
          <w:sz w:val="16"/>
        </w:rPr>
        <w:t xml:space="preserve"> and the intellectual constructs imposed by “scientific” Marxism, </w:t>
      </w:r>
      <w:r w:rsidRPr="00411445">
        <w:rPr>
          <w:rFonts w:asciiTheme="minorHAnsi" w:hAnsiTheme="minorHAnsi"/>
          <w:sz w:val="24"/>
          <w:highlight w:val="cyan"/>
          <w:u w:val="single"/>
        </w:rPr>
        <w:t xml:space="preserve">there is nothing particularly </w:t>
      </w:r>
      <w:r w:rsidRPr="00BD6ACF">
        <w:rPr>
          <w:rFonts w:asciiTheme="minorHAnsi" w:hAnsiTheme="minorHAnsi"/>
          <w:sz w:val="16"/>
        </w:rPr>
        <w:t xml:space="preserve">foreign, </w:t>
      </w:r>
      <w:r w:rsidRPr="00411445">
        <w:rPr>
          <w:rFonts w:asciiTheme="minorHAnsi" w:hAnsiTheme="minorHAnsi"/>
          <w:sz w:val="24"/>
          <w:highlight w:val="cyan"/>
          <w:u w:val="single"/>
        </w:rPr>
        <w:t>strange</w:t>
      </w:r>
      <w:r w:rsidRPr="00BD6ACF">
        <w:rPr>
          <w:rFonts w:asciiTheme="minorHAnsi" w:hAnsiTheme="minorHAnsi"/>
          <w:sz w:val="16"/>
        </w:rPr>
        <w:t xml:space="preserve">, exotic, or exceptional </w:t>
      </w:r>
      <w:r w:rsidRPr="00411445">
        <w:rPr>
          <w:rFonts w:asciiTheme="minorHAnsi" w:hAnsiTheme="minorHAnsi"/>
          <w:sz w:val="24"/>
          <w:highlight w:val="cyan"/>
          <w:u w:val="single"/>
        </w:rPr>
        <w:t>about</w:t>
      </w:r>
      <w:r w:rsidRPr="00BD6ACF">
        <w:rPr>
          <w:rFonts w:asciiTheme="minorHAnsi" w:hAnsiTheme="minorHAnsi"/>
          <w:sz w:val="16"/>
        </w:rPr>
        <w:t xml:space="preserve"> the Military Strategic Guidelines and the</w:t>
      </w:r>
      <w:r w:rsidRPr="00411445">
        <w:rPr>
          <w:rFonts w:asciiTheme="minorHAnsi" w:hAnsiTheme="minorHAnsi"/>
          <w:sz w:val="24"/>
          <w:highlight w:val="cyan"/>
          <w:u w:val="single"/>
        </w:rPr>
        <w:t xml:space="preserve"> national military strategy </w:t>
      </w:r>
      <w:r w:rsidRPr="00BD6ACF">
        <w:rPr>
          <w:rFonts w:asciiTheme="minorHAnsi" w:hAnsiTheme="minorHAnsi"/>
          <w:sz w:val="16"/>
        </w:rPr>
        <w:t>it transmits.</w:t>
      </w:r>
      <w:r w:rsidRPr="00411445">
        <w:rPr>
          <w:rFonts w:asciiTheme="minorHAnsi" w:hAnsiTheme="minorHAnsi"/>
          <w:sz w:val="24"/>
          <w:u w:val="single"/>
        </w:rPr>
        <w:t xml:space="preserve"> </w:t>
      </w:r>
      <w:r w:rsidRPr="00BD6ACF">
        <w:rPr>
          <w:rFonts w:asciiTheme="minorHAnsi" w:hAnsiTheme="minorHAnsi"/>
          <w:sz w:val="16"/>
        </w:rPr>
        <w:t>At bottom it is a capabilities-based and contingency-based strategy that sets the azimuth for the development of warfighting capabilities as well as professional and other institutional capacities to provide for the national defense of China that are subject to larger-order national objectives.</w:t>
      </w:r>
    </w:p>
    <w:p w14:paraId="1B9CD30A" w14:textId="77777777" w:rsidR="005911FB" w:rsidRDefault="005911FB" w:rsidP="005911FB">
      <w:pPr>
        <w:pStyle w:val="Heading4"/>
      </w:pPr>
      <w:r>
        <w:t>Military lobbies don’t control Chinese politics</w:t>
      </w:r>
    </w:p>
    <w:p w14:paraId="6A58E38C" w14:textId="77777777" w:rsidR="005911FB" w:rsidRPr="00D33389" w:rsidRDefault="005911FB" w:rsidP="005911FB">
      <w:pPr>
        <w:rPr>
          <w:rStyle w:val="Style13ptBold"/>
          <w:b w:val="0"/>
        </w:rPr>
      </w:pPr>
      <w:r>
        <w:rPr>
          <w:rStyle w:val="Style13ptBold"/>
        </w:rPr>
        <w:t>Yung 15</w:t>
      </w:r>
      <w:r>
        <w:rPr>
          <w:rStyle w:val="Style13ptBold"/>
          <w:b w:val="0"/>
        </w:rPr>
        <w:t xml:space="preserve"> </w:t>
      </w:r>
      <w:r w:rsidRPr="00D33389">
        <w:rPr>
          <w:rStyle w:val="Style13ptBold"/>
          <w:b w:val="0"/>
          <w:sz w:val="16"/>
        </w:rPr>
        <w:t>(Christopher, Donald Bren Chair of Non-Western Strategic Thought at the Marine Corps University and is a Senior Research Fellow at the Institute for National Strategic Studies, 9/11, “CHINA’S NAVY LOBBY AND ITS IMPACT ON PRC MARITIME SOVEREIGNTY POLICIES”, http://amti.csis.org/chinas-navy-lobby-and-its-impact-on-prc-maritime-sovereignty-policies/)</w:t>
      </w:r>
    </w:p>
    <w:p w14:paraId="6F1E658C" w14:textId="77777777" w:rsidR="005911FB" w:rsidRPr="00A329F6" w:rsidRDefault="005911FB" w:rsidP="005911FB">
      <w:pPr>
        <w:rPr>
          <w:b/>
          <w:sz w:val="24"/>
          <w:szCs w:val="24"/>
          <w:highlight w:val="cyan"/>
          <w:u w:val="single"/>
        </w:rPr>
      </w:pPr>
      <w:r>
        <w:t xml:space="preserve">This analysis suggests that </w:t>
      </w:r>
      <w:r w:rsidRPr="00A329F6">
        <w:rPr>
          <w:b/>
          <w:sz w:val="24"/>
          <w:szCs w:val="24"/>
          <w:highlight w:val="cyan"/>
          <w:u w:val="single"/>
        </w:rPr>
        <w:t>the PLAN Lobby’s influence on Central Leadership decision-making is mixed.</w:t>
      </w:r>
      <w:r>
        <w:t xml:space="preserve"> In the Spratly case the PLAN Lobby was able to frame the issue as a military challenge which demanded a military response. The PLAN Lobby’s effectiveness at obtaining the Leadership’s endorsement for an aircraft carrier was mixed. </w:t>
      </w:r>
      <w:r w:rsidRPr="00A329F6">
        <w:rPr>
          <w:b/>
          <w:sz w:val="24"/>
          <w:szCs w:val="24"/>
          <w:highlight w:val="cyan"/>
          <w:u w:val="single"/>
        </w:rPr>
        <w:t>The Lobby was unsuccessful in convincing the CCP leadership to acquire a carrier</w:t>
      </w:r>
      <w:r>
        <w:t xml:space="preserve"> in the 1990s. It took another CCP General Secretary (Hu Jintao) and a change in the international security environment before the Navy Lobby was successful. More importantly, </w:t>
      </w:r>
      <w:r w:rsidRPr="00A329F6">
        <w:rPr>
          <w:b/>
          <w:sz w:val="24"/>
          <w:szCs w:val="24"/>
          <w:highlight w:val="cyan"/>
          <w:u w:val="single"/>
        </w:rPr>
        <w:t>this case reaffirms that the Party retains the final word on matters of grand strategy and major budget decisions.</w:t>
      </w:r>
      <w:r>
        <w:t xml:space="preserve"> In this case the Party Central Leadership decided that Jiang Zemin’s “Peaceful Rise” outweighed the military need for a carrier. The final vignette also brings to light some interesting findings. </w:t>
      </w:r>
      <w:r w:rsidRPr="00A329F6">
        <w:rPr>
          <w:b/>
          <w:sz w:val="24"/>
          <w:szCs w:val="24"/>
          <w:highlight w:val="cyan"/>
          <w:u w:val="single"/>
        </w:rPr>
        <w:t>The PLAN Lobby was not successful in obtaining Central Leadership authorization for central control</w:t>
      </w:r>
      <w:r>
        <w:t xml:space="preserve">. This is likely because the civilian agencies involved argued for civilian centralization, and ultimately won the day. Each of these agencies and their umbrella ministries represent civilian functions and are answerable to the State Council. Centralization involving many agencies and ministries is not unheard of, however, making such an initiative a reality requires a substantial amount of time, bureaucratic horse trading, the expenditure of political capital, arrival at a consensus, and ultimately a decision at the highest levels of the PRC in favor of the proposal. Although the PLAN exerts influence and can be an effective bureaucratic player, </w:t>
      </w:r>
      <w:r w:rsidRPr="00A329F6">
        <w:rPr>
          <w:b/>
          <w:sz w:val="24"/>
          <w:szCs w:val="24"/>
          <w:highlight w:val="cyan"/>
          <w:u w:val="single"/>
        </w:rPr>
        <w:t>its mixed success in the cases examined above serve as a reminder that the CCP Leadership reserves for itself a monopoly on higher level strategic policymaking, major budgetary decisions, and the right to consider alternative points of view on military policy issues with broader strategic and foreign policy implications.</w:t>
      </w:r>
    </w:p>
    <w:p w14:paraId="628CEE98" w14:textId="77777777" w:rsidR="005911FB" w:rsidRPr="005911FB" w:rsidRDefault="005911FB" w:rsidP="005911FB">
      <w:pPr>
        <w:pStyle w:val="Heading3"/>
      </w:pPr>
      <w:r>
        <w:lastRenderedPageBreak/>
        <w:t>No Link – Public</w:t>
      </w:r>
    </w:p>
    <w:p w14:paraId="53AA3806" w14:textId="77777777" w:rsidR="005911FB" w:rsidRDefault="005911FB" w:rsidP="005911FB">
      <w:pPr>
        <w:pStyle w:val="Heading4"/>
      </w:pPr>
      <w:r>
        <w:t>No Chinese public perception of SCS dispute details</w:t>
      </w:r>
    </w:p>
    <w:p w14:paraId="44343338" w14:textId="77777777" w:rsidR="005911FB" w:rsidRPr="008A665E" w:rsidRDefault="005911FB" w:rsidP="005911FB">
      <w:pPr>
        <w:rPr>
          <w:rStyle w:val="Style13ptBold"/>
          <w:b w:val="0"/>
        </w:rPr>
      </w:pPr>
      <w:r>
        <w:rPr>
          <w:rStyle w:val="Style13ptBold"/>
        </w:rPr>
        <w:t>Chubb 15</w:t>
      </w:r>
      <w:r>
        <w:rPr>
          <w:rStyle w:val="Style13ptBold"/>
          <w:b w:val="0"/>
        </w:rPr>
        <w:t xml:space="preserve"> </w:t>
      </w:r>
      <w:r w:rsidRPr="008A665E">
        <w:rPr>
          <w:rStyle w:val="Style13ptBold"/>
          <w:b w:val="0"/>
          <w:sz w:val="16"/>
        </w:rPr>
        <w:t>(Andrew, 10/27, Phd Candidate U of Western Australia, “China announces the US’s Spratly patrols to the masses”, https://southseaconversations.wordpress.com/2015/10/27/china-announces-the-uss-spratly-patrols-to-the-masses/?utm_source=The+Sinocism+China+Newsletter&amp;utm_campaign=30902ae213-Sinocism10_27_1510_27_2015&amp;utm_medium=email&amp;utm_term=0_171f237867-30902ae213-1820733&amp;mc_cid=30902ae213&amp;mc_eid=42eaf83988)</w:t>
      </w:r>
    </w:p>
    <w:p w14:paraId="219DBA8C" w14:textId="77777777" w:rsidR="005911FB" w:rsidRPr="008A665E" w:rsidRDefault="005911FB" w:rsidP="005911FB">
      <w:r>
        <w:t xml:space="preserve">Although Xinwen Lianbo’s presentation style has evolved slightly in the 2000s, content-wise the bulletins are still dominated by detailed narrations of the top leaders’ meetings with international dignitaries and each other, updates on the ever-successful rollout of party policies and campaigns, paeans to model citizens and, last of all, a few general news reports, usually very brief. </w:t>
      </w:r>
      <w:r w:rsidRPr="00286F85">
        <w:rPr>
          <w:u w:val="single"/>
        </w:rPr>
        <w:t xml:space="preserve">Foreign affairs </w:t>
      </w:r>
      <w:r w:rsidRPr="00286F85">
        <w:rPr>
          <w:highlight w:val="yellow"/>
          <w:u w:val="single"/>
        </w:rPr>
        <w:t>controversies like the S</w:t>
      </w:r>
      <w:r w:rsidRPr="00286F85">
        <w:rPr>
          <w:u w:val="single"/>
        </w:rPr>
        <w:t xml:space="preserve">outh </w:t>
      </w:r>
      <w:r w:rsidRPr="00286F85">
        <w:rPr>
          <w:highlight w:val="yellow"/>
          <w:u w:val="single"/>
        </w:rPr>
        <w:t>C</w:t>
      </w:r>
      <w:r w:rsidRPr="00286F85">
        <w:rPr>
          <w:u w:val="single"/>
        </w:rPr>
        <w:t xml:space="preserve">hina </w:t>
      </w:r>
      <w:r w:rsidRPr="00286F85">
        <w:rPr>
          <w:highlight w:val="yellow"/>
          <w:u w:val="single"/>
        </w:rPr>
        <w:t>S</w:t>
      </w:r>
      <w:r w:rsidRPr="00286F85">
        <w:rPr>
          <w:u w:val="single"/>
        </w:rPr>
        <w:t xml:space="preserve">ea </w:t>
      </w:r>
      <w:r w:rsidRPr="00286F85">
        <w:rPr>
          <w:highlight w:val="yellow"/>
          <w:u w:val="single"/>
        </w:rPr>
        <w:t>dispute are rarely mentioned</w:t>
      </w:r>
      <w:r w:rsidRPr="00286F85">
        <w:rPr>
          <w:u w:val="single"/>
        </w:rPr>
        <w:t xml:space="preserve"> — when they are, it is usually in the context of leaders’ anodyne remarks about appropriately handling differences and jointly upholding stability in meetings with their counterparts from rival claimant states, most commonly Vietnam</w:t>
      </w:r>
      <w:r>
        <w:t xml:space="preserve">. </w:t>
      </w:r>
      <w:r w:rsidRPr="00286F85">
        <w:rPr>
          <w:highlight w:val="yellow"/>
          <w:u w:val="single"/>
        </w:rPr>
        <w:t>Mentions of specific developments in disputed areas are rarer stil</w:t>
      </w:r>
      <w:r w:rsidRPr="00286F85">
        <w:rPr>
          <w:u w:val="single"/>
        </w:rPr>
        <w:t xml:space="preserve">l — </w:t>
      </w:r>
      <w:r w:rsidRPr="00286F85">
        <w:rPr>
          <w:highlight w:val="yellow"/>
          <w:u w:val="single"/>
        </w:rPr>
        <w:t>even when they cast the party in a positive light</w:t>
      </w:r>
      <w:r w:rsidRPr="00286F85">
        <w:rPr>
          <w:u w:val="single"/>
        </w:rPr>
        <w:t xml:space="preserve"> from a hardline nationalist perspective</w:t>
      </w:r>
      <w:r>
        <w:t xml:space="preserve">. To take one topical example, </w:t>
      </w:r>
      <w:r w:rsidRPr="00286F85">
        <w:rPr>
          <w:u w:val="single"/>
        </w:rPr>
        <w:t xml:space="preserve">China’s massive </w:t>
      </w:r>
      <w:r w:rsidRPr="00286F85">
        <w:rPr>
          <w:highlight w:val="yellow"/>
          <w:u w:val="single"/>
        </w:rPr>
        <w:t>island-building activities began in early 2014 and were widely reported</w:t>
      </w:r>
      <w:r w:rsidRPr="00286F85">
        <w:rPr>
          <w:highlight w:val="yellow"/>
        </w:rPr>
        <w:t xml:space="preserve"> in foreign media</w:t>
      </w:r>
      <w:r>
        <w:t xml:space="preserve"> from around June last year, </w:t>
      </w:r>
      <w:r w:rsidRPr="00286F85">
        <w:rPr>
          <w:highlight w:val="yellow"/>
          <w:u w:val="single"/>
        </w:rPr>
        <w:t>but they only received their first mention on Xinwen Lianbo on June 16 this year</w:t>
      </w:r>
      <w:r>
        <w:t xml:space="preserve">. Evidently, the leadership normally prefers to handle these issues without encouraging scrutiny from the broad masses. </w:t>
      </w:r>
      <w:r w:rsidRPr="00286F85">
        <w:t>This i</w:t>
      </w:r>
      <w:r>
        <w:t>s why it is meaningful when contentious developments and confrontational rhetoric, such as that surrounding the US patrols, rate a mention.</w:t>
      </w:r>
    </w:p>
    <w:p w14:paraId="3B0A401C" w14:textId="77777777" w:rsidR="005911FB" w:rsidRDefault="005911FB" w:rsidP="005911FB">
      <w:pPr>
        <w:pStyle w:val="Heading4"/>
      </w:pPr>
      <w:r>
        <w:t>Public opinion is a negotiating chip, not a real force in constraining the CCP</w:t>
      </w:r>
    </w:p>
    <w:p w14:paraId="134A554E" w14:textId="77777777" w:rsidR="005911FB" w:rsidRPr="00F8499F" w:rsidRDefault="005911FB" w:rsidP="005911FB">
      <w:pPr>
        <w:rPr>
          <w:rStyle w:val="Style13ptBold"/>
          <w:b w:val="0"/>
        </w:rPr>
      </w:pPr>
      <w:r>
        <w:rPr>
          <w:rStyle w:val="Style13ptBold"/>
        </w:rPr>
        <w:t>Yun 11</w:t>
      </w:r>
      <w:r>
        <w:rPr>
          <w:rStyle w:val="Style13ptBold"/>
          <w:b w:val="0"/>
        </w:rPr>
        <w:t xml:space="preserve"> </w:t>
      </w:r>
      <w:r w:rsidRPr="00F8499F">
        <w:rPr>
          <w:rStyle w:val="Style13ptBold"/>
          <w:b w:val="0"/>
          <w:sz w:val="18"/>
        </w:rPr>
        <w:t>(Sun, fellow @ Brookings Inst., “Chinese Public Opinion: Shaping China’s Foreign Policy, or Shaped by It?”, http://www.brookings.edu/research/opinions/2011/12/13-china-public-opinion-sun)</w:t>
      </w:r>
    </w:p>
    <w:p w14:paraId="25B750BA" w14:textId="77777777" w:rsidR="005911FB" w:rsidRPr="00F8499F" w:rsidRDefault="005911FB" w:rsidP="005911FB">
      <w:r>
        <w:t xml:space="preserve">In a country without free media, independent public opinion is certainly a myth. Since </w:t>
      </w:r>
      <w:r w:rsidRPr="00D721CE">
        <w:rPr>
          <w:highlight w:val="yellow"/>
          <w:u w:val="single"/>
        </w:rPr>
        <w:t>in China the information received by the general public</w:t>
      </w:r>
      <w:r w:rsidRPr="00D721CE">
        <w:rPr>
          <w:u w:val="single"/>
        </w:rPr>
        <w:t>―and the ensuing discussion about it―</w:t>
      </w:r>
      <w:r w:rsidRPr="00D721CE">
        <w:rPr>
          <w:highlight w:val="yellow"/>
          <w:u w:val="single"/>
        </w:rPr>
        <w:t>are decided</w:t>
      </w:r>
      <w:r w:rsidRPr="00D721CE">
        <w:rPr>
          <w:u w:val="single"/>
        </w:rPr>
        <w:t xml:space="preserve">, colored, </w:t>
      </w:r>
      <w:r w:rsidRPr="00D721CE">
        <w:rPr>
          <w:highlight w:val="yellow"/>
          <w:u w:val="single"/>
        </w:rPr>
        <w:t>and shaped by the authorities</w:t>
      </w:r>
      <w:r>
        <w:t xml:space="preserve">, it is extremely difficult to argue that the resulting </w:t>
      </w:r>
      <w:r w:rsidRPr="00D721CE">
        <w:rPr>
          <w:u w:val="single"/>
        </w:rPr>
        <w:t>public sentiment is</w:t>
      </w:r>
      <w:r>
        <w:t xml:space="preserve"> not at least in part </w:t>
      </w:r>
      <w:r w:rsidRPr="00D721CE">
        <w:rPr>
          <w:u w:val="single"/>
        </w:rPr>
        <w:t>manufactured by the government</w:t>
      </w:r>
      <w:r>
        <w:t xml:space="preserve">. As is the case with most governments, </w:t>
      </w:r>
      <w:r w:rsidRPr="00D721CE">
        <w:rPr>
          <w:u w:val="single"/>
        </w:rPr>
        <w:t>appealing to nationalism is an easy way to score points with the public</w:t>
      </w:r>
      <w:r>
        <w:t xml:space="preserve">. This may be especially true in China, where much of the society still carries a victim mentality left over from previous centuries of domination by foreign countries. Also, </w:t>
      </w:r>
      <w:r w:rsidRPr="00D721CE">
        <w:rPr>
          <w:highlight w:val="yellow"/>
          <w:u w:val="single"/>
        </w:rPr>
        <w:t>lacking the periodic reaffirmation of its mandate to rule</w:t>
      </w:r>
      <w:r w:rsidRPr="00D721CE">
        <w:rPr>
          <w:u w:val="single"/>
        </w:rPr>
        <w:t>―through elections, for example―</w:t>
      </w:r>
      <w:r w:rsidRPr="00D721CE">
        <w:rPr>
          <w:highlight w:val="yellow"/>
          <w:u w:val="single"/>
        </w:rPr>
        <w:t>the government always needs ways to reaffirm its legitimacy in the eyes of the people</w:t>
      </w:r>
      <w:r w:rsidRPr="00D721CE">
        <w:rPr>
          <w:u w:val="single"/>
        </w:rPr>
        <w:t>.</w:t>
      </w:r>
      <w:r>
        <w:t xml:space="preserve"> This dynamic also can be effective externally:</w:t>
      </w:r>
      <w:r w:rsidRPr="00D721CE">
        <w:rPr>
          <w:u w:val="single"/>
        </w:rPr>
        <w:t xml:space="preserve"> </w:t>
      </w:r>
      <w:r w:rsidRPr="00D721CE">
        <w:rPr>
          <w:b/>
          <w:highlight w:val="yellow"/>
          <w:u w:val="single"/>
        </w:rPr>
        <w:t>stirring up domestic public opinion helps Beijing to strengthen tough policy positions abroad and serves as leverage in negotiating concessions from foreign governments</w:t>
      </w:r>
      <w:r w:rsidRPr="00D721CE">
        <w:rPr>
          <w:highlight w:val="yellow"/>
        </w:rPr>
        <w:t>.</w:t>
      </w:r>
      <w:r>
        <w:t xml:space="preserve"> Therefore, the causal relationship must be carefully examined in any assessment of public opinion as a force driving Chinese foreign policy.</w:t>
      </w:r>
    </w:p>
    <w:p w14:paraId="04A0BCAD" w14:textId="77777777" w:rsidR="005911FB" w:rsidRDefault="005911FB" w:rsidP="005911FB">
      <w:pPr>
        <w:pStyle w:val="Heading4"/>
      </w:pPr>
      <w:r>
        <w:t>Public opinion doesn’t drive Chinese policy</w:t>
      </w:r>
    </w:p>
    <w:p w14:paraId="2572E8CE" w14:textId="77777777" w:rsidR="005911FB" w:rsidRPr="00F8499F" w:rsidRDefault="005911FB" w:rsidP="005911FB">
      <w:pPr>
        <w:rPr>
          <w:rStyle w:val="Style13ptBold"/>
          <w:b w:val="0"/>
        </w:rPr>
      </w:pPr>
      <w:r>
        <w:rPr>
          <w:rStyle w:val="Style13ptBold"/>
        </w:rPr>
        <w:t>Yun 11</w:t>
      </w:r>
      <w:r>
        <w:rPr>
          <w:rStyle w:val="Style13ptBold"/>
          <w:b w:val="0"/>
        </w:rPr>
        <w:t xml:space="preserve"> </w:t>
      </w:r>
      <w:r w:rsidRPr="00F8499F">
        <w:rPr>
          <w:rStyle w:val="Style13ptBold"/>
          <w:b w:val="0"/>
          <w:sz w:val="18"/>
        </w:rPr>
        <w:t>(Sun, fellow @ Brookings Inst., “Chinese Public Opinion: Shaping China’s Foreign Policy, or Shaped by It?”, http://www.brookings.edu/research/opinions/2011/12/13-china-public-opinion-sun)</w:t>
      </w:r>
    </w:p>
    <w:p w14:paraId="4459E3E7" w14:textId="77777777" w:rsidR="005911FB" w:rsidRPr="00F30848" w:rsidRDefault="005911FB" w:rsidP="005911FB">
      <w:pPr>
        <w:rPr>
          <w:u w:val="single"/>
        </w:rPr>
      </w:pPr>
      <w:r>
        <w:t xml:space="preserve">On foreign policy issues, the Chinese public relies overwhelmingly on the official media for daily information, and </w:t>
      </w:r>
      <w:r w:rsidRPr="00D721CE">
        <w:rPr>
          <w:b/>
          <w:highlight w:val="yellow"/>
          <w:u w:val="single"/>
        </w:rPr>
        <w:t xml:space="preserve">the Chinese Communist Party (CCP) and the government plays a central role in </w:t>
      </w:r>
      <w:r w:rsidRPr="00D721CE">
        <w:rPr>
          <w:b/>
          <w:highlight w:val="yellow"/>
          <w:u w:val="single"/>
        </w:rPr>
        <w:lastRenderedPageBreak/>
        <w:t>determining what information will be available to the public</w:t>
      </w:r>
      <w:r>
        <w:t xml:space="preserve">. </w:t>
      </w:r>
      <w:r w:rsidRPr="00F30848">
        <w:rPr>
          <w:highlight w:val="yellow"/>
          <w:u w:val="single"/>
        </w:rPr>
        <w:t>The Propaganda Department of the CCP</w:t>
      </w:r>
      <w:r>
        <w:t xml:space="preserve"> is the political center for ideological control and news censorship. It </w:t>
      </w:r>
      <w:r w:rsidRPr="00F30848">
        <w:rPr>
          <w:highlight w:val="yellow"/>
          <w:u w:val="single"/>
        </w:rPr>
        <w:t xml:space="preserve">has </w:t>
      </w:r>
      <w:r w:rsidRPr="00D721CE">
        <w:rPr>
          <w:b/>
          <w:highlight w:val="yellow"/>
          <w:u w:val="single"/>
        </w:rPr>
        <w:t>almost absolute authority</w:t>
      </w:r>
      <w:r w:rsidRPr="00F30848">
        <w:rPr>
          <w:highlight w:val="yellow"/>
        </w:rPr>
        <w:t xml:space="preserve"> </w:t>
      </w:r>
      <w:r w:rsidRPr="00F30848">
        <w:rPr>
          <w:highlight w:val="yellow"/>
          <w:u w:val="single"/>
        </w:rPr>
        <w:t>over</w:t>
      </w:r>
      <w:r>
        <w:t xml:space="preserve"> what </w:t>
      </w:r>
      <w:r w:rsidRPr="00F30848">
        <w:rPr>
          <w:highlight w:val="yellow"/>
          <w:u w:val="single"/>
        </w:rPr>
        <w:t>the public</w:t>
      </w:r>
      <w:r>
        <w:t xml:space="preserve"> will read and see through its control of the sources of information, such as Xinhua News Agency and China Central Television (CCTV). </w:t>
      </w:r>
      <w:r w:rsidRPr="00F30848">
        <w:rPr>
          <w:highlight w:val="yellow"/>
          <w:u w:val="single"/>
        </w:rPr>
        <w:t>On current foreign affairs</w:t>
      </w:r>
      <w:r w:rsidRPr="00F30848">
        <w:rPr>
          <w:u w:val="single"/>
        </w:rPr>
        <w:t xml:space="preserve"> concerning China, </w:t>
      </w:r>
      <w:r w:rsidRPr="00F30848">
        <w:rPr>
          <w:highlight w:val="yellow"/>
          <w:u w:val="single"/>
        </w:rPr>
        <w:t>the Ministry of Foreign Affairs and the Xinhua News Agency jointly decide the content and tone of news reports</w:t>
      </w:r>
      <w:r w:rsidRPr="00F30848">
        <w:rPr>
          <w:u w:val="single"/>
        </w:rPr>
        <w:t xml:space="preserve"> to make sure they are in line with China’s official positions</w:t>
      </w:r>
      <w:r>
        <w:t xml:space="preserve">. On important foreign policy issues, such as key international affairs or state visits by Chinese top leaders, </w:t>
      </w:r>
      <w:r w:rsidRPr="00F30848">
        <w:rPr>
          <w:highlight w:val="yellow"/>
          <w:u w:val="single"/>
        </w:rPr>
        <w:t>domestic media outlets are required to use the official stories and lines from Xinhua</w:t>
      </w:r>
      <w:r>
        <w:t xml:space="preserve">. For example, in January 2011, the government allegedly required that “all media nationwide must use Xinhua’s reporting on the Egyptian riots. It is strictly forbidden to translate foreign media coverage.”[1] </w:t>
      </w:r>
      <w:r w:rsidRPr="00F30848">
        <w:rPr>
          <w:u w:val="single"/>
        </w:rPr>
        <w:t>In some extreme and sensitive cases, such as incidents in the South China Sea, even Xinhua is required to use reports that it receives directly from the State Council</w:t>
      </w:r>
      <w:r>
        <w:t xml:space="preserve">. </w:t>
      </w:r>
      <w:r w:rsidRPr="00F30848">
        <w:rPr>
          <w:u w:val="single"/>
        </w:rPr>
        <w:t>For most foreign policy issues, China’s existing foreign policy serves as a directive for media reports</w:t>
      </w:r>
      <w:r>
        <w:t xml:space="preserve">. For example, Chinese media reports on the domestic turbulence in Libya and Syria in 2011 rarely focuses on the governments’ authoritarian records, human rights violations, or corruption. Instead, following China’s foreign policy principles, Chinese media spent most volume on the negative aspects of domestic instability and the danger of foreign intervention. </w:t>
      </w:r>
      <w:r w:rsidRPr="00F30848">
        <w:rPr>
          <w:highlight w:val="yellow"/>
          <w:u w:val="single"/>
        </w:rPr>
        <w:t>Chinese reporting on North Korea’s provocations in 2010 provide an</w:t>
      </w:r>
      <w:r w:rsidRPr="00F30848">
        <w:rPr>
          <w:u w:val="single"/>
        </w:rPr>
        <w:t xml:space="preserve">other </w:t>
      </w:r>
      <w:r w:rsidRPr="00F30848">
        <w:rPr>
          <w:highlight w:val="yellow"/>
          <w:u w:val="single"/>
        </w:rPr>
        <w:t>example</w:t>
      </w:r>
      <w:r w:rsidRPr="00F30848">
        <w:rPr>
          <w:u w:val="single"/>
        </w:rPr>
        <w:t xml:space="preserve">. </w:t>
      </w:r>
      <w:r w:rsidRPr="00D721CE">
        <w:rPr>
          <w:b/>
          <w:highlight w:val="yellow"/>
          <w:u w:val="single"/>
        </w:rPr>
        <w:t>To create a North Korea-friendly domestic public opinion</w:t>
      </w:r>
      <w:r w:rsidRPr="00F30848">
        <w:rPr>
          <w:u w:val="single"/>
        </w:rPr>
        <w:t xml:space="preserve"> and abiding by China’s policy toward the Korean Peninsula, </w:t>
      </w:r>
      <w:r w:rsidRPr="00D721CE">
        <w:rPr>
          <w:b/>
          <w:highlight w:val="yellow"/>
          <w:u w:val="single"/>
        </w:rPr>
        <w:t>Chinese media reports on the sinking of the South Korean navy ship Cheonan</w:t>
      </w:r>
      <w:r w:rsidRPr="00F30848">
        <w:rPr>
          <w:u w:val="single"/>
        </w:rPr>
        <w:t xml:space="preserve"> in March 2010 </w:t>
      </w:r>
      <w:r w:rsidRPr="00D721CE">
        <w:rPr>
          <w:b/>
          <w:highlight w:val="yellow"/>
          <w:u w:val="single"/>
        </w:rPr>
        <w:t>focused</w:t>
      </w:r>
      <w:r w:rsidRPr="00F30848">
        <w:rPr>
          <w:u w:val="single"/>
        </w:rPr>
        <w:t xml:space="preserve"> overwhelmingly </w:t>
      </w:r>
      <w:r w:rsidRPr="00D721CE">
        <w:rPr>
          <w:b/>
          <w:highlight w:val="yellow"/>
          <w:u w:val="single"/>
        </w:rPr>
        <w:t>on the “inconclusiveness” of the evidence</w:t>
      </w:r>
      <w:r w:rsidRPr="00F30848">
        <w:rPr>
          <w:u w:val="single"/>
        </w:rPr>
        <w:t xml:space="preserve"> and the findings of the international investigation into the sinking, </w:t>
      </w:r>
      <w:r w:rsidRPr="00D721CE">
        <w:rPr>
          <w:b/>
          <w:highlight w:val="yellow"/>
          <w:u w:val="single"/>
        </w:rPr>
        <w:t>and on other factors that did not indicate North Korean culpability</w:t>
      </w:r>
      <w:r>
        <w:t xml:space="preserve">. </w:t>
      </w:r>
      <w:r w:rsidRPr="00D721CE">
        <w:rPr>
          <w:highlight w:val="yellow"/>
          <w:u w:val="single"/>
        </w:rPr>
        <w:t>Reports on the shelling of Yeonpyeong Island in</w:t>
      </w:r>
      <w:r w:rsidRPr="00F30848">
        <w:rPr>
          <w:u w:val="single"/>
        </w:rPr>
        <w:t xml:space="preserve"> November </w:t>
      </w:r>
      <w:r w:rsidRPr="00D721CE">
        <w:rPr>
          <w:highlight w:val="yellow"/>
          <w:u w:val="single"/>
        </w:rPr>
        <w:t>2010</w:t>
      </w:r>
      <w:r w:rsidRPr="00F30848">
        <w:rPr>
          <w:u w:val="single"/>
        </w:rPr>
        <w:t xml:space="preserve"> </w:t>
      </w:r>
      <w:r w:rsidRPr="00D721CE">
        <w:rPr>
          <w:highlight w:val="yellow"/>
          <w:u w:val="single"/>
        </w:rPr>
        <w:t>referred to the event mostly as “an exchange of fire” between North and South Korea and blamed the escalation of tension on the U.S. and South Korea</w:t>
      </w:r>
      <w:r>
        <w:t xml:space="preserve">. Few, if any, held the North responsible for the shelling or South Korean civilian casualties. In these cases, media coverage is determined by the policy, and it is intended to shape public opinion. Alternative sources of information such as internet and commercial media organizations are also under strict government control. Indeed, China’s internet environment remains one of the most restrictive in the world. Various government agencies, including the Ministry of Public Security, the State Council Information Office, and the newly established State Internet Information Office all carry responsibilities for regulating the internet in China. Although tech-savvy Chinese netizens often use proxy servers to browse websites outside the so-called “Great Firewall of China,” the government adapts quickly and has been effective in blocking mushrooming virtual private network (VPN) providers such as Witopia. (Of course, many internet users in China who bypass the Great Firewall are not seeking English-language media reports on foreign affairs, but perhaps more often social websites such as Facebook and YouTube.) Commercial media are without exception subject to the censorship and boundaries set by the propaganda system, and although they often have a bit more latitude than the state media, they do not have total independence to decide their stories and tones. One example was the interview of President Obama by the liberal Southern Weekly during his visit to China in November 2009. Not only did the Propaganda Department scrutinize and edit the report, it also forced the Southern Weekly to move the story from the front page to the second page in its final publication. Furthermore, the Department issued a directive forbidding any domestic media to re-run the story in any form, efficiently controlling the spread of the story and its content.[2] The opinions of Chinese netizens are often identified by observers, including some serious researchers, as a key indicator of Chinese public opinion on foreign policies. However, like publications from the organized media, opinions expressed on the internet by </w:t>
      </w:r>
      <w:r>
        <w:lastRenderedPageBreak/>
        <w:t xml:space="preserve">individual citizens are also not free of government intervention and regulations. The first layer of control comes when the government issues directives to websites to monitor the content of posts, forums, blogs and micro-blogs and not to publish “problematic” information. In the second layer, the government’s “internet police force” under the Ministry of Public Security monitors the content of online posts accessible in China and constantly removes or blocks those that it deems dangerous or inappropriate. Then in the third layer, </w:t>
      </w:r>
      <w:r w:rsidRPr="00F30848">
        <w:rPr>
          <w:u w:val="single"/>
        </w:rPr>
        <w:t xml:space="preserve">members of the “50 Cent Party,” </w:t>
      </w:r>
      <w:r w:rsidRPr="00D721CE">
        <w:rPr>
          <w:highlight w:val="yellow"/>
          <w:u w:val="single"/>
        </w:rPr>
        <w:t>netizens who are paid by the government to post pro-government opinions, are active on discussion sites to shape the discourse in ways that are favorable to the government</w:t>
      </w:r>
      <w:r w:rsidRPr="00F30848">
        <w:rPr>
          <w:u w:val="single"/>
        </w:rPr>
        <w:t xml:space="preserve">. Under this structure, most discussion on the internet in China is carefully screened, and much of it is pre-approved, by the government―including inflammatory comments and nationalistic criticisms about foreign policy issues. If it wished to, therefore, the government could shape and influence the direction of the internet content and netizens’ discussions to tone down nationalistic sentiment. The fact that it does not in many cases raises the question not about its ability, but its intentions. </w:t>
      </w:r>
    </w:p>
    <w:p w14:paraId="57DE23BF" w14:textId="77777777" w:rsidR="005911FB" w:rsidRPr="000F2E3D" w:rsidRDefault="005911FB" w:rsidP="005911FB">
      <w:pPr>
        <w:pStyle w:val="Heading3"/>
        <w:rPr>
          <w:lang w:val="en" w:eastAsia="zh-CN"/>
        </w:rPr>
      </w:pPr>
      <w:r>
        <w:rPr>
          <w:lang w:val="en" w:eastAsia="zh-CN"/>
        </w:rPr>
        <w:lastRenderedPageBreak/>
        <w:t>No Link – Pressure</w:t>
      </w:r>
    </w:p>
    <w:p w14:paraId="000E285D" w14:textId="77777777" w:rsidR="005911FB" w:rsidRPr="00411445" w:rsidRDefault="005911FB" w:rsidP="005911FB">
      <w:pPr>
        <w:pStyle w:val="Heading4"/>
        <w:rPr>
          <w:rStyle w:val="Style13ptBold"/>
          <w:b/>
        </w:rPr>
      </w:pPr>
      <w:r w:rsidRPr="00411445">
        <w:rPr>
          <w:rStyle w:val="Style13ptBold"/>
          <w:b/>
        </w:rPr>
        <w:t xml:space="preserve">China favors gradual conditional engagement </w:t>
      </w:r>
    </w:p>
    <w:p w14:paraId="3A2F2052" w14:textId="77777777" w:rsidR="005911FB" w:rsidRPr="00411445" w:rsidRDefault="005911FB" w:rsidP="005911FB">
      <w:pPr>
        <w:rPr>
          <w:rFonts w:asciiTheme="minorHAnsi" w:hAnsiTheme="minorHAnsi"/>
          <w:sz w:val="16"/>
          <w:szCs w:val="16"/>
        </w:rPr>
      </w:pPr>
      <w:r w:rsidRPr="00411445">
        <w:rPr>
          <w:rStyle w:val="Style13ptBold"/>
        </w:rPr>
        <w:t xml:space="preserve">Malik 14 </w:t>
      </w:r>
      <w:r w:rsidRPr="00411445">
        <w:rPr>
          <w:rFonts w:asciiTheme="minorHAnsi" w:hAnsiTheme="minorHAnsi"/>
          <w:sz w:val="16"/>
          <w:szCs w:val="16"/>
        </w:rPr>
        <w:t xml:space="preserve">(Mohan, professor at the Asia-Pacific Center for Security Studies, 2014, </w:t>
      </w:r>
      <w:r w:rsidRPr="00411445">
        <w:rPr>
          <w:rFonts w:asciiTheme="minorHAnsi" w:hAnsiTheme="minorHAnsi"/>
          <w:i/>
          <w:sz w:val="16"/>
          <w:szCs w:val="16"/>
        </w:rPr>
        <w:t>Maritime Security in the Indo-Pacific: Perspectives from China, India, and the United States</w:t>
      </w:r>
      <w:r w:rsidRPr="00411445">
        <w:rPr>
          <w:rFonts w:asciiTheme="minorHAnsi" w:hAnsiTheme="minorHAnsi"/>
          <w:sz w:val="16"/>
          <w:szCs w:val="16"/>
        </w:rPr>
        <w:t>, Rowman &amp; Littlefield</w:t>
      </w:r>
      <w:r w:rsidRPr="00411445">
        <w:rPr>
          <w:rFonts w:asciiTheme="minorHAnsi" w:hAnsiTheme="minorHAnsi"/>
          <w:i/>
          <w:sz w:val="16"/>
          <w:szCs w:val="16"/>
        </w:rPr>
        <w:t xml:space="preserve">, </w:t>
      </w:r>
      <w:r w:rsidRPr="00411445">
        <w:rPr>
          <w:rFonts w:asciiTheme="minorHAnsi" w:hAnsiTheme="minorHAnsi"/>
          <w:sz w:val="16"/>
          <w:szCs w:val="16"/>
        </w:rPr>
        <w:t>p.29) MLJ</w:t>
      </w:r>
    </w:p>
    <w:p w14:paraId="3CF7CDE5" w14:textId="77777777" w:rsidR="005911FB" w:rsidRPr="00411445" w:rsidRDefault="005911FB" w:rsidP="005911FB">
      <w:pPr>
        <w:rPr>
          <w:rFonts w:asciiTheme="minorHAnsi" w:hAnsiTheme="minorHAnsi"/>
          <w:sz w:val="24"/>
          <w:highlight w:val="cyan"/>
          <w:u w:val="single"/>
        </w:rPr>
      </w:pPr>
      <w:r w:rsidRPr="00BD6ACF">
        <w:rPr>
          <w:rFonts w:asciiTheme="minorHAnsi" w:hAnsiTheme="minorHAnsi"/>
          <w:sz w:val="16"/>
        </w:rPr>
        <w:t>As noted in the preceding section, China's meteoric rise has been accom-panied by its overdependence on the maritime transportation of energy and trade and enormous investment in the building of world-class ports and huge containers and merchant fleets. Beijing's perception of its nontraditional maritime security challenges and policies to address those challenges are therefore the focus of Srikanth Kondapalli's chapter. He argues that "</w:t>
      </w:r>
      <w:r w:rsidRPr="00411445">
        <w:rPr>
          <w:rStyle w:val="StyleUnderline"/>
          <w:sz w:val="24"/>
          <w:highlight w:val="cyan"/>
        </w:rPr>
        <w:t>China is approaching the maritime security issues through gradual but concerted efforts, proposing measures that are both military and nonmilitary in content with the view that the 'learning curve' in the global power transition has to be slow but surely</w:t>
      </w:r>
      <w:r w:rsidRPr="00411445">
        <w:rPr>
          <w:rStyle w:val="StyleUnderline"/>
          <w:sz w:val="24"/>
        </w:rPr>
        <w:t xml:space="preserve"> </w:t>
      </w:r>
      <w:r w:rsidRPr="00BD6ACF">
        <w:rPr>
          <w:rFonts w:asciiTheme="minorHAnsi" w:hAnsiTheme="minorHAnsi"/>
          <w:sz w:val="16"/>
        </w:rPr>
        <w:t xml:space="preserve">to the advantage of China." </w:t>
      </w:r>
      <w:r w:rsidRPr="00411445">
        <w:rPr>
          <w:rStyle w:val="StyleUnderline"/>
          <w:sz w:val="24"/>
          <w:highlight w:val="cyan"/>
        </w:rPr>
        <w:t>Faced with</w:t>
      </w:r>
      <w:r w:rsidRPr="00BD6ACF">
        <w:rPr>
          <w:rFonts w:asciiTheme="minorHAnsi" w:hAnsiTheme="minorHAnsi"/>
          <w:sz w:val="16"/>
        </w:rPr>
        <w:t xml:space="preserve"> a number of transnational maritime challenges to its economy and infrastructure, "China has initiated several measures ranging from revamping its domestic legisla-ture and responsive infrastructure to also boldly attempting to utilize its armed forces and the commercial wing to overcome challenges but also project power abroad." Regarding </w:t>
      </w:r>
      <w:r w:rsidRPr="00411445">
        <w:rPr>
          <w:rFonts w:asciiTheme="minorHAnsi" w:hAnsiTheme="minorHAnsi"/>
          <w:sz w:val="24"/>
          <w:highlight w:val="cyan"/>
          <w:u w:val="single"/>
        </w:rPr>
        <w:t xml:space="preserve">multilateral cooperation, Beijing favors limited or conditional engagement with others. </w:t>
      </w:r>
    </w:p>
    <w:p w14:paraId="73612B82" w14:textId="77777777" w:rsidR="005911FB" w:rsidRDefault="005911FB" w:rsidP="005911FB">
      <w:pPr>
        <w:pStyle w:val="Heading3"/>
      </w:pPr>
      <w:r>
        <w:lastRenderedPageBreak/>
        <w:t>Distractions Turn</w:t>
      </w:r>
    </w:p>
    <w:p w14:paraId="71CF054C" w14:textId="77777777" w:rsidR="005911FB" w:rsidRDefault="005911FB" w:rsidP="005911FB">
      <w:pPr>
        <w:pStyle w:val="Heading4"/>
      </w:pPr>
      <w:r>
        <w:t>SCS distracts from reforms</w:t>
      </w:r>
    </w:p>
    <w:p w14:paraId="2E0B242E" w14:textId="77777777" w:rsidR="005911FB" w:rsidRPr="00ED7303" w:rsidRDefault="005911FB" w:rsidP="005911FB">
      <w:pPr>
        <w:rPr>
          <w:rStyle w:val="Style13ptBold"/>
          <w:b w:val="0"/>
        </w:rPr>
      </w:pPr>
      <w:r>
        <w:rPr>
          <w:rStyle w:val="Style13ptBold"/>
        </w:rPr>
        <w:t>Chen 15</w:t>
      </w:r>
      <w:r>
        <w:rPr>
          <w:rStyle w:val="Style13ptBold"/>
          <w:b w:val="0"/>
        </w:rPr>
        <w:t xml:space="preserve"> </w:t>
      </w:r>
      <w:r w:rsidRPr="00ED7303">
        <w:rPr>
          <w:rStyle w:val="Style13ptBold"/>
          <w:b w:val="0"/>
          <w:sz w:val="18"/>
        </w:rPr>
        <w:t>(Xue, research fellow in International Strategic Studies and a fellow in the Center for Maritime and Polar Region Studies at the Shanghai Institutes for International Studies, 9/24, “XI’S VISIT TO COOL DOWN THE SOUTH CHINA SEA”, http://amti.csis.org/xis-visit-to-cool-down-the-south-china-sea/)</w:t>
      </w:r>
    </w:p>
    <w:p w14:paraId="7C77BE04" w14:textId="77777777" w:rsidR="005911FB" w:rsidRPr="00A329F6" w:rsidRDefault="005911FB" w:rsidP="005911FB">
      <w:pPr>
        <w:rPr>
          <w:b/>
          <w:sz w:val="24"/>
          <w:szCs w:val="24"/>
          <w:highlight w:val="cyan"/>
          <w:u w:val="single"/>
        </w:rPr>
      </w:pPr>
      <w:r>
        <w:t xml:space="preserve">On President Xi Jinping’s first state visit to the United States this week, the South China Sea might be low on his list of topics for discussion. Access for Chinese investment in the United States, coordination on monetary policies, and even climate change will likely be far higher on President Xi’s agenda. </w:t>
      </w:r>
      <w:r w:rsidRPr="00A329F6">
        <w:rPr>
          <w:b/>
          <w:sz w:val="24"/>
          <w:szCs w:val="24"/>
          <w:highlight w:val="cyan"/>
          <w:u w:val="single"/>
        </w:rPr>
        <w:t>The decades-old South China Sea disputes have risen to a boil in recent years</w:t>
      </w:r>
      <w:r>
        <w:t xml:space="preserve">, which from the Chinese perspective does not serve anyone’s interests. </w:t>
      </w:r>
      <w:r w:rsidRPr="00A329F6">
        <w:rPr>
          <w:b/>
          <w:sz w:val="24"/>
          <w:szCs w:val="24"/>
          <w:highlight w:val="cyan"/>
          <w:u w:val="single"/>
        </w:rPr>
        <w:t>Beijing is busy fighting a slackening economy and intransigent bureaucracy at home</w:t>
      </w:r>
      <w:r>
        <w:t xml:space="preserve">, while also trying to sell its “One Belt, One Road” strategy in Southeast Asia. </w:t>
      </w:r>
      <w:r w:rsidRPr="00A329F6">
        <w:rPr>
          <w:b/>
          <w:sz w:val="24"/>
          <w:szCs w:val="24"/>
          <w:highlight w:val="cyan"/>
          <w:u w:val="single"/>
        </w:rPr>
        <w:t>Meanwhile China sees other South China Sea claimants struggling to sustain their own economic momentum. The South China Sea disputes could hamper these efforts if it takes up too much of decision-makers’ energy.</w:t>
      </w:r>
    </w:p>
    <w:p w14:paraId="502E3DE5" w14:textId="5EDA27E5" w:rsidR="005911FB" w:rsidRDefault="005911FB" w:rsidP="005911FB">
      <w:pPr>
        <w:pStyle w:val="Heading3"/>
      </w:pPr>
      <w:r>
        <w:lastRenderedPageBreak/>
        <w:t>Link Turn – Ambiguity Bad</w:t>
      </w:r>
    </w:p>
    <w:p w14:paraId="190957A1" w14:textId="7A03209F" w:rsidR="005911FB" w:rsidRDefault="005911FB" w:rsidP="005911FB">
      <w:pPr>
        <w:pStyle w:val="Heading4"/>
      </w:pPr>
      <w:r>
        <w:t>Chinese responses to ambiguous FON ops cause Chinese domestic instability</w:t>
      </w:r>
    </w:p>
    <w:p w14:paraId="16738260" w14:textId="77777777" w:rsidR="005911FB" w:rsidRPr="000E0261" w:rsidRDefault="005911FB" w:rsidP="005911FB">
      <w:pPr>
        <w:rPr>
          <w:rStyle w:val="Style13ptBold"/>
          <w:b w:val="0"/>
        </w:rPr>
      </w:pPr>
      <w:r>
        <w:rPr>
          <w:rStyle w:val="Style13ptBold"/>
        </w:rPr>
        <w:t>Heath 15</w:t>
      </w:r>
      <w:r>
        <w:rPr>
          <w:rStyle w:val="Style13ptBold"/>
          <w:b w:val="0"/>
        </w:rPr>
        <w:t xml:space="preserve"> </w:t>
      </w:r>
      <w:r w:rsidRPr="000E0261">
        <w:rPr>
          <w:rStyle w:val="Style13ptBold"/>
          <w:b w:val="0"/>
          <w:sz w:val="14"/>
        </w:rPr>
        <w:t>(Timothy, 10/29, senior international defense research analyst at the RAND Corporation, “HOW WILL CHINA RESPOND TO FUTURE U.S. FREEDOM OF NAVIGATION OPERATIONS?</w:t>
      </w:r>
      <w:proofErr w:type="gramStart"/>
      <w:r w:rsidRPr="000E0261">
        <w:rPr>
          <w:rStyle w:val="Style13ptBold"/>
          <w:b w:val="0"/>
          <w:sz w:val="14"/>
        </w:rPr>
        <w:t>”,</w:t>
      </w:r>
      <w:proofErr w:type="gramEnd"/>
      <w:r w:rsidRPr="000E0261">
        <w:rPr>
          <w:rStyle w:val="Style13ptBold"/>
          <w:b w:val="0"/>
          <w:sz w:val="14"/>
        </w:rPr>
        <w:t xml:space="preserve"> http://amti.csis.org/how-will-china-respond-to-future-u-s-freedom-of-navigation-operations/)</w:t>
      </w:r>
    </w:p>
    <w:p w14:paraId="685D49E8" w14:textId="77777777" w:rsidR="005911FB" w:rsidRPr="00A329F6" w:rsidRDefault="005911FB" w:rsidP="005911FB">
      <w:pPr>
        <w:rPr>
          <w:b/>
          <w:sz w:val="24"/>
          <w:szCs w:val="24"/>
          <w:highlight w:val="cyan"/>
          <w:u w:val="single"/>
        </w:rPr>
      </w:pPr>
      <w:r>
        <w:t xml:space="preserve">In assessing China’s potential response to follow-on operations, </w:t>
      </w:r>
      <w:r w:rsidRPr="00A329F6">
        <w:rPr>
          <w:b/>
          <w:sz w:val="24"/>
          <w:szCs w:val="24"/>
          <w:highlight w:val="cyan"/>
          <w:u w:val="single"/>
        </w:rPr>
        <w:t>the extremes of either complete inaction or a military attack can be ruled out.</w:t>
      </w:r>
      <w:r>
        <w:t xml:space="preserve"> Inaction is implausible because statements by senior Chinese leaders have put the country’s credibility on the line. </w:t>
      </w:r>
      <w:r w:rsidRPr="00A329F6">
        <w:rPr>
          <w:b/>
          <w:sz w:val="24"/>
          <w:szCs w:val="24"/>
          <w:highlight w:val="cyan"/>
          <w:u w:val="single"/>
        </w:rPr>
        <w:t>Nor will simple public statements of criticism be enough. Inaction on the water could be read as a lack of confidence</w:t>
      </w:r>
      <w:r>
        <w:t xml:space="preserve"> or fear of U.S. power, </w:t>
      </w:r>
      <w:r w:rsidRPr="00A329F6">
        <w:rPr>
          <w:b/>
          <w:sz w:val="24"/>
          <w:szCs w:val="24"/>
          <w:highlight w:val="cyan"/>
          <w:u w:val="single"/>
        </w:rPr>
        <w:t>which could embolden rival disputants</w:t>
      </w:r>
      <w:r>
        <w:t xml:space="preserve"> to more aggressively challenge Chinese claims</w:t>
      </w:r>
      <w:r w:rsidRPr="00A329F6">
        <w:rPr>
          <w:b/>
          <w:sz w:val="24"/>
          <w:szCs w:val="24"/>
          <w:highlight w:val="cyan"/>
          <w:u w:val="single"/>
        </w:rPr>
        <w:t>. An inadequate response could also weaken Beijing’s efforts to position itself as an alternative security leader for Asia</w:t>
      </w:r>
      <w:r>
        <w:t xml:space="preserve">. However, </w:t>
      </w:r>
      <w:r w:rsidRPr="00A329F6">
        <w:rPr>
          <w:b/>
          <w:sz w:val="24"/>
          <w:szCs w:val="24"/>
          <w:highlight w:val="cyan"/>
          <w:u w:val="single"/>
        </w:rPr>
        <w:t>the downside to military overreaction is even more perilous</w:t>
      </w:r>
      <w:r>
        <w:t xml:space="preserve">. Should Chinese forces attack a U.S. naval patrol, it would constitute an act of military aggression. China would certainly insist that its actions constituted self-defense, but the lack of a clear threat posed by a U.S. patrol engaged in an activity most of the world regards as legitimate would have consequences on global opinion. </w:t>
      </w:r>
      <w:r w:rsidRPr="00A329F6">
        <w:rPr>
          <w:b/>
          <w:sz w:val="24"/>
          <w:szCs w:val="24"/>
          <w:highlight w:val="cyan"/>
          <w:u w:val="single"/>
        </w:rPr>
        <w:t>The escalation of tensions between the two countries would prove difficult to control.</w:t>
      </w:r>
      <w:r>
        <w:t xml:space="preserve"> The two countries would also witness an increased risk of follow-on clashes and possibly even of a destructive regional war. Between these two implausible extremes lies a range of options that could better serve China’s purposes of demonstrating resolve, raising the cost and risk for U.S. operations, deterring rival claimants, and reinforcing China’s authority as a security leader for Asia. The options are constrained by available military and non-military maritime assets, however. </w:t>
      </w:r>
      <w:r w:rsidRPr="00A329F6">
        <w:rPr>
          <w:b/>
          <w:sz w:val="24"/>
          <w:szCs w:val="24"/>
          <w:highlight w:val="cyan"/>
          <w:u w:val="single"/>
        </w:rPr>
        <w:t>For military assets seeking to serve in a non-lethal role, a lack of permanently stationed aircraft on the incomplete runways China is building in the South China Sea limits air operations</w:t>
      </w:r>
      <w:r>
        <w:t xml:space="preserve"> to occasional reconnaissance sorties from Hainan Island. The most promising asset will continue to be the types of vessels that trailed the USS Lassen. China has traditionally posted a few frigates or destroyers in the Spratly Islands to demonstrate presence and provide overwatch for coast guard operations. In addition to shadowing, China could send one of these vessels to harass a U.S. ship on patrol, as it has done in other waters near the mainland. In December 2013, for example, a People’s Liberation Army Navy (PLAN) frigate nearly collided with the cruiser USS Cowpens while attempting to ward off the U.S. ship, which was operating in waters near the Chinese aircraft carrier Liaoning. Harassment by a naval ship carries large risks, however. </w:t>
      </w:r>
      <w:r w:rsidRPr="00A329F6">
        <w:rPr>
          <w:b/>
          <w:sz w:val="24"/>
          <w:szCs w:val="24"/>
          <w:highlight w:val="cyan"/>
          <w:u w:val="single"/>
        </w:rPr>
        <w:t xml:space="preserve">Attempts to ram or otherwise obstruct a U.S. warship could result in a serious crisis. </w:t>
      </w:r>
      <w:r>
        <w:t xml:space="preserve">Should the situation escalate into a clash, </w:t>
      </w:r>
      <w:r w:rsidRPr="00A329F6">
        <w:rPr>
          <w:b/>
          <w:sz w:val="24"/>
          <w:szCs w:val="24"/>
          <w:highlight w:val="cyan"/>
          <w:u w:val="single"/>
        </w:rPr>
        <w:t>the untested Chinese forces could well suffer a humiliating loss at the hands of the U.S. Navy – with potentially destabilizing domestic political consequences for Beijing.</w:t>
      </w:r>
    </w:p>
    <w:p w14:paraId="5DE9297D" w14:textId="77777777" w:rsidR="005911FB" w:rsidRDefault="005911FB" w:rsidP="005911FB">
      <w:pPr>
        <w:pStyle w:val="Heading4"/>
      </w:pPr>
      <w:r>
        <w:t>Even if it seems irrational, it doesn’t to China – They’ll take aggressive maneuvers</w:t>
      </w:r>
    </w:p>
    <w:p w14:paraId="54E982F1" w14:textId="77777777" w:rsidR="005911FB" w:rsidRPr="000E0261" w:rsidRDefault="005911FB" w:rsidP="005911FB">
      <w:pPr>
        <w:rPr>
          <w:rStyle w:val="Style13ptBold"/>
          <w:b w:val="0"/>
        </w:rPr>
      </w:pPr>
      <w:r>
        <w:rPr>
          <w:rStyle w:val="Style13ptBold"/>
        </w:rPr>
        <w:t>Heath 15</w:t>
      </w:r>
      <w:r>
        <w:rPr>
          <w:rStyle w:val="Style13ptBold"/>
          <w:b w:val="0"/>
        </w:rPr>
        <w:t xml:space="preserve"> </w:t>
      </w:r>
      <w:r w:rsidRPr="000E0261">
        <w:rPr>
          <w:rStyle w:val="Style13ptBold"/>
          <w:b w:val="0"/>
          <w:sz w:val="14"/>
        </w:rPr>
        <w:t>(Timothy, 10/29, senior international defense research analyst at the RAND Corporation, “HOW WILL CHINA RESPOND TO FUTURE U.S. FREEDOM OF NAVIGATION OPERATIONS?”, http://amti.csis.org/how-will-china-respond-to-future-u-s-freedom-of-navigation-operations/)</w:t>
      </w:r>
    </w:p>
    <w:p w14:paraId="1D512BEC" w14:textId="77777777" w:rsidR="005911FB" w:rsidRDefault="005911FB" w:rsidP="005911FB">
      <w:r>
        <w:t xml:space="preserve">China thus has a graduated range of responses available for future U.S. operations.  For the near term, the exact option selected will depend largely on the message Beijing seeks to send regarding the state of bilateral relations. When China seeks to stabilize ties and avoid further deterioration, as is the case today, more restrained options are likely. However, </w:t>
      </w:r>
      <w:r w:rsidRPr="00A329F6">
        <w:rPr>
          <w:b/>
          <w:sz w:val="24"/>
          <w:szCs w:val="24"/>
          <w:highlight w:val="cyan"/>
          <w:u w:val="single"/>
        </w:rPr>
        <w:t xml:space="preserve">at times when Beijing feels frustrated or </w:t>
      </w:r>
      <w:r w:rsidRPr="00A329F6">
        <w:rPr>
          <w:b/>
          <w:sz w:val="24"/>
          <w:szCs w:val="24"/>
          <w:highlight w:val="cyan"/>
          <w:u w:val="single"/>
        </w:rPr>
        <w:lastRenderedPageBreak/>
        <w:t>senses opportunities to test U.S. resolve, it may find riskier options more appealing.</w:t>
      </w:r>
      <w:r>
        <w:t xml:space="preserve"> Over the medium to long term, </w:t>
      </w:r>
      <w:r w:rsidRPr="00A329F6">
        <w:rPr>
          <w:b/>
          <w:sz w:val="24"/>
          <w:szCs w:val="24"/>
          <w:highlight w:val="cyan"/>
          <w:u w:val="single"/>
        </w:rPr>
        <w:t>the situation will grow even more complicated for the United States</w:t>
      </w:r>
      <w:r>
        <w:t>. China will eventually complete the construction of military facilities in the Spratlys, enabling it to station a larger and more diverse array of coast guard vessels, as well as a small number of naval combatants, missiles, and combat aircraft in the area. A</w:t>
      </w:r>
      <w:r w:rsidRPr="00A329F6">
        <w:rPr>
          <w:b/>
          <w:sz w:val="24"/>
          <w:szCs w:val="24"/>
          <w:highlight w:val="cyan"/>
          <w:u w:val="single"/>
        </w:rPr>
        <w:t>s China expands its economic investments in Southeast Asia, it will have an added incentive to seek control of the South China Sea. Managing the risks of crisis and conflict will likely grow even more</w:t>
      </w:r>
      <w:r>
        <w:t xml:space="preserve"> challenging, </w:t>
      </w:r>
      <w:r w:rsidRPr="00A329F6">
        <w:rPr>
          <w:b/>
          <w:sz w:val="24"/>
          <w:szCs w:val="24"/>
          <w:highlight w:val="cyan"/>
          <w:u w:val="single"/>
        </w:rPr>
        <w:t>complex</w:t>
      </w:r>
      <w:r>
        <w:t>, and important in coming years.</w:t>
      </w:r>
    </w:p>
    <w:p w14:paraId="09A2A515" w14:textId="77777777" w:rsidR="005911FB" w:rsidRDefault="005911FB" w:rsidP="005911FB">
      <w:pPr>
        <w:pStyle w:val="Heading3"/>
        <w:rPr>
          <w:lang w:val="en" w:eastAsia="zh-CN"/>
        </w:rPr>
      </w:pPr>
      <w:r>
        <w:rPr>
          <w:lang w:val="en" w:eastAsia="zh-CN"/>
        </w:rPr>
        <w:lastRenderedPageBreak/>
        <w:t>Reform Fails</w:t>
      </w:r>
    </w:p>
    <w:p w14:paraId="3FA3D6C5" w14:textId="77777777" w:rsidR="005911FB" w:rsidRPr="00411445" w:rsidRDefault="005911FB" w:rsidP="005911FB">
      <w:pPr>
        <w:pStyle w:val="Heading4"/>
        <w:spacing w:line="240" w:lineRule="auto"/>
        <w:rPr>
          <w:rFonts w:asciiTheme="minorHAnsi" w:hAnsiTheme="minorHAnsi"/>
          <w:lang w:val="en" w:eastAsia="zh-CN"/>
        </w:rPr>
      </w:pPr>
      <w:r w:rsidRPr="00411445">
        <w:rPr>
          <w:rFonts w:asciiTheme="minorHAnsi" w:hAnsiTheme="minorHAnsi"/>
          <w:lang w:val="en" w:eastAsia="zh-CN"/>
        </w:rPr>
        <w:t>Xi’s economic and political reforms are a farce</w:t>
      </w:r>
    </w:p>
    <w:p w14:paraId="0B7309A1" w14:textId="77777777" w:rsidR="005911FB" w:rsidRPr="00411445" w:rsidRDefault="005911FB" w:rsidP="005911FB">
      <w:pPr>
        <w:spacing w:line="240" w:lineRule="auto"/>
        <w:rPr>
          <w:rFonts w:asciiTheme="minorHAnsi" w:hAnsiTheme="minorHAnsi"/>
          <w:lang w:eastAsia="zh-CN"/>
        </w:rPr>
      </w:pPr>
      <w:r w:rsidRPr="00411445">
        <w:rPr>
          <w:rStyle w:val="Style13ptBold"/>
        </w:rPr>
        <w:t>Whalen 16</w:t>
      </w:r>
      <w:r w:rsidRPr="00411445">
        <w:rPr>
          <w:rFonts w:asciiTheme="minorHAnsi" w:hAnsiTheme="minorHAnsi"/>
          <w:lang w:val="en" w:eastAsia="zh-CN"/>
        </w:rPr>
        <w:t xml:space="preserve"> (Christopher, </w:t>
      </w:r>
      <w:r w:rsidRPr="00411445">
        <w:rPr>
          <w:rFonts w:asciiTheme="minorHAnsi" w:hAnsiTheme="minorHAnsi"/>
        </w:rPr>
        <w:t>senior managing director and head of research at Kroll Bond Rating Agency, “Xi Struggles to Reform China’s Politics-and its economy, too”, The National Interest, 6/19)JA</w:t>
      </w:r>
    </w:p>
    <w:p w14:paraId="57451298" w14:textId="77777777" w:rsidR="005911FB" w:rsidRPr="00411445" w:rsidRDefault="005911FB" w:rsidP="005911FB">
      <w:pPr>
        <w:shd w:val="clear" w:color="auto" w:fill="FFFFFF"/>
        <w:spacing w:before="120" w:after="120" w:line="240" w:lineRule="auto"/>
        <w:rPr>
          <w:rStyle w:val="Emphasis"/>
          <w:rFonts w:asciiTheme="minorHAnsi" w:hAnsiTheme="minorHAnsi"/>
          <w:lang w:val="en" w:eastAsia="zh-CN"/>
        </w:rPr>
      </w:pPr>
      <w:r w:rsidRPr="00411445">
        <w:rPr>
          <w:rFonts w:asciiTheme="minorHAnsi" w:eastAsia="Times New Roman" w:hAnsiTheme="minorHAnsi" w:cs="Arial"/>
          <w:sz w:val="16"/>
          <w:lang w:val="en" w:eastAsia="zh-CN"/>
        </w:rPr>
        <w:t xml:space="preserve">Since the 2008 financial bust, all of the nations of Asia have been adjusting to a sharp drop in trade and economic activity with the Western market economies. The subsequent drop in demand and prices for oil, gas and other commodities was also a reaction to the global economic slowdown, a troubling trend that has caused central banks around to world to embrace negative interest rates with all of the attendant risks and costs. The slowdown in economic activity around the world may also be behind the rise of populism in many nations.  Now, eight years since the 2008 financial crisis, many developed nations have continued to accumulate piles of new public and private debt. Among them, China is arguably one of the most vulnerable to the accumulation of debt, albeit in the context of a command economy, where funds flows represent political priorities rather than commercial factors. Bank lending in China, for example, doubled in May to almost $150 billion, but these “loans” </w:t>
      </w:r>
      <w:proofErr w:type="gramStart"/>
      <w:r w:rsidRPr="00411445">
        <w:rPr>
          <w:rFonts w:asciiTheme="minorHAnsi" w:eastAsia="Times New Roman" w:hAnsiTheme="minorHAnsi" w:cs="Arial"/>
          <w:sz w:val="16"/>
          <w:lang w:val="en" w:eastAsia="zh-CN"/>
        </w:rPr>
        <w:t>ought</w:t>
      </w:r>
      <w:proofErr w:type="gramEnd"/>
      <w:r w:rsidRPr="00411445">
        <w:rPr>
          <w:rFonts w:asciiTheme="minorHAnsi" w:eastAsia="Times New Roman" w:hAnsiTheme="minorHAnsi" w:cs="Arial"/>
          <w:sz w:val="16"/>
          <w:lang w:val="en" w:eastAsia="zh-CN"/>
        </w:rPr>
        <w:t xml:space="preserve"> really be seen as allocations of cash rather than true extensions of credit. The Chinese government has traditionally bailed out indebted state companies and the “banks” that allocate liquidity based on direction from Beijing.  Overall, China’s total debt was 168.48 trillion yuan ($25.6 trillion) at the end of last year, equivalent to 249 percent of GDP, according to Li Yang, a senior researcher with the China Academy of Social Sciences, according to </w:t>
      </w:r>
      <w:hyperlink r:id="rId26" w:history="1">
        <w:r w:rsidRPr="00411445">
          <w:rPr>
            <w:rFonts w:asciiTheme="minorHAnsi" w:eastAsia="Times New Roman" w:hAnsiTheme="minorHAnsi" w:cs="Arial"/>
            <w:sz w:val="16"/>
            <w:lang w:val="en" w:eastAsia="zh-CN"/>
          </w:rPr>
          <w:t>the</w:t>
        </w:r>
      </w:hyperlink>
      <w:hyperlink r:id="rId27" w:tgtFrame="_blank" w:history="1">
        <w:r w:rsidRPr="00411445">
          <w:rPr>
            <w:rFonts w:asciiTheme="minorHAnsi" w:eastAsia="Times New Roman" w:hAnsiTheme="minorHAnsi" w:cs="Arial"/>
            <w:i/>
            <w:iCs/>
            <w:sz w:val="16"/>
            <w:lang w:val="en" w:eastAsia="zh-CN"/>
          </w:rPr>
          <w:t xml:space="preserve"> Guardian</w:t>
        </w:r>
      </w:hyperlink>
      <w:r w:rsidRPr="00411445">
        <w:rPr>
          <w:rFonts w:asciiTheme="minorHAnsi" w:eastAsia="Times New Roman" w:hAnsiTheme="minorHAnsi" w:cs="Arial"/>
          <w:sz w:val="16"/>
          <w:lang w:val="en" w:eastAsia="zh-CN"/>
        </w:rPr>
        <w:t xml:space="preserve">. Borrowers ranging from local governments to private enterprises could ultimately default, says Li, creating the possibility for a systemic problem for China’s state-controlled banks.  The biggest factor behind mounting worries regarding China’s debt is the slowdown in economic growth, which is now at the lowest level in twenty-five years. Even as China has accelerated bank lending to boost demand, measures of GDP have been falling after decades of government-sponsored investment activity. At the same time, </w:t>
      </w:r>
      <w:r w:rsidRPr="00411445">
        <w:rPr>
          <w:rStyle w:val="StyleUnderline"/>
          <w:lang w:val="en" w:eastAsia="zh-CN"/>
        </w:rPr>
        <w:t xml:space="preserve">the government of paramount </w:t>
      </w:r>
      <w:r w:rsidRPr="00411445">
        <w:rPr>
          <w:rStyle w:val="Emphasis"/>
          <w:rFonts w:asciiTheme="minorHAnsi" w:hAnsiTheme="minorHAnsi"/>
          <w:highlight w:val="cyan"/>
          <w:lang w:val="en" w:eastAsia="zh-CN"/>
        </w:rPr>
        <w:t>leader Xi Jinping</w:t>
      </w:r>
      <w:r w:rsidRPr="00411445">
        <w:rPr>
          <w:rStyle w:val="StyleUnderline"/>
          <w:lang w:val="en" w:eastAsia="zh-CN"/>
        </w:rPr>
        <w:t xml:space="preserve"> and his trusted lieutenants </w:t>
      </w:r>
      <w:r w:rsidRPr="00411445">
        <w:rPr>
          <w:rStyle w:val="Emphasis"/>
          <w:rFonts w:asciiTheme="minorHAnsi" w:hAnsiTheme="minorHAnsi"/>
          <w:highlight w:val="cyan"/>
          <w:lang w:val="en" w:eastAsia="zh-CN"/>
        </w:rPr>
        <w:t>has led a growing political purge that raises questions as to whether the reforms</w:t>
      </w:r>
      <w:r w:rsidRPr="00411445">
        <w:rPr>
          <w:rStyle w:val="StyleUnderline"/>
          <w:lang w:val="en" w:eastAsia="zh-CN"/>
        </w:rPr>
        <w:t xml:space="preserve"> of the past several decades </w:t>
      </w:r>
      <w:r w:rsidRPr="00411445">
        <w:rPr>
          <w:rStyle w:val="Emphasis"/>
          <w:rFonts w:asciiTheme="minorHAnsi" w:hAnsiTheme="minorHAnsi"/>
          <w:highlight w:val="cyan"/>
          <w:lang w:val="en" w:eastAsia="zh-CN"/>
        </w:rPr>
        <w:t>are now being reversed.</w:t>
      </w:r>
      <w:r w:rsidRPr="00411445">
        <w:rPr>
          <w:rFonts w:asciiTheme="minorHAnsi" w:eastAsia="Times New Roman" w:hAnsiTheme="minorHAnsi" w:cs="Arial"/>
          <w:sz w:val="16"/>
          <w:lang w:val="en" w:eastAsia="zh-CN"/>
        </w:rPr>
        <w:t xml:space="preserve"> Concepts such as collective leadership, for example, have been discarded under Xi.  “[</w:t>
      </w:r>
      <w:r w:rsidRPr="00411445">
        <w:rPr>
          <w:rStyle w:val="StyleUnderline"/>
          <w:lang w:val="en" w:eastAsia="zh-CN"/>
        </w:rPr>
        <w:t xml:space="preserve">O]nce Xi acceded to top office he was widely expected to pursue political liberalization and market reform,” notes veteran sinologist Andrew J. Nathan, Professor of Political Science at Columbia University, in the </w:t>
      </w:r>
      <w:hyperlink r:id="rId28" w:tgtFrame="_blank" w:history="1">
        <w:r w:rsidRPr="00411445">
          <w:rPr>
            <w:rStyle w:val="StyleUnderline"/>
            <w:lang w:val="en" w:eastAsia="zh-CN"/>
          </w:rPr>
          <w:t>New York Review of Books</w:t>
        </w:r>
      </w:hyperlink>
      <w:hyperlink r:id="rId29" w:history="1">
        <w:r w:rsidRPr="00411445">
          <w:rPr>
            <w:rFonts w:asciiTheme="minorHAnsi" w:eastAsia="Times New Roman" w:hAnsiTheme="minorHAnsi" w:cs="Arial"/>
            <w:sz w:val="16"/>
            <w:lang w:val="en" w:eastAsia="zh-CN"/>
          </w:rPr>
          <w:t>.</w:t>
        </w:r>
      </w:hyperlink>
      <w:r w:rsidRPr="00411445">
        <w:rPr>
          <w:rFonts w:asciiTheme="minorHAnsi" w:eastAsia="Times New Roman" w:hAnsiTheme="minorHAnsi" w:cs="Arial"/>
          <w:sz w:val="16"/>
          <w:lang w:val="en" w:eastAsia="zh-CN"/>
        </w:rPr>
        <w:t xml:space="preserve"> “</w:t>
      </w:r>
      <w:r w:rsidRPr="00411445">
        <w:rPr>
          <w:rStyle w:val="StyleUnderline"/>
          <w:lang w:val="en" w:eastAsia="zh-CN"/>
        </w:rPr>
        <w:t xml:space="preserve">Instead </w:t>
      </w:r>
      <w:r w:rsidRPr="00411445">
        <w:rPr>
          <w:rStyle w:val="Emphasis"/>
          <w:rFonts w:asciiTheme="minorHAnsi" w:hAnsiTheme="minorHAnsi"/>
          <w:highlight w:val="cyan"/>
          <w:lang w:val="en" w:eastAsia="zh-CN"/>
        </w:rPr>
        <w:t xml:space="preserve">he has reinstated </w:t>
      </w:r>
      <w:r w:rsidRPr="00411445">
        <w:rPr>
          <w:rFonts w:asciiTheme="minorHAnsi" w:hAnsiTheme="minorHAnsi"/>
          <w:sz w:val="16"/>
        </w:rPr>
        <w:t>many of the most dangerous features of Mao’s rule:</w:t>
      </w:r>
      <w:r w:rsidRPr="00411445">
        <w:rPr>
          <w:rStyle w:val="Emphasis"/>
          <w:rFonts w:asciiTheme="minorHAnsi" w:hAnsiTheme="minorHAnsi"/>
          <w:highlight w:val="cyan"/>
          <w:lang w:val="en" w:eastAsia="zh-CN"/>
        </w:rPr>
        <w:t xml:space="preserve"> personal dictatorship, enforced ideological conformity, and arbitrary persecution</w:t>
      </w:r>
      <w:r w:rsidRPr="00411445">
        <w:rPr>
          <w:rStyle w:val="StyleUnderline"/>
          <w:lang w:val="en" w:eastAsia="zh-CN"/>
        </w:rPr>
        <w:t>.</w:t>
      </w:r>
      <w:r w:rsidRPr="00411445">
        <w:rPr>
          <w:rFonts w:asciiTheme="minorHAnsi" w:eastAsia="Times New Roman" w:hAnsiTheme="minorHAnsi" w:cs="Arial"/>
          <w:sz w:val="16"/>
          <w:lang w:val="en" w:eastAsia="zh-CN"/>
        </w:rPr>
        <w:t xml:space="preserve">”  Other observers believe that </w:t>
      </w:r>
      <w:r w:rsidRPr="00411445">
        <w:rPr>
          <w:rStyle w:val="StyleUnderline"/>
          <w:lang w:val="en" w:eastAsia="zh-CN"/>
        </w:rPr>
        <w:t>Xi and his allies are in a struggle with vested interests resistant to economic reform. As the economic situation in China slows, the struggle among different factions within the Chinese Communist Party (CCP) is also intensifying.</w:t>
      </w:r>
      <w:r w:rsidRPr="00411445">
        <w:rPr>
          <w:rFonts w:asciiTheme="minorHAnsi" w:eastAsia="Times New Roman" w:hAnsiTheme="minorHAnsi" w:cs="Arial"/>
          <w:sz w:val="16"/>
          <w:lang w:val="en" w:eastAsia="zh-CN"/>
        </w:rPr>
        <w:t xml:space="preserve"> Several observers point to the failure of former Premier Wen Jiabao, in particular, which has led to some </w:t>
      </w:r>
      <w:hyperlink r:id="rId30" w:tgtFrame="_blank" w:history="1">
        <w:r w:rsidRPr="00411445">
          <w:rPr>
            <w:rFonts w:asciiTheme="minorHAnsi" w:eastAsia="Times New Roman" w:hAnsiTheme="minorHAnsi" w:cs="Arial"/>
            <w:sz w:val="16"/>
            <w:lang w:val="en" w:eastAsia="zh-CN"/>
          </w:rPr>
          <w:t>urgency in economic reforms</w:t>
        </w:r>
      </w:hyperlink>
      <w:r w:rsidRPr="00411445">
        <w:rPr>
          <w:rFonts w:asciiTheme="minorHAnsi" w:eastAsia="Times New Roman" w:hAnsiTheme="minorHAnsi" w:cs="Arial"/>
          <w:sz w:val="16"/>
          <w:lang w:val="en" w:eastAsia="zh-CN"/>
        </w:rPr>
        <w:t xml:space="preserve">, hence the need for Xi to remove party officials with significant economic interests that would resist change.  Another view published in </w:t>
      </w:r>
      <w:hyperlink r:id="rId31" w:tgtFrame="_blank" w:history="1">
        <w:r w:rsidRPr="00411445">
          <w:rPr>
            <w:rFonts w:asciiTheme="minorHAnsi" w:eastAsia="Times New Roman" w:hAnsiTheme="minorHAnsi" w:cs="Arial"/>
            <w:i/>
            <w:iCs/>
            <w:sz w:val="16"/>
            <w:lang w:val="en" w:eastAsia="zh-CN"/>
          </w:rPr>
          <w:t>Nikkei Asian Review</w:t>
        </w:r>
      </w:hyperlink>
      <w:r w:rsidRPr="00411445">
        <w:rPr>
          <w:rFonts w:asciiTheme="minorHAnsi" w:eastAsia="Times New Roman" w:hAnsiTheme="minorHAnsi" w:cs="Arial"/>
          <w:sz w:val="16"/>
          <w:lang w:val="en" w:eastAsia="zh-CN"/>
        </w:rPr>
        <w:t xml:space="preserve"> says that Premier Li Keqiang and other senior government officials view the current state of the Chinese economy positively and want to focus on stabilizing the economy via increased government allocations of “credit” to avoid political instability. Xi, this view holds, opposes further use of debt for economic stimulus and instead wants to push structural reforms that would imply a consolidation of state-run companies and, in some regions, large-scale unemployment.  At the People’s National Congress in 2007, then premier Wen Jiabao warned that “The biggest problem facing China’s economy is that the growth is unstable, unbalanced, uncoordinated and unsustainable.” In that sense, </w:t>
      </w:r>
      <w:r w:rsidRPr="00411445">
        <w:rPr>
          <w:rStyle w:val="StyleUnderline"/>
          <w:lang w:val="en" w:eastAsia="zh-CN"/>
        </w:rPr>
        <w:t>the political purge by Xi does serve a practical purpose by giving China’s leader the practical ability to guide the country’s economic policy.</w:t>
      </w:r>
      <w:r w:rsidRPr="00411445">
        <w:rPr>
          <w:rFonts w:asciiTheme="minorHAnsi" w:eastAsia="Times New Roman" w:hAnsiTheme="minorHAnsi" w:cs="Arial"/>
          <w:sz w:val="16"/>
          <w:lang w:val="en" w:eastAsia="zh-CN"/>
        </w:rPr>
        <w:t xml:space="preserve"> Yet </w:t>
      </w:r>
      <w:r w:rsidRPr="00411445">
        <w:rPr>
          <w:rStyle w:val="StyleUnderline"/>
          <w:lang w:val="en" w:eastAsia="zh-CN"/>
        </w:rPr>
        <w:t>the cost of gaining this power to enact change seems to be very high</w:t>
      </w:r>
      <w:r w:rsidRPr="00411445">
        <w:rPr>
          <w:rFonts w:asciiTheme="minorHAnsi" w:eastAsia="Times New Roman" w:hAnsiTheme="minorHAnsi" w:cs="Arial"/>
          <w:sz w:val="16"/>
          <w:lang w:val="en" w:eastAsia="zh-CN"/>
        </w:rPr>
        <w:t>.  To produce new leadership sufficiently decisive to satisfy Xi and his supporters, China’s leader has sidelined the other members of the Politburo Standing Committee and has taken the chairmanship of the most important seven of the twenty-two “leading small groups” that guide policy in specific areas. Xi established the “Central Leading Group for Comprehensively Deepening Reform,” which of note effectively removes management of the economy from Premier Li Keqiang. And Xi has created a National Security Council to coordinate internal security affairs. Nathan notes that “</w:t>
      </w:r>
      <w:r w:rsidRPr="00411445">
        <w:rPr>
          <w:rStyle w:val="Emphasis"/>
          <w:rFonts w:asciiTheme="minorHAnsi" w:hAnsiTheme="minorHAnsi"/>
          <w:highlight w:val="cyan"/>
          <w:lang w:val="en" w:eastAsia="zh-CN"/>
        </w:rPr>
        <w:t>Xi emulates Mao in exercising power</w:t>
      </w:r>
      <w:r w:rsidRPr="00411445">
        <w:rPr>
          <w:rStyle w:val="StyleUnderline"/>
          <w:lang w:val="en" w:eastAsia="zh-CN"/>
        </w:rPr>
        <w:t xml:space="preserve"> through a tight circle of aides whom he can trust because they have demonstrated their personal loyalty</w:t>
      </w:r>
      <w:r w:rsidRPr="00411445">
        <w:rPr>
          <w:rFonts w:asciiTheme="minorHAnsi" w:eastAsia="Times New Roman" w:hAnsiTheme="minorHAnsi" w:cs="Arial"/>
          <w:sz w:val="16"/>
          <w:lang w:val="en" w:eastAsia="zh-CN"/>
        </w:rPr>
        <w:t xml:space="preserve">.”  </w:t>
      </w:r>
      <w:proofErr w:type="gramStart"/>
      <w:r w:rsidRPr="00411445">
        <w:rPr>
          <w:rFonts w:asciiTheme="minorHAnsi" w:eastAsia="Times New Roman" w:hAnsiTheme="minorHAnsi" w:cs="Arial"/>
          <w:sz w:val="16"/>
          <w:lang w:val="en" w:eastAsia="zh-CN"/>
        </w:rPr>
        <w:t xml:space="preserve">Though only through half of his five-year term as president of China and CCP general secretary, </w:t>
      </w:r>
      <w:r w:rsidRPr="00411445">
        <w:rPr>
          <w:rStyle w:val="Emphasis"/>
          <w:rFonts w:asciiTheme="minorHAnsi" w:hAnsiTheme="minorHAnsi"/>
          <w:highlight w:val="cyan"/>
          <w:lang w:val="en" w:eastAsia="zh-CN"/>
        </w:rPr>
        <w:t>Xi is expected to remain in power indefinitely</w:t>
      </w:r>
      <w:r w:rsidRPr="00411445">
        <w:rPr>
          <w:rStyle w:val="StyleUnderline"/>
          <w:lang w:val="en" w:eastAsia="zh-CN"/>
        </w:rPr>
        <w:t>, following the Maoist model.</w:t>
      </w:r>
      <w:proofErr w:type="gramEnd"/>
      <w:r w:rsidRPr="00411445">
        <w:rPr>
          <w:rStyle w:val="StyleUnderline"/>
          <w:lang w:val="en" w:eastAsia="zh-CN"/>
        </w:rPr>
        <w:t xml:space="preserve"> </w:t>
      </w:r>
      <w:r w:rsidRPr="00411445">
        <w:rPr>
          <w:rStyle w:val="Emphasis"/>
          <w:rFonts w:asciiTheme="minorHAnsi" w:hAnsiTheme="minorHAnsi"/>
          <w:highlight w:val="cyan"/>
          <w:lang w:val="en" w:eastAsia="zh-CN"/>
        </w:rPr>
        <w:t>While the optimistic view is that China will refocus on economic reform after Xi has cleaned house politically, that may not be the case.</w:t>
      </w:r>
    </w:p>
    <w:p w14:paraId="0FE73866" w14:textId="77777777" w:rsidR="005911FB" w:rsidRPr="00411445" w:rsidRDefault="005911FB" w:rsidP="005911FB">
      <w:pPr>
        <w:rPr>
          <w:rFonts w:asciiTheme="minorHAnsi" w:hAnsiTheme="minorHAnsi"/>
        </w:rPr>
      </w:pPr>
    </w:p>
    <w:p w14:paraId="3E5BE60D" w14:textId="41821265" w:rsidR="005911FB" w:rsidRDefault="005911FB" w:rsidP="005911FB">
      <w:pPr>
        <w:pStyle w:val="Heading2"/>
      </w:pPr>
      <w:r>
        <w:lastRenderedPageBreak/>
        <w:t>Chinese Relations</w:t>
      </w:r>
    </w:p>
    <w:p w14:paraId="66955756" w14:textId="77777777" w:rsidR="005911FB" w:rsidRDefault="005911FB" w:rsidP="005911FB">
      <w:pPr>
        <w:pStyle w:val="Heading4"/>
      </w:pPr>
      <w:r>
        <w:t>Only the plan solves a systematic decline in U.S./China relations by clarifying red lines</w:t>
      </w:r>
    </w:p>
    <w:p w14:paraId="0A447D8D" w14:textId="77777777" w:rsidR="005911FB" w:rsidRPr="00AC530D" w:rsidRDefault="005911FB" w:rsidP="005911FB">
      <w:pPr>
        <w:rPr>
          <w:rStyle w:val="Style13ptBold"/>
          <w:b w:val="0"/>
        </w:rPr>
      </w:pPr>
      <w:r>
        <w:rPr>
          <w:rStyle w:val="Style13ptBold"/>
        </w:rPr>
        <w:t>Swaine 15</w:t>
      </w:r>
      <w:r>
        <w:rPr>
          <w:rStyle w:val="Style13ptBold"/>
          <w:b w:val="0"/>
        </w:rPr>
        <w:t xml:space="preserve"> </w:t>
      </w:r>
      <w:r w:rsidRPr="00AC530D">
        <w:rPr>
          <w:rStyle w:val="Style13ptBold"/>
          <w:b w:val="0"/>
          <w:sz w:val="16"/>
        </w:rPr>
        <w:t>(Michael, Senior Associate, Asia Program Carnegie Endowment for International Peace, 7/23, “America’s Security Role in the South China Sea”, http://docs.house.gov/meetings/FA/FA05/20150723/103787/HHRG-114-FA05-Wstate-SwaineM-20150723.pdf)</w:t>
      </w:r>
    </w:p>
    <w:p w14:paraId="00912EA4" w14:textId="77777777" w:rsidR="005911FB" w:rsidRPr="00B87BC4" w:rsidRDefault="005911FB" w:rsidP="005911FB">
      <w:r>
        <w:t xml:space="preserve">Meanwhile, </w:t>
      </w:r>
      <w:r w:rsidRPr="00A329F6">
        <w:rPr>
          <w:b/>
          <w:sz w:val="24"/>
          <w:szCs w:val="24"/>
          <w:highlight w:val="cyan"/>
          <w:u w:val="single"/>
        </w:rPr>
        <w:t>this heated rhetoric is being fueled by all manner of often misleading claims, charges, and demands for more aggressive action by outside commentators on both sides</w:t>
      </w:r>
      <w:r>
        <w:t xml:space="preserve">. </w:t>
      </w:r>
      <w:r w:rsidRPr="00A329F6">
        <w:rPr>
          <w:b/>
          <w:sz w:val="24"/>
          <w:szCs w:val="24"/>
          <w:highlight w:val="cyan"/>
          <w:u w:val="single"/>
        </w:rPr>
        <w:t>Many in the U.S. see China as engaged in a concerted strategic effort to seize control over the entire South China Sea,</w:t>
      </w:r>
      <w:r>
        <w:t xml:space="preserve"> land and water alike, as part of a larger attempt to push the U.S. out of Asia and replace it as the dominant force in the region. Only a more aggressive and sustained military-centered U.S. pushback designed to deter and humble China will avert this outcome, they insist</w:t>
      </w:r>
      <w:r w:rsidRPr="00A329F6">
        <w:rPr>
          <w:b/>
          <w:sz w:val="24"/>
          <w:szCs w:val="24"/>
          <w:highlight w:val="cyan"/>
          <w:u w:val="single"/>
        </w:rPr>
        <w:t>. In contrast, many in China see the U.S. as using the disputes over sovereignty in the South China Sea and elsewhere as a means of justifying more concerted efforts to contain</w:t>
      </w:r>
      <w:r>
        <w:t xml:space="preserve"> and undermine all </w:t>
      </w:r>
      <w:r w:rsidRPr="00A329F6">
        <w:rPr>
          <w:b/>
          <w:sz w:val="24"/>
          <w:szCs w:val="24"/>
          <w:highlight w:val="cyan"/>
          <w:u w:val="single"/>
        </w:rPr>
        <w:t>Chinese influence</w:t>
      </w:r>
      <w:r>
        <w:t xml:space="preserve"> in the Asia-Pacific, and to encourage other states to provoke China and militarize the issue. Beijing must double its efforts to strengthen its position and show the U.S. and others that China cannot be intimidated, they demand. </w:t>
      </w:r>
      <w:r w:rsidRPr="00A329F6">
        <w:rPr>
          <w:b/>
          <w:sz w:val="24"/>
          <w:szCs w:val="24"/>
          <w:highlight w:val="cyan"/>
          <w:u w:val="single"/>
        </w:rPr>
        <w:t>This situation is not just another temporary downward blip</w:t>
      </w:r>
      <w:r>
        <w:t xml:space="preserve"> in an up and down Sino-U.S. relationship</w:t>
      </w:r>
      <w:r w:rsidRPr="00A329F6">
        <w:rPr>
          <w:b/>
          <w:sz w:val="24"/>
          <w:szCs w:val="24"/>
          <w:highlight w:val="cyan"/>
          <w:u w:val="single"/>
        </w:rPr>
        <w:t>. It threatens to drive U.S.-China relations in a far more adversarial, zero-sum direction and destabilize the region.</w:t>
      </w:r>
      <w:r>
        <w:t xml:space="preserve"> To allow a dispute over a few rocks and islands in a corner of the Asia-Pacific region to derail a vital relationship critical to both regional and global peace and prosperity is the height of folly. Hyperbolic statements, veiled threats and calls for more military action serve no useful purpose and will only lead to hardened positions and redoubled efforts on both sides to counter the other. Wh</w:t>
      </w:r>
      <w:r w:rsidRPr="00A329F6">
        <w:rPr>
          <w:b/>
          <w:sz w:val="24"/>
          <w:szCs w:val="24"/>
          <w:highlight w:val="cyan"/>
          <w:u w:val="single"/>
        </w:rPr>
        <w:t>at is needed is a far sharper level of clarity by both Beijing and Washington regarding</w:t>
      </w:r>
      <w:r>
        <w:t xml:space="preserve"> their </w:t>
      </w:r>
      <w:r w:rsidRPr="00A329F6">
        <w:rPr>
          <w:b/>
          <w:sz w:val="24"/>
          <w:szCs w:val="24"/>
          <w:highlight w:val="cyan"/>
          <w:u w:val="single"/>
        </w:rPr>
        <w:t>claims</w:t>
      </w:r>
      <w:r>
        <w:t xml:space="preserve">, grievances and concerns, and, on that basis, a clear 2 indication of the consequences of unacceptable behavior, along with a commitment to provide mutual assurances over the near term to avoid specific tripwires, </w:t>
      </w:r>
      <w:r w:rsidRPr="00A329F6">
        <w:rPr>
          <w:b/>
          <w:sz w:val="24"/>
          <w:szCs w:val="24"/>
          <w:highlight w:val="cyan"/>
          <w:u w:val="single"/>
        </w:rPr>
        <w:t>while working to stabilize the long term situation.</w:t>
      </w:r>
      <w:r>
        <w:t xml:space="preserve"> </w:t>
      </w:r>
      <w:r w:rsidRPr="00A329F6">
        <w:rPr>
          <w:b/>
          <w:sz w:val="24"/>
          <w:szCs w:val="24"/>
          <w:highlight w:val="cyan"/>
          <w:u w:val="single"/>
        </w:rPr>
        <w:t>Washington’s message on the South China Sea issue has been badly garbled</w:t>
      </w:r>
      <w:r>
        <w:t xml:space="preserve">, making it seem as if it is opposed to any Chinese activities that involve an increase in presence or capability in the area, with little serious reference to the provocative actions of any other claimants, in particular Vietnam and the Philippines. </w:t>
      </w:r>
      <w:r w:rsidRPr="00A329F6">
        <w:rPr>
          <w:b/>
          <w:sz w:val="24"/>
          <w:szCs w:val="24"/>
          <w:highlight w:val="cyan"/>
          <w:u w:val="single"/>
        </w:rPr>
        <w:t xml:space="preserve">To clarify its position, the U.S. needs to focus like a laser on its </w:t>
      </w:r>
      <w:r>
        <w:t xml:space="preserve">two only </w:t>
      </w:r>
      <w:r w:rsidRPr="00A329F6">
        <w:rPr>
          <w:b/>
          <w:sz w:val="24"/>
          <w:szCs w:val="24"/>
          <w:highlight w:val="cyan"/>
          <w:u w:val="single"/>
        </w:rPr>
        <w:t>real interests in the South China Sea</w:t>
      </w:r>
      <w:r>
        <w:t xml:space="preserve">, and connect its statements and actions to them as much as possible. </w:t>
      </w:r>
      <w:r w:rsidRPr="00A329F6">
        <w:rPr>
          <w:b/>
          <w:sz w:val="24"/>
          <w:szCs w:val="24"/>
          <w:highlight w:val="cyan"/>
          <w:u w:val="single"/>
        </w:rPr>
        <w:t>The first interest is freedom of navigation</w:t>
      </w:r>
      <w:r>
        <w:t xml:space="preserve"> (FON), meaning access by the U.S. Navy to areas outside any legally established territorial waters surrounding islands or other features, including the so-called Exclusive Economic Zone (EEZ) that extends for 200 nautical miles beyond such waters. China has no interest in obstructing commercial shipping or flights across the South China Sea and warning them against something they have never undertaken and would never do in the future, except perhaps in time of war, is unnecessarily provocative and misleading. </w:t>
      </w:r>
      <w:r w:rsidRPr="00A329F6">
        <w:rPr>
          <w:b/>
          <w:sz w:val="24"/>
          <w:szCs w:val="24"/>
          <w:highlight w:val="cyan"/>
          <w:u w:val="single"/>
        </w:rPr>
        <w:t>The second U.S. interest regarding this issue is the possible unprovoked use of force by China against other claimants</w:t>
      </w:r>
      <w:r>
        <w:t>. Such actions would inevitably generate a much greater level of tension across the region and push it toward an emphasis on military rivalry over peaceful economic growth. B</w:t>
      </w:r>
      <w:r w:rsidRPr="00A329F6">
        <w:rPr>
          <w:b/>
          <w:sz w:val="24"/>
          <w:szCs w:val="24"/>
          <w:highlight w:val="cyan"/>
          <w:u w:val="single"/>
        </w:rPr>
        <w:t xml:space="preserve">oth Washington and Beijing have a vital interest in preventing an escalating spiral of violence </w:t>
      </w:r>
      <w:r>
        <w:t xml:space="preserve">over disputed rocks </w:t>
      </w:r>
      <w:r>
        <w:lastRenderedPageBreak/>
        <w:t xml:space="preserve">and islands. Washington needs to end its vague opposition to undefined “coercion” by Beijing or others in the South China Sea and focus on preventing the sustained use of force. </w:t>
      </w:r>
    </w:p>
    <w:p w14:paraId="5CB707B1" w14:textId="77777777" w:rsidR="005911FB" w:rsidRDefault="005911FB" w:rsidP="005911FB">
      <w:pPr>
        <w:pStyle w:val="Heading4"/>
      </w:pPr>
      <w:r>
        <w:t xml:space="preserve">SCS dispute crushes relations </w:t>
      </w:r>
    </w:p>
    <w:p w14:paraId="74AF0164" w14:textId="77777777" w:rsidR="005911FB" w:rsidRPr="00745FC4" w:rsidRDefault="005911FB" w:rsidP="005911FB">
      <w:pPr>
        <w:rPr>
          <w:rStyle w:val="Style13ptBold"/>
          <w:b w:val="0"/>
        </w:rPr>
      </w:pPr>
      <w:r>
        <w:rPr>
          <w:rStyle w:val="Style13ptBold"/>
        </w:rPr>
        <w:t>Manning 15</w:t>
      </w:r>
      <w:r>
        <w:rPr>
          <w:rStyle w:val="Style13ptBold"/>
          <w:b w:val="0"/>
        </w:rPr>
        <w:t xml:space="preserve"> </w:t>
      </w:r>
      <w:r w:rsidRPr="00745FC4">
        <w:rPr>
          <w:rStyle w:val="Style13ptBold"/>
          <w:b w:val="0"/>
          <w:sz w:val="16"/>
        </w:rPr>
        <w:t>(Robert, fellow @ Atlantic Council, 6/18, “Common ground offers solid base for Sino-US relations”, http://www.globaltimes.cn/content/927838.shtml)</w:t>
      </w:r>
    </w:p>
    <w:p w14:paraId="78D55ACD" w14:textId="77777777" w:rsidR="005911FB" w:rsidRPr="00A329F6" w:rsidRDefault="005911FB" w:rsidP="005911FB">
      <w:pPr>
        <w:rPr>
          <w:b/>
          <w:sz w:val="24"/>
          <w:szCs w:val="24"/>
          <w:highlight w:val="cyan"/>
          <w:u w:val="single"/>
        </w:rPr>
      </w:pPr>
      <w:r>
        <w:t xml:space="preserve">As Chinese President Xi Jinping's upcoming state visit to the US approaches, </w:t>
      </w:r>
      <w:r w:rsidRPr="00A329F6">
        <w:rPr>
          <w:b/>
          <w:sz w:val="24"/>
          <w:szCs w:val="24"/>
          <w:highlight w:val="cyan"/>
          <w:u w:val="single"/>
        </w:rPr>
        <w:t>US-China relations are rife with tension. A war of words over the South China Sea seems to be drowning out the many other important elements of a complex Sino-American relationship.</w:t>
      </w:r>
      <w:r>
        <w:t xml:space="preserve"> Judging by the flood of articles and think-tank reports in the US, </w:t>
      </w:r>
      <w:r w:rsidRPr="00A329F6">
        <w:rPr>
          <w:b/>
          <w:sz w:val="24"/>
          <w:szCs w:val="24"/>
          <w:highlight w:val="cyan"/>
          <w:u w:val="single"/>
        </w:rPr>
        <w:t>there is growing doubt about the validity of core assumptions guiding what has been a bipartisan US policy toward China under eight US presidents, from Richard Nixon to Barack Obama.</w:t>
      </w:r>
    </w:p>
    <w:p w14:paraId="2C0965E2" w14:textId="77777777" w:rsidR="005911FB" w:rsidRDefault="005911FB" w:rsidP="005911FB">
      <w:pPr>
        <w:pStyle w:val="Heading4"/>
      </w:pPr>
      <w:r>
        <w:t>Only the plan stops SCS disputes from spilling over to ruin overall relations</w:t>
      </w:r>
    </w:p>
    <w:p w14:paraId="7F9648DE" w14:textId="77777777" w:rsidR="005911FB" w:rsidRPr="00E43EFB" w:rsidRDefault="005911FB" w:rsidP="005911FB">
      <w:pPr>
        <w:rPr>
          <w:rStyle w:val="Style13ptBold"/>
          <w:b w:val="0"/>
        </w:rPr>
      </w:pPr>
      <w:r>
        <w:rPr>
          <w:rStyle w:val="Style13ptBold"/>
        </w:rPr>
        <w:t>Bader 14</w:t>
      </w:r>
      <w:r>
        <w:rPr>
          <w:rStyle w:val="Style13ptBold"/>
          <w:b w:val="0"/>
        </w:rPr>
        <w:t xml:space="preserve"> </w:t>
      </w:r>
      <w:r w:rsidRPr="00E43EFB">
        <w:rPr>
          <w:rStyle w:val="Style13ptBold"/>
          <w:b w:val="0"/>
          <w:sz w:val="18"/>
        </w:rPr>
        <w:t>(Jeffrey, Kenneth Lieberthal, and Michael McDevitt, Fellows @ Brookings Inst., “Keeping the South China Sea in Perspective”, http://www.brookings.edu/~/media/research/files/papers/2014/08/south-china-sea-perspective-bader-lieberthal-mcdevitt/south-china-sea-perspective-bader-lieberthal-mcdevitt.pdf)</w:t>
      </w:r>
    </w:p>
    <w:p w14:paraId="43766E93" w14:textId="77777777" w:rsidR="005911FB" w:rsidRPr="002E56A7" w:rsidRDefault="005911FB" w:rsidP="005911FB">
      <w:r w:rsidRPr="00A329F6">
        <w:rPr>
          <w:b/>
          <w:sz w:val="24"/>
          <w:szCs w:val="24"/>
          <w:highlight w:val="cyan"/>
          <w:u w:val="single"/>
        </w:rPr>
        <w:t>The United States has a critical interest in providing reassurance to it allies and partners in the region that it will maintain a strong security presence to prevent a power vacuum from developing as China rises. That requires a continuing active engagement in the South China Sea,</w:t>
      </w:r>
      <w:r>
        <w:t xml:space="preserve"> taking steps that encourage responsible behavior and discourage coercion by all parties. One of the claimants, the Philippines, is a treaty ally. </w:t>
      </w:r>
      <w:r w:rsidRPr="00A329F6">
        <w:rPr>
          <w:b/>
          <w:sz w:val="24"/>
          <w:szCs w:val="24"/>
          <w:highlight w:val="cyan"/>
          <w:u w:val="single"/>
        </w:rPr>
        <w:t>The United States needs to honor its security treaty</w:t>
      </w:r>
      <w:r>
        <w:t xml:space="preserve">, which covers the main Philippine islands and its “public vessels and aircraft.” </w:t>
      </w:r>
      <w:r w:rsidRPr="00A329F6">
        <w:rPr>
          <w:b/>
          <w:sz w:val="24"/>
          <w:szCs w:val="24"/>
          <w:highlight w:val="cyan"/>
          <w:u w:val="single"/>
        </w:rPr>
        <w:t>The United States should not exaggerate, however, what is going on in the South China Sea and regard it as an Asian counterpart to Russian aggression against Ukraine.</w:t>
      </w:r>
      <w:r>
        <w:t xml:space="preserve"> China’s territorial claims in the South China Sea are of long standing. Troops are not moving</w:t>
      </w:r>
      <w:proofErr w:type="gramStart"/>
      <w:r>
        <w:t>,</w:t>
      </w:r>
      <w:proofErr w:type="gramEnd"/>
      <w:r>
        <w:t xml:space="preserve"> people are not being killed. </w:t>
      </w:r>
      <w:r w:rsidRPr="00A329F6">
        <w:rPr>
          <w:b/>
          <w:sz w:val="24"/>
          <w:szCs w:val="24"/>
          <w:highlight w:val="cyan"/>
          <w:u w:val="single"/>
        </w:rPr>
        <w:t>Management of claims disputes is important,</w:t>
      </w:r>
      <w:r>
        <w:t xml:space="preserve"> but occasional assertions of sovereignty by one actor or another are not a fundamental challenge to recognized borders or the integrity of existing states. China’s actions in the South China Sea are not, as some have suggested in harkening back to the 1930s, a Sudetenland moment. </w:t>
      </w:r>
      <w:r w:rsidRPr="00A329F6">
        <w:rPr>
          <w:b/>
          <w:sz w:val="24"/>
          <w:szCs w:val="24"/>
          <w:highlight w:val="cyan"/>
          <w:u w:val="single"/>
        </w:rPr>
        <w:t>The growing tensions over maritime claims require a multifaceted strategy, but the United States should not exaggerate the significance of rivalry</w:t>
      </w:r>
      <w:r>
        <w:t xml:space="preserve"> over claims to a few hundred mostly uninhabited small islands, rocks, and atolls. Freedom of navigation and overflight aspects of these disputes involve vital U.S. interests, but the territorial claims themselves do not. </w:t>
      </w:r>
      <w:r w:rsidRPr="00A329F6">
        <w:rPr>
          <w:b/>
          <w:sz w:val="24"/>
          <w:szCs w:val="24"/>
          <w:highlight w:val="cyan"/>
          <w:u w:val="single"/>
        </w:rPr>
        <w:t>The United States thus needs to keep this issue in perspective, and shape a strategy designed to minimize the chances of a downward slide into confrontation or conflict that could make numerous other critical issues,</w:t>
      </w:r>
      <w:r>
        <w:t xml:space="preserve"> such as the Iranian and North Korean nuclear programs, promoting trade, investment, and economic growth, combatting climate change, and maintaining peace in the East China Sea and the Taiwan Strait, measurably more difficult to manage. </w:t>
      </w:r>
    </w:p>
    <w:p w14:paraId="346B591A" w14:textId="77777777" w:rsidR="005911FB" w:rsidRPr="00411445" w:rsidRDefault="005911FB" w:rsidP="005911FB">
      <w:pPr>
        <w:pStyle w:val="Heading2"/>
      </w:pPr>
      <w:r w:rsidRPr="00411445">
        <w:lastRenderedPageBreak/>
        <w:t>Elections</w:t>
      </w:r>
    </w:p>
    <w:p w14:paraId="15460F31" w14:textId="77777777" w:rsidR="005911FB" w:rsidRDefault="005911FB" w:rsidP="005911FB">
      <w:pPr>
        <w:pStyle w:val="Heading3"/>
      </w:pPr>
      <w:r>
        <w:lastRenderedPageBreak/>
        <w:t>Link Turns</w:t>
      </w:r>
    </w:p>
    <w:p w14:paraId="3BC18EFC" w14:textId="77777777" w:rsidR="005911FB" w:rsidRPr="00411445" w:rsidRDefault="005911FB" w:rsidP="005911F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The plan neutralizes a GOP campaign issue</w:t>
      </w:r>
    </w:p>
    <w:p w14:paraId="0B973EA1" w14:textId="77777777" w:rsidR="005911FB" w:rsidRPr="00411445" w:rsidRDefault="005911FB" w:rsidP="005911FB">
      <w:pPr>
        <w:rPr>
          <w:rFonts w:asciiTheme="minorHAnsi" w:eastAsia="Cambria" w:hAnsiTheme="minorHAnsi" w:cs="Times New Roman"/>
        </w:rPr>
      </w:pPr>
      <w:r w:rsidRPr="00411445">
        <w:rPr>
          <w:rStyle w:val="Style13ptBold"/>
        </w:rPr>
        <w:t xml:space="preserve">Nolt 15 </w:t>
      </w:r>
      <w:r w:rsidRPr="00411445">
        <w:rPr>
          <w:rFonts w:asciiTheme="minorHAnsi" w:eastAsia="Cambria" w:hAnsiTheme="minorHAnsi" w:cs="Times New Roman"/>
        </w:rPr>
        <w:t xml:space="preserve">(James has been a senior fellow at the World Policy Institute in New York and blogs weekly at WorldPolicy.org. He is also adjunct associate professor, New York University, department of international relations.10/28/15“South China Sea Dispute Could Hurt American Business in China”; </w:t>
      </w:r>
      <w:r w:rsidRPr="00411445">
        <w:rPr>
          <w:rFonts w:asciiTheme="minorHAnsi" w:eastAsia="Cambria" w:hAnsiTheme="minorHAnsi" w:cs="Times New Roman"/>
          <w:i/>
        </w:rPr>
        <w:t>The Street</w:t>
      </w:r>
      <w:r w:rsidRPr="00411445">
        <w:rPr>
          <w:rFonts w:asciiTheme="minorHAnsi" w:eastAsia="Cambria" w:hAnsiTheme="minorHAnsi" w:cs="Times New Roman"/>
        </w:rPr>
        <w:t xml:space="preserve"> </w:t>
      </w:r>
      <w:hyperlink r:id="rId32" w:history="1">
        <w:r w:rsidRPr="00411445">
          <w:rPr>
            <w:rFonts w:asciiTheme="minorHAnsi" w:eastAsia="Cambria" w:hAnsiTheme="minorHAnsi" w:cs="Times New Roman"/>
          </w:rPr>
          <w:t>https://www.thestreet.com/story/13340228/1/south-china-sea-dispute-could-hurt-american-business-in-china.html</w:t>
        </w:r>
      </w:hyperlink>
      <w:r w:rsidRPr="00411445">
        <w:rPr>
          <w:rFonts w:asciiTheme="minorHAnsi" w:eastAsia="Cambria" w:hAnsiTheme="minorHAnsi" w:cs="Times New Roman"/>
        </w:rPr>
        <w:t>) NTT</w:t>
      </w:r>
    </w:p>
    <w:p w14:paraId="444A5B3D" w14:textId="77777777" w:rsidR="005911FB" w:rsidRPr="00411445" w:rsidRDefault="005911FB" w:rsidP="005911FB">
      <w:pPr>
        <w:rPr>
          <w:rFonts w:asciiTheme="minorHAnsi" w:eastAsia="Cambria" w:hAnsiTheme="minorHAnsi" w:cs="Times New Roman"/>
          <w:sz w:val="16"/>
        </w:rPr>
      </w:pPr>
      <w:r w:rsidRPr="00411445">
        <w:rPr>
          <w:rFonts w:asciiTheme="minorHAnsi" w:eastAsia="Cambria" w:hAnsiTheme="minorHAnsi" w:cs="Times New Roman"/>
          <w:sz w:val="16"/>
        </w:rPr>
        <w:t xml:space="preserve">Today </w:t>
      </w:r>
      <w:r w:rsidRPr="00411445">
        <w:rPr>
          <w:rFonts w:asciiTheme="minorHAnsi" w:eastAsia="Cambria" w:hAnsiTheme="minorHAnsi" w:cs="Times New Roman"/>
          <w:b/>
          <w:highlight w:val="cyan"/>
          <w:u w:val="single"/>
        </w:rPr>
        <w:t>China is loudly protesting the voyage by the destroyer USS Lassen near the Chinese-claimed Mischief Reef</w:t>
      </w:r>
      <w:r w:rsidRPr="00411445">
        <w:rPr>
          <w:rFonts w:asciiTheme="minorHAnsi" w:eastAsia="Cambria" w:hAnsiTheme="minorHAnsi" w:cs="Times New Roman"/>
          <w:sz w:val="16"/>
        </w:rPr>
        <w:t xml:space="preserve">, part of the Spratly Islands in the South China Sea. Although the U.S. is officially treating this incident as a routine demonstration of the freedom of navigation in international waters, China sees it as deliberately provocative. It is likely that </w:t>
      </w:r>
      <w:r w:rsidRPr="00411445">
        <w:rPr>
          <w:rFonts w:asciiTheme="minorHAnsi" w:eastAsia="Cambria" w:hAnsiTheme="minorHAnsi" w:cs="Times New Roman"/>
          <w:b/>
          <w:highlight w:val="cyan"/>
          <w:u w:val="single"/>
        </w:rPr>
        <w:t>the U.S. is taking this step now</w:t>
      </w:r>
      <w:r w:rsidRPr="00411445">
        <w:rPr>
          <w:rFonts w:asciiTheme="minorHAnsi" w:eastAsia="Cambria" w:hAnsiTheme="minorHAnsi" w:cs="Times New Roman"/>
          <w:sz w:val="16"/>
        </w:rPr>
        <w:t xml:space="preserve"> (for the first time since 2012) </w:t>
      </w:r>
      <w:r w:rsidRPr="00411445">
        <w:rPr>
          <w:rFonts w:asciiTheme="minorHAnsi" w:eastAsia="Cambria" w:hAnsiTheme="minorHAnsi" w:cs="Times New Roman"/>
          <w:b/>
          <w:highlight w:val="cyan"/>
          <w:u w:val="single"/>
        </w:rPr>
        <w:t>in retaliation for the alleged massive Chinese hacking of private data on millions of U.S. government employees. Apparently, recent talks in Washington between President Barack Obama and Chinese President Xi Jinping did not resolve the dispute.</w:t>
      </w:r>
      <w:r w:rsidRPr="00411445">
        <w:rPr>
          <w:rFonts w:asciiTheme="minorHAnsi" w:eastAsia="Cambria" w:hAnsiTheme="minorHAnsi" w:cs="Times New Roman"/>
          <w:sz w:val="16"/>
        </w:rPr>
        <w:t xml:space="preserve"> President Obama has little to lose in disputing Chinese claims at this time. </w:t>
      </w:r>
      <w:r w:rsidRPr="00411445">
        <w:rPr>
          <w:rFonts w:asciiTheme="minorHAnsi" w:eastAsia="Cambria" w:hAnsiTheme="minorHAnsi" w:cs="Times New Roman"/>
          <w:b/>
          <w:highlight w:val="cyan"/>
          <w:u w:val="single"/>
        </w:rPr>
        <w:t>A tough stance against China might neutralize a potential Republican campaign point against Democratic Party leadership during the 2016 presidential campaign. Obama's action also seems to be popular among U.S. allies in the region, several of which made statements of support</w:t>
      </w:r>
      <w:r w:rsidRPr="00411445">
        <w:rPr>
          <w:rFonts w:asciiTheme="minorHAnsi" w:eastAsia="Cambria" w:hAnsiTheme="minorHAnsi" w:cs="Times New Roman"/>
          <w:sz w:val="16"/>
        </w:rPr>
        <w:t>. U.S. officials have stated that this sort of action is likely to be repeated.</w:t>
      </w:r>
    </w:p>
    <w:p w14:paraId="739B0833" w14:textId="77777777" w:rsidR="005911FB" w:rsidRDefault="005911FB" w:rsidP="005911FB">
      <w:pPr>
        <w:pStyle w:val="Heading3"/>
      </w:pPr>
      <w:r>
        <w:lastRenderedPageBreak/>
        <w:t>No Link – Military Only</w:t>
      </w:r>
    </w:p>
    <w:p w14:paraId="01D4B416" w14:textId="77777777" w:rsidR="007021BE" w:rsidRPr="00411445" w:rsidRDefault="007021BE" w:rsidP="007021BE">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Trump doesn’t care about military options in the SCS</w:t>
      </w:r>
    </w:p>
    <w:p w14:paraId="580D73CD" w14:textId="77777777" w:rsidR="007021BE" w:rsidRPr="00411445" w:rsidRDefault="007021BE" w:rsidP="007021BE">
      <w:pPr>
        <w:rPr>
          <w:rFonts w:asciiTheme="minorHAnsi" w:eastAsia="Cambria" w:hAnsiTheme="minorHAnsi" w:cs="Times New Roman"/>
        </w:rPr>
      </w:pPr>
      <w:r w:rsidRPr="00411445">
        <w:rPr>
          <w:rStyle w:val="Style13ptBold"/>
        </w:rPr>
        <w:t>Qiu 16</w:t>
      </w:r>
      <w:r w:rsidRPr="00411445">
        <w:rPr>
          <w:rFonts w:asciiTheme="minorHAnsi" w:eastAsia="Cambria" w:hAnsiTheme="minorHAnsi" w:cs="Times New Roman"/>
        </w:rPr>
        <w:t xml:space="preserve"> (Zhibo is a political consultant and researcher, focusing on China’s domestic politics, foreign policy and overseas investment. 5/5/16 “President Trump: The View From China”; The </w:t>
      </w:r>
      <w:proofErr w:type="gramStart"/>
      <w:r w:rsidRPr="00411445">
        <w:rPr>
          <w:rFonts w:asciiTheme="minorHAnsi" w:eastAsia="Cambria" w:hAnsiTheme="minorHAnsi" w:cs="Times New Roman"/>
        </w:rPr>
        <w:t xml:space="preserve">Diplomat  </w:t>
      </w:r>
      <w:proofErr w:type="gramEnd"/>
      <w:r>
        <w:fldChar w:fldCharType="begin"/>
      </w:r>
      <w:r>
        <w:instrText xml:space="preserve"> HYPERLINK "http://thediplomat.com/2016/05/president-trump-the-view-from-china/" </w:instrText>
      </w:r>
      <w:r>
        <w:fldChar w:fldCharType="separate"/>
      </w:r>
      <w:r w:rsidRPr="00411445">
        <w:rPr>
          <w:rFonts w:asciiTheme="minorHAnsi" w:eastAsia="Cambria" w:hAnsiTheme="minorHAnsi" w:cs="Times New Roman"/>
        </w:rPr>
        <w:t>http://thediplomat.com/2016/05/president-trump-the-view-from-china/</w:t>
      </w:r>
      <w:r>
        <w:rPr>
          <w:rFonts w:asciiTheme="minorHAnsi" w:eastAsia="Cambria" w:hAnsiTheme="minorHAnsi" w:cs="Times New Roman"/>
        </w:rPr>
        <w:fldChar w:fldCharType="end"/>
      </w:r>
      <w:r w:rsidRPr="00411445">
        <w:rPr>
          <w:rFonts w:asciiTheme="minorHAnsi" w:eastAsia="Cambria" w:hAnsiTheme="minorHAnsi" w:cs="Times New Roman"/>
        </w:rPr>
        <w:t>) NTT</w:t>
      </w:r>
    </w:p>
    <w:p w14:paraId="17206814" w14:textId="77777777" w:rsidR="007021BE" w:rsidRPr="00B447E5" w:rsidRDefault="007021BE" w:rsidP="007021BE">
      <w:pPr>
        <w:rPr>
          <w:rFonts w:asciiTheme="minorHAnsi" w:eastAsia="Cambria" w:hAnsiTheme="minorHAnsi" w:cs="Times New Roman"/>
          <w:b/>
          <w:sz w:val="24"/>
          <w:highlight w:val="cyan"/>
          <w:u w:val="single"/>
        </w:rPr>
      </w:pPr>
      <w:r w:rsidRPr="00B447E5">
        <w:rPr>
          <w:rFonts w:asciiTheme="minorHAnsi" w:eastAsia="Cambria" w:hAnsiTheme="minorHAnsi" w:cs="Times New Roman"/>
          <w:b/>
          <w:sz w:val="24"/>
          <w:highlight w:val="cyan"/>
          <w:u w:val="single"/>
        </w:rPr>
        <w:t>Trump has</w:t>
      </w:r>
      <w:r w:rsidRPr="00B447E5">
        <w:rPr>
          <w:rFonts w:asciiTheme="minorHAnsi" w:eastAsia="Cambria" w:hAnsiTheme="minorHAnsi" w:cs="Times New Roman"/>
          <w:sz w:val="16"/>
        </w:rPr>
        <w:t xml:space="preserve"> also </w:t>
      </w:r>
      <w:r w:rsidRPr="00B447E5">
        <w:rPr>
          <w:rFonts w:asciiTheme="minorHAnsi" w:eastAsia="Cambria" w:hAnsiTheme="minorHAnsi" w:cs="Times New Roman"/>
          <w:b/>
          <w:sz w:val="24"/>
          <w:highlight w:val="cyan"/>
          <w:u w:val="single"/>
        </w:rPr>
        <w:t>made it very clear that he refuses to provide security protection for Japan and South Korea for free.</w:t>
      </w:r>
      <w:r w:rsidRPr="00B447E5">
        <w:rPr>
          <w:rFonts w:asciiTheme="minorHAnsi" w:eastAsia="Cambria" w:hAnsiTheme="minorHAnsi" w:cs="Times New Roman"/>
          <w:sz w:val="16"/>
        </w:rPr>
        <w:t xml:space="preserve"> He suggested he would rather withdraw U.S. troops from Asia, explaining that “we just can’t do it anymore.”</w:t>
      </w:r>
      <w:r w:rsidRPr="00B447E5">
        <w:rPr>
          <w:rFonts w:asciiTheme="minorHAnsi" w:eastAsia="Cambria" w:hAnsiTheme="minorHAnsi" w:cs="Times New Roman"/>
          <w:b/>
          <w:sz w:val="24"/>
          <w:highlight w:val="cyan"/>
          <w:u w:val="single"/>
        </w:rPr>
        <w:t>When Trump was questioned about his position on S</w:t>
      </w:r>
      <w:r w:rsidRPr="00B447E5">
        <w:rPr>
          <w:rFonts w:asciiTheme="minorHAnsi" w:eastAsia="Cambria" w:hAnsiTheme="minorHAnsi" w:cs="Times New Roman"/>
          <w:sz w:val="16"/>
        </w:rPr>
        <w:t xml:space="preserve">outh </w:t>
      </w:r>
      <w:r w:rsidRPr="00B447E5">
        <w:rPr>
          <w:rFonts w:asciiTheme="minorHAnsi" w:eastAsia="Cambria" w:hAnsiTheme="minorHAnsi" w:cs="Times New Roman"/>
          <w:b/>
          <w:sz w:val="24"/>
          <w:highlight w:val="cyan"/>
          <w:u w:val="single"/>
        </w:rPr>
        <w:t>C</w:t>
      </w:r>
      <w:r w:rsidRPr="00B447E5">
        <w:rPr>
          <w:rFonts w:asciiTheme="minorHAnsi" w:eastAsia="Cambria" w:hAnsiTheme="minorHAnsi" w:cs="Times New Roman"/>
          <w:sz w:val="16"/>
        </w:rPr>
        <w:t xml:space="preserve">hina </w:t>
      </w:r>
      <w:r w:rsidRPr="00B447E5">
        <w:rPr>
          <w:rFonts w:asciiTheme="minorHAnsi" w:eastAsia="Cambria" w:hAnsiTheme="minorHAnsi" w:cs="Times New Roman"/>
          <w:b/>
          <w:sz w:val="24"/>
          <w:highlight w:val="cyan"/>
          <w:u w:val="single"/>
        </w:rPr>
        <w:t>S</w:t>
      </w:r>
      <w:r w:rsidRPr="00B447E5">
        <w:rPr>
          <w:rFonts w:asciiTheme="minorHAnsi" w:eastAsia="Cambria" w:hAnsiTheme="minorHAnsi" w:cs="Times New Roman"/>
          <w:sz w:val="16"/>
        </w:rPr>
        <w:t xml:space="preserve">ea, </w:t>
      </w:r>
      <w:r w:rsidRPr="00B447E5">
        <w:rPr>
          <w:rFonts w:asciiTheme="minorHAnsi" w:eastAsia="Cambria" w:hAnsiTheme="minorHAnsi" w:cs="Times New Roman"/>
          <w:b/>
          <w:sz w:val="24"/>
          <w:highlight w:val="cyan"/>
          <w:u w:val="single"/>
        </w:rPr>
        <w:t>he seemed to have little interest in increasing the U.S. military presence to balance China’s territorial claims. Instead, he redirected the issue to the re-industrialization of America and trade competition with China</w:t>
      </w:r>
      <w:r w:rsidRPr="00B447E5">
        <w:rPr>
          <w:sz w:val="16"/>
        </w:rPr>
        <w:t>. Reducing U.S. military forces in China’s neighboring countries will offer more geopolitical space for China to pursue its territorial claims in both the South and East China Seas.</w:t>
      </w:r>
    </w:p>
    <w:p w14:paraId="387BE7DD" w14:textId="77777777" w:rsidR="005911FB" w:rsidRPr="00411445" w:rsidRDefault="005911FB" w:rsidP="005911FB">
      <w:pPr>
        <w:pStyle w:val="Heading4"/>
        <w:rPr>
          <w:rFonts w:asciiTheme="minorHAnsi" w:hAnsiTheme="minorHAnsi"/>
        </w:rPr>
      </w:pPr>
      <w:r w:rsidRPr="00411445">
        <w:rPr>
          <w:rFonts w:asciiTheme="minorHAnsi" w:hAnsiTheme="minorHAnsi"/>
        </w:rPr>
        <w:t>No Link – Trump wont care about the SCS</w:t>
      </w:r>
    </w:p>
    <w:p w14:paraId="047AE467" w14:textId="77777777" w:rsidR="005911FB" w:rsidRPr="00411445" w:rsidRDefault="005911FB" w:rsidP="005911FB">
      <w:pPr>
        <w:rPr>
          <w:rStyle w:val="Style13ptBold"/>
          <w:b w:val="0"/>
        </w:rPr>
      </w:pPr>
      <w:r w:rsidRPr="00411445">
        <w:rPr>
          <w:rStyle w:val="Style13ptBold"/>
        </w:rPr>
        <w:t xml:space="preserve">IBT 16 </w:t>
      </w:r>
      <w:r w:rsidRPr="00411445">
        <w:rPr>
          <w:rStyle w:val="Style13ptBold"/>
          <w:b w:val="0"/>
          <w:sz w:val="16"/>
        </w:rPr>
        <w:t xml:space="preserve">(International Business Times, 5/25/16, “China, Trade </w:t>
      </w:r>
      <w:proofErr w:type="gramStart"/>
      <w:r w:rsidRPr="00411445">
        <w:rPr>
          <w:rStyle w:val="Style13ptBold"/>
          <w:b w:val="0"/>
          <w:sz w:val="16"/>
        </w:rPr>
        <w:t>And Trump Loom Over Obama In</w:t>
      </w:r>
      <w:proofErr w:type="gramEnd"/>
      <w:r w:rsidRPr="00411445">
        <w:rPr>
          <w:rStyle w:val="Style13ptBold"/>
          <w:b w:val="0"/>
          <w:sz w:val="16"/>
        </w:rPr>
        <w:t xml:space="preserve"> Asia,” </w:t>
      </w:r>
      <w:hyperlink r:id="rId33" w:history="1">
        <w:r w:rsidRPr="00411445">
          <w:rPr>
            <w:rStyle w:val="Hyperlink"/>
            <w:rFonts w:asciiTheme="minorHAnsi" w:hAnsiTheme="minorHAnsi"/>
            <w:sz w:val="16"/>
          </w:rPr>
          <w:t>https://www.yahoo.com/news/obama-asia-tour-china-tension-125146928.html</w:t>
        </w:r>
      </w:hyperlink>
      <w:r w:rsidRPr="00411445">
        <w:rPr>
          <w:rStyle w:val="Style13ptBold"/>
          <w:b w:val="0"/>
          <w:sz w:val="16"/>
        </w:rPr>
        <w:t>) MAM</w:t>
      </w:r>
    </w:p>
    <w:p w14:paraId="7998F218" w14:textId="77777777" w:rsidR="005911FB" w:rsidRPr="00411445" w:rsidRDefault="005911FB" w:rsidP="005911FB">
      <w:pPr>
        <w:rPr>
          <w:rStyle w:val="Emphasis"/>
          <w:rFonts w:asciiTheme="minorHAnsi" w:hAnsiTheme="minorHAnsi"/>
        </w:rPr>
      </w:pPr>
      <w:r w:rsidRPr="00411445">
        <w:rPr>
          <w:rStyle w:val="Emphasis"/>
          <w:rFonts w:asciiTheme="minorHAnsi" w:hAnsiTheme="minorHAnsi"/>
          <w:highlight w:val="cyan"/>
        </w:rPr>
        <w:t>Asian countries encompass a multitude of attitudes to a potential Trump presidency</w:t>
      </w:r>
      <w:r w:rsidRPr="00411445">
        <w:rPr>
          <w:rFonts w:asciiTheme="minorHAnsi" w:hAnsiTheme="minorHAnsi"/>
          <w:sz w:val="16"/>
        </w:rPr>
        <w:t>. How such calculations would be affected if Donald Trump were to win the U.S. presidential election remains to be seen. Some Chinese media and experts have speculated that, despite his criticisms of Beiijng over trade, a Trump victory could lead to an isolationist foreign policy, which might benefit Beijing. “</w:t>
      </w:r>
      <w:r w:rsidRPr="00411445">
        <w:rPr>
          <w:rStyle w:val="Emphasis"/>
          <w:rFonts w:asciiTheme="minorHAnsi" w:hAnsiTheme="minorHAnsi"/>
          <w:highlight w:val="cyan"/>
        </w:rPr>
        <w:t>Trump may think the South China Sea is not a core national interest of the U.S. He’s more focused on domestic issues</w:t>
      </w:r>
      <w:r w:rsidRPr="00411445">
        <w:rPr>
          <w:rFonts w:asciiTheme="minorHAnsi" w:hAnsiTheme="minorHAnsi"/>
          <w:sz w:val="16"/>
        </w:rPr>
        <w:t xml:space="preserve">,” said Tao, of the Chinese Academy of Social Sciences. And he added: “We’re not really very worried about Trump: He’s a smart businessman. </w:t>
      </w:r>
      <w:r w:rsidRPr="00411445">
        <w:rPr>
          <w:rStyle w:val="Emphasis"/>
          <w:rFonts w:asciiTheme="minorHAnsi" w:hAnsiTheme="minorHAnsi"/>
          <w:highlight w:val="cyan"/>
        </w:rPr>
        <w:t>He may want to bargain with China on commercial interests, but we’re not afraid of that</w:t>
      </w:r>
      <w:r w:rsidRPr="00411445">
        <w:rPr>
          <w:rFonts w:asciiTheme="minorHAnsi" w:hAnsiTheme="minorHAnsi"/>
          <w:sz w:val="16"/>
        </w:rPr>
        <w:t xml:space="preserve"> – and there’s so much economic interdependence between our two countries. </w:t>
      </w:r>
      <w:r w:rsidRPr="00411445">
        <w:rPr>
          <w:rStyle w:val="Emphasis"/>
          <w:rFonts w:asciiTheme="minorHAnsi" w:hAnsiTheme="minorHAnsi"/>
          <w:highlight w:val="cyan"/>
        </w:rPr>
        <w:t xml:space="preserve">All the U.S. treasury debt China </w:t>
      </w:r>
      <w:proofErr w:type="gramStart"/>
      <w:r w:rsidRPr="00411445">
        <w:rPr>
          <w:rStyle w:val="Emphasis"/>
          <w:rFonts w:asciiTheme="minorHAnsi" w:hAnsiTheme="minorHAnsi"/>
          <w:highlight w:val="cyan"/>
        </w:rPr>
        <w:t>holds,</w:t>
      </w:r>
      <w:proofErr w:type="gramEnd"/>
      <w:r w:rsidRPr="00411445">
        <w:rPr>
          <w:rStyle w:val="Emphasis"/>
          <w:rFonts w:asciiTheme="minorHAnsi" w:hAnsiTheme="minorHAnsi"/>
          <w:highlight w:val="cyan"/>
        </w:rPr>
        <w:t xml:space="preserve"> Chinese investment in the U.S. So we guess he’ll be pragmatic.</w:t>
      </w:r>
    </w:p>
    <w:p w14:paraId="7B8C8923" w14:textId="77777777" w:rsidR="005911FB" w:rsidRPr="00411445" w:rsidRDefault="005911FB" w:rsidP="005911FB">
      <w:pPr>
        <w:pStyle w:val="Heading4"/>
        <w:rPr>
          <w:rFonts w:asciiTheme="minorHAnsi" w:hAnsiTheme="minorHAnsi"/>
        </w:rPr>
      </w:pPr>
      <w:r w:rsidRPr="00411445">
        <w:rPr>
          <w:rFonts w:asciiTheme="minorHAnsi" w:hAnsiTheme="minorHAnsi"/>
        </w:rPr>
        <w:t>Trump won’t rally around “military-only” solutions to the SCS.</w:t>
      </w:r>
    </w:p>
    <w:p w14:paraId="5975FED2" w14:textId="77777777" w:rsidR="005911FB" w:rsidRPr="008243C6" w:rsidRDefault="005911FB" w:rsidP="005911FB">
      <w:pPr>
        <w:rPr>
          <w:rStyle w:val="Style13ptBold"/>
          <w:b w:val="0"/>
          <w:sz w:val="14"/>
        </w:rPr>
      </w:pPr>
      <w:r w:rsidRPr="00411445">
        <w:rPr>
          <w:rStyle w:val="Style13ptBold"/>
        </w:rPr>
        <w:t xml:space="preserve">Bell 15 </w:t>
      </w:r>
      <w:r w:rsidRPr="008243C6">
        <w:rPr>
          <w:rStyle w:val="Style13ptBold"/>
          <w:b w:val="0"/>
          <w:sz w:val="14"/>
        </w:rPr>
        <w:t>(Matthew</w:t>
      </w:r>
      <w:proofErr w:type="gramStart"/>
      <w:r w:rsidRPr="008243C6">
        <w:rPr>
          <w:rStyle w:val="Style13ptBold"/>
          <w:b w:val="0"/>
          <w:sz w:val="14"/>
        </w:rPr>
        <w:t>,  reporter</w:t>
      </w:r>
      <w:proofErr w:type="gramEnd"/>
      <w:r w:rsidRPr="008243C6">
        <w:rPr>
          <w:rStyle w:val="Style13ptBold"/>
          <w:b w:val="0"/>
          <w:sz w:val="14"/>
        </w:rPr>
        <w:t xml:space="preserve"> @ PRI, 9/7/15, 'If he did 1/10th of what he’s planning, he would trigger a global trade war' - The Economist, </w:t>
      </w:r>
      <w:hyperlink r:id="rId34" w:history="1">
        <w:r w:rsidRPr="008243C6">
          <w:rPr>
            <w:rStyle w:val="Hyperlink"/>
            <w:rFonts w:asciiTheme="minorHAnsi" w:hAnsiTheme="minorHAnsi"/>
            <w:sz w:val="14"/>
          </w:rPr>
          <w:t>http://www.pri.org/stories/2015-09-07/if-he-were-president-donald-trump-says-world-would-respect-america-and-fear-it</w:t>
        </w:r>
      </w:hyperlink>
      <w:r w:rsidRPr="008243C6">
        <w:rPr>
          <w:rStyle w:val="Style13ptBold"/>
          <w:b w:val="0"/>
          <w:sz w:val="14"/>
        </w:rPr>
        <w:t>) MAM</w:t>
      </w:r>
    </w:p>
    <w:p w14:paraId="1EBDA8EA" w14:textId="77777777" w:rsidR="005911FB" w:rsidRPr="008243C6" w:rsidRDefault="005911FB" w:rsidP="005911FB">
      <w:r w:rsidRPr="008243C6">
        <w:rPr>
          <w:rStyle w:val="StyleUnderline"/>
          <w:highlight w:val="cyan"/>
        </w:rPr>
        <w:t>Trump likes to say, “I’m the most militaristic person</w:t>
      </w:r>
      <w:r w:rsidRPr="008243C6">
        <w:rPr>
          <w:rStyle w:val="StyleUnderline"/>
          <w:highlight w:val="yellow"/>
        </w:rPr>
        <w:t>.” But</w:t>
      </w:r>
      <w:r w:rsidRPr="008243C6">
        <w:t xml:space="preserve"> Rennie adds that, “</w:t>
      </w:r>
      <w:r w:rsidRPr="008243C6">
        <w:rPr>
          <w:rStyle w:val="StyleUnderline"/>
          <w:highlight w:val="cyan"/>
        </w:rPr>
        <w:t>he doesn’t actually ever want to use [the military</w:t>
      </w:r>
      <w:r w:rsidRPr="008243C6">
        <w:t xml:space="preserve">].” </w:t>
      </w:r>
      <w:r w:rsidRPr="008243C6">
        <w:rPr>
          <w:rStyle w:val="StyleUnderline"/>
          <w:highlight w:val="cyan"/>
        </w:rPr>
        <w:t>Rennie asked Trump what he would do about the Chinese creating new military bases in disputed parts of the S</w:t>
      </w:r>
      <w:r w:rsidRPr="008243C6">
        <w:t>outh</w:t>
      </w:r>
      <w:r w:rsidRPr="008243C6">
        <w:rPr>
          <w:highlight w:val="cyan"/>
        </w:rPr>
        <w:t xml:space="preserve"> </w:t>
      </w:r>
      <w:r w:rsidRPr="008243C6">
        <w:rPr>
          <w:rStyle w:val="StyleUnderline"/>
          <w:highlight w:val="cyan"/>
        </w:rPr>
        <w:t>C</w:t>
      </w:r>
      <w:r w:rsidRPr="008243C6">
        <w:t>hina</w:t>
      </w:r>
      <w:r w:rsidRPr="008243C6">
        <w:rPr>
          <w:highlight w:val="cyan"/>
        </w:rPr>
        <w:t xml:space="preserve"> </w:t>
      </w:r>
      <w:r w:rsidRPr="008243C6">
        <w:rPr>
          <w:rStyle w:val="StyleUnderline"/>
          <w:highlight w:val="cyan"/>
        </w:rPr>
        <w:t>S</w:t>
      </w:r>
      <w:r w:rsidRPr="008243C6">
        <w:t xml:space="preserve">ea, for instance. </w:t>
      </w:r>
      <w:r w:rsidRPr="008243C6">
        <w:rPr>
          <w:rStyle w:val="StyleUnderline"/>
          <w:highlight w:val="yellow"/>
        </w:rPr>
        <w:t xml:space="preserve">Trump answered, “It’s a hostile move. </w:t>
      </w:r>
      <w:r w:rsidRPr="008243C6">
        <w:t xml:space="preserve">And </w:t>
      </w:r>
      <w:r w:rsidRPr="008243C6">
        <w:rPr>
          <w:rStyle w:val="StyleUnderline"/>
          <w:highlight w:val="yellow"/>
        </w:rPr>
        <w:t xml:space="preserve">I would be talking to them very seriously </w:t>
      </w:r>
      <w:r w:rsidRPr="008243C6">
        <w:rPr>
          <w:sz w:val="16"/>
        </w:rPr>
        <w:t>about it.</w:t>
      </w:r>
      <w:r w:rsidRPr="008243C6">
        <w:rPr>
          <w:rStyle w:val="StyleUnderline"/>
          <w:highlight w:val="yellow"/>
        </w:rPr>
        <w:t xml:space="preserve"> However, it is very far away</w:t>
      </w:r>
      <w:r w:rsidRPr="008243C6">
        <w:t xml:space="preserve">, </w:t>
      </w:r>
      <w:r w:rsidRPr="008243C6">
        <w:rPr>
          <w:rStyle w:val="StyleUnderline"/>
          <w:highlight w:val="yellow"/>
        </w:rPr>
        <w:t>and we have a lot of problems</w:t>
      </w:r>
      <w:r w:rsidRPr="008243C6">
        <w:t>, OK? And they’re already built.”</w:t>
      </w:r>
    </w:p>
    <w:p w14:paraId="6D05DEB0" w14:textId="77777777" w:rsidR="005911FB" w:rsidRPr="00411445" w:rsidRDefault="005911FB" w:rsidP="005911FB">
      <w:pPr>
        <w:pStyle w:val="Heading4"/>
        <w:rPr>
          <w:rFonts w:asciiTheme="minorHAnsi" w:hAnsiTheme="minorHAnsi"/>
        </w:rPr>
      </w:pPr>
      <w:r w:rsidRPr="00411445">
        <w:rPr>
          <w:rFonts w:asciiTheme="minorHAnsi" w:hAnsiTheme="minorHAnsi"/>
        </w:rPr>
        <w:t>Trump doesn’t care about military options in the SCS</w:t>
      </w:r>
    </w:p>
    <w:p w14:paraId="153D034C" w14:textId="77777777" w:rsidR="005911FB" w:rsidRPr="00411445" w:rsidRDefault="005911FB" w:rsidP="005911FB">
      <w:pPr>
        <w:rPr>
          <w:rFonts w:asciiTheme="minorHAnsi" w:hAnsiTheme="minorHAnsi"/>
        </w:rPr>
      </w:pPr>
      <w:r w:rsidRPr="00411445">
        <w:rPr>
          <w:rStyle w:val="Style13ptBold"/>
        </w:rPr>
        <w:t>Qiu 16</w:t>
      </w:r>
      <w:r w:rsidRPr="00411445">
        <w:rPr>
          <w:rFonts w:asciiTheme="minorHAnsi" w:hAnsiTheme="minorHAnsi"/>
        </w:rPr>
        <w:t xml:space="preserve"> (Zhibo is a political consultant and researcher, focusing on China’s domestic politics, foreign policy and overseas investment. 5/5/16 “President Trump: The View From China”; The </w:t>
      </w:r>
      <w:proofErr w:type="gramStart"/>
      <w:r w:rsidRPr="00411445">
        <w:rPr>
          <w:rFonts w:asciiTheme="minorHAnsi" w:hAnsiTheme="minorHAnsi"/>
        </w:rPr>
        <w:t xml:space="preserve">Diplomat  </w:t>
      </w:r>
      <w:proofErr w:type="gramEnd"/>
      <w:r>
        <w:fldChar w:fldCharType="begin"/>
      </w:r>
      <w:r>
        <w:instrText xml:space="preserve"> HYPERLINK "http://thediplomat.com/2016/05/president-trump-the-view-from-china/" </w:instrText>
      </w:r>
      <w:r>
        <w:fldChar w:fldCharType="separate"/>
      </w:r>
      <w:r w:rsidRPr="00411445">
        <w:rPr>
          <w:rStyle w:val="Hyperlink"/>
          <w:rFonts w:asciiTheme="minorHAnsi" w:hAnsiTheme="minorHAnsi"/>
        </w:rPr>
        <w:t>http://thediplomat.com/2016/05/president-trump-the-view-from-china/</w:t>
      </w:r>
      <w:r>
        <w:rPr>
          <w:rStyle w:val="Hyperlink"/>
          <w:rFonts w:asciiTheme="minorHAnsi" w:hAnsiTheme="minorHAnsi"/>
        </w:rPr>
        <w:fldChar w:fldCharType="end"/>
      </w:r>
      <w:r w:rsidRPr="00411445">
        <w:rPr>
          <w:rFonts w:asciiTheme="minorHAnsi" w:hAnsiTheme="minorHAnsi"/>
        </w:rPr>
        <w:t>) NTT</w:t>
      </w:r>
    </w:p>
    <w:p w14:paraId="60B429BD" w14:textId="77777777" w:rsidR="005911FB" w:rsidRPr="00D32F12" w:rsidRDefault="005911FB" w:rsidP="005911FB">
      <w:pPr>
        <w:rPr>
          <w:rFonts w:asciiTheme="minorHAnsi" w:hAnsiTheme="minorHAnsi"/>
          <w:sz w:val="16"/>
        </w:rPr>
      </w:pPr>
      <w:r w:rsidRPr="00D32F12">
        <w:rPr>
          <w:rFonts w:asciiTheme="minorHAnsi" w:hAnsiTheme="minorHAnsi"/>
          <w:sz w:val="16"/>
        </w:rPr>
        <w:t xml:space="preserve">Surprisingly, </w:t>
      </w:r>
      <w:r w:rsidRPr="00411445">
        <w:rPr>
          <w:rFonts w:asciiTheme="minorHAnsi" w:hAnsiTheme="minorHAnsi"/>
          <w:b/>
          <w:highlight w:val="cyan"/>
          <w:u w:val="single"/>
        </w:rPr>
        <w:t>Trump seems to dislike Japan</w:t>
      </w:r>
      <w:r w:rsidRPr="00D32F12">
        <w:rPr>
          <w:rFonts w:asciiTheme="minorHAnsi" w:hAnsiTheme="minorHAnsi"/>
          <w:sz w:val="16"/>
        </w:rPr>
        <w:t xml:space="preserve">, one of the firmest U.S. allies, </w:t>
      </w:r>
      <w:r w:rsidRPr="00411445">
        <w:rPr>
          <w:rFonts w:asciiTheme="minorHAnsi" w:hAnsiTheme="minorHAnsi"/>
          <w:b/>
          <w:highlight w:val="cyan"/>
          <w:u w:val="single"/>
        </w:rPr>
        <w:t>more than China</w:t>
      </w:r>
      <w:r w:rsidRPr="00D32F12">
        <w:rPr>
          <w:rFonts w:asciiTheme="minorHAnsi" w:hAnsiTheme="minorHAnsi"/>
          <w:sz w:val="16"/>
        </w:rPr>
        <w:t xml:space="preserve">. In the same interview, </w:t>
      </w:r>
      <w:r w:rsidRPr="00411445">
        <w:rPr>
          <w:rFonts w:asciiTheme="minorHAnsi" w:hAnsiTheme="minorHAnsi"/>
          <w:b/>
          <w:highlight w:val="cyan"/>
          <w:u w:val="single"/>
        </w:rPr>
        <w:t>he said, “I have really strong feelings on China. I like China very much, I like Chinese people. I respect the Chinese leaders.” Japan received no such accolades;</w:t>
      </w:r>
      <w:r w:rsidRPr="00D32F12">
        <w:rPr>
          <w:rFonts w:asciiTheme="minorHAnsi" w:hAnsiTheme="minorHAnsi"/>
          <w:sz w:val="16"/>
        </w:rPr>
        <w:t xml:space="preserve"> instead Trump told his interviewers, “[Y]ou have to see the trade imbalance between Japan and the United States, it’s unbelievable. They sell to us and we practically give them back nothing by comparison. It’s a very unfair situation.” Trump repeatedly talks about how America has been beaten by other countries, and Japan often comes after China as </w:t>
      </w:r>
      <w:r w:rsidRPr="00D32F12">
        <w:rPr>
          <w:rFonts w:asciiTheme="minorHAnsi" w:hAnsiTheme="minorHAnsi"/>
          <w:sz w:val="16"/>
        </w:rPr>
        <w:lastRenderedPageBreak/>
        <w:t xml:space="preserve">the major competitor. Trump’s comments on trade issues have already alarmed the Japanese government.  </w:t>
      </w:r>
      <w:r w:rsidRPr="00411445">
        <w:rPr>
          <w:rFonts w:asciiTheme="minorHAnsi" w:hAnsiTheme="minorHAnsi"/>
          <w:b/>
          <w:highlight w:val="cyan"/>
          <w:u w:val="single"/>
        </w:rPr>
        <w:t>Trump has</w:t>
      </w:r>
      <w:r w:rsidRPr="00D32F12">
        <w:rPr>
          <w:rFonts w:asciiTheme="minorHAnsi" w:hAnsiTheme="minorHAnsi"/>
          <w:sz w:val="16"/>
        </w:rPr>
        <w:t xml:space="preserve"> also </w:t>
      </w:r>
      <w:r w:rsidRPr="00411445">
        <w:rPr>
          <w:rFonts w:asciiTheme="minorHAnsi" w:hAnsiTheme="minorHAnsi"/>
          <w:b/>
          <w:highlight w:val="cyan"/>
          <w:u w:val="single"/>
        </w:rPr>
        <w:t>made it very clear that he refuses to provide security protection for Japan and South Korea for free.</w:t>
      </w:r>
      <w:r w:rsidRPr="00D32F12">
        <w:rPr>
          <w:rFonts w:asciiTheme="minorHAnsi" w:hAnsiTheme="minorHAnsi"/>
          <w:sz w:val="16"/>
        </w:rPr>
        <w:t xml:space="preserve"> He suggested he would rather withdraw U.S. troops from Asia, explaining that “we just can’t do it anymore.”</w:t>
      </w:r>
      <w:r w:rsidRPr="00411445">
        <w:rPr>
          <w:rFonts w:asciiTheme="minorHAnsi" w:hAnsiTheme="minorHAnsi"/>
          <w:b/>
          <w:highlight w:val="cyan"/>
          <w:u w:val="single"/>
        </w:rPr>
        <w:t>When Trump was questioned about his position on S</w:t>
      </w:r>
      <w:r w:rsidRPr="00D32F12">
        <w:rPr>
          <w:rFonts w:asciiTheme="minorHAnsi" w:hAnsiTheme="minorHAnsi"/>
          <w:sz w:val="16"/>
        </w:rPr>
        <w:t xml:space="preserve">outh </w:t>
      </w:r>
      <w:r w:rsidRPr="00411445">
        <w:rPr>
          <w:rFonts w:asciiTheme="minorHAnsi" w:hAnsiTheme="minorHAnsi"/>
          <w:b/>
          <w:highlight w:val="cyan"/>
          <w:u w:val="single"/>
        </w:rPr>
        <w:t>C</w:t>
      </w:r>
      <w:r w:rsidRPr="00D32F12">
        <w:rPr>
          <w:rFonts w:asciiTheme="minorHAnsi" w:hAnsiTheme="minorHAnsi"/>
          <w:sz w:val="16"/>
        </w:rPr>
        <w:t xml:space="preserve">hina </w:t>
      </w:r>
      <w:r w:rsidRPr="00411445">
        <w:rPr>
          <w:rFonts w:asciiTheme="minorHAnsi" w:hAnsiTheme="minorHAnsi"/>
          <w:b/>
          <w:highlight w:val="cyan"/>
          <w:u w:val="single"/>
        </w:rPr>
        <w:t>S</w:t>
      </w:r>
      <w:r w:rsidRPr="00D32F12">
        <w:rPr>
          <w:rFonts w:asciiTheme="minorHAnsi" w:hAnsiTheme="minorHAnsi"/>
          <w:sz w:val="16"/>
        </w:rPr>
        <w:t xml:space="preserve">ea, </w:t>
      </w:r>
      <w:r w:rsidRPr="00411445">
        <w:rPr>
          <w:rFonts w:asciiTheme="minorHAnsi" w:hAnsiTheme="minorHAnsi"/>
          <w:b/>
          <w:highlight w:val="cyan"/>
          <w:u w:val="single"/>
        </w:rPr>
        <w:t>he seemed to have little interest in increasing the U.S. military presence to balance China’s territorial claims. Instead, he redirected the issue to the re-industrialization of America and trade competition with China. Reducing U.S. military forces in China’s neighboring countries will offer more geopolitical space for China to pursue its territorial claims in both the S</w:t>
      </w:r>
      <w:r w:rsidRPr="00D32F12">
        <w:rPr>
          <w:rFonts w:asciiTheme="minorHAnsi" w:hAnsiTheme="minorHAnsi"/>
          <w:sz w:val="16"/>
        </w:rPr>
        <w:t xml:space="preserve">outh and East </w:t>
      </w:r>
      <w:r w:rsidRPr="00411445">
        <w:rPr>
          <w:rFonts w:asciiTheme="minorHAnsi" w:hAnsiTheme="minorHAnsi"/>
          <w:b/>
          <w:highlight w:val="cyan"/>
          <w:u w:val="single"/>
        </w:rPr>
        <w:t>C</w:t>
      </w:r>
      <w:r w:rsidRPr="00D32F12">
        <w:rPr>
          <w:rFonts w:asciiTheme="minorHAnsi" w:hAnsiTheme="minorHAnsi"/>
          <w:sz w:val="16"/>
        </w:rPr>
        <w:t xml:space="preserve">hina </w:t>
      </w:r>
      <w:r w:rsidRPr="00411445">
        <w:rPr>
          <w:rFonts w:asciiTheme="minorHAnsi" w:hAnsiTheme="minorHAnsi"/>
          <w:b/>
          <w:highlight w:val="cyan"/>
          <w:u w:val="single"/>
        </w:rPr>
        <w:t>S</w:t>
      </w:r>
      <w:r w:rsidRPr="00D32F12">
        <w:rPr>
          <w:rFonts w:asciiTheme="minorHAnsi" w:hAnsiTheme="minorHAnsi"/>
          <w:sz w:val="16"/>
        </w:rPr>
        <w:t>eas.</w:t>
      </w:r>
    </w:p>
    <w:p w14:paraId="7AB21B29" w14:textId="54CD41C4" w:rsidR="005911FB" w:rsidRPr="00411445" w:rsidRDefault="005911FB" w:rsidP="005911FB">
      <w:pPr>
        <w:pStyle w:val="Heading2"/>
      </w:pPr>
      <w:r w:rsidRPr="00411445">
        <w:lastRenderedPageBreak/>
        <w:t>Politics</w:t>
      </w:r>
    </w:p>
    <w:p w14:paraId="1DC8FC7E" w14:textId="77777777" w:rsidR="005911FB" w:rsidRPr="00637014" w:rsidRDefault="005911FB" w:rsidP="005911FB">
      <w:pPr>
        <w:pStyle w:val="Heading3"/>
      </w:pPr>
      <w:r>
        <w:lastRenderedPageBreak/>
        <w:t>No Link – General</w:t>
      </w:r>
    </w:p>
    <w:p w14:paraId="428B2658" w14:textId="77777777" w:rsidR="005911FB" w:rsidRPr="00411445" w:rsidRDefault="005911FB" w:rsidP="005911FB">
      <w:pPr>
        <w:pStyle w:val="Heading4"/>
        <w:rPr>
          <w:rFonts w:asciiTheme="minorHAnsi" w:hAnsiTheme="minorHAnsi"/>
        </w:rPr>
      </w:pPr>
      <w:r w:rsidRPr="00411445">
        <w:rPr>
          <w:rFonts w:asciiTheme="minorHAnsi" w:hAnsiTheme="minorHAnsi"/>
        </w:rPr>
        <w:t>Politicians can’t attack the plan without looking like they’re accommodating China</w:t>
      </w:r>
    </w:p>
    <w:p w14:paraId="6F4ADD20" w14:textId="77777777" w:rsidR="005911FB" w:rsidRPr="00411445" w:rsidRDefault="005911FB" w:rsidP="005911FB">
      <w:pPr>
        <w:rPr>
          <w:rFonts w:asciiTheme="minorHAnsi" w:hAnsiTheme="minorHAnsi"/>
        </w:rPr>
      </w:pPr>
      <w:r w:rsidRPr="00411445">
        <w:rPr>
          <w:rStyle w:val="Style13ptBold"/>
        </w:rPr>
        <w:t>Cusack 15</w:t>
      </w:r>
      <w:r w:rsidRPr="00411445">
        <w:rPr>
          <w:rFonts w:asciiTheme="minorHAnsi" w:hAnsiTheme="minorHAnsi"/>
        </w:rPr>
        <w:t xml:space="preserve"> (Jeffrey, "The New CNN Effect: Pentagon Signals Assertive South China Sea Policy," International Policy Digest, </w:t>
      </w:r>
      <w:hyperlink r:id="rId35" w:history="1">
        <w:r w:rsidRPr="00411445">
          <w:rPr>
            <w:rStyle w:val="Hyperlink"/>
            <w:rFonts w:asciiTheme="minorHAnsi" w:hAnsiTheme="minorHAnsi"/>
          </w:rPr>
          <w:t>http://intpolicydigest.org/2015/06/06/the-new-cnn-effect-pentagon-signals-assertive-south-china-sea-policy/</w:t>
        </w:r>
      </w:hyperlink>
    </w:p>
    <w:p w14:paraId="261208B1" w14:textId="77777777" w:rsidR="005911FB" w:rsidRPr="00411445" w:rsidRDefault="005911FB" w:rsidP="005911FB">
      <w:pPr>
        <w:rPr>
          <w:rFonts w:asciiTheme="minorHAnsi" w:hAnsiTheme="minorHAnsi"/>
          <w:sz w:val="24"/>
          <w:u w:val="single"/>
        </w:rPr>
      </w:pPr>
      <w:proofErr w:type="gramStart"/>
      <w:r w:rsidRPr="00411445">
        <w:rPr>
          <w:rFonts w:asciiTheme="minorHAnsi" w:hAnsiTheme="minorHAnsi"/>
          <w:sz w:val="16"/>
        </w:rPr>
        <w:t>If U.S. foreign policy is concerned with something that occurs where the United States is not, the CNN report stands as an argument that the South China Sea is somewhere that the United States is.</w:t>
      </w:r>
      <w:proofErr w:type="gramEnd"/>
      <w:r w:rsidRPr="00411445">
        <w:rPr>
          <w:rFonts w:asciiTheme="minorHAnsi" w:hAnsiTheme="minorHAnsi"/>
          <w:sz w:val="16"/>
        </w:rPr>
        <w:t xml:space="preserve"> This framing depicts U.S. actions as a matter of policing an area of sovereign jurisdiction. There is some accuracy to this portrayal; the United States’ understanding of its sovereignty has extended beyond its own shorelines since the 19th century. The presence of sovereign U.S. military bases in Japan, Taiwan, and the Republic of Korea, along with permanent military installations in Australia and The Philippines, act as de facto recognitions of that extended sovereignty in the Asia Pacific. </w:t>
      </w:r>
      <w:r w:rsidRPr="00411445">
        <w:rPr>
          <w:rFonts w:asciiTheme="minorHAnsi" w:hAnsiTheme="minorHAnsi"/>
          <w:sz w:val="24"/>
          <w:highlight w:val="cyan"/>
          <w:u w:val="single"/>
        </w:rPr>
        <w:t>The CNN report therefore constitutes an attempt by the U.S. government to describe its interests in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hina</w:t>
      </w:r>
      <w:r w:rsidRPr="00411445">
        <w:rPr>
          <w:rFonts w:asciiTheme="minorHAnsi" w:hAnsiTheme="minorHAnsi"/>
          <w:sz w:val="24"/>
          <w:highlight w:val="cyan"/>
          <w:u w:val="single"/>
        </w:rPr>
        <w:t xml:space="preserve"> S</w:t>
      </w:r>
      <w:r w:rsidRPr="00411445">
        <w:rPr>
          <w:rFonts w:asciiTheme="minorHAnsi" w:hAnsiTheme="minorHAnsi"/>
          <w:sz w:val="16"/>
        </w:rPr>
        <w:t xml:space="preserve">ea </w:t>
      </w:r>
      <w:r w:rsidRPr="00411445">
        <w:rPr>
          <w:rFonts w:asciiTheme="minorHAnsi" w:hAnsiTheme="minorHAnsi"/>
          <w:sz w:val="24"/>
          <w:highlight w:val="cyan"/>
          <w:u w:val="single"/>
        </w:rPr>
        <w:t>as inherent to U.S. sovereignty. This argument as presented by a major U.S. media outlet is aimed at persuading Americans, not the Chinese. It proposes that U.S. involvement is necessary rather than optional</w:t>
      </w:r>
      <w:r w:rsidRPr="00411445">
        <w:rPr>
          <w:rFonts w:asciiTheme="minorHAnsi" w:hAnsiTheme="minorHAnsi"/>
          <w:sz w:val="16"/>
        </w:rPr>
        <w:t xml:space="preserve">, a view which would make the question of whether the U.S. should be involved in the South China Sea politically moot. </w:t>
      </w:r>
      <w:r w:rsidRPr="00411445">
        <w:rPr>
          <w:rFonts w:asciiTheme="minorHAnsi" w:hAnsiTheme="minorHAnsi"/>
          <w:sz w:val="24"/>
          <w:highlight w:val="cyan"/>
          <w:u w:val="single"/>
        </w:rPr>
        <w:t>Neither the Democrats nor Republicans could argue for withdrawal or accommodation of China’s activities without their opposition accusing them of ceding America’s sovereign rights.</w:t>
      </w:r>
    </w:p>
    <w:p w14:paraId="1CE42FB7" w14:textId="77777777" w:rsidR="005911FB" w:rsidRPr="00637014" w:rsidRDefault="005911FB" w:rsidP="005911FB">
      <w:pPr>
        <w:pStyle w:val="Heading3"/>
      </w:pPr>
      <w:r>
        <w:lastRenderedPageBreak/>
        <w:t>Link Turn – FON</w:t>
      </w:r>
    </w:p>
    <w:p w14:paraId="790748E8" w14:textId="77777777" w:rsidR="005911FB" w:rsidRPr="00411445" w:rsidRDefault="005911FB" w:rsidP="005911FB">
      <w:pPr>
        <w:pStyle w:val="Heading4"/>
        <w:rPr>
          <w:rFonts w:asciiTheme="minorHAnsi" w:hAnsiTheme="minorHAnsi"/>
        </w:rPr>
      </w:pPr>
      <w:r>
        <w:rPr>
          <w:rFonts w:asciiTheme="minorHAnsi" w:hAnsiTheme="minorHAnsi"/>
        </w:rPr>
        <w:t>Congress wants FON ops</w:t>
      </w:r>
    </w:p>
    <w:p w14:paraId="2784ECC9" w14:textId="77777777" w:rsidR="005911FB" w:rsidRPr="00F6265E" w:rsidRDefault="005911FB" w:rsidP="005911FB">
      <w:pPr>
        <w:rPr>
          <w:sz w:val="20"/>
        </w:rPr>
      </w:pPr>
      <w:r w:rsidRPr="00F6265E">
        <w:rPr>
          <w:rStyle w:val="Style13ptBold"/>
        </w:rPr>
        <w:t>Jamotiilo 4/29</w:t>
      </w:r>
      <w:r w:rsidRPr="00F6265E">
        <w:t xml:space="preserve"> </w:t>
      </w:r>
      <w:r w:rsidRPr="00F6265E">
        <w:rPr>
          <w:sz w:val="20"/>
        </w:rPr>
        <w:t xml:space="preserve">(Ian, staff @ Asian Journal, 4/29/16, “US Congress: More naval operations in South China Sea,” </w:t>
      </w:r>
      <w:hyperlink r:id="rId36" w:history="1">
        <w:r w:rsidRPr="00F6265E">
          <w:rPr>
            <w:rStyle w:val="Hyperlink"/>
            <w:sz w:val="20"/>
          </w:rPr>
          <w:t>http://asianjournal.com/news/us-congress-more-naval-operations-in-south-china-sea/</w:t>
        </w:r>
      </w:hyperlink>
      <w:r w:rsidRPr="00F6265E">
        <w:rPr>
          <w:sz w:val="20"/>
        </w:rPr>
        <w:t>) MAM</w:t>
      </w:r>
    </w:p>
    <w:p w14:paraId="317CA247" w14:textId="77777777" w:rsidR="005911FB" w:rsidRPr="00411445" w:rsidRDefault="005911FB" w:rsidP="005911FB">
      <w:pPr>
        <w:pStyle w:val="NormalWeb"/>
        <w:shd w:val="clear" w:color="auto" w:fill="FFFFFF"/>
        <w:spacing w:before="285" w:beforeAutospacing="0" w:after="0" w:afterAutospacing="0"/>
        <w:textAlignment w:val="baseline"/>
        <w:rPr>
          <w:rStyle w:val="Emphasis"/>
          <w:rFonts w:asciiTheme="minorHAnsi" w:hAnsiTheme="minorHAnsi"/>
        </w:rPr>
      </w:pPr>
      <w:r w:rsidRPr="00411445">
        <w:rPr>
          <w:rFonts w:asciiTheme="minorHAnsi" w:hAnsiTheme="minorHAnsi" w:cs="Arial"/>
          <w:sz w:val="22"/>
          <w:szCs w:val="22"/>
        </w:rPr>
        <w:t xml:space="preserve">Members of </w:t>
      </w:r>
      <w:r w:rsidRPr="00411445">
        <w:rPr>
          <w:rStyle w:val="Emphasis"/>
          <w:rFonts w:asciiTheme="minorHAnsi" w:hAnsiTheme="minorHAnsi"/>
          <w:highlight w:val="cyan"/>
        </w:rPr>
        <w:t xml:space="preserve">Congress urged </w:t>
      </w:r>
      <w:r w:rsidRPr="00F6265E">
        <w:t>the</w:t>
      </w:r>
      <w:r w:rsidRPr="00411445">
        <w:rPr>
          <w:rStyle w:val="Emphasis"/>
          <w:rFonts w:asciiTheme="minorHAnsi" w:hAnsiTheme="minorHAnsi"/>
          <w:highlight w:val="cyan"/>
        </w:rPr>
        <w:t xml:space="preserve"> Obama </w:t>
      </w:r>
      <w:r w:rsidRPr="00F6265E">
        <w:t>administration</w:t>
      </w:r>
      <w:r w:rsidRPr="00411445">
        <w:rPr>
          <w:rFonts w:asciiTheme="minorHAnsi" w:hAnsiTheme="minorHAnsi" w:cs="Arial"/>
          <w:sz w:val="22"/>
          <w:szCs w:val="22"/>
        </w:rPr>
        <w:t xml:space="preserve"> on Wednesday </w:t>
      </w:r>
      <w:r w:rsidRPr="00411445">
        <w:rPr>
          <w:rStyle w:val="Emphasis"/>
          <w:rFonts w:asciiTheme="minorHAnsi" w:hAnsiTheme="minorHAnsi"/>
          <w:highlight w:val="cyan"/>
        </w:rPr>
        <w:t>to order more naval operations close to disputed islands in the South China Sea.</w:t>
      </w:r>
      <w:r w:rsidRPr="00411445">
        <w:rPr>
          <w:rFonts w:asciiTheme="minorHAnsi" w:hAnsiTheme="minorHAnsi" w:cs="Arial"/>
          <w:sz w:val="22"/>
          <w:szCs w:val="22"/>
        </w:rPr>
        <w:t xml:space="preserve"> The State Department </w:t>
      </w:r>
      <w:r w:rsidRPr="00411445">
        <w:rPr>
          <w:rStyle w:val="Emphasis"/>
          <w:rFonts w:asciiTheme="minorHAnsi" w:hAnsiTheme="minorHAnsi"/>
          <w:highlight w:val="cyan"/>
        </w:rPr>
        <w:t>said Beijing risks conflict and isolation through its assertive behaviour in those waters</w:t>
      </w:r>
      <w:r w:rsidRPr="00411445">
        <w:rPr>
          <w:rFonts w:asciiTheme="minorHAnsi" w:hAnsiTheme="minorHAnsi" w:cs="Arial"/>
          <w:sz w:val="22"/>
          <w:szCs w:val="22"/>
        </w:rPr>
        <w:t xml:space="preserve">. Twice since the fall, </w:t>
      </w:r>
      <w:r w:rsidRPr="00411445">
        <w:rPr>
          <w:rStyle w:val="Emphasis"/>
          <w:rFonts w:asciiTheme="minorHAnsi" w:hAnsiTheme="minorHAnsi"/>
          <w:highlight w:val="cyan"/>
        </w:rPr>
        <w:t>the U.S. Navy has sailed by artificial islands built by China</w:t>
      </w:r>
      <w:r w:rsidRPr="00411445">
        <w:rPr>
          <w:rFonts w:asciiTheme="minorHAnsi" w:hAnsiTheme="minorHAnsi" w:cs="Arial"/>
          <w:sz w:val="22"/>
          <w:szCs w:val="22"/>
        </w:rPr>
        <w:t xml:space="preserve">, and Deputy Secretary of State Antony Blinken told the Senate Foreign Relations Committee that </w:t>
      </w:r>
      <w:r w:rsidRPr="00411445">
        <w:rPr>
          <w:rStyle w:val="Emphasis"/>
          <w:rFonts w:asciiTheme="minorHAnsi" w:hAnsiTheme="minorHAnsi"/>
          <w:highlight w:val="cyan"/>
        </w:rPr>
        <w:t>such operations will take place regularly</w:t>
      </w:r>
      <w:r w:rsidRPr="00411445">
        <w:rPr>
          <w:rFonts w:asciiTheme="minorHAnsi" w:hAnsiTheme="minorHAnsi" w:cs="Arial"/>
          <w:sz w:val="22"/>
          <w:szCs w:val="22"/>
        </w:rPr>
        <w:t>. Republicans said such "freedom of navigation" operations cruising within 12 nautical miles of the manmade islands -- what China might consider as their territorial waters -- should become routine. "</w:t>
      </w:r>
      <w:r w:rsidRPr="00411445">
        <w:rPr>
          <w:rStyle w:val="Emphasis"/>
          <w:rFonts w:asciiTheme="minorHAnsi" w:hAnsiTheme="minorHAnsi"/>
          <w:highlight w:val="cyan"/>
        </w:rPr>
        <w:t>I don't why we are not doing it weekly, or monthly,"</w:t>
      </w:r>
      <w:r w:rsidRPr="00411445">
        <w:rPr>
          <w:rStyle w:val="Emphasis"/>
          <w:rFonts w:asciiTheme="minorHAnsi" w:hAnsiTheme="minorHAnsi"/>
        </w:rPr>
        <w:t xml:space="preserve"> </w:t>
      </w:r>
      <w:r w:rsidRPr="00411445">
        <w:rPr>
          <w:rFonts w:asciiTheme="minorHAnsi" w:hAnsiTheme="minorHAnsi" w:cs="Arial"/>
          <w:sz w:val="22"/>
          <w:szCs w:val="22"/>
        </w:rPr>
        <w:t>said the committee chairman, GOP Sen. Bob Corker of Tennessee. He contended that China has positioned itself as a geopolitical rival of the United States. "</w:t>
      </w:r>
      <w:r w:rsidRPr="00411445">
        <w:rPr>
          <w:rStyle w:val="Emphasis"/>
          <w:rFonts w:asciiTheme="minorHAnsi" w:hAnsiTheme="minorHAnsi"/>
          <w:highlight w:val="cyan"/>
        </w:rPr>
        <w:t>Merely managing differences with China is not a successful formula</w:t>
      </w:r>
      <w:r w:rsidRPr="00411445">
        <w:rPr>
          <w:rFonts w:asciiTheme="minorHAnsi" w:hAnsiTheme="minorHAnsi" w:cs="Arial"/>
          <w:sz w:val="22"/>
          <w:szCs w:val="22"/>
        </w:rPr>
        <w:t xml:space="preserve"> particularly when such management cedes U.S. influence and places American interest at risk in the Indo-Pacific and beyond," Corker said. Blinken said </w:t>
      </w:r>
      <w:r w:rsidRPr="00411445">
        <w:rPr>
          <w:rStyle w:val="Emphasis"/>
          <w:rFonts w:asciiTheme="minorHAnsi" w:hAnsiTheme="minorHAnsi"/>
          <w:highlight w:val="cyan"/>
        </w:rPr>
        <w:t>China was alienating its neighbours and risked "conflict, instability and isolation</w:t>
      </w:r>
      <w:r w:rsidRPr="00411445">
        <w:rPr>
          <w:rFonts w:asciiTheme="minorHAnsi" w:hAnsiTheme="minorHAnsi" w:cs="Arial"/>
          <w:sz w:val="22"/>
          <w:szCs w:val="22"/>
        </w:rPr>
        <w:t>' unless it changed its approach and clarified its claims in the South China Sea in accordance with international law</w:t>
      </w:r>
      <w:proofErr w:type="gramStart"/>
      <w:r w:rsidRPr="00411445">
        <w:rPr>
          <w:rFonts w:asciiTheme="minorHAnsi" w:hAnsiTheme="minorHAnsi" w:cs="Arial"/>
          <w:sz w:val="22"/>
          <w:szCs w:val="22"/>
        </w:rPr>
        <w:t>. "</w:t>
      </w:r>
      <w:proofErr w:type="gramEnd"/>
      <w:r w:rsidRPr="00411445">
        <w:rPr>
          <w:rFonts w:asciiTheme="minorHAnsi" w:hAnsiTheme="minorHAnsi" w:cs="Arial"/>
          <w:sz w:val="22"/>
          <w:szCs w:val="22"/>
        </w:rPr>
        <w:t xml:space="preserve">As long as the United States remains fully present in the region, any tactical advantage that China derives from some of these outposts will be vastly outweighed by the net effect of surrounding itself with increasingly angry, increasingly suspicious neighbours who are increasingly close to the United States," he said. China claims virtually the entire South China Sea, an area that contains some of the world's busiest sea lanes. Although the U.S. is not a claimant, it says it has a national interest in freedom of navigation and maintaining stability there. Tensions have escalated in the past two years as China has reclaimed more than 3,000 acres of land, and constructed airstrips, ports and radar stations. </w:t>
      </w:r>
      <w:r w:rsidRPr="00411445">
        <w:rPr>
          <w:rStyle w:val="Emphasis"/>
          <w:rFonts w:asciiTheme="minorHAnsi" w:hAnsiTheme="minorHAnsi"/>
          <w:highlight w:val="cyan"/>
        </w:rPr>
        <w:t>China says</w:t>
      </w:r>
      <w:r w:rsidRPr="00411445">
        <w:rPr>
          <w:rFonts w:asciiTheme="minorHAnsi" w:hAnsiTheme="minorHAnsi" w:cs="Arial"/>
          <w:sz w:val="22"/>
          <w:szCs w:val="22"/>
        </w:rPr>
        <w:t xml:space="preserve"> those developments are mainly for civilian purposes and that </w:t>
      </w:r>
      <w:r w:rsidRPr="00411445">
        <w:rPr>
          <w:rStyle w:val="Emphasis"/>
          <w:rFonts w:asciiTheme="minorHAnsi" w:hAnsiTheme="minorHAnsi"/>
          <w:highlight w:val="cyan"/>
        </w:rPr>
        <w:t>U.S. military activities -- especially the sailing of ships close to the newly built islands -- threaten China's security.</w:t>
      </w:r>
    </w:p>
    <w:p w14:paraId="156A4DAB" w14:textId="77777777" w:rsidR="005911FB" w:rsidRPr="00411445" w:rsidRDefault="005911FB" w:rsidP="005911FB">
      <w:pPr>
        <w:pStyle w:val="Heading4"/>
        <w:rPr>
          <w:rFonts w:asciiTheme="minorHAnsi" w:hAnsiTheme="minorHAnsi"/>
        </w:rPr>
      </w:pPr>
      <w:r>
        <w:rPr>
          <w:rFonts w:asciiTheme="minorHAnsi" w:hAnsiTheme="minorHAnsi"/>
        </w:rPr>
        <w:t>Military &amp; Congressional hawks demand FON ops – The plan solves existing backlash</w:t>
      </w:r>
    </w:p>
    <w:p w14:paraId="2A3264BA" w14:textId="77777777" w:rsidR="005911FB" w:rsidRPr="00411445" w:rsidRDefault="005911FB" w:rsidP="005911FB">
      <w:pPr>
        <w:rPr>
          <w:rFonts w:asciiTheme="minorHAnsi" w:hAnsiTheme="minorHAnsi"/>
          <w:b/>
          <w:bCs/>
          <w:sz w:val="26"/>
        </w:rPr>
      </w:pPr>
      <w:r w:rsidRPr="00411445">
        <w:rPr>
          <w:rStyle w:val="Style13ptBold"/>
        </w:rPr>
        <w:t xml:space="preserve">Borger 16 </w:t>
      </w:r>
      <w:r w:rsidRPr="00411445">
        <w:rPr>
          <w:rFonts w:asciiTheme="minorHAnsi" w:hAnsiTheme="minorHAnsi"/>
          <w:sz w:val="16"/>
          <w:szCs w:val="16"/>
        </w:rPr>
        <w:t xml:space="preserve">(Julian, world affairs editor, 5/29, “South China Sea fears grow before tribunal rules on disputed islands,” </w:t>
      </w:r>
      <w:hyperlink r:id="rId37" w:history="1">
        <w:r w:rsidRPr="00411445">
          <w:rPr>
            <w:rStyle w:val="Hyperlink"/>
            <w:rFonts w:asciiTheme="minorHAnsi" w:hAnsiTheme="minorHAnsi"/>
            <w:sz w:val="16"/>
            <w:szCs w:val="16"/>
          </w:rPr>
          <w:t>https://www.theguardian.com/world/2016/may/29/south-china-sea-fears-grow-before-tribunal-ruling-disputed-islands</w:t>
        </w:r>
      </w:hyperlink>
      <w:r w:rsidRPr="00411445">
        <w:rPr>
          <w:rFonts w:asciiTheme="minorHAnsi" w:hAnsiTheme="minorHAnsi"/>
          <w:sz w:val="16"/>
          <w:szCs w:val="16"/>
        </w:rPr>
        <w:t>) MAM</w:t>
      </w:r>
    </w:p>
    <w:p w14:paraId="6A4EF19C" w14:textId="77777777" w:rsidR="005911FB" w:rsidRPr="00411445" w:rsidRDefault="005911FB" w:rsidP="005911FB">
      <w:pPr>
        <w:rPr>
          <w:rFonts w:asciiTheme="minorHAnsi" w:hAnsiTheme="minorHAnsi"/>
        </w:rPr>
      </w:pPr>
      <w:r w:rsidRPr="00411445">
        <w:rPr>
          <w:rFonts w:asciiTheme="minorHAnsi" w:hAnsiTheme="minorHAnsi"/>
        </w:rPr>
        <w:t xml:space="preserve">Fears are growing that </w:t>
      </w:r>
      <w:r w:rsidRPr="00411445">
        <w:rPr>
          <w:rStyle w:val="Emphasis"/>
          <w:rFonts w:asciiTheme="minorHAnsi" w:hAnsiTheme="minorHAnsi"/>
          <w:highlight w:val="cyan"/>
        </w:rPr>
        <w:t>there will be a sharp rise in tensions in the South China Sea</w:t>
      </w:r>
      <w:r w:rsidRPr="00411445">
        <w:rPr>
          <w:rStyle w:val="Emphasis"/>
          <w:rFonts w:asciiTheme="minorHAnsi" w:hAnsiTheme="minorHAnsi"/>
        </w:rPr>
        <w:t xml:space="preserve"> </w:t>
      </w:r>
      <w:r w:rsidRPr="00411445">
        <w:rPr>
          <w:rFonts w:asciiTheme="minorHAnsi" w:hAnsiTheme="minorHAnsi"/>
        </w:rPr>
        <w:t xml:space="preserve">in the next few weeks after an international tribunal delivers a ruling on disputed islands and reefs that Beijing has said it will reject. Western officials say they fear China will react to the ruling of the international tribunal for the law of the sea, which is expected to side with the Philippines, by raising the stakes in the busy trade route, expanding its land reclamation and construction activities to reefs in the Scarborough Shoal, close to Manila. Specially crafted for Windows 10, this app gives you full access to the Guardian's award-winning content. With automatic caching, you can keep reading even when </w:t>
      </w:r>
      <w:r w:rsidRPr="00411445">
        <w:rPr>
          <w:rStyle w:val="Emphasis"/>
          <w:rFonts w:asciiTheme="minorHAnsi" w:hAnsiTheme="minorHAnsi"/>
          <w:highlight w:val="cyan"/>
        </w:rPr>
        <w:t>The White House is under pressure from the top US commander in the Pacific and some in Congress to take a tougher line with Beijing and carry out more military patrols close to China’s fortified islands, where there have already been close encounters</w:t>
      </w:r>
      <w:r w:rsidRPr="00411445">
        <w:rPr>
          <w:rFonts w:asciiTheme="minorHAnsi" w:hAnsiTheme="minorHAnsi"/>
        </w:rPr>
        <w:t xml:space="preserve"> between ships and planes from the two rival powers. </w:t>
      </w:r>
      <w:r w:rsidRPr="00411445">
        <w:rPr>
          <w:rStyle w:val="Emphasis"/>
          <w:rFonts w:asciiTheme="minorHAnsi" w:hAnsiTheme="minorHAnsi"/>
          <w:highlight w:val="cyan"/>
        </w:rPr>
        <w:t>Beijing</w:t>
      </w:r>
      <w:r w:rsidRPr="00411445">
        <w:rPr>
          <w:rStyle w:val="StyleUnderline"/>
        </w:rPr>
        <w:t xml:space="preserve">, which argues the tribunal has no jurisdiction on the matter, </w:t>
      </w:r>
      <w:r w:rsidRPr="00411445">
        <w:rPr>
          <w:rStyle w:val="Emphasis"/>
          <w:rFonts w:asciiTheme="minorHAnsi" w:hAnsiTheme="minorHAnsi"/>
          <w:highlight w:val="cyan"/>
        </w:rPr>
        <w:t>has warned the US against escalating the conflict, saying it will defend</w:t>
      </w:r>
      <w:r w:rsidRPr="00411445">
        <w:rPr>
          <w:rStyle w:val="StyleUnderline"/>
        </w:rPr>
        <w:t xml:space="preserve"> itself if necessary.</w:t>
      </w:r>
      <w:r w:rsidRPr="00411445">
        <w:rPr>
          <w:rFonts w:asciiTheme="minorHAnsi" w:hAnsiTheme="minorHAnsi"/>
        </w:rPr>
        <w:t xml:space="preserve"> “Of course, when the ruling comes out our friends in Philippines and in the United States will preach that the tribunal has binding </w:t>
      </w:r>
      <w:proofErr w:type="gramStart"/>
      <w:r w:rsidRPr="00411445">
        <w:rPr>
          <w:rFonts w:asciiTheme="minorHAnsi" w:hAnsiTheme="minorHAnsi"/>
        </w:rPr>
        <w:t>power,</w:t>
      </w:r>
      <w:proofErr w:type="gramEnd"/>
      <w:r w:rsidRPr="00411445">
        <w:rPr>
          <w:rFonts w:asciiTheme="minorHAnsi" w:hAnsiTheme="minorHAnsi"/>
        </w:rPr>
        <w:t xml:space="preserve"> and that China must obey the result. But surely we will be firm in saying that the results are illegal, that the tribunal has no binding power and </w:t>
      </w:r>
      <w:r w:rsidRPr="00411445">
        <w:rPr>
          <w:rFonts w:asciiTheme="minorHAnsi" w:hAnsiTheme="minorHAnsi"/>
        </w:rPr>
        <w:lastRenderedPageBreak/>
        <w:t xml:space="preserve">China will not accept the ruling,” said Liu Zhenmin, </w:t>
      </w:r>
      <w:r w:rsidRPr="00411445">
        <w:rPr>
          <w:rStyle w:val="Emphasis"/>
          <w:rFonts w:asciiTheme="minorHAnsi" w:hAnsiTheme="minorHAnsi"/>
          <w:highlight w:val="cyan"/>
        </w:rPr>
        <w:t>the Chinese deputy foreign minister</w:t>
      </w:r>
      <w:r w:rsidRPr="00411445">
        <w:rPr>
          <w:rStyle w:val="Emphasis"/>
          <w:rFonts w:asciiTheme="minorHAnsi" w:hAnsiTheme="minorHAnsi"/>
        </w:rPr>
        <w:t xml:space="preserve"> </w:t>
      </w:r>
      <w:r w:rsidRPr="00411445">
        <w:rPr>
          <w:rFonts w:asciiTheme="minorHAnsi" w:hAnsiTheme="minorHAnsi"/>
        </w:rPr>
        <w:t xml:space="preserve">who has been a lead negotiator on the issue. “The US knows about its own history in south-east Asia. We will oppose the US if it stirs up any conflict in south-east Asia. But if scenarios of the Korean </w:t>
      </w:r>
      <w:proofErr w:type="gramStart"/>
      <w:r w:rsidRPr="00411445">
        <w:rPr>
          <w:rFonts w:asciiTheme="minorHAnsi" w:hAnsiTheme="minorHAnsi"/>
        </w:rPr>
        <w:t>war</w:t>
      </w:r>
      <w:proofErr w:type="gramEnd"/>
      <w:r w:rsidRPr="00411445">
        <w:rPr>
          <w:rFonts w:asciiTheme="minorHAnsi" w:hAnsiTheme="minorHAnsi"/>
        </w:rPr>
        <w:t xml:space="preserve"> or Vietnam war are replayed we will have to defend ourselves.” Liu </w:t>
      </w:r>
      <w:r w:rsidRPr="00411445">
        <w:rPr>
          <w:rStyle w:val="Emphasis"/>
          <w:rFonts w:asciiTheme="minorHAnsi" w:hAnsiTheme="minorHAnsi"/>
          <w:highlight w:val="cyan"/>
        </w:rPr>
        <w:t>added</w:t>
      </w:r>
      <w:r w:rsidRPr="00411445">
        <w:rPr>
          <w:rStyle w:val="Emphasis"/>
          <w:rFonts w:asciiTheme="minorHAnsi" w:hAnsiTheme="minorHAnsi"/>
        </w:rPr>
        <w:t xml:space="preserve"> </w:t>
      </w:r>
      <w:r w:rsidRPr="00411445">
        <w:rPr>
          <w:rFonts w:asciiTheme="minorHAnsi" w:hAnsiTheme="minorHAnsi"/>
        </w:rPr>
        <w:t xml:space="preserve">that he did not think “things would go as badly as that”, but warned that </w:t>
      </w:r>
      <w:r w:rsidRPr="00411445">
        <w:rPr>
          <w:rStyle w:val="Emphasis"/>
          <w:rFonts w:asciiTheme="minorHAnsi" w:hAnsiTheme="minorHAnsi"/>
          <w:highlight w:val="cyan"/>
        </w:rPr>
        <w:t>any US attempt to contain China’s rising sea power was doomed to failure.</w:t>
      </w:r>
      <w:r w:rsidRPr="00411445">
        <w:rPr>
          <w:rFonts w:asciiTheme="minorHAnsi" w:hAnsiTheme="minorHAnsi"/>
        </w:rPr>
        <w:t xml:space="preserve"> “We have been saying to our American friends you cannot really circle China by having joint military exercises or building military bases – you were not able to do that 30 years ago, let alone now. China’s rise and development will not be held back by anyone,” he said. </w:t>
      </w:r>
    </w:p>
    <w:p w14:paraId="7197D6CB" w14:textId="77777777" w:rsidR="005911FB" w:rsidRPr="00411445" w:rsidRDefault="005911FB" w:rsidP="005911FB">
      <w:pPr>
        <w:pStyle w:val="Heading4"/>
        <w:rPr>
          <w:rFonts w:asciiTheme="minorHAnsi" w:hAnsiTheme="minorHAnsi"/>
        </w:rPr>
      </w:pPr>
      <w:r>
        <w:rPr>
          <w:rFonts w:asciiTheme="minorHAnsi" w:hAnsiTheme="minorHAnsi"/>
        </w:rPr>
        <w:t>SQ policy is unpopular – Causes Congressional backlash</w:t>
      </w:r>
    </w:p>
    <w:p w14:paraId="691823E1" w14:textId="77777777" w:rsidR="005911FB" w:rsidRPr="00411445" w:rsidRDefault="005911FB" w:rsidP="005911FB">
      <w:pPr>
        <w:rPr>
          <w:rFonts w:asciiTheme="minorHAnsi" w:hAnsiTheme="minorHAnsi"/>
        </w:rPr>
      </w:pPr>
      <w:r w:rsidRPr="00411445">
        <w:rPr>
          <w:rStyle w:val="Style13ptBold"/>
        </w:rPr>
        <w:t>De Luce 16</w:t>
      </w:r>
      <w:r w:rsidRPr="00411445">
        <w:rPr>
          <w:rFonts w:asciiTheme="minorHAnsi" w:hAnsiTheme="minorHAnsi"/>
        </w:rPr>
        <w:t xml:space="preserve"> </w:t>
      </w:r>
      <w:r w:rsidRPr="00411445">
        <w:rPr>
          <w:rFonts w:asciiTheme="minorHAnsi" w:hAnsiTheme="minorHAnsi"/>
          <w:sz w:val="16"/>
          <w:szCs w:val="16"/>
        </w:rPr>
        <w:t xml:space="preserve">(Dan, Foreign Policy’s chief natl security correspondent, “Lawmakers to White House: Get Tough </w:t>
      </w:r>
      <w:proofErr w:type="gramStart"/>
      <w:r w:rsidRPr="00411445">
        <w:rPr>
          <w:rFonts w:asciiTheme="minorHAnsi" w:hAnsiTheme="minorHAnsi"/>
          <w:sz w:val="16"/>
          <w:szCs w:val="16"/>
        </w:rPr>
        <w:t>With Beijing Over</w:t>
      </w:r>
      <w:proofErr w:type="gramEnd"/>
      <w:r w:rsidRPr="00411445">
        <w:rPr>
          <w:rFonts w:asciiTheme="minorHAnsi" w:hAnsiTheme="minorHAnsi"/>
          <w:sz w:val="16"/>
          <w:szCs w:val="16"/>
        </w:rPr>
        <w:t xml:space="preserve"> South China Sea,” Foreign Policy, April 27, 2016) MAM</w:t>
      </w:r>
    </w:p>
    <w:p w14:paraId="5E254B93" w14:textId="77777777" w:rsidR="005911FB" w:rsidRPr="00411445" w:rsidRDefault="005911FB" w:rsidP="005911FB">
      <w:pPr>
        <w:rPr>
          <w:rFonts w:asciiTheme="minorHAnsi" w:hAnsiTheme="minorHAnsi"/>
        </w:rPr>
      </w:pPr>
      <w:r w:rsidRPr="00411445">
        <w:rPr>
          <w:rStyle w:val="Emphasis"/>
          <w:rFonts w:asciiTheme="minorHAnsi" w:hAnsiTheme="minorHAnsi"/>
          <w:highlight w:val="cyan"/>
        </w:rPr>
        <w:t>The broader U.S.-China relationship,</w:t>
      </w:r>
      <w:r w:rsidRPr="00411445">
        <w:rPr>
          <w:rStyle w:val="Emphasis"/>
          <w:rFonts w:asciiTheme="minorHAnsi" w:hAnsiTheme="minorHAnsi"/>
        </w:rPr>
        <w:t xml:space="preserve"> </w:t>
      </w:r>
      <w:r w:rsidRPr="00411445">
        <w:rPr>
          <w:rStyle w:val="Emphasis"/>
          <w:rFonts w:asciiTheme="minorHAnsi" w:hAnsiTheme="minorHAnsi"/>
          <w:highlight w:val="cyan"/>
        </w:rPr>
        <w:t>which requires cooperation</w:t>
      </w:r>
      <w:r w:rsidRPr="00411445">
        <w:rPr>
          <w:rStyle w:val="StyleUnderline"/>
        </w:rPr>
        <w:t xml:space="preserve"> on such issues as the global economy and North Korea, </w:t>
      </w:r>
      <w:r w:rsidRPr="00411445">
        <w:rPr>
          <w:rStyle w:val="Emphasis"/>
          <w:rFonts w:asciiTheme="minorHAnsi" w:hAnsiTheme="minorHAnsi"/>
          <w:highlight w:val="cyan"/>
        </w:rPr>
        <w:t>makes it difficult for Washington to push back too hard on Beijing’s moves</w:t>
      </w:r>
      <w:r w:rsidRPr="00411445">
        <w:rPr>
          <w:rStyle w:val="StyleUnderline"/>
        </w:rPr>
        <w:t xml:space="preserve"> in the regio</w:t>
      </w:r>
      <w:r w:rsidRPr="00411445">
        <w:rPr>
          <w:rFonts w:asciiTheme="minorHAnsi" w:hAnsiTheme="minorHAnsi"/>
        </w:rPr>
        <w:t>n — but that tread-softly approach is wearing thin with lawmakers. At a Senate Foreign Relations Committee hearing Wednesday featuring Deputy Secretary of State Antony Blinken</w:t>
      </w:r>
      <w:r w:rsidRPr="00411445">
        <w:rPr>
          <w:rStyle w:val="Emphasis"/>
          <w:rFonts w:asciiTheme="minorHAnsi" w:hAnsiTheme="minorHAnsi"/>
        </w:rPr>
        <w:t xml:space="preserve">, </w:t>
      </w:r>
      <w:r w:rsidRPr="00411445">
        <w:rPr>
          <w:rStyle w:val="Emphasis"/>
          <w:rFonts w:asciiTheme="minorHAnsi" w:hAnsiTheme="minorHAnsi"/>
          <w:highlight w:val="cyan"/>
        </w:rPr>
        <w:t>some lawmakers blasted the administration’s policies on the S</w:t>
      </w:r>
      <w:r w:rsidRPr="00411445">
        <w:rPr>
          <w:rStyle w:val="StyleUnderline"/>
        </w:rPr>
        <w:t>outh</w:t>
      </w:r>
      <w:r w:rsidRPr="00411445">
        <w:rPr>
          <w:rStyle w:val="StyleUnderline"/>
          <w:highlight w:val="cyan"/>
        </w:rPr>
        <w:t xml:space="preserve"> </w:t>
      </w:r>
      <w:r w:rsidRPr="00411445">
        <w:rPr>
          <w:rStyle w:val="Emphasis"/>
          <w:rFonts w:asciiTheme="minorHAnsi" w:hAnsiTheme="minorHAnsi"/>
          <w:highlight w:val="cyan"/>
        </w:rPr>
        <w:t>C</w:t>
      </w:r>
      <w:r w:rsidRPr="00411445">
        <w:rPr>
          <w:rStyle w:val="StyleUnderline"/>
        </w:rPr>
        <w:t>hina</w:t>
      </w:r>
      <w:r w:rsidRPr="00411445">
        <w:rPr>
          <w:rStyle w:val="StyleUnderline"/>
          <w:highlight w:val="cyan"/>
        </w:rPr>
        <w:t xml:space="preserve"> </w:t>
      </w:r>
      <w:r w:rsidRPr="00411445">
        <w:rPr>
          <w:rStyle w:val="Emphasis"/>
          <w:rFonts w:asciiTheme="minorHAnsi" w:hAnsiTheme="minorHAnsi"/>
          <w:highlight w:val="cyan"/>
        </w:rPr>
        <w:t>S</w:t>
      </w:r>
      <w:r w:rsidRPr="00411445">
        <w:rPr>
          <w:rStyle w:val="StyleUnderline"/>
        </w:rPr>
        <w:t>ea</w:t>
      </w:r>
      <w:r w:rsidRPr="00411445">
        <w:rPr>
          <w:rStyle w:val="StyleUnderline"/>
          <w:highlight w:val="cyan"/>
        </w:rPr>
        <w:t xml:space="preserve"> </w:t>
      </w:r>
      <w:r w:rsidRPr="00411445">
        <w:rPr>
          <w:rStyle w:val="Emphasis"/>
          <w:rFonts w:asciiTheme="minorHAnsi" w:hAnsiTheme="minorHAnsi"/>
          <w:highlight w:val="cyan"/>
        </w:rPr>
        <w:t>as weak</w:t>
      </w:r>
      <w:r w:rsidRPr="00411445">
        <w:rPr>
          <w:rStyle w:val="StyleUnderline"/>
        </w:rPr>
        <w:t xml:space="preserve"> and lackluster</w:t>
      </w:r>
      <w:r w:rsidRPr="00411445">
        <w:rPr>
          <w:rFonts w:asciiTheme="minorHAnsi" w:hAnsiTheme="minorHAnsi"/>
        </w:rPr>
        <w:t>. The Republican chairman of the committee, Sen. Bob Corker of Tennessee, said that “</w:t>
      </w:r>
      <w:proofErr w:type="gramStart"/>
      <w:r w:rsidRPr="00411445">
        <w:rPr>
          <w:rFonts w:asciiTheme="minorHAnsi" w:hAnsiTheme="minorHAnsi"/>
        </w:rPr>
        <w:t>freedom</w:t>
      </w:r>
      <w:proofErr w:type="gramEnd"/>
      <w:r w:rsidRPr="00411445">
        <w:rPr>
          <w:rFonts w:asciiTheme="minorHAnsi" w:hAnsiTheme="minorHAnsi"/>
        </w:rPr>
        <w:t xml:space="preserve"> of navigation operations that happen once a quarter are viewed as nothing but symbolic” and that the U.S. Navy should be carrying out the patrols every week or every month. </w:t>
      </w:r>
      <w:r w:rsidRPr="00411445">
        <w:rPr>
          <w:rStyle w:val="StyleUnderline"/>
        </w:rPr>
        <w:t xml:space="preserve">For years, the United States has routinely sailed through areas it considers part of international waters to assert the principle of freedom of navigation. But </w:t>
      </w:r>
      <w:r w:rsidRPr="00411445">
        <w:rPr>
          <w:rStyle w:val="Emphasis"/>
          <w:rFonts w:asciiTheme="minorHAnsi" w:hAnsiTheme="minorHAnsi"/>
          <w:highlight w:val="cyan"/>
        </w:rPr>
        <w:t>the patrols have taken on heightened importance and political weight in the contested South China Sea,</w:t>
      </w:r>
      <w:r w:rsidRPr="00411445">
        <w:rPr>
          <w:rStyle w:val="Emphasis"/>
          <w:rFonts w:asciiTheme="minorHAnsi" w:hAnsiTheme="minorHAnsi"/>
        </w:rPr>
        <w:t xml:space="preserve"> </w:t>
      </w:r>
      <w:r w:rsidRPr="00411445">
        <w:rPr>
          <w:rStyle w:val="Emphasis"/>
          <w:rFonts w:asciiTheme="minorHAnsi" w:hAnsiTheme="minorHAnsi"/>
          <w:highlight w:val="cyan"/>
        </w:rPr>
        <w:t>where tensions have mounted</w:t>
      </w:r>
      <w:r w:rsidRPr="00411445">
        <w:rPr>
          <w:rStyle w:val="StyleUnderline"/>
        </w:rPr>
        <w:t xml:space="preserve"> due to Beijing’s elaborate island-building campaign and its expansionist territorial claims. </w:t>
      </w:r>
      <w:r w:rsidRPr="00411445">
        <w:rPr>
          <w:rFonts w:asciiTheme="minorHAnsi" w:hAnsiTheme="minorHAnsi"/>
        </w:rPr>
        <w:t xml:space="preserve">The U.S. military has conducted two </w:t>
      </w:r>
      <w:proofErr w:type="gramStart"/>
      <w:r w:rsidRPr="00411445">
        <w:rPr>
          <w:rFonts w:asciiTheme="minorHAnsi" w:hAnsiTheme="minorHAnsi"/>
        </w:rPr>
        <w:t>freedom</w:t>
      </w:r>
      <w:proofErr w:type="gramEnd"/>
      <w:r w:rsidRPr="00411445">
        <w:rPr>
          <w:rFonts w:asciiTheme="minorHAnsi" w:hAnsiTheme="minorHAnsi"/>
        </w:rPr>
        <w:t xml:space="preserve"> of navigation patrols near artificial islands or features claimed by China since October 2015. Pentagon officials say the military has been ready to carry out operations more frequently within 12 nautical miles of man-made islands, but the White House so far has chosen to take a more cautious approach. </w:t>
      </w:r>
      <w:r w:rsidRPr="00411445">
        <w:rPr>
          <w:rStyle w:val="StyleUnderline"/>
        </w:rPr>
        <w:t xml:space="preserve">The proposed legislation is aimed in part at influencing the Obama administration’s policies before the president’s scheduled visit to the region next month, congressional aides said, </w:t>
      </w:r>
      <w:r w:rsidRPr="00411445">
        <w:rPr>
          <w:rStyle w:val="Emphasis"/>
          <w:rFonts w:asciiTheme="minorHAnsi" w:hAnsiTheme="minorHAnsi"/>
          <w:highlight w:val="cyan"/>
        </w:rPr>
        <w:t>amid concerns among some lawmakers that the United States needs to do more to check China’s assertive moves in the South China Sea.</w:t>
      </w:r>
      <w:r w:rsidRPr="00411445">
        <w:rPr>
          <w:rStyle w:val="Emphasis"/>
          <w:rFonts w:asciiTheme="minorHAnsi" w:hAnsiTheme="minorHAnsi"/>
        </w:rPr>
        <w:t xml:space="preserve"> </w:t>
      </w:r>
      <w:r w:rsidRPr="00411445">
        <w:rPr>
          <w:rStyle w:val="Emphasis"/>
          <w:rFonts w:asciiTheme="minorHAnsi" w:hAnsiTheme="minorHAnsi"/>
          <w:highlight w:val="cyan"/>
        </w:rPr>
        <w:t>The bill “encourages them to</w:t>
      </w:r>
      <w:r w:rsidRPr="00411445">
        <w:rPr>
          <w:rStyle w:val="Emphasis"/>
          <w:rFonts w:asciiTheme="minorHAnsi" w:hAnsiTheme="minorHAnsi"/>
        </w:rPr>
        <w:t xml:space="preserve"> </w:t>
      </w:r>
      <w:r w:rsidRPr="00411445">
        <w:rPr>
          <w:rStyle w:val="Emphasis"/>
          <w:rFonts w:asciiTheme="minorHAnsi" w:hAnsiTheme="minorHAnsi"/>
          <w:highlight w:val="cyan"/>
        </w:rPr>
        <w:t>take a more robust</w:t>
      </w:r>
      <w:r w:rsidRPr="00411445">
        <w:rPr>
          <w:rStyle w:val="StyleUnderline"/>
        </w:rPr>
        <w:t xml:space="preserve">, forward-leaning </w:t>
      </w:r>
      <w:r w:rsidRPr="00411445">
        <w:rPr>
          <w:rStyle w:val="Emphasis"/>
          <w:rFonts w:asciiTheme="minorHAnsi" w:hAnsiTheme="minorHAnsi"/>
          <w:highlight w:val="cyan"/>
        </w:rPr>
        <w:t>position</w:t>
      </w:r>
      <w:r w:rsidRPr="00411445">
        <w:rPr>
          <w:rStyle w:val="StyleUnderline"/>
        </w:rPr>
        <w:t>” and is meant “to put a little steel in their spine</w:t>
      </w:r>
      <w:r w:rsidRPr="00411445">
        <w:rPr>
          <w:rFonts w:asciiTheme="minorHAnsi" w:hAnsiTheme="minorHAnsi"/>
        </w:rPr>
        <w:t>,” a Senate staffer, who spoke on condition of anonymity, told Foreign Policy.</w:t>
      </w:r>
    </w:p>
    <w:p w14:paraId="57D12243" w14:textId="77777777" w:rsidR="005911FB" w:rsidRPr="00411445" w:rsidRDefault="005911FB" w:rsidP="005911FB">
      <w:pPr>
        <w:pStyle w:val="Heading4"/>
        <w:rPr>
          <w:rFonts w:asciiTheme="minorHAnsi" w:hAnsiTheme="minorHAnsi"/>
        </w:rPr>
      </w:pPr>
      <w:r w:rsidRPr="00411445">
        <w:rPr>
          <w:rFonts w:asciiTheme="minorHAnsi" w:hAnsiTheme="minorHAnsi"/>
        </w:rPr>
        <w:t>FON ops are popular with the GOP</w:t>
      </w:r>
    </w:p>
    <w:p w14:paraId="0D1C58B5" w14:textId="77777777" w:rsidR="005911FB" w:rsidRPr="00411445" w:rsidRDefault="005911FB" w:rsidP="005911FB">
      <w:pPr>
        <w:rPr>
          <w:rFonts w:asciiTheme="minorHAnsi" w:hAnsiTheme="minorHAnsi"/>
          <w:sz w:val="16"/>
        </w:rPr>
      </w:pPr>
      <w:r w:rsidRPr="00411445">
        <w:rPr>
          <w:rStyle w:val="Style13ptBold"/>
        </w:rPr>
        <w:t>PressTV Staff 16</w:t>
      </w:r>
      <w:r w:rsidRPr="00411445">
        <w:rPr>
          <w:rFonts w:asciiTheme="minorHAnsi" w:hAnsiTheme="minorHAnsi"/>
        </w:rPr>
        <w:t>(</w:t>
      </w:r>
      <w:r w:rsidRPr="00411445">
        <w:rPr>
          <w:rFonts w:asciiTheme="minorHAnsi" w:hAnsiTheme="minorHAnsi"/>
          <w:sz w:val="16"/>
        </w:rPr>
        <w:t>PressTV Staff, 4/28,”Obama urged to boost military ops in South China Sea”, http://www.iran-daily.com/News/140385.html)JA</w:t>
      </w:r>
    </w:p>
    <w:p w14:paraId="1383CE9B" w14:textId="77777777" w:rsidR="005911FB" w:rsidRPr="00D32F12" w:rsidRDefault="005911FB" w:rsidP="005911FB">
      <w:pPr>
        <w:rPr>
          <w:rFonts w:asciiTheme="minorHAnsi" w:hAnsiTheme="minorHAnsi"/>
          <w:sz w:val="16"/>
        </w:rPr>
      </w:pPr>
      <w:r w:rsidRPr="00411445">
        <w:rPr>
          <w:rStyle w:val="Emphasis"/>
          <w:rFonts w:asciiTheme="minorHAnsi" w:hAnsiTheme="minorHAnsi"/>
          <w:highlight w:val="cyan"/>
        </w:rPr>
        <w:t>US Republican congressmen have urged</w:t>
      </w:r>
      <w:r w:rsidRPr="00411445">
        <w:rPr>
          <w:rStyle w:val="Emphasis"/>
          <w:rFonts w:asciiTheme="minorHAnsi" w:hAnsiTheme="minorHAnsi"/>
        </w:rPr>
        <w:t xml:space="preserve"> </w:t>
      </w:r>
      <w:r w:rsidRPr="00D32F12">
        <w:rPr>
          <w:rFonts w:asciiTheme="minorHAnsi" w:hAnsiTheme="minorHAnsi"/>
          <w:sz w:val="16"/>
        </w:rPr>
        <w:t xml:space="preserve">President Barack </w:t>
      </w:r>
      <w:r w:rsidRPr="00411445">
        <w:rPr>
          <w:rStyle w:val="Emphasis"/>
          <w:rFonts w:asciiTheme="minorHAnsi" w:hAnsiTheme="minorHAnsi"/>
          <w:highlight w:val="cyan"/>
        </w:rPr>
        <w:t>Obama to order more military operations</w:t>
      </w:r>
      <w:r w:rsidRPr="00D32F12">
        <w:rPr>
          <w:rFonts w:asciiTheme="minorHAnsi" w:hAnsiTheme="minorHAnsi"/>
          <w:sz w:val="16"/>
        </w:rPr>
        <w:t xml:space="preserve"> near disputed territories </w:t>
      </w:r>
      <w:r w:rsidRPr="00411445">
        <w:rPr>
          <w:rStyle w:val="Emphasis"/>
          <w:rFonts w:asciiTheme="minorHAnsi" w:hAnsiTheme="minorHAnsi"/>
          <w:highlight w:val="cyan"/>
        </w:rPr>
        <w:t>in the S</w:t>
      </w:r>
      <w:r w:rsidRPr="00D32F12">
        <w:rPr>
          <w:rFonts w:asciiTheme="minorHAnsi" w:hAnsiTheme="minorHAnsi"/>
          <w:sz w:val="16"/>
        </w:rPr>
        <w:t xml:space="preserve">outh </w:t>
      </w:r>
      <w:r w:rsidRPr="00411445">
        <w:rPr>
          <w:rStyle w:val="Emphasis"/>
          <w:rFonts w:asciiTheme="minorHAnsi" w:hAnsiTheme="minorHAnsi"/>
          <w:highlight w:val="cyan"/>
        </w:rPr>
        <w:t>C</w:t>
      </w:r>
      <w:r w:rsidRPr="00D32F12">
        <w:rPr>
          <w:rFonts w:asciiTheme="minorHAnsi" w:hAnsiTheme="minorHAnsi"/>
          <w:sz w:val="16"/>
        </w:rPr>
        <w:t xml:space="preserve">hina </w:t>
      </w:r>
      <w:r w:rsidRPr="00411445">
        <w:rPr>
          <w:rStyle w:val="Emphasis"/>
          <w:rFonts w:asciiTheme="minorHAnsi" w:hAnsiTheme="minorHAnsi"/>
          <w:highlight w:val="cyan"/>
        </w:rPr>
        <w:t>S</w:t>
      </w:r>
      <w:r w:rsidRPr="00D32F12">
        <w:rPr>
          <w:rFonts w:asciiTheme="minorHAnsi" w:hAnsiTheme="minorHAnsi"/>
          <w:sz w:val="16"/>
        </w:rPr>
        <w:t xml:space="preserve">ea, despite China’s earlier condemnation of the US militarization of the region. The US Navy has increased its sailing near disputed islands as part of its so-called “freedom of navigation” operations over the past few months. </w:t>
      </w:r>
      <w:r w:rsidRPr="00411445">
        <w:rPr>
          <w:rStyle w:val="Emphasis"/>
          <w:rFonts w:asciiTheme="minorHAnsi" w:hAnsiTheme="minorHAnsi"/>
          <w:highlight w:val="cyan"/>
        </w:rPr>
        <w:t>Republicans told the Senate Foreign Relations Committee</w:t>
      </w:r>
      <w:r w:rsidRPr="00D32F12">
        <w:rPr>
          <w:rFonts w:asciiTheme="minorHAnsi" w:hAnsiTheme="minorHAnsi"/>
          <w:sz w:val="16"/>
        </w:rPr>
        <w:t xml:space="preserve"> on Wednesday that the </w:t>
      </w:r>
      <w:r w:rsidRPr="00411445">
        <w:rPr>
          <w:rStyle w:val="Emphasis"/>
          <w:rFonts w:asciiTheme="minorHAnsi" w:hAnsiTheme="minorHAnsi"/>
          <w:highlight w:val="cyan"/>
        </w:rPr>
        <w:t>Obama</w:t>
      </w:r>
      <w:r w:rsidRPr="00D32F12">
        <w:rPr>
          <w:rFonts w:asciiTheme="minorHAnsi" w:hAnsiTheme="minorHAnsi"/>
          <w:sz w:val="16"/>
        </w:rPr>
        <w:t xml:space="preserve"> administration </w:t>
      </w:r>
      <w:r w:rsidRPr="00411445">
        <w:rPr>
          <w:rStyle w:val="Emphasis"/>
          <w:rFonts w:asciiTheme="minorHAnsi" w:hAnsiTheme="minorHAnsi"/>
          <w:highlight w:val="cyan"/>
        </w:rPr>
        <w:t>should make such operations more regular</w:t>
      </w:r>
      <w:r w:rsidRPr="00D32F12">
        <w:rPr>
          <w:rFonts w:asciiTheme="minorHAnsi" w:hAnsiTheme="minorHAnsi"/>
          <w:sz w:val="16"/>
        </w:rPr>
        <w:t xml:space="preserve">. "I don't (know) why we are not doing it weekly, or monthly," said committee chairman Senator Bob Corker while referring to the presence of 60% of US warships in the Pacific region. </w:t>
      </w:r>
      <w:r w:rsidRPr="00411445">
        <w:rPr>
          <w:rStyle w:val="Emphasis"/>
          <w:rFonts w:asciiTheme="minorHAnsi" w:hAnsiTheme="minorHAnsi"/>
          <w:highlight w:val="cyan"/>
        </w:rPr>
        <w:t>The Tennessee senator noted</w:t>
      </w:r>
      <w:r w:rsidRPr="00D32F12">
        <w:rPr>
          <w:rFonts w:asciiTheme="minorHAnsi" w:hAnsiTheme="minorHAnsi"/>
          <w:sz w:val="16"/>
        </w:rPr>
        <w:t xml:space="preserve"> that China is a geopolitical rival for the United States. "</w:t>
      </w:r>
      <w:r w:rsidRPr="00411445">
        <w:rPr>
          <w:rStyle w:val="Emphasis"/>
          <w:rFonts w:asciiTheme="minorHAnsi" w:hAnsiTheme="minorHAnsi"/>
          <w:highlight w:val="cyan"/>
        </w:rPr>
        <w:t xml:space="preserve">Merely managing differences with China is not a successful </w:t>
      </w:r>
      <w:r w:rsidRPr="00411445">
        <w:rPr>
          <w:rStyle w:val="Emphasis"/>
          <w:rFonts w:asciiTheme="minorHAnsi" w:hAnsiTheme="minorHAnsi"/>
          <w:highlight w:val="cyan"/>
        </w:rPr>
        <w:lastRenderedPageBreak/>
        <w:t>formula</w:t>
      </w:r>
      <w:r w:rsidRPr="00D32F12">
        <w:rPr>
          <w:rFonts w:asciiTheme="minorHAnsi" w:hAnsiTheme="minorHAnsi"/>
          <w:sz w:val="16"/>
        </w:rPr>
        <w:t xml:space="preserve"> particularly when such management cedes US influence and places American interest at risk in the Indo-Pacific and beyond," he said.</w:t>
      </w:r>
    </w:p>
    <w:p w14:paraId="4299C249" w14:textId="77777777" w:rsidR="005911FB" w:rsidRPr="00411445" w:rsidRDefault="005911FB" w:rsidP="005911FB">
      <w:pPr>
        <w:pStyle w:val="Heading4"/>
        <w:rPr>
          <w:rFonts w:asciiTheme="minorHAnsi" w:hAnsiTheme="minorHAnsi"/>
        </w:rPr>
      </w:pPr>
      <w:r w:rsidRPr="00411445">
        <w:rPr>
          <w:rFonts w:asciiTheme="minorHAnsi" w:hAnsiTheme="minorHAnsi"/>
        </w:rPr>
        <w:t>The plan appeases military hawks</w:t>
      </w:r>
    </w:p>
    <w:p w14:paraId="1FBF4A48" w14:textId="77777777" w:rsidR="005911FB" w:rsidRPr="00411445" w:rsidRDefault="005911FB" w:rsidP="005911FB">
      <w:pPr>
        <w:rPr>
          <w:rFonts w:asciiTheme="minorHAnsi" w:hAnsiTheme="minorHAnsi"/>
        </w:rPr>
      </w:pPr>
      <w:r w:rsidRPr="00411445">
        <w:rPr>
          <w:rStyle w:val="Style13ptBold"/>
        </w:rPr>
        <w:t>Wright and Bender 15</w:t>
      </w:r>
      <w:r w:rsidRPr="00411445">
        <w:rPr>
          <w:rFonts w:asciiTheme="minorHAnsi" w:hAnsiTheme="minorHAnsi"/>
          <w:sz w:val="16"/>
        </w:rPr>
        <w:t xml:space="preserve">(Austin and Bryan, senior defense reporter, and defense editor and National Security Correspondent, 7/31, “Obama team, military at odds over South China Sea”, </w:t>
      </w:r>
      <w:hyperlink r:id="rId38" w:history="1">
        <w:r w:rsidRPr="00411445">
          <w:rPr>
            <w:rStyle w:val="Hyperlink"/>
            <w:rFonts w:asciiTheme="minorHAnsi" w:hAnsiTheme="minorHAnsi"/>
            <w:sz w:val="16"/>
          </w:rPr>
          <w:t>http://www.politico.com/story/2015/07/barack-obama-administration-navy-pentagon-odds-south-china-sea-120865</w:t>
        </w:r>
      </w:hyperlink>
      <w:r w:rsidRPr="00411445">
        <w:rPr>
          <w:rFonts w:asciiTheme="minorHAnsi" w:hAnsiTheme="minorHAnsi"/>
          <w:sz w:val="16"/>
        </w:rPr>
        <w:t xml:space="preserve"> )JA</w:t>
      </w:r>
    </w:p>
    <w:p w14:paraId="089164E1" w14:textId="77777777" w:rsidR="005911FB" w:rsidRPr="00A430A6" w:rsidRDefault="005911FB" w:rsidP="005911FB">
      <w:pPr>
        <w:rPr>
          <w:rFonts w:asciiTheme="minorHAnsi" w:hAnsiTheme="minorHAnsi"/>
          <w:sz w:val="16"/>
        </w:rPr>
      </w:pPr>
      <w:r w:rsidRPr="00411445">
        <w:rPr>
          <w:rStyle w:val="Emphasis"/>
          <w:rFonts w:asciiTheme="minorHAnsi" w:hAnsiTheme="minorHAnsi"/>
          <w:highlight w:val="cyan"/>
        </w:rPr>
        <w:t>Some U.S. naval commanders are at odds with the Obama administration over whether to sail Navy ships</w:t>
      </w:r>
      <w:r w:rsidRPr="00A430A6">
        <w:rPr>
          <w:rFonts w:asciiTheme="minorHAnsi" w:hAnsiTheme="minorHAnsi"/>
          <w:sz w:val="16"/>
        </w:rPr>
        <w:t xml:space="preserve"> right </w:t>
      </w:r>
      <w:r w:rsidRPr="00411445">
        <w:rPr>
          <w:rStyle w:val="Emphasis"/>
          <w:rFonts w:asciiTheme="minorHAnsi" w:hAnsiTheme="minorHAnsi"/>
          <w:highlight w:val="cyan"/>
        </w:rPr>
        <w:t>into a disputed area in the S</w:t>
      </w:r>
      <w:r w:rsidRPr="00A430A6">
        <w:rPr>
          <w:rFonts w:asciiTheme="minorHAnsi" w:hAnsiTheme="minorHAnsi"/>
          <w:sz w:val="16"/>
        </w:rPr>
        <w:t xml:space="preserve">outh </w:t>
      </w:r>
      <w:r w:rsidRPr="00411445">
        <w:rPr>
          <w:rStyle w:val="Emphasis"/>
          <w:rFonts w:asciiTheme="minorHAnsi" w:hAnsiTheme="minorHAnsi"/>
          <w:highlight w:val="cyan"/>
        </w:rPr>
        <w:t>C</w:t>
      </w:r>
      <w:r w:rsidRPr="00A430A6">
        <w:rPr>
          <w:rFonts w:asciiTheme="minorHAnsi" w:hAnsiTheme="minorHAnsi"/>
          <w:sz w:val="16"/>
        </w:rPr>
        <w:t xml:space="preserve">hina </w:t>
      </w:r>
      <w:r w:rsidRPr="00411445">
        <w:rPr>
          <w:rStyle w:val="Emphasis"/>
          <w:rFonts w:asciiTheme="minorHAnsi" w:hAnsiTheme="minorHAnsi"/>
          <w:highlight w:val="cyan"/>
        </w:rPr>
        <w:t>S</w:t>
      </w:r>
      <w:r w:rsidRPr="00A430A6">
        <w:rPr>
          <w:rFonts w:asciiTheme="minorHAnsi" w:hAnsiTheme="minorHAnsi"/>
          <w:sz w:val="16"/>
        </w:rPr>
        <w:t xml:space="preserve">ea — a debate that pits some military leaders who want to exercise their freedom of navigation against administration officials and diplomats trying to manage a delicate phase in U.S.-China relations. The Pentagon has repeatedly maintained it reserves the right to sail or fly by a series of artificial islands that China is outfitting with military equipment. The Navy won’t say what it has or hasn’t done, but </w:t>
      </w:r>
      <w:r w:rsidRPr="00411445">
        <w:rPr>
          <w:rStyle w:val="Emphasis"/>
          <w:rFonts w:asciiTheme="minorHAnsi" w:hAnsiTheme="minorHAnsi"/>
          <w:highlight w:val="cyan"/>
        </w:rPr>
        <w:t>military officials and congressional hawks want the U.S. to make a major demonstration</w:t>
      </w:r>
      <w:r w:rsidRPr="00A430A6">
        <w:rPr>
          <w:rFonts w:asciiTheme="minorHAnsi" w:hAnsiTheme="minorHAnsi"/>
          <w:sz w:val="16"/>
        </w:rPr>
        <w:t xml:space="preserve"> by sending warships within 12 miles of the artificial islands </w:t>
      </w:r>
      <w:r w:rsidRPr="00411445">
        <w:rPr>
          <w:rStyle w:val="Emphasis"/>
          <w:rFonts w:asciiTheme="minorHAnsi" w:hAnsiTheme="minorHAnsi"/>
          <w:highlight w:val="cyan"/>
        </w:rPr>
        <w:t>and make clear</w:t>
      </w:r>
      <w:r w:rsidRPr="00A430A6">
        <w:rPr>
          <w:rFonts w:asciiTheme="minorHAnsi" w:hAnsiTheme="minorHAnsi"/>
          <w:sz w:val="16"/>
        </w:rPr>
        <w:t xml:space="preserve"> to China that </w:t>
      </w:r>
      <w:r w:rsidRPr="00411445">
        <w:rPr>
          <w:rStyle w:val="Emphasis"/>
          <w:rFonts w:asciiTheme="minorHAnsi" w:hAnsiTheme="minorHAnsi"/>
          <w:highlight w:val="cyan"/>
        </w:rPr>
        <w:t>the</w:t>
      </w:r>
      <w:r w:rsidRPr="00411445">
        <w:rPr>
          <w:rStyle w:val="Emphasis"/>
          <w:rFonts w:asciiTheme="minorHAnsi" w:hAnsiTheme="minorHAnsi"/>
        </w:rPr>
        <w:t xml:space="preserve"> </w:t>
      </w:r>
      <w:r w:rsidRPr="00411445">
        <w:rPr>
          <w:rStyle w:val="Emphasis"/>
          <w:rFonts w:asciiTheme="minorHAnsi" w:hAnsiTheme="minorHAnsi"/>
          <w:highlight w:val="cyan"/>
        </w:rPr>
        <w:t>U.S. rejects its territorial claims.</w:t>
      </w:r>
      <w:r w:rsidRPr="00A430A6">
        <w:rPr>
          <w:rFonts w:asciiTheme="minorHAnsi" w:hAnsiTheme="minorHAnsi"/>
          <w:sz w:val="16"/>
        </w:rPr>
        <w:t xml:space="preserve"> By not doing so, they charge, Washington is tacitly accepting China’s destabilizing moves, which are seen by U.S. allies in the region such as Japan, the Philippines and Vietnam as highly threatening. “We continue to restrict our Navy from operating within a 12 nautical mile zone of China’s reclaimed islands, a dangerous mistake that grants de facto recognition of China’s man-made sovereignty claims,” Sen. John McCain, the Republican chairman of the Armed Services Committee, told POLITICO.</w:t>
      </w:r>
    </w:p>
    <w:p w14:paraId="4CD7D278" w14:textId="77777777" w:rsidR="005911FB" w:rsidRPr="00637014" w:rsidRDefault="005911FB" w:rsidP="005911FB">
      <w:pPr>
        <w:pStyle w:val="Heading3"/>
      </w:pPr>
      <w:r>
        <w:lastRenderedPageBreak/>
        <w:t>Link Turn – Clarity</w:t>
      </w:r>
    </w:p>
    <w:p w14:paraId="0EB2316B" w14:textId="77777777" w:rsidR="005911FB" w:rsidRPr="00411445" w:rsidRDefault="005911FB" w:rsidP="005911FB">
      <w:pPr>
        <w:pStyle w:val="Heading4"/>
        <w:rPr>
          <w:rFonts w:asciiTheme="minorHAnsi" w:hAnsiTheme="minorHAnsi"/>
        </w:rPr>
      </w:pPr>
      <w:r w:rsidRPr="00411445">
        <w:rPr>
          <w:rFonts w:asciiTheme="minorHAnsi" w:hAnsiTheme="minorHAnsi"/>
        </w:rPr>
        <w:t>Republicans oppose policy ambiguity on the SCS</w:t>
      </w:r>
    </w:p>
    <w:p w14:paraId="651E97F5" w14:textId="77777777" w:rsidR="005911FB" w:rsidRPr="00411445" w:rsidRDefault="005911FB" w:rsidP="005911FB">
      <w:pPr>
        <w:rPr>
          <w:rFonts w:asciiTheme="minorHAnsi" w:hAnsiTheme="minorHAnsi"/>
        </w:rPr>
      </w:pPr>
      <w:r w:rsidRPr="00411445">
        <w:rPr>
          <w:rStyle w:val="Style13ptBold"/>
        </w:rPr>
        <w:t>Wright and Bender 15</w:t>
      </w:r>
      <w:r w:rsidRPr="00411445">
        <w:rPr>
          <w:rFonts w:asciiTheme="minorHAnsi" w:hAnsiTheme="minorHAnsi"/>
          <w:sz w:val="16"/>
        </w:rPr>
        <w:t xml:space="preserve">(Austin and Bryan, senior defense reporter, and defense editor and National Security Correspondent, 7/31, “Obama team, military at odds over South China Sea”, </w:t>
      </w:r>
      <w:hyperlink r:id="rId39" w:history="1">
        <w:r w:rsidRPr="00411445">
          <w:rPr>
            <w:rStyle w:val="Hyperlink"/>
            <w:rFonts w:asciiTheme="minorHAnsi" w:hAnsiTheme="minorHAnsi"/>
            <w:sz w:val="16"/>
          </w:rPr>
          <w:t>http://www.politico.com/story/2015/07/barack-obama-administration-navy-pentagon-odds-south-china-sea-120865</w:t>
        </w:r>
      </w:hyperlink>
      <w:r w:rsidRPr="00411445">
        <w:rPr>
          <w:rFonts w:asciiTheme="minorHAnsi" w:hAnsiTheme="minorHAnsi"/>
          <w:sz w:val="16"/>
        </w:rPr>
        <w:t xml:space="preserve"> )JA</w:t>
      </w:r>
    </w:p>
    <w:p w14:paraId="61B873C9" w14:textId="77777777" w:rsidR="005911FB" w:rsidRPr="00A430A6" w:rsidRDefault="005911FB" w:rsidP="005911FB">
      <w:pPr>
        <w:rPr>
          <w:rFonts w:asciiTheme="minorHAnsi" w:hAnsiTheme="minorHAnsi"/>
          <w:sz w:val="16"/>
        </w:rPr>
      </w:pPr>
      <w:r w:rsidRPr="00A430A6">
        <w:rPr>
          <w:rFonts w:asciiTheme="minorHAnsi" w:hAnsiTheme="minorHAnsi"/>
          <w:sz w:val="16"/>
        </w:rPr>
        <w:t xml:space="preserve">The National Security Council also declined to discuss the dispute or outline the White House’s view, referring questions to the Pentagon. But the </w:t>
      </w:r>
      <w:r w:rsidRPr="00411445">
        <w:rPr>
          <w:rStyle w:val="Emphasis"/>
          <w:rFonts w:asciiTheme="minorHAnsi" w:hAnsiTheme="minorHAnsi"/>
          <w:highlight w:val="cyan"/>
        </w:rPr>
        <w:t>Obama administration is increasingly seen as eager to avoid a confrontation</w:t>
      </w:r>
      <w:r w:rsidRPr="00A430A6">
        <w:rPr>
          <w:rFonts w:asciiTheme="minorHAnsi" w:hAnsiTheme="minorHAnsi"/>
          <w:sz w:val="16"/>
        </w:rPr>
        <w:t xml:space="preserve"> by actually doing so — at least publicly — </w:t>
      </w:r>
      <w:r w:rsidRPr="00411445">
        <w:rPr>
          <w:rStyle w:val="Emphasis"/>
          <w:rFonts w:asciiTheme="minorHAnsi" w:hAnsiTheme="minorHAnsi"/>
          <w:highlight w:val="cyan"/>
        </w:rPr>
        <w:t>and Republicans are trying to pressure</w:t>
      </w:r>
      <w:r w:rsidRPr="00411445">
        <w:rPr>
          <w:rStyle w:val="Emphasis"/>
          <w:rFonts w:asciiTheme="minorHAnsi" w:hAnsiTheme="minorHAnsi"/>
        </w:rPr>
        <w:t xml:space="preserve"> </w:t>
      </w:r>
      <w:r w:rsidRPr="00A430A6">
        <w:rPr>
          <w:rFonts w:asciiTheme="minorHAnsi" w:hAnsiTheme="minorHAnsi"/>
          <w:sz w:val="16"/>
        </w:rPr>
        <w:t xml:space="preserve">President </w:t>
      </w:r>
      <w:r w:rsidRPr="00411445">
        <w:rPr>
          <w:rStyle w:val="Emphasis"/>
          <w:rFonts w:asciiTheme="minorHAnsi" w:hAnsiTheme="minorHAnsi"/>
          <w:highlight w:val="cyan"/>
        </w:rPr>
        <w:t>Obama</w:t>
      </w:r>
      <w:r w:rsidRPr="00A430A6">
        <w:rPr>
          <w:rFonts w:asciiTheme="minorHAnsi" w:hAnsiTheme="minorHAnsi"/>
          <w:sz w:val="16"/>
        </w:rPr>
        <w:t xml:space="preserve"> ahead of the Chinese leader’s visit</w:t>
      </w:r>
      <w:r w:rsidRPr="00411445">
        <w:rPr>
          <w:rStyle w:val="Emphasis"/>
          <w:rFonts w:asciiTheme="minorHAnsi" w:hAnsiTheme="minorHAnsi"/>
        </w:rPr>
        <w:t xml:space="preserve"> </w:t>
      </w:r>
      <w:r w:rsidRPr="00411445">
        <w:rPr>
          <w:rStyle w:val="Emphasis"/>
          <w:rFonts w:asciiTheme="minorHAnsi" w:hAnsiTheme="minorHAnsi"/>
          <w:highlight w:val="cyan"/>
        </w:rPr>
        <w:t>to</w:t>
      </w:r>
      <w:r w:rsidRPr="00A430A6">
        <w:rPr>
          <w:rFonts w:asciiTheme="minorHAnsi" w:hAnsiTheme="minorHAnsi"/>
          <w:sz w:val="16"/>
        </w:rPr>
        <w:t xml:space="preserve"> more </w:t>
      </w:r>
      <w:r w:rsidRPr="00411445">
        <w:rPr>
          <w:rStyle w:val="Emphasis"/>
          <w:rFonts w:asciiTheme="minorHAnsi" w:hAnsiTheme="minorHAnsi"/>
          <w:highlight w:val="cyan"/>
        </w:rPr>
        <w:t>aggressively assert himself</w:t>
      </w:r>
      <w:r w:rsidRPr="00A430A6">
        <w:rPr>
          <w:rFonts w:asciiTheme="minorHAnsi" w:hAnsiTheme="minorHAnsi"/>
          <w:sz w:val="16"/>
        </w:rPr>
        <w:t xml:space="preserve"> in the face of China’s controversial behavior. On Thursday, </w:t>
      </w:r>
      <w:r w:rsidRPr="00411445">
        <w:rPr>
          <w:rStyle w:val="Emphasis"/>
          <w:rFonts w:asciiTheme="minorHAnsi" w:hAnsiTheme="minorHAnsi"/>
          <w:highlight w:val="cyan"/>
        </w:rPr>
        <w:t>Sen.</w:t>
      </w:r>
      <w:r w:rsidRPr="00A430A6">
        <w:rPr>
          <w:rFonts w:asciiTheme="minorHAnsi" w:hAnsiTheme="minorHAnsi"/>
          <w:sz w:val="16"/>
        </w:rPr>
        <w:t xml:space="preserve"> Dan </w:t>
      </w:r>
      <w:r w:rsidRPr="00411445">
        <w:rPr>
          <w:rStyle w:val="Emphasis"/>
          <w:rFonts w:asciiTheme="minorHAnsi" w:hAnsiTheme="minorHAnsi"/>
          <w:highlight w:val="cyan"/>
        </w:rPr>
        <w:t>Sullivan</w:t>
      </w:r>
      <w:r w:rsidRPr="00A430A6">
        <w:rPr>
          <w:rFonts w:asciiTheme="minorHAnsi" w:hAnsiTheme="minorHAnsi"/>
          <w:sz w:val="16"/>
        </w:rPr>
        <w:t xml:space="preserve"> of Alaska, </w:t>
      </w:r>
      <w:r w:rsidRPr="00411445">
        <w:rPr>
          <w:rStyle w:val="Emphasis"/>
          <w:rFonts w:asciiTheme="minorHAnsi" w:hAnsiTheme="minorHAnsi"/>
          <w:highlight w:val="cyan"/>
        </w:rPr>
        <w:t>a freshman Republican</w:t>
      </w:r>
      <w:r w:rsidRPr="00A430A6">
        <w:rPr>
          <w:rFonts w:asciiTheme="minorHAnsi" w:hAnsiTheme="minorHAnsi"/>
          <w:sz w:val="16"/>
        </w:rPr>
        <w:t xml:space="preserve"> on the Armed Services panel, </w:t>
      </w:r>
      <w:r w:rsidRPr="00411445">
        <w:rPr>
          <w:rStyle w:val="Emphasis"/>
          <w:rFonts w:asciiTheme="minorHAnsi" w:hAnsiTheme="minorHAnsi"/>
          <w:highlight w:val="cyan"/>
        </w:rPr>
        <w:t>pressed Obama’s nominee</w:t>
      </w:r>
      <w:r w:rsidRPr="00A430A6">
        <w:rPr>
          <w:rFonts w:asciiTheme="minorHAnsi" w:hAnsiTheme="minorHAnsi"/>
          <w:sz w:val="16"/>
        </w:rPr>
        <w:t xml:space="preserve"> for chief of naval operations </w:t>
      </w:r>
      <w:r w:rsidRPr="00411445">
        <w:rPr>
          <w:rStyle w:val="Emphasis"/>
          <w:rFonts w:asciiTheme="minorHAnsi" w:hAnsiTheme="minorHAnsi"/>
          <w:highlight w:val="cyan"/>
        </w:rPr>
        <w:t>on the issue</w:t>
      </w:r>
      <w:r w:rsidRPr="00A430A6">
        <w:rPr>
          <w:rFonts w:asciiTheme="minorHAnsi" w:hAnsiTheme="minorHAnsi"/>
          <w:sz w:val="16"/>
        </w:rPr>
        <w:t xml:space="preserve"> at his confirmation hearing. “</w:t>
      </w:r>
      <w:r w:rsidRPr="00411445">
        <w:rPr>
          <w:rStyle w:val="Emphasis"/>
          <w:rFonts w:asciiTheme="minorHAnsi" w:hAnsiTheme="minorHAnsi"/>
          <w:highlight w:val="cyan"/>
        </w:rPr>
        <w:t>There seems to be some confusion in the policy,” Sullivan told Adm. John Richardson</w:t>
      </w:r>
      <w:r w:rsidRPr="00A430A6">
        <w:rPr>
          <w:rFonts w:asciiTheme="minorHAnsi" w:hAnsiTheme="minorHAnsi"/>
          <w:sz w:val="16"/>
        </w:rPr>
        <w:t>. “The administration looks to clearly be sitting on this policy decision</w:t>
      </w:r>
      <w:proofErr w:type="gramStart"/>
      <w:r w:rsidRPr="00A430A6">
        <w:rPr>
          <w:rFonts w:asciiTheme="minorHAnsi" w:hAnsiTheme="minorHAnsi"/>
          <w:sz w:val="16"/>
        </w:rPr>
        <w:t>, ”</w:t>
      </w:r>
      <w:proofErr w:type="gramEnd"/>
      <w:r w:rsidRPr="00A430A6">
        <w:rPr>
          <w:rFonts w:asciiTheme="minorHAnsi" w:hAnsiTheme="minorHAnsi"/>
          <w:sz w:val="16"/>
        </w:rPr>
        <w:t xml:space="preserve"> added a congressional aide, “because it would be a bad news story ahead of the Xi visit in September. At what point are our efforts to gain Chinese goodwill and contributions to the international system upended by their very blatant effort to undermine the rules-based order in Asia? “</w:t>
      </w:r>
      <w:r w:rsidRPr="00411445">
        <w:rPr>
          <w:rStyle w:val="Emphasis"/>
          <w:rFonts w:asciiTheme="minorHAnsi" w:hAnsiTheme="minorHAnsi"/>
          <w:highlight w:val="cyan"/>
        </w:rPr>
        <w:t>We need a robust f</w:t>
      </w:r>
      <w:r w:rsidRPr="00A430A6">
        <w:rPr>
          <w:rFonts w:asciiTheme="minorHAnsi" w:hAnsiTheme="minorHAnsi"/>
          <w:sz w:val="16"/>
        </w:rPr>
        <w:t xml:space="preserve">reedom </w:t>
      </w:r>
      <w:r w:rsidRPr="00411445">
        <w:rPr>
          <w:rStyle w:val="Emphasis"/>
          <w:rFonts w:asciiTheme="minorHAnsi" w:hAnsiTheme="minorHAnsi"/>
          <w:highlight w:val="cyan"/>
        </w:rPr>
        <w:t>o</w:t>
      </w:r>
      <w:r w:rsidRPr="00A430A6">
        <w:rPr>
          <w:rFonts w:asciiTheme="minorHAnsi" w:hAnsiTheme="minorHAnsi"/>
          <w:sz w:val="16"/>
        </w:rPr>
        <w:t xml:space="preserve">f </w:t>
      </w:r>
      <w:r w:rsidRPr="00411445">
        <w:rPr>
          <w:rStyle w:val="Emphasis"/>
          <w:rFonts w:asciiTheme="minorHAnsi" w:hAnsiTheme="minorHAnsi"/>
          <w:highlight w:val="cyan"/>
        </w:rPr>
        <w:t>n</w:t>
      </w:r>
      <w:r w:rsidRPr="00A430A6">
        <w:rPr>
          <w:rFonts w:asciiTheme="minorHAnsi" w:hAnsiTheme="minorHAnsi"/>
          <w:sz w:val="16"/>
        </w:rPr>
        <w:t xml:space="preserve">avigation </w:t>
      </w:r>
      <w:r w:rsidRPr="00411445">
        <w:rPr>
          <w:rStyle w:val="Emphasis"/>
          <w:rFonts w:asciiTheme="minorHAnsi" w:hAnsiTheme="minorHAnsi"/>
          <w:highlight w:val="cyan"/>
        </w:rPr>
        <w:t>plan</w:t>
      </w:r>
      <w:r w:rsidRPr="00A430A6">
        <w:rPr>
          <w:rFonts w:asciiTheme="minorHAnsi" w:hAnsiTheme="minorHAnsi"/>
          <w:sz w:val="16"/>
        </w:rPr>
        <w:t xml:space="preserve"> that includes joint patrols and exercises across the first-island chain, and specifically </w:t>
      </w:r>
      <w:r w:rsidRPr="00411445">
        <w:rPr>
          <w:rStyle w:val="Emphasis"/>
          <w:rFonts w:asciiTheme="minorHAnsi" w:hAnsiTheme="minorHAnsi"/>
          <w:highlight w:val="cyan"/>
        </w:rPr>
        <w:t>in the S</w:t>
      </w:r>
      <w:r w:rsidRPr="00A430A6">
        <w:rPr>
          <w:rFonts w:asciiTheme="minorHAnsi" w:hAnsiTheme="minorHAnsi"/>
          <w:sz w:val="16"/>
        </w:rPr>
        <w:t xml:space="preserve">outh </w:t>
      </w:r>
      <w:r w:rsidRPr="00411445">
        <w:rPr>
          <w:rStyle w:val="Emphasis"/>
          <w:rFonts w:asciiTheme="minorHAnsi" w:hAnsiTheme="minorHAnsi"/>
          <w:highlight w:val="cyan"/>
        </w:rPr>
        <w:t>C</w:t>
      </w:r>
      <w:r w:rsidRPr="00A430A6">
        <w:rPr>
          <w:rFonts w:asciiTheme="minorHAnsi" w:hAnsiTheme="minorHAnsi"/>
          <w:sz w:val="16"/>
        </w:rPr>
        <w:t xml:space="preserve">hina </w:t>
      </w:r>
      <w:r w:rsidRPr="00411445">
        <w:rPr>
          <w:rStyle w:val="Emphasis"/>
          <w:rFonts w:asciiTheme="minorHAnsi" w:hAnsiTheme="minorHAnsi"/>
          <w:highlight w:val="cyan"/>
        </w:rPr>
        <w:t>S</w:t>
      </w:r>
      <w:r w:rsidRPr="00A430A6">
        <w:rPr>
          <w:rFonts w:asciiTheme="minorHAnsi" w:hAnsiTheme="minorHAnsi"/>
          <w:sz w:val="16"/>
        </w:rPr>
        <w:t>ea,” the aide added.</w:t>
      </w:r>
    </w:p>
    <w:p w14:paraId="7C3EC16E" w14:textId="77777777" w:rsidR="005911FB" w:rsidRPr="00411445" w:rsidRDefault="005911FB" w:rsidP="005911FB">
      <w:pPr>
        <w:pStyle w:val="Heading4"/>
        <w:rPr>
          <w:rFonts w:asciiTheme="minorHAnsi" w:hAnsiTheme="minorHAnsi" w:cs="Times New Roman"/>
          <w:sz w:val="24"/>
          <w:u w:val="single"/>
        </w:rPr>
      </w:pPr>
      <w:r w:rsidRPr="00411445">
        <w:rPr>
          <w:rFonts w:asciiTheme="minorHAnsi" w:hAnsiTheme="minorHAnsi"/>
        </w:rPr>
        <w:t>Congress wants clarity on SCS</w:t>
      </w:r>
    </w:p>
    <w:p w14:paraId="0E8F89E2" w14:textId="77777777" w:rsidR="005911FB" w:rsidRPr="00411445" w:rsidRDefault="005911FB" w:rsidP="005911FB">
      <w:pPr>
        <w:widowControl w:val="0"/>
        <w:autoSpaceDE w:val="0"/>
        <w:autoSpaceDN w:val="0"/>
        <w:adjustRightInd w:val="0"/>
        <w:spacing w:after="0" w:line="240" w:lineRule="auto"/>
        <w:rPr>
          <w:rFonts w:asciiTheme="minorHAnsi" w:hAnsiTheme="minorHAnsi" w:cs="Times New Roman"/>
          <w:sz w:val="24"/>
        </w:rPr>
      </w:pPr>
      <w:r w:rsidRPr="00411445">
        <w:rPr>
          <w:rFonts w:asciiTheme="minorHAnsi" w:hAnsiTheme="minorHAnsi" w:cs="Times New Roman"/>
          <w:b/>
          <w:sz w:val="24"/>
        </w:rPr>
        <w:t xml:space="preserve">Bennett 4/28 </w:t>
      </w:r>
      <w:r w:rsidRPr="005F1A9B">
        <w:rPr>
          <w:rFonts w:asciiTheme="minorHAnsi" w:hAnsiTheme="minorHAnsi" w:cs="Times New Roman"/>
          <w:sz w:val="20"/>
        </w:rPr>
        <w:t xml:space="preserve">(Jonah, an editor Reporter, policy researcher and occasional political consultant. 4/28/16“Congress Wants To Know Why China's Batting Aside Obama's Big 'Pacific Pivot'”; </w:t>
      </w:r>
      <w:r w:rsidRPr="005F1A9B">
        <w:rPr>
          <w:rFonts w:asciiTheme="minorHAnsi" w:hAnsiTheme="minorHAnsi" w:cs="Times New Roman"/>
          <w:i/>
          <w:sz w:val="20"/>
        </w:rPr>
        <w:t>Asia Maritime Reviews</w:t>
      </w:r>
      <w:r w:rsidRPr="005F1A9B">
        <w:rPr>
          <w:rFonts w:asciiTheme="minorHAnsi" w:hAnsiTheme="minorHAnsi" w:cs="Times New Roman"/>
          <w:sz w:val="20"/>
        </w:rPr>
        <w:t xml:space="preserve"> </w:t>
      </w:r>
      <w:hyperlink r:id="rId40" w:history="1">
        <w:r w:rsidRPr="005F1A9B">
          <w:rPr>
            <w:rStyle w:val="Hyperlink"/>
            <w:rFonts w:asciiTheme="minorHAnsi" w:hAnsiTheme="minorHAnsi" w:cs="Times New Roman"/>
            <w:sz w:val="20"/>
          </w:rPr>
          <w:t>http://asiamaritime.net/congress-wants-to-know-why-chinas-batting-aside-obamas-big-pacific-pivot/</w:t>
        </w:r>
      </w:hyperlink>
      <w:r w:rsidRPr="005F1A9B">
        <w:rPr>
          <w:rFonts w:asciiTheme="minorHAnsi" w:hAnsiTheme="minorHAnsi" w:cs="Times New Roman"/>
          <w:sz w:val="20"/>
        </w:rPr>
        <w:t xml:space="preserve">) </w:t>
      </w:r>
      <w:r w:rsidRPr="00411445">
        <w:rPr>
          <w:rFonts w:asciiTheme="minorHAnsi" w:hAnsiTheme="minorHAnsi" w:cs="Times New Roman"/>
          <w:sz w:val="24"/>
        </w:rPr>
        <w:t>NT</w:t>
      </w:r>
      <w:r>
        <w:rPr>
          <w:rFonts w:asciiTheme="minorHAnsi" w:hAnsiTheme="minorHAnsi" w:cs="Times New Roman"/>
          <w:sz w:val="24"/>
        </w:rPr>
        <w:t>T</w:t>
      </w:r>
    </w:p>
    <w:p w14:paraId="33A94C63" w14:textId="77777777" w:rsidR="005911FB" w:rsidRPr="00411445" w:rsidRDefault="005911FB" w:rsidP="005911FB">
      <w:pPr>
        <w:rPr>
          <w:rFonts w:asciiTheme="minorHAnsi" w:hAnsiTheme="minorHAnsi" w:cs="Times New Roman"/>
          <w:sz w:val="16"/>
        </w:rPr>
      </w:pPr>
      <w:r w:rsidRPr="00411445">
        <w:rPr>
          <w:rFonts w:asciiTheme="minorHAnsi" w:hAnsiTheme="minorHAnsi" w:cs="Times New Roman"/>
          <w:b/>
          <w:sz w:val="24"/>
          <w:highlight w:val="cyan"/>
          <w:u w:val="single"/>
        </w:rPr>
        <w:t>Lawmakers lambasted the Obama administration</w:t>
      </w:r>
      <w:r w:rsidRPr="00411445">
        <w:rPr>
          <w:rFonts w:asciiTheme="minorHAnsi" w:hAnsiTheme="minorHAnsi" w:cs="Times New Roman"/>
          <w:sz w:val="16"/>
        </w:rPr>
        <w:t xml:space="preserve"> Wednesday </w:t>
      </w:r>
      <w:r w:rsidRPr="00411445">
        <w:rPr>
          <w:rFonts w:asciiTheme="minorHAnsi" w:hAnsiTheme="minorHAnsi" w:cs="Times New Roman"/>
          <w:b/>
          <w:sz w:val="24"/>
          <w:highlight w:val="cyan"/>
          <w:u w:val="single"/>
        </w:rPr>
        <w:t>for its lackluster response to China’s military buildup in the S</w:t>
      </w:r>
      <w:r w:rsidRPr="00411445">
        <w:rPr>
          <w:rFonts w:asciiTheme="minorHAnsi" w:hAnsiTheme="minorHAnsi" w:cs="Times New Roman"/>
          <w:sz w:val="16"/>
        </w:rPr>
        <w:t xml:space="preserve">outh </w:t>
      </w:r>
      <w:r w:rsidRPr="00411445">
        <w:rPr>
          <w:rFonts w:asciiTheme="minorHAnsi" w:hAnsiTheme="minorHAnsi" w:cs="Times New Roman"/>
          <w:b/>
          <w:sz w:val="24"/>
          <w:highlight w:val="cyan"/>
          <w:u w:val="single"/>
        </w:rPr>
        <w:t>C</w:t>
      </w:r>
      <w:r w:rsidRPr="00411445">
        <w:rPr>
          <w:rFonts w:asciiTheme="minorHAnsi" w:hAnsiTheme="minorHAnsi" w:cs="Times New Roman"/>
          <w:sz w:val="16"/>
        </w:rPr>
        <w:t xml:space="preserve">hina </w:t>
      </w:r>
      <w:r w:rsidRPr="00411445">
        <w:rPr>
          <w:rFonts w:asciiTheme="minorHAnsi" w:hAnsiTheme="minorHAnsi" w:cs="Times New Roman"/>
          <w:b/>
          <w:sz w:val="24"/>
          <w:highlight w:val="cyan"/>
          <w:u w:val="single"/>
        </w:rPr>
        <w:t>S</w:t>
      </w:r>
      <w:r w:rsidRPr="00411445">
        <w:rPr>
          <w:rFonts w:asciiTheme="minorHAnsi" w:hAnsiTheme="minorHAnsi" w:cs="Times New Roman"/>
          <w:sz w:val="16"/>
        </w:rPr>
        <w:t>ea.</w:t>
      </w:r>
      <w:r>
        <w:rPr>
          <w:rFonts w:asciiTheme="minorHAnsi" w:hAnsiTheme="minorHAnsi" w:cs="Times New Roman"/>
          <w:sz w:val="16"/>
        </w:rPr>
        <w:t xml:space="preserve"> </w:t>
      </w:r>
      <w:r w:rsidRPr="00411445">
        <w:rPr>
          <w:rFonts w:asciiTheme="minorHAnsi" w:hAnsiTheme="minorHAnsi" w:cs="Times New Roman"/>
          <w:sz w:val="16"/>
        </w:rPr>
        <w:t xml:space="preserve">The Pentagon has conducted only two </w:t>
      </w:r>
      <w:proofErr w:type="gramStart"/>
      <w:r w:rsidRPr="00411445">
        <w:rPr>
          <w:rFonts w:asciiTheme="minorHAnsi" w:hAnsiTheme="minorHAnsi" w:cs="Times New Roman"/>
          <w:sz w:val="16"/>
        </w:rPr>
        <w:t>freedom</w:t>
      </w:r>
      <w:proofErr w:type="gramEnd"/>
      <w:r w:rsidRPr="00411445">
        <w:rPr>
          <w:rFonts w:asciiTheme="minorHAnsi" w:hAnsiTheme="minorHAnsi" w:cs="Times New Roman"/>
          <w:sz w:val="16"/>
        </w:rPr>
        <w:t xml:space="preserve"> of navigation operations since 2015, even though </w:t>
      </w:r>
      <w:r w:rsidRPr="00411445">
        <w:rPr>
          <w:rFonts w:asciiTheme="minorHAnsi" w:hAnsiTheme="minorHAnsi" w:cs="Times New Roman"/>
          <w:b/>
          <w:sz w:val="24"/>
          <w:highlight w:val="cyan"/>
          <w:u w:val="single"/>
        </w:rPr>
        <w:t>the Obama administration has promised a more active response</w:t>
      </w:r>
      <w:r w:rsidRPr="00411445">
        <w:rPr>
          <w:rFonts w:asciiTheme="minorHAnsi" w:hAnsiTheme="minorHAnsi" w:cs="Times New Roman"/>
          <w:sz w:val="16"/>
        </w:rPr>
        <w:t>,</w:t>
      </w:r>
      <w:r>
        <w:rPr>
          <w:rFonts w:asciiTheme="minorHAnsi" w:hAnsiTheme="minorHAnsi" w:cs="Times New Roman"/>
          <w:sz w:val="16"/>
        </w:rPr>
        <w:t xml:space="preserve"> </w:t>
      </w:r>
      <w:r w:rsidRPr="00411445">
        <w:rPr>
          <w:rFonts w:asciiTheme="minorHAnsi" w:hAnsiTheme="minorHAnsi" w:cs="Times New Roman"/>
          <w:sz w:val="16"/>
        </w:rPr>
        <w:t>The Associated Press reports.</w:t>
      </w:r>
      <w:r>
        <w:rPr>
          <w:rFonts w:asciiTheme="minorHAnsi" w:hAnsiTheme="minorHAnsi" w:cs="Times New Roman"/>
          <w:sz w:val="16"/>
        </w:rPr>
        <w:t xml:space="preserve"> </w:t>
      </w:r>
      <w:r w:rsidRPr="00411445">
        <w:rPr>
          <w:rFonts w:asciiTheme="minorHAnsi" w:hAnsiTheme="minorHAnsi" w:cs="Times New Roman"/>
          <w:sz w:val="14"/>
          <w:szCs w:val="14"/>
        </w:rPr>
        <w:t>During a Senate Committee on Foreign Relations hearing, Deputy Secretary of State Antony Blinken agreed that China intends to secure control over the entire</w:t>
      </w:r>
      <w:r>
        <w:rPr>
          <w:rFonts w:asciiTheme="minorHAnsi" w:hAnsiTheme="minorHAnsi" w:cs="Times New Roman"/>
          <w:sz w:val="14"/>
          <w:szCs w:val="14"/>
        </w:rPr>
        <w:t xml:space="preserve"> </w:t>
      </w:r>
      <w:r w:rsidRPr="00411445">
        <w:rPr>
          <w:rFonts w:asciiTheme="minorHAnsi" w:hAnsiTheme="minorHAnsi" w:cs="Times New Roman"/>
          <w:sz w:val="14"/>
          <w:szCs w:val="14"/>
        </w:rPr>
        <w:t>the South China Sea, in response to a direct query from Republican</w:t>
      </w:r>
      <w:r>
        <w:rPr>
          <w:rFonts w:asciiTheme="minorHAnsi" w:hAnsiTheme="minorHAnsi" w:cs="Times New Roman"/>
          <w:sz w:val="14"/>
          <w:szCs w:val="14"/>
        </w:rPr>
        <w:t xml:space="preserve"> </w:t>
      </w:r>
      <w:r w:rsidRPr="00411445">
        <w:rPr>
          <w:rFonts w:asciiTheme="minorHAnsi" w:hAnsiTheme="minorHAnsi" w:cs="Times New Roman"/>
          <w:sz w:val="14"/>
          <w:szCs w:val="14"/>
        </w:rPr>
        <w:t>Sen. Marco Rubio.</w:t>
      </w:r>
      <w:r>
        <w:rPr>
          <w:rFonts w:asciiTheme="minorHAnsi" w:hAnsiTheme="minorHAnsi" w:cs="Times New Roman"/>
          <w:sz w:val="16"/>
        </w:rPr>
        <w:t xml:space="preserve"> </w:t>
      </w:r>
      <w:r w:rsidRPr="00411445">
        <w:rPr>
          <w:rFonts w:asciiTheme="minorHAnsi" w:hAnsiTheme="minorHAnsi" w:cs="Times New Roman"/>
          <w:sz w:val="14"/>
          <w:szCs w:val="14"/>
        </w:rPr>
        <w:t>Those operations entailed sending ships within 12 nautical miles of China’s artificial islands.</w:t>
      </w:r>
      <w:r>
        <w:rPr>
          <w:rFonts w:asciiTheme="minorHAnsi" w:hAnsiTheme="minorHAnsi" w:cs="Times New Roman"/>
          <w:sz w:val="14"/>
          <w:szCs w:val="14"/>
        </w:rPr>
        <w:t xml:space="preserve"> </w:t>
      </w:r>
      <w:r w:rsidRPr="00411445">
        <w:rPr>
          <w:rFonts w:asciiTheme="minorHAnsi" w:hAnsiTheme="minorHAnsi" w:cs="Times New Roman"/>
          <w:sz w:val="16"/>
        </w:rPr>
        <w:t xml:space="preserve">The </w:t>
      </w:r>
      <w:r w:rsidRPr="00411445">
        <w:rPr>
          <w:rFonts w:asciiTheme="minorHAnsi" w:hAnsiTheme="minorHAnsi" w:cs="Times New Roman"/>
          <w:b/>
          <w:sz w:val="24"/>
          <w:highlight w:val="cyan"/>
          <w:u w:val="single"/>
        </w:rPr>
        <w:t>S</w:t>
      </w:r>
      <w:r w:rsidRPr="00411445">
        <w:rPr>
          <w:rFonts w:asciiTheme="minorHAnsi" w:hAnsiTheme="minorHAnsi" w:cs="Times New Roman"/>
          <w:sz w:val="16"/>
        </w:rPr>
        <w:t xml:space="preserve">outh </w:t>
      </w:r>
      <w:r w:rsidRPr="00411445">
        <w:rPr>
          <w:rFonts w:asciiTheme="minorHAnsi" w:hAnsiTheme="minorHAnsi" w:cs="Times New Roman"/>
          <w:b/>
          <w:sz w:val="24"/>
          <w:highlight w:val="cyan"/>
          <w:u w:val="single"/>
        </w:rPr>
        <w:t>C</w:t>
      </w:r>
      <w:r w:rsidRPr="00411445">
        <w:rPr>
          <w:rFonts w:asciiTheme="minorHAnsi" w:hAnsiTheme="minorHAnsi" w:cs="Times New Roman"/>
          <w:sz w:val="16"/>
        </w:rPr>
        <w:t xml:space="preserve">hina </w:t>
      </w:r>
      <w:r w:rsidRPr="00411445">
        <w:rPr>
          <w:rFonts w:asciiTheme="minorHAnsi" w:hAnsiTheme="minorHAnsi" w:cs="Times New Roman"/>
          <w:b/>
          <w:sz w:val="24"/>
          <w:highlight w:val="cyan"/>
          <w:u w:val="single"/>
        </w:rPr>
        <w:t>S</w:t>
      </w:r>
      <w:r w:rsidRPr="00411445">
        <w:rPr>
          <w:rFonts w:asciiTheme="minorHAnsi" w:hAnsiTheme="minorHAnsi" w:cs="Times New Roman"/>
          <w:sz w:val="16"/>
        </w:rPr>
        <w:t xml:space="preserve">ea </w:t>
      </w:r>
      <w:r w:rsidRPr="00411445">
        <w:rPr>
          <w:rFonts w:asciiTheme="minorHAnsi" w:hAnsiTheme="minorHAnsi" w:cs="Times New Roman"/>
          <w:b/>
          <w:sz w:val="24"/>
          <w:highlight w:val="cyan"/>
          <w:u w:val="single"/>
        </w:rPr>
        <w:t>is claimed by numerous powers in East Asia, with China in particular claiming almost the entire region. While the U.S. does not take a position on claims to sovereignty, it is interested in maintaining free passageway</w:t>
      </w:r>
      <w:r w:rsidRPr="00411445">
        <w:rPr>
          <w:rFonts w:asciiTheme="minorHAnsi" w:hAnsiTheme="minorHAnsi" w:cs="Times New Roman"/>
          <w:sz w:val="16"/>
        </w:rPr>
        <w:t>, mostly because of the enormous amount of maritime traffic moves through South China Sea waters. The total is approximately $5.3 trillion annually, and of that figure, U.S. trade is about $1.2 trillion, according to the Council on Foreign Relations.</w:t>
      </w:r>
      <w:r>
        <w:rPr>
          <w:rFonts w:asciiTheme="minorHAnsi" w:hAnsiTheme="minorHAnsi" w:cs="Times New Roman"/>
          <w:sz w:val="16"/>
        </w:rPr>
        <w:t xml:space="preserve"> </w:t>
      </w:r>
      <w:r w:rsidRPr="00411445">
        <w:rPr>
          <w:rFonts w:asciiTheme="minorHAnsi" w:hAnsiTheme="minorHAnsi" w:cs="Times New Roman"/>
          <w:b/>
          <w:sz w:val="24"/>
          <w:highlight w:val="cyan"/>
          <w:u w:val="single"/>
        </w:rPr>
        <w:t>For Republican</w:t>
      </w:r>
      <w:r>
        <w:rPr>
          <w:rFonts w:asciiTheme="minorHAnsi" w:hAnsiTheme="minorHAnsi" w:cs="Times New Roman"/>
          <w:b/>
          <w:sz w:val="24"/>
          <w:highlight w:val="cyan"/>
          <w:u w:val="single"/>
        </w:rPr>
        <w:t xml:space="preserve"> </w:t>
      </w:r>
      <w:r w:rsidRPr="00411445">
        <w:rPr>
          <w:rFonts w:asciiTheme="minorHAnsi" w:hAnsiTheme="minorHAnsi" w:cs="Times New Roman"/>
          <w:b/>
          <w:sz w:val="24"/>
          <w:highlight w:val="cyan"/>
          <w:u w:val="single"/>
        </w:rPr>
        <w:t>Sen. Bob Corker, the U.S. response so far to China’s dealings has been</w:t>
      </w:r>
      <w:r>
        <w:rPr>
          <w:rFonts w:asciiTheme="minorHAnsi" w:hAnsiTheme="minorHAnsi" w:cs="Times New Roman"/>
          <w:b/>
          <w:sz w:val="24"/>
          <w:highlight w:val="cyan"/>
          <w:u w:val="single"/>
        </w:rPr>
        <w:t xml:space="preserve"> </w:t>
      </w:r>
      <w:r w:rsidRPr="00411445">
        <w:rPr>
          <w:rFonts w:asciiTheme="minorHAnsi" w:hAnsiTheme="minorHAnsi" w:cs="Times New Roman"/>
          <w:b/>
          <w:sz w:val="24"/>
          <w:highlight w:val="cyan"/>
          <w:u w:val="single"/>
        </w:rPr>
        <w:t xml:space="preserve">nowhere near the kind of force </w:t>
      </w:r>
      <w:proofErr w:type="gramStart"/>
      <w:r w:rsidRPr="00411445">
        <w:rPr>
          <w:rFonts w:asciiTheme="minorHAnsi" w:hAnsiTheme="minorHAnsi" w:cs="Times New Roman"/>
          <w:b/>
          <w:sz w:val="24"/>
          <w:highlight w:val="cyan"/>
          <w:u w:val="single"/>
        </w:rPr>
        <w:t>the that</w:t>
      </w:r>
      <w:proofErr w:type="gramEnd"/>
      <w:r w:rsidRPr="00411445">
        <w:rPr>
          <w:rFonts w:asciiTheme="minorHAnsi" w:hAnsiTheme="minorHAnsi" w:cs="Times New Roman"/>
          <w:b/>
          <w:sz w:val="24"/>
          <w:highlight w:val="cyan"/>
          <w:u w:val="single"/>
        </w:rPr>
        <w:t xml:space="preserve"> should be projected in the region,</w:t>
      </w:r>
      <w:r>
        <w:rPr>
          <w:rFonts w:asciiTheme="minorHAnsi" w:hAnsiTheme="minorHAnsi" w:cs="Times New Roman"/>
          <w:b/>
          <w:sz w:val="24"/>
          <w:highlight w:val="cyan"/>
          <w:u w:val="single"/>
        </w:rPr>
        <w:t xml:space="preserve"> </w:t>
      </w:r>
      <w:r w:rsidRPr="00411445">
        <w:rPr>
          <w:rFonts w:asciiTheme="minorHAnsi" w:hAnsiTheme="minorHAnsi" w:cs="Times New Roman"/>
          <w:b/>
          <w:sz w:val="24"/>
          <w:highlight w:val="cyan"/>
          <w:u w:val="single"/>
        </w:rPr>
        <w:t>given that China has now definitively “positioned itself as a geopolitical rival to the United States.”</w:t>
      </w:r>
      <w:r>
        <w:rPr>
          <w:rFonts w:asciiTheme="minorHAnsi" w:hAnsiTheme="minorHAnsi" w:cs="Times New Roman"/>
          <w:b/>
          <w:sz w:val="24"/>
          <w:u w:val="single"/>
        </w:rPr>
        <w:t xml:space="preserve"> </w:t>
      </w:r>
      <w:r w:rsidRPr="00411445">
        <w:rPr>
          <w:rFonts w:asciiTheme="minorHAnsi" w:hAnsiTheme="minorHAnsi" w:cs="Times New Roman"/>
          <w:sz w:val="14"/>
          <w:szCs w:val="14"/>
        </w:rPr>
        <w:t>“I don’t know why we are not doing it weekly, or monthly,” Corker said.</w:t>
      </w:r>
      <w:r>
        <w:rPr>
          <w:rFonts w:asciiTheme="minorHAnsi" w:hAnsiTheme="minorHAnsi" w:cs="Times New Roman"/>
          <w:sz w:val="14"/>
          <w:szCs w:val="14"/>
        </w:rPr>
        <w:t xml:space="preserve"> </w:t>
      </w:r>
      <w:r w:rsidRPr="00411445">
        <w:rPr>
          <w:rFonts w:asciiTheme="minorHAnsi" w:hAnsiTheme="minorHAnsi" w:cs="Times New Roman"/>
          <w:sz w:val="16"/>
        </w:rPr>
        <w:t>“</w:t>
      </w:r>
      <w:r w:rsidRPr="00411445">
        <w:rPr>
          <w:rFonts w:asciiTheme="minorHAnsi" w:hAnsiTheme="minorHAnsi" w:cs="Times New Roman"/>
          <w:b/>
          <w:sz w:val="24"/>
          <w:highlight w:val="cyan"/>
          <w:u w:val="single"/>
        </w:rPr>
        <w:t>Merely managing differences with China is not a successful formula particularly when such management cedes U.S. influence and places American interest at risk in the Indo-Pacific and beyond</w:t>
      </w:r>
      <w:r w:rsidRPr="00411445">
        <w:rPr>
          <w:rFonts w:asciiTheme="minorHAnsi" w:hAnsiTheme="minorHAnsi" w:cs="Times New Roman"/>
          <w:sz w:val="16"/>
        </w:rPr>
        <w:t>,” Corker added.</w:t>
      </w:r>
      <w:r>
        <w:rPr>
          <w:rFonts w:asciiTheme="minorHAnsi" w:hAnsiTheme="minorHAnsi" w:cs="Times New Roman"/>
          <w:sz w:val="16"/>
        </w:rPr>
        <w:t xml:space="preserve"> </w:t>
      </w:r>
      <w:r w:rsidRPr="00411445">
        <w:rPr>
          <w:rFonts w:asciiTheme="minorHAnsi" w:hAnsiTheme="minorHAnsi" w:cs="Times New Roman"/>
          <w:sz w:val="14"/>
          <w:szCs w:val="14"/>
        </w:rPr>
        <w:t xml:space="preserve">Additionally, Corker does not believe that </w:t>
      </w:r>
      <w:proofErr w:type="gramStart"/>
      <w:r w:rsidRPr="00411445">
        <w:rPr>
          <w:rFonts w:asciiTheme="minorHAnsi" w:hAnsiTheme="minorHAnsi" w:cs="Times New Roman"/>
          <w:sz w:val="14"/>
          <w:szCs w:val="14"/>
        </w:rPr>
        <w:t>freedom of navigation operations are</w:t>
      </w:r>
      <w:proofErr w:type="gramEnd"/>
      <w:r w:rsidRPr="00411445">
        <w:rPr>
          <w:rFonts w:asciiTheme="minorHAnsi" w:hAnsiTheme="minorHAnsi" w:cs="Times New Roman"/>
          <w:sz w:val="14"/>
          <w:szCs w:val="14"/>
        </w:rPr>
        <w:t xml:space="preserve"> even sufficient to deter China. Much more is needed to get China to back down.</w:t>
      </w:r>
      <w:r>
        <w:rPr>
          <w:rFonts w:asciiTheme="minorHAnsi" w:hAnsiTheme="minorHAnsi" w:cs="Times New Roman"/>
          <w:sz w:val="14"/>
          <w:szCs w:val="14"/>
        </w:rPr>
        <w:t xml:space="preserve"> </w:t>
      </w:r>
      <w:r w:rsidRPr="00411445">
        <w:rPr>
          <w:rFonts w:asciiTheme="minorHAnsi" w:hAnsiTheme="minorHAnsi" w:cs="Times New Roman"/>
          <w:sz w:val="16"/>
        </w:rPr>
        <w:t xml:space="preserve">“For example, in the South China Sea, </w:t>
      </w:r>
      <w:r w:rsidRPr="00411445">
        <w:rPr>
          <w:rFonts w:asciiTheme="minorHAnsi" w:hAnsiTheme="minorHAnsi" w:cs="Times New Roman"/>
          <w:b/>
          <w:sz w:val="24"/>
          <w:highlight w:val="cyan"/>
          <w:u w:val="single"/>
        </w:rPr>
        <w:t>neither the rhetoric nor the freedom of navigation operations have deterred or slowed down China’s land-reclamation activities, including the stationing of military related assets on these artificial islands</w:t>
      </w:r>
      <w:r w:rsidRPr="00411445">
        <w:rPr>
          <w:rFonts w:asciiTheme="minorHAnsi" w:hAnsiTheme="minorHAnsi" w:cs="Times New Roman"/>
          <w:sz w:val="16"/>
        </w:rPr>
        <w:t>,” Corker said. “Moreover, many experts assess it is increasingly likely that Beijing will declare an air defense identification zone in the South China Sea.”</w:t>
      </w:r>
    </w:p>
    <w:p w14:paraId="00E44F08" w14:textId="77777777" w:rsidR="005911FB" w:rsidRDefault="005911FB" w:rsidP="005911FB">
      <w:pPr>
        <w:pStyle w:val="Heading2"/>
        <w:rPr>
          <w:rStyle w:val="Style13ptBold"/>
          <w:b/>
          <w:bCs w:val="0"/>
          <w:sz w:val="44"/>
          <w:u w:val="double"/>
        </w:rPr>
      </w:pPr>
      <w:r>
        <w:rPr>
          <w:rStyle w:val="Style13ptBold"/>
          <w:b/>
          <w:bCs w:val="0"/>
          <w:sz w:val="44"/>
          <w:u w:val="double"/>
        </w:rPr>
        <w:lastRenderedPageBreak/>
        <w:t>Regional Relations DA’s</w:t>
      </w:r>
    </w:p>
    <w:p w14:paraId="51B889F2" w14:textId="77777777" w:rsidR="005911FB" w:rsidRPr="00411445" w:rsidRDefault="005911FB" w:rsidP="005911FB">
      <w:pPr>
        <w:pStyle w:val="Heading3"/>
      </w:pPr>
      <w:r w:rsidRPr="00411445">
        <w:lastRenderedPageBreak/>
        <w:t>ASEAN</w:t>
      </w:r>
    </w:p>
    <w:p w14:paraId="6D134A31" w14:textId="1E38062B" w:rsidR="00B4549E" w:rsidRPr="00B4549E" w:rsidRDefault="00B4549E" w:rsidP="00B4549E">
      <w:pPr>
        <w:pStyle w:val="Heading4"/>
        <w:rPr>
          <w:rStyle w:val="Style13ptBold"/>
          <w:b/>
        </w:rPr>
      </w:pPr>
      <w:r>
        <w:rPr>
          <w:rStyle w:val="Style13ptBold"/>
          <w:b/>
        </w:rPr>
        <w:t>Direction of military support isn’t key – Avoiding being forced to choose between US &amp; China is</w:t>
      </w:r>
    </w:p>
    <w:p w14:paraId="74F9A353" w14:textId="77777777" w:rsidR="00B4549E" w:rsidRDefault="00B4549E" w:rsidP="00B4549E">
      <w:r w:rsidRPr="00FE14AE">
        <w:rPr>
          <w:rStyle w:val="Style13ptBold"/>
        </w:rPr>
        <w:t>Zhao and Lin 16</w:t>
      </w:r>
      <w:r>
        <w:t xml:space="preserve"> (Bochao</w:t>
      </w:r>
      <w:r w:rsidRPr="00FE14AE">
        <w:t>,</w:t>
      </w:r>
      <w:r>
        <w:t xml:space="preserve"> Hao</w:t>
      </w:r>
      <w:proofErr w:type="gramStart"/>
      <w:r>
        <w:t>,  2</w:t>
      </w:r>
      <w:proofErr w:type="gramEnd"/>
      <w:r>
        <w:t>/15</w:t>
      </w:r>
      <w:r w:rsidRPr="00FE14AE">
        <w:t xml:space="preserve">, "News Analysis: ASEAN countries not to take sides between U.S., China in upcoming U.S.-ASEAN Summit," </w:t>
      </w:r>
      <w:hyperlink r:id="rId41" w:history="1">
        <w:r w:rsidRPr="002D7788">
          <w:rPr>
            <w:rStyle w:val="Hyperlink"/>
          </w:rPr>
          <w:t>http://news.xinhuanet.com/english/2016-02/15/c_135100623.htm</w:t>
        </w:r>
      </w:hyperlink>
      <w:r>
        <w:t xml:space="preserve"> ) MLJ</w:t>
      </w:r>
    </w:p>
    <w:p w14:paraId="27FB8B2F" w14:textId="77777777" w:rsidR="00B4549E" w:rsidRDefault="00B4549E" w:rsidP="00B4549E">
      <w:pPr>
        <w:rPr>
          <w:sz w:val="16"/>
        </w:rPr>
      </w:pPr>
      <w:r w:rsidRPr="00FE14AE">
        <w:rPr>
          <w:sz w:val="16"/>
        </w:rPr>
        <w:t>As part of Obama's Asia-Pacific rebalance strategy, the summit also sees different expectations from its ASEAN attendants. "</w:t>
      </w:r>
      <w:r w:rsidRPr="00FE14AE">
        <w:rPr>
          <w:sz w:val="24"/>
          <w:highlight w:val="cyan"/>
          <w:u w:val="single"/>
        </w:rPr>
        <w:t>It is hard to say that there is a strong consensus of all ASEAN countries what they expect from the U</w:t>
      </w:r>
      <w:r w:rsidRPr="00FE14AE">
        <w:rPr>
          <w:sz w:val="16"/>
        </w:rPr>
        <w:t xml:space="preserve">nited </w:t>
      </w:r>
      <w:r w:rsidRPr="00FE14AE">
        <w:rPr>
          <w:sz w:val="24"/>
          <w:highlight w:val="cyan"/>
          <w:u w:val="single"/>
        </w:rPr>
        <w:t>S</w:t>
      </w:r>
      <w:r w:rsidRPr="00FE14AE">
        <w:rPr>
          <w:sz w:val="16"/>
        </w:rPr>
        <w:t xml:space="preserve">tates. </w:t>
      </w:r>
      <w:r w:rsidRPr="00FE14AE">
        <w:rPr>
          <w:sz w:val="24"/>
          <w:highlight w:val="cyan"/>
          <w:u w:val="single"/>
        </w:rPr>
        <w:t>Some want stronger or more robust U.S. presence in the region, while others prefer less</w:t>
      </w:r>
      <w:r w:rsidRPr="00FE14AE">
        <w:rPr>
          <w:sz w:val="16"/>
        </w:rPr>
        <w:t xml:space="preserve">," said Ngeow Chow Bing, senior lecturer at the Institute of China Studies, University of Malaya. </w:t>
      </w:r>
      <w:r w:rsidRPr="00FE14AE">
        <w:rPr>
          <w:sz w:val="24"/>
          <w:highlight w:val="cyan"/>
          <w:u w:val="single"/>
        </w:rPr>
        <w:t>While the minimum consensus is that all will prefer the U</w:t>
      </w:r>
      <w:r w:rsidRPr="00FE14AE">
        <w:rPr>
          <w:sz w:val="16"/>
        </w:rPr>
        <w:t xml:space="preserve">nited </w:t>
      </w:r>
      <w:r w:rsidRPr="00FE14AE">
        <w:rPr>
          <w:sz w:val="24"/>
          <w:highlight w:val="cyan"/>
          <w:u w:val="single"/>
        </w:rPr>
        <w:t>S</w:t>
      </w:r>
      <w:r w:rsidRPr="00FE14AE">
        <w:rPr>
          <w:sz w:val="16"/>
        </w:rPr>
        <w:t>tates</w:t>
      </w:r>
      <w:r w:rsidRPr="00FE14AE">
        <w:rPr>
          <w:sz w:val="24"/>
          <w:highlight w:val="cyan"/>
          <w:u w:val="single"/>
        </w:rPr>
        <w:t xml:space="preserve"> to continue to have at least some presence, that presence should not be seen as making ASEAN countries feel compelled to pick a side between the U</w:t>
      </w:r>
      <w:r w:rsidRPr="00FE14AE">
        <w:rPr>
          <w:sz w:val="16"/>
        </w:rPr>
        <w:t xml:space="preserve">nited </w:t>
      </w:r>
      <w:r w:rsidRPr="00FE14AE">
        <w:rPr>
          <w:sz w:val="24"/>
          <w:highlight w:val="cyan"/>
          <w:u w:val="single"/>
        </w:rPr>
        <w:t>S</w:t>
      </w:r>
      <w:r w:rsidRPr="00FE14AE">
        <w:rPr>
          <w:sz w:val="16"/>
        </w:rPr>
        <w:t xml:space="preserve">tates </w:t>
      </w:r>
      <w:r w:rsidRPr="00FE14AE">
        <w:rPr>
          <w:sz w:val="24"/>
          <w:highlight w:val="cyan"/>
          <w:u w:val="single"/>
        </w:rPr>
        <w:t>and China,</w:t>
      </w:r>
      <w:r w:rsidRPr="00FE14AE">
        <w:rPr>
          <w:sz w:val="16"/>
        </w:rPr>
        <w:t xml:space="preserve"> he added.</w:t>
      </w:r>
    </w:p>
    <w:p w14:paraId="7817506E" w14:textId="590D5655" w:rsidR="00B4549E" w:rsidRDefault="00B4549E" w:rsidP="00B4549E">
      <w:pPr>
        <w:pStyle w:val="Heading4"/>
      </w:pPr>
      <w:r>
        <w:t>Asian allies prefer clarity over directional military support</w:t>
      </w:r>
    </w:p>
    <w:p w14:paraId="31757B4E" w14:textId="77777777" w:rsidR="00B4549E" w:rsidRDefault="00B4549E" w:rsidP="00B4549E">
      <w:r w:rsidRPr="0057196E">
        <w:rPr>
          <w:rStyle w:val="Style13ptBold"/>
        </w:rPr>
        <w:t>Chollet and Smith 15</w:t>
      </w:r>
      <w:r>
        <w:t xml:space="preserve"> (Derek, senior advisor for security-</w:t>
      </w:r>
      <w:r w:rsidRPr="004F6726">
        <w:t>The German Ma</w:t>
      </w:r>
      <w:r>
        <w:t>rshall Fund,</w:t>
      </w:r>
      <w:r w:rsidRPr="004F6726">
        <w:t xml:space="preserve"> </w:t>
      </w:r>
      <w:r>
        <w:t>Julianne,</w:t>
      </w:r>
      <w:r w:rsidRPr="004F6726">
        <w:t xml:space="preserve"> </w:t>
      </w:r>
      <w:r>
        <w:t>senior fellow-</w:t>
      </w:r>
      <w:r w:rsidRPr="004F6726">
        <w:t>Center for a New American Security</w:t>
      </w:r>
      <w:r>
        <w:t xml:space="preserve"> , 8/3</w:t>
      </w:r>
      <w:r w:rsidRPr="004F6726">
        <w:t xml:space="preserve">, "America's Allies Want More From the US," </w:t>
      </w:r>
      <w:hyperlink r:id="rId42" w:history="1">
        <w:r w:rsidRPr="002D7788">
          <w:rPr>
            <w:rStyle w:val="Hyperlink"/>
          </w:rPr>
          <w:t>http://www.defenseone.com/ideas/2015/08/americas-allies-want-more-us/118811/</w:t>
        </w:r>
      </w:hyperlink>
      <w:r>
        <w:t xml:space="preserve"> ) MLJ</w:t>
      </w:r>
    </w:p>
    <w:p w14:paraId="0308362F" w14:textId="77777777" w:rsidR="00B4549E" w:rsidRPr="00F6252B" w:rsidRDefault="00B4549E" w:rsidP="00B4549E">
      <w:pPr>
        <w:rPr>
          <w:sz w:val="16"/>
        </w:rPr>
      </w:pPr>
      <w:r w:rsidRPr="008259E8">
        <w:rPr>
          <w:sz w:val="24"/>
          <w:highlight w:val="cyan"/>
          <w:u w:val="single"/>
        </w:rPr>
        <w:t xml:space="preserve">In Asia, nervous allies welcome Obama’s rebalance strategy, but </w:t>
      </w:r>
      <w:r w:rsidRPr="00F6252B">
        <w:rPr>
          <w:sz w:val="16"/>
        </w:rPr>
        <w:t>ask whether its implementation matches its ambition. They</w:t>
      </w:r>
      <w:r w:rsidRPr="008259E8">
        <w:rPr>
          <w:sz w:val="24"/>
          <w:highlight w:val="cyan"/>
          <w:u w:val="single"/>
        </w:rPr>
        <w:t xml:space="preserve"> worry that the U.S. buildup in the Pacific is too slow to match Beijing’s military modernization </w:t>
      </w:r>
      <w:r w:rsidRPr="00F6252B">
        <w:rPr>
          <w:sz w:val="16"/>
        </w:rPr>
        <w:t>and its expanding territorial claims</w:t>
      </w:r>
      <w:r w:rsidRPr="008259E8">
        <w:rPr>
          <w:sz w:val="24"/>
          <w:highlight w:val="cyan"/>
          <w:u w:val="single"/>
        </w:rPr>
        <w:t xml:space="preserve"> in the S</w:t>
      </w:r>
      <w:r w:rsidRPr="00F6252B">
        <w:rPr>
          <w:sz w:val="16"/>
        </w:rPr>
        <w:t>outh</w:t>
      </w:r>
      <w:r w:rsidRPr="008259E8">
        <w:rPr>
          <w:sz w:val="24"/>
          <w:highlight w:val="cyan"/>
          <w:u w:val="single"/>
        </w:rPr>
        <w:t xml:space="preserve"> C</w:t>
      </w:r>
      <w:r w:rsidRPr="00F6252B">
        <w:rPr>
          <w:sz w:val="16"/>
        </w:rPr>
        <w:t>hina</w:t>
      </w:r>
      <w:r w:rsidRPr="008259E8">
        <w:rPr>
          <w:sz w:val="24"/>
          <w:highlight w:val="cyan"/>
          <w:u w:val="single"/>
        </w:rPr>
        <w:t xml:space="preserve"> S</w:t>
      </w:r>
      <w:r w:rsidRPr="00F6252B">
        <w:rPr>
          <w:sz w:val="16"/>
        </w:rPr>
        <w:t xml:space="preserve">ea. </w:t>
      </w:r>
      <w:r w:rsidRPr="008259E8">
        <w:rPr>
          <w:sz w:val="24"/>
          <w:highlight w:val="cyan"/>
          <w:u w:val="single"/>
        </w:rPr>
        <w:t>They want a stronger U.S. naval presence</w:t>
      </w:r>
      <w:r w:rsidRPr="00F6252B">
        <w:rPr>
          <w:sz w:val="16"/>
        </w:rPr>
        <w:t>, a maritime coalition of the willing,</w:t>
      </w:r>
      <w:r w:rsidRPr="008259E8">
        <w:rPr>
          <w:sz w:val="24"/>
          <w:highlight w:val="cyan"/>
          <w:u w:val="single"/>
        </w:rPr>
        <w:t xml:space="preserve"> clarity on the conditions under which the U.S. would act militarily, and heavier engagement in </w:t>
      </w:r>
      <w:r w:rsidRPr="00F6252B">
        <w:rPr>
          <w:sz w:val="16"/>
        </w:rPr>
        <w:t>regional institutions like</w:t>
      </w:r>
      <w:r w:rsidRPr="008259E8">
        <w:rPr>
          <w:sz w:val="24"/>
          <w:highlight w:val="cyan"/>
          <w:u w:val="single"/>
        </w:rPr>
        <w:t xml:space="preserve"> ASEAN.</w:t>
      </w:r>
      <w:r w:rsidRPr="00F6252B">
        <w:rPr>
          <w:sz w:val="16"/>
        </w:rPr>
        <w:t xml:space="preserve"> They also want the administration to finalize the Trans-Pacific Partnership (TPP) after five long years of negotiations.</w:t>
      </w:r>
    </w:p>
    <w:p w14:paraId="6160D358" w14:textId="77777777" w:rsidR="00D04EDD" w:rsidRDefault="00D04EDD" w:rsidP="00D04EDD">
      <w:pPr>
        <w:pStyle w:val="Heading4"/>
      </w:pPr>
      <w:r>
        <w:t>ASEAN doesn’t want to pick sides—lose strategic benefits</w:t>
      </w:r>
    </w:p>
    <w:p w14:paraId="5A98BA53" w14:textId="77777777" w:rsidR="00D04EDD" w:rsidRPr="00033C09" w:rsidRDefault="00D04EDD" w:rsidP="00D04EDD">
      <w:r w:rsidRPr="005474D1">
        <w:rPr>
          <w:rStyle w:val="Style13ptBold"/>
        </w:rPr>
        <w:t>Syailendra 16</w:t>
      </w:r>
      <w:r>
        <w:t xml:space="preserve"> </w:t>
      </w:r>
      <w:r w:rsidRPr="00D04EDD">
        <w:rPr>
          <w:sz w:val="18"/>
        </w:rPr>
        <w:t xml:space="preserve">(Emirza Adi, Research Analyst at the Indonesia Programme at RSIS, 2/15, “US-ASEAN Summit: Preparing for a New Normal,” </w:t>
      </w:r>
      <w:hyperlink r:id="rId43" w:history="1">
        <w:r w:rsidRPr="00D04EDD">
          <w:rPr>
            <w:rStyle w:val="Hyperlink"/>
            <w:sz w:val="18"/>
          </w:rPr>
          <w:t>http://thediplomat.com/2016/02/us-asean-summit-preparing-for-a-new-normal/</w:t>
        </w:r>
      </w:hyperlink>
      <w:r w:rsidRPr="00D04EDD">
        <w:rPr>
          <w:sz w:val="18"/>
        </w:rPr>
        <w:t xml:space="preserve"> ) MLJ</w:t>
      </w:r>
    </w:p>
    <w:p w14:paraId="3030D673" w14:textId="77777777" w:rsidR="00D04EDD" w:rsidRDefault="00D04EDD" w:rsidP="00D04EDD">
      <w:pPr>
        <w:rPr>
          <w:sz w:val="24"/>
          <w:u w:val="single"/>
        </w:rPr>
      </w:pPr>
      <w:r w:rsidRPr="005474D1">
        <w:rPr>
          <w:sz w:val="24"/>
          <w:highlight w:val="cyan"/>
          <w:u w:val="single"/>
        </w:rPr>
        <w:t>The tribunal decision will also likely have repercussions for the ability of ASEAN members to unite in addressing the issue</w:t>
      </w:r>
      <w:r w:rsidRPr="005474D1">
        <w:rPr>
          <w:sz w:val="16"/>
        </w:rPr>
        <w:t xml:space="preserve">. This could further erode the credibility of ASEAN centrality, a concept that requires members to be united, given that full consensus is needed to achieve any result under the various ASEAN mechanisms. The majority of ASEAN members wish to maximize trade and investment ties with Beijing while maintaining a close security relationship with Washington. However, </w:t>
      </w:r>
      <w:proofErr w:type="gramStart"/>
      <w:r w:rsidRPr="005474D1">
        <w:rPr>
          <w:sz w:val="24"/>
          <w:highlight w:val="cyan"/>
          <w:u w:val="single"/>
        </w:rPr>
        <w:t>members</w:t>
      </w:r>
      <w:proofErr w:type="gramEnd"/>
      <w:r w:rsidRPr="005474D1">
        <w:rPr>
          <w:sz w:val="24"/>
          <w:highlight w:val="cyan"/>
          <w:u w:val="single"/>
        </w:rPr>
        <w:t xml:space="preserve"> countries have a range of positions when it comes to the Sino-U.S. rivalry. These positions can be broadly placed into one of three groups. Most of the claimants, but most notably the Philippines and Vietnam, have been highly critical of China.</w:t>
      </w:r>
      <w:r w:rsidRPr="005474D1">
        <w:rPr>
          <w:sz w:val="16"/>
        </w:rPr>
        <w:t xml:space="preserve"> The Philippines has elected to renew the Enhanced Defense Cooperation Agreement with the U.S., despite domestic criticism on the question of sovereignty and expanding content. This decision was motivated by anxiety at China’s growing assertiveness in the South China Sea. As for Vietnam, although an alliance remains out of reach given resistance from hardline elements, relations with the U.S. are increasingly warm, and China is a factor in this. </w:t>
      </w:r>
      <w:r w:rsidRPr="005474D1">
        <w:rPr>
          <w:sz w:val="24"/>
          <w:highlight w:val="cyan"/>
          <w:u w:val="single"/>
        </w:rPr>
        <w:t xml:space="preserve">A second group of ASEAN members, notably Indonesia, Singapore, and Thailand, have been very keen to maintain strategic autonomy. Nevertheless, with a massive influx of Chinese investment, countries such as Indonesia that are in dire need of infrastructure have been struggling to preserve their </w:t>
      </w:r>
      <w:r w:rsidRPr="005474D1">
        <w:rPr>
          <w:sz w:val="24"/>
          <w:highlight w:val="cyan"/>
          <w:u w:val="single"/>
        </w:rPr>
        <w:lastRenderedPageBreak/>
        <w:t>neutrality.</w:t>
      </w:r>
      <w:r w:rsidRPr="005474D1">
        <w:rPr>
          <w:sz w:val="16"/>
        </w:rPr>
        <w:t xml:space="preserve"> After work started on Indonesia’s first ever high-speed rail link, a controversial Chinese project that will connect Jakarta and Bandung, Indonesia announced another megaproject that will be led by a Chinese state-owned electricity company. Although the Indonesian government has attempted to preserve its neutrality, for instance declining Beijing’s invitation to conduct military drills in the South China Sea late last year, the country is clearly drawing closer to China. </w:t>
      </w:r>
      <w:r w:rsidRPr="005474D1">
        <w:rPr>
          <w:sz w:val="24"/>
          <w:highlight w:val="cyan"/>
          <w:u w:val="single"/>
        </w:rPr>
        <w:t xml:space="preserve">The third group includes Cambodia, Myanmar, and Laos </w:t>
      </w:r>
      <w:r w:rsidRPr="005474D1">
        <w:rPr>
          <w:sz w:val="16"/>
        </w:rPr>
        <w:t>(CML),</w:t>
      </w:r>
      <w:r w:rsidRPr="005474D1">
        <w:rPr>
          <w:sz w:val="24"/>
          <w:highlight w:val="cyan"/>
          <w:u w:val="single"/>
        </w:rPr>
        <w:t xml:space="preserve"> all countries determined to avoid any position that puts them directly at odds with China.</w:t>
      </w:r>
      <w:r w:rsidRPr="005474D1">
        <w:rPr>
          <w:sz w:val="24"/>
          <w:u w:val="single"/>
        </w:rPr>
        <w:t xml:space="preserve"> </w:t>
      </w:r>
      <w:r w:rsidRPr="005474D1">
        <w:rPr>
          <w:sz w:val="16"/>
        </w:rPr>
        <w:t xml:space="preserve">Many observers concluded that Cambodia’s failure in 2012 to agree on a communiqué owed to its decision not to corner its most important economic partner. The gaps between these already divergent positions are only likely to widen after ITLOS announces its decision, with a new round of friction likely. This will motivate claimants to step up their efforts to reassert their claims and to bolster security ties with external powers, especially the U.S. and Japan. Claimants such as Vietnam, </w:t>
      </w:r>
      <w:r w:rsidRPr="005474D1">
        <w:rPr>
          <w:sz w:val="24"/>
          <w:highlight w:val="cyan"/>
          <w:u w:val="single"/>
        </w:rPr>
        <w:t>depending on the outcome of the Philippines’ case</w:t>
      </w:r>
      <w:r w:rsidRPr="005474D1">
        <w:rPr>
          <w:sz w:val="16"/>
        </w:rPr>
        <w:t xml:space="preserve">, may start their own legal processes. </w:t>
      </w:r>
      <w:r w:rsidRPr="005474D1">
        <w:rPr>
          <w:sz w:val="24"/>
          <w:highlight w:val="cyan"/>
          <w:u w:val="single"/>
        </w:rPr>
        <w:t>Members will also pressure various ASEAN meetings to address the challenges that China’s claims present. This will put the non-claimants in the difficult position of having to choose between their fellow ASEAN members and China.</w:t>
      </w:r>
    </w:p>
    <w:p w14:paraId="5C9FBA84" w14:textId="5A6C89D1" w:rsidR="00D04EDD" w:rsidRDefault="00D04EDD" w:rsidP="00D04EDD">
      <w:pPr>
        <w:pStyle w:val="Heading4"/>
      </w:pPr>
      <w:r>
        <w:t>ASEAN doesn’t want to pick sides – Hems them in strategically</w:t>
      </w:r>
    </w:p>
    <w:p w14:paraId="76C33164" w14:textId="77777777" w:rsidR="00D04EDD" w:rsidRDefault="00D04EDD" w:rsidP="00D04EDD">
      <w:pPr>
        <w:rPr>
          <w:highlight w:val="cyan"/>
        </w:rPr>
      </w:pPr>
      <w:r w:rsidRPr="0039061D">
        <w:rPr>
          <w:rStyle w:val="Style13ptBold"/>
        </w:rPr>
        <w:t>Edwards 16</w:t>
      </w:r>
      <w:r>
        <w:t xml:space="preserve"> </w:t>
      </w:r>
      <w:r w:rsidRPr="00D04EDD">
        <w:rPr>
          <w:sz w:val="18"/>
        </w:rPr>
        <w:t xml:space="preserve">(Scott, researcher at the University of Birmingham, 3/31, “Why ASEAN Must Remain Neutral on the South China Sea,” </w:t>
      </w:r>
      <w:hyperlink r:id="rId44" w:history="1">
        <w:r w:rsidRPr="00D04EDD">
          <w:rPr>
            <w:rStyle w:val="Hyperlink"/>
            <w:sz w:val="18"/>
          </w:rPr>
          <w:t>http://thediplomat.com/2016/03/why-asean-must-remain-neutral-on-the-south-china-sea/</w:t>
        </w:r>
      </w:hyperlink>
      <w:r w:rsidRPr="00D04EDD">
        <w:rPr>
          <w:sz w:val="18"/>
        </w:rPr>
        <w:t xml:space="preserve"> ) MLJ</w:t>
      </w:r>
    </w:p>
    <w:p w14:paraId="394AC88F" w14:textId="77777777" w:rsidR="00D04EDD" w:rsidRPr="0039061D" w:rsidRDefault="00D04EDD" w:rsidP="00D04EDD">
      <w:pPr>
        <w:rPr>
          <w:sz w:val="24"/>
          <w:u w:val="single"/>
        </w:rPr>
      </w:pPr>
      <w:r w:rsidRPr="000E3A02">
        <w:rPr>
          <w:sz w:val="24"/>
          <w:highlight w:val="cyan"/>
          <w:u w:val="single"/>
        </w:rPr>
        <w:t>Pressure is growing on ASEAN to choose condemnation of China and both explicit and implicit support of the U.S. in the South China Sea.</w:t>
      </w:r>
      <w:r w:rsidRPr="0039061D">
        <w:rPr>
          <w:sz w:val="14"/>
        </w:rPr>
        <w:t xml:space="preserve"> Proponents argue that this is a way to shift the tide and contain an expanding Chinese presence. And it has come at a time when ASEAN has demonstrated concern over the fast rising tensions in the area and increasing militarization, </w:t>
      </w:r>
      <w:hyperlink r:id="rId45" w:tgtFrame="_blank" w:history="1">
        <w:r w:rsidRPr="0039061D">
          <w:rPr>
            <w:rStyle w:val="Hyperlink"/>
            <w:sz w:val="14"/>
          </w:rPr>
          <w:t>demonstrated by comments made at the most recent foreign ministers’ retreat</w:t>
        </w:r>
      </w:hyperlink>
      <w:r w:rsidRPr="0039061D">
        <w:rPr>
          <w:sz w:val="14"/>
        </w:rPr>
        <w:t xml:space="preserve">. Formerly “neutral” states such as Indonesia are also signaling </w:t>
      </w:r>
      <w:hyperlink r:id="rId46" w:tgtFrame="_blank" w:history="1">
        <w:r w:rsidRPr="0039061D">
          <w:rPr>
            <w:rStyle w:val="Hyperlink"/>
            <w:sz w:val="14"/>
          </w:rPr>
          <w:t>increased concern at the tensions</w:t>
        </w:r>
      </w:hyperlink>
      <w:r w:rsidRPr="0039061D">
        <w:rPr>
          <w:sz w:val="14"/>
        </w:rPr>
        <w:t xml:space="preserve"> and focusing on China’s role. Clearly, ASEAN should play a significant future role in the South China Sea. If the current pressures find success, however, they could have a host of negative effects on both ASEAN’s internal coherency and its ability to play a meaningful role. Instead, ASEAN should continue to focus on its (limited) past success in trust and confidence building, both internally and externally. Trust is important in the region, and this would present an alternative future path for developments in the South China Sea by allowing ASEAN to have conflict-free engagement with China. Just as importantly, it would prevent ASEAN from allowing disagreements to upset intra-regional stability, with the potential to undo the bloc’s significant attempts to foster trust among its member states. Attempts by the United States to engage with ASEAN as a regional bloc, one diplomatic culmination of the US “rebalance” to Asia, are often seen as pressuring ASEAN to take a stronger line in the South China Sea. The February Sunnylands summit, the first held between the leaders of the U.S. and ASEAN in the United States, was representative. Whilst Sunnylands boasted a mixed agenda including areas such as trade and counter-terrorism, </w:t>
      </w:r>
      <w:hyperlink r:id="rId47" w:anchor="axzz42ndmDeSF" w:tgtFrame="_blank" w:history="1">
        <w:r w:rsidRPr="0039061D">
          <w:rPr>
            <w:rStyle w:val="Hyperlink"/>
            <w:sz w:val="14"/>
          </w:rPr>
          <w:t>observers</w:t>
        </w:r>
      </w:hyperlink>
      <w:r w:rsidRPr="0039061D">
        <w:rPr>
          <w:sz w:val="14"/>
        </w:rPr>
        <w:t xml:space="preserve"> were quick to demonstrate that the focus would be on the South China Sea, following </w:t>
      </w:r>
      <w:hyperlink r:id="rId48" w:tgtFrame="_blank" w:history="1">
        <w:r w:rsidRPr="0039061D">
          <w:rPr>
            <w:rStyle w:val="Hyperlink"/>
            <w:sz w:val="14"/>
          </w:rPr>
          <w:t>comments made in the invitation</w:t>
        </w:r>
      </w:hyperlink>
      <w:r w:rsidRPr="0039061D">
        <w:rPr>
          <w:sz w:val="14"/>
        </w:rPr>
        <w:t xml:space="preserve">. Despite U.S. President Barack Obama calling for ASEAN to </w:t>
      </w:r>
      <w:hyperlink r:id="rId49" w:tgtFrame="_blank" w:history="1">
        <w:r w:rsidRPr="0039061D">
          <w:rPr>
            <w:rStyle w:val="Hyperlink"/>
            <w:sz w:val="14"/>
          </w:rPr>
          <w:t>present a united stance</w:t>
        </w:r>
      </w:hyperlink>
      <w:r w:rsidRPr="0039061D">
        <w:rPr>
          <w:sz w:val="14"/>
        </w:rPr>
        <w:t xml:space="preserve"> on the South China Sea issue, as well as hopes that the summit would result in increased cooperation, the outcome was limited to a</w:t>
      </w:r>
      <w:hyperlink r:id="rId50" w:tgtFrame="_blank" w:history="1">
        <w:r w:rsidRPr="0039061D">
          <w:rPr>
            <w:rStyle w:val="Hyperlink"/>
            <w:sz w:val="14"/>
          </w:rPr>
          <w:t xml:space="preserve"> vague declaration on shared commitments</w:t>
        </w:r>
      </w:hyperlink>
      <w:r w:rsidRPr="0039061D">
        <w:rPr>
          <w:sz w:val="14"/>
        </w:rPr>
        <w:t xml:space="preserve">. Significantly, this </w:t>
      </w:r>
      <w:hyperlink r:id="rId51" w:tgtFrame="_blank" w:history="1">
        <w:r w:rsidRPr="0039061D">
          <w:rPr>
            <w:rStyle w:val="Hyperlink"/>
            <w:sz w:val="14"/>
          </w:rPr>
          <w:t>declaration avoided explicitly drawing attention to China’s role</w:t>
        </w:r>
      </w:hyperlink>
      <w:r w:rsidRPr="0039061D">
        <w:rPr>
          <w:sz w:val="14"/>
        </w:rPr>
        <w:t xml:space="preserve"> in the emerging issues and tensions, and the summit was </w:t>
      </w:r>
      <w:hyperlink r:id="rId52" w:tgtFrame="_blank" w:history="1">
        <w:r w:rsidRPr="0039061D">
          <w:rPr>
            <w:rStyle w:val="Hyperlink"/>
            <w:sz w:val="14"/>
          </w:rPr>
          <w:t>considered a failure</w:t>
        </w:r>
      </w:hyperlink>
      <w:r w:rsidRPr="0039061D">
        <w:rPr>
          <w:sz w:val="14"/>
        </w:rPr>
        <w:t xml:space="preserve">. Sunnylands is not the first time such divisions have prevented a unified outlook towards the South China Sea; in 2012, for instance, ASEAN could </w:t>
      </w:r>
      <w:hyperlink r:id="rId53" w:tgtFrame="_blank" w:history="1">
        <w:r w:rsidRPr="0039061D">
          <w:rPr>
            <w:rStyle w:val="Hyperlink"/>
            <w:sz w:val="14"/>
          </w:rPr>
          <w:t>not agree on a joint statement</w:t>
        </w:r>
      </w:hyperlink>
      <w:r w:rsidRPr="0039061D">
        <w:rPr>
          <w:sz w:val="14"/>
        </w:rPr>
        <w:t xml:space="preserve">, the first time in 45 years this had happened. The lack of willingness is seen outside of the region as reflecting a lack of strength or else a desire to appease China. Divisions are cited as a weakness of ASEAN and its policy of consensus which allows the member states to block a united front. These divisions are usually most marked between Vietnam and Philippines on the one hand, which have greater concerns about China, and members such as Cambodia, </w:t>
      </w:r>
      <w:hyperlink r:id="rId54" w:tgtFrame="_blank" w:history="1">
        <w:r w:rsidRPr="0039061D">
          <w:rPr>
            <w:rStyle w:val="Hyperlink"/>
            <w:sz w:val="14"/>
          </w:rPr>
          <w:t>which has demonstrated a desire to avoid aggravating China</w:t>
        </w:r>
      </w:hyperlink>
      <w:r w:rsidRPr="0039061D">
        <w:rPr>
          <w:sz w:val="14"/>
        </w:rPr>
        <w:t xml:space="preserve">. Cambodia has </w:t>
      </w:r>
      <w:hyperlink r:id="rId55" w:tgtFrame="_blank" w:history="1">
        <w:r w:rsidRPr="0039061D">
          <w:rPr>
            <w:rStyle w:val="Hyperlink"/>
            <w:sz w:val="14"/>
          </w:rPr>
          <w:t>increasing military ties</w:t>
        </w:r>
      </w:hyperlink>
      <w:r w:rsidRPr="0039061D">
        <w:rPr>
          <w:sz w:val="14"/>
        </w:rPr>
        <w:t xml:space="preserve"> and rising Chinese aid and investment, making such a stance understandable. However, the divisions are not as black and white as made out. There are tangible reasons for ASEAN to maintain its united front – many don’t see China as simply a threat.  This is a fact recognized by officials from the countries within ASEAN, including both claimant states such as the Philippines and those that remain neutral such as Indonesia (</w:t>
      </w:r>
      <w:hyperlink r:id="rId56" w:tgtFrame="_blank" w:history="1">
        <w:r w:rsidRPr="0039061D">
          <w:rPr>
            <w:rStyle w:val="Hyperlink"/>
            <w:sz w:val="14"/>
          </w:rPr>
          <w:t>though Indonesian neutrality may be waning</w:t>
        </w:r>
      </w:hyperlink>
      <w:r w:rsidRPr="0039061D">
        <w:rPr>
          <w:sz w:val="14"/>
        </w:rPr>
        <w:t xml:space="preserve">). They argue that </w:t>
      </w:r>
      <w:r w:rsidRPr="000E3A02">
        <w:rPr>
          <w:sz w:val="24"/>
          <w:highlight w:val="cyan"/>
          <w:u w:val="single"/>
        </w:rPr>
        <w:t>the S</w:t>
      </w:r>
      <w:r w:rsidRPr="0039061D">
        <w:rPr>
          <w:sz w:val="14"/>
        </w:rPr>
        <w:t>outh</w:t>
      </w:r>
      <w:r w:rsidRPr="000E3A02">
        <w:rPr>
          <w:sz w:val="24"/>
          <w:highlight w:val="cyan"/>
          <w:u w:val="single"/>
        </w:rPr>
        <w:t xml:space="preserve"> C</w:t>
      </w:r>
      <w:r w:rsidRPr="0039061D">
        <w:rPr>
          <w:sz w:val="14"/>
        </w:rPr>
        <w:t>hina</w:t>
      </w:r>
      <w:r w:rsidRPr="000E3A02">
        <w:rPr>
          <w:sz w:val="24"/>
          <w:highlight w:val="cyan"/>
          <w:u w:val="single"/>
        </w:rPr>
        <w:t xml:space="preserve"> S</w:t>
      </w:r>
      <w:r w:rsidRPr="0039061D">
        <w:rPr>
          <w:sz w:val="14"/>
        </w:rPr>
        <w:t>ea</w:t>
      </w:r>
      <w:r w:rsidRPr="000E3A02">
        <w:rPr>
          <w:sz w:val="24"/>
          <w:highlight w:val="cyan"/>
          <w:u w:val="single"/>
        </w:rPr>
        <w:t xml:space="preserve"> marks only one aspect of their extremely complex relations with China. These perceptions may be changing slowly, seemingly further polarizing divides and pushing many of ASEAN’s members to take a harder line against China – desirable on the surface, but also problematic.</w:t>
      </w:r>
      <w:r w:rsidRPr="0039061D">
        <w:rPr>
          <w:sz w:val="14"/>
        </w:rPr>
        <w:t xml:space="preserve"> The Importance of Consensus </w:t>
      </w:r>
      <w:r w:rsidRPr="000E3A02">
        <w:rPr>
          <w:sz w:val="24"/>
          <w:highlight w:val="cyan"/>
          <w:u w:val="single"/>
        </w:rPr>
        <w:t>It should be understood that forcing ASEAN to choose sides may actually have dire consequences for the region</w:t>
      </w:r>
      <w:r w:rsidRPr="0039061D">
        <w:rPr>
          <w:sz w:val="14"/>
        </w:rPr>
        <w:t xml:space="preserve">, especially if states continue to have different (and complex) perceptions of China. Consensus has allowed a degree of trust and confidence to form among ASEAN member states, and this trust is important in an ASEAN with an expanding agenda, as states need to be assured that their interests will not be harmed in the myriad of sectors in which ASEAN wants to get involved. </w:t>
      </w:r>
      <w:r w:rsidRPr="0039061D">
        <w:rPr>
          <w:sz w:val="24"/>
          <w:highlight w:val="cyan"/>
          <w:u w:val="single"/>
        </w:rPr>
        <w:t xml:space="preserve">By maintaining consensus ASEAN member states are assured that their interests will be protected, and this has not only allowed an expanding agenda and increasing cooperation in the region, it has also been integral to the lack of conflict within ASEAN. If ASEAN as a whole chooses to ignore the rationale behind the divisions and push forward </w:t>
      </w:r>
      <w:r w:rsidRPr="0039061D">
        <w:rPr>
          <w:sz w:val="14"/>
        </w:rPr>
        <w:t xml:space="preserve">with confronting China </w:t>
      </w:r>
      <w:r w:rsidRPr="0039061D">
        <w:rPr>
          <w:sz w:val="24"/>
          <w:highlight w:val="cyan"/>
          <w:u w:val="single"/>
        </w:rPr>
        <w:t xml:space="preserve">it may instead create strong distrust internally, as states could not be sure that their interests are secure. This could have disastrous effects on ASEAN as a whole if </w:t>
      </w:r>
      <w:r w:rsidRPr="0039061D">
        <w:rPr>
          <w:sz w:val="24"/>
          <w:highlight w:val="cyan"/>
          <w:u w:val="single"/>
        </w:rPr>
        <w:lastRenderedPageBreak/>
        <w:t>it creates fissures in other areas of ASEAN cooperation.</w:t>
      </w:r>
      <w:r w:rsidRPr="0039061D">
        <w:rPr>
          <w:sz w:val="14"/>
        </w:rPr>
        <w:t xml:space="preserve"> </w:t>
      </w:r>
      <w:r w:rsidRPr="0039061D">
        <w:rPr>
          <w:highlight w:val="cyan"/>
          <w:u w:val="single"/>
        </w:rPr>
        <w:t>ASEAN, and the West, should recognize the regional institution has a massive agenda that is not only limited to the S</w:t>
      </w:r>
      <w:r w:rsidRPr="0039061D">
        <w:rPr>
          <w:sz w:val="14"/>
        </w:rPr>
        <w:t>outh</w:t>
      </w:r>
      <w:r w:rsidRPr="0039061D">
        <w:rPr>
          <w:highlight w:val="cyan"/>
          <w:u w:val="single"/>
        </w:rPr>
        <w:t xml:space="preserve"> C</w:t>
      </w:r>
      <w:r w:rsidRPr="0039061D">
        <w:rPr>
          <w:sz w:val="14"/>
        </w:rPr>
        <w:t xml:space="preserve">hina </w:t>
      </w:r>
      <w:r w:rsidRPr="00C60E7E">
        <w:rPr>
          <w:sz w:val="24"/>
          <w:highlight w:val="cyan"/>
          <w:u w:val="single"/>
        </w:rPr>
        <w:t>S</w:t>
      </w:r>
      <w:r w:rsidRPr="0039061D">
        <w:rPr>
          <w:sz w:val="14"/>
        </w:rPr>
        <w:t xml:space="preserve">ea, and ask whether forcing a focus on this issue is worth the potential costs. ASEAN choosing sides also undermines any future possibility of mediating tensions. ASEAN has made some progress in the past in attempting engagement with China through confidence building measures. The pinnacle of this was seen to be the </w:t>
      </w:r>
      <w:hyperlink r:id="rId57" w:tgtFrame="_blank" w:history="1">
        <w:r w:rsidRPr="0039061D">
          <w:rPr>
            <w:rStyle w:val="Hyperlink"/>
            <w:sz w:val="14"/>
          </w:rPr>
          <w:t>2002 Declaration on the Conduct of Parties in the South China Sea</w:t>
        </w:r>
      </w:hyperlink>
      <w:r w:rsidRPr="0039061D">
        <w:rPr>
          <w:sz w:val="14"/>
        </w:rPr>
        <w:t xml:space="preserve">. Building upon the </w:t>
      </w:r>
      <w:hyperlink r:id="rId58" w:tgtFrame="_blank" w:history="1">
        <w:r w:rsidRPr="0039061D">
          <w:rPr>
            <w:rStyle w:val="Hyperlink"/>
            <w:sz w:val="14"/>
          </w:rPr>
          <w:t>1992 ASEAN Declaration on the South China Sea</w:t>
        </w:r>
      </w:hyperlink>
      <w:r w:rsidRPr="0039061D">
        <w:rPr>
          <w:sz w:val="14"/>
        </w:rPr>
        <w:t xml:space="preserve">, the 2002 Declaration included China and declared a commitment to dialogue, trust-building, and peaceful means of dispute resolution. China, too, was the first external country to sign ASEAN’s </w:t>
      </w:r>
      <w:hyperlink r:id="rId59" w:tgtFrame="_blank" w:history="1">
        <w:r w:rsidRPr="0039061D">
          <w:rPr>
            <w:rStyle w:val="Hyperlink"/>
            <w:sz w:val="14"/>
          </w:rPr>
          <w:t>Treaty of Amity and Cooperation in 2003</w:t>
        </w:r>
      </w:hyperlink>
      <w:r w:rsidRPr="0039061D">
        <w:rPr>
          <w:sz w:val="14"/>
        </w:rPr>
        <w:t xml:space="preserve"> which laid out the rules of behavior within ASEAN. By inviting China into following the same set of rules in the region emphasizing peaceful resolution and dialogue it was hoped confidence could be built and cooperation increased through the evasion of escalation in the South China Sea. While it is clear at this stage that China is ignoring these agreements</w:t>
      </w:r>
      <w:r w:rsidRPr="0039061D">
        <w:rPr>
          <w:sz w:val="24"/>
          <w:highlight w:val="cyan"/>
          <w:u w:val="single"/>
        </w:rPr>
        <w:t>, if ASEAN were to choose sides it would prevent ASEAN from acting as a mediator in future, and means that militarization would be one of the only options remaining.</w:t>
      </w:r>
    </w:p>
    <w:p w14:paraId="2F90F0EB" w14:textId="77777777" w:rsidR="005911FB" w:rsidRPr="00411445" w:rsidRDefault="005911FB" w:rsidP="005911FB">
      <w:pPr>
        <w:pStyle w:val="Heading4"/>
        <w:rPr>
          <w:rStyle w:val="Style13ptBold"/>
          <w:b/>
        </w:rPr>
      </w:pPr>
      <w:r w:rsidRPr="00411445">
        <w:rPr>
          <w:rStyle w:val="Style13ptBold"/>
          <w:b/>
        </w:rPr>
        <w:t xml:space="preserve">ASEAN </w:t>
      </w:r>
      <w:r>
        <w:rPr>
          <w:rStyle w:val="Style13ptBold"/>
          <w:b/>
        </w:rPr>
        <w:t xml:space="preserve">leadership </w:t>
      </w:r>
      <w:r w:rsidRPr="00411445">
        <w:rPr>
          <w:rStyle w:val="Style13ptBold"/>
          <w:b/>
        </w:rPr>
        <w:t>wants peaceful negotiations like the plan</w:t>
      </w:r>
    </w:p>
    <w:p w14:paraId="66772ACE" w14:textId="77777777" w:rsidR="005911FB" w:rsidRPr="00411445" w:rsidRDefault="005911FB" w:rsidP="005911FB">
      <w:pPr>
        <w:rPr>
          <w:rFonts w:asciiTheme="minorHAnsi" w:hAnsiTheme="minorHAnsi"/>
          <w:sz w:val="16"/>
        </w:rPr>
      </w:pPr>
      <w:r w:rsidRPr="00411445">
        <w:rPr>
          <w:rStyle w:val="Style13ptBold"/>
        </w:rPr>
        <w:t>Straits Times 15</w:t>
      </w:r>
      <w:r w:rsidRPr="00411445">
        <w:rPr>
          <w:rFonts w:asciiTheme="minorHAnsi" w:hAnsiTheme="minorHAnsi"/>
        </w:rPr>
        <w:t xml:space="preserve"> </w:t>
      </w:r>
      <w:r w:rsidRPr="00411445">
        <w:rPr>
          <w:rFonts w:asciiTheme="minorHAnsi" w:hAnsiTheme="minorHAnsi"/>
          <w:sz w:val="16"/>
        </w:rPr>
        <w:t>(4/23/15,"Asean Chair Malaysia wants efforts on South China Sea Code of Conduct to be hastened”</w:t>
      </w:r>
      <w:r w:rsidRPr="00411445">
        <w:rPr>
          <w:rFonts w:asciiTheme="minorHAnsi" w:hAnsiTheme="minorHAnsi"/>
          <w:i/>
          <w:sz w:val="16"/>
        </w:rPr>
        <w:t>,</w:t>
      </w:r>
      <w:r w:rsidRPr="00411445">
        <w:rPr>
          <w:rFonts w:asciiTheme="minorHAnsi" w:hAnsiTheme="minorHAnsi"/>
          <w:sz w:val="16"/>
        </w:rPr>
        <w:t xml:space="preserve"> </w:t>
      </w:r>
      <w:hyperlink r:id="rId60" w:history="1">
        <w:r w:rsidRPr="00411445">
          <w:rPr>
            <w:rStyle w:val="Hyperlink"/>
            <w:rFonts w:asciiTheme="minorHAnsi" w:hAnsiTheme="minorHAnsi"/>
            <w:sz w:val="16"/>
          </w:rPr>
          <w:t>http://www.straitstimes.com/asia/se-asia/asean-chair-malaysia-wants-efforts-on-south-china-sea-code-of-conduct-to-be-hastened</w:t>
        </w:r>
      </w:hyperlink>
      <w:r w:rsidRPr="00411445">
        <w:rPr>
          <w:rFonts w:asciiTheme="minorHAnsi" w:hAnsiTheme="minorHAnsi"/>
          <w:sz w:val="16"/>
        </w:rPr>
        <w:t xml:space="preserve"> ) MLJ</w:t>
      </w:r>
    </w:p>
    <w:p w14:paraId="04B20CF6" w14:textId="77777777" w:rsidR="005911FB" w:rsidRPr="00432362" w:rsidRDefault="005911FB" w:rsidP="005911FB">
      <w:pPr>
        <w:rPr>
          <w:rFonts w:asciiTheme="minorHAnsi" w:hAnsiTheme="minorHAnsi"/>
          <w:sz w:val="16"/>
        </w:rPr>
      </w:pPr>
      <w:r w:rsidRPr="00432362">
        <w:rPr>
          <w:rFonts w:asciiTheme="minorHAnsi" w:hAnsiTheme="minorHAnsi"/>
          <w:sz w:val="16"/>
        </w:rPr>
        <w:t xml:space="preserve">Malaysia wants the ongoing effort to draw up a Code of Conduct (CoC) in the South China Sea to be hastened and has pledged to push for progress on the thorny issue that threatens to strain ties between China and claimant countries in the maritime dispute. </w:t>
      </w:r>
      <w:r w:rsidRPr="00411445">
        <w:rPr>
          <w:rFonts w:asciiTheme="minorHAnsi" w:hAnsiTheme="minorHAnsi"/>
          <w:sz w:val="24"/>
          <w:highlight w:val="cyan"/>
          <w:u w:val="single"/>
        </w:rPr>
        <w:t>Foreign Minister</w:t>
      </w:r>
      <w:r w:rsidRPr="00432362">
        <w:rPr>
          <w:rFonts w:asciiTheme="minorHAnsi" w:hAnsiTheme="minorHAnsi"/>
          <w:sz w:val="16"/>
        </w:rPr>
        <w:t xml:space="preserve"> Datuk Seri Anifah </w:t>
      </w:r>
      <w:r w:rsidRPr="00411445">
        <w:rPr>
          <w:rFonts w:asciiTheme="minorHAnsi" w:hAnsiTheme="minorHAnsi"/>
          <w:sz w:val="24"/>
          <w:highlight w:val="cyan"/>
          <w:u w:val="single"/>
        </w:rPr>
        <w:t>Aman said Malaysia, which is chairing Asean this year, would endeavour to make progress in the development of the CoC, stressing that the country's position on the S</w:t>
      </w:r>
      <w:r w:rsidRPr="00432362">
        <w:rPr>
          <w:rFonts w:asciiTheme="minorHAnsi" w:hAnsiTheme="minorHAnsi"/>
          <w:sz w:val="16"/>
        </w:rPr>
        <w:t>outh</w:t>
      </w:r>
      <w:r w:rsidRPr="00411445">
        <w:rPr>
          <w:rFonts w:asciiTheme="minorHAnsi" w:hAnsiTheme="minorHAnsi"/>
          <w:sz w:val="24"/>
          <w:highlight w:val="cyan"/>
          <w:u w:val="single"/>
        </w:rPr>
        <w:t xml:space="preserve"> C</w:t>
      </w:r>
      <w:r w:rsidRPr="00432362">
        <w:rPr>
          <w:rFonts w:asciiTheme="minorHAnsi" w:hAnsiTheme="minorHAnsi"/>
          <w:sz w:val="16"/>
        </w:rPr>
        <w:t xml:space="preserve">hina </w:t>
      </w:r>
      <w:r w:rsidRPr="00411445">
        <w:rPr>
          <w:rFonts w:asciiTheme="minorHAnsi" w:hAnsiTheme="minorHAnsi"/>
          <w:sz w:val="24"/>
          <w:highlight w:val="cyan"/>
          <w:u w:val="single"/>
        </w:rPr>
        <w:t>S</w:t>
      </w:r>
      <w:r w:rsidRPr="00432362">
        <w:rPr>
          <w:rFonts w:asciiTheme="minorHAnsi" w:hAnsiTheme="minorHAnsi"/>
          <w:sz w:val="16"/>
        </w:rPr>
        <w:t xml:space="preserve">ea </w:t>
      </w:r>
      <w:r w:rsidRPr="00411445">
        <w:rPr>
          <w:rFonts w:asciiTheme="minorHAnsi" w:hAnsiTheme="minorHAnsi"/>
          <w:sz w:val="24"/>
          <w:highlight w:val="cyan"/>
          <w:u w:val="single"/>
        </w:rPr>
        <w:t>has been consistent - that differences and disputes must be addressed through peaceful means."</w:t>
      </w:r>
      <w:r w:rsidRPr="00432362">
        <w:rPr>
          <w:rFonts w:asciiTheme="minorHAnsi" w:hAnsiTheme="minorHAnsi"/>
          <w:sz w:val="16"/>
        </w:rPr>
        <w:t>While we recognise the development of the CoC is a gradual process in which parties have agreed to take a step-by-step approach, we are of the view the pace needs to be hastened. Malaysia hopes China will work together with Asean member states in hastening the conclusion of negotiations on the CoC," he said in an email interview with The Star.</w:t>
      </w:r>
    </w:p>
    <w:p w14:paraId="3DA7F0F7" w14:textId="77777777" w:rsidR="005911FB" w:rsidRPr="00411445" w:rsidRDefault="005911FB" w:rsidP="005911FB">
      <w:pPr>
        <w:pStyle w:val="Heading4"/>
        <w:rPr>
          <w:rFonts w:asciiTheme="minorHAnsi" w:hAnsiTheme="minorHAnsi"/>
        </w:rPr>
      </w:pPr>
      <w:r w:rsidRPr="00411445">
        <w:rPr>
          <w:rFonts w:asciiTheme="minorHAnsi" w:hAnsiTheme="minorHAnsi"/>
        </w:rPr>
        <w:t>Disputing claimants turn to the US for support—they want the plan</w:t>
      </w:r>
    </w:p>
    <w:p w14:paraId="6ED40506" w14:textId="77777777" w:rsidR="005911FB" w:rsidRPr="00411445" w:rsidRDefault="005911FB" w:rsidP="005911FB">
      <w:pPr>
        <w:rPr>
          <w:rFonts w:asciiTheme="minorHAnsi" w:hAnsiTheme="minorHAnsi"/>
        </w:rPr>
      </w:pPr>
      <w:r w:rsidRPr="00411445">
        <w:rPr>
          <w:rFonts w:asciiTheme="minorHAnsi" w:hAnsiTheme="minorHAnsi"/>
          <w:b/>
          <w:sz w:val="26"/>
          <w:szCs w:val="26"/>
        </w:rPr>
        <w:t>Frasure 16</w:t>
      </w:r>
      <w:r w:rsidRPr="00411445">
        <w:rPr>
          <w:rFonts w:asciiTheme="minorHAnsi" w:hAnsiTheme="minorHAnsi"/>
        </w:rPr>
        <w:t xml:space="preserve"> </w:t>
      </w:r>
      <w:r w:rsidRPr="002063B7">
        <w:rPr>
          <w:rFonts w:asciiTheme="minorHAnsi" w:hAnsiTheme="minorHAnsi"/>
          <w:sz w:val="18"/>
        </w:rPr>
        <w:t xml:space="preserve">(William G. Frasure is Professor of Government at Connecticut College.  5/3/16.  “U.S Credibility in the South China Sea”; </w:t>
      </w:r>
      <w:r w:rsidRPr="002063B7">
        <w:rPr>
          <w:rFonts w:asciiTheme="minorHAnsi" w:hAnsiTheme="minorHAnsi"/>
          <w:i/>
          <w:sz w:val="18"/>
        </w:rPr>
        <w:t>The Diplomat</w:t>
      </w:r>
      <w:r w:rsidRPr="002063B7">
        <w:rPr>
          <w:rFonts w:asciiTheme="minorHAnsi" w:hAnsiTheme="minorHAnsi"/>
          <w:sz w:val="18"/>
        </w:rPr>
        <w:t xml:space="preserve"> </w:t>
      </w:r>
      <w:hyperlink r:id="rId61" w:history="1">
        <w:r w:rsidRPr="00614D8E">
          <w:rPr>
            <w:rStyle w:val="Hyperlink"/>
            <w:rFonts w:asciiTheme="minorHAnsi" w:hAnsiTheme="minorHAnsi"/>
            <w:sz w:val="18"/>
          </w:rPr>
          <w:t>http://thediplomat.com/2016/05/u-s-credibility-in-the-south-china-sea/</w:t>
        </w:r>
      </w:hyperlink>
      <w:r w:rsidRPr="002063B7">
        <w:rPr>
          <w:rFonts w:asciiTheme="minorHAnsi" w:hAnsiTheme="minorHAnsi"/>
          <w:sz w:val="18"/>
        </w:rPr>
        <w:t>)</w:t>
      </w:r>
      <w:r>
        <w:rPr>
          <w:rFonts w:asciiTheme="minorHAnsi" w:hAnsiTheme="minorHAnsi"/>
          <w:sz w:val="18"/>
        </w:rPr>
        <w:t xml:space="preserve"> </w:t>
      </w:r>
      <w:r w:rsidRPr="00411445">
        <w:rPr>
          <w:rFonts w:asciiTheme="minorHAnsi" w:hAnsiTheme="minorHAnsi"/>
        </w:rPr>
        <w:t>NTT</w:t>
      </w:r>
    </w:p>
    <w:p w14:paraId="56D1BA74" w14:textId="77777777" w:rsidR="005911FB" w:rsidRPr="00411445" w:rsidRDefault="005911FB" w:rsidP="005911FB">
      <w:pPr>
        <w:rPr>
          <w:rFonts w:asciiTheme="minorHAnsi" w:hAnsiTheme="minorHAnsi"/>
        </w:rPr>
      </w:pPr>
      <w:r w:rsidRPr="00411445">
        <w:rPr>
          <w:rFonts w:asciiTheme="minorHAnsi" w:hAnsiTheme="minorHAnsi"/>
          <w:b/>
          <w:highlight w:val="cyan"/>
          <w:u w:val="single"/>
        </w:rPr>
        <w:t>China continues to militarize the S</w:t>
      </w:r>
      <w:r w:rsidRPr="00411445">
        <w:rPr>
          <w:rFonts w:asciiTheme="minorHAnsi" w:hAnsiTheme="minorHAnsi"/>
          <w:sz w:val="16"/>
        </w:rPr>
        <w:t xml:space="preserve">outh </w:t>
      </w:r>
      <w:r w:rsidRPr="00411445">
        <w:rPr>
          <w:rFonts w:asciiTheme="minorHAnsi" w:hAnsiTheme="minorHAnsi"/>
          <w:b/>
          <w:highlight w:val="cyan"/>
          <w:u w:val="single"/>
        </w:rPr>
        <w:t>C</w:t>
      </w:r>
      <w:r w:rsidRPr="00411445">
        <w:rPr>
          <w:rFonts w:asciiTheme="minorHAnsi" w:hAnsiTheme="minorHAnsi"/>
          <w:sz w:val="16"/>
        </w:rPr>
        <w:t xml:space="preserve">hina </w:t>
      </w:r>
      <w:r w:rsidRPr="00411445">
        <w:rPr>
          <w:rFonts w:asciiTheme="minorHAnsi" w:hAnsiTheme="minorHAnsi"/>
          <w:b/>
          <w:highlight w:val="cyan"/>
          <w:u w:val="single"/>
        </w:rPr>
        <w:t>S</w:t>
      </w:r>
      <w:r w:rsidRPr="00411445">
        <w:rPr>
          <w:rFonts w:asciiTheme="minorHAnsi" w:hAnsiTheme="minorHAnsi"/>
          <w:sz w:val="16"/>
        </w:rPr>
        <w:t xml:space="preserve">ea, with the manifest intention of making its claim of sovereignty thereto impossible to challenge. China has made clear that it does not plan to accept a likely unfavorable decision, forthcoming in a month or so, by the Permanent Court of Arbitration in The Hague. Moreover, </w:t>
      </w:r>
      <w:r w:rsidRPr="00411445">
        <w:rPr>
          <w:rFonts w:asciiTheme="minorHAnsi" w:hAnsiTheme="minorHAnsi"/>
          <w:b/>
          <w:highlight w:val="cyan"/>
          <w:u w:val="single"/>
        </w:rPr>
        <w:t>China has so far refused to discuss any sort of multilateral negotiations over</w:t>
      </w:r>
      <w:r w:rsidRPr="00411445">
        <w:rPr>
          <w:rFonts w:asciiTheme="minorHAnsi" w:hAnsiTheme="minorHAnsi"/>
          <w:sz w:val="16"/>
        </w:rPr>
        <w:t xml:space="preserve"> the many overlapping, </w:t>
      </w:r>
      <w:r w:rsidRPr="00411445">
        <w:rPr>
          <w:rFonts w:asciiTheme="minorHAnsi" w:hAnsiTheme="minorHAnsi"/>
          <w:b/>
          <w:highlight w:val="cyan"/>
          <w:u w:val="single"/>
        </w:rPr>
        <w:t>conflicting territorial claims</w:t>
      </w:r>
      <w:r w:rsidRPr="00411445">
        <w:rPr>
          <w:rFonts w:asciiTheme="minorHAnsi" w:hAnsiTheme="minorHAnsi"/>
          <w:sz w:val="16"/>
        </w:rPr>
        <w:t>.</w:t>
      </w:r>
      <w:r w:rsidRPr="00411445">
        <w:rPr>
          <w:rFonts w:asciiTheme="minorHAnsi" w:hAnsiTheme="minorHAnsi"/>
          <w:b/>
          <w:u w:val="single"/>
        </w:rPr>
        <w:t xml:space="preserve">  </w:t>
      </w:r>
      <w:r w:rsidRPr="00411445">
        <w:rPr>
          <w:rFonts w:asciiTheme="minorHAnsi" w:hAnsiTheme="minorHAnsi"/>
          <w:b/>
          <w:highlight w:val="cyan"/>
          <w:u w:val="single"/>
        </w:rPr>
        <w:t xml:space="preserve">Nations who contest China’s claims as violations of their own sovereignty </w:t>
      </w:r>
      <w:proofErr w:type="gramStart"/>
      <w:r w:rsidRPr="00411445">
        <w:rPr>
          <w:rFonts w:asciiTheme="minorHAnsi" w:hAnsiTheme="minorHAnsi"/>
          <w:b/>
          <w:highlight w:val="cyan"/>
          <w:u w:val="single"/>
        </w:rPr>
        <w:t>are left having</w:t>
      </w:r>
      <w:proofErr w:type="gramEnd"/>
      <w:r w:rsidRPr="00411445">
        <w:rPr>
          <w:rFonts w:asciiTheme="minorHAnsi" w:hAnsiTheme="minorHAnsi"/>
          <w:b/>
          <w:highlight w:val="cyan"/>
          <w:u w:val="single"/>
        </w:rPr>
        <w:t xml:space="preserve"> to figure out how to confront China’s increasingly threatening military posture in the S</w:t>
      </w:r>
      <w:r w:rsidRPr="00411445">
        <w:rPr>
          <w:rFonts w:asciiTheme="minorHAnsi" w:hAnsiTheme="minorHAnsi"/>
          <w:sz w:val="16"/>
        </w:rPr>
        <w:t xml:space="preserve">outh </w:t>
      </w:r>
      <w:r w:rsidRPr="00411445">
        <w:rPr>
          <w:rFonts w:asciiTheme="minorHAnsi" w:hAnsiTheme="minorHAnsi"/>
          <w:b/>
          <w:highlight w:val="cyan"/>
          <w:u w:val="single"/>
        </w:rPr>
        <w:t>C</w:t>
      </w:r>
      <w:r w:rsidRPr="00411445">
        <w:rPr>
          <w:rFonts w:asciiTheme="minorHAnsi" w:hAnsiTheme="minorHAnsi"/>
          <w:sz w:val="16"/>
        </w:rPr>
        <w:t xml:space="preserve">hina </w:t>
      </w:r>
      <w:r w:rsidRPr="00411445">
        <w:rPr>
          <w:rFonts w:asciiTheme="minorHAnsi" w:hAnsiTheme="minorHAnsi"/>
          <w:b/>
          <w:highlight w:val="cyan"/>
          <w:u w:val="single"/>
        </w:rPr>
        <w:t>S</w:t>
      </w:r>
      <w:r w:rsidRPr="00411445">
        <w:rPr>
          <w:rFonts w:asciiTheme="minorHAnsi" w:hAnsiTheme="minorHAnsi"/>
          <w:sz w:val="16"/>
        </w:rPr>
        <w:t>ea. Must the Philippines, Vietnam, and other contestants either accede to Chinese sovereignty over the Sea or fight to defend their interests? If, indeed, those are the only options, then the choice seems clear</w:t>
      </w:r>
      <w:r w:rsidRPr="00411445">
        <w:rPr>
          <w:rFonts w:asciiTheme="minorHAnsi" w:hAnsiTheme="minorHAnsi"/>
          <w:b/>
          <w:highlight w:val="cyan"/>
          <w:u w:val="single"/>
        </w:rPr>
        <w:t>. None of the contesting countries can overcome China’s military might,</w:t>
      </w:r>
      <w:r w:rsidRPr="00411445">
        <w:rPr>
          <w:rFonts w:asciiTheme="minorHAnsi" w:hAnsiTheme="minorHAnsi"/>
          <w:sz w:val="16"/>
        </w:rPr>
        <w:t xml:space="preserve"> and they must eventually concede the South China Sea to China and hope for the best. Rather steadily, however, </w:t>
      </w:r>
      <w:r w:rsidRPr="00411445">
        <w:rPr>
          <w:rFonts w:asciiTheme="minorHAnsi" w:hAnsiTheme="minorHAnsi"/>
          <w:b/>
          <w:highlight w:val="cyan"/>
          <w:u w:val="single"/>
        </w:rPr>
        <w:t>Vietnam and the Philippines have</w:t>
      </w:r>
      <w:r w:rsidRPr="00411445">
        <w:rPr>
          <w:rFonts w:asciiTheme="minorHAnsi" w:hAnsiTheme="minorHAnsi"/>
          <w:sz w:val="16"/>
        </w:rPr>
        <w:t xml:space="preserve"> </w:t>
      </w:r>
      <w:r w:rsidRPr="00411445">
        <w:rPr>
          <w:rFonts w:asciiTheme="minorHAnsi" w:hAnsiTheme="minorHAnsi"/>
          <w:b/>
          <w:highlight w:val="cyan"/>
          <w:u w:val="single"/>
        </w:rPr>
        <w:t>moved</w:t>
      </w:r>
      <w:r w:rsidRPr="00411445">
        <w:rPr>
          <w:rFonts w:asciiTheme="minorHAnsi" w:hAnsiTheme="minorHAnsi"/>
          <w:sz w:val="16"/>
        </w:rPr>
        <w:t xml:space="preserve"> beyond that simple choice </w:t>
      </w:r>
      <w:r w:rsidRPr="00411445">
        <w:rPr>
          <w:rFonts w:asciiTheme="minorHAnsi" w:hAnsiTheme="minorHAnsi"/>
          <w:b/>
          <w:highlight w:val="cyan"/>
          <w:u w:val="single"/>
        </w:rPr>
        <w:t>to</w:t>
      </w:r>
      <w:r w:rsidRPr="00411445">
        <w:rPr>
          <w:rFonts w:asciiTheme="minorHAnsi" w:hAnsiTheme="minorHAnsi"/>
          <w:b/>
          <w:u w:val="single"/>
        </w:rPr>
        <w:t xml:space="preserve"> </w:t>
      </w:r>
      <w:r w:rsidRPr="00411445">
        <w:rPr>
          <w:rFonts w:asciiTheme="minorHAnsi" w:hAnsiTheme="minorHAnsi"/>
          <w:sz w:val="16"/>
        </w:rPr>
        <w:t xml:space="preserve">another option of greater global significance: </w:t>
      </w:r>
      <w:r w:rsidRPr="00411445">
        <w:rPr>
          <w:rFonts w:asciiTheme="minorHAnsi" w:hAnsiTheme="minorHAnsi"/>
          <w:b/>
          <w:highlight w:val="cyan"/>
          <w:u w:val="single"/>
        </w:rPr>
        <w:t>strengthening military ties with the U</w:t>
      </w:r>
      <w:r w:rsidRPr="00411445">
        <w:rPr>
          <w:rFonts w:asciiTheme="minorHAnsi" w:hAnsiTheme="minorHAnsi"/>
          <w:sz w:val="16"/>
        </w:rPr>
        <w:t xml:space="preserve">nited </w:t>
      </w:r>
      <w:r w:rsidRPr="00411445">
        <w:rPr>
          <w:rFonts w:asciiTheme="minorHAnsi" w:hAnsiTheme="minorHAnsi"/>
          <w:b/>
          <w:highlight w:val="cyan"/>
          <w:u w:val="single"/>
        </w:rPr>
        <w:t>S</w:t>
      </w:r>
      <w:r w:rsidRPr="00411445">
        <w:rPr>
          <w:rFonts w:asciiTheme="minorHAnsi" w:hAnsiTheme="minorHAnsi"/>
          <w:sz w:val="16"/>
        </w:rPr>
        <w:t>tates.</w:t>
      </w:r>
      <w:r w:rsidRPr="00411445">
        <w:rPr>
          <w:rFonts w:asciiTheme="minorHAnsi" w:hAnsiTheme="minorHAnsi"/>
          <w:b/>
          <w:u w:val="single"/>
        </w:rPr>
        <w:t xml:space="preserve">  </w:t>
      </w:r>
      <w:r w:rsidRPr="00411445">
        <w:rPr>
          <w:rFonts w:asciiTheme="minorHAnsi" w:hAnsiTheme="minorHAnsi"/>
          <w:b/>
          <w:highlight w:val="cyan"/>
          <w:u w:val="single"/>
        </w:rPr>
        <w:t>By drawing closer to the U.S., China’s Southeast Asian adversaries seek to acquire some degree of balance in the region,</w:t>
      </w:r>
      <w:r w:rsidRPr="00411445">
        <w:rPr>
          <w:rFonts w:asciiTheme="minorHAnsi" w:hAnsiTheme="minorHAnsi"/>
          <w:sz w:val="16"/>
        </w:rPr>
        <w:t xml:space="preserve"> so as to dissuade China from brazen invocations of military might to enforce its sweeping claims. </w:t>
      </w:r>
      <w:proofErr w:type="gramStart"/>
      <w:r w:rsidRPr="00411445">
        <w:rPr>
          <w:rFonts w:asciiTheme="minorHAnsi" w:hAnsiTheme="minorHAnsi"/>
          <w:sz w:val="16"/>
        </w:rPr>
        <w:t xml:space="preserve">Which is to say, </w:t>
      </w:r>
      <w:r w:rsidRPr="00411445">
        <w:rPr>
          <w:rFonts w:asciiTheme="minorHAnsi" w:hAnsiTheme="minorHAnsi"/>
          <w:b/>
          <w:highlight w:val="cyan"/>
          <w:u w:val="single"/>
        </w:rPr>
        <w:t>they hope a more visible, active American military presence will deter China.</w:t>
      </w:r>
      <w:proofErr w:type="gramEnd"/>
      <w:r w:rsidRPr="00411445">
        <w:rPr>
          <w:rFonts w:asciiTheme="minorHAnsi" w:hAnsiTheme="minorHAnsi"/>
          <w:sz w:val="16"/>
        </w:rPr>
        <w:t xml:space="preserve"> There is no doubt that the United States has, for the time being, adequate military resources to more than balance anything China can put into the South China Sea. But, as aficionados of the Cold War will recall, </w:t>
      </w:r>
      <w:r w:rsidRPr="00411445">
        <w:rPr>
          <w:rFonts w:asciiTheme="minorHAnsi" w:hAnsiTheme="minorHAnsi"/>
          <w:b/>
          <w:highlight w:val="cyan"/>
          <w:u w:val="single"/>
        </w:rPr>
        <w:t xml:space="preserve">a fundamental component of deterrence is credibility. It is one thing to possess </w:t>
      </w:r>
      <w:proofErr w:type="gramStart"/>
      <w:r w:rsidRPr="00411445">
        <w:rPr>
          <w:rFonts w:asciiTheme="minorHAnsi" w:hAnsiTheme="minorHAnsi"/>
          <w:b/>
          <w:highlight w:val="cyan"/>
          <w:u w:val="single"/>
        </w:rPr>
        <w:t>assets,</w:t>
      </w:r>
      <w:proofErr w:type="gramEnd"/>
      <w:r w:rsidRPr="00411445">
        <w:rPr>
          <w:rFonts w:asciiTheme="minorHAnsi" w:hAnsiTheme="minorHAnsi"/>
          <w:b/>
          <w:highlight w:val="cyan"/>
          <w:u w:val="single"/>
        </w:rPr>
        <w:t xml:space="preserve"> it is another to convince an adversary of your willingness to use them, and</w:t>
      </w:r>
      <w:r w:rsidRPr="00411445">
        <w:rPr>
          <w:rFonts w:asciiTheme="minorHAnsi" w:hAnsiTheme="minorHAnsi"/>
          <w:sz w:val="16"/>
        </w:rPr>
        <w:t xml:space="preserve"> another still </w:t>
      </w:r>
      <w:r w:rsidRPr="00411445">
        <w:rPr>
          <w:rFonts w:asciiTheme="minorHAnsi" w:hAnsiTheme="minorHAnsi"/>
          <w:b/>
          <w:highlight w:val="cyan"/>
          <w:u w:val="single"/>
        </w:rPr>
        <w:t>to convince friends of your willingness to use them on their behalf</w:t>
      </w:r>
      <w:r w:rsidRPr="00411445">
        <w:rPr>
          <w:rFonts w:asciiTheme="minorHAnsi" w:hAnsiTheme="minorHAnsi"/>
          <w:sz w:val="16"/>
        </w:rPr>
        <w:t>. A further step requires that your friend believes that your adversary is intimidated by your posture. It is this last element that seems to be at play in the South China Sea. The United States seeks to assure the Philippines and Vietnam, perhaps others, that China will be sufficiently intimidated by growing U.S. involvement to move toward more reasonable, more accommodating policies, and accept the need to resolve the conflict through serious multilateral negotiation. There is little to indicate that the approach is working.</w:t>
      </w:r>
      <w:r w:rsidRPr="00411445">
        <w:rPr>
          <w:rFonts w:asciiTheme="minorHAnsi" w:hAnsiTheme="minorHAnsi"/>
        </w:rPr>
        <w:t xml:space="preserve"> </w:t>
      </w:r>
    </w:p>
    <w:p w14:paraId="46EAD6F9" w14:textId="77777777" w:rsidR="005911FB" w:rsidRPr="00411445" w:rsidRDefault="005911FB" w:rsidP="005911FB">
      <w:pPr>
        <w:pStyle w:val="Heading4"/>
        <w:rPr>
          <w:rFonts w:asciiTheme="minorHAnsi" w:eastAsia="Times New Roman" w:hAnsiTheme="minorHAnsi"/>
        </w:rPr>
      </w:pPr>
      <w:r w:rsidRPr="00411445">
        <w:rPr>
          <w:rFonts w:asciiTheme="minorHAnsi" w:eastAsia="Times New Roman" w:hAnsiTheme="minorHAnsi"/>
        </w:rPr>
        <w:lastRenderedPageBreak/>
        <w:t>ASEAN wants stability and peace in the SCS – plan solves for that.</w:t>
      </w:r>
    </w:p>
    <w:p w14:paraId="3A45D856" w14:textId="77777777" w:rsidR="005911FB" w:rsidRPr="00411445" w:rsidRDefault="005911FB" w:rsidP="005911FB">
      <w:pPr>
        <w:rPr>
          <w:rStyle w:val="Style13ptBold"/>
          <w:b w:val="0"/>
          <w:sz w:val="16"/>
          <w:szCs w:val="16"/>
        </w:rPr>
      </w:pPr>
      <w:r w:rsidRPr="00411445">
        <w:rPr>
          <w:rStyle w:val="Style13ptBold"/>
        </w:rPr>
        <w:t xml:space="preserve">Panda 6/15 </w:t>
      </w:r>
      <w:r w:rsidRPr="00411445">
        <w:rPr>
          <w:rStyle w:val="Style13ptBold"/>
          <w:b w:val="0"/>
          <w:sz w:val="16"/>
          <w:szCs w:val="16"/>
        </w:rPr>
        <w:t xml:space="preserve">(Ankit, editor @ The Diplomat, 6/15/16, “ASEAN Foreign Ministers Issue, Then Retract Communique Referencing South China Sea”, </w:t>
      </w:r>
      <w:hyperlink r:id="rId62" w:history="1">
        <w:r w:rsidRPr="00411445">
          <w:rPr>
            <w:rStyle w:val="Hyperlink"/>
            <w:rFonts w:asciiTheme="minorHAnsi" w:hAnsiTheme="minorHAnsi"/>
            <w:sz w:val="16"/>
            <w:szCs w:val="16"/>
          </w:rPr>
          <w:t>http://thediplomat.com/2016/06/asean-foreign-ministers-issue-then-retract-communique-referencing-south-china-sea/</w:t>
        </w:r>
      </w:hyperlink>
      <w:r w:rsidRPr="00411445">
        <w:rPr>
          <w:rStyle w:val="Style13ptBold"/>
          <w:b w:val="0"/>
          <w:sz w:val="16"/>
          <w:szCs w:val="16"/>
        </w:rPr>
        <w:t>) MAM</w:t>
      </w:r>
    </w:p>
    <w:p w14:paraId="248938D4" w14:textId="77777777" w:rsidR="005911FB" w:rsidRPr="005976C9" w:rsidRDefault="005911FB" w:rsidP="005911FB">
      <w:pPr>
        <w:shd w:val="clear" w:color="auto" w:fill="FFFFFF"/>
        <w:spacing w:after="240" w:line="300" w:lineRule="atLeast"/>
        <w:rPr>
          <w:rFonts w:asciiTheme="minorHAnsi" w:eastAsia="Times New Roman" w:hAnsiTheme="minorHAnsi" w:cs="Times New Roman"/>
          <w:sz w:val="16"/>
          <w:szCs w:val="24"/>
        </w:rPr>
      </w:pPr>
      <w:r w:rsidRPr="005976C9">
        <w:rPr>
          <w:rFonts w:asciiTheme="minorHAnsi" w:eastAsia="Times New Roman" w:hAnsiTheme="minorHAnsi" w:cs="Times New Roman"/>
          <w:sz w:val="16"/>
          <w:szCs w:val="24"/>
        </w:rPr>
        <w:t xml:space="preserve">Hours after agreeing to a joint communique that referenced rising tensions in the South China Sea on Tuesday, </w:t>
      </w:r>
      <w:r w:rsidRPr="00411445">
        <w:rPr>
          <w:rStyle w:val="Emphasis"/>
          <w:rFonts w:asciiTheme="minorHAnsi" w:hAnsiTheme="minorHAnsi"/>
          <w:highlight w:val="cyan"/>
        </w:rPr>
        <w:t>ASEAN</w:t>
      </w:r>
      <w:r w:rsidRPr="005976C9">
        <w:rPr>
          <w:rFonts w:asciiTheme="minorHAnsi" w:eastAsia="Times New Roman" w:hAnsiTheme="minorHAnsi" w:cs="Times New Roman"/>
          <w:sz w:val="16"/>
          <w:szCs w:val="24"/>
        </w:rPr>
        <w:t xml:space="preserve"> </w:t>
      </w:r>
      <w:r w:rsidRPr="00411445">
        <w:rPr>
          <w:rStyle w:val="Emphasis"/>
          <w:rFonts w:asciiTheme="minorHAnsi" w:hAnsiTheme="minorHAnsi"/>
          <w:highlight w:val="cyan"/>
        </w:rPr>
        <w:t>foreign ministers</w:t>
      </w:r>
      <w:r w:rsidRPr="005976C9">
        <w:rPr>
          <w:rFonts w:asciiTheme="minorHAnsi" w:eastAsia="Times New Roman" w:hAnsiTheme="minorHAnsi" w:cs="Times New Roman"/>
          <w:sz w:val="16"/>
          <w:szCs w:val="24"/>
        </w:rPr>
        <w:t xml:space="preserve"> retracted their statement. The language in the original statement, describing “a candid exchange with Chinese Foreign Minister Wang Yi,” </w:t>
      </w:r>
      <w:hyperlink r:id="rId63" w:tgtFrame="_blank" w:history="1">
        <w:r w:rsidRPr="00411445">
          <w:rPr>
            <w:rStyle w:val="Emphasis"/>
            <w:rFonts w:asciiTheme="minorHAnsi" w:hAnsiTheme="minorHAnsi"/>
            <w:highlight w:val="cyan"/>
          </w:rPr>
          <w:t>noted the following</w:t>
        </w:r>
      </w:hyperlink>
      <w:r w:rsidRPr="005976C9">
        <w:rPr>
          <w:rFonts w:asciiTheme="minorHAnsi" w:eastAsia="Times New Roman" w:hAnsiTheme="minorHAnsi" w:cs="Times New Roman"/>
          <w:sz w:val="16"/>
          <w:szCs w:val="24"/>
        </w:rPr>
        <w:t>, </w:t>
      </w:r>
      <w:hyperlink r:id="rId64" w:tgtFrame="_blank" w:history="1">
        <w:r w:rsidRPr="005976C9">
          <w:rPr>
            <w:rFonts w:asciiTheme="minorHAnsi" w:eastAsia="Times New Roman" w:hAnsiTheme="minorHAnsi" w:cs="Times New Roman"/>
            <w:sz w:val="16"/>
            <w:szCs w:val="24"/>
          </w:rPr>
          <w:t>echoing language seen</w:t>
        </w:r>
      </w:hyperlink>
      <w:r w:rsidRPr="005976C9">
        <w:rPr>
          <w:rFonts w:asciiTheme="minorHAnsi" w:eastAsia="Times New Roman" w:hAnsiTheme="minorHAnsi" w:cs="Times New Roman"/>
          <w:sz w:val="16"/>
          <w:szCs w:val="24"/>
        </w:rPr>
        <w:t> in previous ASEAN declarations in Sochi and at </w:t>
      </w:r>
      <w:hyperlink r:id="rId65" w:tgtFrame="_blank" w:history="1">
        <w:r w:rsidRPr="005976C9">
          <w:rPr>
            <w:rFonts w:asciiTheme="minorHAnsi" w:eastAsia="Times New Roman" w:hAnsiTheme="minorHAnsi" w:cs="Times New Roman"/>
            <w:sz w:val="16"/>
            <w:szCs w:val="24"/>
          </w:rPr>
          <w:t>the Sunnylands summit last winter</w:t>
        </w:r>
      </w:hyperlink>
      <w:r w:rsidRPr="005976C9">
        <w:rPr>
          <w:rFonts w:asciiTheme="minorHAnsi" w:eastAsia="Times New Roman" w:hAnsiTheme="minorHAnsi" w:cs="Times New Roman"/>
          <w:sz w:val="16"/>
          <w:szCs w:val="24"/>
        </w:rPr>
        <w:t xml:space="preserve"> with U.S. President Barack Obama: </w:t>
      </w:r>
      <w:r w:rsidRPr="00411445">
        <w:rPr>
          <w:rStyle w:val="Emphasis"/>
          <w:rFonts w:asciiTheme="minorHAnsi" w:hAnsiTheme="minorHAnsi"/>
          <w:highlight w:val="cyan"/>
        </w:rPr>
        <w:t>We expressed our serious concerns over recent and ongoing developments, which have eroded trust and confidence, increased tensions and which may have the potential to undermine peace, security and stability in the South China Sea.</w:t>
      </w:r>
      <w:r w:rsidRPr="005976C9">
        <w:rPr>
          <w:rFonts w:asciiTheme="minorHAnsi" w:eastAsia="Times New Roman" w:hAnsiTheme="minorHAnsi" w:cs="Times New Roman"/>
          <w:sz w:val="16"/>
          <w:szCs w:val="24"/>
        </w:rPr>
        <w:t xml:space="preserve"> </w:t>
      </w:r>
      <w:r w:rsidRPr="00411445">
        <w:rPr>
          <w:rStyle w:val="Emphasis"/>
          <w:rFonts w:asciiTheme="minorHAnsi" w:hAnsiTheme="minorHAnsi"/>
          <w:highlight w:val="cyan"/>
        </w:rPr>
        <w:t xml:space="preserve">We emphasised the importance of non-militarisation and self-restraint in </w:t>
      </w:r>
      <w:r w:rsidRPr="005976C9">
        <w:rPr>
          <w:rFonts w:asciiTheme="minorHAnsi" w:hAnsiTheme="minorHAnsi"/>
          <w:sz w:val="16"/>
        </w:rPr>
        <w:t>the conduct of</w:t>
      </w:r>
      <w:r w:rsidRPr="00411445">
        <w:rPr>
          <w:rStyle w:val="Emphasis"/>
          <w:rFonts w:asciiTheme="minorHAnsi" w:hAnsiTheme="minorHAnsi"/>
          <w:highlight w:val="cyan"/>
        </w:rPr>
        <w:t xml:space="preserve"> all activities, </w:t>
      </w:r>
      <w:r w:rsidRPr="005976C9">
        <w:rPr>
          <w:rFonts w:asciiTheme="minorHAnsi" w:hAnsiTheme="minorHAnsi"/>
          <w:sz w:val="16"/>
        </w:rPr>
        <w:t>including land reclamation,</w:t>
      </w:r>
      <w:r w:rsidRPr="00411445">
        <w:rPr>
          <w:rStyle w:val="Emphasis"/>
          <w:rFonts w:asciiTheme="minorHAnsi" w:hAnsiTheme="minorHAnsi"/>
          <w:highlight w:val="cyan"/>
        </w:rPr>
        <w:t xml:space="preserve"> which may raise tensions in the South China Sea. We stressed the importance of maintaining peace, security, stability, safety and freedom of navigation in and overflight above the South China Sea, in accordance with </w:t>
      </w:r>
      <w:r w:rsidRPr="005976C9">
        <w:rPr>
          <w:rFonts w:asciiTheme="minorHAnsi" w:hAnsiTheme="minorHAnsi"/>
          <w:sz w:val="16"/>
        </w:rPr>
        <w:t>universally recognised</w:t>
      </w:r>
      <w:r w:rsidRPr="00411445">
        <w:rPr>
          <w:rStyle w:val="Emphasis"/>
          <w:rFonts w:asciiTheme="minorHAnsi" w:hAnsiTheme="minorHAnsi"/>
          <w:highlight w:val="cyan"/>
        </w:rPr>
        <w:t xml:space="preserve"> principles of </w:t>
      </w:r>
      <w:r w:rsidRPr="005976C9">
        <w:rPr>
          <w:rFonts w:asciiTheme="minorHAnsi" w:hAnsiTheme="minorHAnsi"/>
          <w:sz w:val="16"/>
        </w:rPr>
        <w:t>international law including the 1982 United Nations Convention on the Law of the Sea</w:t>
      </w:r>
      <w:r w:rsidRPr="00411445">
        <w:rPr>
          <w:rStyle w:val="Emphasis"/>
          <w:rFonts w:asciiTheme="minorHAnsi" w:hAnsiTheme="minorHAnsi"/>
          <w:highlight w:val="cyan"/>
        </w:rPr>
        <w:t xml:space="preserve"> (UNCLOS).</w:t>
      </w:r>
      <w:r w:rsidRPr="005976C9">
        <w:rPr>
          <w:rFonts w:asciiTheme="minorHAnsi" w:eastAsia="Times New Roman" w:hAnsiTheme="minorHAnsi" w:cs="Times New Roman"/>
          <w:sz w:val="16"/>
          <w:szCs w:val="24"/>
        </w:rPr>
        <w:t xml:space="preserve"> According to </w:t>
      </w:r>
      <w:r w:rsidRPr="005976C9">
        <w:rPr>
          <w:rFonts w:asciiTheme="minorHAnsi" w:eastAsia="Times New Roman" w:hAnsiTheme="minorHAnsi" w:cs="Times New Roman"/>
          <w:i/>
          <w:iCs/>
          <w:sz w:val="16"/>
          <w:szCs w:val="24"/>
        </w:rPr>
        <w:t>AFP</w:t>
      </w:r>
      <w:r w:rsidRPr="005976C9">
        <w:rPr>
          <w:rFonts w:asciiTheme="minorHAnsi" w:eastAsia="Times New Roman" w:hAnsiTheme="minorHAnsi" w:cs="Times New Roman"/>
          <w:sz w:val="16"/>
          <w:szCs w:val="24"/>
        </w:rPr>
        <w:t>, a Malaysian foreign ministry spokeswoman noted that the statement had to be amended. ”</w:t>
      </w:r>
    </w:p>
    <w:p w14:paraId="3F55F1D6" w14:textId="77777777" w:rsidR="005911FB" w:rsidRPr="00411445" w:rsidRDefault="005911FB" w:rsidP="005911FB">
      <w:pPr>
        <w:pStyle w:val="Heading4"/>
        <w:rPr>
          <w:rFonts w:asciiTheme="minorHAnsi" w:hAnsiTheme="minorHAnsi"/>
        </w:rPr>
      </w:pPr>
      <w:r w:rsidRPr="00411445">
        <w:rPr>
          <w:rFonts w:asciiTheme="minorHAnsi" w:hAnsiTheme="minorHAnsi"/>
        </w:rPr>
        <w:t>ASEAN is seriously concerned about China’s behavior in the SCS – opposes conflict and force</w:t>
      </w:r>
    </w:p>
    <w:p w14:paraId="5F2B69E5" w14:textId="77777777" w:rsidR="005911FB" w:rsidRPr="00411445" w:rsidRDefault="005911FB" w:rsidP="005911FB">
      <w:pPr>
        <w:rPr>
          <w:rFonts w:asciiTheme="minorHAnsi" w:hAnsiTheme="minorHAnsi"/>
        </w:rPr>
      </w:pPr>
      <w:r w:rsidRPr="00411445">
        <w:rPr>
          <w:rStyle w:val="Style13ptBold"/>
        </w:rPr>
        <w:t xml:space="preserve">Parameswaran 16 </w:t>
      </w:r>
      <w:r w:rsidRPr="00411445">
        <w:rPr>
          <w:rStyle w:val="Style13ptBold"/>
          <w:b w:val="0"/>
          <w:sz w:val="16"/>
          <w:szCs w:val="16"/>
        </w:rPr>
        <w:t>(</w:t>
      </w:r>
      <w:r w:rsidRPr="00411445">
        <w:rPr>
          <w:rFonts w:asciiTheme="minorHAnsi" w:hAnsiTheme="minorHAnsi"/>
          <w:sz w:val="16"/>
          <w:szCs w:val="16"/>
        </w:rPr>
        <w:t xml:space="preserve">Prashanth, associate editor at The Diplomat, 2/27, “ASEAN ‘Seriously Concerned’ By China’s South China Sea Behavior,” </w:t>
      </w:r>
      <w:hyperlink r:id="rId66" w:history="1">
        <w:r w:rsidRPr="00411445">
          <w:rPr>
            <w:rStyle w:val="Hyperlink"/>
            <w:rFonts w:asciiTheme="minorHAnsi" w:hAnsiTheme="minorHAnsi"/>
            <w:sz w:val="16"/>
            <w:szCs w:val="16"/>
          </w:rPr>
          <w:t>http://thediplomat.com/2016/02/asean-seriously-concerned-by-chinas-south-china-sea-behavior/</w:t>
        </w:r>
      </w:hyperlink>
      <w:r w:rsidRPr="00411445">
        <w:rPr>
          <w:rFonts w:asciiTheme="minorHAnsi" w:hAnsiTheme="minorHAnsi"/>
          <w:sz w:val="16"/>
          <w:szCs w:val="16"/>
        </w:rPr>
        <w:t>) MAM</w:t>
      </w:r>
    </w:p>
    <w:p w14:paraId="1F8A5727" w14:textId="77777777" w:rsidR="005911FB" w:rsidRPr="00411445" w:rsidRDefault="005911FB" w:rsidP="005911FB">
      <w:pPr>
        <w:pStyle w:val="NormalWeb"/>
        <w:shd w:val="clear" w:color="auto" w:fill="FFFFFF"/>
        <w:spacing w:before="0" w:beforeAutospacing="0" w:after="240" w:afterAutospacing="0" w:line="300" w:lineRule="atLeast"/>
        <w:rPr>
          <w:rFonts w:asciiTheme="minorHAnsi" w:hAnsiTheme="minorHAnsi"/>
        </w:rPr>
      </w:pPr>
      <w:r w:rsidRPr="00411445">
        <w:rPr>
          <w:rFonts w:asciiTheme="minorHAnsi" w:hAnsiTheme="minorHAnsi"/>
        </w:rPr>
        <w:t xml:space="preserve">Foreign ministers from </w:t>
      </w:r>
      <w:r w:rsidRPr="00411445">
        <w:rPr>
          <w:rStyle w:val="Emphasis"/>
          <w:rFonts w:asciiTheme="minorHAnsi" w:hAnsiTheme="minorHAnsi"/>
          <w:highlight w:val="cyan"/>
        </w:rPr>
        <w:t>the ten Southeast Asian countries said</w:t>
      </w:r>
      <w:r w:rsidRPr="00411445">
        <w:rPr>
          <w:rStyle w:val="Emphasis"/>
          <w:rFonts w:asciiTheme="minorHAnsi" w:hAnsiTheme="minorHAnsi"/>
        </w:rPr>
        <w:t xml:space="preserve"> </w:t>
      </w:r>
      <w:r w:rsidRPr="00411445">
        <w:rPr>
          <w:rFonts w:asciiTheme="minorHAnsi" w:hAnsiTheme="minorHAnsi"/>
        </w:rPr>
        <w:t xml:space="preserve">Saturday that </w:t>
      </w:r>
      <w:r w:rsidRPr="00411445">
        <w:rPr>
          <w:rStyle w:val="Emphasis"/>
          <w:rFonts w:asciiTheme="minorHAnsi" w:hAnsiTheme="minorHAnsi"/>
          <w:highlight w:val="cyan"/>
        </w:rPr>
        <w:t>they were “seriously concerned” by recent developments in the South China Sea.</w:t>
      </w:r>
      <w:r w:rsidRPr="00411445">
        <w:rPr>
          <w:rFonts w:asciiTheme="minorHAnsi" w:hAnsiTheme="minorHAnsi"/>
        </w:rPr>
        <w:t xml:space="preserve"> </w:t>
      </w:r>
      <w:r w:rsidRPr="00411445">
        <w:rPr>
          <w:rStyle w:val="Emphasis"/>
          <w:rFonts w:asciiTheme="minorHAnsi" w:hAnsiTheme="minorHAnsi"/>
          <w:highlight w:val="cyan"/>
        </w:rPr>
        <w:t>China’s assertiveness in the South China Sea has shown few signs of easing</w:t>
      </w:r>
      <w:r w:rsidRPr="00411445">
        <w:rPr>
          <w:rFonts w:asciiTheme="minorHAnsi" w:hAnsiTheme="minorHAnsi"/>
        </w:rPr>
        <w:t>, with Beijing positioning a surface to air missile system on Woody Island, one of the disputed Paracel Islands in the northern half of the South China Sea last week just after the conclusion of a historic US-ASEAN Summit in Sunnylands (See: “</w:t>
      </w:r>
      <w:hyperlink r:id="rId67" w:tgtFrame="_blank" w:history="1">
        <w:r w:rsidRPr="00411445">
          <w:rPr>
            <w:rStyle w:val="Hyperlink"/>
            <w:rFonts w:asciiTheme="minorHAnsi" w:eastAsiaTheme="majorEastAsia" w:hAnsiTheme="minorHAnsi"/>
          </w:rPr>
          <w:t>Why the US-ASEAN Sunnylands Summit Matters</w:t>
        </w:r>
      </w:hyperlink>
      <w:r w:rsidRPr="00411445">
        <w:rPr>
          <w:rFonts w:asciiTheme="minorHAnsi" w:hAnsiTheme="minorHAnsi"/>
        </w:rPr>
        <w:t xml:space="preserve">”). Newly released satellite imagery this week also showed that Beijing had built what could be a high-frequency radar system on Cuarteron reef in the Spratlys in the southern portion of the South China Sea. As I noted in a previous piece, </w:t>
      </w:r>
      <w:r w:rsidRPr="00411445">
        <w:rPr>
          <w:rStyle w:val="Emphasis"/>
          <w:rFonts w:asciiTheme="minorHAnsi" w:hAnsiTheme="minorHAnsi"/>
          <w:highlight w:val="cyan"/>
        </w:rPr>
        <w:t>the United States and ASEAN had already expressed a strong stance on the South China Sea issue</w:t>
      </w:r>
      <w:r w:rsidRPr="00411445">
        <w:rPr>
          <w:rFonts w:asciiTheme="minorHAnsi" w:hAnsiTheme="minorHAnsi"/>
        </w:rPr>
        <w:t xml:space="preserve"> before these developments had occurred, with the outcome document at the Sunnylands summit explicitly calling for respect for arbitration and non-militarization (See: “</w:t>
      </w:r>
      <w:hyperlink r:id="rId68" w:tgtFrame="_blank" w:history="1">
        <w:r w:rsidRPr="00411445">
          <w:rPr>
            <w:rStyle w:val="Hyperlink"/>
            <w:rFonts w:asciiTheme="minorHAnsi" w:eastAsiaTheme="majorEastAsia" w:hAnsiTheme="minorHAnsi"/>
          </w:rPr>
          <w:t>A US-ASEAN South China Sea Failure At Sunnylands?</w:t>
        </w:r>
      </w:hyperlink>
      <w:r w:rsidRPr="00411445">
        <w:rPr>
          <w:rFonts w:asciiTheme="minorHAnsi" w:hAnsiTheme="minorHAnsi"/>
        </w:rPr>
        <w:t xml:space="preserve">”). This weekend, in a statement issued at the end of the foreign ministers’ annual retreat in the Lao capital of Vientiane, the ministers noted their worries about these new events in a joint statement. </w:t>
      </w:r>
      <w:r w:rsidRPr="00411445">
        <w:rPr>
          <w:rStyle w:val="Emphasis"/>
          <w:rFonts w:asciiTheme="minorHAnsi" w:hAnsiTheme="minorHAnsi"/>
          <w:highlight w:val="cyan"/>
        </w:rPr>
        <w:t>A joint statement said that the ministers</w:t>
      </w:r>
      <w:r w:rsidRPr="00411445">
        <w:rPr>
          <w:rFonts w:asciiTheme="minorHAnsi" w:hAnsiTheme="minorHAnsi"/>
        </w:rPr>
        <w:t xml:space="preserve"> “</w:t>
      </w:r>
      <w:r w:rsidRPr="00411445">
        <w:rPr>
          <w:rStyle w:val="Emphasis"/>
          <w:rFonts w:asciiTheme="minorHAnsi" w:hAnsiTheme="minorHAnsi"/>
          <w:highlight w:val="cyan"/>
        </w:rPr>
        <w:t>remained seriously concerned over recent and ongoing developments</w:t>
      </w:r>
      <w:r w:rsidRPr="00411445">
        <w:rPr>
          <w:rFonts w:asciiTheme="minorHAnsi" w:hAnsiTheme="minorHAnsi"/>
        </w:rPr>
        <w:t xml:space="preserve"> and took note of the concerns expressed by some members on the land reclamations and escalation of activities” </w:t>
      </w:r>
      <w:r w:rsidRPr="00411445">
        <w:rPr>
          <w:rStyle w:val="Emphasis"/>
          <w:rFonts w:asciiTheme="minorHAnsi" w:hAnsiTheme="minorHAnsi"/>
          <w:highlight w:val="cyan"/>
        </w:rPr>
        <w:t>in the South China Sea</w:t>
      </w:r>
      <w:r w:rsidRPr="00411445">
        <w:rPr>
          <w:rFonts w:asciiTheme="minorHAnsi" w:hAnsiTheme="minorHAnsi"/>
        </w:rPr>
        <w:t xml:space="preserve">. It also added that these activities have “eroded trust and confidence, increased tensions and may undermine peace, security and stability in the region.” The statement, in line with previous ones issued by </w:t>
      </w:r>
      <w:r w:rsidRPr="00411445">
        <w:rPr>
          <w:rStyle w:val="Emphasis"/>
          <w:rFonts w:asciiTheme="minorHAnsi" w:hAnsiTheme="minorHAnsi"/>
          <w:highlight w:val="cyan"/>
        </w:rPr>
        <w:t>ASEAN</w:t>
      </w:r>
      <w:r w:rsidRPr="00411445">
        <w:rPr>
          <w:rFonts w:asciiTheme="minorHAnsi" w:hAnsiTheme="minorHAnsi"/>
        </w:rPr>
        <w:t xml:space="preserve"> in the past, </w:t>
      </w:r>
      <w:r w:rsidRPr="00411445">
        <w:rPr>
          <w:rStyle w:val="Emphasis"/>
          <w:rFonts w:asciiTheme="minorHAnsi" w:hAnsiTheme="minorHAnsi"/>
          <w:highlight w:val="cyan"/>
        </w:rPr>
        <w:t>indicates the group’s growing frustration with Chinese actions in the South China Sea</w:t>
      </w:r>
      <w:r w:rsidRPr="00411445">
        <w:rPr>
          <w:rFonts w:asciiTheme="minorHAnsi" w:hAnsiTheme="minorHAnsi"/>
        </w:rPr>
        <w:t xml:space="preserve"> as well as Beijing’s foot-dragging on a binding code of conduct that Southeast Asian states have been pushing for. But as the language of the statement suggests (note, for instance, that it says “concerns” on land reclamations and escalation were expressed by only “some members), it also indicates the traditional divisions among the grouping, which comprises four countries which actually have claims in the South China Sea – Brunei, Malaysia, the Philippines and Vietnam – along with interested countries like Singapore and less interested ones which have very close ties to China such as Cambodia and Laos (See: “</w:t>
      </w:r>
      <w:hyperlink r:id="rId69" w:tgtFrame="_blank" w:history="1">
        <w:r w:rsidRPr="00411445">
          <w:rPr>
            <w:rStyle w:val="Hyperlink"/>
            <w:rFonts w:asciiTheme="minorHAnsi" w:eastAsiaTheme="majorEastAsia" w:hAnsiTheme="minorHAnsi"/>
          </w:rPr>
          <w:t xml:space="preserve">Does ASEAN Have a South </w:t>
        </w:r>
        <w:r w:rsidRPr="00411445">
          <w:rPr>
            <w:rStyle w:val="Hyperlink"/>
            <w:rFonts w:asciiTheme="minorHAnsi" w:eastAsiaTheme="majorEastAsia" w:hAnsiTheme="minorHAnsi"/>
          </w:rPr>
          <w:lastRenderedPageBreak/>
          <w:t>China Sea Position?</w:t>
        </w:r>
      </w:hyperlink>
      <w:r w:rsidRPr="00411445">
        <w:rPr>
          <w:rFonts w:asciiTheme="minorHAnsi" w:hAnsiTheme="minorHAnsi"/>
        </w:rPr>
        <w:t>”). Laos currently holds the ASEAN chairmanship – which rotates annually – and will preside over regional meetings to take place in September including the East Asia Summit, which is usually attended by leaders including U.S. president Barack Obama. Apart from the South China Sea which tends to dominate media attention, the ministers also addressed other significant regional issues ranging from combating Islamic extremism to forging greater economic integration since with the recent formation of the ASEAN Economic Community. They also called for the denuclearization of the Korean Peninsula as they have done so before. Following Pyongyang’s rocket launch on February 7, the foreign ministers had issued a separate statement expressing its concern.</w:t>
      </w:r>
    </w:p>
    <w:p w14:paraId="193E284B" w14:textId="77777777" w:rsidR="005911FB" w:rsidRDefault="005911FB" w:rsidP="005911FB">
      <w:pPr>
        <w:pStyle w:val="Heading4"/>
      </w:pPr>
      <w:r>
        <w:t>ASEAN wants China to sign the CoC</w:t>
      </w:r>
    </w:p>
    <w:p w14:paraId="009C96C6" w14:textId="77777777" w:rsidR="005911FB" w:rsidRPr="009F1934" w:rsidRDefault="005911FB" w:rsidP="005911FB">
      <w:pPr>
        <w:rPr>
          <w:b/>
          <w:u w:val="single"/>
        </w:rPr>
      </w:pPr>
      <w:r w:rsidRPr="009F1934">
        <w:rPr>
          <w:rFonts w:cs="font000000001d1f8453"/>
          <w:b/>
          <w:color w:val="1A1A1A"/>
          <w:sz w:val="26"/>
          <w:szCs w:val="26"/>
        </w:rPr>
        <w:t>Dresbach 15</w:t>
      </w:r>
      <w:r>
        <w:rPr>
          <w:rFonts w:cs="font000000001d1f8453"/>
          <w:color w:val="1A1A1A"/>
        </w:rPr>
        <w:t xml:space="preserve"> (J</w:t>
      </w:r>
      <w:r w:rsidRPr="009F1934">
        <w:rPr>
          <w:rFonts w:cs="font000000001d1f8453"/>
          <w:color w:val="1A1A1A"/>
        </w:rPr>
        <w:t xml:space="preserve">im Dresbach is a reporter for the Voice of America News.  11/12/15.  </w:t>
      </w:r>
      <w:r w:rsidRPr="009F1934">
        <w:t xml:space="preserve">“ASEAN Calls for Code of Conduct in South China Sea”; Voice of America News </w:t>
      </w:r>
      <w:hyperlink r:id="rId70" w:history="1">
        <w:r w:rsidRPr="00AE7A9D">
          <w:rPr>
            <w:rStyle w:val="Hyperlink"/>
          </w:rPr>
          <w:t>http://learningenglish.voanews.com/a/south-china-sea-code-conduct/3052110.html</w:t>
        </w:r>
      </w:hyperlink>
      <w:r>
        <w:t>) NTT</w:t>
      </w:r>
    </w:p>
    <w:p w14:paraId="1250CF06" w14:textId="77777777" w:rsidR="005911FB" w:rsidRPr="00C4745B" w:rsidRDefault="005911FB" w:rsidP="005911FB">
      <w:pPr>
        <w:rPr>
          <w:b/>
          <w:u w:val="single"/>
        </w:rPr>
      </w:pPr>
      <w:r w:rsidRPr="00C4745B">
        <w:t>The Association of Southeast Asian Nations (</w:t>
      </w:r>
      <w:r w:rsidRPr="007A230D">
        <w:rPr>
          <w:b/>
          <w:highlight w:val="cyan"/>
          <w:u w:val="single"/>
        </w:rPr>
        <w:t>ASEAN) is calling for enforcement of a 13-year-old Code of Conduct in the S</w:t>
      </w:r>
      <w:r w:rsidRPr="00C4745B">
        <w:t xml:space="preserve">outh </w:t>
      </w:r>
      <w:r w:rsidRPr="007A230D">
        <w:rPr>
          <w:b/>
          <w:highlight w:val="cyan"/>
          <w:u w:val="single"/>
        </w:rPr>
        <w:t>C</w:t>
      </w:r>
      <w:r w:rsidRPr="00C4745B">
        <w:t xml:space="preserve">hina </w:t>
      </w:r>
      <w:r w:rsidRPr="007A230D">
        <w:rPr>
          <w:b/>
          <w:highlight w:val="cyan"/>
          <w:u w:val="single"/>
        </w:rPr>
        <w:t>S</w:t>
      </w:r>
      <w:r w:rsidRPr="00C4745B">
        <w:t>ea.  The call comes less than two weeks before the yearly ASEAN summit. The meeting opens in Kuala Lumpur November 21</w:t>
      </w:r>
      <w:r w:rsidRPr="007A230D">
        <w:rPr>
          <w:b/>
          <w:highlight w:val="cyan"/>
          <w:u w:val="single"/>
        </w:rPr>
        <w:t>.  China’s development of islands in the S</w:t>
      </w:r>
      <w:r w:rsidRPr="007A230D">
        <w:rPr>
          <w:highlight w:val="cyan"/>
        </w:rPr>
        <w:t>outh</w:t>
      </w:r>
      <w:r w:rsidRPr="00C4745B">
        <w:t xml:space="preserve"> </w:t>
      </w:r>
      <w:r w:rsidRPr="00F2217E">
        <w:rPr>
          <w:b/>
          <w:highlight w:val="cyan"/>
          <w:u w:val="single"/>
        </w:rPr>
        <w:t>C</w:t>
      </w:r>
      <w:r w:rsidRPr="00C4745B">
        <w:t xml:space="preserve">hina </w:t>
      </w:r>
      <w:r w:rsidRPr="00C4745B">
        <w:rPr>
          <w:b/>
          <w:highlight w:val="green"/>
          <w:u w:val="single"/>
        </w:rPr>
        <w:t>S</w:t>
      </w:r>
      <w:r w:rsidRPr="00C4745B">
        <w:t xml:space="preserve">ea </w:t>
      </w:r>
      <w:r w:rsidRPr="00C4745B">
        <w:rPr>
          <w:b/>
          <w:highlight w:val="green"/>
          <w:u w:val="single"/>
        </w:rPr>
        <w:t>has increased tensions between China and ASEAN member countries</w:t>
      </w:r>
      <w:r w:rsidRPr="00C4745B">
        <w:t>. Brunei, Indonesia, Malaysia, the Philippines and Vietnam also have territorial claims to the area.</w:t>
      </w:r>
      <w:r>
        <w:t xml:space="preserve">  </w:t>
      </w:r>
      <w:r w:rsidRPr="009F1934">
        <w:rPr>
          <w:b/>
          <w:highlight w:val="green"/>
          <w:u w:val="single"/>
        </w:rPr>
        <w:t>In 2002, ASEAN member states agreed to</w:t>
      </w:r>
      <w:r w:rsidRPr="00C4745B">
        <w:t xml:space="preserve"> a document known as </w:t>
      </w:r>
      <w:r w:rsidRPr="009F1934">
        <w:rPr>
          <w:b/>
          <w:highlight w:val="green"/>
          <w:u w:val="single"/>
        </w:rPr>
        <w:t>the “Declaration on the Conduct of Parties in the South China Sea.” Its language calls for peace and security in the waterway. Other parts of the declaration express support for the respect of international law and freedom of navigation.  The sixth part of the declaration states that ASEAN members should protect the environment and support marine research</w:t>
      </w:r>
      <w:r w:rsidRPr="00C4745B">
        <w:t xml:space="preserve">. That part finishes by asking all to assist in search and rescue operations and to fight crime in the South China Sea.  </w:t>
      </w:r>
      <w:r w:rsidRPr="009F1934">
        <w:rPr>
          <w:b/>
          <w:highlight w:val="green"/>
          <w:u w:val="single"/>
        </w:rPr>
        <w:t>The territorial dispute will take time to resolve</w:t>
      </w:r>
      <w:r w:rsidRPr="00C4745B">
        <w:t xml:space="preserve"> said Kung Phoak, a political science professor from Cambodia. He said </w:t>
      </w:r>
      <w:r w:rsidRPr="00C4745B">
        <w:rPr>
          <w:b/>
          <w:highlight w:val="green"/>
          <w:u w:val="single"/>
        </w:rPr>
        <w:t>a code of conduct could decrease tensions. The measure could also prevent conflicts.</w:t>
      </w:r>
    </w:p>
    <w:p w14:paraId="4122C949" w14:textId="77777777" w:rsidR="005911FB" w:rsidRDefault="005911FB" w:rsidP="005911FB">
      <w:pPr>
        <w:pStyle w:val="Heading3"/>
      </w:pPr>
      <w:r>
        <w:lastRenderedPageBreak/>
        <w:t>ASEAN States (Specific)</w:t>
      </w:r>
    </w:p>
    <w:p w14:paraId="6E90CC06" w14:textId="77777777" w:rsidR="005911FB" w:rsidRPr="00411445" w:rsidRDefault="005911FB" w:rsidP="005911FB">
      <w:pPr>
        <w:keepNext/>
        <w:keepLines/>
        <w:spacing w:before="40" w:after="0"/>
        <w:outlineLvl w:val="3"/>
        <w:rPr>
          <w:rFonts w:asciiTheme="minorHAnsi" w:eastAsia="MS Gothic" w:hAnsiTheme="minorHAnsi" w:cs="Times New Roman"/>
          <w:b/>
          <w:iCs/>
          <w:sz w:val="26"/>
        </w:rPr>
      </w:pPr>
      <w:r w:rsidRPr="00411445">
        <w:rPr>
          <w:rFonts w:asciiTheme="minorHAnsi" w:eastAsia="MS Gothic" w:hAnsiTheme="minorHAnsi" w:cs="Times New Roman"/>
          <w:b/>
          <w:iCs/>
          <w:sz w:val="26"/>
        </w:rPr>
        <w:t>Vietnam supports the plan—wants US involvement in the SCS</w:t>
      </w:r>
    </w:p>
    <w:p w14:paraId="43EFE3E3" w14:textId="77777777" w:rsidR="005911FB" w:rsidRPr="00411445" w:rsidRDefault="005911FB" w:rsidP="005911FB">
      <w:pPr>
        <w:rPr>
          <w:rFonts w:asciiTheme="minorHAnsi" w:eastAsia="Cambria" w:hAnsiTheme="minorHAnsi" w:cs="Times New Roman"/>
        </w:rPr>
      </w:pPr>
      <w:r w:rsidRPr="00411445">
        <w:rPr>
          <w:rFonts w:asciiTheme="minorHAnsi" w:eastAsia="Cambria" w:hAnsiTheme="minorHAnsi" w:cs="Times New Roman"/>
          <w:b/>
          <w:sz w:val="26"/>
          <w:szCs w:val="26"/>
        </w:rPr>
        <w:t xml:space="preserve">McHugh 16 </w:t>
      </w:r>
      <w:r w:rsidRPr="00411445">
        <w:rPr>
          <w:rFonts w:asciiTheme="minorHAnsi" w:eastAsia="Cambria" w:hAnsiTheme="minorHAnsi" w:cs="Times New Roman"/>
        </w:rPr>
        <w:t xml:space="preserve">(Jess McHugh reports on Europe for the breaking news team.  2/16/16/ “South China Sea Controversy Update: At ASEAN Vietnam Urges Greater US Involvement </w:t>
      </w:r>
      <w:proofErr w:type="gramStart"/>
      <w:r w:rsidRPr="00411445">
        <w:rPr>
          <w:rFonts w:asciiTheme="minorHAnsi" w:eastAsia="Cambria" w:hAnsiTheme="minorHAnsi" w:cs="Times New Roman"/>
        </w:rPr>
        <w:t>In</w:t>
      </w:r>
      <w:proofErr w:type="gramEnd"/>
      <w:r w:rsidRPr="00411445">
        <w:rPr>
          <w:rFonts w:asciiTheme="minorHAnsi" w:eastAsia="Cambria" w:hAnsiTheme="minorHAnsi" w:cs="Times New Roman"/>
        </w:rPr>
        <w:t xml:space="preserve"> Spratly Islands”; </w:t>
      </w:r>
      <w:r w:rsidRPr="00411445">
        <w:rPr>
          <w:rFonts w:asciiTheme="minorHAnsi" w:eastAsia="Cambria" w:hAnsiTheme="minorHAnsi" w:cs="Times New Roman"/>
          <w:i/>
        </w:rPr>
        <w:t>International Business Times</w:t>
      </w:r>
      <w:r w:rsidRPr="00411445">
        <w:rPr>
          <w:rFonts w:asciiTheme="minorHAnsi" w:eastAsia="Cambria" w:hAnsiTheme="minorHAnsi" w:cs="Times New Roman"/>
        </w:rPr>
        <w:t xml:space="preserve">      http://www.ibtimes.com/south-china-sea-controversy-update-asean-vietnam-urges-greater-us-involvement-spratly-2309553)</w:t>
      </w:r>
    </w:p>
    <w:p w14:paraId="65064FE8" w14:textId="77777777" w:rsidR="005911FB" w:rsidRPr="00411445" w:rsidRDefault="005911FB" w:rsidP="005911FB">
      <w:pPr>
        <w:widowControl w:val="0"/>
        <w:autoSpaceDE w:val="0"/>
        <w:autoSpaceDN w:val="0"/>
        <w:adjustRightInd w:val="0"/>
        <w:spacing w:after="0" w:line="240" w:lineRule="auto"/>
        <w:rPr>
          <w:rFonts w:asciiTheme="minorHAnsi" w:eastAsia="Cambria" w:hAnsiTheme="minorHAnsi" w:cs="SourceSansPro-Regular"/>
          <w:sz w:val="14"/>
          <w:szCs w:val="24"/>
        </w:rPr>
      </w:pPr>
      <w:r w:rsidRPr="00411445">
        <w:rPr>
          <w:rFonts w:asciiTheme="minorHAnsi" w:eastAsia="Cambria" w:hAnsiTheme="minorHAnsi" w:cs="SourceSansPro-Regular"/>
          <w:b/>
          <w:sz w:val="24"/>
          <w:szCs w:val="24"/>
          <w:highlight w:val="cyan"/>
          <w:u w:val="single"/>
        </w:rPr>
        <w:t>Vietnamese P</w:t>
      </w:r>
      <w:r w:rsidRPr="00411445">
        <w:rPr>
          <w:rFonts w:asciiTheme="minorHAnsi" w:eastAsia="Cambria" w:hAnsiTheme="minorHAnsi" w:cs="SourceSansPro-Regular"/>
          <w:sz w:val="14"/>
          <w:szCs w:val="24"/>
        </w:rPr>
        <w:t xml:space="preserve">rime </w:t>
      </w:r>
      <w:r w:rsidRPr="00411445">
        <w:rPr>
          <w:rFonts w:asciiTheme="minorHAnsi" w:eastAsia="Cambria" w:hAnsiTheme="minorHAnsi" w:cs="SourceSansPro-Regular"/>
          <w:b/>
          <w:sz w:val="24"/>
          <w:szCs w:val="24"/>
          <w:highlight w:val="cyan"/>
          <w:u w:val="single"/>
        </w:rPr>
        <w:t>M</w:t>
      </w:r>
      <w:r w:rsidRPr="00411445">
        <w:rPr>
          <w:rFonts w:asciiTheme="minorHAnsi" w:eastAsia="Cambria" w:hAnsiTheme="minorHAnsi" w:cs="SourceSansPro-Regular"/>
          <w:sz w:val="14"/>
          <w:szCs w:val="24"/>
        </w:rPr>
        <w:t>inister </w:t>
      </w:r>
      <w:r w:rsidRPr="00411445">
        <w:rPr>
          <w:rFonts w:asciiTheme="minorHAnsi" w:eastAsia="Cambria" w:hAnsiTheme="minorHAnsi" w:cs="SourceSansPro-Regular"/>
          <w:b/>
          <w:sz w:val="24"/>
          <w:szCs w:val="24"/>
          <w:highlight w:val="cyan"/>
          <w:u w:val="single"/>
        </w:rPr>
        <w:t>Nguyen Tan Dung</w:t>
      </w:r>
      <w:r w:rsidRPr="00411445">
        <w:rPr>
          <w:rFonts w:asciiTheme="minorHAnsi" w:eastAsia="Cambria" w:hAnsiTheme="minorHAnsi" w:cs="SourceSansPro-Regular"/>
          <w:sz w:val="14"/>
          <w:szCs w:val="24"/>
        </w:rPr>
        <w:t xml:space="preserve"> </w:t>
      </w:r>
      <w:r w:rsidRPr="00411445">
        <w:rPr>
          <w:rFonts w:asciiTheme="minorHAnsi" w:eastAsia="Cambria" w:hAnsiTheme="minorHAnsi" w:cs="SourceSansPro-Regular"/>
          <w:b/>
          <w:sz w:val="24"/>
          <w:szCs w:val="24"/>
          <w:highlight w:val="cyan"/>
          <w:u w:val="single"/>
        </w:rPr>
        <w:t>called</w:t>
      </w:r>
      <w:r w:rsidRPr="00411445">
        <w:rPr>
          <w:rFonts w:asciiTheme="minorHAnsi" w:eastAsia="Cambria" w:hAnsiTheme="minorHAnsi" w:cs="SourceSansPro-Regular"/>
          <w:sz w:val="14"/>
          <w:szCs w:val="24"/>
        </w:rPr>
        <w:t xml:space="preserve"> Tuesday </w:t>
      </w:r>
      <w:r w:rsidRPr="00411445">
        <w:rPr>
          <w:rFonts w:asciiTheme="minorHAnsi" w:eastAsia="Cambria" w:hAnsiTheme="minorHAnsi" w:cs="SourceSansPro-Regular"/>
          <w:b/>
          <w:sz w:val="24"/>
          <w:szCs w:val="24"/>
          <w:highlight w:val="cyan"/>
          <w:u w:val="single"/>
        </w:rPr>
        <w:t xml:space="preserve">for greater U.S. involvement in the </w:t>
      </w:r>
      <w:r w:rsidRPr="00411445">
        <w:rPr>
          <w:rFonts w:asciiTheme="minorHAnsi" w:eastAsia="Cambria" w:hAnsiTheme="minorHAnsi" w:cs="SourceSansPro-Regular"/>
          <w:sz w:val="14"/>
          <w:szCs w:val="24"/>
        </w:rPr>
        <w:t xml:space="preserve">long-running </w:t>
      </w:r>
      <w:r w:rsidRPr="00411445">
        <w:rPr>
          <w:rFonts w:asciiTheme="minorHAnsi" w:eastAsia="Cambria" w:hAnsiTheme="minorHAnsi" w:cs="SourceSansPro-Regular"/>
          <w:b/>
          <w:sz w:val="24"/>
          <w:szCs w:val="24"/>
          <w:highlight w:val="cyan"/>
          <w:u w:val="single"/>
        </w:rPr>
        <w:t>controversy over sovereignty in the S</w:t>
      </w:r>
      <w:r w:rsidRPr="00411445">
        <w:rPr>
          <w:rFonts w:asciiTheme="minorHAnsi" w:eastAsia="Cambria" w:hAnsiTheme="minorHAnsi" w:cs="SourceSansPro-Regular"/>
          <w:sz w:val="14"/>
          <w:szCs w:val="24"/>
        </w:rPr>
        <w:t xml:space="preserve">outh </w:t>
      </w:r>
      <w:r w:rsidRPr="00411445">
        <w:rPr>
          <w:rFonts w:asciiTheme="minorHAnsi" w:eastAsia="Cambria" w:hAnsiTheme="minorHAnsi" w:cs="SourceSansPro-Regular"/>
          <w:b/>
          <w:sz w:val="24"/>
          <w:szCs w:val="24"/>
          <w:highlight w:val="cyan"/>
          <w:u w:val="single"/>
        </w:rPr>
        <w:t>C</w:t>
      </w:r>
      <w:r w:rsidRPr="00411445">
        <w:rPr>
          <w:rFonts w:asciiTheme="minorHAnsi" w:eastAsia="Cambria" w:hAnsiTheme="minorHAnsi" w:cs="SourceSansPro-Regular"/>
          <w:sz w:val="14"/>
          <w:szCs w:val="24"/>
        </w:rPr>
        <w:t xml:space="preserve">hina </w:t>
      </w:r>
      <w:r w:rsidRPr="00411445">
        <w:rPr>
          <w:rFonts w:asciiTheme="minorHAnsi" w:eastAsia="Cambria" w:hAnsiTheme="minorHAnsi" w:cs="SourceSansPro-Regular"/>
          <w:b/>
          <w:sz w:val="24"/>
          <w:szCs w:val="24"/>
          <w:highlight w:val="cyan"/>
          <w:u w:val="single"/>
        </w:rPr>
        <w:t>S</w:t>
      </w:r>
      <w:r w:rsidRPr="00411445">
        <w:rPr>
          <w:rFonts w:asciiTheme="minorHAnsi" w:eastAsia="Cambria" w:hAnsiTheme="minorHAnsi" w:cs="SourceSansPro-Regular"/>
          <w:sz w:val="14"/>
          <w:szCs w:val="24"/>
        </w:rPr>
        <w:t>ea, Reuters reported. Dung's comments, made at the Association of Southeast Asian Nations or ASEAN conference in California, did not name China directly, as the Vietnamese economy relies heavily on its huge neighbor.</w:t>
      </w:r>
    </w:p>
    <w:p w14:paraId="3E346C52" w14:textId="77777777" w:rsidR="005911FB" w:rsidRPr="00411445" w:rsidRDefault="005911FB" w:rsidP="005911FB">
      <w:pPr>
        <w:widowControl w:val="0"/>
        <w:autoSpaceDE w:val="0"/>
        <w:autoSpaceDN w:val="0"/>
        <w:adjustRightInd w:val="0"/>
        <w:spacing w:after="0" w:line="240" w:lineRule="auto"/>
        <w:rPr>
          <w:rFonts w:asciiTheme="minorHAnsi" w:eastAsia="Cambria" w:hAnsiTheme="minorHAnsi" w:cs="SourceSansPro-Regular"/>
          <w:sz w:val="16"/>
          <w:szCs w:val="24"/>
        </w:rPr>
      </w:pPr>
      <w:r w:rsidRPr="00411445">
        <w:rPr>
          <w:rFonts w:asciiTheme="minorHAnsi" w:eastAsia="Cambria" w:hAnsiTheme="minorHAnsi" w:cs="SourceSansPro-Regular"/>
          <w:sz w:val="16"/>
          <w:szCs w:val="24"/>
        </w:rPr>
        <w:t xml:space="preserve">"Prime Minister </w:t>
      </w:r>
      <w:r w:rsidRPr="00411445">
        <w:rPr>
          <w:rFonts w:asciiTheme="minorHAnsi" w:eastAsia="Cambria" w:hAnsiTheme="minorHAnsi" w:cs="SourceSansPro-Regular"/>
          <w:b/>
          <w:sz w:val="24"/>
          <w:szCs w:val="24"/>
          <w:highlight w:val="cyan"/>
          <w:u w:val="single"/>
        </w:rPr>
        <w:t>Dung suggested the U</w:t>
      </w:r>
      <w:r w:rsidRPr="00411445">
        <w:rPr>
          <w:rFonts w:asciiTheme="minorHAnsi" w:hAnsiTheme="minorHAnsi"/>
        </w:rPr>
        <w:t xml:space="preserve">nited </w:t>
      </w:r>
      <w:r w:rsidRPr="00411445">
        <w:rPr>
          <w:rFonts w:asciiTheme="minorHAnsi" w:eastAsia="Cambria" w:hAnsiTheme="minorHAnsi" w:cs="SourceSansPro-Regular"/>
          <w:b/>
          <w:sz w:val="24"/>
          <w:szCs w:val="24"/>
          <w:highlight w:val="cyan"/>
          <w:u w:val="single"/>
        </w:rPr>
        <w:t>S</w:t>
      </w:r>
      <w:r w:rsidRPr="00411445">
        <w:rPr>
          <w:rFonts w:asciiTheme="minorHAnsi" w:hAnsiTheme="minorHAnsi"/>
        </w:rPr>
        <w:t xml:space="preserve">tates </w:t>
      </w:r>
      <w:r w:rsidRPr="00411445">
        <w:rPr>
          <w:rFonts w:asciiTheme="minorHAnsi" w:eastAsia="Cambria" w:hAnsiTheme="minorHAnsi" w:cs="SourceSansPro-Regular"/>
          <w:b/>
          <w:sz w:val="24"/>
          <w:szCs w:val="24"/>
          <w:highlight w:val="cyan"/>
          <w:u w:val="single"/>
        </w:rPr>
        <w:t>has a stronger voice and more practical and more efficient actions requesting termination of all activities changing the status quo</w:t>
      </w:r>
      <w:r w:rsidRPr="00411445">
        <w:rPr>
          <w:rFonts w:asciiTheme="minorHAnsi" w:eastAsia="Cambria" w:hAnsiTheme="minorHAnsi" w:cs="SourceSansPro-Regular"/>
          <w:sz w:val="16"/>
          <w:szCs w:val="24"/>
        </w:rPr>
        <w:t xml:space="preserve">," Reuters reported, citing a statement from the Vietnamese government. </w:t>
      </w:r>
      <w:r w:rsidRPr="00411445">
        <w:rPr>
          <w:rFonts w:asciiTheme="minorHAnsi" w:eastAsia="Cambria" w:hAnsiTheme="minorHAnsi" w:cs="SourceSansPro-Regular"/>
          <w:b/>
          <w:sz w:val="24"/>
          <w:szCs w:val="24"/>
          <w:highlight w:val="cyan"/>
          <w:u w:val="single"/>
        </w:rPr>
        <w:t>The</w:t>
      </w:r>
      <w:r w:rsidRPr="00411445">
        <w:rPr>
          <w:rFonts w:asciiTheme="minorHAnsi" w:eastAsia="Cambria" w:hAnsiTheme="minorHAnsi" w:cs="SourceSansPro-Regular"/>
          <w:sz w:val="16"/>
          <w:szCs w:val="24"/>
        </w:rPr>
        <w:t xml:space="preserve"> same </w:t>
      </w:r>
      <w:r w:rsidRPr="00411445">
        <w:rPr>
          <w:rFonts w:asciiTheme="minorHAnsi" w:eastAsia="Cambria" w:hAnsiTheme="minorHAnsi" w:cs="SourceSansPro-Regular"/>
          <w:b/>
          <w:sz w:val="24"/>
          <w:szCs w:val="24"/>
          <w:highlight w:val="cyan"/>
          <w:u w:val="single"/>
        </w:rPr>
        <w:t>statement urged the U.S. to help curb "large-scale construction of artificial islands" and "militarization</w:t>
      </w:r>
      <w:r w:rsidRPr="00411445">
        <w:rPr>
          <w:rFonts w:asciiTheme="minorHAnsi" w:eastAsia="Cambria" w:hAnsiTheme="minorHAnsi" w:cs="SourceSansPro-Regular"/>
          <w:sz w:val="16"/>
          <w:szCs w:val="24"/>
        </w:rPr>
        <w:t xml:space="preserve">."  </w:t>
      </w:r>
      <w:r w:rsidRPr="00411445">
        <w:rPr>
          <w:rFonts w:asciiTheme="minorHAnsi" w:eastAsia="Cambria" w:hAnsiTheme="minorHAnsi" w:cs="SourceSansPro-Regular"/>
          <w:b/>
          <w:sz w:val="24"/>
          <w:szCs w:val="24"/>
          <w:highlight w:val="cyan"/>
          <w:u w:val="single"/>
        </w:rPr>
        <w:t>The statement appeared to be a comment on the dispute over ownership of groups of small islands in the S</w:t>
      </w:r>
      <w:r w:rsidRPr="00411445">
        <w:rPr>
          <w:rFonts w:asciiTheme="minorHAnsi" w:eastAsia="Cambria" w:hAnsiTheme="minorHAnsi" w:cs="SourceSansPro-Regular"/>
          <w:sz w:val="16"/>
          <w:szCs w:val="24"/>
        </w:rPr>
        <w:t xml:space="preserve">outh </w:t>
      </w:r>
      <w:r w:rsidRPr="00411445">
        <w:rPr>
          <w:rFonts w:asciiTheme="minorHAnsi" w:eastAsia="Cambria" w:hAnsiTheme="minorHAnsi" w:cs="SourceSansPro-Regular"/>
          <w:b/>
          <w:sz w:val="24"/>
          <w:szCs w:val="24"/>
          <w:highlight w:val="cyan"/>
          <w:u w:val="single"/>
        </w:rPr>
        <w:t>C</w:t>
      </w:r>
      <w:r w:rsidRPr="00411445">
        <w:rPr>
          <w:rFonts w:asciiTheme="minorHAnsi" w:eastAsia="Cambria" w:hAnsiTheme="minorHAnsi" w:cs="SourceSansPro-Regular"/>
          <w:sz w:val="16"/>
          <w:szCs w:val="24"/>
        </w:rPr>
        <w:t xml:space="preserve">hina </w:t>
      </w:r>
      <w:r w:rsidRPr="00411445">
        <w:rPr>
          <w:rFonts w:asciiTheme="minorHAnsi" w:eastAsia="Cambria" w:hAnsiTheme="minorHAnsi" w:cs="SourceSansPro-Regular"/>
          <w:b/>
          <w:sz w:val="24"/>
          <w:szCs w:val="24"/>
          <w:highlight w:val="cyan"/>
          <w:u w:val="single"/>
        </w:rPr>
        <w:t>S</w:t>
      </w:r>
      <w:r w:rsidRPr="00411445">
        <w:rPr>
          <w:rFonts w:asciiTheme="minorHAnsi" w:eastAsia="Cambria" w:hAnsiTheme="minorHAnsi" w:cs="SourceSansPro-Regular"/>
          <w:sz w:val="16"/>
          <w:szCs w:val="24"/>
        </w:rPr>
        <w:t xml:space="preserve">ea </w:t>
      </w:r>
      <w:r w:rsidRPr="00411445">
        <w:rPr>
          <w:rFonts w:asciiTheme="minorHAnsi" w:eastAsia="Cambria" w:hAnsiTheme="minorHAnsi" w:cs="SourceSansPro-Regular"/>
          <w:b/>
          <w:sz w:val="24"/>
          <w:szCs w:val="24"/>
          <w:highlight w:val="cyan"/>
          <w:u w:val="single"/>
        </w:rPr>
        <w:t>that has long haunted diplomatic relations in the region.</w:t>
      </w:r>
      <w:r w:rsidRPr="00411445">
        <w:rPr>
          <w:rFonts w:asciiTheme="minorHAnsi" w:eastAsia="Cambria" w:hAnsiTheme="minorHAnsi" w:cs="SourceSansPro-Regular"/>
          <w:sz w:val="16"/>
          <w:szCs w:val="24"/>
        </w:rPr>
        <w:t xml:space="preserve"> The islands are small and relatively uninhabited, but they sit astride important trade routes and the seabeds around them may contain precious resources.</w:t>
      </w:r>
    </w:p>
    <w:p w14:paraId="7C2C54FC" w14:textId="77777777" w:rsidR="005911FB" w:rsidRPr="00411445" w:rsidRDefault="005911FB" w:rsidP="005911FB">
      <w:pPr>
        <w:pStyle w:val="Heading4"/>
        <w:rPr>
          <w:rFonts w:asciiTheme="minorHAnsi" w:hAnsiTheme="minorHAnsi"/>
        </w:rPr>
      </w:pPr>
      <w:r w:rsidRPr="00411445">
        <w:rPr>
          <w:rFonts w:asciiTheme="minorHAnsi" w:hAnsiTheme="minorHAnsi"/>
        </w:rPr>
        <w:t>Vietnam supports the plan—wants US involvement in the Spratly Islands</w:t>
      </w:r>
    </w:p>
    <w:p w14:paraId="4BC54786" w14:textId="77777777" w:rsidR="005911FB" w:rsidRPr="00411445" w:rsidRDefault="005911FB" w:rsidP="005911FB">
      <w:pPr>
        <w:rPr>
          <w:rFonts w:asciiTheme="minorHAnsi" w:hAnsiTheme="minorHAnsi"/>
        </w:rPr>
      </w:pPr>
      <w:r>
        <w:rPr>
          <w:rStyle w:val="Style13ptBold"/>
        </w:rPr>
        <w:t>Sutter &amp;</w:t>
      </w:r>
      <w:r w:rsidRPr="00411445">
        <w:rPr>
          <w:rStyle w:val="Style13ptBold"/>
        </w:rPr>
        <w:t xml:space="preserve"> Huang 11</w:t>
      </w:r>
      <w:r w:rsidRPr="00411445">
        <w:rPr>
          <w:rFonts w:asciiTheme="minorHAnsi" w:hAnsiTheme="minorHAnsi"/>
        </w:rPr>
        <w:t xml:space="preserve"> </w:t>
      </w:r>
      <w:r w:rsidRPr="002063B7">
        <w:rPr>
          <w:rFonts w:asciiTheme="minorHAnsi" w:hAnsiTheme="minorHAnsi"/>
          <w:sz w:val="18"/>
        </w:rPr>
        <w:t xml:space="preserve">(Robert Sutter is Professor of Practice of International Affairs at the Elliott School of George Washington University and Chin Hao Huang is assistant professor of political science at Yale-NUS College “China-Southeast Asia Relations: Managing Rising Tensions in the South China Sea”; Comparative Connections: A Triannual E-Journal on East Asian Bilateral Relations  </w:t>
      </w:r>
      <w:hyperlink r:id="rId71" w:history="1">
        <w:r w:rsidRPr="002063B7">
          <w:rPr>
            <w:rStyle w:val="Hyperlink"/>
            <w:rFonts w:asciiTheme="minorHAnsi" w:hAnsiTheme="minorHAnsi"/>
            <w:sz w:val="18"/>
          </w:rPr>
          <w:t>https://www.ciaonet.org/attachments/19146/uploads</w:t>
        </w:r>
      </w:hyperlink>
      <w:r w:rsidRPr="002063B7">
        <w:rPr>
          <w:rFonts w:asciiTheme="minorHAnsi" w:hAnsiTheme="minorHAnsi"/>
          <w:sz w:val="18"/>
        </w:rPr>
        <w:t xml:space="preserve">) </w:t>
      </w:r>
      <w:r w:rsidRPr="00411445">
        <w:rPr>
          <w:rFonts w:asciiTheme="minorHAnsi" w:hAnsiTheme="minorHAnsi"/>
        </w:rPr>
        <w:t>NTT</w:t>
      </w:r>
    </w:p>
    <w:p w14:paraId="6A55C2CF" w14:textId="77777777" w:rsidR="005911FB" w:rsidRPr="00411445" w:rsidRDefault="005911FB" w:rsidP="005911FB">
      <w:pPr>
        <w:pStyle w:val="NormalWeb"/>
        <w:rPr>
          <w:rFonts w:asciiTheme="minorHAnsi" w:hAnsiTheme="minorHAnsi"/>
          <w:sz w:val="16"/>
          <w:szCs w:val="24"/>
        </w:rPr>
      </w:pPr>
      <w:r w:rsidRPr="00411445">
        <w:rPr>
          <w:rFonts w:asciiTheme="minorHAnsi" w:hAnsiTheme="minorHAnsi"/>
          <w:sz w:val="16"/>
          <w:szCs w:val="24"/>
        </w:rPr>
        <w:t xml:space="preserve">Against this background, </w:t>
      </w:r>
      <w:r w:rsidRPr="00411445">
        <w:rPr>
          <w:rFonts w:asciiTheme="minorHAnsi" w:hAnsiTheme="minorHAnsi"/>
          <w:b/>
          <w:sz w:val="24"/>
          <w:szCs w:val="24"/>
          <w:highlight w:val="cyan"/>
          <w:u w:val="single"/>
        </w:rPr>
        <w:t>Vietnam’s P</w:t>
      </w:r>
      <w:r w:rsidRPr="00411445">
        <w:rPr>
          <w:rFonts w:asciiTheme="minorHAnsi" w:hAnsiTheme="minorHAnsi"/>
          <w:sz w:val="16"/>
          <w:szCs w:val="24"/>
        </w:rPr>
        <w:t xml:space="preserve">rime </w:t>
      </w:r>
      <w:r w:rsidRPr="00411445">
        <w:rPr>
          <w:rFonts w:asciiTheme="minorHAnsi" w:hAnsiTheme="minorHAnsi"/>
          <w:sz w:val="16"/>
          <w:szCs w:val="24"/>
          <w:highlight w:val="cyan"/>
        </w:rPr>
        <w:t>M</w:t>
      </w:r>
      <w:r w:rsidRPr="00411445">
        <w:rPr>
          <w:rFonts w:asciiTheme="minorHAnsi" w:hAnsiTheme="minorHAnsi"/>
          <w:sz w:val="16"/>
          <w:szCs w:val="24"/>
        </w:rPr>
        <w:t xml:space="preserve">inister </w:t>
      </w:r>
      <w:r w:rsidRPr="00411445">
        <w:rPr>
          <w:rFonts w:asciiTheme="minorHAnsi" w:hAnsiTheme="minorHAnsi"/>
          <w:b/>
          <w:sz w:val="24"/>
          <w:szCs w:val="24"/>
          <w:highlight w:val="cyan"/>
          <w:u w:val="single"/>
        </w:rPr>
        <w:t>Nguyen Tan Dung</w:t>
      </w:r>
      <w:r w:rsidRPr="00411445">
        <w:rPr>
          <w:rFonts w:asciiTheme="minorHAnsi" w:hAnsiTheme="minorHAnsi"/>
          <w:sz w:val="16"/>
          <w:szCs w:val="24"/>
        </w:rPr>
        <w:t xml:space="preserve"> on June 9 strongly </w:t>
      </w:r>
      <w:r w:rsidRPr="00411445">
        <w:rPr>
          <w:rFonts w:asciiTheme="minorHAnsi" w:hAnsiTheme="minorHAnsi"/>
          <w:b/>
          <w:sz w:val="24"/>
          <w:szCs w:val="24"/>
          <w:highlight w:val="cyan"/>
          <w:u w:val="single"/>
        </w:rPr>
        <w:t>affirmed Vietnam’s determination to support its claims to the disputed Spratly and Paracel Islands.</w:t>
      </w:r>
      <w:r w:rsidRPr="00411445">
        <w:rPr>
          <w:rFonts w:asciiTheme="minorHAnsi" w:hAnsiTheme="minorHAnsi"/>
          <w:sz w:val="16"/>
          <w:szCs w:val="24"/>
        </w:rPr>
        <w:t xml:space="preserve"> Also in June</w:t>
      </w:r>
      <w:r w:rsidRPr="00411445">
        <w:rPr>
          <w:rFonts w:asciiTheme="minorHAnsi" w:hAnsiTheme="minorHAnsi"/>
          <w:b/>
          <w:sz w:val="24"/>
          <w:szCs w:val="24"/>
          <w:highlight w:val="cyan"/>
          <w:u w:val="single"/>
        </w:rPr>
        <w:t>, demonstrators protested in front of the Chinese embassy</w:t>
      </w:r>
      <w:r w:rsidRPr="00411445">
        <w:rPr>
          <w:rFonts w:asciiTheme="minorHAnsi" w:hAnsiTheme="minorHAnsi"/>
          <w:sz w:val="16"/>
          <w:szCs w:val="24"/>
        </w:rPr>
        <w:t xml:space="preserve"> on successive weekends, </w:t>
      </w:r>
      <w:r w:rsidRPr="00411445">
        <w:rPr>
          <w:rFonts w:asciiTheme="minorHAnsi" w:hAnsiTheme="minorHAnsi"/>
          <w:b/>
          <w:sz w:val="24"/>
          <w:szCs w:val="24"/>
          <w:highlight w:val="cyan"/>
          <w:u w:val="single"/>
        </w:rPr>
        <w:t>Vietnam carried out live-fire exercises in the S</w:t>
      </w:r>
      <w:r w:rsidRPr="00411445">
        <w:rPr>
          <w:rFonts w:asciiTheme="minorHAnsi" w:hAnsiTheme="minorHAnsi"/>
          <w:sz w:val="16"/>
          <w:szCs w:val="24"/>
        </w:rPr>
        <w:t>outh</w:t>
      </w:r>
      <w:r w:rsidRPr="00411445">
        <w:rPr>
          <w:rFonts w:asciiTheme="minorHAnsi" w:hAnsiTheme="minorHAnsi"/>
          <w:b/>
          <w:sz w:val="24"/>
          <w:szCs w:val="24"/>
          <w:highlight w:val="cyan"/>
          <w:u w:val="single"/>
        </w:rPr>
        <w:t xml:space="preserve"> C</w:t>
      </w:r>
      <w:r w:rsidRPr="00411445">
        <w:rPr>
          <w:rFonts w:asciiTheme="minorHAnsi" w:hAnsiTheme="minorHAnsi"/>
          <w:sz w:val="16"/>
          <w:szCs w:val="24"/>
        </w:rPr>
        <w:t>hina</w:t>
      </w:r>
      <w:r w:rsidRPr="00411445">
        <w:rPr>
          <w:rFonts w:asciiTheme="minorHAnsi" w:hAnsiTheme="minorHAnsi"/>
          <w:b/>
          <w:sz w:val="24"/>
          <w:szCs w:val="24"/>
          <w:highlight w:val="cyan"/>
          <w:u w:val="single"/>
        </w:rPr>
        <w:t xml:space="preserve"> S</w:t>
      </w:r>
      <w:r w:rsidRPr="00411445">
        <w:rPr>
          <w:rFonts w:asciiTheme="minorHAnsi" w:hAnsiTheme="minorHAnsi"/>
          <w:sz w:val="16"/>
          <w:szCs w:val="24"/>
        </w:rPr>
        <w:t xml:space="preserve">ea, the government signed regulations dealing with military conscription, </w:t>
      </w:r>
      <w:r w:rsidRPr="00411445">
        <w:rPr>
          <w:rFonts w:asciiTheme="minorHAnsi" w:hAnsiTheme="minorHAnsi"/>
          <w:b/>
          <w:sz w:val="24"/>
          <w:szCs w:val="24"/>
          <w:highlight w:val="cyan"/>
          <w:u w:val="single"/>
        </w:rPr>
        <w:t>and the Foreign Ministry publicly welcomed US involvement in helping to resolve the S</w:t>
      </w:r>
      <w:r w:rsidRPr="00411445">
        <w:rPr>
          <w:rFonts w:asciiTheme="minorHAnsi" w:hAnsiTheme="minorHAnsi"/>
          <w:sz w:val="16"/>
          <w:szCs w:val="24"/>
        </w:rPr>
        <w:t xml:space="preserve">outh </w:t>
      </w:r>
      <w:r w:rsidRPr="00411445">
        <w:rPr>
          <w:rFonts w:asciiTheme="minorHAnsi" w:hAnsiTheme="minorHAnsi"/>
          <w:b/>
          <w:sz w:val="24"/>
          <w:szCs w:val="24"/>
          <w:highlight w:val="cyan"/>
          <w:u w:val="single"/>
        </w:rPr>
        <w:t>C</w:t>
      </w:r>
      <w:r w:rsidRPr="00411445">
        <w:rPr>
          <w:rFonts w:asciiTheme="minorHAnsi" w:hAnsiTheme="minorHAnsi"/>
          <w:sz w:val="16"/>
          <w:szCs w:val="24"/>
        </w:rPr>
        <w:t xml:space="preserve">hina </w:t>
      </w:r>
      <w:r w:rsidRPr="00411445">
        <w:rPr>
          <w:rFonts w:asciiTheme="minorHAnsi" w:hAnsiTheme="minorHAnsi"/>
          <w:b/>
          <w:sz w:val="24"/>
          <w:szCs w:val="24"/>
          <w:highlight w:val="cyan"/>
          <w:u w:val="single"/>
        </w:rPr>
        <w:t>S</w:t>
      </w:r>
      <w:r w:rsidRPr="00411445">
        <w:rPr>
          <w:rFonts w:asciiTheme="minorHAnsi" w:hAnsiTheme="minorHAnsi"/>
          <w:sz w:val="16"/>
          <w:szCs w:val="24"/>
        </w:rPr>
        <w:t xml:space="preserve">ea disputes. In July, </w:t>
      </w:r>
      <w:r w:rsidRPr="00411445">
        <w:rPr>
          <w:rFonts w:asciiTheme="minorHAnsi" w:hAnsiTheme="minorHAnsi"/>
          <w:b/>
          <w:sz w:val="24"/>
          <w:szCs w:val="24"/>
          <w:highlight w:val="cyan"/>
          <w:u w:val="single"/>
        </w:rPr>
        <w:t>US Navy ships and personnel were welcomed in Vietnam for a military exercise</w:t>
      </w:r>
      <w:r w:rsidRPr="00411445">
        <w:rPr>
          <w:rFonts w:asciiTheme="minorHAnsi" w:hAnsiTheme="minorHAnsi"/>
          <w:sz w:val="16"/>
          <w:szCs w:val="24"/>
        </w:rPr>
        <w:t xml:space="preserve">, officials told foreign media that Chinese soldiers had pursued and beaten Vietnamese fishermen, and </w:t>
      </w:r>
      <w:r w:rsidRPr="00411445">
        <w:rPr>
          <w:rFonts w:asciiTheme="minorHAnsi" w:hAnsiTheme="minorHAnsi"/>
          <w:b/>
          <w:sz w:val="24"/>
          <w:szCs w:val="24"/>
          <w:highlight w:val="cyan"/>
          <w:u w:val="single"/>
        </w:rPr>
        <w:t>Vietnam publicly disputed China’s interpretation of P</w:t>
      </w:r>
      <w:r w:rsidRPr="00411445">
        <w:rPr>
          <w:rFonts w:asciiTheme="minorHAnsi" w:hAnsiTheme="minorHAnsi"/>
          <w:sz w:val="16"/>
          <w:szCs w:val="24"/>
        </w:rPr>
        <w:t xml:space="preserve">rime </w:t>
      </w:r>
      <w:r w:rsidRPr="00411445">
        <w:rPr>
          <w:rFonts w:asciiTheme="minorHAnsi" w:hAnsiTheme="minorHAnsi"/>
          <w:b/>
          <w:sz w:val="24"/>
          <w:szCs w:val="24"/>
          <w:highlight w:val="cyan"/>
          <w:u w:val="single"/>
        </w:rPr>
        <w:t>M</w:t>
      </w:r>
      <w:r w:rsidRPr="00411445">
        <w:rPr>
          <w:rFonts w:asciiTheme="minorHAnsi" w:hAnsiTheme="minorHAnsi"/>
          <w:sz w:val="16"/>
          <w:szCs w:val="24"/>
        </w:rPr>
        <w:t xml:space="preserve">inister </w:t>
      </w:r>
      <w:r w:rsidRPr="00411445">
        <w:rPr>
          <w:rFonts w:asciiTheme="minorHAnsi" w:hAnsiTheme="minorHAnsi"/>
          <w:b/>
          <w:sz w:val="24"/>
          <w:szCs w:val="24"/>
          <w:highlight w:val="cyan"/>
          <w:u w:val="single"/>
        </w:rPr>
        <w:t>Pham Van Dong’s 1958 diplomatic note to China, which China reportedly has used to justify its claims to disputed territory in the S</w:t>
      </w:r>
      <w:r w:rsidRPr="00411445">
        <w:rPr>
          <w:rFonts w:asciiTheme="minorHAnsi" w:hAnsiTheme="minorHAnsi"/>
          <w:sz w:val="16"/>
          <w:szCs w:val="24"/>
        </w:rPr>
        <w:t xml:space="preserve">outh </w:t>
      </w:r>
      <w:r w:rsidRPr="00411445">
        <w:rPr>
          <w:rFonts w:asciiTheme="minorHAnsi" w:hAnsiTheme="minorHAnsi"/>
          <w:b/>
          <w:sz w:val="24"/>
          <w:szCs w:val="24"/>
          <w:highlight w:val="cyan"/>
          <w:u w:val="single"/>
        </w:rPr>
        <w:t>C</w:t>
      </w:r>
      <w:r w:rsidRPr="00411445">
        <w:rPr>
          <w:rFonts w:asciiTheme="minorHAnsi" w:hAnsiTheme="minorHAnsi"/>
          <w:sz w:val="16"/>
          <w:szCs w:val="24"/>
        </w:rPr>
        <w:t xml:space="preserve">hina </w:t>
      </w:r>
      <w:r w:rsidRPr="00411445">
        <w:rPr>
          <w:rFonts w:asciiTheme="minorHAnsi" w:hAnsiTheme="minorHAnsi"/>
          <w:b/>
          <w:sz w:val="24"/>
          <w:szCs w:val="24"/>
          <w:highlight w:val="cyan"/>
          <w:u w:val="single"/>
        </w:rPr>
        <w:t>S</w:t>
      </w:r>
      <w:r w:rsidRPr="00411445">
        <w:rPr>
          <w:rFonts w:asciiTheme="minorHAnsi" w:hAnsiTheme="minorHAnsi"/>
          <w:sz w:val="16"/>
          <w:szCs w:val="24"/>
        </w:rPr>
        <w:t xml:space="preserve">ea. </w:t>
      </w:r>
    </w:p>
    <w:p w14:paraId="771F64F3" w14:textId="77777777" w:rsidR="005911FB" w:rsidRPr="00411445" w:rsidRDefault="005911FB" w:rsidP="005911FB">
      <w:pPr>
        <w:pStyle w:val="Heading4"/>
        <w:rPr>
          <w:rFonts w:asciiTheme="minorHAnsi" w:hAnsiTheme="minorHAnsi"/>
        </w:rPr>
      </w:pPr>
      <w:r w:rsidRPr="00411445">
        <w:rPr>
          <w:rFonts w:asciiTheme="minorHAnsi" w:hAnsiTheme="minorHAnsi"/>
        </w:rPr>
        <w:t>Vietnam wants the plan—Vietnamese PM calls for US involvement in SCS</w:t>
      </w:r>
    </w:p>
    <w:p w14:paraId="0A70B1BF" w14:textId="77777777" w:rsidR="005911FB" w:rsidRPr="00411445" w:rsidRDefault="005911FB" w:rsidP="005911FB">
      <w:pPr>
        <w:pStyle w:val="NoSpacing"/>
        <w:rPr>
          <w:rFonts w:asciiTheme="minorHAnsi" w:hAnsiTheme="minorHAnsi" w:cs="Times New Roman"/>
          <w:b/>
          <w:szCs w:val="22"/>
          <w:highlight w:val="cyan"/>
          <w:u w:val="single"/>
        </w:rPr>
      </w:pPr>
      <w:r w:rsidRPr="00411445">
        <w:rPr>
          <w:rFonts w:asciiTheme="minorHAnsi" w:hAnsiTheme="minorHAnsi" w:cs="Times New Roman"/>
          <w:b/>
          <w:sz w:val="26"/>
          <w:szCs w:val="26"/>
        </w:rPr>
        <w:t>Petty 16</w:t>
      </w:r>
      <w:r w:rsidRPr="00411445">
        <w:rPr>
          <w:rFonts w:asciiTheme="minorHAnsi" w:hAnsiTheme="minorHAnsi" w:cs="Times New Roman"/>
          <w:szCs w:val="22"/>
        </w:rPr>
        <w:t xml:space="preserve"> </w:t>
      </w:r>
      <w:r w:rsidRPr="002063B7">
        <w:rPr>
          <w:rFonts w:asciiTheme="minorHAnsi" w:hAnsiTheme="minorHAnsi" w:cs="Times New Roman"/>
          <w:sz w:val="20"/>
          <w:szCs w:val="22"/>
        </w:rPr>
        <w:t xml:space="preserve">(Martin Petty is a reporter for Reuters.  2/16/16. “Vietnam PM wants stronger U.S. role in South China Sea”; Reuters </w:t>
      </w:r>
      <w:hyperlink r:id="rId72" w:history="1">
        <w:r w:rsidRPr="002063B7">
          <w:rPr>
            <w:rStyle w:val="Hyperlink"/>
            <w:rFonts w:asciiTheme="minorHAnsi" w:hAnsiTheme="minorHAnsi" w:cs="Times New Roman"/>
            <w:sz w:val="20"/>
            <w:szCs w:val="22"/>
          </w:rPr>
          <w:t>http://www.reuters.com/article/us-usa-asean-vietnam-southchinasea-idUSKCN0VP1L5</w:t>
        </w:r>
      </w:hyperlink>
      <w:r w:rsidRPr="002063B7">
        <w:rPr>
          <w:rFonts w:asciiTheme="minorHAnsi" w:hAnsiTheme="minorHAnsi" w:cs="Times New Roman"/>
          <w:sz w:val="20"/>
          <w:szCs w:val="22"/>
        </w:rPr>
        <w:t xml:space="preserve">) </w:t>
      </w:r>
      <w:r w:rsidRPr="00411445">
        <w:rPr>
          <w:rFonts w:asciiTheme="minorHAnsi" w:hAnsiTheme="minorHAnsi" w:cs="Times New Roman"/>
          <w:szCs w:val="22"/>
        </w:rPr>
        <w:t>NTT</w:t>
      </w:r>
    </w:p>
    <w:p w14:paraId="205F9C6B" w14:textId="77777777" w:rsidR="005911FB" w:rsidRPr="00411445" w:rsidRDefault="005911FB" w:rsidP="005911FB">
      <w:pPr>
        <w:pStyle w:val="NoSpacing"/>
        <w:rPr>
          <w:rFonts w:asciiTheme="minorHAnsi" w:hAnsiTheme="minorHAnsi"/>
          <w:sz w:val="16"/>
          <w:szCs w:val="16"/>
        </w:rPr>
      </w:pPr>
      <w:r w:rsidRPr="00411445">
        <w:rPr>
          <w:rFonts w:asciiTheme="minorHAnsi" w:hAnsiTheme="minorHAnsi"/>
          <w:b/>
          <w:szCs w:val="22"/>
          <w:highlight w:val="cyan"/>
          <w:u w:val="single"/>
        </w:rPr>
        <w:t>Vietnam's prime minister has urged a greater U.S. role in preventing militarization and island-building in the S</w:t>
      </w:r>
      <w:r w:rsidRPr="00411445">
        <w:rPr>
          <w:rFonts w:asciiTheme="minorHAnsi" w:hAnsiTheme="minorHAnsi"/>
          <w:b/>
          <w:szCs w:val="22"/>
          <w:u w:val="single"/>
        </w:rPr>
        <w:t>outh</w:t>
      </w:r>
      <w:r w:rsidRPr="00411445">
        <w:rPr>
          <w:rFonts w:asciiTheme="minorHAnsi" w:hAnsiTheme="minorHAnsi"/>
          <w:sz w:val="14"/>
        </w:rPr>
        <w:t xml:space="preserve"> </w:t>
      </w:r>
      <w:r w:rsidRPr="00411445">
        <w:rPr>
          <w:rFonts w:asciiTheme="minorHAnsi" w:hAnsiTheme="minorHAnsi"/>
          <w:highlight w:val="cyan"/>
          <w:u w:val="single"/>
        </w:rPr>
        <w:t>C</w:t>
      </w:r>
      <w:r w:rsidRPr="00411445">
        <w:rPr>
          <w:rFonts w:asciiTheme="minorHAnsi" w:hAnsiTheme="minorHAnsi"/>
          <w:sz w:val="14"/>
        </w:rPr>
        <w:t xml:space="preserve">hina </w:t>
      </w:r>
      <w:r w:rsidRPr="00411445">
        <w:rPr>
          <w:rFonts w:asciiTheme="minorHAnsi" w:hAnsiTheme="minorHAnsi"/>
          <w:highlight w:val="cyan"/>
          <w:u w:val="single"/>
        </w:rPr>
        <w:t>S</w:t>
      </w:r>
      <w:r w:rsidRPr="00411445">
        <w:rPr>
          <w:rFonts w:asciiTheme="minorHAnsi" w:hAnsiTheme="minorHAnsi"/>
          <w:sz w:val="14"/>
        </w:rPr>
        <w:t xml:space="preserve">ea, the government said on Tuesday, </w:t>
      </w:r>
      <w:r w:rsidRPr="00411445">
        <w:rPr>
          <w:rFonts w:asciiTheme="minorHAnsi" w:hAnsiTheme="minorHAnsi"/>
          <w:highlight w:val="cyan"/>
          <w:u w:val="single"/>
        </w:rPr>
        <w:t>in a rare call for Washington's support to curb Beijing's maritime expansionism.</w:t>
      </w:r>
      <w:r>
        <w:rPr>
          <w:rFonts w:asciiTheme="minorHAnsi" w:hAnsiTheme="minorHAnsi"/>
          <w:sz w:val="14"/>
        </w:rPr>
        <w:t xml:space="preserve"> </w:t>
      </w:r>
      <w:r w:rsidRPr="00411445">
        <w:rPr>
          <w:rFonts w:asciiTheme="minorHAnsi" w:hAnsiTheme="minorHAnsi"/>
          <w:highlight w:val="cyan"/>
          <w:u w:val="single"/>
        </w:rPr>
        <w:t xml:space="preserve">During a summit of Southeast Asian countries in California on Monday, </w:t>
      </w:r>
      <w:proofErr w:type="gramStart"/>
      <w:r w:rsidRPr="00411445">
        <w:rPr>
          <w:rFonts w:asciiTheme="minorHAnsi" w:hAnsiTheme="minorHAnsi"/>
          <w:highlight w:val="cyan"/>
          <w:u w:val="single"/>
        </w:rPr>
        <w:t>premier</w:t>
      </w:r>
      <w:proofErr w:type="gramEnd"/>
      <w:r w:rsidRPr="00411445">
        <w:rPr>
          <w:rFonts w:asciiTheme="minorHAnsi" w:hAnsiTheme="minorHAnsi"/>
          <w:highlight w:val="cyan"/>
          <w:u w:val="single"/>
        </w:rPr>
        <w:t xml:space="preserve"> Nguyen Tan Dung suggested to U.S. President Barack Obama that Washington uses a stronger voice and "more practical and more efficient actions",</w:t>
      </w:r>
      <w:r w:rsidRPr="00411445">
        <w:rPr>
          <w:rFonts w:asciiTheme="minorHAnsi" w:hAnsiTheme="minorHAnsi"/>
          <w:sz w:val="14"/>
        </w:rPr>
        <w:t xml:space="preserve"> </w:t>
      </w:r>
      <w:r w:rsidRPr="00411445">
        <w:rPr>
          <w:rFonts w:asciiTheme="minorHAnsi" w:hAnsiTheme="minorHAnsi"/>
          <w:sz w:val="14"/>
          <w:szCs w:val="16"/>
        </w:rPr>
        <w:t xml:space="preserve">in comments likely to rile China. Tension has spiked since Beijing's construction of seven islands in the Spratly archipelago. "Prime Minister Dung suggested the United States has a stronger voice and more practical and more efficient actions requesting termination of all activities changing the status quo," the government said on its news website. </w:t>
      </w:r>
      <w:r w:rsidRPr="00411445">
        <w:rPr>
          <w:rFonts w:asciiTheme="minorHAnsi" w:hAnsiTheme="minorHAnsi"/>
          <w:b/>
          <w:highlight w:val="cyan"/>
          <w:u w:val="single"/>
        </w:rPr>
        <w:t>The statement did not specifically name China, but it said Dung was referring especially to "large-scale construction of artificial islands" and "militarization".</w:t>
      </w:r>
      <w:r>
        <w:rPr>
          <w:rFonts w:asciiTheme="minorHAnsi" w:hAnsiTheme="minorHAnsi"/>
          <w:sz w:val="14"/>
        </w:rPr>
        <w:t xml:space="preserve"> </w:t>
      </w:r>
      <w:r w:rsidRPr="00411445">
        <w:rPr>
          <w:rFonts w:asciiTheme="minorHAnsi" w:hAnsiTheme="minorHAnsi"/>
          <w:highlight w:val="cyan"/>
          <w:u w:val="single"/>
        </w:rPr>
        <w:t xml:space="preserve">With a large U-shaped line on its official maps, China claims most of the South China </w:t>
      </w:r>
      <w:r w:rsidRPr="00411445">
        <w:rPr>
          <w:rFonts w:asciiTheme="minorHAnsi" w:hAnsiTheme="minorHAnsi"/>
          <w:highlight w:val="cyan"/>
          <w:u w:val="single"/>
        </w:rPr>
        <w:lastRenderedPageBreak/>
        <w:t>Sea. Malaysia, the Philippines, Taiwan, Brunei and Vietnam have rival claims.</w:t>
      </w:r>
      <w:r>
        <w:rPr>
          <w:rFonts w:asciiTheme="minorHAnsi" w:hAnsiTheme="minorHAnsi"/>
          <w:u w:val="single"/>
        </w:rPr>
        <w:t xml:space="preserve"> </w:t>
      </w:r>
      <w:r w:rsidRPr="00411445">
        <w:rPr>
          <w:rFonts w:asciiTheme="minorHAnsi" w:hAnsiTheme="minorHAnsi"/>
          <w:sz w:val="16"/>
          <w:szCs w:val="16"/>
        </w:rPr>
        <w:t>Obama and allies from Southeast Asia will turn their attention to China on Tuesday on the second day of a summit intended to improve trade and provide a united front on maritime disputes with Beijing.</w:t>
      </w:r>
      <w:r>
        <w:rPr>
          <w:rFonts w:asciiTheme="minorHAnsi" w:hAnsiTheme="minorHAnsi"/>
          <w:sz w:val="16"/>
          <w:szCs w:val="16"/>
        </w:rPr>
        <w:t xml:space="preserve"> </w:t>
      </w:r>
      <w:r w:rsidRPr="00411445">
        <w:rPr>
          <w:rFonts w:asciiTheme="minorHAnsi" w:hAnsiTheme="minorHAnsi"/>
          <w:sz w:val="16"/>
          <w:szCs w:val="16"/>
        </w:rPr>
        <w:t>Whereas China accuses the United States of seeking maritime hegemony in Asia, Washington says its interest in the South China Sea is preserving freedom of navigation. In recent months, the United States raised the stakes by sending guided-missile destroyers USS Lassen and USS Curtis Wilbur close to disputed areas occupied by Beijing. Though communist</w:t>
      </w:r>
      <w:r w:rsidRPr="00411445">
        <w:rPr>
          <w:rFonts w:asciiTheme="minorHAnsi" w:hAnsiTheme="minorHAnsi"/>
        </w:rPr>
        <w:t xml:space="preserve"> </w:t>
      </w:r>
      <w:r w:rsidRPr="00411445">
        <w:rPr>
          <w:rFonts w:asciiTheme="minorHAnsi" w:hAnsiTheme="minorHAnsi"/>
          <w:highlight w:val="cyan"/>
          <w:u w:val="single"/>
        </w:rPr>
        <w:t>Vietnam routinely opposes China's activities in disputed waters, its leaders are usually wary of provoking a giant neighbor with which it shares over $60 billion of annual trade and maintains close ideological ties.</w:t>
      </w:r>
      <w:r>
        <w:rPr>
          <w:rFonts w:asciiTheme="minorHAnsi" w:hAnsiTheme="minorHAnsi"/>
          <w:sz w:val="16"/>
          <w:szCs w:val="16"/>
        </w:rPr>
        <w:t xml:space="preserve"> </w:t>
      </w:r>
      <w:r w:rsidRPr="00411445">
        <w:rPr>
          <w:rFonts w:asciiTheme="minorHAnsi" w:hAnsiTheme="minorHAnsi"/>
          <w:highlight w:val="cyan"/>
          <w:u w:val="single"/>
        </w:rPr>
        <w:t>Dung has earned popularity in Vietnam for pursuing stronger U.S. trade and defense links and for taking a tougher line against China</w:t>
      </w:r>
      <w:r w:rsidRPr="00411445">
        <w:rPr>
          <w:rFonts w:asciiTheme="minorHAnsi" w:hAnsiTheme="minorHAnsi"/>
          <w:sz w:val="16"/>
          <w:szCs w:val="16"/>
        </w:rPr>
        <w:t>, compared to measured responses by other Vietnamese leaders to Beijing's assertiveness.</w:t>
      </w:r>
    </w:p>
    <w:p w14:paraId="0F0078E9" w14:textId="77777777" w:rsidR="005911FB" w:rsidRPr="00411445" w:rsidRDefault="005911FB" w:rsidP="005911FB">
      <w:pPr>
        <w:pStyle w:val="Heading4"/>
        <w:rPr>
          <w:rFonts w:asciiTheme="minorHAnsi" w:hAnsiTheme="minorHAnsi"/>
        </w:rPr>
      </w:pPr>
      <w:r w:rsidRPr="00411445">
        <w:rPr>
          <w:rFonts w:asciiTheme="minorHAnsi" w:hAnsiTheme="minorHAnsi"/>
        </w:rPr>
        <w:t>The Philippines supports the plan—want to de-escalate the conflict</w:t>
      </w:r>
    </w:p>
    <w:p w14:paraId="202B336D" w14:textId="77777777" w:rsidR="005911FB" w:rsidRPr="00411445" w:rsidRDefault="005911FB" w:rsidP="005911FB">
      <w:pPr>
        <w:rPr>
          <w:rFonts w:asciiTheme="minorHAnsi" w:hAnsiTheme="minorHAnsi" w:cs="Times New Roman"/>
        </w:rPr>
      </w:pPr>
      <w:r>
        <w:rPr>
          <w:rFonts w:asciiTheme="minorHAnsi" w:hAnsiTheme="minorHAnsi" w:cs="Times New Roman"/>
          <w:b/>
          <w:sz w:val="26"/>
          <w:szCs w:val="26"/>
        </w:rPr>
        <w:t>AP</w:t>
      </w:r>
      <w:r w:rsidRPr="00411445">
        <w:rPr>
          <w:rFonts w:asciiTheme="minorHAnsi" w:hAnsiTheme="minorHAnsi" w:cs="Times New Roman"/>
          <w:b/>
          <w:sz w:val="26"/>
          <w:szCs w:val="26"/>
        </w:rPr>
        <w:t xml:space="preserve"> 15</w:t>
      </w:r>
      <w:r w:rsidRPr="00411445">
        <w:rPr>
          <w:rFonts w:asciiTheme="minorHAnsi" w:hAnsiTheme="minorHAnsi" w:cs="Times New Roman"/>
        </w:rPr>
        <w:t xml:space="preserve"> (</w:t>
      </w:r>
      <w:r>
        <w:rPr>
          <w:rFonts w:asciiTheme="minorHAnsi" w:hAnsiTheme="minorHAnsi" w:cs="Times New Roman"/>
        </w:rPr>
        <w:t xml:space="preserve">Associated Press, </w:t>
      </w:r>
      <w:r w:rsidRPr="00411445">
        <w:rPr>
          <w:rFonts w:asciiTheme="minorHAnsi" w:hAnsiTheme="minorHAnsi" w:cs="Times New Roman"/>
        </w:rPr>
        <w:t xml:space="preserve">Asean talks: US and Philippines to defy China and raise South China Sea dispute”; The Guardian    </w:t>
      </w:r>
      <w:hyperlink r:id="rId73" w:history="1">
        <w:r w:rsidRPr="00411445">
          <w:rPr>
            <w:rStyle w:val="Hyperlink"/>
            <w:rFonts w:asciiTheme="minorHAnsi" w:hAnsiTheme="minorHAnsi" w:cs="Times New Roman"/>
          </w:rPr>
          <w:t>https://www.theguardian.com/world/2015/aug/04/asean-talks-us-and-philippines-to-defy-china-and-raise-south-china-sea-dispute</w:t>
        </w:r>
      </w:hyperlink>
      <w:r w:rsidRPr="00411445">
        <w:rPr>
          <w:rFonts w:asciiTheme="minorHAnsi" w:hAnsiTheme="minorHAnsi" w:cs="Times New Roman"/>
        </w:rPr>
        <w:t>) NTT</w:t>
      </w:r>
    </w:p>
    <w:p w14:paraId="34609997" w14:textId="77777777" w:rsidR="005911FB" w:rsidRPr="00411445" w:rsidRDefault="005911FB" w:rsidP="005911FB">
      <w:pPr>
        <w:rPr>
          <w:rFonts w:asciiTheme="minorHAnsi" w:hAnsiTheme="minorHAnsi"/>
          <w:sz w:val="14"/>
        </w:rPr>
      </w:pPr>
      <w:r w:rsidRPr="00411445">
        <w:rPr>
          <w:rFonts w:asciiTheme="minorHAnsi" w:hAnsiTheme="minorHAnsi"/>
          <w:sz w:val="14"/>
        </w:rPr>
        <w:t xml:space="preserve">Despite China’s objections, </w:t>
      </w:r>
      <w:r w:rsidRPr="00411445">
        <w:rPr>
          <w:rFonts w:asciiTheme="minorHAnsi" w:hAnsiTheme="minorHAnsi"/>
          <w:b/>
          <w:highlight w:val="cyan"/>
          <w:u w:val="single"/>
        </w:rPr>
        <w:t>the United States and the Philippines will call for a stop to island-building work, military deployments and other aggressive actions that raise tensions in the disputed S</w:t>
      </w:r>
      <w:r w:rsidRPr="00411445">
        <w:rPr>
          <w:rFonts w:asciiTheme="minorHAnsi" w:hAnsiTheme="minorHAnsi"/>
          <w:sz w:val="14"/>
        </w:rPr>
        <w:t xml:space="preserve">outh </w:t>
      </w:r>
      <w:r w:rsidRPr="00411445">
        <w:rPr>
          <w:rFonts w:asciiTheme="minorHAnsi" w:hAnsiTheme="minorHAnsi"/>
          <w:b/>
          <w:highlight w:val="cyan"/>
          <w:u w:val="single"/>
        </w:rPr>
        <w:t>C</w:t>
      </w:r>
      <w:r w:rsidRPr="00411445">
        <w:rPr>
          <w:rFonts w:asciiTheme="minorHAnsi" w:hAnsiTheme="minorHAnsi"/>
          <w:sz w:val="14"/>
        </w:rPr>
        <w:t xml:space="preserve">hina </w:t>
      </w:r>
      <w:r w:rsidRPr="00411445">
        <w:rPr>
          <w:rFonts w:asciiTheme="minorHAnsi" w:hAnsiTheme="minorHAnsi"/>
          <w:b/>
          <w:highlight w:val="cyan"/>
          <w:u w:val="single"/>
        </w:rPr>
        <w:t>S</w:t>
      </w:r>
      <w:r w:rsidRPr="00411445">
        <w:rPr>
          <w:rFonts w:asciiTheme="minorHAnsi" w:hAnsiTheme="minorHAnsi"/>
          <w:sz w:val="14"/>
        </w:rPr>
        <w:t xml:space="preserve">ea in an annual diplomatic meeting in Malaysia, officials said Tuesday.  Beijing has opposed any mention of the thorny territorial rifts in the meetings of foreign ministers from the Association of Southeast Asian Nations and their Asian and western counterparts. But </w:t>
      </w:r>
      <w:r w:rsidRPr="00411445">
        <w:rPr>
          <w:rFonts w:asciiTheme="minorHAnsi" w:hAnsiTheme="minorHAnsi"/>
          <w:b/>
          <w:highlight w:val="cyan"/>
          <w:u w:val="single"/>
        </w:rPr>
        <w:t>Washington has said it would call for a halt to aggressive actions by China and other rival nations to allow a diplomatic solution to a problem that threatens regional stability</w:t>
      </w:r>
      <w:r w:rsidRPr="00411445">
        <w:rPr>
          <w:rFonts w:asciiTheme="minorHAnsi" w:hAnsiTheme="minorHAnsi"/>
          <w:sz w:val="14"/>
        </w:rPr>
        <w:t xml:space="preserve">.  </w:t>
      </w:r>
      <w:r w:rsidRPr="00411445">
        <w:rPr>
          <w:rFonts w:asciiTheme="minorHAnsi" w:hAnsiTheme="minorHAnsi"/>
          <w:b/>
          <w:highlight w:val="cyan"/>
          <w:u w:val="single"/>
        </w:rPr>
        <w:t xml:space="preserve">Philippines foreign secretary Albert </w:t>
      </w:r>
      <w:proofErr w:type="gramStart"/>
      <w:r w:rsidRPr="00411445">
        <w:rPr>
          <w:rFonts w:asciiTheme="minorHAnsi" w:hAnsiTheme="minorHAnsi"/>
          <w:b/>
          <w:highlight w:val="cyan"/>
          <w:u w:val="single"/>
        </w:rPr>
        <w:t>del</w:t>
      </w:r>
      <w:proofErr w:type="gramEnd"/>
      <w:r w:rsidRPr="00411445">
        <w:rPr>
          <w:rFonts w:asciiTheme="minorHAnsi" w:hAnsiTheme="minorHAnsi"/>
          <w:b/>
          <w:highlight w:val="cyan"/>
          <w:u w:val="single"/>
        </w:rPr>
        <w:t xml:space="preserve"> Rosario said on Tuesday that his country would push the US call in the meetings this week, but would not agree to be bound by it unless China and other countries locked in the conflict also do so</w:t>
      </w:r>
      <w:r w:rsidRPr="00411445">
        <w:rPr>
          <w:rFonts w:asciiTheme="minorHAnsi" w:hAnsiTheme="minorHAnsi"/>
          <w:b/>
          <w:u w:val="single"/>
        </w:rPr>
        <w:t xml:space="preserve">.  </w:t>
      </w:r>
      <w:r w:rsidRPr="00411445">
        <w:rPr>
          <w:rFonts w:asciiTheme="minorHAnsi" w:hAnsiTheme="minorHAnsi"/>
          <w:b/>
          <w:highlight w:val="cyan"/>
          <w:u w:val="single"/>
        </w:rPr>
        <w:t>“As a means of de-escalating tensions in the region, the Philippines fully supports and will proactively promote the call of the United States on the ‘three halts’ — a halt in reclamation, halt in construction and a halt in aggressive actions that could further heighten tensions,” del Rosario said.</w:t>
      </w:r>
      <w:r w:rsidRPr="00411445">
        <w:rPr>
          <w:rFonts w:asciiTheme="minorHAnsi" w:hAnsiTheme="minorHAnsi"/>
          <w:b/>
          <w:u w:val="single"/>
        </w:rPr>
        <w:t xml:space="preserve">  </w:t>
      </w:r>
      <w:r w:rsidRPr="00411445">
        <w:rPr>
          <w:rFonts w:asciiTheme="minorHAnsi" w:hAnsiTheme="minorHAnsi"/>
          <w:sz w:val="14"/>
        </w:rPr>
        <w:t>“We have to emphasise, however, that this should not in any way legitimise the status of the features reclaimed by China,” del Rosario said, referring to massive artificial islands that China started building last year on at least seven disputed reefs.</w:t>
      </w:r>
    </w:p>
    <w:p w14:paraId="78F10A26" w14:textId="77777777" w:rsidR="005911FB" w:rsidRPr="00411445" w:rsidRDefault="005911FB" w:rsidP="005911FB">
      <w:pPr>
        <w:pStyle w:val="Heading3"/>
        <w:rPr>
          <w:rStyle w:val="Style13ptBold"/>
          <w:b/>
          <w:bCs w:val="0"/>
          <w:sz w:val="44"/>
          <w:u w:val="double"/>
        </w:rPr>
      </w:pPr>
      <w:r w:rsidRPr="00411445">
        <w:rPr>
          <w:rStyle w:val="Style13ptBold"/>
          <w:b/>
          <w:bCs w:val="0"/>
          <w:sz w:val="44"/>
          <w:u w:val="double"/>
        </w:rPr>
        <w:lastRenderedPageBreak/>
        <w:t>India</w:t>
      </w:r>
    </w:p>
    <w:p w14:paraId="521F3AE8" w14:textId="77777777" w:rsidR="005911FB" w:rsidRPr="00411445" w:rsidRDefault="005911FB" w:rsidP="005911FB">
      <w:pPr>
        <w:pStyle w:val="Heading4"/>
        <w:rPr>
          <w:rStyle w:val="Style13ptBold"/>
          <w:b/>
        </w:rPr>
      </w:pPr>
      <w:r w:rsidRPr="00411445">
        <w:rPr>
          <w:rStyle w:val="Style13ptBold"/>
          <w:b/>
        </w:rPr>
        <w:t>India wants FON ops</w:t>
      </w:r>
      <w:r>
        <w:rPr>
          <w:rStyle w:val="Style13ptBold"/>
          <w:b/>
        </w:rPr>
        <w:t xml:space="preserve"> &amp; rules-based negotiations on the SCS</w:t>
      </w:r>
    </w:p>
    <w:p w14:paraId="1323ADBA" w14:textId="77777777" w:rsidR="005911FB" w:rsidRPr="00411445" w:rsidRDefault="005911FB" w:rsidP="005911FB">
      <w:pPr>
        <w:rPr>
          <w:rFonts w:asciiTheme="minorHAnsi" w:hAnsiTheme="minorHAnsi"/>
        </w:rPr>
      </w:pPr>
      <w:r w:rsidRPr="00411445">
        <w:rPr>
          <w:rStyle w:val="Style13ptBold"/>
        </w:rPr>
        <w:t>Bagchi 16</w:t>
      </w:r>
      <w:r w:rsidRPr="00411445">
        <w:rPr>
          <w:rFonts w:asciiTheme="minorHAnsi" w:hAnsiTheme="minorHAnsi"/>
        </w:rPr>
        <w:t xml:space="preserve"> (‎Indrani, Diplomatic Editor at The Times of India, "India and the South China Sea dispute," </w:t>
      </w:r>
      <w:r w:rsidRPr="00411445">
        <w:rPr>
          <w:rFonts w:asciiTheme="minorHAnsi" w:hAnsiTheme="minorHAnsi"/>
          <w:i/>
        </w:rPr>
        <w:t>Times of India</w:t>
      </w:r>
      <w:r w:rsidRPr="00411445">
        <w:rPr>
          <w:rFonts w:asciiTheme="minorHAnsi" w:hAnsiTheme="minorHAnsi"/>
        </w:rPr>
        <w:t xml:space="preserve">, </w:t>
      </w:r>
      <w:hyperlink r:id="rId74" w:history="1">
        <w:r w:rsidRPr="00411445">
          <w:rPr>
            <w:rStyle w:val="Hyperlink"/>
            <w:rFonts w:asciiTheme="minorHAnsi" w:hAnsiTheme="minorHAnsi"/>
          </w:rPr>
          <w:t>http://timesofindia.indiatimes.com/world/china/India-and-the-South-China-Sea-dispute/articleshow/52095847.cms</w:t>
        </w:r>
      </w:hyperlink>
      <w:r w:rsidRPr="00411445">
        <w:rPr>
          <w:rFonts w:asciiTheme="minorHAnsi" w:hAnsiTheme="minorHAnsi"/>
        </w:rPr>
        <w:t xml:space="preserve"> ) MLJ</w:t>
      </w:r>
    </w:p>
    <w:p w14:paraId="5ACC6B12" w14:textId="77777777" w:rsidR="005911FB" w:rsidRPr="007B2652" w:rsidRDefault="005911FB" w:rsidP="005911FB">
      <w:pPr>
        <w:rPr>
          <w:sz w:val="16"/>
        </w:rPr>
      </w:pPr>
      <w:r w:rsidRPr="00411445">
        <w:rPr>
          <w:rFonts w:asciiTheme="minorHAnsi" w:hAnsiTheme="minorHAnsi"/>
          <w:sz w:val="16"/>
        </w:rPr>
        <w:t xml:space="preserve">But just about a week earlier, when US defense secretary Ashton Carter was in Delhi, a joint statement between him and Manohar Parrikar had this to say: </w:t>
      </w:r>
      <w:proofErr w:type="gramStart"/>
      <w:r w:rsidRPr="00411445">
        <w:rPr>
          <w:rFonts w:asciiTheme="minorHAnsi" w:hAnsiTheme="minorHAnsi"/>
          <w:sz w:val="24"/>
          <w:highlight w:val="cyan"/>
          <w:u w:val="single"/>
        </w:rPr>
        <w:t>US</w:t>
      </w:r>
      <w:proofErr w:type="gramEnd"/>
      <w:r w:rsidRPr="00411445">
        <w:rPr>
          <w:rFonts w:asciiTheme="minorHAnsi" w:hAnsiTheme="minorHAnsi"/>
          <w:sz w:val="24"/>
          <w:highlight w:val="cyan"/>
          <w:u w:val="single"/>
        </w:rPr>
        <w:t xml:space="preserve"> and India "reaffirmed the importance of safeguarding maritime security and ensuring freedom of navigation </w:t>
      </w:r>
      <w:r w:rsidRPr="007B2652">
        <w:rPr>
          <w:sz w:val="16"/>
        </w:rPr>
        <w:t>and overflight throughout the region</w:t>
      </w:r>
      <w:r w:rsidRPr="00411445">
        <w:rPr>
          <w:rFonts w:asciiTheme="minorHAnsi" w:hAnsiTheme="minorHAnsi"/>
          <w:sz w:val="24"/>
          <w:highlight w:val="cyan"/>
          <w:u w:val="single"/>
        </w:rPr>
        <w:t>, including in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 xml:space="preserve">hina </w:t>
      </w:r>
      <w:r w:rsidRPr="00411445">
        <w:rPr>
          <w:rFonts w:asciiTheme="minorHAnsi" w:hAnsiTheme="minorHAnsi"/>
          <w:sz w:val="24"/>
          <w:highlight w:val="cyan"/>
          <w:u w:val="single"/>
        </w:rPr>
        <w:t>S</w:t>
      </w:r>
      <w:r w:rsidRPr="00411445">
        <w:rPr>
          <w:rFonts w:asciiTheme="minorHAnsi" w:hAnsiTheme="minorHAnsi"/>
          <w:sz w:val="16"/>
        </w:rPr>
        <w:t>ea</w:t>
      </w:r>
      <w:r w:rsidRPr="00411445">
        <w:rPr>
          <w:rFonts w:asciiTheme="minorHAnsi" w:hAnsiTheme="minorHAnsi"/>
          <w:sz w:val="24"/>
          <w:highlight w:val="cyan"/>
          <w:u w:val="single"/>
        </w:rPr>
        <w:t xml:space="preserve">. They vowed their support for a rules-based order </w:t>
      </w:r>
      <w:r w:rsidRPr="007B2652">
        <w:rPr>
          <w:sz w:val="16"/>
        </w:rPr>
        <w:t>and regional security architecture</w:t>
      </w:r>
      <w:r w:rsidRPr="007B2652">
        <w:rPr>
          <w:rFonts w:asciiTheme="minorHAnsi" w:hAnsiTheme="minorHAnsi"/>
          <w:sz w:val="18"/>
          <w:highlight w:val="cyan"/>
          <w:u w:val="single"/>
        </w:rPr>
        <w:t xml:space="preserve"> </w:t>
      </w:r>
      <w:r w:rsidRPr="00411445">
        <w:rPr>
          <w:rFonts w:asciiTheme="minorHAnsi" w:hAnsiTheme="minorHAnsi"/>
          <w:sz w:val="24"/>
          <w:highlight w:val="cyan"/>
          <w:u w:val="single"/>
        </w:rPr>
        <w:t xml:space="preserve">conducive to peace </w:t>
      </w:r>
      <w:r w:rsidRPr="007B2652">
        <w:rPr>
          <w:sz w:val="16"/>
        </w:rPr>
        <w:t xml:space="preserve">and prosperity </w:t>
      </w:r>
      <w:r w:rsidRPr="00411445">
        <w:rPr>
          <w:rFonts w:asciiTheme="minorHAnsi" w:hAnsiTheme="minorHAnsi"/>
          <w:sz w:val="24"/>
          <w:highlight w:val="cyan"/>
          <w:u w:val="single"/>
        </w:rPr>
        <w:t xml:space="preserve">in the Asia-Pacific </w:t>
      </w:r>
      <w:r w:rsidRPr="007B2652">
        <w:rPr>
          <w:sz w:val="16"/>
        </w:rPr>
        <w:t>and Indian Ocean,</w:t>
      </w:r>
      <w:r w:rsidRPr="007B2652">
        <w:rPr>
          <w:rFonts w:asciiTheme="minorHAnsi" w:hAnsiTheme="minorHAnsi"/>
          <w:sz w:val="18"/>
          <w:highlight w:val="cyan"/>
          <w:u w:val="single"/>
        </w:rPr>
        <w:t xml:space="preserve"> </w:t>
      </w:r>
      <w:r w:rsidRPr="00411445">
        <w:rPr>
          <w:rFonts w:asciiTheme="minorHAnsi" w:hAnsiTheme="minorHAnsi"/>
          <w:sz w:val="24"/>
          <w:highlight w:val="cyan"/>
          <w:u w:val="single"/>
        </w:rPr>
        <w:t xml:space="preserve">and emphasised their commitment to working </w:t>
      </w:r>
      <w:r w:rsidRPr="007B2652">
        <w:rPr>
          <w:sz w:val="16"/>
        </w:rPr>
        <w:t xml:space="preserve">together and </w:t>
      </w:r>
      <w:r w:rsidRPr="00411445">
        <w:rPr>
          <w:rFonts w:asciiTheme="minorHAnsi" w:hAnsiTheme="minorHAnsi"/>
          <w:sz w:val="24"/>
          <w:highlight w:val="cyan"/>
          <w:u w:val="single"/>
        </w:rPr>
        <w:t xml:space="preserve">with other nations to ensure the security and stability that have been beneficial to the Asia-Pacific </w:t>
      </w:r>
      <w:r w:rsidRPr="007B2652">
        <w:rPr>
          <w:sz w:val="16"/>
        </w:rPr>
        <w:t>for decades."</w:t>
      </w:r>
    </w:p>
    <w:p w14:paraId="6F347BB6" w14:textId="77777777" w:rsidR="005911FB" w:rsidRPr="00411445" w:rsidRDefault="005911FB" w:rsidP="005911FB">
      <w:pPr>
        <w:pStyle w:val="Heading4"/>
        <w:rPr>
          <w:rFonts w:asciiTheme="minorHAnsi" w:hAnsiTheme="minorHAnsi"/>
        </w:rPr>
      </w:pPr>
      <w:r w:rsidRPr="00411445">
        <w:rPr>
          <w:rFonts w:asciiTheme="minorHAnsi" w:hAnsiTheme="minorHAnsi"/>
        </w:rPr>
        <w:t>India wants China to abide by int</w:t>
      </w:r>
      <w:r>
        <w:rPr>
          <w:rFonts w:asciiTheme="minorHAnsi" w:hAnsiTheme="minorHAnsi"/>
        </w:rPr>
        <w:t>ernational laws and principles</w:t>
      </w:r>
    </w:p>
    <w:p w14:paraId="4B7ADDB7" w14:textId="77777777" w:rsidR="005911FB" w:rsidRPr="00411445" w:rsidRDefault="005911FB" w:rsidP="005911FB">
      <w:pPr>
        <w:rPr>
          <w:rStyle w:val="Style13ptBold"/>
        </w:rPr>
      </w:pPr>
      <w:r w:rsidRPr="00411445">
        <w:rPr>
          <w:rStyle w:val="Style13ptBold"/>
        </w:rPr>
        <w:t xml:space="preserve">Panda 15 </w:t>
      </w:r>
      <w:r w:rsidRPr="00411445">
        <w:rPr>
          <w:rStyle w:val="Style13ptBold"/>
          <w:b w:val="0"/>
          <w:sz w:val="16"/>
          <w:szCs w:val="16"/>
        </w:rPr>
        <w:t xml:space="preserve">(Ankit, editor @ The Diplomat, 3/11/15, “India's Got a Plan </w:t>
      </w:r>
      <w:proofErr w:type="gramStart"/>
      <w:r w:rsidRPr="00411445">
        <w:rPr>
          <w:rStyle w:val="Style13ptBold"/>
          <w:b w:val="0"/>
          <w:sz w:val="16"/>
          <w:szCs w:val="16"/>
        </w:rPr>
        <w:t>For</w:t>
      </w:r>
      <w:proofErr w:type="gramEnd"/>
      <w:r w:rsidRPr="00411445">
        <w:rPr>
          <w:rStyle w:val="Style13ptBold"/>
          <w:b w:val="0"/>
          <w:sz w:val="16"/>
          <w:szCs w:val="16"/>
        </w:rPr>
        <w:t xml:space="preserve"> South China Sea Disputes (And China Won't Like It),” </w:t>
      </w:r>
      <w:hyperlink r:id="rId75" w:history="1">
        <w:r w:rsidRPr="00411445">
          <w:rPr>
            <w:rStyle w:val="Hyperlink"/>
            <w:rFonts w:asciiTheme="minorHAnsi" w:hAnsiTheme="minorHAnsi"/>
            <w:sz w:val="16"/>
            <w:szCs w:val="16"/>
          </w:rPr>
          <w:t>http://thediplomat.com/2015/03/indias-got-a-plan-for-south-china-sea-disputes-and-china-wont-like-it/</w:t>
        </w:r>
      </w:hyperlink>
      <w:r w:rsidRPr="00411445">
        <w:rPr>
          <w:rStyle w:val="Style13ptBold"/>
          <w:b w:val="0"/>
          <w:sz w:val="16"/>
          <w:szCs w:val="16"/>
        </w:rPr>
        <w:t>) MAM</w:t>
      </w:r>
    </w:p>
    <w:p w14:paraId="4398A533" w14:textId="77777777" w:rsidR="005911FB" w:rsidRPr="00411445" w:rsidRDefault="005911FB" w:rsidP="005911FB">
      <w:pPr>
        <w:rPr>
          <w:rFonts w:asciiTheme="minorHAnsi" w:hAnsiTheme="minorHAnsi" w:cs="Arial"/>
          <w:sz w:val="14"/>
          <w:szCs w:val="18"/>
        </w:rPr>
      </w:pPr>
      <w:r w:rsidRPr="00411445">
        <w:rPr>
          <w:rFonts w:asciiTheme="minorHAnsi" w:hAnsiTheme="minorHAnsi"/>
          <w:sz w:val="14"/>
        </w:rPr>
        <w:t xml:space="preserve">In recent years, </w:t>
      </w:r>
      <w:r w:rsidRPr="00411445">
        <w:rPr>
          <w:rStyle w:val="Emphasis"/>
          <w:rFonts w:asciiTheme="minorHAnsi" w:hAnsiTheme="minorHAnsi"/>
          <w:highlight w:val="cyan"/>
        </w:rPr>
        <w:t>India has started to become increasingly more vocal</w:t>
      </w:r>
      <w:r w:rsidRPr="00411445">
        <w:rPr>
          <w:rFonts w:asciiTheme="minorHAnsi" w:hAnsiTheme="minorHAnsi"/>
          <w:sz w:val="14"/>
        </w:rPr>
        <w:t xml:space="preserve"> </w:t>
      </w:r>
      <w:r w:rsidRPr="00411445">
        <w:rPr>
          <w:rStyle w:val="Emphasis"/>
          <w:rFonts w:asciiTheme="minorHAnsi" w:hAnsiTheme="minorHAnsi"/>
          <w:highlight w:val="cyan"/>
        </w:rPr>
        <w:t>about</w:t>
      </w:r>
      <w:r w:rsidRPr="00411445">
        <w:rPr>
          <w:rFonts w:asciiTheme="minorHAnsi" w:hAnsiTheme="minorHAnsi"/>
          <w:sz w:val="14"/>
        </w:rPr>
        <w:t xml:space="preserve"> what it feels is the correct way for the five main territorial </w:t>
      </w:r>
      <w:r w:rsidRPr="00411445">
        <w:rPr>
          <w:rStyle w:val="Emphasis"/>
          <w:rFonts w:asciiTheme="minorHAnsi" w:hAnsiTheme="minorHAnsi"/>
          <w:highlight w:val="cyan"/>
        </w:rPr>
        <w:t>disputants in the South China Sea</w:t>
      </w:r>
      <w:r w:rsidRPr="00411445">
        <w:rPr>
          <w:rFonts w:asciiTheme="minorHAnsi" w:hAnsiTheme="minorHAnsi"/>
          <w:sz w:val="14"/>
        </w:rPr>
        <w:t xml:space="preserve"> to resolve their differences. What’s particularly interesting is that the rhetoric coming out of New Delhi seems to be growing more specific and pointed as time goes on. Early on Wednesday, the Manila Times reported that that Indian ambassador to the Philippines, Shri Lalduhthlana Ralte, said </w:t>
      </w:r>
      <w:r w:rsidRPr="00411445">
        <w:rPr>
          <w:rStyle w:val="Emphasis"/>
          <w:rFonts w:asciiTheme="minorHAnsi" w:hAnsiTheme="minorHAnsi"/>
          <w:highlight w:val="cyan"/>
        </w:rPr>
        <w:t>that India explicitly supported international law and arbitration</w:t>
      </w:r>
      <w:r w:rsidRPr="00411445">
        <w:rPr>
          <w:rFonts w:asciiTheme="minorHAnsi" w:hAnsiTheme="minorHAnsi"/>
          <w:sz w:val="14"/>
        </w:rPr>
        <w:t xml:space="preserve"> in resolving these disputes. “Our view with that such kind of disputes [is that], </w:t>
      </w:r>
      <w:r w:rsidRPr="00411445">
        <w:rPr>
          <w:rStyle w:val="Emphasis"/>
          <w:rFonts w:asciiTheme="minorHAnsi" w:hAnsiTheme="minorHAnsi"/>
          <w:highlight w:val="cyan"/>
        </w:rPr>
        <w:t>the claimant countries should observe international law and norms that disputes are to be settled peacefully. We should allow ourselves to be subjected to international law</w:t>
      </w:r>
      <w:r w:rsidRPr="00411445">
        <w:rPr>
          <w:rFonts w:asciiTheme="minorHAnsi" w:hAnsiTheme="minorHAnsi"/>
          <w:sz w:val="14"/>
        </w:rPr>
        <w:t>,” Ralte said, according to the report. The ambassador’s comments bookend a string of policy statements by New Delhi that mostly began in 2013. Back then, Indian Prime Minister Manmohan Singh, speaking at the East Asia Summit, noted that “</w:t>
      </w:r>
      <w:r w:rsidRPr="00411445">
        <w:rPr>
          <w:rStyle w:val="Emphasis"/>
          <w:rFonts w:asciiTheme="minorHAnsi" w:hAnsiTheme="minorHAnsi"/>
          <w:highlight w:val="cyan"/>
        </w:rPr>
        <w:t>A stable maritime environment is essential to realize our collective regional aspirations</w:t>
      </w:r>
      <w:r w:rsidRPr="00411445">
        <w:rPr>
          <w:rFonts w:asciiTheme="minorHAnsi" w:hAnsiTheme="minorHAnsi"/>
          <w:sz w:val="14"/>
        </w:rPr>
        <w:t>.” Keen to make his approval known for multilateral processes in Southeast Asia (which I recently expressed some skepticism about), Singh added: “We welcome the collective commitment by the concerned countries to abide by and implement the 2002 Declaration on the Conduct of Parties in the South China Sea and to work towards the adoption of a Code of Conduct in the South China Sea on the basis of consensus. We also welcome the establishment of the Expanded ASEAN Maritime Forum for developing maritime norms that would reinforce existing international law relating to maritime security.” Those statements failed to draw much attention. Beijing probably raised its eyebrows at New Delhi’s interest in the South China Sea, but there was little in the prime minister’s statements that suggested a firm backing for a specific resolution mechanism. In early 2014, Shri Anil Wadhwa, Secretary (East) of India’s Ministry of External Affairs, pushed the Indian position a bit further into the realm of clarity. “</w:t>
      </w:r>
      <w:r w:rsidRPr="00411445">
        <w:rPr>
          <w:rStyle w:val="Emphasis"/>
          <w:rFonts w:asciiTheme="minorHAnsi" w:hAnsiTheme="minorHAnsi"/>
          <w:highlight w:val="cyan"/>
        </w:rPr>
        <w:t>We advocate that the lines, the channels of trade and communication should be kept open and of course the sea, which, according to</w:t>
      </w:r>
      <w:r w:rsidRPr="00411445">
        <w:rPr>
          <w:rFonts w:asciiTheme="minorHAnsi" w:hAnsiTheme="minorHAnsi"/>
          <w:sz w:val="14"/>
        </w:rPr>
        <w:t xml:space="preserve"> UN (United Nations</w:t>
      </w:r>
      <w:r w:rsidRPr="00411445">
        <w:rPr>
          <w:rStyle w:val="Emphasis"/>
          <w:rFonts w:asciiTheme="minorHAnsi" w:hAnsiTheme="minorHAnsi"/>
          <w:highlight w:val="cyan"/>
        </w:rPr>
        <w:t>) international law of the sea, is common to all the countries that use it. Definitely we are concerned</w:t>
      </w:r>
      <w:r w:rsidRPr="00411445">
        <w:rPr>
          <w:rFonts w:asciiTheme="minorHAnsi" w:hAnsiTheme="minorHAnsi"/>
          <w:sz w:val="14"/>
        </w:rPr>
        <w:t xml:space="preserve">,” he told journalists at the annual ASEAN-India dialogue in New Delhi. “Our position has always been India stands for freedom of navigation on high seas. We would like to ensure that all countries in the region adhere to the international conventions on the law of the sea in this issue,” he clarified. Enter UNCLOS and “freedom of navigation” into India’s South China Sea vocabulary. Wadhwa’s rhetoric survived India’s change of government in May 2014. When Narendra Modi came into office and eventually traveled to the United States, the United States and India, for the first time, included language on the South China Sea in their joint declaration. In October’s declaration, after Modi’s whirlwind tour of the United States, the South China Sea was an explicit point of focus. As I wrote then, “Under Modi, </w:t>
      </w:r>
      <w:r w:rsidRPr="00411445">
        <w:rPr>
          <w:rStyle w:val="Emphasis"/>
          <w:rFonts w:asciiTheme="minorHAnsi" w:hAnsiTheme="minorHAnsi"/>
          <w:highlight w:val="cyan"/>
        </w:rPr>
        <w:t>India is sticking to its guns in terms of repeatedly emphasizing its commitment to the principle of the freedom of navigation</w:t>
      </w:r>
      <w:r w:rsidRPr="00411445">
        <w:rPr>
          <w:rFonts w:asciiTheme="minorHAnsi" w:hAnsiTheme="minorHAnsi"/>
          <w:sz w:val="14"/>
        </w:rPr>
        <w:t xml:space="preserve"> and the United Nations Convention on the Law of the Sea.” Just prior to that visit, Indian President Pranab Mukherjee had visited Vietnam, signing a joint statement with his counterpart there including similar language. Additionally, after U.S. President Barack Obama’s visit to India in January 2015, the </w:t>
      </w:r>
      <w:r w:rsidRPr="00411445">
        <w:rPr>
          <w:rStyle w:val="Emphasis"/>
          <w:rFonts w:asciiTheme="minorHAnsi" w:hAnsiTheme="minorHAnsi"/>
          <w:highlight w:val="cyan"/>
        </w:rPr>
        <w:t>U.S.-India joint declaration again included similar language.</w:t>
      </w:r>
      <w:r w:rsidRPr="00411445">
        <w:rPr>
          <w:rFonts w:asciiTheme="minorHAnsi" w:hAnsiTheme="minorHAnsi"/>
          <w:sz w:val="14"/>
        </w:rPr>
        <w:t xml:space="preserve"> Coming back to the Indian Ambassador to the Philippines’ statement, we may finally catch a glimpse of India’s ultimate position on the South China Sea issue: international arbitration. This shouldn’t come as a major unveiling or Shakespearean denouement — after all, ever since India and Bangladesh resolved a mutual maritime territorial dispute in the summer of 2014 with the intermediation of an international court (a ruling that, incidentally, went in Bangladesh’s favor), observers have noted India’s preference for arbitration. What’s interesting is Ralte’s follow-up comment: “</w:t>
      </w:r>
      <w:r w:rsidRPr="00411445">
        <w:rPr>
          <w:rStyle w:val="Emphasis"/>
          <w:rFonts w:asciiTheme="minorHAnsi" w:hAnsiTheme="minorHAnsi"/>
          <w:highlight w:val="cyan"/>
        </w:rPr>
        <w:t>Even if we are [the] stronger country,</w:t>
      </w:r>
      <w:r w:rsidRPr="00411445">
        <w:rPr>
          <w:rFonts w:asciiTheme="minorHAnsi" w:hAnsiTheme="minorHAnsi"/>
          <w:sz w:val="14"/>
        </w:rPr>
        <w:t xml:space="preserve"> politically or economically, </w:t>
      </w:r>
      <w:r w:rsidRPr="00411445">
        <w:rPr>
          <w:rStyle w:val="Emphasis"/>
          <w:rFonts w:asciiTheme="minorHAnsi" w:hAnsiTheme="minorHAnsi"/>
          <w:highlight w:val="cyan"/>
        </w:rPr>
        <w:t>we should abide by internationally accepted principles</w:t>
      </w:r>
      <w:r w:rsidRPr="00411445">
        <w:rPr>
          <w:rFonts w:asciiTheme="minorHAnsi" w:hAnsiTheme="minorHAnsi"/>
          <w:sz w:val="14"/>
        </w:rPr>
        <w:t xml:space="preserve">.” The implication of that statement should be clear for </w:t>
      </w:r>
      <w:r w:rsidRPr="00411445">
        <w:rPr>
          <w:rFonts w:asciiTheme="minorHAnsi" w:hAnsiTheme="minorHAnsi"/>
          <w:sz w:val="14"/>
        </w:rPr>
        <w:lastRenderedPageBreak/>
        <w:t xml:space="preserve">observers in China. Still, the ambassador’s statements will mean little until they are repeated by the Indian prime minister in East and Southeast Asian capitals. India’s at the point where it’s expressed a clear preference for how it would like to see events resolved in the South China Sea, joining a chorus of mostly democratic, mostly U.S.-aligned states in opposing Chinese irredentism. I’m not optimistic that, in practice, international arbitration will solve these difficult disputes, but having Asia’s largest democracy back the idea will impose additional costs on Beijing for defecting from what seems to be a widespread regional preference. </w:t>
      </w:r>
      <w:r w:rsidRPr="00411445">
        <w:rPr>
          <w:rFonts w:asciiTheme="minorHAnsi" w:hAnsiTheme="minorHAnsi" w:cs="Arial"/>
          <w:sz w:val="14"/>
          <w:szCs w:val="18"/>
        </w:rPr>
        <w:t>India has not issued a categorical position on arbitration case, but has been broadly supportive of the application of international law. India shares US concerns about Beijing's rising ambitions in the seas of Asia. India's External Affairs Ministry says that "all countries must abide by international law and norms on maritime issues." India set an example in 2014 when it accepted a decision by the Hague-based Permanent Court of Arbitration that ruled in favour of Bangladesh in a dispute over the countries' maritime boundary.</w:t>
      </w:r>
    </w:p>
    <w:p w14:paraId="520668B2" w14:textId="77777777" w:rsidR="005911FB" w:rsidRPr="00411445" w:rsidRDefault="005911FB" w:rsidP="005911FB">
      <w:pPr>
        <w:pStyle w:val="Heading4"/>
        <w:rPr>
          <w:rFonts w:asciiTheme="minorHAnsi" w:hAnsiTheme="minorHAnsi"/>
        </w:rPr>
      </w:pPr>
      <w:r w:rsidRPr="00411445">
        <w:rPr>
          <w:rFonts w:asciiTheme="minorHAnsi" w:hAnsiTheme="minorHAnsi"/>
        </w:rPr>
        <w:t>India back</w:t>
      </w:r>
      <w:r>
        <w:rPr>
          <w:rFonts w:asciiTheme="minorHAnsi" w:hAnsiTheme="minorHAnsi"/>
        </w:rPr>
        <w:t>s</w:t>
      </w:r>
      <w:r w:rsidRPr="00411445">
        <w:rPr>
          <w:rFonts w:asciiTheme="minorHAnsi" w:hAnsiTheme="minorHAnsi"/>
        </w:rPr>
        <w:t xml:space="preserve"> the plan—concerns over China’s SCS are growing</w:t>
      </w:r>
    </w:p>
    <w:p w14:paraId="5AEB6654" w14:textId="77777777" w:rsidR="005911FB" w:rsidRPr="00411445" w:rsidRDefault="005911FB" w:rsidP="005911FB">
      <w:pPr>
        <w:rPr>
          <w:rFonts w:asciiTheme="minorHAnsi" w:hAnsiTheme="minorHAnsi" w:cs="Times New Roman"/>
          <w:sz w:val="24"/>
        </w:rPr>
      </w:pPr>
      <w:r w:rsidRPr="00411445">
        <w:rPr>
          <w:rFonts w:asciiTheme="minorHAnsi" w:hAnsiTheme="minorHAnsi" w:cs="Times New Roman"/>
          <w:b/>
          <w:bCs/>
          <w:sz w:val="24"/>
        </w:rPr>
        <w:t>Gutierrez 16</w:t>
      </w:r>
      <w:r w:rsidRPr="00411445">
        <w:rPr>
          <w:rFonts w:asciiTheme="minorHAnsi" w:hAnsiTheme="minorHAnsi" w:cs="Times New Roman"/>
          <w:bCs/>
          <w:sz w:val="24"/>
        </w:rPr>
        <w:t xml:space="preserve"> (Jason, is a reporter of the IB times“South China Sea Dispute: US, Japan, India To Hold War Games Near Disputed South China Sea”; International Business </w:t>
      </w:r>
      <w:proofErr w:type="gramStart"/>
      <w:r w:rsidRPr="00411445">
        <w:rPr>
          <w:rFonts w:asciiTheme="minorHAnsi" w:hAnsiTheme="minorHAnsi" w:cs="Times New Roman"/>
          <w:bCs/>
          <w:sz w:val="24"/>
        </w:rPr>
        <w:t xml:space="preserve">Times  </w:t>
      </w:r>
      <w:proofErr w:type="gramEnd"/>
      <w:r>
        <w:fldChar w:fldCharType="begin"/>
      </w:r>
      <w:r>
        <w:instrText xml:space="preserve"> HYPERLINK "http://www.ibtimes.com/south-china-sea-dispute-us-japan-india-hold-war-games-near-disputed-south-china-sea-2329938" </w:instrText>
      </w:r>
      <w:r>
        <w:fldChar w:fldCharType="separate"/>
      </w:r>
      <w:r w:rsidRPr="00411445">
        <w:rPr>
          <w:rStyle w:val="Hyperlink"/>
          <w:rFonts w:asciiTheme="minorHAnsi" w:hAnsiTheme="minorHAnsi" w:cs="Times New Roman"/>
          <w:bCs/>
          <w:sz w:val="24"/>
        </w:rPr>
        <w:t>http://www.ibtimes.com/south-china-sea-dispute-us-japan-india-hold-war-games-near-disputed-south-china-sea-2329938</w:t>
      </w:r>
      <w:r>
        <w:rPr>
          <w:rStyle w:val="Hyperlink"/>
          <w:rFonts w:asciiTheme="minorHAnsi" w:hAnsiTheme="minorHAnsi" w:cs="Times New Roman"/>
          <w:bCs/>
          <w:sz w:val="24"/>
        </w:rPr>
        <w:fldChar w:fldCharType="end"/>
      </w:r>
      <w:r w:rsidRPr="00411445">
        <w:rPr>
          <w:rFonts w:asciiTheme="minorHAnsi" w:hAnsiTheme="minorHAnsi" w:cs="Times New Roman"/>
          <w:bCs/>
          <w:sz w:val="24"/>
        </w:rPr>
        <w:t>) NTT</w:t>
      </w:r>
    </w:p>
    <w:p w14:paraId="13C1936A" w14:textId="77777777" w:rsidR="005911FB" w:rsidRPr="00411445" w:rsidRDefault="005911FB" w:rsidP="005911FB">
      <w:pPr>
        <w:rPr>
          <w:rFonts w:asciiTheme="minorHAnsi" w:hAnsiTheme="minorHAnsi"/>
          <w:sz w:val="16"/>
        </w:rPr>
      </w:pPr>
      <w:r w:rsidRPr="00F656B5">
        <w:rPr>
          <w:rStyle w:val="StyleUnderline"/>
        </w:rPr>
        <w:t>T</w:t>
      </w:r>
      <w:r w:rsidRPr="00411445">
        <w:rPr>
          <w:rFonts w:asciiTheme="minorHAnsi" w:hAnsiTheme="minorHAnsi"/>
          <w:b/>
          <w:highlight w:val="cyan"/>
          <w:u w:val="single"/>
        </w:rPr>
        <w:t>he U</w:t>
      </w:r>
      <w:r w:rsidRPr="00F656B5">
        <w:t>nited</w:t>
      </w:r>
      <w:r w:rsidRPr="00411445">
        <w:rPr>
          <w:rFonts w:asciiTheme="minorHAnsi" w:hAnsiTheme="minorHAnsi"/>
          <w:b/>
          <w:highlight w:val="cyan"/>
          <w:u w:val="single"/>
        </w:rPr>
        <w:t xml:space="preserve"> S</w:t>
      </w:r>
      <w:r w:rsidRPr="00F656B5">
        <w:t>tates</w:t>
      </w:r>
      <w:r w:rsidRPr="00411445">
        <w:rPr>
          <w:rFonts w:asciiTheme="minorHAnsi" w:hAnsiTheme="minorHAnsi"/>
          <w:b/>
          <w:highlight w:val="cyan"/>
          <w:u w:val="single"/>
        </w:rPr>
        <w:t xml:space="preserve">, India and Japan are to hold naval drills </w:t>
      </w:r>
      <w:r w:rsidRPr="00F656B5">
        <w:rPr>
          <w:sz w:val="16"/>
        </w:rPr>
        <w:t>off the northern coast of the Philippines</w:t>
      </w:r>
      <w:r w:rsidRPr="00F656B5">
        <w:rPr>
          <w:rFonts w:asciiTheme="minorHAnsi" w:hAnsiTheme="minorHAnsi"/>
          <w:b/>
          <w:sz w:val="16"/>
          <w:highlight w:val="cyan"/>
          <w:u w:val="single"/>
        </w:rPr>
        <w:t xml:space="preserve"> </w:t>
      </w:r>
      <w:r w:rsidRPr="00411445">
        <w:rPr>
          <w:rFonts w:asciiTheme="minorHAnsi" w:hAnsiTheme="minorHAnsi"/>
          <w:b/>
          <w:highlight w:val="cyan"/>
          <w:u w:val="single"/>
        </w:rPr>
        <w:t>near the disputed S</w:t>
      </w:r>
      <w:r w:rsidRPr="00411445">
        <w:rPr>
          <w:rFonts w:asciiTheme="minorHAnsi" w:hAnsiTheme="minorHAnsi"/>
          <w:sz w:val="16"/>
        </w:rPr>
        <w:t xml:space="preserve">outh </w:t>
      </w:r>
      <w:r w:rsidRPr="00411445">
        <w:rPr>
          <w:rFonts w:asciiTheme="minorHAnsi" w:hAnsiTheme="minorHAnsi"/>
          <w:b/>
          <w:highlight w:val="cyan"/>
          <w:u w:val="single"/>
        </w:rPr>
        <w:t>C</w:t>
      </w:r>
      <w:r w:rsidRPr="00411445">
        <w:rPr>
          <w:rFonts w:asciiTheme="minorHAnsi" w:hAnsiTheme="minorHAnsi"/>
          <w:sz w:val="16"/>
        </w:rPr>
        <w:t xml:space="preserve">hina </w:t>
      </w:r>
      <w:r w:rsidRPr="00411445">
        <w:rPr>
          <w:rFonts w:asciiTheme="minorHAnsi" w:hAnsiTheme="minorHAnsi"/>
          <w:b/>
          <w:highlight w:val="cyan"/>
          <w:u w:val="single"/>
        </w:rPr>
        <w:t>S</w:t>
      </w:r>
      <w:r w:rsidRPr="00411445">
        <w:rPr>
          <w:rFonts w:asciiTheme="minorHAnsi" w:hAnsiTheme="minorHAnsi"/>
          <w:sz w:val="16"/>
        </w:rPr>
        <w:t xml:space="preserve">ea </w:t>
      </w:r>
      <w:r w:rsidRPr="00F656B5">
        <w:rPr>
          <w:sz w:val="16"/>
        </w:rPr>
        <w:t>this year</w:t>
      </w:r>
      <w:r w:rsidRPr="00F656B5">
        <w:rPr>
          <w:rFonts w:asciiTheme="minorHAnsi" w:hAnsiTheme="minorHAnsi"/>
          <w:b/>
          <w:sz w:val="16"/>
          <w:highlight w:val="cyan"/>
          <w:u w:val="single"/>
        </w:rPr>
        <w:t xml:space="preserve"> </w:t>
      </w:r>
      <w:r w:rsidRPr="00411445">
        <w:rPr>
          <w:rFonts w:asciiTheme="minorHAnsi" w:hAnsiTheme="minorHAnsi"/>
          <w:b/>
          <w:highlight w:val="cyan"/>
          <w:u w:val="single"/>
        </w:rPr>
        <w:t>to reinforce a “freedom of navigation” doctrine</w:t>
      </w:r>
      <w:r w:rsidRPr="00F656B5">
        <w:rPr>
          <w:sz w:val="16"/>
        </w:rPr>
        <w:t>, amid China’s expansion in the sea region that has alarmed neighbors</w:t>
      </w:r>
      <w:r w:rsidRPr="00411445">
        <w:rPr>
          <w:rFonts w:asciiTheme="minorHAnsi" w:hAnsiTheme="minorHAnsi"/>
          <w:b/>
          <w:highlight w:val="cyan"/>
          <w:u w:val="single"/>
        </w:rPr>
        <w:t>,</w:t>
      </w:r>
      <w:r w:rsidRPr="00411445">
        <w:rPr>
          <w:rFonts w:asciiTheme="minorHAnsi" w:hAnsiTheme="minorHAnsi"/>
          <w:sz w:val="16"/>
        </w:rPr>
        <w:t xml:space="preserve"> officials said. </w:t>
      </w:r>
      <w:r w:rsidRPr="00411445">
        <w:rPr>
          <w:rFonts w:asciiTheme="minorHAnsi" w:hAnsiTheme="minorHAnsi"/>
          <w:b/>
          <w:highlight w:val="cyan"/>
          <w:u w:val="single"/>
        </w:rPr>
        <w:t>The drills</w:t>
      </w:r>
      <w:r w:rsidRPr="00411445">
        <w:rPr>
          <w:rFonts w:asciiTheme="minorHAnsi" w:hAnsiTheme="minorHAnsi"/>
          <w:sz w:val="16"/>
        </w:rPr>
        <w:t>, the dates of which have not been announced</w:t>
      </w:r>
      <w:r w:rsidRPr="00411445">
        <w:rPr>
          <w:rFonts w:asciiTheme="minorHAnsi" w:hAnsiTheme="minorHAnsi"/>
          <w:b/>
          <w:highlight w:val="cyan"/>
          <w:u w:val="single"/>
        </w:rPr>
        <w:t xml:space="preserve">, are part of annual exercises between the U.S. and Indian navies that </w:t>
      </w:r>
      <w:r w:rsidRPr="00F656B5">
        <w:rPr>
          <w:sz w:val="16"/>
        </w:rPr>
        <w:t xml:space="preserve">last year expanded to include Japan, another country that </w:t>
      </w:r>
      <w:r w:rsidRPr="00411445">
        <w:rPr>
          <w:rFonts w:asciiTheme="minorHAnsi" w:hAnsiTheme="minorHAnsi"/>
          <w:b/>
          <w:highlight w:val="cyan"/>
          <w:u w:val="single"/>
        </w:rPr>
        <w:t xml:space="preserve">has </w:t>
      </w:r>
      <w:r w:rsidRPr="00F656B5">
        <w:t xml:space="preserve">also </w:t>
      </w:r>
      <w:r w:rsidRPr="00411445">
        <w:rPr>
          <w:rFonts w:asciiTheme="minorHAnsi" w:hAnsiTheme="minorHAnsi"/>
          <w:b/>
          <w:highlight w:val="cyan"/>
          <w:u w:val="single"/>
        </w:rPr>
        <w:t>raised concern over China’s muscle flexing in the region.</w:t>
      </w:r>
      <w:r w:rsidRPr="00411445">
        <w:rPr>
          <w:rFonts w:asciiTheme="minorHAnsi" w:hAnsiTheme="minorHAnsi"/>
          <w:sz w:val="16"/>
        </w:rPr>
        <w:t xml:space="preserve"> </w:t>
      </w:r>
      <w:r w:rsidRPr="00411445">
        <w:rPr>
          <w:rFonts w:asciiTheme="minorHAnsi" w:hAnsiTheme="minorHAnsi"/>
          <w:b/>
          <w:highlight w:val="cyan"/>
          <w:u w:val="single"/>
        </w:rPr>
        <w:t xml:space="preserve">The U.S. Pacific Command chief, Adm. </w:t>
      </w:r>
      <w:r w:rsidRPr="00F656B5">
        <w:rPr>
          <w:sz w:val="16"/>
        </w:rPr>
        <w:t xml:space="preserve">Harry B. </w:t>
      </w:r>
      <w:r w:rsidRPr="00411445">
        <w:rPr>
          <w:rFonts w:asciiTheme="minorHAnsi" w:hAnsiTheme="minorHAnsi"/>
          <w:b/>
          <w:highlight w:val="cyan"/>
          <w:u w:val="single"/>
        </w:rPr>
        <w:t xml:space="preserve">Harris, said the exercises were </w:t>
      </w:r>
      <w:r w:rsidRPr="00F656B5">
        <w:rPr>
          <w:sz w:val="16"/>
        </w:rPr>
        <w:t>scheduled in the northern Philippine Sea</w:t>
      </w:r>
      <w:r w:rsidRPr="00411445">
        <w:rPr>
          <w:rFonts w:asciiTheme="minorHAnsi" w:hAnsiTheme="minorHAnsi"/>
          <w:b/>
          <w:highlight w:val="cyan"/>
          <w:u w:val="single"/>
        </w:rPr>
        <w:t>, stressing that unimpeded sea travel was a right that must be enjoyed by all nations.</w:t>
      </w:r>
      <w:r w:rsidRPr="00411445">
        <w:rPr>
          <w:rFonts w:asciiTheme="minorHAnsi" w:hAnsiTheme="minorHAnsi"/>
          <w:sz w:val="16"/>
        </w:rPr>
        <w:t xml:space="preserve"> “While some countries seek to bully smaller nations through intimidation and coercion, I note with admiration India’s example of peaceful resolution of disputes with your neighbors in the waters of the Indian Ocean,” Harris said Wednesday in India, Reuters reported.  He said </w:t>
      </w:r>
      <w:r w:rsidRPr="00411445">
        <w:rPr>
          <w:rFonts w:asciiTheme="minorHAnsi" w:hAnsiTheme="minorHAnsi"/>
          <w:b/>
          <w:highlight w:val="cyan"/>
          <w:u w:val="single"/>
        </w:rPr>
        <w:t xml:space="preserve">the U.S. </w:t>
      </w:r>
      <w:r w:rsidRPr="00F656B5">
        <w:rPr>
          <w:sz w:val="16"/>
        </w:rPr>
        <w:t>also</w:t>
      </w:r>
      <w:r w:rsidRPr="00411445">
        <w:rPr>
          <w:rFonts w:asciiTheme="minorHAnsi" w:hAnsiTheme="minorHAnsi"/>
          <w:b/>
          <w:highlight w:val="cyan"/>
          <w:u w:val="single"/>
        </w:rPr>
        <w:t xml:space="preserve"> wanted to expand annual drills with India</w:t>
      </w:r>
      <w:r w:rsidRPr="00411445">
        <w:rPr>
          <w:rFonts w:asciiTheme="minorHAnsi" w:hAnsiTheme="minorHAnsi"/>
          <w:sz w:val="16"/>
        </w:rPr>
        <w:t xml:space="preserve"> -- called Malabar </w:t>
      </w:r>
      <w:r w:rsidRPr="00411445">
        <w:rPr>
          <w:rFonts w:asciiTheme="minorHAnsi" w:hAnsiTheme="minorHAnsi"/>
          <w:b/>
          <w:highlight w:val="cyan"/>
          <w:u w:val="single"/>
        </w:rPr>
        <w:t xml:space="preserve">-- into joint </w:t>
      </w:r>
      <w:proofErr w:type="gramStart"/>
      <w:r w:rsidRPr="00411445">
        <w:rPr>
          <w:rFonts w:asciiTheme="minorHAnsi" w:hAnsiTheme="minorHAnsi"/>
          <w:b/>
          <w:highlight w:val="cyan"/>
          <w:u w:val="single"/>
        </w:rPr>
        <w:t>operations  such</w:t>
      </w:r>
      <w:proofErr w:type="gramEnd"/>
      <w:r w:rsidRPr="00411445">
        <w:rPr>
          <w:rFonts w:asciiTheme="minorHAnsi" w:hAnsiTheme="minorHAnsi"/>
          <w:b/>
          <w:highlight w:val="cyan"/>
          <w:u w:val="single"/>
        </w:rPr>
        <w:t xml:space="preserve"> as sea patrols across Asia Pacific in a bid to counterbalance China</w:t>
      </w:r>
      <w:r w:rsidRPr="00411445">
        <w:rPr>
          <w:rFonts w:asciiTheme="minorHAnsi" w:hAnsiTheme="minorHAnsi"/>
          <w:sz w:val="16"/>
        </w:rPr>
        <w:t>. This could, however, potentially draw India into the territorial row amid warnings from Beijing it could be viewed as interference, the report said. But Harris insisted that “no nation should perceive freedom of navigation operations as a threat,” the Wall Street Journal said.  China, which claims the whole of the South China Sea, is locked in an increasingly tense territorial dispute with smaller Asian neighbors over islands and atolls that straddle key shipping lanes and are believed to hold vast, untapped mineral resources. Other claimants are Brunei, Malaysia, Vietnam and Taiwan.  China has been on a building spree, constructing land features in islands it claims, carrying overflights and reportedly sending surface-to-air missiles to be stationed there</w:t>
      </w:r>
      <w:r w:rsidRPr="00F656B5">
        <w:rPr>
          <w:sz w:val="16"/>
        </w:rPr>
        <w:t>. Vietnam has protested the installation of missiles in the Paracel </w:t>
      </w:r>
      <w:proofErr w:type="gramStart"/>
      <w:r w:rsidRPr="00F656B5">
        <w:rPr>
          <w:sz w:val="16"/>
        </w:rPr>
        <w:t>island</w:t>
      </w:r>
      <w:proofErr w:type="gramEnd"/>
      <w:r w:rsidRPr="00F656B5">
        <w:rPr>
          <w:sz w:val="16"/>
        </w:rPr>
        <w:t>, which it claims, and has called for more U.S. involvement in the sea region.  Amid the territorial wranglings</w:t>
      </w:r>
      <w:proofErr w:type="gramStart"/>
      <w:r w:rsidRPr="00F656B5">
        <w:rPr>
          <w:sz w:val="16"/>
        </w:rPr>
        <w:t>,  the</w:t>
      </w:r>
      <w:proofErr w:type="gramEnd"/>
      <w:r w:rsidRPr="00F656B5">
        <w:rPr>
          <w:sz w:val="16"/>
        </w:rPr>
        <w:t xml:space="preserve"> U.S. had sent warships to test "freedom of navigation operations" in the region,  and called for a freeze on China's construction in the  islands. It had also donated two decommissioned ships to its former colony, the Philippines</w:t>
      </w:r>
      <w:r w:rsidRPr="00411445">
        <w:rPr>
          <w:rFonts w:asciiTheme="minorHAnsi" w:hAnsiTheme="minorHAnsi"/>
          <w:sz w:val="16"/>
        </w:rPr>
        <w:t xml:space="preserve">, which this week also bagged </w:t>
      </w:r>
      <w:proofErr w:type="gramStart"/>
      <w:r w:rsidRPr="00411445">
        <w:rPr>
          <w:rFonts w:asciiTheme="minorHAnsi" w:hAnsiTheme="minorHAnsi"/>
          <w:sz w:val="16"/>
        </w:rPr>
        <w:t>a</w:t>
      </w:r>
      <w:proofErr w:type="gramEnd"/>
      <w:r w:rsidRPr="00411445">
        <w:rPr>
          <w:rFonts w:asciiTheme="minorHAnsi" w:hAnsiTheme="minorHAnsi"/>
          <w:sz w:val="16"/>
        </w:rPr>
        <w:t> agreement to receive military equipment from Japan.  But joint maneuvers come amid reports that China was ramping up its defense program, having confirmed earlier this year that it may launch a fully domestically made aircraft carrier soon. </w:t>
      </w:r>
    </w:p>
    <w:p w14:paraId="0440F665" w14:textId="77777777" w:rsidR="005911FB" w:rsidRPr="002063B7" w:rsidRDefault="005911FB" w:rsidP="005911FB">
      <w:pPr>
        <w:pStyle w:val="Heading4"/>
        <w:rPr>
          <w:rFonts w:asciiTheme="minorHAnsi" w:hAnsiTheme="minorHAnsi"/>
        </w:rPr>
      </w:pPr>
      <w:r w:rsidRPr="00411445">
        <w:rPr>
          <w:rFonts w:asciiTheme="minorHAnsi" w:hAnsiTheme="minorHAnsi"/>
        </w:rPr>
        <w:t>India support</w:t>
      </w:r>
      <w:r>
        <w:rPr>
          <w:rFonts w:asciiTheme="minorHAnsi" w:hAnsiTheme="minorHAnsi"/>
        </w:rPr>
        <w:t>s US intervention in the SCS – C</w:t>
      </w:r>
      <w:r w:rsidRPr="00411445">
        <w:rPr>
          <w:rFonts w:asciiTheme="minorHAnsi" w:hAnsiTheme="minorHAnsi"/>
        </w:rPr>
        <w:t>hina's actions threaten India</w:t>
      </w:r>
    </w:p>
    <w:p w14:paraId="4B392C99" w14:textId="77777777" w:rsidR="005911FB" w:rsidRPr="00411445" w:rsidRDefault="005911FB" w:rsidP="005911FB">
      <w:pPr>
        <w:rPr>
          <w:rFonts w:asciiTheme="minorHAnsi" w:hAnsiTheme="minorHAnsi"/>
        </w:rPr>
      </w:pPr>
      <w:r w:rsidRPr="00411445">
        <w:rPr>
          <w:rFonts w:asciiTheme="minorHAnsi" w:hAnsiTheme="minorHAnsi"/>
          <w:b/>
          <w:sz w:val="26"/>
          <w:szCs w:val="26"/>
        </w:rPr>
        <w:t>Baruah 15</w:t>
      </w:r>
      <w:r w:rsidRPr="00411445">
        <w:rPr>
          <w:rFonts w:asciiTheme="minorHAnsi" w:hAnsiTheme="minorHAnsi"/>
        </w:rPr>
        <w:t xml:space="preserve"> (Darshana M is a researcher at the ORF Maritime Initiative, tracking and analysing developments in the Indo-Pacific region.  7/14/15 Asia's Nightmare: Could India and China Clash over the South China Sea?</w:t>
      </w:r>
      <w:proofErr w:type="gramStart"/>
      <w:r w:rsidRPr="00411445">
        <w:rPr>
          <w:rFonts w:asciiTheme="minorHAnsi" w:hAnsiTheme="minorHAnsi"/>
        </w:rPr>
        <w:t>”;</w:t>
      </w:r>
      <w:proofErr w:type="gramEnd"/>
      <w:r w:rsidRPr="00411445">
        <w:rPr>
          <w:rFonts w:asciiTheme="minorHAnsi" w:hAnsiTheme="minorHAnsi"/>
        </w:rPr>
        <w:t xml:space="preserve"> The National Interest </w:t>
      </w:r>
      <w:hyperlink r:id="rId76" w:history="1">
        <w:r w:rsidRPr="00411445">
          <w:rPr>
            <w:rStyle w:val="Hyperlink"/>
            <w:rFonts w:asciiTheme="minorHAnsi" w:hAnsiTheme="minorHAnsi"/>
          </w:rPr>
          <w:t>http://nationalinterest.org/blog/the-buzz/asias-nightmare-could-india-china-clash-over-the-south-china-13333</w:t>
        </w:r>
      </w:hyperlink>
      <w:r w:rsidRPr="00411445">
        <w:rPr>
          <w:rFonts w:asciiTheme="minorHAnsi" w:hAnsiTheme="minorHAnsi"/>
        </w:rPr>
        <w:t>) NTT</w:t>
      </w:r>
    </w:p>
    <w:p w14:paraId="6B70D45A" w14:textId="77777777" w:rsidR="005911FB" w:rsidRPr="00411445" w:rsidRDefault="005911FB" w:rsidP="005911FB">
      <w:pPr>
        <w:rPr>
          <w:rFonts w:asciiTheme="minorHAnsi" w:hAnsiTheme="minorHAnsi"/>
          <w:b/>
          <w:u w:val="single"/>
        </w:rPr>
      </w:pPr>
      <w:r w:rsidRPr="00411445">
        <w:rPr>
          <w:rFonts w:asciiTheme="minorHAnsi" w:hAnsiTheme="minorHAnsi"/>
          <w:b/>
          <w:highlight w:val="cyan"/>
          <w:u w:val="single"/>
        </w:rPr>
        <w:t>Developments in the</w:t>
      </w:r>
      <w:r w:rsidRPr="00411445">
        <w:rPr>
          <w:rFonts w:asciiTheme="minorHAnsi" w:hAnsiTheme="minorHAnsi"/>
          <w:sz w:val="16"/>
        </w:rPr>
        <w:t xml:space="preserve"> South China Sea (</w:t>
      </w:r>
      <w:r w:rsidRPr="00411445">
        <w:rPr>
          <w:rFonts w:asciiTheme="minorHAnsi" w:hAnsiTheme="minorHAnsi"/>
          <w:b/>
          <w:highlight w:val="cyan"/>
          <w:u w:val="single"/>
        </w:rPr>
        <w:t>SCS) have significant implications for India’s strategic interests and its role in the Indo-Pacific</w:t>
      </w:r>
      <w:r w:rsidRPr="00411445">
        <w:rPr>
          <w:rFonts w:asciiTheme="minorHAnsi" w:hAnsiTheme="minorHAnsi"/>
          <w:sz w:val="16"/>
        </w:rPr>
        <w:t xml:space="preserve">. Yet </w:t>
      </w:r>
      <w:r w:rsidRPr="00411445">
        <w:rPr>
          <w:rFonts w:asciiTheme="minorHAnsi" w:hAnsiTheme="minorHAnsi"/>
          <w:b/>
          <w:highlight w:val="cyan"/>
          <w:u w:val="single"/>
        </w:rPr>
        <w:t>New Delhi</w:t>
      </w:r>
      <w:r w:rsidRPr="00411445">
        <w:rPr>
          <w:rFonts w:asciiTheme="minorHAnsi" w:hAnsiTheme="minorHAnsi"/>
          <w:sz w:val="16"/>
        </w:rPr>
        <w:t xml:space="preserve"> has traditionally maintained a safe distance from direct commentary on issues like SCS maritime disputes, instead </w:t>
      </w:r>
      <w:r w:rsidRPr="00411445">
        <w:rPr>
          <w:rFonts w:asciiTheme="minorHAnsi" w:hAnsiTheme="minorHAnsi"/>
          <w:b/>
          <w:highlight w:val="cyan"/>
          <w:u w:val="single"/>
        </w:rPr>
        <w:t>emphasizing the need for freedom of navigation.</w:t>
      </w:r>
      <w:r w:rsidRPr="00411445">
        <w:rPr>
          <w:rFonts w:asciiTheme="minorHAnsi" w:hAnsiTheme="minorHAnsi"/>
          <w:b/>
          <w:u w:val="single"/>
        </w:rPr>
        <w:t xml:space="preserve">  </w:t>
      </w:r>
      <w:r w:rsidRPr="00411445">
        <w:rPr>
          <w:rFonts w:asciiTheme="minorHAnsi" w:hAnsiTheme="minorHAnsi"/>
          <w:sz w:val="16"/>
        </w:rPr>
        <w:t>However</w:t>
      </w:r>
      <w:r w:rsidRPr="00411445">
        <w:rPr>
          <w:rFonts w:asciiTheme="minorHAnsi" w:hAnsiTheme="minorHAnsi"/>
          <w:b/>
          <w:highlight w:val="cyan"/>
          <w:u w:val="single"/>
        </w:rPr>
        <w:t>, India now appears to be picking up the pace</w:t>
      </w:r>
      <w:r w:rsidRPr="00411445">
        <w:rPr>
          <w:rFonts w:asciiTheme="minorHAnsi" w:hAnsiTheme="minorHAnsi"/>
          <w:sz w:val="16"/>
        </w:rPr>
        <w:t xml:space="preserve">. Under </w:t>
      </w:r>
      <w:r w:rsidRPr="00411445">
        <w:rPr>
          <w:rFonts w:asciiTheme="minorHAnsi" w:hAnsiTheme="minorHAnsi"/>
          <w:b/>
          <w:highlight w:val="cyan"/>
          <w:u w:val="single"/>
        </w:rPr>
        <w:t>the Modi government</w:t>
      </w:r>
      <w:r w:rsidRPr="00411445">
        <w:rPr>
          <w:rFonts w:asciiTheme="minorHAnsi" w:hAnsiTheme="minorHAnsi"/>
          <w:sz w:val="16"/>
        </w:rPr>
        <w:t xml:space="preserve">, New Delhi has turned the ‘Look East Policy’ into the ‘Act East Policy’, made direct comments on the need to resolve the SCS dispute, </w:t>
      </w:r>
      <w:r w:rsidRPr="00411445">
        <w:rPr>
          <w:rFonts w:asciiTheme="minorHAnsi" w:hAnsiTheme="minorHAnsi"/>
          <w:b/>
          <w:highlight w:val="cyan"/>
          <w:u w:val="single"/>
        </w:rPr>
        <w:t>signed a joint strategic vision with the U.S. for the Asia–Pacific and the Indian Ocean region and is in talks with key regional countries to increase security collaboration, especially in the maritime domain. The Modi Government recognizes the SCS as an important element of New Delhi’s relationship with the East</w:t>
      </w:r>
      <w:r w:rsidRPr="00411445">
        <w:rPr>
          <w:rFonts w:asciiTheme="minorHAnsi" w:hAnsiTheme="minorHAnsi"/>
          <w:sz w:val="16"/>
        </w:rPr>
        <w:t xml:space="preserve">, for both trade and strategic reasons. In order to </w:t>
      </w:r>
      <w:r w:rsidRPr="00411445">
        <w:rPr>
          <w:rFonts w:asciiTheme="minorHAnsi" w:hAnsiTheme="minorHAnsi"/>
          <w:sz w:val="16"/>
        </w:rPr>
        <w:lastRenderedPageBreak/>
        <w:t xml:space="preserve">strengthen its relationship with Southeast Asian nations, India has to portray itself as a credible security actor in the region. </w:t>
      </w:r>
      <w:r w:rsidRPr="00411445">
        <w:rPr>
          <w:rFonts w:asciiTheme="minorHAnsi" w:hAnsiTheme="minorHAnsi"/>
          <w:b/>
          <w:highlight w:val="cyan"/>
          <w:u w:val="single"/>
        </w:rPr>
        <w:t>In making comments on the SCS disputes, India took a step in directly voicing its concerns rather than tip-toeing around the matter</w:t>
      </w:r>
      <w:r w:rsidRPr="00411445">
        <w:rPr>
          <w:rFonts w:asciiTheme="minorHAnsi" w:hAnsiTheme="minorHAnsi"/>
          <w:sz w:val="16"/>
        </w:rPr>
        <w:t>. New Delhi was clear to state the potential of the disputes in destabilizing regional security through Joint Statement with the U.S.</w:t>
      </w:r>
      <w:proofErr w:type="gramStart"/>
      <w:r w:rsidRPr="00411445">
        <w:rPr>
          <w:rFonts w:asciiTheme="minorHAnsi" w:hAnsiTheme="minorHAnsi"/>
          <w:sz w:val="16"/>
        </w:rPr>
        <w:t>,  with</w:t>
      </w:r>
      <w:proofErr w:type="gramEnd"/>
      <w:r w:rsidRPr="00411445">
        <w:rPr>
          <w:rFonts w:asciiTheme="minorHAnsi" w:hAnsiTheme="minorHAnsi"/>
          <w:sz w:val="16"/>
        </w:rPr>
        <w:t xml:space="preserve"> Vietnam and at the East Asia Summit and the India–ASEAN summit 2014.  </w:t>
      </w:r>
      <w:r w:rsidRPr="00411445">
        <w:rPr>
          <w:rFonts w:asciiTheme="minorHAnsi" w:hAnsiTheme="minorHAnsi"/>
          <w:b/>
          <w:highlight w:val="cyan"/>
          <w:u w:val="single"/>
        </w:rPr>
        <w:t>India’s new posture on maritime security in the Asia–Pacific is perhaps a reflection of India’s willingness to set aside its rigid non-alignment policy when required. With the rise of China and its push into the Indian Ocean, India now may be realizing the need to align with other key players in the region in molding the evolving security architecture of the Indo-Pacific.</w:t>
      </w:r>
      <w:r w:rsidRPr="00411445">
        <w:rPr>
          <w:rFonts w:asciiTheme="minorHAnsi" w:hAnsiTheme="minorHAnsi"/>
          <w:sz w:val="16"/>
        </w:rPr>
        <w:t xml:space="preserve"> Yet as another rising Asian giant India will always walk a thin line with China in as far as its engagement with Asian strategic affairs goes. Modi’s pragmatic understanding of the challenges and benefits of India’s relationship with China mean that a cautious approach to China will likely continue.</w:t>
      </w:r>
    </w:p>
    <w:p w14:paraId="628F7AAD" w14:textId="77777777" w:rsidR="005911FB" w:rsidRPr="00411445" w:rsidRDefault="005911FB" w:rsidP="005911FB">
      <w:pPr>
        <w:pStyle w:val="Heading3"/>
      </w:pPr>
      <w:r w:rsidRPr="00411445">
        <w:lastRenderedPageBreak/>
        <w:t>Japan</w:t>
      </w:r>
    </w:p>
    <w:p w14:paraId="0C7AA959" w14:textId="312555F6" w:rsidR="00C3126F" w:rsidRDefault="00C3126F" w:rsidP="00C3126F">
      <w:pPr>
        <w:pStyle w:val="Heading4"/>
      </w:pPr>
      <w:r>
        <w:t>Japan wants major powers to enforce “use of force” restrictions in the SCS</w:t>
      </w:r>
    </w:p>
    <w:p w14:paraId="58BF7FBE" w14:textId="77777777" w:rsidR="00C3126F" w:rsidRPr="00DA3E39" w:rsidRDefault="00C3126F" w:rsidP="00C3126F">
      <w:pPr>
        <w:rPr>
          <w:rStyle w:val="Style13ptBold"/>
          <w:sz w:val="16"/>
          <w:szCs w:val="16"/>
        </w:rPr>
      </w:pPr>
      <w:r>
        <w:rPr>
          <w:rStyle w:val="Style13ptBold"/>
        </w:rPr>
        <w:t xml:space="preserve">Pollman 15 </w:t>
      </w:r>
      <w:r w:rsidRPr="00DA3E39">
        <w:rPr>
          <w:rStyle w:val="Style13ptBold"/>
          <w:b w:val="0"/>
          <w:sz w:val="16"/>
          <w:szCs w:val="16"/>
        </w:rPr>
        <w:t>(Mina</w:t>
      </w:r>
      <w:r>
        <w:rPr>
          <w:rStyle w:val="Style13ptBold"/>
          <w:b w:val="0"/>
          <w:sz w:val="16"/>
          <w:szCs w:val="16"/>
        </w:rPr>
        <w:t xml:space="preserve">, writer @ The Diplomat, 7/1, Japan’s South China Sea Strategy, </w:t>
      </w:r>
      <w:hyperlink r:id="rId77" w:history="1">
        <w:r w:rsidRPr="000F67CB">
          <w:rPr>
            <w:rStyle w:val="Hyperlink"/>
            <w:sz w:val="16"/>
            <w:szCs w:val="16"/>
          </w:rPr>
          <w:t>http://thediplomat.com/2015/07/japans-south-china-sea-strategy/</w:t>
        </w:r>
      </w:hyperlink>
      <w:r>
        <w:rPr>
          <w:rStyle w:val="Style13ptBold"/>
          <w:b w:val="0"/>
          <w:sz w:val="16"/>
          <w:szCs w:val="16"/>
        </w:rPr>
        <w:t>) MAM</w:t>
      </w:r>
    </w:p>
    <w:p w14:paraId="45946FA5" w14:textId="77777777" w:rsidR="00C3126F" w:rsidRDefault="00C3126F" w:rsidP="00C3126F">
      <w:r>
        <w:t xml:space="preserve">In recent weeks, the world has turned its collective attention to China’s intensive artificial island building activity in the South China Sea, where the Paracel Islands, the Spratly Islands, the Scarborough Shoal and a number of other features are disputed territory. </w:t>
      </w:r>
      <w:r w:rsidRPr="00DA3E39">
        <w:rPr>
          <w:rStyle w:val="Emphasis"/>
          <w:highlight w:val="cyan"/>
        </w:rPr>
        <w:t>Although Japan is not directly involved in the disputes</w:t>
      </w:r>
      <w:r>
        <w:t xml:space="preserve"> – China, Taiwan, the Philippines, Vietnam, Malaysia, and Brunei </w:t>
      </w:r>
      <w:proofErr w:type="gramStart"/>
      <w:r>
        <w:t>have</w:t>
      </w:r>
      <w:proofErr w:type="gramEnd"/>
      <w:r>
        <w:t xml:space="preserve"> overlapping claims – </w:t>
      </w:r>
      <w:r w:rsidRPr="00DA3E39">
        <w:rPr>
          <w:rStyle w:val="Emphasis"/>
          <w:highlight w:val="cyan"/>
        </w:rPr>
        <w:t>it is nonetheless an interested party</w:t>
      </w:r>
      <w:r>
        <w:t xml:space="preserve">. </w:t>
      </w:r>
      <w:r w:rsidRPr="00DA3E39">
        <w:rPr>
          <w:rStyle w:val="Emphasis"/>
          <w:highlight w:val="cyan"/>
        </w:rPr>
        <w:t>Japanese policymakers closely monitor developments in the South China Sea and seek to shape both actual Chinese behavior and the global discourse</w:t>
      </w:r>
      <w:r>
        <w:t xml:space="preserve"> about such behavior. For Japan, a </w:t>
      </w:r>
      <w:r w:rsidRPr="00DA3E39">
        <w:rPr>
          <w:rStyle w:val="Emphasis"/>
          <w:highlight w:val="cyan"/>
        </w:rPr>
        <w:t>major concern is that the handling of the territorial disputes in the South China Sea could set a precedent with the potential to negatively affect how China will act vis-à-vis Japan in the East China Sea</w:t>
      </w:r>
      <w:r>
        <w:t xml:space="preserve">, where the Senkaku/Diaoyu Islands are disputed between Japan and China. If Chinese leaders see their strategy of unilaterally changing the “facts on the water” through increased patrols and island-building go unchallenged in the South China Sea, they may be emboldened to try a more aggressive strategy in the East China Sea. Island-building specifically is not an issue in the East China Sea – </w:t>
      </w:r>
      <w:r w:rsidRPr="00DA3E39">
        <w:rPr>
          <w:rStyle w:val="Emphasis"/>
          <w:highlight w:val="cyan"/>
        </w:rPr>
        <w:t>what is really at stake for Japan in the South China Sea is the larger issue of offering credible support for smaller states’ sovereignty claims, or at least supporting their right to settle border disputes without threats or the use of force</w:t>
      </w:r>
      <w:r>
        <w:t xml:space="preserve">. </w:t>
      </w:r>
      <w:r w:rsidRPr="00C3126F">
        <w:rPr>
          <w:rStyle w:val="StyleUnderline"/>
          <w:highlight w:val="yellow"/>
        </w:rPr>
        <w:t>Japan cannot afford to let the major powers</w:t>
      </w:r>
      <w:r w:rsidRPr="00C3126F">
        <w:rPr>
          <w:rStyle w:val="StyleUnderline"/>
        </w:rPr>
        <w:t xml:space="preserve"> </w:t>
      </w:r>
      <w:r>
        <w:t xml:space="preserve">passively </w:t>
      </w:r>
      <w:r w:rsidRPr="00C3126F">
        <w:rPr>
          <w:rStyle w:val="StyleUnderline"/>
          <w:highlight w:val="yellow"/>
        </w:rPr>
        <w:t>sit on the sidelines while China solidifies</w:t>
      </w:r>
      <w:r w:rsidRPr="00C3126F">
        <w:rPr>
          <w:rStyle w:val="StyleUnderline"/>
        </w:rPr>
        <w:t xml:space="preserve"> </w:t>
      </w:r>
      <w:r>
        <w:t xml:space="preserve">de facto </w:t>
      </w:r>
      <w:r w:rsidRPr="00C3126F">
        <w:rPr>
          <w:rStyle w:val="StyleUnderline"/>
          <w:highlight w:val="yellow"/>
        </w:rPr>
        <w:t>control over</w:t>
      </w:r>
      <w:r>
        <w:t xml:space="preserve"> disputed features in </w:t>
      </w:r>
      <w:r w:rsidRPr="00C3126F">
        <w:rPr>
          <w:rStyle w:val="StyleUnderline"/>
          <w:highlight w:val="yellow"/>
        </w:rPr>
        <w:t>the S</w:t>
      </w:r>
      <w:r>
        <w:t xml:space="preserve">outh </w:t>
      </w:r>
      <w:r w:rsidRPr="00C3126F">
        <w:rPr>
          <w:rStyle w:val="StyleUnderline"/>
          <w:highlight w:val="yellow"/>
        </w:rPr>
        <w:t>C</w:t>
      </w:r>
      <w:r>
        <w:t xml:space="preserve">hina </w:t>
      </w:r>
      <w:r w:rsidRPr="00C3126F">
        <w:rPr>
          <w:rStyle w:val="StyleUnderline"/>
          <w:highlight w:val="yellow"/>
        </w:rPr>
        <w:t>S</w:t>
      </w:r>
      <w:r>
        <w:t>ea through a series of faits accom) plis achieved through intimidation.</w:t>
      </w:r>
    </w:p>
    <w:p w14:paraId="6BC2D2BF" w14:textId="77777777" w:rsidR="007E7259" w:rsidRDefault="007E7259" w:rsidP="007E7259">
      <w:pPr>
        <w:pStyle w:val="Heading4"/>
      </w:pPr>
      <w:r>
        <w:t>Japan is worried about tensions in the SCS – blames China for frictions.</w:t>
      </w:r>
    </w:p>
    <w:p w14:paraId="2C1BCFE4" w14:textId="77777777" w:rsidR="007E7259" w:rsidRPr="002225F8" w:rsidRDefault="007E7259" w:rsidP="007E7259">
      <w:pPr>
        <w:rPr>
          <w:rStyle w:val="Style13ptBold"/>
          <w:b w:val="0"/>
          <w:sz w:val="16"/>
        </w:rPr>
      </w:pPr>
      <w:r w:rsidRPr="002225F8">
        <w:rPr>
          <w:rStyle w:val="Style13ptBold"/>
        </w:rPr>
        <w:t>Fels 16</w:t>
      </w:r>
      <w:r>
        <w:rPr>
          <w:rStyle w:val="Style13ptBold"/>
        </w:rPr>
        <w:t xml:space="preserve"> </w:t>
      </w:r>
      <w:r w:rsidRPr="007E7259">
        <w:rPr>
          <w:rStyle w:val="Style13ptBold"/>
          <w:b w:val="0"/>
          <w:sz w:val="14"/>
        </w:rPr>
        <w:t>(Enrico, research fellow @ CGS, 2016, Power Politics in Asia’s Contested Waters: Territorial Disputes in the South, p.425) MAM</w:t>
      </w:r>
    </w:p>
    <w:p w14:paraId="42032F6D" w14:textId="09EB468A" w:rsidR="007E7259" w:rsidRPr="002225F8" w:rsidRDefault="007E7259" w:rsidP="007E7259">
      <w:pPr>
        <w:rPr>
          <w:rStyle w:val="Emphasis"/>
        </w:rPr>
      </w:pPr>
      <w:r w:rsidRPr="002225F8">
        <w:rPr>
          <w:rStyle w:val="Emphasis"/>
          <w:highlight w:val="cyan"/>
        </w:rPr>
        <w:t>Although Japan is not a claimant in the South China Sea, the country's policy- makers display unprecedented alarm about</w:t>
      </w:r>
      <w:r>
        <w:t xml:space="preserve"> </w:t>
      </w:r>
      <w:r w:rsidRPr="007E7259">
        <w:rPr>
          <w:rStyle w:val="StyleUnderline"/>
          <w:highlight w:val="yellow"/>
        </w:rPr>
        <w:t>tensions</w:t>
      </w:r>
      <w:r>
        <w:t xml:space="preserve"> since the late 2000s </w:t>
      </w:r>
      <w:r w:rsidRPr="002225F8">
        <w:rPr>
          <w:rStyle w:val="Emphasis"/>
          <w:highlight w:val="cyan"/>
        </w:rPr>
        <w:t>between China and other claimants</w:t>
      </w:r>
      <w:r>
        <w:t xml:space="preserve">, especially the Philippines and Vietnam. The growing concern is reflected </w:t>
      </w:r>
      <w:r>
        <w:t>in official strategic documents,</w:t>
      </w:r>
      <w:r>
        <w:t xml:space="preserve"> such as White Papers and the Nati</w:t>
      </w:r>
      <w:r>
        <w:t>onal Defense Program Guidelines,</w:t>
      </w:r>
      <w:r>
        <w:t xml:space="preserve"> which describe Japan's defense strategy and procurement targets. While these documents made no mention or only a passing reference to the South China Sea issue until the late 2000s. </w:t>
      </w:r>
      <w:proofErr w:type="gramStart"/>
      <w:r w:rsidRPr="002225F8">
        <w:rPr>
          <w:rStyle w:val="Emphasis"/>
          <w:highlight w:val="cyan"/>
        </w:rPr>
        <w:t>recent</w:t>
      </w:r>
      <w:proofErr w:type="gramEnd"/>
      <w:r w:rsidRPr="002225F8">
        <w:rPr>
          <w:rStyle w:val="Emphasis"/>
          <w:highlight w:val="cyan"/>
        </w:rPr>
        <w:t xml:space="preserve"> publications clearly spell out unease about the frictions in the dispute</w:t>
      </w:r>
      <w:r>
        <w:t>. Since 2012</w:t>
      </w:r>
      <w:r>
        <w:t>,</w:t>
      </w:r>
      <w:r>
        <w:t xml:space="preserve"> the White Paper has devoted a separate section to the South China Sea dispute.' Moreover, the most recent National Defense Program Guidelines published in December 2013 for the first time mention the South China Sea issue</w:t>
      </w:r>
      <w:r w:rsidRPr="002225F8">
        <w:rPr>
          <w:rStyle w:val="Emphasis"/>
          <w:highlight w:val="cyan"/>
        </w:rPr>
        <w:t xml:space="preserve">. </w:t>
      </w:r>
      <w:proofErr w:type="gramStart"/>
      <w:r w:rsidRPr="002225F8">
        <w:rPr>
          <w:rStyle w:val="Emphasis"/>
          <w:highlight w:val="cyan"/>
        </w:rPr>
        <w:t>blaming</w:t>
      </w:r>
      <w:proofErr w:type="gramEnd"/>
      <w:r w:rsidRPr="002225F8">
        <w:rPr>
          <w:rStyle w:val="Emphasis"/>
          <w:highlight w:val="cyan"/>
        </w:rPr>
        <w:t xml:space="preserve"> China's assertive stance for causing tensions</w:t>
      </w:r>
      <w:r>
        <w:t xml:space="preserve">.2 Criticism of China was also bluntly expressed by Prime Minister Shinzo Abe. </w:t>
      </w:r>
      <w:proofErr w:type="gramStart"/>
      <w:r>
        <w:t>who</w:t>
      </w:r>
      <w:proofErr w:type="gramEnd"/>
      <w:r>
        <w:t xml:space="preserve"> warned in an article published shortly after his election in December 2012 that the </w:t>
      </w:r>
      <w:r w:rsidRPr="002225F8">
        <w:rPr>
          <w:rStyle w:val="Emphasis"/>
          <w:highlight w:val="cyan"/>
        </w:rPr>
        <w:t>South China Sea was becoming a "Lake Beijing" marked by Chinese dominance.</w:t>
      </w:r>
    </w:p>
    <w:p w14:paraId="0F3F3B06" w14:textId="77777777" w:rsidR="007E7259" w:rsidRDefault="007E7259" w:rsidP="007E7259">
      <w:pPr>
        <w:pStyle w:val="Heading4"/>
      </w:pPr>
      <w:r>
        <w:t>Japan wants the plan – Japan is concerned about China’s maritime power – plan solves</w:t>
      </w:r>
    </w:p>
    <w:p w14:paraId="07C8012B" w14:textId="77777777" w:rsidR="007E7259" w:rsidRPr="00034293" w:rsidRDefault="007E7259" w:rsidP="007E7259">
      <w:r>
        <w:rPr>
          <w:rStyle w:val="Style13ptBold"/>
        </w:rPr>
        <w:t xml:space="preserve">Fels 16 </w:t>
      </w:r>
      <w:r w:rsidRPr="007E7259">
        <w:rPr>
          <w:rStyle w:val="Style13ptBold"/>
          <w:b w:val="0"/>
          <w:sz w:val="14"/>
        </w:rPr>
        <w:t>(Enrico, research fellow @ CGS, 2016, Power Politics in Asia’s Contested Waters: Territorial Disputes in the South, p.425) MAM</w:t>
      </w:r>
    </w:p>
    <w:p w14:paraId="1EE173A3" w14:textId="3C46748C" w:rsidR="007E7259" w:rsidRDefault="007E7259" w:rsidP="007E7259">
      <w:proofErr w:type="gramStart"/>
      <w:r>
        <w:t>Secondly.</w:t>
      </w:r>
      <w:proofErr w:type="gramEnd"/>
      <w:r>
        <w:t xml:space="preserve"> </w:t>
      </w:r>
      <w:r w:rsidRPr="002225F8">
        <w:rPr>
          <w:rStyle w:val="Emphasis"/>
          <w:highlight w:val="cyan"/>
        </w:rPr>
        <w:t>Japan views the South China Sea dispute as</w:t>
      </w:r>
      <w:r w:rsidRPr="002225F8">
        <w:rPr>
          <w:rStyle w:val="Emphasis"/>
        </w:rPr>
        <w:t xml:space="preserve"> </w:t>
      </w:r>
      <w:r>
        <w:t xml:space="preserve">intricately </w:t>
      </w:r>
      <w:r w:rsidRPr="002225F8">
        <w:rPr>
          <w:rStyle w:val="Emphasis"/>
          <w:highlight w:val="cyan"/>
        </w:rPr>
        <w:t>linked to its own territorial row with China over the Senkaku Islands</w:t>
      </w:r>
      <w:r>
        <w:t xml:space="preserve"> (Chinese: Diaoyutai) in the East China Sea. Amid deteriorating Sino-Japanese relations and strains over the bilateral dispute particularly since 2010, </w:t>
      </w:r>
      <w:r w:rsidRPr="002225F8">
        <w:rPr>
          <w:rStyle w:val="Emphasis"/>
          <w:highlight w:val="cyan"/>
        </w:rPr>
        <w:t xml:space="preserve">Tokyo's political elites </w:t>
      </w:r>
      <w:r w:rsidRPr="002225F8">
        <w:rPr>
          <w:rStyle w:val="Emphasis"/>
          <w:highlight w:val="cyan"/>
        </w:rPr>
        <w:lastRenderedPageBreak/>
        <w:t>and security experts are concerned about Beijing's growing confidence and assertiveness in its foreign policy.</w:t>
      </w:r>
      <w:r>
        <w:t xml:space="preserve"> </w:t>
      </w:r>
      <w:proofErr w:type="gramStart"/>
      <w:r>
        <w:t>From their perspective.</w:t>
      </w:r>
      <w:proofErr w:type="gramEnd"/>
      <w:r>
        <w:t xml:space="preserve"> </w:t>
      </w:r>
      <w:r w:rsidRPr="002225F8">
        <w:rPr>
          <w:rStyle w:val="Emphasis"/>
          <w:highlight w:val="cyan"/>
        </w:rPr>
        <w:t>China is pursuing a strategy of creeping expansionism in the maritime domain by challenging the territorial status quo of islands in both the South and East China Seas.</w:t>
      </w:r>
      <w:r w:rsidRPr="002225F8">
        <w:rPr>
          <w:rStyle w:val="Emphasis"/>
        </w:rPr>
        <w:t xml:space="preserve"> </w:t>
      </w:r>
      <w:proofErr w:type="gramStart"/>
      <w:r>
        <w:t>Emboldened by the shifting international balance of power.</w:t>
      </w:r>
      <w:proofErr w:type="gramEnd"/>
      <w:r>
        <w:t xml:space="preserve"> Beijing apparently seeks to strengthen</w:t>
      </w:r>
      <w:r>
        <w:t xml:space="preserve"> its de</w:t>
      </w:r>
      <w:r>
        <w:t xml:space="preserve">-facto control over disputed waters and islands through intimidation and low-level provocations (such as incursions). Moreover, </w:t>
      </w:r>
      <w:r w:rsidRPr="002225F8">
        <w:rPr>
          <w:rStyle w:val="Emphasis"/>
          <w:highlight w:val="cyan"/>
        </w:rPr>
        <w:t>China seems intent on denying access by other powers to the maritime zones</w:t>
      </w:r>
      <w:r>
        <w:t xml:space="preserve"> enclosed by the so-called first island chain that stretches from Japan to the Philippines and Indonesia. This is evidenced by such steps as Beijing's declaration of an Air Defense Identification Zone (ADIZ) over the disputed Senkaku Islands in November 2013 and Chinese harassment of the guided missile cruiser USS Cowpens in the South China Sea in December 2013.7 </w:t>
      </w:r>
      <w:r w:rsidRPr="002225F8">
        <w:rPr>
          <w:rStyle w:val="Emphasis"/>
          <w:highlight w:val="cyan"/>
        </w:rPr>
        <w:t xml:space="preserve">China's assertiveness risks undermining the freedom of navigation, respect for intemational legal norms and a rules-based order in the South China Sea. </w:t>
      </w:r>
      <w:proofErr w:type="gramStart"/>
      <w:r w:rsidRPr="002225F8">
        <w:rPr>
          <w:rStyle w:val="Emphasis"/>
          <w:highlight w:val="cyan"/>
        </w:rPr>
        <w:t>according</w:t>
      </w:r>
      <w:proofErr w:type="gramEnd"/>
      <w:r w:rsidRPr="002225F8">
        <w:rPr>
          <w:rStyle w:val="Emphasis"/>
          <w:highlight w:val="cyan"/>
        </w:rPr>
        <w:t xml:space="preserve"> to Japanese </w:t>
      </w:r>
    </w:p>
    <w:p w14:paraId="6A8BDBB0" w14:textId="77777777" w:rsidR="00C3126F" w:rsidRDefault="00C3126F" w:rsidP="00C3126F">
      <w:pPr>
        <w:pStyle w:val="Heading4"/>
      </w:pPr>
      <w:r>
        <w:t>Japan lacks power and concern over the SCS.</w:t>
      </w:r>
    </w:p>
    <w:p w14:paraId="1277EB79" w14:textId="77777777" w:rsidR="00C3126F" w:rsidRPr="00E409AE" w:rsidRDefault="00C3126F" w:rsidP="00C3126F">
      <w:pPr>
        <w:rPr>
          <w:rStyle w:val="Style13ptBold"/>
          <w:b w:val="0"/>
          <w:sz w:val="16"/>
        </w:rPr>
      </w:pPr>
      <w:r>
        <w:rPr>
          <w:rStyle w:val="Style13ptBold"/>
        </w:rPr>
        <w:t xml:space="preserve">Tiezzi 15 </w:t>
      </w:r>
      <w:r>
        <w:rPr>
          <w:rStyle w:val="Style13ptBold"/>
          <w:b w:val="0"/>
          <w:sz w:val="16"/>
        </w:rPr>
        <w:t xml:space="preserve">(Shannon, editor at The Diplomat, 9/28, Why Japan Won't Get Too Involved in the South China Sea, </w:t>
      </w:r>
      <w:hyperlink r:id="rId78" w:history="1">
        <w:r w:rsidRPr="000F67CB">
          <w:rPr>
            <w:rStyle w:val="Hyperlink"/>
            <w:sz w:val="16"/>
          </w:rPr>
          <w:t>http://thediplomat.com/2015/10/why-japan-wont-get-too-involved-in-the-south-china-sea/</w:t>
        </w:r>
      </w:hyperlink>
      <w:r>
        <w:rPr>
          <w:rStyle w:val="Style13ptBold"/>
          <w:b w:val="0"/>
          <w:sz w:val="16"/>
        </w:rPr>
        <w:t xml:space="preserve">) MAM </w:t>
      </w:r>
    </w:p>
    <w:p w14:paraId="1D913017" w14:textId="77777777" w:rsidR="00C3126F" w:rsidRPr="00B55AD5" w:rsidRDefault="00C3126F" w:rsidP="00C3126F">
      <w:r>
        <w:t xml:space="preserve">However, Japan’s response to the USS Lassen’s maneuvers on Tuesday was less enthusiastic than may have been expected. As Jake Douglas outlined for The Diplomat, Japanese officials – including Chief Cabinet Secretary Yoshihide Suga and Defense Minister Gen Nakatani – declined to either support or criticize the FONOP, though Prime Minister Shinzo Abe eventually offered his support. The problem for Japan is that it is caught between two conflicting impulses: a strong desire to maintain a close partnership with the United States, and a tacit recognition that </w:t>
      </w:r>
      <w:r w:rsidRPr="00E409AE">
        <w:rPr>
          <w:rStyle w:val="Emphasis"/>
          <w:highlight w:val="cyan"/>
        </w:rPr>
        <w:t>the South China Sea is simply not a life-or-death issue for Tokyo</w:t>
      </w:r>
      <w:r>
        <w:t>. Japanese defense officials and security analysts are adamant that a watertight U.S.-Japan alliance is the bedrock of Japan’s national security. As Satoru Mori, a professor at the Department of Global Politics in Hosei University’s Faculty of Law, put it for The Diplomat, “</w:t>
      </w:r>
      <w:r w:rsidRPr="00E409AE">
        <w:rPr>
          <w:rStyle w:val="Emphasis"/>
          <w:highlight w:val="cyan"/>
        </w:rPr>
        <w:t>Tokyo is in sync with Washington, in the sense that … because of China’s military rise we have to enhance deterrence” by strengthening the alliance.</w:t>
      </w:r>
      <w:r>
        <w:t xml:space="preserve"> The ultimate goal of that deterrence is to “encourage China to actually come on board what we call the rules-based order,” Mori said. The South China Sea is one of the key areas where China is seen as contravening international law and thus that rules-based order. Given that – and comments by some U.S. officials indicating that they would welcome Japan’s participation in South China Sea patrols – it seems like an easy step for Tokyo to take a more active role in the disputes. But Koji Kano, the director of defense policy at Japan’s Ministry of Defense, tells The Diplomat that actually, “</w:t>
      </w:r>
      <w:r w:rsidRPr="00E409AE">
        <w:rPr>
          <w:rStyle w:val="Emphasis"/>
          <w:highlight w:val="cyan"/>
        </w:rPr>
        <w:t>From the viewpoint of pure military affairs, what we really can do [in the South China Sea] is very modest</w:t>
      </w:r>
      <w:r>
        <w:t xml:space="preserve">.” After all, Kano says, </w:t>
      </w:r>
      <w:r w:rsidRPr="00E409AE">
        <w:rPr>
          <w:rStyle w:val="Emphasis"/>
          <w:highlight w:val="cyan"/>
        </w:rPr>
        <w:t>Japan is not a party to the territorial disputes.</w:t>
      </w:r>
      <w:r>
        <w:t xml:space="preserve"> It will certainly “keep watch” on the region, as any incidents could have ramifications for Japan’s security. But Kano gave </w:t>
      </w:r>
      <w:r w:rsidRPr="00E409AE">
        <w:rPr>
          <w:rStyle w:val="Emphasis"/>
          <w:highlight w:val="cyan"/>
        </w:rPr>
        <w:t>no indication that Japan plans to take up a more direct role.</w:t>
      </w:r>
      <w:r>
        <w:t xml:space="preserve"> Tokyo’s interests are largely based on seeing freedom of navigation and similar international principles upheld. In that sense, </w:t>
      </w:r>
      <w:r w:rsidRPr="00E409AE">
        <w:t>KaTno</w:t>
      </w:r>
      <w:r>
        <w:t xml:space="preserve"> says, “</w:t>
      </w:r>
      <w:r w:rsidRPr="00E409AE">
        <w:rPr>
          <w:rStyle w:val="Emphasis"/>
          <w:highlight w:val="cyan"/>
        </w:rPr>
        <w:t>We are not concerned, we are interested in what’s going on the South China Sea and how international society will react to what might happen in that area</w:t>
      </w:r>
      <w:r>
        <w:t>.” That may come as a surprise to Washington. Yuichi Hosoya, a professor of international politics at Keio University, told The Diplomat that “</w:t>
      </w:r>
      <w:r w:rsidRPr="00E409AE">
        <w:rPr>
          <w:rStyle w:val="Emphasis"/>
          <w:highlight w:val="cyan"/>
        </w:rPr>
        <w:t>the biggest demand coming from the U.S. government is [for Japan] to do some ISR [intelligence, surveillance, and reconnaissance] operations in the South China Sea</w:t>
      </w:r>
      <w:r>
        <w:t>.” But “</w:t>
      </w:r>
      <w:r w:rsidRPr="00E409AE">
        <w:rPr>
          <w:rStyle w:val="Emphasis"/>
          <w:highlight w:val="cyan"/>
        </w:rPr>
        <w:t>this is not that probable</w:t>
      </w:r>
      <w:r>
        <w:t xml:space="preserve">” Hosoya says. “I don’t think that the Japanese government can do ISR operations in the South China Sea… Even in the East China Sea, Japanese activities are overstretched.” Instead, Japan is trying to help </w:t>
      </w:r>
      <w:r>
        <w:lastRenderedPageBreak/>
        <w:t>Southeast Asian coast guards build up their own capacities. Ultimately, on the South China Sea issue, Japan cannot do much outside of diplomatic statements in support of peaceful resolution of disputes and the rules-based international order, Hosoya said. Despite this, some regional states may have misinterpreted Japan’s recent security reforms and wrongly believe that Tokyo is going to take up a more active security role in the South China Sea.</w:t>
      </w:r>
    </w:p>
    <w:p w14:paraId="356233F6" w14:textId="77777777" w:rsidR="005911FB" w:rsidRPr="00411445" w:rsidRDefault="005911FB" w:rsidP="005911FB">
      <w:pPr>
        <w:pStyle w:val="Heading3"/>
      </w:pPr>
      <w:r w:rsidRPr="00411445">
        <w:lastRenderedPageBreak/>
        <w:t>Korea</w:t>
      </w:r>
    </w:p>
    <w:p w14:paraId="13703A8A" w14:textId="77777777" w:rsidR="005911FB" w:rsidRPr="00411445" w:rsidRDefault="005911FB" w:rsidP="005911FB">
      <w:pPr>
        <w:pStyle w:val="Heading4"/>
        <w:rPr>
          <w:rFonts w:asciiTheme="minorHAnsi" w:hAnsiTheme="minorHAnsi"/>
        </w:rPr>
      </w:pPr>
      <w:r w:rsidRPr="00411445">
        <w:rPr>
          <w:rFonts w:asciiTheme="minorHAnsi" w:hAnsiTheme="minorHAnsi"/>
        </w:rPr>
        <w:t>South Korea wants Chi</w:t>
      </w:r>
      <w:r>
        <w:rPr>
          <w:rFonts w:asciiTheme="minorHAnsi" w:hAnsiTheme="minorHAnsi"/>
        </w:rPr>
        <w:t>na to follow international law</w:t>
      </w:r>
    </w:p>
    <w:p w14:paraId="53826F43" w14:textId="77777777" w:rsidR="005911FB" w:rsidRPr="00411445" w:rsidRDefault="005911FB" w:rsidP="005911FB">
      <w:pPr>
        <w:rPr>
          <w:rStyle w:val="Style13ptBold"/>
          <w:b w:val="0"/>
          <w:sz w:val="16"/>
        </w:rPr>
      </w:pPr>
      <w:r w:rsidRPr="00411445">
        <w:rPr>
          <w:rStyle w:val="Style13ptBold"/>
        </w:rPr>
        <w:t xml:space="preserve">Jaehyon 16 </w:t>
      </w:r>
      <w:r w:rsidRPr="00411445">
        <w:rPr>
          <w:rStyle w:val="Style13ptBold"/>
          <w:b w:val="0"/>
          <w:sz w:val="16"/>
        </w:rPr>
        <w:t xml:space="preserve">(Lee, Senior Research Fellow in the ASEAN and Oceania Studies, January 16, “South Korea and the South China Sea: A Domestic and International Balancing Act,” </w:t>
      </w:r>
      <w:hyperlink r:id="rId79" w:history="1">
        <w:r w:rsidRPr="00411445">
          <w:rPr>
            <w:rStyle w:val="Hyperlink"/>
            <w:rFonts w:asciiTheme="minorHAnsi" w:hAnsiTheme="minorHAnsi"/>
            <w:sz w:val="16"/>
          </w:rPr>
          <w:t>http://nbr.org/publications/element.aspx?id=863</w:t>
        </w:r>
      </w:hyperlink>
      <w:r w:rsidRPr="00411445">
        <w:rPr>
          <w:rStyle w:val="Style13ptBold"/>
          <w:b w:val="0"/>
          <w:sz w:val="16"/>
        </w:rPr>
        <w:t>) MAM</w:t>
      </w:r>
    </w:p>
    <w:p w14:paraId="4DF340D8" w14:textId="77777777" w:rsidR="005911FB" w:rsidRPr="00432362" w:rsidRDefault="005911FB" w:rsidP="005911FB">
      <w:pPr>
        <w:pStyle w:val="NormalWeb"/>
        <w:shd w:val="clear" w:color="auto" w:fill="FFFFFF"/>
        <w:spacing w:before="0" w:beforeAutospacing="0" w:after="0" w:afterAutospacing="0" w:line="324" w:lineRule="atLeast"/>
        <w:textAlignment w:val="baseline"/>
        <w:rPr>
          <w:rFonts w:asciiTheme="minorHAnsi" w:hAnsiTheme="minorHAnsi"/>
          <w:sz w:val="16"/>
          <w:szCs w:val="22"/>
        </w:rPr>
      </w:pPr>
      <w:r w:rsidRPr="00411445">
        <w:rPr>
          <w:rStyle w:val="Emphasis"/>
          <w:rFonts w:asciiTheme="minorHAnsi" w:hAnsiTheme="minorHAnsi"/>
          <w:highlight w:val="cyan"/>
        </w:rPr>
        <w:t>South Korea has long been unclear on its stance regarding the territorial disputes in the South China Sea</w:t>
      </w:r>
      <w:r w:rsidRPr="00432362">
        <w:rPr>
          <w:rFonts w:asciiTheme="minorHAnsi" w:hAnsiTheme="minorHAnsi"/>
          <w:sz w:val="16"/>
          <w:szCs w:val="22"/>
        </w:rPr>
        <w:t xml:space="preserve">. For many years, the closest thing the government had to an official position was the consistent but vague statements of successive spokespeople from the Ministry of Foreign Affairs. These statements essentially noted that the Republic of Korea (ROK) supported freedom of navigation in the South China Sea and hoped the parties involved would resolve the disputes in a peaceful manner through dialogue. In 2015, however, </w:t>
      </w:r>
      <w:r w:rsidRPr="00411445">
        <w:rPr>
          <w:rStyle w:val="Emphasis"/>
          <w:rFonts w:asciiTheme="minorHAnsi" w:hAnsiTheme="minorHAnsi"/>
          <w:highlight w:val="cyan"/>
        </w:rPr>
        <w:t>there was a slight but crucial change in that position. There had long been rumors that South Korea was under pressure from the United States</w:t>
      </w:r>
      <w:r w:rsidRPr="00432362">
        <w:rPr>
          <w:rFonts w:asciiTheme="minorHAnsi" w:hAnsiTheme="minorHAnsi"/>
          <w:sz w:val="16"/>
          <w:szCs w:val="22"/>
        </w:rPr>
        <w:t xml:space="preserve"> </w:t>
      </w:r>
      <w:r w:rsidRPr="00411445">
        <w:rPr>
          <w:rStyle w:val="Emphasis"/>
          <w:rFonts w:asciiTheme="minorHAnsi" w:hAnsiTheme="minorHAnsi"/>
          <w:highlight w:val="cyan"/>
        </w:rPr>
        <w:t>to clarify its position</w:t>
      </w:r>
      <w:r w:rsidRPr="00432362">
        <w:rPr>
          <w:rFonts w:asciiTheme="minorHAnsi" w:hAnsiTheme="minorHAnsi"/>
          <w:sz w:val="16"/>
          <w:szCs w:val="22"/>
        </w:rPr>
        <w:t xml:space="preserve"> on the South China Sea. Then, in November, </w:t>
      </w:r>
      <w:r w:rsidRPr="00411445">
        <w:rPr>
          <w:rStyle w:val="Emphasis"/>
          <w:rFonts w:asciiTheme="minorHAnsi" w:hAnsiTheme="minorHAnsi"/>
          <w:highlight w:val="cyan"/>
        </w:rPr>
        <w:t>Defense Minister</w:t>
      </w:r>
      <w:r w:rsidRPr="00432362">
        <w:rPr>
          <w:rFonts w:asciiTheme="minorHAnsi" w:hAnsiTheme="minorHAnsi"/>
          <w:sz w:val="16"/>
          <w:szCs w:val="22"/>
        </w:rPr>
        <w:t xml:space="preserve"> Han Min-goo delivered remarks at the ASEAN Defense Ministers' Meeting-Plus (ADMM-Plus) </w:t>
      </w:r>
      <w:r w:rsidRPr="00411445">
        <w:rPr>
          <w:rStyle w:val="Emphasis"/>
          <w:rFonts w:asciiTheme="minorHAnsi" w:hAnsiTheme="minorHAnsi"/>
          <w:highlight w:val="cyan"/>
        </w:rPr>
        <w:t>stating that freedom of navigation and overflight must be guaranteed and that the disputes should be resolved in a peaceful manner</w:t>
      </w:r>
      <w:r w:rsidRPr="00432362">
        <w:rPr>
          <w:rFonts w:asciiTheme="minorHAnsi" w:hAnsiTheme="minorHAnsi"/>
          <w:sz w:val="16"/>
          <w:szCs w:val="22"/>
        </w:rPr>
        <w:t>.</w:t>
      </w:r>
      <w:r w:rsidRPr="00432362">
        <w:rPr>
          <w:rStyle w:val="apple-converted-space"/>
          <w:rFonts w:asciiTheme="minorHAnsi" w:hAnsiTheme="minorHAnsi"/>
          <w:sz w:val="16"/>
          <w:szCs w:val="22"/>
        </w:rPr>
        <w:t> </w:t>
      </w:r>
      <w:hyperlink r:id="rId80" w:anchor="footnote1" w:history="1">
        <w:r w:rsidRPr="00432362">
          <w:rPr>
            <w:rStyle w:val="Hyperlink"/>
            <w:rFonts w:asciiTheme="minorHAnsi" w:eastAsiaTheme="majorEastAsia" w:hAnsiTheme="minorHAnsi"/>
            <w:b/>
            <w:bCs/>
            <w:sz w:val="16"/>
            <w:szCs w:val="22"/>
            <w:bdr w:val="none" w:sz="0" w:space="0" w:color="auto" w:frame="1"/>
          </w:rPr>
          <w:t>[1]</w:t>
        </w:r>
      </w:hyperlink>
      <w:r w:rsidRPr="00432362">
        <w:rPr>
          <w:rStyle w:val="apple-converted-space"/>
          <w:rFonts w:asciiTheme="minorHAnsi" w:hAnsiTheme="minorHAnsi"/>
          <w:sz w:val="16"/>
          <w:szCs w:val="22"/>
        </w:rPr>
        <w:t> </w:t>
      </w:r>
      <w:r w:rsidRPr="00432362">
        <w:rPr>
          <w:rFonts w:asciiTheme="minorHAnsi" w:hAnsiTheme="minorHAnsi"/>
          <w:sz w:val="16"/>
          <w:szCs w:val="22"/>
        </w:rPr>
        <w:t>Later that month, President Park Geun-hye went a step further at the East Asia Summit in Malaysia when she</w:t>
      </w:r>
      <w:r w:rsidRPr="00411445">
        <w:rPr>
          <w:rStyle w:val="Emphasis"/>
          <w:rFonts w:asciiTheme="minorHAnsi" w:hAnsiTheme="minorHAnsi"/>
        </w:rPr>
        <w:t xml:space="preserve"> </w:t>
      </w:r>
      <w:r w:rsidRPr="00411445">
        <w:rPr>
          <w:rStyle w:val="Emphasis"/>
          <w:rFonts w:asciiTheme="minorHAnsi" w:hAnsiTheme="minorHAnsi"/>
          <w:highlight w:val="cyan"/>
        </w:rPr>
        <w:t>stated that concerned parties should observe the Declaration on the Conduct of Parties in the South China Sea and that disputes should be resolved according to international law</w:t>
      </w:r>
      <w:r w:rsidRPr="00432362">
        <w:rPr>
          <w:rFonts w:asciiTheme="minorHAnsi" w:hAnsiTheme="minorHAnsi"/>
          <w:sz w:val="16"/>
          <w:szCs w:val="22"/>
        </w:rPr>
        <w:t>. She went on to assert that concerned countries must respect the promise of demilitarizing the South China Sea, which was widely interpreted as supporting the U.S. position on the disputes. At the 2015 East Asia Summit, Park argued that "</w:t>
      </w:r>
      <w:r w:rsidRPr="00411445">
        <w:rPr>
          <w:rStyle w:val="Emphasis"/>
          <w:rFonts w:asciiTheme="minorHAnsi" w:hAnsiTheme="minorHAnsi"/>
          <w:highlight w:val="cyan"/>
        </w:rPr>
        <w:t>Korea has consistently stressed that the dispute must be peacefully resolved according to international agreements and code of conduct" and "China must guarantee the right of free navigation and flight</w:t>
      </w:r>
      <w:r w:rsidRPr="00432362">
        <w:rPr>
          <w:rFonts w:asciiTheme="minorHAnsi" w:hAnsiTheme="minorHAnsi"/>
          <w:sz w:val="16"/>
          <w:szCs w:val="22"/>
        </w:rPr>
        <w:t>."</w:t>
      </w:r>
      <w:r w:rsidRPr="00432362">
        <w:rPr>
          <w:rStyle w:val="apple-converted-space"/>
          <w:rFonts w:asciiTheme="minorHAnsi" w:hAnsiTheme="minorHAnsi"/>
          <w:sz w:val="16"/>
          <w:szCs w:val="22"/>
        </w:rPr>
        <w:t> </w:t>
      </w:r>
    </w:p>
    <w:p w14:paraId="080B80B4" w14:textId="77777777" w:rsidR="005911FB" w:rsidRPr="00411445" w:rsidRDefault="005911FB" w:rsidP="005911FB">
      <w:pPr>
        <w:pStyle w:val="Heading4"/>
        <w:rPr>
          <w:rFonts w:asciiTheme="minorHAnsi" w:hAnsiTheme="minorHAnsi"/>
        </w:rPr>
      </w:pPr>
      <w:r w:rsidRPr="00411445">
        <w:rPr>
          <w:rFonts w:asciiTheme="minorHAnsi" w:hAnsiTheme="minorHAnsi"/>
        </w:rPr>
        <w:t>S. Korea won’t get involved in the SCS—they need Chinese support against N. Korea</w:t>
      </w:r>
    </w:p>
    <w:p w14:paraId="3C5531E3" w14:textId="77777777" w:rsidR="005911FB" w:rsidRPr="00411445" w:rsidRDefault="005911FB" w:rsidP="005911FB">
      <w:pPr>
        <w:rPr>
          <w:rFonts w:asciiTheme="minorHAnsi" w:hAnsiTheme="minorHAnsi" w:cs="Times New Roman"/>
          <w:sz w:val="24"/>
        </w:rPr>
      </w:pPr>
      <w:r w:rsidRPr="00411445">
        <w:rPr>
          <w:rFonts w:asciiTheme="minorHAnsi" w:hAnsiTheme="minorHAnsi" w:cs="Times New Roman"/>
          <w:b/>
          <w:sz w:val="24"/>
        </w:rPr>
        <w:t>Kelly 15</w:t>
      </w:r>
      <w:r w:rsidRPr="00411445">
        <w:rPr>
          <w:rFonts w:asciiTheme="minorHAnsi" w:hAnsiTheme="minorHAnsi" w:cs="Times New Roman"/>
          <w:sz w:val="24"/>
        </w:rPr>
        <w:t xml:space="preserve"> </w:t>
      </w:r>
      <w:r w:rsidRPr="002063B7">
        <w:rPr>
          <w:rFonts w:asciiTheme="minorHAnsi" w:hAnsiTheme="minorHAnsi" w:cs="Times New Roman"/>
          <w:sz w:val="18"/>
        </w:rPr>
        <w:t xml:space="preserve">(Robert is an associate professor of international relations in the Department of Political Science and Diplomacy at Pusan National University in South Korea.  July 7, 2015 “Why South Korea Is Silent on China's Moves in the South China Sea”; The National Interest </w:t>
      </w:r>
      <w:hyperlink r:id="rId81" w:history="1">
        <w:r w:rsidRPr="002063B7">
          <w:rPr>
            <w:rStyle w:val="Hyperlink"/>
            <w:rFonts w:asciiTheme="minorHAnsi" w:hAnsiTheme="minorHAnsi" w:cs="Times New Roman"/>
            <w:sz w:val="18"/>
          </w:rPr>
          <w:t>http://nationalinterest.org/blog/the-buzz/why-south-korea-silent-chinas-moves-the-south-china-sea-13275?page=2</w:t>
        </w:r>
      </w:hyperlink>
      <w:r w:rsidRPr="002063B7">
        <w:rPr>
          <w:rFonts w:asciiTheme="minorHAnsi" w:hAnsiTheme="minorHAnsi" w:cs="Times New Roman"/>
          <w:sz w:val="18"/>
        </w:rPr>
        <w:t xml:space="preserve">) </w:t>
      </w:r>
      <w:r w:rsidRPr="00411445">
        <w:rPr>
          <w:rFonts w:asciiTheme="minorHAnsi" w:hAnsiTheme="minorHAnsi" w:cs="Times New Roman"/>
        </w:rPr>
        <w:t>NTT</w:t>
      </w:r>
    </w:p>
    <w:p w14:paraId="2B67A9A8" w14:textId="77777777" w:rsidR="005911FB" w:rsidRPr="00411445" w:rsidRDefault="005911FB" w:rsidP="005911FB">
      <w:pPr>
        <w:pStyle w:val="NoSpacing"/>
        <w:rPr>
          <w:rFonts w:asciiTheme="minorHAnsi" w:hAnsiTheme="minorHAnsi"/>
          <w:sz w:val="16"/>
        </w:rPr>
      </w:pPr>
      <w:r w:rsidRPr="00411445">
        <w:rPr>
          <w:rFonts w:asciiTheme="minorHAnsi" w:hAnsiTheme="minorHAnsi"/>
          <w:b/>
          <w:highlight w:val="cyan"/>
          <w:u w:val="single"/>
        </w:rPr>
        <w:t>The end of Chinese support is a necessary</w:t>
      </w:r>
      <w:r w:rsidRPr="00411445">
        <w:rPr>
          <w:rFonts w:asciiTheme="minorHAnsi" w:hAnsiTheme="minorHAnsi"/>
          <w:sz w:val="16"/>
        </w:rPr>
        <w:t xml:space="preserve"> (if not sufficient) </w:t>
      </w:r>
      <w:r w:rsidRPr="00411445">
        <w:rPr>
          <w:rFonts w:asciiTheme="minorHAnsi" w:hAnsiTheme="minorHAnsi"/>
          <w:b/>
          <w:highlight w:val="cyan"/>
          <w:u w:val="single"/>
        </w:rPr>
        <w:t>cause for North Korea's eventual collapse</w:t>
      </w:r>
      <w:r w:rsidRPr="00411445">
        <w:rPr>
          <w:rFonts w:asciiTheme="minorHAnsi" w:hAnsiTheme="minorHAnsi"/>
          <w:sz w:val="16"/>
        </w:rPr>
        <w:t xml:space="preserve">. </w:t>
      </w:r>
      <w:r w:rsidRPr="00411445">
        <w:rPr>
          <w:rStyle w:val="StyleUnderline"/>
          <w:highlight w:val="cyan"/>
        </w:rPr>
        <w:t>South Korean President Park's robust efforts to woo Beijing have helped push China and North Korea apart in the last few years</w:t>
      </w:r>
      <w:r w:rsidRPr="00411445">
        <w:rPr>
          <w:rFonts w:asciiTheme="minorHAnsi" w:hAnsiTheme="minorHAnsi"/>
          <w:sz w:val="16"/>
          <w:highlight w:val="cyan"/>
        </w:rPr>
        <w:t>.</w:t>
      </w:r>
      <w:r w:rsidRPr="00411445">
        <w:rPr>
          <w:rFonts w:asciiTheme="minorHAnsi" w:hAnsiTheme="minorHAnsi"/>
          <w:sz w:val="16"/>
        </w:rPr>
        <w:t xml:space="preserve"> This is a huge achievement—arguably the most important in her otherwise</w:t>
      </w:r>
      <w:r>
        <w:rPr>
          <w:rFonts w:asciiTheme="minorHAnsi" w:hAnsiTheme="minorHAnsi"/>
          <w:sz w:val="16"/>
        </w:rPr>
        <w:t xml:space="preserve"> </w:t>
      </w:r>
      <w:hyperlink r:id="rId82" w:history="1">
        <w:r w:rsidRPr="00411445">
          <w:rPr>
            <w:rFonts w:asciiTheme="minorHAnsi" w:hAnsiTheme="minorHAnsi"/>
            <w:sz w:val="16"/>
          </w:rPr>
          <w:t>scandal-laden presidency</w:t>
        </w:r>
      </w:hyperlink>
      <w:r w:rsidRPr="00411445">
        <w:rPr>
          <w:rFonts w:asciiTheme="minorHAnsi" w:hAnsiTheme="minorHAnsi"/>
          <w:sz w:val="16"/>
        </w:rPr>
        <w:t xml:space="preserve">. </w:t>
      </w:r>
      <w:r w:rsidRPr="00411445">
        <w:rPr>
          <w:rFonts w:asciiTheme="minorHAnsi" w:hAnsiTheme="minorHAnsi"/>
          <w:b/>
          <w:highlight w:val="cyan"/>
          <w:u w:val="single"/>
        </w:rPr>
        <w:t>For South Korea to weigh in on the S</w:t>
      </w:r>
      <w:r w:rsidRPr="00411445">
        <w:rPr>
          <w:rFonts w:asciiTheme="minorHAnsi" w:hAnsiTheme="minorHAnsi"/>
          <w:sz w:val="16"/>
        </w:rPr>
        <w:t xml:space="preserve">outh </w:t>
      </w:r>
      <w:r w:rsidRPr="00411445">
        <w:rPr>
          <w:rFonts w:asciiTheme="minorHAnsi" w:hAnsiTheme="minorHAnsi"/>
          <w:b/>
          <w:highlight w:val="cyan"/>
          <w:u w:val="single"/>
        </w:rPr>
        <w:t>C</w:t>
      </w:r>
      <w:r w:rsidRPr="00411445">
        <w:rPr>
          <w:rFonts w:asciiTheme="minorHAnsi" w:hAnsiTheme="minorHAnsi"/>
          <w:sz w:val="16"/>
        </w:rPr>
        <w:t xml:space="preserve">hina </w:t>
      </w:r>
      <w:r w:rsidRPr="00411445">
        <w:rPr>
          <w:rFonts w:asciiTheme="minorHAnsi" w:hAnsiTheme="minorHAnsi"/>
          <w:b/>
          <w:highlight w:val="cyan"/>
          <w:u w:val="single"/>
        </w:rPr>
        <w:t>S</w:t>
      </w:r>
      <w:r w:rsidRPr="00411445">
        <w:rPr>
          <w:rFonts w:asciiTheme="minorHAnsi" w:hAnsiTheme="minorHAnsi"/>
          <w:sz w:val="16"/>
        </w:rPr>
        <w:t xml:space="preserve">ea </w:t>
      </w:r>
      <w:r w:rsidRPr="00411445">
        <w:rPr>
          <w:rFonts w:asciiTheme="minorHAnsi" w:hAnsiTheme="minorHAnsi"/>
          <w:b/>
          <w:highlight w:val="cyan"/>
          <w:u w:val="single"/>
        </w:rPr>
        <w:t>would jeopardies this tenuous breakthrough. Beijing must believe South Korea is at least neutral regarding Chinese power before it will give up Pyongyang.</w:t>
      </w:r>
      <w:r w:rsidRPr="00411445">
        <w:rPr>
          <w:rFonts w:asciiTheme="minorHAnsi" w:hAnsiTheme="minorHAnsi"/>
          <w:sz w:val="16"/>
        </w:rPr>
        <w:t xml:space="preserve"> Given that U.S. forces are stationed in South Korea, Park must be flattering Xi Jingping quite a lot, and she has probably bit her tongue on other issues, like the South China Sea. But ultimately who cares? Cutting Pyongyang off from its last sponsor would be a sea-change and is well worth these costs.</w:t>
      </w:r>
      <w:r>
        <w:rPr>
          <w:rFonts w:asciiTheme="minorHAnsi" w:hAnsiTheme="minorHAnsi"/>
          <w:sz w:val="16"/>
        </w:rPr>
        <w:t xml:space="preserve"> </w:t>
      </w:r>
      <w:r w:rsidRPr="00411445">
        <w:rPr>
          <w:rFonts w:asciiTheme="minorHAnsi" w:hAnsiTheme="minorHAnsi"/>
          <w:b/>
          <w:highlight w:val="cyan"/>
          <w:u w:val="single"/>
        </w:rPr>
        <w:t>Ideally, South Korea, as a fellow regional democracy and U.S. ally with strong freedom of navigation interests, would support the regional pushback on China in the S</w:t>
      </w:r>
      <w:r w:rsidRPr="00411445">
        <w:rPr>
          <w:rFonts w:asciiTheme="minorHAnsi" w:hAnsiTheme="minorHAnsi"/>
          <w:sz w:val="16"/>
        </w:rPr>
        <w:t xml:space="preserve">outh </w:t>
      </w:r>
      <w:r w:rsidRPr="00411445">
        <w:rPr>
          <w:rFonts w:asciiTheme="minorHAnsi" w:hAnsiTheme="minorHAnsi"/>
          <w:b/>
          <w:highlight w:val="cyan"/>
          <w:u w:val="single"/>
        </w:rPr>
        <w:t>C</w:t>
      </w:r>
      <w:r w:rsidRPr="00411445">
        <w:rPr>
          <w:rFonts w:asciiTheme="minorHAnsi" w:hAnsiTheme="minorHAnsi"/>
          <w:sz w:val="16"/>
        </w:rPr>
        <w:t xml:space="preserve">hina </w:t>
      </w:r>
      <w:r w:rsidRPr="00411445">
        <w:rPr>
          <w:rFonts w:asciiTheme="minorHAnsi" w:hAnsiTheme="minorHAnsi"/>
          <w:b/>
          <w:highlight w:val="cyan"/>
          <w:u w:val="single"/>
        </w:rPr>
        <w:t>S</w:t>
      </w:r>
      <w:r w:rsidRPr="00411445">
        <w:rPr>
          <w:rFonts w:asciiTheme="minorHAnsi" w:hAnsiTheme="minorHAnsi"/>
          <w:sz w:val="16"/>
        </w:rPr>
        <w:t xml:space="preserve">ea. </w:t>
      </w:r>
      <w:r w:rsidRPr="00411445">
        <w:rPr>
          <w:rFonts w:asciiTheme="minorHAnsi" w:hAnsiTheme="minorHAnsi"/>
          <w:b/>
          <w:highlight w:val="cyan"/>
          <w:u w:val="single"/>
        </w:rPr>
        <w:t>But the realities of Chinese growth force tough choices.</w:t>
      </w:r>
      <w:r>
        <w:rPr>
          <w:rFonts w:asciiTheme="minorHAnsi" w:hAnsiTheme="minorHAnsi"/>
          <w:sz w:val="16"/>
        </w:rPr>
        <w:t xml:space="preserve"> </w:t>
      </w:r>
      <w:hyperlink r:id="rId83" w:history="1">
        <w:r w:rsidRPr="00411445">
          <w:rPr>
            <w:rFonts w:asciiTheme="minorHAnsi" w:hAnsiTheme="minorHAnsi"/>
            <w:sz w:val="16"/>
          </w:rPr>
          <w:t>As I have argued before</w:t>
        </w:r>
      </w:hyperlink>
      <w:r w:rsidRPr="00411445">
        <w:rPr>
          <w:rFonts w:asciiTheme="minorHAnsi" w:hAnsiTheme="minorHAnsi"/>
          <w:sz w:val="16"/>
        </w:rPr>
        <w:t xml:space="preserve">, rigid democratic maximalism regarding China will openly provoke it; Asia does not need ideological neocons. </w:t>
      </w:r>
      <w:r w:rsidRPr="00411445">
        <w:rPr>
          <w:rFonts w:asciiTheme="minorHAnsi" w:hAnsiTheme="minorHAnsi"/>
          <w:b/>
          <w:highlight w:val="cyan"/>
          <w:u w:val="single"/>
        </w:rPr>
        <w:t>The democracies need to find ways to work with the realities of Chinese power without betraying core values.</w:t>
      </w:r>
      <w:r>
        <w:rPr>
          <w:rFonts w:asciiTheme="minorHAnsi" w:hAnsiTheme="minorHAnsi"/>
          <w:b/>
          <w:u w:val="single"/>
        </w:rPr>
        <w:t xml:space="preserve"> </w:t>
      </w:r>
      <w:hyperlink r:id="rId84" w:history="1">
        <w:r w:rsidRPr="00411445">
          <w:rPr>
            <w:rFonts w:asciiTheme="minorHAnsi" w:hAnsiTheme="minorHAnsi"/>
            <w:sz w:val="16"/>
          </w:rPr>
          <w:t>Abandoning Taiwan</w:t>
        </w:r>
      </w:hyperlink>
      <w:r w:rsidRPr="00411445">
        <w:rPr>
          <w:rFonts w:asciiTheme="minorHAnsi" w:hAnsiTheme="minorHAnsi"/>
          <w:sz w:val="16"/>
        </w:rPr>
        <w:t>, for example, is a bridge too far in such accommodation. But in the South China Sea (and AIIB), a bit of South Korean silence or free-riding is a tolerable swap for a much greater gain.</w:t>
      </w:r>
    </w:p>
    <w:p w14:paraId="42E463DA" w14:textId="77777777" w:rsidR="005911FB" w:rsidRPr="00411445" w:rsidRDefault="005911FB" w:rsidP="005911FB">
      <w:pPr>
        <w:pStyle w:val="Heading4"/>
        <w:rPr>
          <w:rStyle w:val="Style13ptBold"/>
          <w:b/>
        </w:rPr>
      </w:pPr>
      <w:r w:rsidRPr="00411445">
        <w:rPr>
          <w:rStyle w:val="Style13ptBold"/>
          <w:b/>
        </w:rPr>
        <w:t>Korea opposes use of force in maritime conflicts- just wants peaceful FON ops and negotiations like the plan</w:t>
      </w:r>
    </w:p>
    <w:p w14:paraId="4ED78985" w14:textId="77777777" w:rsidR="005911FB" w:rsidRPr="00411445" w:rsidRDefault="005911FB" w:rsidP="005911FB">
      <w:pPr>
        <w:rPr>
          <w:rFonts w:asciiTheme="minorHAnsi" w:hAnsiTheme="minorHAnsi"/>
          <w:b/>
          <w:bCs/>
          <w:sz w:val="26"/>
        </w:rPr>
      </w:pPr>
      <w:r>
        <w:rPr>
          <w:rStyle w:val="Style13ptBold"/>
        </w:rPr>
        <w:t>Cheng &amp;</w:t>
      </w:r>
      <w:r w:rsidRPr="00411445">
        <w:rPr>
          <w:rStyle w:val="Style13ptBold"/>
        </w:rPr>
        <w:t xml:space="preserve"> Lubold 15</w:t>
      </w:r>
      <w:r w:rsidRPr="00411445">
        <w:rPr>
          <w:rFonts w:asciiTheme="minorHAnsi" w:hAnsiTheme="minorHAnsi"/>
        </w:rPr>
        <w:t xml:space="preserve"> </w:t>
      </w:r>
      <w:r w:rsidRPr="00411445">
        <w:rPr>
          <w:rFonts w:asciiTheme="minorHAnsi" w:hAnsiTheme="minorHAnsi"/>
          <w:sz w:val="16"/>
        </w:rPr>
        <w:t xml:space="preserve">(Jonathan, Staff reporter at WSJ, Gordon, Pentagon reporter at WSJ, 11/2/15, "South Korea Calls for South China Sea Rights," </w:t>
      </w:r>
      <w:hyperlink r:id="rId85" w:history="1">
        <w:r w:rsidRPr="00411445">
          <w:rPr>
            <w:rStyle w:val="Hyperlink"/>
            <w:rFonts w:asciiTheme="minorHAnsi" w:hAnsiTheme="minorHAnsi"/>
            <w:sz w:val="16"/>
          </w:rPr>
          <w:t>http://www.wsj.com/articles/south-korea-calls-for-south-china-sea-rights-1446461006</w:t>
        </w:r>
      </w:hyperlink>
      <w:r w:rsidRPr="00411445">
        <w:rPr>
          <w:rStyle w:val="Hyperlink"/>
          <w:rFonts w:asciiTheme="minorHAnsi" w:hAnsiTheme="minorHAnsi"/>
          <w:sz w:val="16"/>
        </w:rPr>
        <w:t>) MLJ</w:t>
      </w:r>
    </w:p>
    <w:p w14:paraId="3DC39FAA" w14:textId="77777777" w:rsidR="005911FB" w:rsidRPr="00432362" w:rsidRDefault="005911FB" w:rsidP="005911FB">
      <w:pPr>
        <w:rPr>
          <w:rFonts w:asciiTheme="minorHAnsi" w:hAnsiTheme="minorHAnsi"/>
          <w:sz w:val="16"/>
        </w:rPr>
      </w:pPr>
      <w:r w:rsidRPr="00411445">
        <w:rPr>
          <w:rFonts w:asciiTheme="minorHAnsi" w:hAnsiTheme="minorHAnsi"/>
          <w:sz w:val="24"/>
          <w:highlight w:val="cyan"/>
          <w:u w:val="single"/>
        </w:rPr>
        <w:lastRenderedPageBreak/>
        <w:t>South Korea’s defense minister called for freedom of the seas and the skies in the S</w:t>
      </w:r>
      <w:r w:rsidRPr="00432362">
        <w:rPr>
          <w:rFonts w:asciiTheme="minorHAnsi" w:hAnsiTheme="minorHAnsi"/>
          <w:sz w:val="16"/>
        </w:rPr>
        <w:t xml:space="preserve">outh </w:t>
      </w:r>
      <w:r w:rsidRPr="00411445">
        <w:rPr>
          <w:rFonts w:asciiTheme="minorHAnsi" w:hAnsiTheme="minorHAnsi"/>
          <w:sz w:val="24"/>
          <w:highlight w:val="cyan"/>
          <w:u w:val="single"/>
        </w:rPr>
        <w:t>C</w:t>
      </w:r>
      <w:r w:rsidRPr="00432362">
        <w:rPr>
          <w:rFonts w:asciiTheme="minorHAnsi" w:hAnsiTheme="minorHAnsi"/>
          <w:sz w:val="16"/>
        </w:rPr>
        <w:t xml:space="preserve">hina </w:t>
      </w:r>
      <w:r w:rsidRPr="00411445">
        <w:rPr>
          <w:rFonts w:asciiTheme="minorHAnsi" w:hAnsiTheme="minorHAnsi"/>
          <w:sz w:val="24"/>
          <w:highlight w:val="cyan"/>
          <w:u w:val="single"/>
        </w:rPr>
        <w:t>Sea</w:t>
      </w:r>
      <w:r w:rsidRPr="00432362">
        <w:rPr>
          <w:rFonts w:asciiTheme="minorHAnsi" w:hAnsiTheme="minorHAnsi"/>
          <w:sz w:val="16"/>
        </w:rPr>
        <w:t>, in the strongest public remarks by a South Korean official over a recent spat between the U.S. and China over the contested waters. The remarks by South Korean Defense Minister Han Min-Koo, made at a news briefing with visiting U.S. Defense Secretary Ash Carter, came at the end of a flurry of meetings in Seoul involving leaders of Japan, China and South Korea. “</w:t>
      </w:r>
      <w:r w:rsidRPr="00411445">
        <w:rPr>
          <w:rFonts w:asciiTheme="minorHAnsi" w:hAnsiTheme="minorHAnsi"/>
          <w:sz w:val="24"/>
          <w:highlight w:val="cyan"/>
          <w:u w:val="single"/>
        </w:rPr>
        <w:t>It is our stance that f</w:t>
      </w:r>
      <w:r w:rsidRPr="00432362">
        <w:rPr>
          <w:rFonts w:asciiTheme="minorHAnsi" w:hAnsiTheme="minorHAnsi"/>
          <w:sz w:val="16"/>
        </w:rPr>
        <w:t xml:space="preserve">reedom of navigation and freedom of flight should </w:t>
      </w:r>
      <w:r w:rsidRPr="00411445">
        <w:rPr>
          <w:rFonts w:asciiTheme="minorHAnsi" w:hAnsiTheme="minorHAnsi"/>
          <w:sz w:val="24"/>
          <w:highlight w:val="cyan"/>
          <w:u w:val="single"/>
        </w:rPr>
        <w:t xml:space="preserve">be ensured in this area, and that any conflicts </w:t>
      </w:r>
      <w:proofErr w:type="gramStart"/>
      <w:r w:rsidRPr="00411445">
        <w:rPr>
          <w:rFonts w:asciiTheme="minorHAnsi" w:hAnsiTheme="minorHAnsi"/>
          <w:sz w:val="24"/>
          <w:highlight w:val="cyan"/>
          <w:u w:val="single"/>
        </w:rPr>
        <w:t>be</w:t>
      </w:r>
      <w:proofErr w:type="gramEnd"/>
      <w:r w:rsidRPr="00411445">
        <w:rPr>
          <w:rFonts w:asciiTheme="minorHAnsi" w:hAnsiTheme="minorHAnsi"/>
          <w:sz w:val="24"/>
          <w:highlight w:val="cyan"/>
          <w:u w:val="single"/>
        </w:rPr>
        <w:t xml:space="preserve"> resolved </w:t>
      </w:r>
      <w:r w:rsidRPr="00432362">
        <w:rPr>
          <w:rFonts w:asciiTheme="minorHAnsi" w:hAnsiTheme="minorHAnsi"/>
          <w:sz w:val="16"/>
        </w:rPr>
        <w:t xml:space="preserve">according to relevant agreements and </w:t>
      </w:r>
      <w:r w:rsidRPr="00411445">
        <w:rPr>
          <w:rFonts w:asciiTheme="minorHAnsi" w:hAnsiTheme="minorHAnsi"/>
          <w:sz w:val="24"/>
          <w:highlight w:val="cyan"/>
          <w:u w:val="single"/>
        </w:rPr>
        <w:t>established international norms</w:t>
      </w:r>
      <w:r w:rsidRPr="00432362">
        <w:rPr>
          <w:rFonts w:asciiTheme="minorHAnsi" w:hAnsiTheme="minorHAnsi"/>
          <w:sz w:val="16"/>
        </w:rPr>
        <w:t>,” Mr. Han said</w:t>
      </w:r>
      <w:r w:rsidRPr="00411445">
        <w:rPr>
          <w:rFonts w:asciiTheme="minorHAnsi" w:hAnsiTheme="minorHAnsi"/>
          <w:sz w:val="24"/>
          <w:highlight w:val="cyan"/>
          <w:u w:val="single"/>
        </w:rPr>
        <w:t xml:space="preserve">. The remarks, </w:t>
      </w:r>
      <w:r w:rsidRPr="00432362">
        <w:rPr>
          <w:rFonts w:asciiTheme="minorHAnsi" w:hAnsiTheme="minorHAnsi"/>
          <w:sz w:val="16"/>
        </w:rPr>
        <w:t xml:space="preserve">though guarded, </w:t>
      </w:r>
      <w:r w:rsidRPr="00411445">
        <w:rPr>
          <w:rFonts w:asciiTheme="minorHAnsi" w:hAnsiTheme="minorHAnsi"/>
          <w:sz w:val="24"/>
          <w:highlight w:val="cyan"/>
          <w:u w:val="single"/>
        </w:rPr>
        <w:t xml:space="preserve">add momentum to the U.S.’s cause as it seeks to rally opposition to Beijing’s attempts to </w:t>
      </w:r>
      <w:r w:rsidRPr="00432362">
        <w:rPr>
          <w:rFonts w:asciiTheme="minorHAnsi" w:hAnsiTheme="minorHAnsi"/>
          <w:sz w:val="16"/>
        </w:rPr>
        <w:t>build islets to</w:t>
      </w:r>
      <w:r w:rsidRPr="00411445">
        <w:rPr>
          <w:rFonts w:asciiTheme="minorHAnsi" w:hAnsiTheme="minorHAnsi"/>
          <w:sz w:val="24"/>
          <w:highlight w:val="cyan"/>
          <w:u w:val="single"/>
        </w:rPr>
        <w:t xml:space="preserve"> bolster its disputed territorial claims. Last week, a South Korean presidential official urged the dispute to be settled peacefully,</w:t>
      </w:r>
      <w:r w:rsidRPr="00432362">
        <w:rPr>
          <w:rFonts w:asciiTheme="minorHAnsi" w:hAnsiTheme="minorHAnsi"/>
          <w:sz w:val="16"/>
        </w:rPr>
        <w:t xml:space="preserve"> in the first comments since a U.S. Navy destroyer sailed within 12 nautical miles of artificial islands claimed by China.</w:t>
      </w:r>
    </w:p>
    <w:p w14:paraId="14D10943" w14:textId="77777777" w:rsidR="005911FB" w:rsidRPr="00411445" w:rsidRDefault="005911FB" w:rsidP="005911FB">
      <w:pPr>
        <w:pStyle w:val="Heading3"/>
        <w:rPr>
          <w:rStyle w:val="Style13ptBold"/>
          <w:b/>
          <w:bCs w:val="0"/>
          <w:sz w:val="44"/>
          <w:u w:val="double"/>
        </w:rPr>
      </w:pPr>
      <w:r w:rsidRPr="00411445">
        <w:rPr>
          <w:rStyle w:val="Style13ptBold"/>
          <w:b/>
          <w:bCs w:val="0"/>
          <w:sz w:val="44"/>
          <w:u w:val="double"/>
        </w:rPr>
        <w:lastRenderedPageBreak/>
        <w:t>Russia</w:t>
      </w:r>
    </w:p>
    <w:p w14:paraId="325D1446" w14:textId="77777777" w:rsidR="005911FB" w:rsidRPr="00411445" w:rsidRDefault="005911FB" w:rsidP="005911FB">
      <w:pPr>
        <w:pStyle w:val="Heading4"/>
        <w:rPr>
          <w:rStyle w:val="Style13ptBold"/>
          <w:bCs w:val="0"/>
          <w:sz w:val="22"/>
        </w:rPr>
      </w:pPr>
      <w:r w:rsidRPr="00411445">
        <w:rPr>
          <w:rFonts w:asciiTheme="minorHAnsi" w:hAnsiTheme="minorHAnsi"/>
        </w:rPr>
        <w:t>Russia supports UNCLOS, won’t give in to Chinese position</w:t>
      </w:r>
      <w:r>
        <w:rPr>
          <w:rFonts w:asciiTheme="minorHAnsi" w:hAnsiTheme="minorHAnsi"/>
        </w:rPr>
        <w:t xml:space="preserve"> on SCS</w:t>
      </w:r>
    </w:p>
    <w:p w14:paraId="37DF9F77" w14:textId="77777777" w:rsidR="005911FB" w:rsidRPr="00411445" w:rsidRDefault="005911FB" w:rsidP="005911FB">
      <w:pPr>
        <w:rPr>
          <w:rFonts w:asciiTheme="minorHAnsi" w:hAnsiTheme="minorHAnsi"/>
          <w:highlight w:val="cyan"/>
        </w:rPr>
      </w:pPr>
      <w:r w:rsidRPr="00411445">
        <w:rPr>
          <w:rStyle w:val="Style13ptBold"/>
        </w:rPr>
        <w:t>Maxie 5/9</w:t>
      </w:r>
      <w:r w:rsidRPr="00411445">
        <w:rPr>
          <w:rFonts w:asciiTheme="minorHAnsi" w:hAnsiTheme="minorHAnsi"/>
        </w:rPr>
        <w:t xml:space="preserve"> (Jeremy, research assistant at the Brookings Institution, "Russia Has a South China Sea Problem," </w:t>
      </w:r>
      <w:r w:rsidRPr="00411445">
        <w:rPr>
          <w:rFonts w:asciiTheme="minorHAnsi" w:hAnsiTheme="minorHAnsi"/>
          <w:i/>
        </w:rPr>
        <w:t>In Homeland Security</w:t>
      </w:r>
      <w:r w:rsidRPr="00411445">
        <w:rPr>
          <w:rFonts w:asciiTheme="minorHAnsi" w:hAnsiTheme="minorHAnsi"/>
        </w:rPr>
        <w:t xml:space="preserve">, </w:t>
      </w:r>
      <w:hyperlink r:id="rId86" w:history="1">
        <w:r w:rsidRPr="00411445">
          <w:rPr>
            <w:rStyle w:val="Hyperlink"/>
            <w:rFonts w:asciiTheme="minorHAnsi" w:hAnsiTheme="minorHAnsi"/>
          </w:rPr>
          <w:t>http://inhomelandsecurity.com/russias-south-china-sea-conundrum/</w:t>
        </w:r>
      </w:hyperlink>
      <w:r w:rsidRPr="00411445">
        <w:rPr>
          <w:rFonts w:asciiTheme="minorHAnsi" w:hAnsiTheme="minorHAnsi"/>
        </w:rPr>
        <w:t xml:space="preserve"> ) MLJ </w:t>
      </w:r>
    </w:p>
    <w:p w14:paraId="18F57080" w14:textId="77777777" w:rsidR="005911FB" w:rsidRPr="00411445" w:rsidRDefault="005911FB" w:rsidP="005911FB">
      <w:pPr>
        <w:rPr>
          <w:rFonts w:asciiTheme="minorHAnsi" w:hAnsiTheme="minorHAnsi"/>
          <w:sz w:val="24"/>
          <w:u w:val="single"/>
        </w:rPr>
      </w:pPr>
      <w:r w:rsidRPr="00411445">
        <w:rPr>
          <w:rFonts w:asciiTheme="minorHAnsi" w:hAnsiTheme="minorHAnsi"/>
          <w:sz w:val="24"/>
          <w:highlight w:val="cyan"/>
          <w:u w:val="single"/>
        </w:rPr>
        <w:t>Rather than unconditionally backing Beijing’s unilateral revision of the status quo, Lavrov pointed to ongoing talks between China and ASEAN members based on</w:t>
      </w:r>
      <w:r w:rsidRPr="00411445">
        <w:rPr>
          <w:rFonts w:asciiTheme="minorHAnsi" w:hAnsiTheme="minorHAnsi"/>
          <w:sz w:val="16"/>
        </w:rPr>
        <w:t xml:space="preserve"> the U.N. Convention on the Law of the Sea (</w:t>
      </w:r>
      <w:r w:rsidRPr="00411445">
        <w:rPr>
          <w:rFonts w:asciiTheme="minorHAnsi" w:hAnsiTheme="minorHAnsi"/>
          <w:sz w:val="24"/>
          <w:highlight w:val="cyan"/>
          <w:u w:val="single"/>
        </w:rPr>
        <w:t>UNCLOS</w:t>
      </w:r>
      <w:r w:rsidRPr="00411445">
        <w:rPr>
          <w:rFonts w:asciiTheme="minorHAnsi" w:hAnsiTheme="minorHAnsi"/>
          <w:sz w:val="16"/>
        </w:rPr>
        <w:t>)—</w:t>
      </w:r>
      <w:r w:rsidRPr="00411445">
        <w:rPr>
          <w:rFonts w:asciiTheme="minorHAnsi" w:hAnsiTheme="minorHAnsi"/>
          <w:sz w:val="24"/>
          <w:highlight w:val="cyan"/>
          <w:u w:val="single"/>
        </w:rPr>
        <w:t>which he described as a fundamental document</w:t>
      </w:r>
      <w:r w:rsidRPr="00411445">
        <w:rPr>
          <w:rFonts w:asciiTheme="minorHAnsi" w:hAnsiTheme="minorHAnsi"/>
          <w:sz w:val="16"/>
        </w:rPr>
        <w:t>. He also approvingly referenced the Declaration on the Conduct of Parties in the South China Sea in 2002 (DOC) that the parties have signed and the Code of Conduct in the South China Sea (COC) that has languished under negotiations. It is notable that Lavrov referred to UNCLOS as well as multilateral and institutional frameworks rather than China’s so-called “nine-dash line.”Lavrov’s ambiguous statements leave a multitude of unanswered questions. What is the nature and scope of Russia’s support? How will Russia implement and exercise such support? Does Russia support China’s opposition to UNCLOS as the legal framework for resolving the dispute? What is Russia’s position toward China’s efforts to restrict freedom of navigation and overflights in the SCS? If China establishes an Air Defense Identification Zone (ADIZ) in the SCS, will Russia comply or ignore? How will Russia balance its strategic relations with China and Vietnam? To what extent will Russia support China diplomatically if events continue to escalate? Would Russia intervene in a military clash between China or Vietnam or between China’s and the United States</w:t>
      </w:r>
      <w:proofErr w:type="gramStart"/>
      <w:r w:rsidRPr="00411445">
        <w:rPr>
          <w:rFonts w:asciiTheme="minorHAnsi" w:hAnsiTheme="minorHAnsi"/>
          <w:sz w:val="16"/>
        </w:rPr>
        <w:t>?By</w:t>
      </w:r>
      <w:proofErr w:type="gramEnd"/>
      <w:r w:rsidRPr="00411445">
        <w:rPr>
          <w:rFonts w:asciiTheme="minorHAnsi" w:hAnsiTheme="minorHAnsi"/>
          <w:sz w:val="16"/>
        </w:rPr>
        <w:t xml:space="preserve"> contextualizing Lavrov’s comments, insights can be drawn which suggest that </w:t>
      </w:r>
      <w:r w:rsidRPr="00411445">
        <w:rPr>
          <w:rFonts w:asciiTheme="minorHAnsi" w:hAnsiTheme="minorHAnsi"/>
          <w:sz w:val="24"/>
          <w:highlight w:val="cyan"/>
          <w:u w:val="single"/>
        </w:rPr>
        <w:t>Russia will provide only limited diplomatic support to Beijing and avoid entanglements in any potential military clashes. In the meantime, Russia will maneuver to hedge against China in Southeast </w:t>
      </w:r>
      <w:hyperlink r:id="rId87" w:history="1">
        <w:r w:rsidRPr="00411445">
          <w:rPr>
            <w:rStyle w:val="Hyperlink"/>
            <w:rFonts w:asciiTheme="minorHAnsi" w:hAnsiTheme="minorHAnsi"/>
            <w:sz w:val="24"/>
            <w:highlight w:val="cyan"/>
            <w:u w:val="single"/>
          </w:rPr>
          <w:t>Asia</w:t>
        </w:r>
      </w:hyperlink>
      <w:r w:rsidRPr="00411445">
        <w:rPr>
          <w:rFonts w:asciiTheme="minorHAnsi" w:hAnsiTheme="minorHAnsi"/>
          <w:sz w:val="24"/>
          <w:highlight w:val="cyan"/>
          <w:u w:val="single"/>
        </w:rPr>
        <w:t xml:space="preserve"> by deepening its strategic relationship with Vietnam while expanding military and trade ties throughout the region </w:t>
      </w:r>
      <w:r w:rsidRPr="00411445">
        <w:rPr>
          <w:rFonts w:asciiTheme="minorHAnsi" w:hAnsiTheme="minorHAnsi"/>
          <w:sz w:val="16"/>
        </w:rPr>
        <w:t>on a bilateral basis as well as</w:t>
      </w:r>
      <w:r w:rsidRPr="00411445">
        <w:rPr>
          <w:rFonts w:asciiTheme="minorHAnsi" w:hAnsiTheme="minorHAnsi"/>
          <w:sz w:val="24"/>
          <w:highlight w:val="cyan"/>
          <w:u w:val="single"/>
        </w:rPr>
        <w:t xml:space="preserve"> multilaterally with ASEAN.</w:t>
      </w:r>
    </w:p>
    <w:p w14:paraId="1AE990EE" w14:textId="77777777" w:rsidR="005911FB" w:rsidRPr="00411445" w:rsidRDefault="005911FB" w:rsidP="005911FB">
      <w:pPr>
        <w:pStyle w:val="Heading4"/>
        <w:rPr>
          <w:rFonts w:asciiTheme="minorHAnsi" w:hAnsiTheme="minorHAnsi"/>
        </w:rPr>
      </w:pPr>
      <w:r>
        <w:rPr>
          <w:rFonts w:asciiTheme="minorHAnsi" w:hAnsiTheme="minorHAnsi"/>
        </w:rPr>
        <w:t>Russia wants a policy that doesn’t take sides in the SCS</w:t>
      </w:r>
    </w:p>
    <w:p w14:paraId="0D69B74E" w14:textId="77777777" w:rsidR="005911FB" w:rsidRPr="00411445" w:rsidRDefault="005911FB" w:rsidP="005911FB">
      <w:pPr>
        <w:rPr>
          <w:rFonts w:asciiTheme="minorHAnsi" w:hAnsiTheme="minorHAnsi"/>
        </w:rPr>
      </w:pPr>
      <w:r w:rsidRPr="00411445">
        <w:rPr>
          <w:rStyle w:val="Style13ptBold"/>
        </w:rPr>
        <w:t>Wishnick 13</w:t>
      </w:r>
      <w:r w:rsidRPr="00411445">
        <w:rPr>
          <w:rFonts w:asciiTheme="minorHAnsi" w:hAnsiTheme="minorHAnsi"/>
        </w:rPr>
        <w:t xml:space="preserve"> (Elizabeth, Assoc. Prof PoliSci and Law-Montclair State University, "Russia: New Player in the South China Sea</w:t>
      </w:r>
      <w:proofErr w:type="gramStart"/>
      <w:r w:rsidRPr="00411445">
        <w:rPr>
          <w:rFonts w:asciiTheme="minorHAnsi" w:hAnsiTheme="minorHAnsi"/>
        </w:rPr>
        <w:t>?,</w:t>
      </w:r>
      <w:proofErr w:type="gramEnd"/>
      <w:r w:rsidRPr="00411445">
        <w:rPr>
          <w:rFonts w:asciiTheme="minorHAnsi" w:hAnsiTheme="minorHAnsi"/>
        </w:rPr>
        <w:t xml:space="preserve">" </w:t>
      </w:r>
      <w:r w:rsidRPr="00411445">
        <w:rPr>
          <w:rFonts w:asciiTheme="minorHAnsi" w:hAnsiTheme="minorHAnsi"/>
          <w:i/>
        </w:rPr>
        <w:t>PONARS Eurasia</w:t>
      </w:r>
      <w:r w:rsidRPr="00411445">
        <w:rPr>
          <w:rFonts w:asciiTheme="minorHAnsi" w:hAnsiTheme="minorHAnsi"/>
        </w:rPr>
        <w:t xml:space="preserve">, </w:t>
      </w:r>
      <w:hyperlink r:id="rId88" w:history="1">
        <w:r w:rsidRPr="00411445">
          <w:rPr>
            <w:rStyle w:val="Hyperlink"/>
            <w:rFonts w:asciiTheme="minorHAnsi" w:hAnsiTheme="minorHAnsi"/>
          </w:rPr>
          <w:t>http://www.ponarseurasia.org/memo/russia-new-player-south-china-sea</w:t>
        </w:r>
      </w:hyperlink>
      <w:r w:rsidRPr="00411445">
        <w:rPr>
          <w:rFonts w:asciiTheme="minorHAnsi" w:hAnsiTheme="minorHAnsi"/>
        </w:rPr>
        <w:t xml:space="preserve"> ) MLJ</w:t>
      </w:r>
    </w:p>
    <w:p w14:paraId="2BA9F1B2" w14:textId="77777777" w:rsidR="005911FB" w:rsidRPr="00411445" w:rsidRDefault="005911FB" w:rsidP="005911FB">
      <w:pPr>
        <w:rPr>
          <w:rFonts w:asciiTheme="minorHAnsi" w:hAnsiTheme="minorHAnsi"/>
          <w:sz w:val="16"/>
        </w:rPr>
      </w:pPr>
      <w:r w:rsidRPr="00411445">
        <w:rPr>
          <w:rFonts w:asciiTheme="minorHAnsi" w:hAnsiTheme="minorHAnsi"/>
          <w:sz w:val="16"/>
        </w:rPr>
        <w:t>China’s growing economic and military power in Asia has led to renewed interest in a greater Russian role in the region. As Stephen Blank has argued, this trend represents more than an effort to counterbalance China; it reflects the efforts of states in the Asia-Pacific region to diversify their bilateral and multilateral ties and form a new equilibrium in which China would be one of many key players</w:t>
      </w:r>
      <w:r w:rsidRPr="00411445">
        <w:rPr>
          <w:rFonts w:asciiTheme="minorHAnsi" w:hAnsiTheme="minorHAnsi"/>
          <w:b/>
          <w:sz w:val="24"/>
          <w:u w:val="single"/>
        </w:rPr>
        <w:t xml:space="preserve">. </w:t>
      </w:r>
      <w:r w:rsidRPr="00411445">
        <w:rPr>
          <w:rFonts w:asciiTheme="minorHAnsi" w:hAnsiTheme="minorHAnsi"/>
          <w:sz w:val="24"/>
          <w:highlight w:val="cyan"/>
          <w:u w:val="single"/>
        </w:rPr>
        <w:t>With the U.S. rebalancing policy leading to greater U.S. engagement with the region, Russia, like ASEAN, has sought to chart a course in Asia that reduces the likelihood of U.S.-China conflict.</w:t>
      </w:r>
      <w:r w:rsidRPr="00411445">
        <w:rPr>
          <w:rFonts w:asciiTheme="minorHAnsi" w:hAnsiTheme="minorHAnsi"/>
          <w:b/>
          <w:sz w:val="24"/>
          <w:u w:val="single"/>
        </w:rPr>
        <w:t xml:space="preserve"> </w:t>
      </w:r>
      <w:r w:rsidRPr="00411445">
        <w:rPr>
          <w:rFonts w:asciiTheme="minorHAnsi" w:hAnsiTheme="minorHAnsi"/>
          <w:sz w:val="16"/>
        </w:rPr>
        <w:t xml:space="preserve">Similarly, regarding Japan, Russia has tried to encourage negotiation between Beijing and Tokyo in a bid to reduce tensions over the disputed Diaoyu/Senkaku islands. From Russia’s perspective, China’s assertiveness in Asia has broader negative consequences in terms of precipitating an enhanced U.S. military presence in the region. </w:t>
      </w:r>
      <w:r w:rsidRPr="00411445">
        <w:rPr>
          <w:rFonts w:asciiTheme="minorHAnsi" w:hAnsiTheme="minorHAnsi"/>
          <w:sz w:val="24"/>
          <w:highlight w:val="cyan"/>
          <w:u w:val="single"/>
        </w:rPr>
        <w:t>Russia has refrained from taking sides in the S</w:t>
      </w:r>
      <w:r w:rsidRPr="00411445">
        <w:rPr>
          <w:rFonts w:asciiTheme="minorHAnsi" w:hAnsiTheme="minorHAnsi"/>
          <w:sz w:val="16"/>
        </w:rPr>
        <w:t>outh</w:t>
      </w:r>
      <w:r w:rsidRPr="00411445">
        <w:rPr>
          <w:rFonts w:asciiTheme="minorHAnsi" w:hAnsiTheme="minorHAnsi"/>
          <w:sz w:val="24"/>
          <w:highlight w:val="cyan"/>
          <w:u w:val="single"/>
        </w:rPr>
        <w:t xml:space="preserve"> C</w:t>
      </w:r>
      <w:r w:rsidRPr="00411445">
        <w:rPr>
          <w:rFonts w:asciiTheme="minorHAnsi" w:hAnsiTheme="minorHAnsi"/>
          <w:sz w:val="16"/>
        </w:rPr>
        <w:t xml:space="preserve">hina </w:t>
      </w:r>
      <w:r w:rsidRPr="00411445">
        <w:rPr>
          <w:rFonts w:asciiTheme="minorHAnsi" w:hAnsiTheme="minorHAnsi"/>
          <w:sz w:val="24"/>
          <w:highlight w:val="cyan"/>
          <w:u w:val="single"/>
        </w:rPr>
        <w:t>S</w:t>
      </w:r>
      <w:r w:rsidRPr="00411445">
        <w:rPr>
          <w:rFonts w:asciiTheme="minorHAnsi" w:hAnsiTheme="minorHAnsi"/>
          <w:sz w:val="16"/>
        </w:rPr>
        <w:t>ea</w:t>
      </w:r>
      <w:r w:rsidRPr="00411445">
        <w:rPr>
          <w:rFonts w:asciiTheme="minorHAnsi" w:hAnsiTheme="minorHAnsi"/>
          <w:sz w:val="24"/>
          <w:highlight w:val="cyan"/>
          <w:u w:val="single"/>
        </w:rPr>
        <w:t xml:space="preserve"> territorial disputes as well. To the contrary, a Russian diplomat in the Philippines noted that, if asked, his country was prepared to help resolve tensions in the So</w:t>
      </w:r>
      <w:r w:rsidRPr="00411445">
        <w:rPr>
          <w:rFonts w:asciiTheme="minorHAnsi" w:hAnsiTheme="minorHAnsi"/>
          <w:sz w:val="16"/>
        </w:rPr>
        <w:t>uth</w:t>
      </w:r>
      <w:r w:rsidRPr="00411445">
        <w:rPr>
          <w:rFonts w:asciiTheme="minorHAnsi" w:hAnsiTheme="minorHAnsi"/>
          <w:sz w:val="24"/>
          <w:highlight w:val="cyan"/>
          <w:u w:val="single"/>
        </w:rPr>
        <w:t xml:space="preserve"> C</w:t>
      </w:r>
      <w:r w:rsidRPr="00411445">
        <w:rPr>
          <w:rFonts w:asciiTheme="minorHAnsi" w:hAnsiTheme="minorHAnsi"/>
          <w:sz w:val="16"/>
        </w:rPr>
        <w:t>hina</w:t>
      </w:r>
      <w:r w:rsidRPr="00411445">
        <w:rPr>
          <w:rFonts w:asciiTheme="minorHAnsi" w:hAnsiTheme="minorHAnsi"/>
          <w:sz w:val="24"/>
          <w:highlight w:val="cyan"/>
          <w:u w:val="single"/>
        </w:rPr>
        <w:t xml:space="preserve"> S</w:t>
      </w:r>
      <w:r w:rsidRPr="00411445">
        <w:rPr>
          <w:rFonts w:asciiTheme="minorHAnsi" w:hAnsiTheme="minorHAnsi"/>
          <w:sz w:val="16"/>
        </w:rPr>
        <w:t>ea</w:t>
      </w:r>
      <w:r w:rsidRPr="00411445">
        <w:rPr>
          <w:rFonts w:asciiTheme="minorHAnsi" w:hAnsiTheme="minorHAnsi"/>
          <w:sz w:val="24"/>
          <w:highlight w:val="cyan"/>
          <w:u w:val="single"/>
        </w:rPr>
        <w:t>, but that Russia had no intention of interfering between its friends</w:t>
      </w:r>
      <w:r w:rsidRPr="00411445">
        <w:rPr>
          <w:rFonts w:asciiTheme="minorHAnsi" w:hAnsiTheme="minorHAnsi"/>
          <w:sz w:val="16"/>
        </w:rPr>
        <w:t>, China and the Philippines. According to Al Labita, a journalist in Manila, Russia has sought to contrast its low-key role in the region with that of the United States. Despite efforts by Russian experts like Dmitri Trenin to portray Russian arms sales to Vietnam and other Asian states as business decisions, some Chinese observers remain wary of the political consequences of these deals. Li Jian, a researcher at the Chinese Naval Research Institute, argued in a November 29, 2012 article in </w:t>
      </w:r>
      <w:r w:rsidRPr="00411445">
        <w:rPr>
          <w:rFonts w:asciiTheme="minorHAnsi" w:hAnsiTheme="minorHAnsi"/>
          <w:i/>
          <w:iCs/>
          <w:sz w:val="16"/>
        </w:rPr>
        <w:t>Global Times</w:t>
      </w:r>
      <w:r w:rsidRPr="00411445">
        <w:rPr>
          <w:rFonts w:asciiTheme="minorHAnsi" w:hAnsiTheme="minorHAnsi"/>
          <w:sz w:val="16"/>
        </w:rPr>
        <w:t> that the defense ties developing between Russia and Vietnam are likely to complicate the South China Sea issue, particularly for China. While critical of Russian actions to gain room for maneuver, which were likened to attempts by the Soviet Union to acquire a sphere of influence in Asia, he left open the possibility that additional external participants in the South China Sea issue might ultimately provide more diplomatic options for China.</w:t>
      </w:r>
    </w:p>
    <w:p w14:paraId="31AA02A5" w14:textId="77777777" w:rsidR="005911FB" w:rsidRPr="00411445" w:rsidRDefault="005911FB" w:rsidP="005911FB">
      <w:pPr>
        <w:pStyle w:val="Heading4"/>
        <w:tabs>
          <w:tab w:val="left" w:pos="3870"/>
        </w:tabs>
        <w:rPr>
          <w:rFonts w:asciiTheme="minorHAnsi" w:hAnsiTheme="minorHAnsi"/>
        </w:rPr>
      </w:pPr>
      <w:r w:rsidRPr="00411445">
        <w:rPr>
          <w:rFonts w:asciiTheme="minorHAnsi" w:hAnsiTheme="minorHAnsi"/>
        </w:rPr>
        <w:lastRenderedPageBreak/>
        <w:t>Russia opposes U.S. taking sides</w:t>
      </w:r>
      <w:r w:rsidRPr="00411445">
        <w:rPr>
          <w:rFonts w:asciiTheme="minorHAnsi" w:hAnsiTheme="minorHAnsi"/>
        </w:rPr>
        <w:tab/>
      </w:r>
    </w:p>
    <w:p w14:paraId="62344AA2" w14:textId="77777777" w:rsidR="005911FB" w:rsidRPr="00411445" w:rsidRDefault="005911FB" w:rsidP="005911FB">
      <w:pPr>
        <w:rPr>
          <w:rFonts w:asciiTheme="minorHAnsi" w:hAnsiTheme="minorHAnsi"/>
        </w:rPr>
      </w:pPr>
      <w:r w:rsidRPr="00411445">
        <w:rPr>
          <w:rStyle w:val="Style13ptBold"/>
        </w:rPr>
        <w:t xml:space="preserve">Sputnik News 16 </w:t>
      </w:r>
      <w:r w:rsidRPr="00411445">
        <w:rPr>
          <w:rFonts w:asciiTheme="minorHAnsi" w:hAnsiTheme="minorHAnsi"/>
        </w:rPr>
        <w:t xml:space="preserve">(Multimedia press center with the focus on a multipolar world, "South China Sea Dispute: How Russia Could Help China Win in The Hague," </w:t>
      </w:r>
      <w:r w:rsidRPr="00411445">
        <w:rPr>
          <w:rFonts w:asciiTheme="minorHAnsi" w:hAnsiTheme="minorHAnsi"/>
          <w:i/>
        </w:rPr>
        <w:t>Sputnik News</w:t>
      </w:r>
      <w:r w:rsidRPr="00411445">
        <w:rPr>
          <w:rFonts w:asciiTheme="minorHAnsi" w:hAnsiTheme="minorHAnsi"/>
        </w:rPr>
        <w:t xml:space="preserve">, </w:t>
      </w:r>
      <w:hyperlink r:id="rId89" w:history="1">
        <w:r w:rsidRPr="00411445">
          <w:rPr>
            <w:rStyle w:val="Hyperlink"/>
            <w:rFonts w:asciiTheme="minorHAnsi" w:hAnsiTheme="minorHAnsi"/>
          </w:rPr>
          <w:t>http://sputniknews.com/politics/20160504/1039075173/us-china-russia-south-china-sea.html</w:t>
        </w:r>
      </w:hyperlink>
    </w:p>
    <w:p w14:paraId="0B2008C3" w14:textId="77777777" w:rsidR="005911FB" w:rsidRPr="00411445" w:rsidRDefault="005911FB" w:rsidP="005911FB">
      <w:pPr>
        <w:rPr>
          <w:rFonts w:asciiTheme="minorHAnsi" w:hAnsiTheme="minorHAnsi"/>
          <w:sz w:val="16"/>
        </w:rPr>
      </w:pPr>
      <w:r w:rsidRPr="00411445">
        <w:rPr>
          <w:rFonts w:asciiTheme="minorHAnsi" w:hAnsiTheme="minorHAnsi"/>
          <w:sz w:val="24"/>
          <w:highlight w:val="cyan"/>
          <w:u w:val="single"/>
        </w:rPr>
        <w:t>Russia's opposition to internationalizing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 xml:space="preserve">hina </w:t>
      </w:r>
      <w:r w:rsidRPr="00411445">
        <w:rPr>
          <w:rFonts w:asciiTheme="minorHAnsi" w:hAnsiTheme="minorHAnsi"/>
          <w:sz w:val="24"/>
          <w:highlight w:val="cyan"/>
          <w:u w:val="single"/>
        </w:rPr>
        <w:t>S</w:t>
      </w:r>
      <w:r w:rsidRPr="00411445">
        <w:rPr>
          <w:rFonts w:asciiTheme="minorHAnsi" w:hAnsiTheme="minorHAnsi"/>
          <w:sz w:val="16"/>
        </w:rPr>
        <w:t xml:space="preserve">ea </w:t>
      </w:r>
      <w:r w:rsidRPr="00411445">
        <w:rPr>
          <w:rFonts w:asciiTheme="minorHAnsi" w:hAnsiTheme="minorHAnsi"/>
          <w:sz w:val="24"/>
          <w:highlight w:val="cyan"/>
          <w:u w:val="single"/>
        </w:rPr>
        <w:t>dispute and the US deployment of </w:t>
      </w:r>
      <w:r w:rsidRPr="00411445">
        <w:rPr>
          <w:rFonts w:asciiTheme="minorHAnsi" w:hAnsiTheme="minorHAnsi"/>
          <w:sz w:val="16"/>
        </w:rPr>
        <w:t>the Terminal High-Altitude Area Defense</w:t>
      </w:r>
      <w:r w:rsidRPr="00411445">
        <w:rPr>
          <w:rFonts w:asciiTheme="minorHAnsi" w:hAnsiTheme="minorHAnsi"/>
          <w:sz w:val="24"/>
          <w:highlight w:val="cyan"/>
          <w:u w:val="single"/>
        </w:rPr>
        <w:t xml:space="preserve"> (THAAD) </w:t>
      </w:r>
      <w:r w:rsidRPr="00411445">
        <w:rPr>
          <w:rFonts w:asciiTheme="minorHAnsi" w:hAnsiTheme="minorHAnsi"/>
          <w:sz w:val="16"/>
        </w:rPr>
        <w:t xml:space="preserve">system </w:t>
      </w:r>
      <w:r w:rsidRPr="00411445">
        <w:rPr>
          <w:rFonts w:asciiTheme="minorHAnsi" w:hAnsiTheme="minorHAnsi"/>
          <w:sz w:val="24"/>
          <w:highlight w:val="cyan"/>
          <w:u w:val="single"/>
        </w:rPr>
        <w:t>in South Korea has promted deep concerns among American geopolitical analysts</w:t>
      </w:r>
      <w:r w:rsidRPr="00411445">
        <w:rPr>
          <w:rFonts w:asciiTheme="minorHAnsi" w:hAnsiTheme="minorHAnsi"/>
          <w:sz w:val="16"/>
        </w:rPr>
        <w:t xml:space="preserve">. Moscow's support for Beijing has put the US plan to pressure China into making concessions on the maritime dispute in the South China Sea at risk. On the other hand, India's decision to side with China on the issue has caught Western observers by surprise. China and Russia have agreed on the need to limit US influence in the Asia Pacific Region. On Friday, </w:t>
      </w:r>
      <w:r w:rsidRPr="00411445">
        <w:rPr>
          <w:rFonts w:asciiTheme="minorHAnsi" w:hAnsiTheme="minorHAnsi"/>
          <w:sz w:val="24"/>
          <w:highlight w:val="cyan"/>
          <w:u w:val="single"/>
        </w:rPr>
        <w:t>following bilateral talks in Beijing</w:t>
      </w:r>
      <w:r w:rsidRPr="00411445">
        <w:rPr>
          <w:rFonts w:asciiTheme="minorHAnsi" w:hAnsiTheme="minorHAnsi"/>
          <w:sz w:val="16"/>
        </w:rPr>
        <w:t xml:space="preserve"> Russia's foreign minister Sergey Lavrov and his Chinese counterpart Wang Yi expressed opposition to the US deployment of an anti-missile system in South Korea and also said that non-claimants should not take sides in the dispute over maritime territorial claims in the South China Sea," American geopolitical analyst Tim Daiss wrote in his Op-Ed for Forbes. </w:t>
      </w:r>
      <w:r w:rsidRPr="007B2652">
        <w:rPr>
          <w:sz w:val="18"/>
        </w:rPr>
        <w:t xml:space="preserve">Russian </w:t>
      </w:r>
      <w:r w:rsidRPr="00411445">
        <w:rPr>
          <w:rFonts w:asciiTheme="minorHAnsi" w:hAnsiTheme="minorHAnsi"/>
          <w:sz w:val="24"/>
          <w:highlight w:val="cyan"/>
          <w:u w:val="single"/>
        </w:rPr>
        <w:t>Foreign Minister Lavrov has repeatedly stated that the S</w:t>
      </w:r>
      <w:r w:rsidRPr="00411445">
        <w:rPr>
          <w:rFonts w:asciiTheme="minorHAnsi" w:hAnsiTheme="minorHAnsi"/>
          <w:sz w:val="16"/>
        </w:rPr>
        <w:t>outh</w:t>
      </w:r>
      <w:r w:rsidRPr="00411445">
        <w:rPr>
          <w:rFonts w:asciiTheme="minorHAnsi" w:hAnsiTheme="minorHAnsi"/>
          <w:sz w:val="24"/>
          <w:highlight w:val="cyan"/>
          <w:u w:val="single"/>
        </w:rPr>
        <w:t xml:space="preserve"> C</w:t>
      </w:r>
      <w:r w:rsidRPr="00411445">
        <w:rPr>
          <w:rFonts w:asciiTheme="minorHAnsi" w:hAnsiTheme="minorHAnsi"/>
          <w:sz w:val="16"/>
        </w:rPr>
        <w:t>hina</w:t>
      </w:r>
      <w:r w:rsidRPr="00411445">
        <w:rPr>
          <w:rFonts w:asciiTheme="minorHAnsi" w:hAnsiTheme="minorHAnsi"/>
          <w:sz w:val="24"/>
          <w:highlight w:val="cyan"/>
          <w:u w:val="single"/>
        </w:rPr>
        <w:t xml:space="preserve"> S</w:t>
      </w:r>
      <w:r w:rsidRPr="00411445">
        <w:rPr>
          <w:rFonts w:asciiTheme="minorHAnsi" w:hAnsiTheme="minorHAnsi"/>
          <w:sz w:val="16"/>
        </w:rPr>
        <w:t xml:space="preserve">ea </w:t>
      </w:r>
      <w:r w:rsidRPr="00411445">
        <w:rPr>
          <w:rFonts w:asciiTheme="minorHAnsi" w:hAnsiTheme="minorHAnsi"/>
          <w:sz w:val="24"/>
          <w:highlight w:val="cyan"/>
          <w:u w:val="single"/>
        </w:rPr>
        <w:t>dispute should be resolved by the parties directly concerned, while outside powers should refrain from interfering.</w:t>
      </w:r>
    </w:p>
    <w:p w14:paraId="66FCE77F"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SCS </w:t>
      </w:r>
      <w:r>
        <w:rPr>
          <w:rFonts w:asciiTheme="minorHAnsi" w:hAnsiTheme="minorHAnsi"/>
        </w:rPr>
        <w:t xml:space="preserve">is </w:t>
      </w:r>
      <w:r w:rsidRPr="00411445">
        <w:rPr>
          <w:rFonts w:asciiTheme="minorHAnsi" w:hAnsiTheme="minorHAnsi"/>
        </w:rPr>
        <w:t xml:space="preserve">not </w:t>
      </w:r>
      <w:r>
        <w:rPr>
          <w:rFonts w:asciiTheme="minorHAnsi" w:hAnsiTheme="minorHAnsi"/>
        </w:rPr>
        <w:t xml:space="preserve">a </w:t>
      </w:r>
      <w:r w:rsidRPr="00411445">
        <w:rPr>
          <w:rFonts w:asciiTheme="minorHAnsi" w:hAnsiTheme="minorHAnsi"/>
        </w:rPr>
        <w:t>primary Russian concern</w:t>
      </w:r>
    </w:p>
    <w:p w14:paraId="0F49D7FE" w14:textId="77777777" w:rsidR="005911FB" w:rsidRPr="00411445" w:rsidRDefault="005911FB" w:rsidP="005911FB">
      <w:pPr>
        <w:rPr>
          <w:rFonts w:asciiTheme="minorHAnsi" w:hAnsiTheme="minorHAnsi"/>
        </w:rPr>
      </w:pPr>
      <w:r w:rsidRPr="00411445">
        <w:rPr>
          <w:rStyle w:val="Style13ptBold"/>
        </w:rPr>
        <w:t>Tsvetov 16</w:t>
      </w:r>
      <w:r w:rsidRPr="00411445">
        <w:rPr>
          <w:rFonts w:asciiTheme="minorHAnsi" w:hAnsiTheme="minorHAnsi"/>
        </w:rPr>
        <w:t xml:space="preserve"> (Anton, expert at the Russian International Affairs Council, "Did Russia Just Side With China on the South China Sea</w:t>
      </w:r>
      <w:proofErr w:type="gramStart"/>
      <w:r w:rsidRPr="00411445">
        <w:rPr>
          <w:rFonts w:asciiTheme="minorHAnsi" w:hAnsiTheme="minorHAnsi"/>
        </w:rPr>
        <w:t>?,</w:t>
      </w:r>
      <w:proofErr w:type="gramEnd"/>
      <w:r w:rsidRPr="00411445">
        <w:rPr>
          <w:rFonts w:asciiTheme="minorHAnsi" w:hAnsiTheme="minorHAnsi"/>
        </w:rPr>
        <w:t xml:space="preserve">" </w:t>
      </w:r>
      <w:r w:rsidRPr="00411445">
        <w:rPr>
          <w:rFonts w:asciiTheme="minorHAnsi" w:hAnsiTheme="minorHAnsi"/>
          <w:i/>
        </w:rPr>
        <w:t>The Diplomat</w:t>
      </w:r>
      <w:r w:rsidRPr="00411445">
        <w:rPr>
          <w:rFonts w:asciiTheme="minorHAnsi" w:hAnsiTheme="minorHAnsi"/>
        </w:rPr>
        <w:t xml:space="preserve">, </w:t>
      </w:r>
      <w:hyperlink r:id="rId90" w:history="1">
        <w:r w:rsidRPr="00411445">
          <w:rPr>
            <w:rStyle w:val="Hyperlink"/>
            <w:rFonts w:asciiTheme="minorHAnsi" w:hAnsiTheme="minorHAnsi"/>
          </w:rPr>
          <w:t>http://thediplomat.com/2016/04/did-russia-just-side-with-china-on-the-south-china-sea/</w:t>
        </w:r>
      </w:hyperlink>
      <w:r w:rsidRPr="00411445">
        <w:rPr>
          <w:rFonts w:asciiTheme="minorHAnsi" w:hAnsiTheme="minorHAnsi"/>
        </w:rPr>
        <w:t xml:space="preserve"> ) MLJ </w:t>
      </w:r>
    </w:p>
    <w:p w14:paraId="1EEFF17C" w14:textId="77777777" w:rsidR="005911FB" w:rsidRPr="00411445" w:rsidRDefault="005911FB" w:rsidP="005911FB">
      <w:pPr>
        <w:rPr>
          <w:rFonts w:asciiTheme="minorHAnsi" w:hAnsiTheme="minorHAnsi"/>
          <w:sz w:val="24"/>
          <w:u w:val="single"/>
        </w:rPr>
      </w:pPr>
      <w:r w:rsidRPr="00411445">
        <w:rPr>
          <w:rFonts w:asciiTheme="minorHAnsi" w:hAnsiTheme="minorHAnsi"/>
          <w:sz w:val="24"/>
          <w:highlight w:val="cyan"/>
          <w:u w:val="single"/>
        </w:rPr>
        <w:t>Though both Moscow and Beijing oppose internationalization of the territorial disputes, they are doing so for different reasons</w:t>
      </w:r>
      <w:r w:rsidRPr="00411445">
        <w:rPr>
          <w:rFonts w:asciiTheme="minorHAnsi" w:hAnsiTheme="minorHAnsi"/>
          <w:sz w:val="16"/>
        </w:rPr>
        <w:t xml:space="preserve">. China wants to be the strongest party in the dispute, preferably one-on-one with any other claimant. For Beijing, internationalization also includes legal arbitration and an increase in the all-out China-bashing that the smaller states have purportedly been engaging in with the help of the extra-regional states. Russia, on the other hand, opposes internationalization because this is quite within the overall philosophy of contemporary Russian foreign policy. </w:t>
      </w:r>
      <w:r w:rsidRPr="007B2652">
        <w:rPr>
          <w:sz w:val="16"/>
        </w:rPr>
        <w:t xml:space="preserve">Moscow has repeatedly criticized other states, especially the United States, NATO and the EU, for interference in other states’ affairs – in Eastern Europe, the Balkans, and elsewhere. Russian policymakers most likely see internationalization as the first step toward interference. </w:t>
      </w:r>
      <w:r w:rsidRPr="00411445">
        <w:rPr>
          <w:rFonts w:asciiTheme="minorHAnsi" w:hAnsiTheme="minorHAnsi"/>
          <w:sz w:val="24"/>
          <w:highlight w:val="cyan"/>
          <w:u w:val="single"/>
        </w:rPr>
        <w:t>The S</w:t>
      </w:r>
      <w:r w:rsidRPr="00411445">
        <w:rPr>
          <w:rFonts w:asciiTheme="minorHAnsi" w:hAnsiTheme="minorHAnsi"/>
          <w:sz w:val="16"/>
        </w:rPr>
        <w:t>outh</w:t>
      </w:r>
      <w:r w:rsidRPr="00411445">
        <w:rPr>
          <w:rFonts w:asciiTheme="minorHAnsi" w:hAnsiTheme="minorHAnsi"/>
          <w:sz w:val="24"/>
          <w:highlight w:val="cyan"/>
          <w:u w:val="single"/>
        </w:rPr>
        <w:t xml:space="preserve"> C</w:t>
      </w:r>
      <w:r w:rsidRPr="00411445">
        <w:rPr>
          <w:rFonts w:asciiTheme="minorHAnsi" w:hAnsiTheme="minorHAnsi"/>
          <w:sz w:val="16"/>
        </w:rPr>
        <w:t>hina</w:t>
      </w:r>
      <w:r w:rsidRPr="00411445">
        <w:rPr>
          <w:rFonts w:asciiTheme="minorHAnsi" w:hAnsiTheme="minorHAnsi"/>
          <w:sz w:val="24"/>
          <w:highlight w:val="cyan"/>
          <w:u w:val="single"/>
        </w:rPr>
        <w:t xml:space="preserve"> S</w:t>
      </w:r>
      <w:r w:rsidRPr="00411445">
        <w:rPr>
          <w:rFonts w:asciiTheme="minorHAnsi" w:hAnsiTheme="minorHAnsi"/>
          <w:sz w:val="16"/>
        </w:rPr>
        <w:t>ea</w:t>
      </w:r>
      <w:r w:rsidRPr="00411445">
        <w:rPr>
          <w:rFonts w:asciiTheme="minorHAnsi" w:hAnsiTheme="minorHAnsi"/>
          <w:sz w:val="24"/>
          <w:highlight w:val="cyan"/>
          <w:u w:val="single"/>
        </w:rPr>
        <w:t xml:space="preserve"> is not a priority for Russian foreign policy. Burdened by economic difficulties at home, continuing engagement in Syria, and conflicting interests with the West, Russia is </w:t>
      </w:r>
      <w:r w:rsidRPr="00411445">
        <w:rPr>
          <w:rFonts w:asciiTheme="minorHAnsi" w:hAnsiTheme="minorHAnsi"/>
          <w:sz w:val="16"/>
        </w:rPr>
        <w:t>focusing its renewed attention in Asia on China and does</w:t>
      </w:r>
      <w:r w:rsidRPr="00411445">
        <w:rPr>
          <w:rFonts w:asciiTheme="minorHAnsi" w:hAnsiTheme="minorHAnsi"/>
          <w:sz w:val="24"/>
          <w:highlight w:val="cyan"/>
          <w:u w:val="single"/>
        </w:rPr>
        <w:t xml:space="preserve"> not </w:t>
      </w:r>
      <w:r w:rsidRPr="00411445">
        <w:rPr>
          <w:rFonts w:asciiTheme="minorHAnsi" w:hAnsiTheme="minorHAnsi"/>
          <w:sz w:val="16"/>
        </w:rPr>
        <w:t>appear</w:t>
      </w:r>
      <w:r w:rsidRPr="00411445">
        <w:rPr>
          <w:rFonts w:asciiTheme="minorHAnsi" w:hAnsiTheme="minorHAnsi"/>
          <w:sz w:val="24"/>
          <w:highlight w:val="cyan"/>
          <w:u w:val="single"/>
        </w:rPr>
        <w:t xml:space="preserve"> too eager to get involved in the S</w:t>
      </w:r>
      <w:r w:rsidRPr="00411445">
        <w:rPr>
          <w:rFonts w:asciiTheme="minorHAnsi" w:hAnsiTheme="minorHAnsi"/>
          <w:sz w:val="16"/>
        </w:rPr>
        <w:t xml:space="preserve">outh </w:t>
      </w:r>
      <w:r w:rsidRPr="00411445">
        <w:rPr>
          <w:rFonts w:asciiTheme="minorHAnsi" w:hAnsiTheme="minorHAnsi"/>
          <w:sz w:val="24"/>
          <w:highlight w:val="cyan"/>
          <w:u w:val="single"/>
        </w:rPr>
        <w:t>C</w:t>
      </w:r>
      <w:r w:rsidRPr="00411445">
        <w:rPr>
          <w:rFonts w:asciiTheme="minorHAnsi" w:hAnsiTheme="minorHAnsi"/>
          <w:sz w:val="16"/>
        </w:rPr>
        <w:t xml:space="preserve">hina </w:t>
      </w:r>
      <w:r w:rsidRPr="00411445">
        <w:rPr>
          <w:rFonts w:asciiTheme="minorHAnsi" w:hAnsiTheme="minorHAnsi"/>
          <w:sz w:val="24"/>
          <w:highlight w:val="cyan"/>
          <w:u w:val="single"/>
        </w:rPr>
        <w:t>S</w:t>
      </w:r>
      <w:r w:rsidRPr="00411445">
        <w:rPr>
          <w:rFonts w:asciiTheme="minorHAnsi" w:hAnsiTheme="minorHAnsi"/>
          <w:sz w:val="16"/>
        </w:rPr>
        <w:t>ea territorial dispute.</w:t>
      </w:r>
      <w:r w:rsidRPr="00411445">
        <w:rPr>
          <w:rFonts w:asciiTheme="minorHAnsi" w:hAnsiTheme="minorHAnsi"/>
          <w:sz w:val="24"/>
          <w:highlight w:val="cyan"/>
          <w:u w:val="single"/>
        </w:rPr>
        <w:t xml:space="preserve"> One can argue that Moscow’s main interest here lies in preserving the bilateral relations and walking the line between two of its strategic partners – China and Vietnam.</w:t>
      </w:r>
    </w:p>
    <w:p w14:paraId="760FDD16" w14:textId="77777777" w:rsidR="005911FB" w:rsidRPr="00411445" w:rsidRDefault="005911FB" w:rsidP="005911FB">
      <w:pPr>
        <w:pStyle w:val="Heading1"/>
      </w:pPr>
      <w:r w:rsidRPr="00411445">
        <w:lastRenderedPageBreak/>
        <w:t>K Answers</w:t>
      </w:r>
    </w:p>
    <w:p w14:paraId="59A19A4A" w14:textId="77777777" w:rsidR="005911FB" w:rsidRPr="00411445" w:rsidRDefault="005911FB" w:rsidP="005911FB">
      <w:pPr>
        <w:pStyle w:val="Heading2"/>
      </w:pPr>
      <w:r w:rsidRPr="00411445">
        <w:lastRenderedPageBreak/>
        <w:t>Orientalism K</w:t>
      </w:r>
    </w:p>
    <w:p w14:paraId="27A8E81E" w14:textId="77777777" w:rsidR="005911FB" w:rsidRPr="00B03967" w:rsidRDefault="005911FB" w:rsidP="005911FB">
      <w:pPr>
        <w:pStyle w:val="Heading3"/>
      </w:pPr>
      <w:r>
        <w:lastRenderedPageBreak/>
        <w:t>Link Turn – Diplomacy</w:t>
      </w:r>
    </w:p>
    <w:p w14:paraId="15DD9B92"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Diplomacy helps to solve cultural biases through cooperation and engagement. </w:t>
      </w:r>
    </w:p>
    <w:p w14:paraId="71A5ED41" w14:textId="77777777" w:rsidR="005911FB" w:rsidRPr="00411445" w:rsidRDefault="005911FB" w:rsidP="005911FB">
      <w:pPr>
        <w:rPr>
          <w:rStyle w:val="Style13ptBold"/>
          <w:b w:val="0"/>
          <w:sz w:val="16"/>
          <w:szCs w:val="16"/>
        </w:rPr>
      </w:pPr>
      <w:r w:rsidRPr="00411445">
        <w:rPr>
          <w:rStyle w:val="Style13ptBold"/>
        </w:rPr>
        <w:t xml:space="preserve">Kim 11 </w:t>
      </w:r>
      <w:r w:rsidRPr="00411445">
        <w:rPr>
          <w:rStyle w:val="Style13ptBold"/>
          <w:b w:val="0"/>
          <w:sz w:val="16"/>
          <w:szCs w:val="16"/>
        </w:rPr>
        <w:t>(Hwajung, writer @ Academy for Cultural Diplomacy, December 11, “</w:t>
      </w:r>
      <w:r w:rsidRPr="00411445">
        <w:rPr>
          <w:rFonts w:asciiTheme="minorHAnsi" w:hAnsiTheme="minorHAnsi"/>
          <w:sz w:val="16"/>
          <w:szCs w:val="16"/>
        </w:rPr>
        <w:t xml:space="preserve">Cultural Diplomacy as the Means of Soft Power in an Information Age”, </w:t>
      </w:r>
      <w:hyperlink r:id="rId91" w:history="1">
        <w:r w:rsidRPr="00411445">
          <w:rPr>
            <w:rStyle w:val="Hyperlink"/>
            <w:rFonts w:asciiTheme="minorHAnsi" w:hAnsiTheme="minorHAnsi"/>
            <w:sz w:val="16"/>
            <w:szCs w:val="16"/>
          </w:rPr>
          <w:t>http://www.culturaldiplomacy.org/pdf/case studies/Hwajung_Kim_Cultural_Diplomacy_as_the_Means_of_Soft_Power_in_the_Information_Age.pdf</w:t>
        </w:r>
      </w:hyperlink>
      <w:r w:rsidRPr="00411445">
        <w:rPr>
          <w:rFonts w:asciiTheme="minorHAnsi" w:hAnsiTheme="minorHAnsi"/>
          <w:sz w:val="16"/>
          <w:szCs w:val="16"/>
        </w:rPr>
        <w:t>) MAM</w:t>
      </w:r>
    </w:p>
    <w:p w14:paraId="058BBFD1" w14:textId="77777777" w:rsidR="005911FB" w:rsidRPr="00FB5ECD" w:rsidRDefault="005911FB" w:rsidP="005911FB">
      <w:pPr>
        <w:rPr>
          <w:rFonts w:asciiTheme="minorHAnsi" w:hAnsiTheme="minorHAnsi"/>
          <w:bCs/>
          <w:sz w:val="16"/>
          <w:szCs w:val="16"/>
        </w:rPr>
      </w:pPr>
      <w:r w:rsidRPr="00411445">
        <w:rPr>
          <w:rStyle w:val="Emphasis"/>
          <w:rFonts w:asciiTheme="minorHAnsi" w:hAnsiTheme="minorHAnsi"/>
          <w:highlight w:val="cyan"/>
        </w:rPr>
        <w:t>Cultural diplomacy implies</w:t>
      </w:r>
      <w:r w:rsidRPr="00FB5ECD">
        <w:rPr>
          <w:rFonts w:asciiTheme="minorHAnsi" w:hAnsiTheme="minorHAnsi"/>
          <w:sz w:val="16"/>
          <w:highlight w:val="cyan"/>
        </w:rPr>
        <w:t xml:space="preserve"> </w:t>
      </w:r>
      <w:r w:rsidRPr="00411445">
        <w:rPr>
          <w:rStyle w:val="Emphasis"/>
          <w:rFonts w:asciiTheme="minorHAnsi" w:hAnsiTheme="minorHAnsi"/>
          <w:highlight w:val="cyan"/>
        </w:rPr>
        <w:t>reciprocal</w:t>
      </w:r>
      <w:r w:rsidRPr="00FB5ECD">
        <w:rPr>
          <w:rFonts w:asciiTheme="minorHAnsi" w:hAnsiTheme="minorHAnsi"/>
          <w:sz w:val="16"/>
          <w:highlight w:val="cyan"/>
        </w:rPr>
        <w:t xml:space="preserve"> </w:t>
      </w:r>
      <w:r w:rsidRPr="00411445">
        <w:rPr>
          <w:rStyle w:val="Emphasis"/>
          <w:rFonts w:asciiTheme="minorHAnsi" w:hAnsiTheme="minorHAnsi"/>
          <w:highlight w:val="cyan"/>
        </w:rPr>
        <w:t>cultural exchanges between peoples to promote national cultures</w:t>
      </w:r>
      <w:r w:rsidRPr="00411445">
        <w:rPr>
          <w:rStyle w:val="Emphasis"/>
          <w:rFonts w:asciiTheme="minorHAnsi" w:hAnsiTheme="minorHAnsi"/>
        </w:rPr>
        <w:t>.</w:t>
      </w:r>
      <w:r w:rsidRPr="00FB5ECD">
        <w:rPr>
          <w:rFonts w:asciiTheme="minorHAnsi" w:hAnsiTheme="minorHAnsi"/>
          <w:sz w:val="16"/>
        </w:rPr>
        <w:t xml:space="preserve"> It is believed that </w:t>
      </w:r>
      <w:r w:rsidRPr="00411445">
        <w:rPr>
          <w:rStyle w:val="Emphasis"/>
          <w:rFonts w:asciiTheme="minorHAnsi" w:hAnsiTheme="minorHAnsi"/>
          <w:highlight w:val="cyan"/>
        </w:rPr>
        <w:t>cultural diplomacy would inspire people over the world</w:t>
      </w:r>
      <w:r w:rsidRPr="00411445">
        <w:rPr>
          <w:rFonts w:asciiTheme="minorHAnsi" w:hAnsiTheme="minorHAnsi"/>
          <w:highlight w:val="cyan"/>
          <w:u w:val="single"/>
        </w:rPr>
        <w:t xml:space="preserve"> </w:t>
      </w:r>
      <w:r w:rsidRPr="00411445">
        <w:rPr>
          <w:rStyle w:val="Emphasis"/>
          <w:rFonts w:asciiTheme="minorHAnsi" w:hAnsiTheme="minorHAnsi"/>
          <w:highlight w:val="cyan"/>
        </w:rPr>
        <w:t>despite political differences and national borders</w:t>
      </w:r>
      <w:r w:rsidRPr="00FB5ECD">
        <w:rPr>
          <w:rFonts w:asciiTheme="minorHAnsi" w:hAnsiTheme="minorHAnsi"/>
          <w:sz w:val="16"/>
        </w:rPr>
        <w:t xml:space="preserve"> as soft power would be enhanced through cultural diplomacy. Further, </w:t>
      </w:r>
      <w:r w:rsidRPr="00411445">
        <w:rPr>
          <w:rStyle w:val="Emphasis"/>
          <w:rFonts w:asciiTheme="minorHAnsi" w:hAnsiTheme="minorHAnsi"/>
          <w:highlight w:val="cyan"/>
        </w:rPr>
        <w:t>it is expected to enhance engagement in people-to-people diplomacy based on mutual understandings of cultural interests</w:t>
      </w:r>
      <w:r w:rsidRPr="00411445">
        <w:rPr>
          <w:rFonts w:asciiTheme="minorHAnsi" w:hAnsiTheme="minorHAnsi"/>
          <w:u w:val="single"/>
        </w:rPr>
        <w:t xml:space="preserve">. </w:t>
      </w:r>
      <w:r w:rsidRPr="00FB5ECD">
        <w:rPr>
          <w:rFonts w:asciiTheme="minorHAnsi" w:hAnsiTheme="minorHAnsi"/>
          <w:sz w:val="16"/>
        </w:rPr>
        <w:t xml:space="preserve">With the arrival of the information age, information technologies are having a sweeping impact on how cultural policy makers would interact with the public. Also </w:t>
      </w:r>
      <w:r w:rsidRPr="00411445">
        <w:rPr>
          <w:rStyle w:val="Emphasis"/>
          <w:rFonts w:asciiTheme="minorHAnsi" w:hAnsiTheme="minorHAnsi"/>
          <w:highlight w:val="cyan"/>
        </w:rPr>
        <w:t>it influences national identity because a new culture has been formed</w:t>
      </w:r>
      <w:r w:rsidRPr="00FB5ECD">
        <w:rPr>
          <w:rFonts w:asciiTheme="minorHAnsi" w:hAnsiTheme="minorHAnsi"/>
          <w:sz w:val="16"/>
        </w:rPr>
        <w:t xml:space="preserve"> in cyberspace and both the local and individual identities are affected. Accordingly, cultural identity of a nation has been blended due to rapid involving information technologies. Today‟s information technologies require that cultural policy makers should have strategic frameworks for culture exchanges, develop a fundamental cultural identity in accordance with globalization and drive cultural diplomacy into cyberspace by having highly sophisticated information technology teams. Indeed, cultural diplomacy in the information age should be encouraged to effectively adapt to new technologies.</w:t>
      </w:r>
    </w:p>
    <w:p w14:paraId="5D4A694D"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Diplomacy over cultures helps to establish positive relations and remove the cultural biases resulting from orientalism. </w:t>
      </w:r>
    </w:p>
    <w:p w14:paraId="0AB6878B" w14:textId="77777777" w:rsidR="005911FB" w:rsidRPr="00411445" w:rsidRDefault="005911FB" w:rsidP="005911FB">
      <w:pPr>
        <w:rPr>
          <w:rFonts w:asciiTheme="minorHAnsi" w:hAnsiTheme="minorHAnsi"/>
        </w:rPr>
      </w:pPr>
      <w:r w:rsidRPr="00411445">
        <w:rPr>
          <w:rStyle w:val="Style13ptBold"/>
        </w:rPr>
        <w:t>Kim 11</w:t>
      </w:r>
      <w:r w:rsidRPr="00411445">
        <w:rPr>
          <w:rStyle w:val="Style13ptBold"/>
          <w:b w:val="0"/>
          <w:sz w:val="16"/>
          <w:szCs w:val="16"/>
        </w:rPr>
        <w:t xml:space="preserve"> (Hwajung, writer @ Academy for Cultural Diplomacy, December 11, “</w:t>
      </w:r>
      <w:r w:rsidRPr="00411445">
        <w:rPr>
          <w:rFonts w:asciiTheme="minorHAnsi" w:hAnsiTheme="minorHAnsi"/>
          <w:sz w:val="16"/>
          <w:szCs w:val="16"/>
        </w:rPr>
        <w:t xml:space="preserve">Cultural Diplomacy as the Means of Soft Power in an Information Age”, </w:t>
      </w:r>
      <w:hyperlink r:id="rId92" w:history="1">
        <w:r w:rsidRPr="00411445">
          <w:rPr>
            <w:rStyle w:val="Hyperlink"/>
            <w:rFonts w:asciiTheme="minorHAnsi" w:hAnsiTheme="minorHAnsi"/>
            <w:sz w:val="16"/>
            <w:szCs w:val="16"/>
          </w:rPr>
          <w:t>http://www.culturaldiplomacy.org/pdf/case studies/Hwajung_Kim_Cultural_Diplomacy_as_the_Means_of_Soft_Power_in_the_Information_Age.pdf</w:t>
        </w:r>
      </w:hyperlink>
      <w:r w:rsidRPr="00411445">
        <w:rPr>
          <w:rFonts w:asciiTheme="minorHAnsi" w:hAnsiTheme="minorHAnsi"/>
          <w:sz w:val="16"/>
          <w:szCs w:val="16"/>
        </w:rPr>
        <w:t>) MAM</w:t>
      </w:r>
    </w:p>
    <w:p w14:paraId="177A8770" w14:textId="77777777" w:rsidR="005911FB" w:rsidRPr="00184C0A" w:rsidRDefault="005911FB" w:rsidP="005911FB">
      <w:pPr>
        <w:rPr>
          <w:rFonts w:asciiTheme="minorHAnsi" w:hAnsiTheme="minorHAnsi"/>
          <w:sz w:val="16"/>
        </w:rPr>
      </w:pPr>
      <w:r w:rsidRPr="00184C0A">
        <w:rPr>
          <w:rFonts w:asciiTheme="minorHAnsi" w:hAnsiTheme="minorHAnsi"/>
          <w:sz w:val="16"/>
        </w:rPr>
        <w:t xml:space="preserve">According to Richard T. Arndt, in the book The First Resort of Kings: American Cultural Diplomacy in the Twentieth Century, after completing a survey regarding the effectiveness of cultural diplomacy, he observed that </w:t>
      </w:r>
      <w:r w:rsidRPr="00411445">
        <w:rPr>
          <w:rStyle w:val="Emphasis"/>
          <w:rFonts w:asciiTheme="minorHAnsi" w:hAnsiTheme="minorHAnsi"/>
          <w:highlight w:val="cyan"/>
        </w:rPr>
        <w:t>cultural diplomacy is a cost effective practice considering its outcomes and impacts on international ties between countries</w:t>
      </w:r>
      <w:r w:rsidRPr="00184C0A">
        <w:rPr>
          <w:rFonts w:asciiTheme="minorHAnsi" w:hAnsiTheme="minorHAnsi"/>
          <w:sz w:val="16"/>
        </w:rPr>
        <w:t xml:space="preserve">. 2 The survey proves that </w:t>
      </w:r>
      <w:r w:rsidRPr="00411445">
        <w:rPr>
          <w:rStyle w:val="Emphasis"/>
          <w:rFonts w:asciiTheme="minorHAnsi" w:hAnsiTheme="minorHAnsi"/>
          <w:highlight w:val="cyan"/>
        </w:rPr>
        <w:t>cultural diplomacy helps create a foundation of trust with other people, which policy makers can build on to reach political, economic, and military agreements.</w:t>
      </w:r>
      <w:r w:rsidRPr="00184C0A">
        <w:rPr>
          <w:rFonts w:asciiTheme="minorHAnsi" w:hAnsiTheme="minorHAnsi"/>
          <w:sz w:val="16"/>
        </w:rPr>
        <w:t xml:space="preserve"> </w:t>
      </w:r>
      <w:r w:rsidRPr="00411445">
        <w:rPr>
          <w:rStyle w:val="Emphasis"/>
          <w:rFonts w:asciiTheme="minorHAnsi" w:hAnsiTheme="minorHAnsi"/>
          <w:highlight w:val="cyan"/>
        </w:rPr>
        <w:t>Cultural diplomacy encourages other peoples to give the</w:t>
      </w:r>
      <w:r w:rsidRPr="00184C0A">
        <w:rPr>
          <w:rFonts w:asciiTheme="minorHAnsi" w:hAnsiTheme="minorHAnsi"/>
          <w:sz w:val="16"/>
        </w:rPr>
        <w:t xml:space="preserve"> nation the </w:t>
      </w:r>
      <w:r w:rsidRPr="00411445">
        <w:rPr>
          <w:rStyle w:val="Emphasis"/>
          <w:rFonts w:asciiTheme="minorHAnsi" w:hAnsiTheme="minorHAnsi"/>
          <w:highlight w:val="cyan"/>
        </w:rPr>
        <w:t>benefit of the doubt on specific policy issues or requests for collaboration</w:t>
      </w:r>
      <w:r w:rsidRPr="00184C0A">
        <w:rPr>
          <w:rFonts w:asciiTheme="minorHAnsi" w:hAnsiTheme="minorHAnsi"/>
          <w:sz w:val="16"/>
        </w:rPr>
        <w:t xml:space="preserve">, since there is a presumption of shared interest. In addition, cultural </w:t>
      </w:r>
      <w:r w:rsidRPr="00411445">
        <w:rPr>
          <w:rStyle w:val="Emphasis"/>
          <w:rFonts w:asciiTheme="minorHAnsi" w:hAnsiTheme="minorHAnsi"/>
          <w:highlight w:val="cyan"/>
        </w:rPr>
        <w:t>diplomacy demonstrates national values and creates relationship with people, which endure changes in government</w:t>
      </w:r>
      <w:r w:rsidRPr="00184C0A">
        <w:rPr>
          <w:rFonts w:asciiTheme="minorHAnsi" w:hAnsiTheme="minorHAnsi"/>
          <w:sz w:val="16"/>
        </w:rPr>
        <w:t xml:space="preserve">. Furthermore, cultural diplomacy can reach influential members of foreign societies who cannot be reached through traditional embassy functions. In the meantime, </w:t>
      </w:r>
      <w:r w:rsidRPr="00411445">
        <w:rPr>
          <w:rStyle w:val="Emphasis"/>
          <w:rFonts w:asciiTheme="minorHAnsi" w:hAnsiTheme="minorHAnsi"/>
          <w:highlight w:val="cyan"/>
        </w:rPr>
        <w:t>it provides a positive agenda for cooperation in spite of policy differences, creates a neutral platform for people-to-people contact, and serves as a flexible, universally accepted vehicle for approach with countries</w:t>
      </w:r>
      <w:r w:rsidRPr="00184C0A">
        <w:rPr>
          <w:rFonts w:asciiTheme="minorHAnsi" w:hAnsiTheme="minorHAnsi"/>
          <w:sz w:val="16"/>
        </w:rPr>
        <w:t xml:space="preserve"> where diplomatic relations have been strained or are absent.</w:t>
      </w:r>
    </w:p>
    <w:p w14:paraId="52AA800B"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The belief that China will hurt us and we can’t negotiate with them is orientalist and seeks to put blame only on China. </w:t>
      </w:r>
    </w:p>
    <w:p w14:paraId="71FF1436" w14:textId="77777777" w:rsidR="005911FB" w:rsidRPr="00411445" w:rsidRDefault="005911FB" w:rsidP="005911FB">
      <w:pPr>
        <w:rPr>
          <w:rFonts w:asciiTheme="minorHAnsi" w:hAnsiTheme="minorHAnsi"/>
          <w:bCs/>
          <w:sz w:val="16"/>
          <w:szCs w:val="16"/>
        </w:rPr>
      </w:pPr>
      <w:r w:rsidRPr="00411445">
        <w:rPr>
          <w:rStyle w:val="Style13ptBold"/>
        </w:rPr>
        <w:t xml:space="preserve">Cho 11 </w:t>
      </w:r>
      <w:r w:rsidRPr="00411445">
        <w:rPr>
          <w:rStyle w:val="Style13ptBold"/>
          <w:b w:val="0"/>
          <w:sz w:val="16"/>
          <w:szCs w:val="16"/>
        </w:rPr>
        <w:t xml:space="preserve">(Helen, MA from Georgetown in Communication, Culture, and Technology, 4/6, THE HIGHLY CHARGED RHETORIC IN TRADE POLITICS: REPRESENTATIONS OF CHINA DURING THE 2010 U.S. MIDTERM ELECTIONS, </w:t>
      </w:r>
      <w:hyperlink r:id="rId93" w:history="1">
        <w:r w:rsidRPr="00411445">
          <w:rPr>
            <w:rStyle w:val="Hyperlink"/>
            <w:rFonts w:asciiTheme="minorHAnsi" w:hAnsiTheme="minorHAnsi"/>
            <w:sz w:val="16"/>
            <w:szCs w:val="16"/>
          </w:rPr>
          <w:t>https://repository.library.georgetown.edu/bitstream/handle/10822/552907/choHelen.pdf?sequence=1</w:t>
        </w:r>
      </w:hyperlink>
      <w:r w:rsidRPr="00411445">
        <w:rPr>
          <w:rStyle w:val="Style13ptBold"/>
          <w:b w:val="0"/>
          <w:sz w:val="16"/>
          <w:szCs w:val="16"/>
        </w:rPr>
        <w:t>) MAM</w:t>
      </w:r>
    </w:p>
    <w:p w14:paraId="61B7633C" w14:textId="77777777" w:rsidR="005911FB" w:rsidRPr="00411445" w:rsidRDefault="005911FB" w:rsidP="005911FB">
      <w:pPr>
        <w:rPr>
          <w:rStyle w:val="Emphasis"/>
          <w:rFonts w:asciiTheme="minorHAnsi" w:hAnsiTheme="minorHAnsi"/>
        </w:rPr>
      </w:pPr>
      <w:r w:rsidRPr="00411445">
        <w:rPr>
          <w:rFonts w:asciiTheme="minorHAnsi" w:hAnsiTheme="minorHAnsi"/>
        </w:rPr>
        <w:t>Trump’s bombastic</w:t>
      </w:r>
      <w:r w:rsidRPr="00411445">
        <w:rPr>
          <w:rStyle w:val="Emphasis"/>
          <w:rFonts w:asciiTheme="minorHAnsi" w:hAnsiTheme="minorHAnsi"/>
          <w:highlight w:val="cyan"/>
        </w:rPr>
        <w:t xml:space="preserve"> anti-Chinese rhetoric – China “will bring us down,”</w:t>
      </w:r>
      <w:r w:rsidRPr="00411445">
        <w:rPr>
          <w:rStyle w:val="Emphasis"/>
          <w:rFonts w:asciiTheme="minorHAnsi" w:hAnsiTheme="minorHAnsi"/>
        </w:rPr>
        <w:t xml:space="preserve"> </w:t>
      </w:r>
      <w:r w:rsidRPr="00411445">
        <w:rPr>
          <w:rFonts w:asciiTheme="minorHAnsi" w:hAnsiTheme="minorHAnsi"/>
        </w:rPr>
        <w:t xml:space="preserve">be bloviates – </w:t>
      </w:r>
      <w:r w:rsidRPr="00411445">
        <w:rPr>
          <w:rStyle w:val="Emphasis"/>
          <w:rFonts w:asciiTheme="minorHAnsi" w:hAnsiTheme="minorHAnsi"/>
          <w:highlight w:val="cyan"/>
        </w:rPr>
        <w:t>is ironic</w:t>
      </w:r>
      <w:r w:rsidRPr="00411445">
        <w:rPr>
          <w:rFonts w:asciiTheme="minorHAnsi" w:hAnsiTheme="minorHAnsi"/>
        </w:rPr>
        <w:t xml:space="preserve"> to the nth degree. </w:t>
      </w:r>
      <w:r w:rsidRPr="00411445">
        <w:rPr>
          <w:rStyle w:val="Emphasis"/>
          <w:rFonts w:asciiTheme="minorHAnsi" w:hAnsiTheme="minorHAnsi"/>
          <w:highlight w:val="cyan"/>
        </w:rPr>
        <w:t>Appealing to</w:t>
      </w:r>
      <w:r w:rsidRPr="00411445">
        <w:rPr>
          <w:rFonts w:asciiTheme="minorHAnsi" w:hAnsiTheme="minorHAnsi"/>
        </w:rPr>
        <w:t xml:space="preserve"> </w:t>
      </w:r>
      <w:r w:rsidRPr="00411445">
        <w:rPr>
          <w:rStyle w:val="Emphasis"/>
          <w:rFonts w:asciiTheme="minorHAnsi" w:hAnsiTheme="minorHAnsi"/>
          <w:highlight w:val="cyan"/>
        </w:rPr>
        <w:t xml:space="preserve">the </w:t>
      </w:r>
      <w:r w:rsidRPr="00411445">
        <w:rPr>
          <w:rFonts w:asciiTheme="minorHAnsi" w:hAnsiTheme="minorHAnsi"/>
        </w:rPr>
        <w:t>typically American</w:t>
      </w:r>
      <w:r w:rsidRPr="00411445">
        <w:rPr>
          <w:rStyle w:val="Emphasis"/>
          <w:rFonts w:asciiTheme="minorHAnsi" w:hAnsiTheme="minorHAnsi"/>
          <w:highlight w:val="cyan"/>
        </w:rPr>
        <w:t xml:space="preserve"> conceit</w:t>
      </w:r>
      <w:r w:rsidRPr="00411445">
        <w:rPr>
          <w:rFonts w:asciiTheme="minorHAnsi" w:hAnsiTheme="minorHAnsi"/>
        </w:rPr>
        <w:t xml:space="preserve"> </w:t>
      </w:r>
      <w:r w:rsidRPr="00411445">
        <w:rPr>
          <w:rStyle w:val="Emphasis"/>
          <w:rFonts w:asciiTheme="minorHAnsi" w:hAnsiTheme="minorHAnsi"/>
          <w:highlight w:val="cyan"/>
        </w:rPr>
        <w:t>that nothing that ever happens to us is our own fault</w:t>
      </w:r>
      <w:r w:rsidRPr="00411445">
        <w:rPr>
          <w:rFonts w:asciiTheme="minorHAnsi" w:hAnsiTheme="minorHAnsi"/>
        </w:rPr>
        <w:t xml:space="preserve">, </w:t>
      </w:r>
      <w:r w:rsidRPr="00411445">
        <w:rPr>
          <w:rStyle w:val="Emphasis"/>
          <w:rFonts w:asciiTheme="minorHAnsi" w:hAnsiTheme="minorHAnsi"/>
          <w:highlight w:val="cyan"/>
        </w:rPr>
        <w:t>Trump’s scapegoating is a reflection of</w:t>
      </w:r>
      <w:r w:rsidRPr="00411445">
        <w:rPr>
          <w:rFonts w:asciiTheme="minorHAnsi" w:hAnsiTheme="minorHAnsi"/>
        </w:rPr>
        <w:t xml:space="preserve"> widespread economic</w:t>
      </w:r>
      <w:r w:rsidRPr="00411445">
        <w:rPr>
          <w:rStyle w:val="Emphasis"/>
          <w:rFonts w:asciiTheme="minorHAnsi" w:hAnsiTheme="minorHAnsi"/>
        </w:rPr>
        <w:t xml:space="preserve"> </w:t>
      </w:r>
      <w:r w:rsidRPr="00411445">
        <w:rPr>
          <w:rStyle w:val="Emphasis"/>
          <w:rFonts w:asciiTheme="minorHAnsi" w:hAnsiTheme="minorHAnsi"/>
          <w:highlight w:val="cyan"/>
        </w:rPr>
        <w:t>ignorance</w:t>
      </w:r>
      <w:r w:rsidRPr="00411445">
        <w:rPr>
          <w:rFonts w:asciiTheme="minorHAnsi" w:hAnsiTheme="minorHAnsi"/>
        </w:rPr>
        <w:t xml:space="preserve">. For </w:t>
      </w:r>
      <w:r w:rsidRPr="00411445">
        <w:rPr>
          <w:rStyle w:val="Emphasis"/>
          <w:rFonts w:asciiTheme="minorHAnsi" w:hAnsiTheme="minorHAnsi"/>
          <w:highlight w:val="cyan"/>
        </w:rPr>
        <w:t>the reality is that the policies of our own rulers limn those of the Chinese:</w:t>
      </w:r>
      <w:r w:rsidRPr="00411445">
        <w:rPr>
          <w:rFonts w:asciiTheme="minorHAnsi" w:hAnsiTheme="minorHAnsi"/>
        </w:rPr>
        <w:t xml:space="preserve"> pump-priming the currency, flooding the US economy with money, and creating massive bubbles is something they learned from us. And </w:t>
      </w:r>
      <w:r w:rsidRPr="00411445">
        <w:rPr>
          <w:rStyle w:val="Emphasis"/>
          <w:rFonts w:asciiTheme="minorHAnsi" w:hAnsiTheme="minorHAnsi"/>
          <w:highlight w:val="cyan"/>
        </w:rPr>
        <w:t xml:space="preserve">those </w:t>
      </w:r>
      <w:r w:rsidRPr="00411445">
        <w:rPr>
          <w:rStyle w:val="Emphasis"/>
          <w:rFonts w:asciiTheme="minorHAnsi" w:hAnsiTheme="minorHAnsi"/>
          <w:highlight w:val="cyan"/>
        </w:rPr>
        <w:lastRenderedPageBreak/>
        <w:t>policies are having the same effect here as they are having in China</w:t>
      </w:r>
      <w:r w:rsidRPr="00411445">
        <w:rPr>
          <w:rFonts w:asciiTheme="minorHAnsi" w:hAnsiTheme="minorHAnsi"/>
        </w:rPr>
        <w:t xml:space="preserve">. This piles irony on top of irony, for it provides more grist for the Trumpian mill of scapegoating, economic protectionism, and nonsensical denunciations of the “Yellow Peril.” Yes, the wheel turns around and around, a veritable perpetual motion machine of prejudice, ignorance, and malice. The program of Trumpismo – trade barriers, foreigner-bashing, and the myth of a Lost Greatness – is a recipe for war. If goods – and people – don’t cross borders, then armies soon will. </w:t>
      </w:r>
      <w:r w:rsidRPr="00411445">
        <w:rPr>
          <w:rStyle w:val="Emphasis"/>
          <w:rFonts w:asciiTheme="minorHAnsi" w:hAnsiTheme="minorHAnsi"/>
          <w:highlight w:val="cyan"/>
        </w:rPr>
        <w:t xml:space="preserve">If “foreigners” are blamed for America’s problems, then it won’t be long before we’re taking up arms against them. </w:t>
      </w:r>
      <w:r w:rsidRPr="00411445">
        <w:rPr>
          <w:rFonts w:asciiTheme="minorHAnsi" w:hAnsiTheme="minorHAnsi"/>
        </w:rPr>
        <w:t>As the “Make America Great Again” crowd grows in strength,</w:t>
      </w:r>
      <w:r w:rsidRPr="00411445">
        <w:rPr>
          <w:rStyle w:val="Emphasis"/>
          <w:rFonts w:asciiTheme="minorHAnsi" w:hAnsiTheme="minorHAnsi"/>
          <w:highlight w:val="cyan"/>
        </w:rPr>
        <w:t xml:space="preserve"> a country that measures “greatness” in terms of military strength is bound to turn to war as a panacea for all its ills.</w:t>
      </w:r>
    </w:p>
    <w:p w14:paraId="5366EC4E" w14:textId="77777777" w:rsidR="005911FB" w:rsidRDefault="005911FB" w:rsidP="005911FB">
      <w:pPr>
        <w:pStyle w:val="Heading3"/>
      </w:pPr>
      <w:r>
        <w:lastRenderedPageBreak/>
        <w:t>Threat Con Link Ans’s</w:t>
      </w:r>
    </w:p>
    <w:p w14:paraId="2E8461AD" w14:textId="77777777" w:rsidR="005911FB" w:rsidRPr="00411445" w:rsidRDefault="005911FB" w:rsidP="005911FB">
      <w:pPr>
        <w:pStyle w:val="Heading4"/>
        <w:rPr>
          <w:rStyle w:val="Emphasis"/>
          <w:rFonts w:asciiTheme="minorHAnsi" w:hAnsiTheme="minorHAnsi"/>
          <w:b/>
          <w:sz w:val="26"/>
          <w:szCs w:val="26"/>
          <w:u w:val="none"/>
        </w:rPr>
      </w:pPr>
      <w:r w:rsidRPr="00411445">
        <w:rPr>
          <w:rStyle w:val="Emphasis"/>
          <w:rFonts w:asciiTheme="minorHAnsi" w:hAnsiTheme="minorHAnsi"/>
          <w:b/>
          <w:sz w:val="26"/>
          <w:szCs w:val="26"/>
          <w:u w:val="none"/>
        </w:rPr>
        <w:t>War and military solutions are inherent sites for Orientalism</w:t>
      </w:r>
    </w:p>
    <w:p w14:paraId="27A3EE8F" w14:textId="77777777" w:rsidR="005911FB" w:rsidRPr="00411445" w:rsidRDefault="005911FB" w:rsidP="005911FB">
      <w:pPr>
        <w:rPr>
          <w:rStyle w:val="Style13ptBold"/>
          <w:b w:val="0"/>
          <w:sz w:val="16"/>
          <w:szCs w:val="16"/>
        </w:rPr>
      </w:pPr>
      <w:r w:rsidRPr="00411445">
        <w:rPr>
          <w:rStyle w:val="Style13ptBold"/>
        </w:rPr>
        <w:t xml:space="preserve">Saarinen 12 </w:t>
      </w:r>
      <w:r w:rsidRPr="00411445">
        <w:rPr>
          <w:rStyle w:val="Style13ptBold"/>
          <w:b w:val="0"/>
          <w:sz w:val="16"/>
          <w:szCs w:val="16"/>
        </w:rPr>
        <w:t xml:space="preserve">(Juha, independent analyst focusing on political violence and armed conflict, 2/2012, “Military Orientalism: Observing the East at War”, </w:t>
      </w:r>
      <w:hyperlink r:id="rId94" w:history="1">
        <w:r w:rsidRPr="00411445">
          <w:rPr>
            <w:rStyle w:val="Hyperlink"/>
            <w:rFonts w:asciiTheme="minorHAnsi" w:hAnsiTheme="minorHAnsi"/>
            <w:sz w:val="16"/>
            <w:szCs w:val="16"/>
          </w:rPr>
          <w:t>http://www.fime.fi/wp-content/uploads/2012/12/Levant-letters-2-2012.pdf</w:t>
        </w:r>
      </w:hyperlink>
      <w:r w:rsidRPr="00411445">
        <w:rPr>
          <w:rStyle w:val="Style13ptBold"/>
          <w:b w:val="0"/>
          <w:sz w:val="16"/>
          <w:szCs w:val="16"/>
        </w:rPr>
        <w:t>) MAM</w:t>
      </w:r>
    </w:p>
    <w:p w14:paraId="5703AD14" w14:textId="77777777" w:rsidR="005911FB" w:rsidRPr="00411445" w:rsidRDefault="005911FB" w:rsidP="005911FB">
      <w:pPr>
        <w:rPr>
          <w:rFonts w:asciiTheme="minorHAnsi" w:hAnsiTheme="minorHAnsi"/>
        </w:rPr>
      </w:pPr>
      <w:r w:rsidRPr="00411445">
        <w:rPr>
          <w:rFonts w:asciiTheme="minorHAnsi" w:hAnsiTheme="minorHAnsi"/>
        </w:rPr>
        <w:t xml:space="preserve">To study war as an activity separated from our preconceptions of it or the people who wage it is a Herculean task.2 </w:t>
      </w:r>
      <w:proofErr w:type="gramStart"/>
      <w:r w:rsidRPr="00411445">
        <w:rPr>
          <w:rStyle w:val="Emphasis"/>
          <w:rFonts w:asciiTheme="minorHAnsi" w:hAnsiTheme="minorHAnsi"/>
          <w:highlight w:val="cyan"/>
        </w:rPr>
        <w:t>The</w:t>
      </w:r>
      <w:proofErr w:type="gramEnd"/>
      <w:r w:rsidRPr="00411445">
        <w:rPr>
          <w:rStyle w:val="Emphasis"/>
          <w:rFonts w:asciiTheme="minorHAnsi" w:hAnsiTheme="minorHAnsi"/>
          <w:highlight w:val="cyan"/>
        </w:rPr>
        <w:t xml:space="preserve"> phenomenon of war is a potent site for Orientalism</w:t>
      </w:r>
      <w:r w:rsidRPr="00411445">
        <w:rPr>
          <w:rFonts w:asciiTheme="minorHAnsi" w:hAnsiTheme="minorHAnsi"/>
        </w:rPr>
        <w:t>. As Patrick Porter argues, “</w:t>
      </w:r>
      <w:r w:rsidRPr="00411445">
        <w:rPr>
          <w:rStyle w:val="Emphasis"/>
          <w:rFonts w:asciiTheme="minorHAnsi" w:hAnsiTheme="minorHAnsi"/>
          <w:highlight w:val="cyan"/>
        </w:rPr>
        <w:t>in, and through, war, people formulate what it means to be western and non-western</w:t>
      </w:r>
      <w:r w:rsidRPr="00411445">
        <w:rPr>
          <w:rFonts w:asciiTheme="minorHAnsi" w:hAnsiTheme="minorHAnsi"/>
        </w:rPr>
        <w:t xml:space="preserve">.” 3 Indeed, </w:t>
      </w:r>
      <w:r w:rsidRPr="00411445">
        <w:rPr>
          <w:rStyle w:val="Emphasis"/>
          <w:rFonts w:asciiTheme="minorHAnsi" w:hAnsiTheme="minorHAnsi"/>
          <w:highlight w:val="cyan"/>
        </w:rPr>
        <w:t xml:space="preserve">the Orient, </w:t>
      </w:r>
      <w:r w:rsidRPr="00411445">
        <w:rPr>
          <w:rFonts w:asciiTheme="minorHAnsi" w:hAnsiTheme="minorHAnsi"/>
        </w:rPr>
        <w:t>to an extent,</w:t>
      </w:r>
      <w:r w:rsidRPr="00411445">
        <w:rPr>
          <w:rStyle w:val="Emphasis"/>
          <w:rFonts w:asciiTheme="minorHAnsi" w:hAnsiTheme="minorHAnsi"/>
          <w:highlight w:val="cyan"/>
        </w:rPr>
        <w:t xml:space="preserve"> has helped the West to define itself, and war has served further to highlight distinctions</w:t>
      </w:r>
      <w:r w:rsidRPr="00411445">
        <w:rPr>
          <w:rFonts w:asciiTheme="minorHAnsi" w:hAnsiTheme="minorHAnsi"/>
        </w:rPr>
        <w:t xml:space="preserve"> between the two. For Western observers, studying and observing Eastern wars often means focusing on difference and separation rather than resemblance and linkages.4 For some, the separation between Western and Oriental relates essentially to why war is waged. </w:t>
      </w:r>
      <w:r w:rsidRPr="00411445">
        <w:rPr>
          <w:rStyle w:val="Emphasis"/>
          <w:rFonts w:asciiTheme="minorHAnsi" w:hAnsiTheme="minorHAnsi"/>
          <w:highlight w:val="cyan"/>
        </w:rPr>
        <w:t>The Western preconception of</w:t>
      </w:r>
      <w:r w:rsidRPr="00411445">
        <w:rPr>
          <w:rFonts w:asciiTheme="minorHAnsi" w:hAnsiTheme="minorHAnsi"/>
        </w:rPr>
        <w:t xml:space="preserve"> instrumental </w:t>
      </w:r>
      <w:r w:rsidRPr="00411445">
        <w:rPr>
          <w:rStyle w:val="Emphasis"/>
          <w:rFonts w:asciiTheme="minorHAnsi" w:hAnsiTheme="minorHAnsi"/>
          <w:highlight w:val="cyan"/>
        </w:rPr>
        <w:t>war</w:t>
      </w:r>
      <w:r w:rsidRPr="00411445">
        <w:rPr>
          <w:rFonts w:asciiTheme="minorHAnsi" w:hAnsiTheme="minorHAnsi"/>
        </w:rPr>
        <w:t xml:space="preserve"> in the service of Clausewitzian Politik </w:t>
      </w:r>
      <w:r w:rsidRPr="00411445">
        <w:rPr>
          <w:rStyle w:val="Emphasis"/>
          <w:rFonts w:asciiTheme="minorHAnsi" w:hAnsiTheme="minorHAnsi"/>
          <w:highlight w:val="cyan"/>
        </w:rPr>
        <w:t>is so prevalent that we struggle to understand warfare for other purposes</w:t>
      </w:r>
      <w:r w:rsidRPr="00411445">
        <w:rPr>
          <w:rFonts w:asciiTheme="minorHAnsi" w:hAnsiTheme="minorHAnsi"/>
        </w:rPr>
        <w:t xml:space="preserve"> while nevertheless readily assigning great explanatory power to “other reasons” when it comes to Oriental wars.5 Indeed, some maintain that our Oriental enemies – the religious zealots and the fanatical tribesmen – wage war purely for religio-cultural self-expression.6 </w:t>
      </w:r>
      <w:r w:rsidRPr="00411445">
        <w:rPr>
          <w:rStyle w:val="Emphasis"/>
          <w:rFonts w:asciiTheme="minorHAnsi" w:hAnsiTheme="minorHAnsi"/>
          <w:highlight w:val="cyan"/>
        </w:rPr>
        <w:t>This separation between Western and non-Western war</w:t>
      </w:r>
      <w:r w:rsidRPr="00411445">
        <w:rPr>
          <w:rFonts w:asciiTheme="minorHAnsi" w:hAnsiTheme="minorHAnsi"/>
        </w:rPr>
        <w:t xml:space="preserve"> does not confine itself to a debate on violence instrumental and expressive, but also </w:t>
      </w:r>
      <w:r w:rsidRPr="00411445">
        <w:rPr>
          <w:rStyle w:val="Emphasis"/>
          <w:rFonts w:asciiTheme="minorHAnsi" w:hAnsiTheme="minorHAnsi"/>
          <w:highlight w:val="cyan"/>
        </w:rPr>
        <w:t>extends to how war is waged</w:t>
      </w:r>
      <w:r w:rsidRPr="00411445">
        <w:rPr>
          <w:rFonts w:asciiTheme="minorHAnsi" w:hAnsiTheme="minorHAnsi"/>
        </w:rPr>
        <w:t>. For instance, John Keegan has argued for the existence of a separate Oriental warrior tradition, apart from its Western counterpart, determined by culture and characterized by traits peculiar to itself, foremost “evasion, delay and indirectness”.7 Behind Keegan’s assertion is the idea that there are separate, hermetic, monolithic and temporal civilizations with their own distinct warrior traditions.8 The idea was first introduced by Victor Davis Hansen, who argued for a culturally unique Western way of war dating back to Ancient Greece that explained Western military prowess throughout the ages.9 Similar notions have been entertained regarding timeless Middle Eastern ways of war used by regional violent non-state actors, ranging from al-Qaeda to Hezbollah, that date back to Sun Tzu, Mohammed, or the Assassin sect.</w:t>
      </w:r>
    </w:p>
    <w:p w14:paraId="4313BCE5" w14:textId="77777777" w:rsidR="005911FB" w:rsidRPr="00411445" w:rsidRDefault="005911FB" w:rsidP="005911FB">
      <w:pPr>
        <w:pStyle w:val="Heading4"/>
        <w:rPr>
          <w:rFonts w:asciiTheme="minorHAnsi" w:hAnsiTheme="minorHAnsi"/>
        </w:rPr>
      </w:pPr>
      <w:r w:rsidRPr="00411445">
        <w:rPr>
          <w:rFonts w:asciiTheme="minorHAnsi" w:hAnsiTheme="minorHAnsi"/>
        </w:rPr>
        <w:t xml:space="preserve">Undermining China and not taking them at their word is a flawed bias perpetuated by Western media </w:t>
      </w:r>
    </w:p>
    <w:p w14:paraId="674274DB" w14:textId="77777777" w:rsidR="005911FB" w:rsidRPr="00411445" w:rsidRDefault="005911FB" w:rsidP="005911FB">
      <w:pPr>
        <w:rPr>
          <w:rStyle w:val="Style13ptBold"/>
          <w:b w:val="0"/>
          <w:sz w:val="16"/>
          <w:szCs w:val="16"/>
        </w:rPr>
      </w:pPr>
      <w:r w:rsidRPr="00411445">
        <w:rPr>
          <w:rStyle w:val="Style13ptBold"/>
        </w:rPr>
        <w:t xml:space="preserve">Cho 11 </w:t>
      </w:r>
      <w:r w:rsidRPr="00411445">
        <w:rPr>
          <w:rStyle w:val="Style13ptBold"/>
          <w:b w:val="0"/>
          <w:sz w:val="16"/>
          <w:szCs w:val="16"/>
        </w:rPr>
        <w:t xml:space="preserve">(Helen, MA from Georgetown in Communication, Culture, and Technology, 4/6, THE HIGHLY CHARGED RHETORIC IN TRADE POLITICS: REPRESENTATIONS OF CHINA DURING THE 2010 U.S. MIDTERM ELECTIONS, </w:t>
      </w:r>
      <w:hyperlink r:id="rId95" w:history="1">
        <w:r w:rsidRPr="00411445">
          <w:rPr>
            <w:rStyle w:val="Hyperlink"/>
            <w:rFonts w:asciiTheme="minorHAnsi" w:hAnsiTheme="minorHAnsi"/>
            <w:sz w:val="16"/>
            <w:szCs w:val="16"/>
          </w:rPr>
          <w:t>https://repository.library.georgetown.edu/bitstream/handle/10822/552907/choHelen.pdf?sequence=1</w:t>
        </w:r>
      </w:hyperlink>
      <w:r w:rsidRPr="00411445">
        <w:rPr>
          <w:rStyle w:val="Style13ptBold"/>
          <w:b w:val="0"/>
          <w:sz w:val="16"/>
          <w:szCs w:val="16"/>
        </w:rPr>
        <w:t>) MAM</w:t>
      </w:r>
    </w:p>
    <w:p w14:paraId="7B89E353" w14:textId="77777777" w:rsidR="005911FB" w:rsidRPr="00411445" w:rsidRDefault="005911FB" w:rsidP="005911FB">
      <w:pPr>
        <w:rPr>
          <w:rFonts w:asciiTheme="minorHAnsi" w:hAnsiTheme="minorHAnsi"/>
        </w:rPr>
      </w:pPr>
      <w:r w:rsidRPr="00411445">
        <w:rPr>
          <w:rFonts w:asciiTheme="minorHAnsi" w:hAnsiTheme="minorHAnsi"/>
        </w:rPr>
        <w:t xml:space="preserve">Similar to Dower’s argument about Japanese representations, Lampton points out that </w:t>
      </w:r>
      <w:r w:rsidRPr="00411445">
        <w:rPr>
          <w:rStyle w:val="Emphasis"/>
          <w:rFonts w:asciiTheme="minorHAnsi" w:hAnsiTheme="minorHAnsi"/>
          <w:highlight w:val="cyan"/>
        </w:rPr>
        <w:t>negative portrayals of China,</w:t>
      </w:r>
      <w:r w:rsidRPr="00411445">
        <w:rPr>
          <w:rStyle w:val="Emphasis"/>
          <w:rFonts w:asciiTheme="minorHAnsi" w:hAnsiTheme="minorHAnsi"/>
        </w:rPr>
        <w:t xml:space="preserve"> </w:t>
      </w:r>
      <w:r w:rsidRPr="00411445">
        <w:rPr>
          <w:rFonts w:asciiTheme="minorHAnsi" w:hAnsiTheme="minorHAnsi"/>
        </w:rPr>
        <w:t>coupled with friendly relations “</w:t>
      </w:r>
      <w:r w:rsidRPr="00411445">
        <w:rPr>
          <w:rStyle w:val="Emphasis"/>
          <w:rFonts w:asciiTheme="minorHAnsi" w:hAnsiTheme="minorHAnsi"/>
          <w:highlight w:val="cyan"/>
        </w:rPr>
        <w:t>are nothing new</w:t>
      </w:r>
      <w:r w:rsidRPr="00411445">
        <w:rPr>
          <w:rFonts w:asciiTheme="minorHAnsi" w:hAnsiTheme="minorHAnsi"/>
        </w:rPr>
        <w:t xml:space="preserve">” (2001, p. 258). Not only were negative portrayals of the Japanese prevalent in the U.S., but </w:t>
      </w:r>
      <w:r w:rsidRPr="00411445">
        <w:rPr>
          <w:rStyle w:val="Emphasis"/>
          <w:rFonts w:asciiTheme="minorHAnsi" w:hAnsiTheme="minorHAnsi"/>
          <w:highlight w:val="cyan"/>
        </w:rPr>
        <w:t>there was a “history of Sino-American relations contain[ing</w:t>
      </w:r>
      <w:r w:rsidRPr="00411445">
        <w:rPr>
          <w:rFonts w:asciiTheme="minorHAnsi" w:hAnsiTheme="minorHAnsi"/>
        </w:rPr>
        <w:t xml:space="preserve">] a range of varied </w:t>
      </w:r>
      <w:r w:rsidRPr="00411445">
        <w:rPr>
          <w:rStyle w:val="Emphasis"/>
          <w:rFonts w:asciiTheme="minorHAnsi" w:hAnsiTheme="minorHAnsi"/>
          <w:highlight w:val="cyan"/>
        </w:rPr>
        <w:t>and long-standing cultural constructions… ranging from racism and xenophobia</w:t>
      </w:r>
      <w:r w:rsidRPr="00411445">
        <w:rPr>
          <w:rFonts w:asciiTheme="minorHAnsi" w:hAnsiTheme="minorHAnsi"/>
        </w:rPr>
        <w:t xml:space="preserve"> to naïveté, paternalism, and awe” (1996, p. xv). With the political climate around trade policy became more </w:t>
      </w:r>
      <w:proofErr w:type="gramStart"/>
      <w:r w:rsidRPr="00411445">
        <w:rPr>
          <w:rFonts w:asciiTheme="minorHAnsi" w:hAnsiTheme="minorHAnsi"/>
        </w:rPr>
        <w:t>protectionist</w:t>
      </w:r>
      <w:proofErr w:type="gramEnd"/>
      <w:r w:rsidRPr="00411445">
        <w:rPr>
          <w:rFonts w:asciiTheme="minorHAnsi" w:hAnsiTheme="minorHAnsi"/>
        </w:rPr>
        <w:t xml:space="preserve">, “China supplant[ed] Japan as prime target” (Destler, 2005, p. 309). The single frame approach to the </w:t>
      </w:r>
      <w:r w:rsidRPr="00411445">
        <w:rPr>
          <w:rStyle w:val="Emphasis"/>
          <w:rFonts w:asciiTheme="minorHAnsi" w:hAnsiTheme="minorHAnsi"/>
          <w:highlight w:val="cyan"/>
        </w:rPr>
        <w:t>American media’s coverage of China can be traced back to coverage</w:t>
      </w:r>
      <w:r w:rsidRPr="00411445">
        <w:rPr>
          <w:rFonts w:asciiTheme="minorHAnsi" w:hAnsiTheme="minorHAnsi"/>
        </w:rPr>
        <w:t xml:space="preserve"> from the 1950s and 1960s, </w:t>
      </w:r>
      <w:r w:rsidRPr="00411445">
        <w:rPr>
          <w:rStyle w:val="Emphasis"/>
          <w:rFonts w:asciiTheme="minorHAnsi" w:hAnsiTheme="minorHAnsi"/>
          <w:highlight w:val="cyan"/>
        </w:rPr>
        <w:t>when China was portrayed “as little blue ants</w:t>
      </w:r>
      <w:r w:rsidRPr="00411445">
        <w:rPr>
          <w:rFonts w:asciiTheme="minorHAnsi" w:hAnsiTheme="minorHAnsi"/>
        </w:rPr>
        <w:t xml:space="preserve"> or automatons,” to the 1970s when Nixon’s visit to China was portrayed </w:t>
      </w:r>
      <w:r w:rsidRPr="00411445">
        <w:rPr>
          <w:rStyle w:val="Emphasis"/>
          <w:rFonts w:asciiTheme="minorHAnsi" w:hAnsiTheme="minorHAnsi"/>
          <w:highlight w:val="cyan"/>
        </w:rPr>
        <w:t>as “entertaining” and “cute</w:t>
      </w:r>
      <w:r w:rsidRPr="00411445">
        <w:rPr>
          <w:rFonts w:asciiTheme="minorHAnsi" w:hAnsiTheme="minorHAnsi"/>
        </w:rPr>
        <w:t xml:space="preserve">,” to the 1980s when China was transitioning to a more capitalistic society, and then the 1990s when China was framed as “repressive” after the June 4 incident in Tian’anmen Square” (Mann as quoted in Lampton, 2001, p. 263-264). </w:t>
      </w:r>
      <w:r w:rsidRPr="00411445">
        <w:rPr>
          <w:rStyle w:val="Emphasis"/>
          <w:rFonts w:asciiTheme="minorHAnsi" w:hAnsiTheme="minorHAnsi"/>
          <w:highlight w:val="cyan"/>
        </w:rPr>
        <w:t>Not only are media portrayals of China becoming increasingly negative, but</w:t>
      </w:r>
      <w:r w:rsidRPr="00411445">
        <w:rPr>
          <w:rFonts w:asciiTheme="minorHAnsi" w:hAnsiTheme="minorHAnsi"/>
        </w:rPr>
        <w:t xml:space="preserve"> “[b]y 1999, </w:t>
      </w:r>
      <w:r w:rsidRPr="00411445">
        <w:rPr>
          <w:rStyle w:val="Emphasis"/>
          <w:rFonts w:asciiTheme="minorHAnsi" w:hAnsiTheme="minorHAnsi"/>
          <w:highlight w:val="cyan"/>
        </w:rPr>
        <w:t xml:space="preserve">60 percent of </w:t>
      </w:r>
      <w:r w:rsidRPr="00411445">
        <w:rPr>
          <w:rStyle w:val="Emphasis"/>
          <w:rFonts w:asciiTheme="minorHAnsi" w:hAnsiTheme="minorHAnsi"/>
          <w:highlight w:val="cyan"/>
        </w:rPr>
        <w:lastRenderedPageBreak/>
        <w:t>Americans considered the PRC a ‘serious threat,’</w:t>
      </w:r>
      <w:r w:rsidRPr="00411445">
        <w:rPr>
          <w:rFonts w:asciiTheme="minorHAnsi" w:hAnsiTheme="minorHAnsi"/>
        </w:rPr>
        <w:t xml:space="preserve"> whereas two decades earlier (in 1980), only 18 percent did” (2001, p. 258). </w:t>
      </w:r>
    </w:p>
    <w:p w14:paraId="73E2EB53" w14:textId="77777777" w:rsidR="005911FB" w:rsidRPr="00411445" w:rsidRDefault="005911FB" w:rsidP="005911FB">
      <w:pPr>
        <w:pStyle w:val="Heading2"/>
      </w:pPr>
      <w:r w:rsidRPr="00411445">
        <w:lastRenderedPageBreak/>
        <w:t>Security K</w:t>
      </w:r>
    </w:p>
    <w:p w14:paraId="636AB8E0" w14:textId="77777777" w:rsidR="005911FB" w:rsidRPr="00411445" w:rsidRDefault="005911FB" w:rsidP="005911FB">
      <w:pPr>
        <w:pStyle w:val="Default"/>
        <w:rPr>
          <w:rFonts w:asciiTheme="minorHAnsi" w:hAnsiTheme="minorHAnsi" w:cs="Times New Roman"/>
          <w:b/>
          <w:color w:val="auto"/>
          <w:sz w:val="26"/>
          <w:szCs w:val="26"/>
          <w:u w:val="single"/>
        </w:rPr>
      </w:pPr>
    </w:p>
    <w:p w14:paraId="10434E9B" w14:textId="77777777" w:rsidR="005911FB" w:rsidRPr="00411445" w:rsidRDefault="005911FB" w:rsidP="005911FB">
      <w:pPr>
        <w:pStyle w:val="Default"/>
        <w:rPr>
          <w:rFonts w:asciiTheme="minorHAnsi" w:hAnsiTheme="minorHAnsi" w:cs="Times New Roman"/>
          <w:b/>
          <w:color w:val="auto"/>
          <w:sz w:val="26"/>
          <w:szCs w:val="26"/>
        </w:rPr>
      </w:pPr>
      <w:r w:rsidRPr="00411445">
        <w:rPr>
          <w:rFonts w:asciiTheme="minorHAnsi" w:hAnsiTheme="minorHAnsi" w:cs="Times New Roman"/>
          <w:b/>
          <w:color w:val="auto"/>
          <w:sz w:val="26"/>
          <w:szCs w:val="26"/>
        </w:rPr>
        <w:t>Restraint of force rejects realism</w:t>
      </w:r>
    </w:p>
    <w:p w14:paraId="012B5300" w14:textId="77777777" w:rsidR="005911FB" w:rsidRPr="00411445" w:rsidRDefault="005911FB" w:rsidP="005911FB">
      <w:pPr>
        <w:pStyle w:val="Default"/>
        <w:rPr>
          <w:rFonts w:asciiTheme="minorHAnsi" w:hAnsiTheme="minorHAnsi" w:cs="Times New Roman"/>
          <w:b/>
          <w:color w:val="auto"/>
        </w:rPr>
      </w:pPr>
      <w:r w:rsidRPr="00411445">
        <w:rPr>
          <w:rStyle w:val="Style13ptBold"/>
          <w:color w:val="auto"/>
        </w:rPr>
        <w:t>Korab-Karpowicz 10</w:t>
      </w:r>
      <w:r w:rsidRPr="00411445">
        <w:rPr>
          <w:rFonts w:asciiTheme="minorHAnsi" w:hAnsiTheme="minorHAnsi" w:cs="Times New Roman"/>
          <w:color w:val="auto"/>
        </w:rPr>
        <w:t xml:space="preserve"> </w:t>
      </w:r>
      <w:r w:rsidRPr="00411445">
        <w:rPr>
          <w:rFonts w:asciiTheme="minorHAnsi" w:hAnsiTheme="minorHAnsi"/>
          <w:color w:val="auto"/>
          <w:sz w:val="22"/>
          <w:szCs w:val="22"/>
        </w:rPr>
        <w:t>(Włodzimierz Julian is a Polish philosopher and political thinker. “Political Realism in International Relations”; Stanford Encyclopedia of Philosophy http://plato.stanford.edu/entries/realism-intl-relations/)</w:t>
      </w:r>
    </w:p>
    <w:p w14:paraId="761BCD6F" w14:textId="77777777" w:rsidR="005911FB" w:rsidRPr="00411445" w:rsidRDefault="005911FB" w:rsidP="005911FB">
      <w:pPr>
        <w:widowControl w:val="0"/>
        <w:autoSpaceDE w:val="0"/>
        <w:autoSpaceDN w:val="0"/>
        <w:adjustRightInd w:val="0"/>
        <w:spacing w:after="0" w:line="240" w:lineRule="auto"/>
        <w:rPr>
          <w:rFonts w:asciiTheme="minorHAnsi" w:hAnsiTheme="minorHAnsi" w:cs="Times"/>
          <w:sz w:val="14"/>
        </w:rPr>
      </w:pPr>
      <w:r w:rsidRPr="00411445">
        <w:rPr>
          <w:rFonts w:asciiTheme="minorHAnsi" w:hAnsiTheme="minorHAnsi" w:cs="Times"/>
          <w:sz w:val="14"/>
        </w:rPr>
        <w:t xml:space="preserve">Idealism in international relations, like </w:t>
      </w:r>
      <w:r w:rsidRPr="00411445">
        <w:rPr>
          <w:rFonts w:asciiTheme="minorHAnsi" w:hAnsiTheme="minorHAnsi" w:cs="Times"/>
          <w:b/>
          <w:sz w:val="24"/>
          <w:highlight w:val="cyan"/>
          <w:u w:val="single"/>
        </w:rPr>
        <w:t>realism, can lay claim to a long tradition</w:t>
      </w:r>
      <w:r w:rsidRPr="00411445">
        <w:rPr>
          <w:rFonts w:asciiTheme="minorHAnsi" w:hAnsiTheme="minorHAnsi" w:cs="Times"/>
          <w:sz w:val="14"/>
        </w:rPr>
        <w:t xml:space="preserve">. Unsatisfied with the world as they have found it, idealists have always tried to answer the question of “what ought to be” in politics. Plato, Aristotle, and Cicero were all political idealists who believed that there were some universal moral values on which political life could be based. Building on the work of his predecessors, Cicero developed the idea of a natural moral law that was applicable to both domestic and international politics. His ideas concerning righteousness in war were carried further in the writings of the Christian thinkers St. Augustine and St. Thomas Aquinas. </w:t>
      </w:r>
      <w:r w:rsidRPr="00411445">
        <w:rPr>
          <w:rFonts w:asciiTheme="minorHAnsi" w:hAnsiTheme="minorHAnsi" w:cs="Times"/>
          <w:b/>
          <w:sz w:val="24"/>
          <w:highlight w:val="cyan"/>
          <w:u w:val="single"/>
        </w:rPr>
        <w:t>In the late fifteenth century, when Niccolò Machiavelli was born, the idea that politics, including the relations among states, should be virtuous, and that the methods of warfare should remain subordinated to ethical standards, still predominated in political literature</w:t>
      </w:r>
      <w:r w:rsidRPr="00411445">
        <w:rPr>
          <w:rFonts w:asciiTheme="minorHAnsi" w:hAnsiTheme="minorHAnsi" w:cs="Times"/>
          <w:sz w:val="14"/>
        </w:rPr>
        <w:t>.</w:t>
      </w:r>
    </w:p>
    <w:p w14:paraId="23A52280" w14:textId="77777777" w:rsidR="005911FB" w:rsidRPr="00411445" w:rsidRDefault="005911FB" w:rsidP="005911FB">
      <w:pPr>
        <w:widowControl w:val="0"/>
        <w:autoSpaceDE w:val="0"/>
        <w:autoSpaceDN w:val="0"/>
        <w:adjustRightInd w:val="0"/>
        <w:spacing w:after="0" w:line="240" w:lineRule="auto"/>
        <w:rPr>
          <w:rFonts w:asciiTheme="minorHAnsi" w:hAnsiTheme="minorHAnsi" w:cs="Times"/>
          <w:sz w:val="14"/>
        </w:rPr>
      </w:pPr>
      <w:r w:rsidRPr="00411445">
        <w:rPr>
          <w:rFonts w:asciiTheme="minorHAnsi" w:hAnsiTheme="minorHAnsi" w:cs="Times"/>
          <w:sz w:val="14"/>
        </w:rPr>
        <w:t xml:space="preserve">Machiavelli (1469–1527) challenged this well-established moral tradition, thus positioning himself as a political innovator. The novelty of his approach lies in his critique of classical Western political thought as unrealistic, and in his separation of politics from ethics. He thereby lays the foundations for modern politics. In chapter XV of </w:t>
      </w:r>
      <w:r w:rsidRPr="00411445">
        <w:rPr>
          <w:rFonts w:asciiTheme="minorHAnsi" w:hAnsiTheme="minorHAnsi" w:cs="Times"/>
          <w:i/>
          <w:iCs/>
          <w:sz w:val="14"/>
        </w:rPr>
        <w:t>The Prince</w:t>
      </w:r>
      <w:r w:rsidRPr="00411445">
        <w:rPr>
          <w:rFonts w:asciiTheme="minorHAnsi" w:hAnsiTheme="minorHAnsi" w:cs="Times"/>
          <w:sz w:val="14"/>
        </w:rPr>
        <w:t xml:space="preserve">, Machiavelli announces that in departing from the teachings of earlier thinkers, he seeks “the effectual truth of the matter rather than the imagined one.” The “effectual truth” is for him the only truth worth seeking. It represents the sum of the practical conditions that he believes are required to make both the individual and the country prosperous and strong. </w:t>
      </w:r>
      <w:r w:rsidRPr="00411445">
        <w:rPr>
          <w:rFonts w:asciiTheme="minorHAnsi" w:hAnsiTheme="minorHAnsi" w:cs="Times"/>
          <w:b/>
          <w:sz w:val="24"/>
          <w:highlight w:val="cyan"/>
          <w:u w:val="single"/>
        </w:rPr>
        <w:t xml:space="preserve">Machiavelli replaces the ancient </w:t>
      </w:r>
      <w:r w:rsidRPr="00411445">
        <w:rPr>
          <w:rFonts w:asciiTheme="minorHAnsi" w:hAnsiTheme="minorHAnsi" w:cs="Times"/>
          <w:b/>
          <w:i/>
          <w:iCs/>
          <w:sz w:val="24"/>
          <w:highlight w:val="cyan"/>
          <w:u w:val="single"/>
        </w:rPr>
        <w:t>virtue</w:t>
      </w:r>
      <w:r w:rsidRPr="00411445">
        <w:rPr>
          <w:rFonts w:asciiTheme="minorHAnsi" w:hAnsiTheme="minorHAnsi" w:cs="Times"/>
          <w:sz w:val="14"/>
        </w:rPr>
        <w:t xml:space="preserve"> (a moral quality of the individual, such as justice </w:t>
      </w:r>
      <w:r w:rsidRPr="00411445">
        <w:rPr>
          <w:rFonts w:asciiTheme="minorHAnsi" w:hAnsiTheme="minorHAnsi" w:cs="Times"/>
          <w:b/>
          <w:sz w:val="24"/>
          <w:highlight w:val="cyan"/>
          <w:u w:val="single"/>
        </w:rPr>
        <w:t>or self-restraint</w:t>
      </w:r>
      <w:r w:rsidRPr="00411445">
        <w:rPr>
          <w:rFonts w:asciiTheme="minorHAnsi" w:hAnsiTheme="minorHAnsi" w:cs="Times"/>
          <w:sz w:val="14"/>
        </w:rPr>
        <w:t xml:space="preserve">) </w:t>
      </w:r>
      <w:r w:rsidRPr="00411445">
        <w:rPr>
          <w:rFonts w:asciiTheme="minorHAnsi" w:hAnsiTheme="minorHAnsi" w:cs="Times"/>
          <w:b/>
          <w:sz w:val="24"/>
          <w:highlight w:val="cyan"/>
          <w:u w:val="single"/>
        </w:rPr>
        <w:t xml:space="preserve">with </w:t>
      </w:r>
      <w:r w:rsidRPr="00411445">
        <w:rPr>
          <w:rFonts w:asciiTheme="minorHAnsi" w:hAnsiTheme="minorHAnsi" w:cs="Times"/>
          <w:b/>
          <w:i/>
          <w:iCs/>
          <w:sz w:val="24"/>
          <w:highlight w:val="cyan"/>
          <w:u w:val="single"/>
        </w:rPr>
        <w:t>virtù</w:t>
      </w:r>
      <w:r w:rsidRPr="00411445">
        <w:rPr>
          <w:rFonts w:asciiTheme="minorHAnsi" w:hAnsiTheme="minorHAnsi" w:cs="Times"/>
          <w:b/>
          <w:sz w:val="24"/>
          <w:highlight w:val="cyan"/>
          <w:u w:val="single"/>
        </w:rPr>
        <w:t>, ability or vigor.</w:t>
      </w:r>
      <w:r w:rsidRPr="00411445">
        <w:rPr>
          <w:rFonts w:asciiTheme="minorHAnsi" w:hAnsiTheme="minorHAnsi" w:cs="Times"/>
          <w:sz w:val="14"/>
        </w:rPr>
        <w:t xml:space="preserve"> As a prophet of </w:t>
      </w:r>
      <w:r w:rsidRPr="00411445">
        <w:rPr>
          <w:rFonts w:asciiTheme="minorHAnsi" w:hAnsiTheme="minorHAnsi" w:cs="Times"/>
          <w:i/>
          <w:iCs/>
          <w:sz w:val="14"/>
        </w:rPr>
        <w:t>virtù</w:t>
      </w:r>
      <w:r w:rsidRPr="00411445">
        <w:rPr>
          <w:rFonts w:asciiTheme="minorHAnsi" w:hAnsiTheme="minorHAnsi" w:cs="Times"/>
          <w:sz w:val="14"/>
        </w:rPr>
        <w:t xml:space="preserve">, </w:t>
      </w:r>
      <w:r w:rsidRPr="00411445">
        <w:rPr>
          <w:rFonts w:asciiTheme="minorHAnsi" w:hAnsiTheme="minorHAnsi" w:cs="Times"/>
          <w:b/>
          <w:sz w:val="24"/>
          <w:highlight w:val="cyan"/>
          <w:u w:val="single"/>
        </w:rPr>
        <w:t>he promises to lead both nations and individuals to earthly glory and power.</w:t>
      </w:r>
    </w:p>
    <w:p w14:paraId="11293B3B" w14:textId="77777777" w:rsidR="005911FB" w:rsidRPr="00411445" w:rsidRDefault="005911FB" w:rsidP="005911FB">
      <w:pPr>
        <w:pStyle w:val="Default"/>
        <w:rPr>
          <w:rFonts w:asciiTheme="minorHAnsi" w:hAnsiTheme="minorHAnsi" w:cs="Times"/>
          <w:color w:val="auto"/>
        </w:rPr>
      </w:pPr>
      <w:r w:rsidRPr="00411445">
        <w:rPr>
          <w:rFonts w:asciiTheme="minorHAnsi" w:hAnsiTheme="minorHAnsi" w:cs="Times"/>
          <w:b/>
          <w:i/>
          <w:iCs/>
          <w:color w:val="auto"/>
          <w:highlight w:val="cyan"/>
          <w:u w:val="single"/>
        </w:rPr>
        <w:t>Machiavellianism</w:t>
      </w:r>
      <w:r w:rsidRPr="00411445">
        <w:rPr>
          <w:rFonts w:asciiTheme="minorHAnsi" w:hAnsiTheme="minorHAnsi" w:cs="Times"/>
          <w:b/>
          <w:color w:val="auto"/>
          <w:highlight w:val="cyan"/>
          <w:u w:val="single"/>
        </w:rPr>
        <w:t xml:space="preserve"> is a radical type of political realism that is applied to both domestic and international affairs.</w:t>
      </w:r>
      <w:r w:rsidRPr="00411445">
        <w:rPr>
          <w:rFonts w:asciiTheme="minorHAnsi" w:hAnsiTheme="minorHAnsi" w:cs="Times"/>
          <w:color w:val="auto"/>
        </w:rPr>
        <w:t xml:space="preserve"> </w:t>
      </w:r>
    </w:p>
    <w:p w14:paraId="75D1F8C8" w14:textId="77777777" w:rsidR="005911FB" w:rsidRPr="00411445" w:rsidRDefault="005911FB" w:rsidP="005911FB">
      <w:pPr>
        <w:pStyle w:val="Default"/>
        <w:rPr>
          <w:rFonts w:asciiTheme="minorHAnsi" w:hAnsiTheme="minorHAnsi" w:cs="Times New Roman"/>
          <w:color w:val="auto"/>
        </w:rPr>
      </w:pPr>
    </w:p>
    <w:p w14:paraId="13421342" w14:textId="77777777" w:rsidR="005911FB" w:rsidRPr="002063B7" w:rsidRDefault="005911FB" w:rsidP="005911FB">
      <w:pPr>
        <w:pStyle w:val="Heading3"/>
      </w:pPr>
      <w:r>
        <w:lastRenderedPageBreak/>
        <w:t>No Link – QPQ</w:t>
      </w:r>
    </w:p>
    <w:p w14:paraId="68E99587" w14:textId="77777777" w:rsidR="005911FB" w:rsidRPr="00411445" w:rsidRDefault="005911FB" w:rsidP="005911FB">
      <w:pPr>
        <w:pStyle w:val="Heading4"/>
        <w:rPr>
          <w:rFonts w:asciiTheme="minorHAnsi" w:hAnsiTheme="minorHAnsi"/>
        </w:rPr>
      </w:pPr>
      <w:r w:rsidRPr="00411445">
        <w:rPr>
          <w:rFonts w:asciiTheme="minorHAnsi" w:hAnsiTheme="minorHAnsi"/>
        </w:rPr>
        <w:t>Quid Pro Quo is interdependence—not realism</w:t>
      </w:r>
    </w:p>
    <w:p w14:paraId="641A51FA" w14:textId="77777777" w:rsidR="005911FB" w:rsidRPr="00411445" w:rsidRDefault="005911FB" w:rsidP="005911FB">
      <w:pPr>
        <w:pStyle w:val="NormalWeb"/>
        <w:spacing w:before="0" w:beforeAutospacing="0" w:after="0" w:afterAutospacing="0"/>
        <w:rPr>
          <w:rFonts w:asciiTheme="minorHAnsi" w:hAnsiTheme="minorHAnsi"/>
          <w:sz w:val="24"/>
          <w:szCs w:val="24"/>
        </w:rPr>
      </w:pPr>
      <w:r w:rsidRPr="002063B7">
        <w:rPr>
          <w:rStyle w:val="Style13ptBold"/>
        </w:rPr>
        <w:t>Ezzell 13</w:t>
      </w:r>
      <w:r w:rsidRPr="00411445">
        <w:rPr>
          <w:rFonts w:asciiTheme="minorHAnsi" w:hAnsiTheme="minorHAnsi"/>
          <w:sz w:val="24"/>
          <w:szCs w:val="24"/>
        </w:rPr>
        <w:t xml:space="preserve"> </w:t>
      </w:r>
      <w:r w:rsidRPr="002063B7">
        <w:rPr>
          <w:rFonts w:asciiTheme="minorHAnsi" w:hAnsiTheme="minorHAnsi"/>
          <w:szCs w:val="24"/>
        </w:rPr>
        <w:t xml:space="preserve">(Rachel, Associate at Dechert LLP.  “Statutory Interdependence in Severability Analysis”, </w:t>
      </w:r>
      <w:r w:rsidRPr="002063B7">
        <w:rPr>
          <w:rFonts w:asciiTheme="minorHAnsi" w:hAnsiTheme="minorHAnsi"/>
          <w:i/>
          <w:szCs w:val="24"/>
        </w:rPr>
        <w:t>Michigan Law Review</w:t>
      </w:r>
      <w:r w:rsidRPr="002063B7">
        <w:rPr>
          <w:rFonts w:asciiTheme="minorHAnsi" w:hAnsiTheme="minorHAnsi"/>
          <w:szCs w:val="24"/>
        </w:rPr>
        <w:t xml:space="preserve"> http://repository.law.umich.edu/cgi/viewcontent.cgi?article=1046&amp;context=</w:t>
      </w:r>
      <w:proofErr w:type="gramStart"/>
      <w:r w:rsidRPr="002063B7">
        <w:rPr>
          <w:rFonts w:asciiTheme="minorHAnsi" w:hAnsiTheme="minorHAnsi"/>
          <w:szCs w:val="24"/>
        </w:rPr>
        <w:t>mlr )</w:t>
      </w:r>
      <w:proofErr w:type="gramEnd"/>
      <w:r w:rsidRPr="002063B7">
        <w:rPr>
          <w:rFonts w:asciiTheme="minorHAnsi" w:hAnsiTheme="minorHAnsi"/>
          <w:szCs w:val="24"/>
        </w:rPr>
        <w:t xml:space="preserve"> </w:t>
      </w:r>
      <w:r w:rsidRPr="00411445">
        <w:rPr>
          <w:rFonts w:asciiTheme="minorHAnsi" w:hAnsiTheme="minorHAnsi"/>
          <w:sz w:val="24"/>
          <w:szCs w:val="24"/>
        </w:rPr>
        <w:t>NTT</w:t>
      </w:r>
    </w:p>
    <w:p w14:paraId="60C7E046" w14:textId="77777777" w:rsidR="005911FB" w:rsidRPr="00411445" w:rsidRDefault="005911FB" w:rsidP="005911FB">
      <w:pPr>
        <w:pStyle w:val="NormalWeb"/>
        <w:spacing w:before="0" w:beforeAutospacing="0" w:after="0" w:afterAutospacing="0"/>
        <w:rPr>
          <w:rFonts w:asciiTheme="minorHAnsi" w:hAnsiTheme="minorHAnsi"/>
          <w:sz w:val="16"/>
        </w:rPr>
      </w:pPr>
      <w:r w:rsidRPr="00411445">
        <w:rPr>
          <w:rFonts w:asciiTheme="minorHAnsi" w:hAnsiTheme="minorHAnsi"/>
          <w:sz w:val="16"/>
        </w:rPr>
        <w:t xml:space="preserve">Other courts approach </w:t>
      </w:r>
      <w:r w:rsidRPr="00411445">
        <w:rPr>
          <w:rFonts w:asciiTheme="minorHAnsi" w:hAnsiTheme="minorHAnsi"/>
          <w:sz w:val="16"/>
          <w:szCs w:val="22"/>
        </w:rPr>
        <w:t xml:space="preserve">imaginative reconstruction of congressional </w:t>
      </w:r>
      <w:r w:rsidRPr="00411445">
        <w:rPr>
          <w:rFonts w:asciiTheme="minorHAnsi" w:hAnsiTheme="minorHAnsi"/>
          <w:sz w:val="16"/>
        </w:rPr>
        <w:t xml:space="preserve">intent </w:t>
      </w:r>
      <w:r w:rsidRPr="00411445">
        <w:rPr>
          <w:rFonts w:asciiTheme="minorHAnsi" w:hAnsiTheme="minorHAnsi"/>
          <w:sz w:val="16"/>
          <w:szCs w:val="22"/>
        </w:rPr>
        <w:t xml:space="preserve">by </w:t>
      </w:r>
      <w:r w:rsidRPr="00411445">
        <w:rPr>
          <w:rFonts w:asciiTheme="minorHAnsi" w:hAnsiTheme="minorHAnsi"/>
          <w:b/>
          <w:sz w:val="24"/>
          <w:szCs w:val="24"/>
          <w:highlight w:val="cyan"/>
          <w:u w:val="single"/>
        </w:rPr>
        <w:t>considering provisions as interdependent when they are</w:t>
      </w:r>
      <w:r w:rsidRPr="00411445">
        <w:rPr>
          <w:rFonts w:asciiTheme="minorHAnsi" w:hAnsiTheme="minorHAnsi"/>
          <w:b/>
          <w:sz w:val="24"/>
          <w:szCs w:val="24"/>
          <w:u w:val="single"/>
        </w:rPr>
        <w:t xml:space="preserve"> </w:t>
      </w:r>
      <w:r w:rsidRPr="00411445">
        <w:rPr>
          <w:rFonts w:asciiTheme="minorHAnsi" w:hAnsiTheme="minorHAnsi"/>
          <w:b/>
          <w:sz w:val="24"/>
          <w:szCs w:val="24"/>
          <w:highlight w:val="cyan"/>
          <w:u w:val="single"/>
        </w:rPr>
        <w:t>essential to</w:t>
      </w:r>
      <w:r w:rsidRPr="00411445">
        <w:rPr>
          <w:rFonts w:asciiTheme="minorHAnsi" w:hAnsiTheme="minorHAnsi"/>
          <w:sz w:val="16"/>
        </w:rPr>
        <w:t xml:space="preserve"> the legislative bargain </w:t>
      </w:r>
      <w:r w:rsidRPr="00411445">
        <w:rPr>
          <w:rFonts w:asciiTheme="minorHAnsi" w:hAnsiTheme="minorHAnsi"/>
          <w:sz w:val="16"/>
          <w:szCs w:val="22"/>
        </w:rPr>
        <w:t xml:space="preserve">or enacted as </w:t>
      </w:r>
      <w:r w:rsidRPr="00411445">
        <w:rPr>
          <w:rFonts w:asciiTheme="minorHAnsi" w:hAnsiTheme="minorHAnsi"/>
          <w:b/>
          <w:sz w:val="24"/>
          <w:szCs w:val="24"/>
          <w:highlight w:val="cyan"/>
          <w:u w:val="single"/>
        </w:rPr>
        <w:t>part of a quid pro quo</w:t>
      </w:r>
      <w:r w:rsidRPr="00411445">
        <w:rPr>
          <w:rFonts w:asciiTheme="minorHAnsi" w:hAnsiTheme="minorHAnsi"/>
          <w:b/>
          <w:highlight w:val="cyan"/>
          <w:u w:val="single"/>
        </w:rPr>
        <w:t>.</w:t>
      </w:r>
      <w:r w:rsidRPr="00411445">
        <w:rPr>
          <w:rFonts w:asciiTheme="minorHAnsi" w:hAnsiTheme="minorHAnsi"/>
          <w:sz w:val="16"/>
        </w:rPr>
        <w:t xml:space="preserve">  </w:t>
      </w:r>
      <w:r w:rsidRPr="00411445">
        <w:rPr>
          <w:rFonts w:asciiTheme="minorHAnsi" w:hAnsiTheme="minorHAnsi"/>
          <w:sz w:val="16"/>
          <w:szCs w:val="22"/>
        </w:rPr>
        <w:t xml:space="preserve">Under </w:t>
      </w:r>
      <w:r w:rsidRPr="00411445">
        <w:rPr>
          <w:rFonts w:asciiTheme="minorHAnsi" w:hAnsiTheme="minorHAnsi"/>
          <w:sz w:val="16"/>
        </w:rPr>
        <w:t xml:space="preserve">this ap-proach, </w:t>
      </w:r>
      <w:r w:rsidRPr="00411445">
        <w:rPr>
          <w:rFonts w:asciiTheme="minorHAnsi" w:hAnsiTheme="minorHAnsi"/>
          <w:b/>
          <w:sz w:val="24"/>
          <w:szCs w:val="24"/>
          <w:highlight w:val="cyan"/>
          <w:u w:val="single"/>
        </w:rPr>
        <w:t>provisions are interdependent</w:t>
      </w:r>
      <w:r w:rsidRPr="00411445">
        <w:rPr>
          <w:rFonts w:asciiTheme="minorHAnsi" w:hAnsiTheme="minorHAnsi"/>
          <w:sz w:val="16"/>
          <w:szCs w:val="22"/>
        </w:rPr>
        <w:t xml:space="preserve"> if </w:t>
      </w:r>
      <w:r w:rsidRPr="00411445">
        <w:rPr>
          <w:rFonts w:asciiTheme="minorHAnsi" w:hAnsiTheme="minorHAnsi"/>
          <w:sz w:val="16"/>
        </w:rPr>
        <w:t xml:space="preserve">a </w:t>
      </w:r>
      <w:r w:rsidRPr="00411445">
        <w:rPr>
          <w:rFonts w:asciiTheme="minorHAnsi" w:hAnsiTheme="minorHAnsi"/>
          <w:sz w:val="16"/>
          <w:szCs w:val="22"/>
        </w:rPr>
        <w:t xml:space="preserve">court deems that </w:t>
      </w:r>
      <w:r w:rsidRPr="00411445">
        <w:rPr>
          <w:rFonts w:asciiTheme="minorHAnsi" w:hAnsiTheme="minorHAnsi"/>
          <w:sz w:val="16"/>
        </w:rPr>
        <w:t xml:space="preserve">a </w:t>
      </w:r>
      <w:r w:rsidRPr="00411445">
        <w:rPr>
          <w:rFonts w:asciiTheme="minorHAnsi" w:hAnsiTheme="minorHAnsi"/>
          <w:sz w:val="16"/>
          <w:szCs w:val="22"/>
        </w:rPr>
        <w:t xml:space="preserve">legislator-or, </w:t>
      </w:r>
      <w:r w:rsidRPr="00411445">
        <w:rPr>
          <w:rFonts w:asciiTheme="minorHAnsi" w:hAnsiTheme="minorHAnsi"/>
          <w:sz w:val="16"/>
        </w:rPr>
        <w:t xml:space="preserve">perhaps, enough </w:t>
      </w:r>
      <w:r w:rsidRPr="00411445">
        <w:rPr>
          <w:rFonts w:asciiTheme="minorHAnsi" w:hAnsiTheme="minorHAnsi"/>
          <w:sz w:val="16"/>
          <w:szCs w:val="22"/>
        </w:rPr>
        <w:t xml:space="preserve">legislators </w:t>
      </w:r>
      <w:r w:rsidRPr="00411445">
        <w:rPr>
          <w:rFonts w:asciiTheme="minorHAnsi" w:hAnsiTheme="minorHAnsi"/>
          <w:sz w:val="16"/>
        </w:rPr>
        <w:t xml:space="preserve">to </w:t>
      </w:r>
      <w:r w:rsidRPr="00411445">
        <w:rPr>
          <w:rFonts w:asciiTheme="minorHAnsi" w:hAnsiTheme="minorHAnsi"/>
          <w:sz w:val="16"/>
          <w:szCs w:val="22"/>
        </w:rPr>
        <w:t xml:space="preserve">make the </w:t>
      </w:r>
      <w:r w:rsidRPr="00411445">
        <w:rPr>
          <w:rFonts w:asciiTheme="minorHAnsi" w:hAnsiTheme="minorHAnsi"/>
          <w:sz w:val="16"/>
        </w:rPr>
        <w:t xml:space="preserve">difference </w:t>
      </w:r>
      <w:r w:rsidRPr="00411445">
        <w:rPr>
          <w:rFonts w:asciiTheme="minorHAnsi" w:hAnsiTheme="minorHAnsi"/>
          <w:sz w:val="16"/>
          <w:szCs w:val="22"/>
        </w:rPr>
        <w:t xml:space="preserve">between passage </w:t>
      </w:r>
      <w:r w:rsidRPr="00411445">
        <w:rPr>
          <w:rFonts w:asciiTheme="minorHAnsi" w:hAnsiTheme="minorHAnsi"/>
          <w:sz w:val="16"/>
        </w:rPr>
        <w:t xml:space="preserve">and </w:t>
      </w:r>
      <w:r w:rsidRPr="00411445">
        <w:rPr>
          <w:rFonts w:asciiTheme="minorHAnsi" w:hAnsiTheme="minorHAnsi"/>
          <w:sz w:val="16"/>
          <w:szCs w:val="24"/>
        </w:rPr>
        <w:t xml:space="preserve">not-voted </w:t>
      </w:r>
      <w:r w:rsidRPr="00411445">
        <w:rPr>
          <w:rFonts w:asciiTheme="minorHAnsi" w:hAnsiTheme="minorHAnsi"/>
          <w:sz w:val="16"/>
          <w:szCs w:val="22"/>
        </w:rPr>
        <w:t xml:space="preserve">for </w:t>
      </w:r>
      <w:r w:rsidRPr="00411445">
        <w:rPr>
          <w:rFonts w:asciiTheme="minorHAnsi" w:hAnsiTheme="minorHAnsi"/>
          <w:sz w:val="16"/>
        </w:rPr>
        <w:t xml:space="preserve">the </w:t>
      </w:r>
      <w:r w:rsidRPr="00411445">
        <w:rPr>
          <w:rFonts w:asciiTheme="minorHAnsi" w:hAnsiTheme="minorHAnsi"/>
          <w:sz w:val="16"/>
          <w:szCs w:val="22"/>
        </w:rPr>
        <w:t xml:space="preserve">unconstitutional provision only after successfully bar-gaining for another provision. </w:t>
      </w:r>
      <w:r w:rsidRPr="00411445">
        <w:rPr>
          <w:rFonts w:asciiTheme="minorHAnsi" w:hAnsiTheme="minorHAnsi"/>
          <w:b/>
          <w:sz w:val="24"/>
          <w:szCs w:val="24"/>
          <w:highlight w:val="cyan"/>
          <w:u w:val="single"/>
        </w:rPr>
        <w:t xml:space="preserve">For example, in </w:t>
      </w:r>
      <w:r w:rsidRPr="00411445">
        <w:rPr>
          <w:rFonts w:asciiTheme="minorHAnsi" w:hAnsiTheme="minorHAnsi"/>
          <w:b/>
          <w:i/>
          <w:iCs/>
          <w:sz w:val="24"/>
          <w:szCs w:val="24"/>
          <w:highlight w:val="cyan"/>
          <w:u w:val="single"/>
        </w:rPr>
        <w:t>Eubanks v. Wilkinson</w:t>
      </w:r>
      <w:r w:rsidRPr="00411445">
        <w:rPr>
          <w:rFonts w:asciiTheme="minorHAnsi" w:hAnsiTheme="minorHAnsi"/>
          <w:i/>
          <w:iCs/>
          <w:sz w:val="16"/>
          <w:szCs w:val="22"/>
        </w:rPr>
        <w:t xml:space="preserve">, </w:t>
      </w:r>
      <w:r w:rsidRPr="00411445">
        <w:rPr>
          <w:rFonts w:asciiTheme="minorHAnsi" w:hAnsiTheme="minorHAnsi"/>
          <w:sz w:val="16"/>
        </w:rPr>
        <w:t xml:space="preserve">the </w:t>
      </w:r>
      <w:r w:rsidRPr="00411445">
        <w:rPr>
          <w:rFonts w:asciiTheme="minorHAnsi" w:hAnsiTheme="minorHAnsi"/>
          <w:sz w:val="16"/>
          <w:szCs w:val="22"/>
        </w:rPr>
        <w:t xml:space="preserve">Court of Appeals for the </w:t>
      </w:r>
      <w:r w:rsidRPr="00411445">
        <w:rPr>
          <w:rFonts w:asciiTheme="minorHAnsi" w:hAnsiTheme="minorHAnsi"/>
          <w:sz w:val="16"/>
        </w:rPr>
        <w:t xml:space="preserve">Sixth </w:t>
      </w:r>
      <w:r w:rsidRPr="00411445">
        <w:rPr>
          <w:rFonts w:asciiTheme="minorHAnsi" w:hAnsiTheme="minorHAnsi"/>
          <w:sz w:val="16"/>
          <w:szCs w:val="22"/>
        </w:rPr>
        <w:t xml:space="preserve">Circuit reviewed </w:t>
      </w:r>
      <w:r w:rsidRPr="00411445">
        <w:rPr>
          <w:rFonts w:asciiTheme="minorHAnsi" w:hAnsiTheme="minorHAnsi"/>
          <w:sz w:val="16"/>
        </w:rPr>
        <w:t xml:space="preserve">a </w:t>
      </w:r>
      <w:r w:rsidRPr="00411445">
        <w:rPr>
          <w:rFonts w:asciiTheme="minorHAnsi" w:hAnsiTheme="minorHAnsi"/>
          <w:sz w:val="16"/>
          <w:szCs w:val="22"/>
        </w:rPr>
        <w:t xml:space="preserve">statute restricting </w:t>
      </w:r>
      <w:r w:rsidRPr="00411445">
        <w:rPr>
          <w:rFonts w:asciiTheme="minorHAnsi" w:hAnsiTheme="minorHAnsi"/>
          <w:sz w:val="16"/>
        </w:rPr>
        <w:t xml:space="preserve">access to </w:t>
      </w:r>
      <w:r w:rsidRPr="00411445">
        <w:rPr>
          <w:rFonts w:asciiTheme="minorHAnsi" w:hAnsiTheme="minorHAnsi"/>
          <w:sz w:val="16"/>
          <w:szCs w:val="22"/>
        </w:rPr>
        <w:t xml:space="preserve">abortions. </w:t>
      </w:r>
      <w:r w:rsidRPr="00411445">
        <w:rPr>
          <w:rFonts w:asciiTheme="minorHAnsi" w:hAnsiTheme="minorHAnsi"/>
          <w:b/>
          <w:sz w:val="24"/>
          <w:szCs w:val="24"/>
          <w:highlight w:val="cyan"/>
          <w:u w:val="single"/>
        </w:rPr>
        <w:t>After ruling a provision requiring two-parent consent for minors unconstitutional, the court examined whether an additional provision relat- ing to the minor's own consent was interdependent on the unconstitutional provision</w:t>
      </w:r>
      <w:r w:rsidRPr="00411445">
        <w:rPr>
          <w:rFonts w:asciiTheme="minorHAnsi" w:hAnsiTheme="minorHAnsi"/>
          <w:b/>
          <w:sz w:val="22"/>
          <w:szCs w:val="22"/>
          <w:highlight w:val="cyan"/>
          <w:u w:val="single"/>
        </w:rPr>
        <w:t>.</w:t>
      </w:r>
      <w:r w:rsidRPr="00411445">
        <w:rPr>
          <w:rFonts w:asciiTheme="minorHAnsi" w:hAnsiTheme="minorHAnsi"/>
          <w:sz w:val="16"/>
          <w:szCs w:val="22"/>
        </w:rPr>
        <w:t xml:space="preserve">   The majority reasoned that if </w:t>
      </w:r>
      <w:r w:rsidRPr="00411445">
        <w:rPr>
          <w:rFonts w:asciiTheme="minorHAnsi" w:hAnsiTheme="minorHAnsi"/>
          <w:sz w:val="16"/>
        </w:rPr>
        <w:t xml:space="preserve">it </w:t>
      </w:r>
      <w:r w:rsidRPr="00411445">
        <w:rPr>
          <w:rFonts w:asciiTheme="minorHAnsi" w:hAnsiTheme="minorHAnsi"/>
          <w:sz w:val="16"/>
          <w:szCs w:val="22"/>
        </w:rPr>
        <w:t xml:space="preserve">retained </w:t>
      </w:r>
      <w:r w:rsidRPr="00411445">
        <w:rPr>
          <w:rFonts w:asciiTheme="minorHAnsi" w:hAnsiTheme="minorHAnsi"/>
          <w:sz w:val="16"/>
        </w:rPr>
        <w:t xml:space="preserve">the </w:t>
      </w:r>
      <w:r w:rsidRPr="00411445">
        <w:rPr>
          <w:rFonts w:asciiTheme="minorHAnsi" w:hAnsiTheme="minorHAnsi"/>
          <w:sz w:val="16"/>
          <w:szCs w:val="22"/>
        </w:rPr>
        <w:t xml:space="preserve">minor consent </w:t>
      </w:r>
      <w:r w:rsidRPr="00411445">
        <w:rPr>
          <w:rFonts w:asciiTheme="minorHAnsi" w:hAnsiTheme="minorHAnsi"/>
          <w:sz w:val="16"/>
        </w:rPr>
        <w:t xml:space="preserve">pro- </w:t>
      </w:r>
      <w:r w:rsidRPr="00411445">
        <w:rPr>
          <w:rFonts w:asciiTheme="minorHAnsi" w:hAnsiTheme="minorHAnsi"/>
          <w:sz w:val="16"/>
          <w:szCs w:val="22"/>
        </w:rPr>
        <w:t xml:space="preserve">vision without </w:t>
      </w:r>
      <w:r w:rsidRPr="00411445">
        <w:rPr>
          <w:rFonts w:asciiTheme="minorHAnsi" w:hAnsiTheme="minorHAnsi"/>
          <w:sz w:val="16"/>
        </w:rPr>
        <w:t xml:space="preserve">the </w:t>
      </w:r>
      <w:r w:rsidRPr="00411445">
        <w:rPr>
          <w:rFonts w:asciiTheme="minorHAnsi" w:hAnsiTheme="minorHAnsi"/>
          <w:sz w:val="16"/>
          <w:szCs w:val="22"/>
        </w:rPr>
        <w:t xml:space="preserve">unconstitutional provision, </w:t>
      </w:r>
      <w:r w:rsidRPr="00411445">
        <w:rPr>
          <w:rFonts w:asciiTheme="minorHAnsi" w:hAnsiTheme="minorHAnsi"/>
          <w:sz w:val="16"/>
        </w:rPr>
        <w:t xml:space="preserve">the </w:t>
      </w:r>
      <w:r w:rsidRPr="00411445">
        <w:rPr>
          <w:rFonts w:asciiTheme="minorHAnsi" w:hAnsiTheme="minorHAnsi"/>
          <w:sz w:val="16"/>
          <w:szCs w:val="22"/>
        </w:rPr>
        <w:t xml:space="preserve">statute would </w:t>
      </w:r>
      <w:r w:rsidRPr="00411445">
        <w:rPr>
          <w:rFonts w:asciiTheme="minorHAnsi" w:hAnsiTheme="minorHAnsi"/>
          <w:sz w:val="16"/>
        </w:rPr>
        <w:t xml:space="preserve">not operate in </w:t>
      </w:r>
      <w:r w:rsidRPr="00411445">
        <w:rPr>
          <w:rFonts w:asciiTheme="minorHAnsi" w:hAnsiTheme="minorHAnsi"/>
          <w:sz w:val="16"/>
          <w:szCs w:val="22"/>
        </w:rPr>
        <w:t xml:space="preserve">the manner intended </w:t>
      </w:r>
      <w:r w:rsidRPr="00411445">
        <w:rPr>
          <w:rFonts w:asciiTheme="minorHAnsi" w:hAnsiTheme="minorHAnsi"/>
          <w:bCs/>
          <w:sz w:val="16"/>
        </w:rPr>
        <w:t>by</w:t>
      </w:r>
      <w:r w:rsidRPr="00411445">
        <w:rPr>
          <w:rFonts w:asciiTheme="minorHAnsi" w:hAnsiTheme="minorHAnsi"/>
          <w:b/>
          <w:bCs/>
          <w:sz w:val="16"/>
        </w:rPr>
        <w:t xml:space="preserve"> </w:t>
      </w:r>
      <w:r w:rsidRPr="00411445">
        <w:rPr>
          <w:rFonts w:asciiTheme="minorHAnsi" w:hAnsiTheme="minorHAnsi"/>
          <w:sz w:val="16"/>
          <w:szCs w:val="22"/>
        </w:rPr>
        <w:t xml:space="preserve">Congress. But instead of resting </w:t>
      </w:r>
      <w:r w:rsidRPr="00411445">
        <w:rPr>
          <w:rFonts w:asciiTheme="minorHAnsi" w:hAnsiTheme="minorHAnsi"/>
          <w:sz w:val="16"/>
        </w:rPr>
        <w:t xml:space="preserve">its </w:t>
      </w:r>
      <w:r w:rsidRPr="00411445">
        <w:rPr>
          <w:rFonts w:asciiTheme="minorHAnsi" w:hAnsiTheme="minorHAnsi"/>
          <w:sz w:val="16"/>
          <w:szCs w:val="22"/>
        </w:rPr>
        <w:t xml:space="preserve">judgment </w:t>
      </w:r>
      <w:r w:rsidRPr="00411445">
        <w:rPr>
          <w:rFonts w:asciiTheme="minorHAnsi" w:hAnsiTheme="minorHAnsi"/>
          <w:sz w:val="16"/>
        </w:rPr>
        <w:t xml:space="preserve">on </w:t>
      </w:r>
      <w:r w:rsidRPr="00411445">
        <w:rPr>
          <w:rFonts w:asciiTheme="minorHAnsi" w:hAnsiTheme="minorHAnsi"/>
          <w:sz w:val="16"/>
          <w:szCs w:val="22"/>
        </w:rPr>
        <w:t xml:space="preserve">that </w:t>
      </w:r>
      <w:r w:rsidRPr="00411445">
        <w:rPr>
          <w:rFonts w:asciiTheme="minorHAnsi" w:hAnsiTheme="minorHAnsi"/>
          <w:sz w:val="16"/>
        </w:rPr>
        <w:t xml:space="preserve">finding, </w:t>
      </w:r>
      <w:r w:rsidRPr="00411445">
        <w:rPr>
          <w:rFonts w:asciiTheme="minorHAnsi" w:hAnsiTheme="minorHAnsi"/>
          <w:sz w:val="16"/>
          <w:szCs w:val="22"/>
        </w:rPr>
        <w:t xml:space="preserve">the court remanded </w:t>
      </w:r>
      <w:r w:rsidRPr="00411445">
        <w:rPr>
          <w:rFonts w:asciiTheme="minorHAnsi" w:hAnsiTheme="minorHAnsi"/>
          <w:sz w:val="16"/>
        </w:rPr>
        <w:t xml:space="preserve">the </w:t>
      </w:r>
      <w:r w:rsidRPr="00411445">
        <w:rPr>
          <w:rFonts w:asciiTheme="minorHAnsi" w:hAnsiTheme="minorHAnsi"/>
          <w:sz w:val="16"/>
          <w:szCs w:val="22"/>
        </w:rPr>
        <w:t xml:space="preserve">case, instructing the </w:t>
      </w:r>
      <w:r w:rsidRPr="00411445">
        <w:rPr>
          <w:rFonts w:asciiTheme="minorHAnsi" w:hAnsiTheme="minorHAnsi"/>
          <w:sz w:val="16"/>
        </w:rPr>
        <w:t>court below to de-de</w:t>
      </w:r>
      <w:r w:rsidRPr="00411445">
        <w:rPr>
          <w:rFonts w:asciiTheme="minorHAnsi" w:hAnsiTheme="minorHAnsi"/>
          <w:sz w:val="16"/>
          <w:szCs w:val="22"/>
        </w:rPr>
        <w:t xml:space="preserve">termine whether </w:t>
      </w:r>
      <w:r w:rsidRPr="00411445">
        <w:rPr>
          <w:rFonts w:asciiTheme="minorHAnsi" w:hAnsiTheme="minorHAnsi"/>
          <w:sz w:val="16"/>
        </w:rPr>
        <w:t xml:space="preserve">the </w:t>
      </w:r>
      <w:r w:rsidRPr="00411445">
        <w:rPr>
          <w:rFonts w:asciiTheme="minorHAnsi" w:hAnsiTheme="minorHAnsi"/>
          <w:sz w:val="16"/>
          <w:szCs w:val="22"/>
        </w:rPr>
        <w:t xml:space="preserve">minor consent provision </w:t>
      </w:r>
      <w:r w:rsidRPr="00411445">
        <w:rPr>
          <w:rFonts w:asciiTheme="minorHAnsi" w:hAnsiTheme="minorHAnsi"/>
          <w:sz w:val="16"/>
        </w:rPr>
        <w:t xml:space="preserve">was </w:t>
      </w:r>
      <w:r w:rsidRPr="00411445">
        <w:rPr>
          <w:rFonts w:asciiTheme="minorHAnsi" w:hAnsiTheme="minorHAnsi"/>
          <w:sz w:val="16"/>
          <w:szCs w:val="22"/>
        </w:rPr>
        <w:t xml:space="preserve">enacted </w:t>
      </w:r>
      <w:r w:rsidRPr="00411445">
        <w:rPr>
          <w:rFonts w:asciiTheme="minorHAnsi" w:hAnsiTheme="minorHAnsi"/>
          <w:sz w:val="16"/>
        </w:rPr>
        <w:t xml:space="preserve">as an </w:t>
      </w:r>
      <w:r w:rsidRPr="00411445">
        <w:rPr>
          <w:rFonts w:asciiTheme="minorHAnsi" w:hAnsiTheme="minorHAnsi"/>
          <w:sz w:val="16"/>
          <w:szCs w:val="22"/>
        </w:rPr>
        <w:t xml:space="preserve">element of a </w:t>
      </w:r>
      <w:r w:rsidRPr="00411445">
        <w:rPr>
          <w:rFonts w:asciiTheme="minorHAnsi" w:hAnsiTheme="minorHAnsi"/>
          <w:sz w:val="16"/>
        </w:rPr>
        <w:t xml:space="preserve">legislative change. </w:t>
      </w:r>
    </w:p>
    <w:p w14:paraId="6EF3D251" w14:textId="77777777" w:rsidR="005911FB" w:rsidRPr="00411445" w:rsidRDefault="005911FB" w:rsidP="005911FB">
      <w:pPr>
        <w:pStyle w:val="NormalWeb"/>
        <w:spacing w:before="0" w:beforeAutospacing="0" w:after="0" w:afterAutospacing="0"/>
        <w:rPr>
          <w:rFonts w:asciiTheme="minorHAnsi" w:hAnsiTheme="minorHAnsi"/>
          <w:sz w:val="16"/>
        </w:rPr>
      </w:pPr>
    </w:p>
    <w:p w14:paraId="1AD8550E" w14:textId="77777777" w:rsidR="005911FB" w:rsidRDefault="005911FB" w:rsidP="005911FB">
      <w:pPr>
        <w:pStyle w:val="Heading3"/>
      </w:pPr>
      <w:r>
        <w:lastRenderedPageBreak/>
        <w:t>Link Turn – I Law</w:t>
      </w:r>
    </w:p>
    <w:p w14:paraId="7843B5A7" w14:textId="77777777" w:rsidR="005911FB" w:rsidRPr="00411445" w:rsidRDefault="005911FB" w:rsidP="005911FB">
      <w:pPr>
        <w:pStyle w:val="Heading4"/>
      </w:pPr>
      <w:r w:rsidRPr="00411445">
        <w:t>International law rejects realism—depends on a centralized power</w:t>
      </w:r>
    </w:p>
    <w:p w14:paraId="589CB104" w14:textId="77777777" w:rsidR="005911FB" w:rsidRPr="00411445" w:rsidRDefault="005911FB" w:rsidP="005911FB">
      <w:pPr>
        <w:rPr>
          <w:rFonts w:asciiTheme="minorHAnsi" w:hAnsiTheme="minorHAnsi"/>
        </w:rPr>
      </w:pPr>
      <w:r w:rsidRPr="00411445">
        <w:rPr>
          <w:rStyle w:val="Style13ptBold"/>
        </w:rPr>
        <w:t>Kopalyan 9</w:t>
      </w:r>
      <w:r w:rsidRPr="00411445">
        <w:rPr>
          <w:rFonts w:asciiTheme="minorHAnsi" w:hAnsiTheme="minorHAnsi"/>
        </w:rPr>
        <w:t xml:space="preserve"> (Nerses, professor of Political Science at the University of Nevada Las Vegas “Paradigmatic recrudescence: Classical realism in the age of globalization”; University of Nevada Las Vegas http://digitalscholarship.unlv.edu/cgi/viewcontent.cgi?article=1130&amp;context=thesesdissertations) NTT</w:t>
      </w:r>
    </w:p>
    <w:p w14:paraId="0E3FCF48" w14:textId="77777777" w:rsidR="005911FB" w:rsidRPr="00411445" w:rsidRDefault="005911FB" w:rsidP="005911FB">
      <w:pPr>
        <w:spacing w:after="0" w:line="240" w:lineRule="auto"/>
        <w:rPr>
          <w:rFonts w:asciiTheme="minorHAnsi" w:hAnsiTheme="minorHAnsi" w:cs="Times New Roman"/>
          <w:sz w:val="16"/>
        </w:rPr>
      </w:pPr>
      <w:r w:rsidRPr="00411445">
        <w:rPr>
          <w:rFonts w:asciiTheme="minorHAnsi" w:hAnsiTheme="minorHAnsi" w:cs="Times New Roman"/>
          <w:sz w:val="16"/>
        </w:rPr>
        <w:t xml:space="preserve">Similarly, </w:t>
      </w:r>
      <w:r w:rsidRPr="00411445">
        <w:rPr>
          <w:rFonts w:asciiTheme="minorHAnsi" w:hAnsiTheme="minorHAnsi" w:cs="Times New Roman"/>
          <w:b/>
          <w:sz w:val="24"/>
          <w:highlight w:val="cyan"/>
          <w:u w:val="single"/>
        </w:rPr>
        <w:t>world public opinion</w:t>
      </w:r>
      <w:r w:rsidRPr="00411445">
        <w:rPr>
          <w:rFonts w:asciiTheme="minorHAnsi" w:hAnsiTheme="minorHAnsi" w:cs="Times New Roman"/>
          <w:sz w:val="16"/>
        </w:rPr>
        <w:t>—a phenomenon that transcends national boundaries and asserts itself in uniting much of the world’s reaction to certain political forces—</w:t>
      </w:r>
      <w:r w:rsidRPr="00411445">
        <w:rPr>
          <w:rFonts w:asciiTheme="minorHAnsi" w:hAnsiTheme="minorHAnsi" w:cs="Times New Roman"/>
          <w:b/>
          <w:sz w:val="24"/>
          <w:highlight w:val="cyan"/>
          <w:u w:val="single"/>
        </w:rPr>
        <w:t>is a mechanism of enforcing peace if it may be realized on the international scene.</w:t>
      </w:r>
      <w:r w:rsidRPr="00411445">
        <w:rPr>
          <w:rFonts w:asciiTheme="minorHAnsi" w:hAnsiTheme="minorHAnsi" w:cs="Times New Roman"/>
          <w:sz w:val="16"/>
        </w:rPr>
        <w:t xml:space="preserve"> While </w:t>
      </w:r>
      <w:r w:rsidRPr="00411445">
        <w:rPr>
          <w:rFonts w:asciiTheme="minorHAnsi" w:hAnsiTheme="minorHAnsi" w:cs="Times New Roman"/>
          <w:b/>
          <w:sz w:val="24"/>
          <w:highlight w:val="cyan"/>
          <w:u w:val="single"/>
        </w:rPr>
        <w:t>Morgenthau demonstrates skepticism as to the realization of this phenomenon, since no historical accounts could be presented</w:t>
      </w:r>
      <w:r w:rsidRPr="00411445">
        <w:rPr>
          <w:rFonts w:asciiTheme="minorHAnsi" w:hAnsiTheme="minorHAnsi" w:cs="Times New Roman"/>
          <w:sz w:val="16"/>
        </w:rPr>
        <w:t xml:space="preserve">, he nonetheless suggests the possibility of world public opinion, if realized, as being a powerful force on the side of international peace. The extent to which world public opinion exists in our contemporary world is a subject of much debate, but the fact that </w:t>
      </w:r>
      <w:r w:rsidRPr="00411445">
        <w:rPr>
          <w:rFonts w:asciiTheme="minorHAnsi" w:hAnsiTheme="minorHAnsi" w:cs="Times New Roman"/>
          <w:b/>
          <w:sz w:val="24"/>
          <w:highlight w:val="cyan"/>
          <w:u w:val="single"/>
        </w:rPr>
        <w:t>realism is capable of accounting for its potential effect upon international peace demonstrates the paradigm’s unique capacity to deal with international cooperation.</w:t>
      </w:r>
      <w:r w:rsidRPr="00411445">
        <w:rPr>
          <w:rFonts w:asciiTheme="minorHAnsi" w:hAnsiTheme="minorHAnsi" w:cs="Times New Roman"/>
          <w:sz w:val="16"/>
        </w:rPr>
        <w:t xml:space="preserve"> In contrast, </w:t>
      </w:r>
      <w:r w:rsidRPr="00411445">
        <w:rPr>
          <w:rFonts w:asciiTheme="minorHAnsi" w:hAnsiTheme="minorHAnsi" w:cs="Times New Roman"/>
          <w:b/>
          <w:sz w:val="24"/>
          <w:highlight w:val="cyan"/>
          <w:u w:val="single"/>
        </w:rPr>
        <w:t>realism finds international law to be extremely limited and quite ineffective with respect to its effect upon international peace</w:t>
      </w:r>
      <w:r w:rsidRPr="00411445">
        <w:rPr>
          <w:rFonts w:asciiTheme="minorHAnsi" w:hAnsiTheme="minorHAnsi" w:cs="Times New Roman"/>
          <w:sz w:val="16"/>
        </w:rPr>
        <w:t xml:space="preserve">, for unlike international morality and world public opinion—two phenomena that are based upon non-legal factors and do not necessitate the existence of external enforcement— </w:t>
      </w:r>
      <w:r w:rsidRPr="00411445">
        <w:rPr>
          <w:rFonts w:asciiTheme="minorHAnsi" w:hAnsiTheme="minorHAnsi" w:cs="Times New Roman"/>
          <w:b/>
          <w:sz w:val="24"/>
          <w:highlight w:val="cyan"/>
          <w:u w:val="single"/>
        </w:rPr>
        <w:t>international law is completely contingent upon the presence of a central authority</w:t>
      </w:r>
      <w:r w:rsidRPr="00411445">
        <w:rPr>
          <w:rFonts w:asciiTheme="minorHAnsi" w:hAnsiTheme="minorHAnsi" w:cs="Times New Roman"/>
          <w:sz w:val="16"/>
        </w:rPr>
        <w:t xml:space="preserve">, and since the nature of the international system has not made such an authority a reality, </w:t>
      </w:r>
      <w:r w:rsidRPr="00411445">
        <w:rPr>
          <w:rFonts w:asciiTheme="minorHAnsi" w:hAnsiTheme="minorHAnsi" w:cs="Times New Roman"/>
          <w:b/>
          <w:sz w:val="24"/>
          <w:highlight w:val="cyan"/>
          <w:u w:val="single"/>
        </w:rPr>
        <w:t>international law finds itself dependent upon alliances, diplomacy, and on the previous two normative limitations: international morality and world public opinion</w:t>
      </w:r>
      <w:r w:rsidRPr="00411445">
        <w:rPr>
          <w:rFonts w:asciiTheme="minorHAnsi" w:hAnsiTheme="minorHAnsi" w:cs="Times New Roman"/>
          <w:sz w:val="16"/>
        </w:rPr>
        <w:t xml:space="preserve">. To this end, while realism does not undermine the importance of international law, it is aware of its limits, and for this reason, it understands why </w:t>
      </w:r>
      <w:r w:rsidRPr="00411445">
        <w:rPr>
          <w:rFonts w:asciiTheme="minorHAnsi" w:hAnsiTheme="minorHAnsi" w:cs="Times New Roman"/>
          <w:b/>
          <w:sz w:val="24"/>
          <w:highlight w:val="cyan"/>
          <w:u w:val="single"/>
        </w:rPr>
        <w:t>powerful states that have invested so much in international cooperation regularly violate international law.</w:t>
      </w:r>
      <w:r w:rsidRPr="00411445">
        <w:rPr>
          <w:rFonts w:asciiTheme="minorHAnsi" w:hAnsiTheme="minorHAnsi" w:cs="Times New Roman"/>
          <w:sz w:val="16"/>
        </w:rPr>
        <w:t xml:space="preserve"> </w:t>
      </w:r>
    </w:p>
    <w:p w14:paraId="40FFB50E" w14:textId="77777777" w:rsidR="005911FB" w:rsidRPr="00411445" w:rsidRDefault="005911FB" w:rsidP="005911FB">
      <w:pPr>
        <w:pStyle w:val="Heading4"/>
        <w:rPr>
          <w:rFonts w:asciiTheme="minorHAnsi" w:hAnsiTheme="minorHAnsi"/>
          <w:lang w:eastAsia="zh-TW"/>
        </w:rPr>
      </w:pPr>
      <w:r w:rsidRPr="00411445">
        <w:rPr>
          <w:rFonts w:asciiTheme="minorHAnsi" w:hAnsiTheme="minorHAnsi"/>
          <w:lang w:eastAsia="zh-TW"/>
        </w:rPr>
        <w:t>International law rejects realism</w:t>
      </w:r>
    </w:p>
    <w:p w14:paraId="2CD1A0E5" w14:textId="77777777" w:rsidR="005911FB" w:rsidRPr="00411445" w:rsidRDefault="005911FB" w:rsidP="005911FB">
      <w:pPr>
        <w:rPr>
          <w:rFonts w:asciiTheme="minorHAnsi" w:hAnsiTheme="minorHAnsi"/>
        </w:rPr>
      </w:pPr>
      <w:r w:rsidRPr="00411445">
        <w:rPr>
          <w:rStyle w:val="Style13ptBold"/>
        </w:rPr>
        <w:t>Riley 8</w:t>
      </w:r>
      <w:r w:rsidRPr="00411445">
        <w:rPr>
          <w:rFonts w:asciiTheme="minorHAnsi" w:hAnsiTheme="minorHAnsi"/>
        </w:rPr>
        <w:t xml:space="preserve"> </w:t>
      </w:r>
      <w:r w:rsidRPr="00411445">
        <w:rPr>
          <w:rFonts w:asciiTheme="minorHAnsi" w:hAnsiTheme="minorHAnsi" w:cs="Times New Roman"/>
        </w:rPr>
        <w:t xml:space="preserve">(James Whitcomb, Graduate of </w:t>
      </w:r>
      <w:proofErr w:type="gramStart"/>
      <w:r w:rsidRPr="00411445">
        <w:rPr>
          <w:rFonts w:asciiTheme="minorHAnsi" w:hAnsiTheme="minorHAnsi" w:cs="Times New Roman"/>
        </w:rPr>
        <w:t>BSc(</w:t>
      </w:r>
      <w:proofErr w:type="gramEnd"/>
      <w:r w:rsidRPr="00411445">
        <w:rPr>
          <w:rFonts w:asciiTheme="minorHAnsi" w:hAnsiTheme="minorHAnsi" w:cs="Times New Roman"/>
        </w:rPr>
        <w:t xml:space="preserve">Hons) at The University Of Reading.  MAR 2 2008.  “How Realistic is Realism”, </w:t>
      </w:r>
      <w:r w:rsidRPr="00411445">
        <w:rPr>
          <w:rFonts w:asciiTheme="minorHAnsi" w:hAnsiTheme="minorHAnsi" w:cs="Times New Roman"/>
          <w:i/>
        </w:rPr>
        <w:t>E-International Relations</w:t>
      </w:r>
      <w:r w:rsidRPr="00411445">
        <w:rPr>
          <w:rFonts w:asciiTheme="minorHAnsi" w:hAnsiTheme="minorHAnsi" w:cs="Times New Roman"/>
        </w:rPr>
        <w:t xml:space="preserve"> http://www.e-ir.info/2008/03/02/how-realistic-is-realism/) NTT</w:t>
      </w:r>
    </w:p>
    <w:p w14:paraId="01163D9F" w14:textId="77777777" w:rsidR="005911FB" w:rsidRPr="00411445" w:rsidRDefault="005911FB" w:rsidP="005911FB">
      <w:pPr>
        <w:widowControl w:val="0"/>
        <w:autoSpaceDE w:val="0"/>
        <w:autoSpaceDN w:val="0"/>
        <w:adjustRightInd w:val="0"/>
        <w:spacing w:after="0" w:line="240" w:lineRule="auto"/>
        <w:rPr>
          <w:rFonts w:asciiTheme="minorHAnsi" w:hAnsiTheme="minorHAnsi" w:cs="Times New Roman"/>
          <w:sz w:val="16"/>
        </w:rPr>
      </w:pPr>
      <w:r w:rsidRPr="00411445">
        <w:rPr>
          <w:rFonts w:asciiTheme="minorHAnsi" w:hAnsiTheme="minorHAnsi" w:cs="Times New Roman"/>
          <w:sz w:val="16"/>
        </w:rPr>
        <w:t xml:space="preserve">However, </w:t>
      </w:r>
      <w:r w:rsidRPr="00411445">
        <w:rPr>
          <w:rFonts w:asciiTheme="minorHAnsi" w:hAnsiTheme="minorHAnsi" w:cs="Times New Roman"/>
          <w:b/>
          <w:sz w:val="24"/>
          <w:highlight w:val="cyan"/>
          <w:u w:val="single"/>
        </w:rPr>
        <w:t>realists</w:t>
      </w:r>
      <w:r w:rsidRPr="00411445">
        <w:rPr>
          <w:rFonts w:asciiTheme="minorHAnsi" w:hAnsiTheme="minorHAnsi" w:cs="Times New Roman"/>
          <w:sz w:val="16"/>
        </w:rPr>
        <w:t xml:space="preserve"> continue to </w:t>
      </w:r>
      <w:r w:rsidRPr="00411445">
        <w:rPr>
          <w:rFonts w:asciiTheme="minorHAnsi" w:hAnsiTheme="minorHAnsi" w:cs="Times New Roman"/>
          <w:b/>
          <w:sz w:val="24"/>
          <w:highlight w:val="cyan"/>
          <w:u w:val="single"/>
        </w:rPr>
        <w:t>emphasize the importance of the centralized power of territorial nations and argue that the focus on states persists to be a permanent feature in IR theory.</w:t>
      </w:r>
      <w:r w:rsidRPr="00411445">
        <w:rPr>
          <w:rFonts w:asciiTheme="minorHAnsi" w:hAnsiTheme="minorHAnsi" w:cs="Times New Roman"/>
          <w:sz w:val="16"/>
        </w:rPr>
        <w:t xml:space="preserve"> </w:t>
      </w:r>
      <w:r w:rsidRPr="00411445">
        <w:rPr>
          <w:rFonts w:asciiTheme="minorHAnsi" w:hAnsiTheme="minorHAnsi" w:cs="Times New Roman"/>
          <w:b/>
          <w:sz w:val="24"/>
          <w:highlight w:val="cyan"/>
          <w:u w:val="single"/>
        </w:rPr>
        <w:t>Powerful states like the</w:t>
      </w:r>
      <w:r w:rsidRPr="00411445">
        <w:rPr>
          <w:rFonts w:asciiTheme="minorHAnsi" w:hAnsiTheme="minorHAnsi" w:cs="Times New Roman"/>
          <w:sz w:val="16"/>
        </w:rPr>
        <w:t xml:space="preserve"> United States</w:t>
      </w:r>
      <w:r w:rsidRPr="00411445">
        <w:rPr>
          <w:rFonts w:asciiTheme="minorHAnsi" w:hAnsiTheme="minorHAnsi" w:cs="Times New Roman"/>
          <w:b/>
          <w:sz w:val="24"/>
          <w:u w:val="single"/>
        </w:rPr>
        <w:t xml:space="preserve"> </w:t>
      </w:r>
      <w:r w:rsidRPr="00411445">
        <w:rPr>
          <w:rFonts w:asciiTheme="minorHAnsi" w:hAnsiTheme="minorHAnsi" w:cs="Times New Roman"/>
          <w:b/>
          <w:sz w:val="24"/>
          <w:highlight w:val="cyan"/>
          <w:u w:val="single"/>
        </w:rPr>
        <w:t>(US)</w:t>
      </w:r>
      <w:r w:rsidRPr="00411445">
        <w:rPr>
          <w:rFonts w:asciiTheme="minorHAnsi" w:hAnsiTheme="minorHAnsi" w:cs="Times New Roman"/>
          <w:b/>
          <w:sz w:val="24"/>
          <w:u w:val="single"/>
        </w:rPr>
        <w:t xml:space="preserve"> </w:t>
      </w:r>
      <w:r w:rsidRPr="00411445">
        <w:rPr>
          <w:rFonts w:asciiTheme="minorHAnsi" w:hAnsiTheme="minorHAnsi" w:cs="Times New Roman"/>
          <w:b/>
          <w:sz w:val="24"/>
          <w:highlight w:val="cyan"/>
          <w:u w:val="single"/>
        </w:rPr>
        <w:t>continue to pressure other states to address terrorism within their borders and promise states that do not will face the consequences of state action and intervention</w:t>
      </w:r>
      <w:r w:rsidRPr="00411445">
        <w:rPr>
          <w:rFonts w:asciiTheme="minorHAnsi" w:hAnsiTheme="minorHAnsi" w:cs="Times New Roman"/>
          <w:sz w:val="16"/>
        </w:rPr>
        <w:t xml:space="preserve">. In reference to US foreign policy G. John Ikenberry writes, ‘Moreover, countries that harbor terrorists, either by consent or because they are unable to enforce their laws within their territory, effectively forfeit their rights to sovereignty.’  Therefore, </w:t>
      </w:r>
      <w:r w:rsidRPr="00411445">
        <w:rPr>
          <w:rFonts w:asciiTheme="minorHAnsi" w:hAnsiTheme="minorHAnsi" w:cs="Times New Roman"/>
          <w:b/>
          <w:sz w:val="24"/>
          <w:highlight w:val="cyan"/>
          <w:u w:val="single"/>
        </w:rPr>
        <w:t>it is states that continue to respond to terrorist’s attacks with the authoritative use of military force and not non-governmental organizations; states that lack the power to deal with the perils of terrorism within their own borders will risk being invaded by more powerful states.</w:t>
      </w:r>
      <w:r w:rsidRPr="00411445">
        <w:rPr>
          <w:rFonts w:asciiTheme="minorHAnsi" w:hAnsiTheme="minorHAnsi" w:cs="Times New Roman"/>
          <w:sz w:val="16"/>
        </w:rPr>
        <w:t>  Realism fails to account for the implications of NSA’s, however; it does elucidate the reaction of states to terrorism and to states that sponsor terrorists.</w:t>
      </w:r>
    </w:p>
    <w:p w14:paraId="4D46BABA" w14:textId="77777777" w:rsidR="005911FB" w:rsidRPr="00411445" w:rsidRDefault="005911FB" w:rsidP="005911FB">
      <w:pPr>
        <w:pStyle w:val="card"/>
        <w:ind w:left="0"/>
        <w:rPr>
          <w:rFonts w:asciiTheme="minorHAnsi" w:hAnsiTheme="minorHAnsi" w:cs="Times New Roman"/>
          <w:color w:val="auto"/>
          <w:sz w:val="16"/>
          <w:szCs w:val="24"/>
        </w:rPr>
      </w:pPr>
      <w:r w:rsidRPr="00411445">
        <w:rPr>
          <w:rFonts w:asciiTheme="minorHAnsi" w:hAnsiTheme="minorHAnsi" w:cs="Times New Roman"/>
          <w:b/>
          <w:color w:val="auto"/>
          <w:sz w:val="24"/>
          <w:szCs w:val="24"/>
          <w:highlight w:val="cyan"/>
          <w:u w:val="single"/>
        </w:rPr>
        <w:t>Realism rejects the significance of international institutions like the</w:t>
      </w:r>
      <w:r w:rsidRPr="00411445">
        <w:rPr>
          <w:rFonts w:asciiTheme="minorHAnsi" w:hAnsiTheme="minorHAnsi" w:cs="Times New Roman"/>
          <w:color w:val="auto"/>
          <w:sz w:val="16"/>
          <w:szCs w:val="24"/>
        </w:rPr>
        <w:t xml:space="preserve"> United Nations (</w:t>
      </w:r>
      <w:r w:rsidRPr="00411445">
        <w:rPr>
          <w:rFonts w:asciiTheme="minorHAnsi" w:hAnsiTheme="minorHAnsi" w:cs="Times New Roman"/>
          <w:b/>
          <w:color w:val="auto"/>
          <w:sz w:val="24"/>
          <w:szCs w:val="24"/>
          <w:highlight w:val="cyan"/>
          <w:u w:val="single"/>
        </w:rPr>
        <w:t>UN</w:t>
      </w:r>
      <w:r w:rsidRPr="00411445">
        <w:rPr>
          <w:rFonts w:asciiTheme="minorHAnsi" w:hAnsiTheme="minorHAnsi" w:cs="Times New Roman"/>
          <w:color w:val="auto"/>
          <w:sz w:val="16"/>
          <w:szCs w:val="24"/>
        </w:rPr>
        <w:t>), which since 1945 has been meant to establish international norms, cooperation, and collective security. International institutions are supposed to reduce the likeliness for states to pursue aggressive policy that result in inter-state conflict, which validates their usefulness. Robert Keohane offers his criticisms:</w:t>
      </w:r>
    </w:p>
    <w:p w14:paraId="2D7653BB" w14:textId="77777777" w:rsidR="005911FB" w:rsidRPr="008B6D49" w:rsidRDefault="005911FB" w:rsidP="005911FB">
      <w:pPr>
        <w:pStyle w:val="Heading3"/>
        <w:rPr>
          <w:rFonts w:asciiTheme="minorHAnsi" w:hAnsiTheme="minorHAnsi"/>
        </w:rPr>
      </w:pPr>
      <w:r>
        <w:rPr>
          <w:rFonts w:asciiTheme="minorHAnsi" w:hAnsiTheme="minorHAnsi"/>
        </w:rPr>
        <w:lastRenderedPageBreak/>
        <w:t>Link Turn</w:t>
      </w:r>
      <w:r w:rsidRPr="008B6D49">
        <w:rPr>
          <w:rFonts w:asciiTheme="minorHAnsi" w:hAnsiTheme="minorHAnsi"/>
        </w:rPr>
        <w:t xml:space="preserve"> – Diplomacy</w:t>
      </w:r>
    </w:p>
    <w:p w14:paraId="2F76E9ED" w14:textId="77777777" w:rsidR="005911FB" w:rsidRPr="008B6D49" w:rsidRDefault="005911FB" w:rsidP="005911FB">
      <w:pPr>
        <w:pStyle w:val="Heading4"/>
        <w:rPr>
          <w:rFonts w:asciiTheme="minorHAnsi" w:hAnsiTheme="minorHAnsi"/>
        </w:rPr>
      </w:pPr>
      <w:r w:rsidRPr="008B6D49">
        <w:rPr>
          <w:rFonts w:asciiTheme="minorHAnsi" w:hAnsiTheme="minorHAnsi"/>
        </w:rPr>
        <w:t>Diplomacy is an alternative to traditional IR theory they criticize</w:t>
      </w:r>
    </w:p>
    <w:p w14:paraId="7FF8FD63" w14:textId="77777777" w:rsidR="005911FB" w:rsidRPr="008B6D49" w:rsidRDefault="005911FB" w:rsidP="005911FB">
      <w:pPr>
        <w:rPr>
          <w:rStyle w:val="Style13ptBold"/>
          <w:b w:val="0"/>
        </w:rPr>
      </w:pPr>
      <w:r w:rsidRPr="008B6D49">
        <w:rPr>
          <w:rStyle w:val="Style13ptBold"/>
        </w:rPr>
        <w:t>Sartori 13</w:t>
      </w:r>
      <w:r w:rsidRPr="008B6D49">
        <w:rPr>
          <w:rStyle w:val="Style13ptBold"/>
          <w:b w:val="0"/>
        </w:rPr>
        <w:t xml:space="preserve"> </w:t>
      </w:r>
      <w:r w:rsidRPr="008B6D49">
        <w:rPr>
          <w:rStyle w:val="Style13ptBold"/>
          <w:b w:val="0"/>
          <w:sz w:val="20"/>
        </w:rPr>
        <w:t xml:space="preserve">(Anne, Research Scientist at the Sloan School of Management and Visiting Scholar in the Political Science Department, MIT, </w:t>
      </w:r>
      <w:r w:rsidRPr="008B6D49">
        <w:rPr>
          <w:rStyle w:val="Style13ptBold"/>
          <w:b w:val="0"/>
          <w:i/>
          <w:sz w:val="20"/>
        </w:rPr>
        <w:t>Deterrence by Diplomacy</w:t>
      </w:r>
      <w:r w:rsidRPr="008B6D49">
        <w:rPr>
          <w:rStyle w:val="Style13ptBold"/>
          <w:b w:val="0"/>
          <w:sz w:val="20"/>
        </w:rPr>
        <w:t>, p. 6)</w:t>
      </w:r>
    </w:p>
    <w:p w14:paraId="0E1DCC6F" w14:textId="77777777" w:rsidR="005911FB" w:rsidRPr="008B6D49" w:rsidRDefault="005911FB" w:rsidP="005911FB">
      <w:pPr>
        <w:rPr>
          <w:rFonts w:asciiTheme="minorHAnsi" w:hAnsiTheme="minorHAnsi"/>
          <w:sz w:val="16"/>
        </w:rPr>
      </w:pPr>
      <w:r w:rsidRPr="008B6D49">
        <w:rPr>
          <w:rFonts w:asciiTheme="minorHAnsi" w:hAnsiTheme="minorHAnsi"/>
          <w:sz w:val="16"/>
        </w:rPr>
        <w:t xml:space="preserve">Many scholars of international relations write that diplomacy works. Nevertheless, I see </w:t>
      </w:r>
      <w:r w:rsidRPr="00686B83">
        <w:rPr>
          <w:rStyle w:val="Emphasis"/>
          <w:rFonts w:asciiTheme="minorHAnsi" w:hAnsiTheme="minorHAnsi"/>
          <w:highlight w:val="cyan"/>
        </w:rPr>
        <w:t>the implications of the i</w:t>
      </w:r>
      <w:r w:rsidRPr="008B6D49">
        <w:rPr>
          <w:rFonts w:asciiTheme="minorHAnsi" w:hAnsiTheme="minorHAnsi"/>
          <w:sz w:val="16"/>
        </w:rPr>
        <w:t>nternational-</w:t>
      </w:r>
      <w:r w:rsidRPr="00686B83">
        <w:rPr>
          <w:rStyle w:val="Emphasis"/>
          <w:rFonts w:asciiTheme="minorHAnsi" w:hAnsiTheme="minorHAnsi"/>
          <w:highlight w:val="cyan"/>
        </w:rPr>
        <w:t>r</w:t>
      </w:r>
      <w:r w:rsidRPr="008B6D49">
        <w:rPr>
          <w:rFonts w:asciiTheme="minorHAnsi" w:hAnsiTheme="minorHAnsi"/>
          <w:sz w:val="16"/>
        </w:rPr>
        <w:t xml:space="preserve">elations </w:t>
      </w:r>
      <w:r w:rsidRPr="00686B83">
        <w:rPr>
          <w:rStyle w:val="Emphasis"/>
          <w:rFonts w:asciiTheme="minorHAnsi" w:hAnsiTheme="minorHAnsi"/>
          <w:highlight w:val="cyan"/>
        </w:rPr>
        <w:t>lit</w:t>
      </w:r>
      <w:r w:rsidRPr="008B6D49">
        <w:rPr>
          <w:rFonts w:asciiTheme="minorHAnsi" w:hAnsiTheme="minorHAnsi"/>
          <w:sz w:val="16"/>
        </w:rPr>
        <w:t xml:space="preserve">erature as </w:t>
      </w:r>
      <w:r w:rsidRPr="00686B83">
        <w:rPr>
          <w:rStyle w:val="Emphasis"/>
          <w:rFonts w:asciiTheme="minorHAnsi" w:hAnsiTheme="minorHAnsi"/>
          <w:highlight w:val="cyan"/>
        </w:rPr>
        <w:t>largely pessimistic about the prospects for effective diplomacy. This pessimism comes in part from three misconceptions</w:t>
      </w:r>
      <w:r w:rsidRPr="008B6D49">
        <w:rPr>
          <w:rFonts w:asciiTheme="minorHAnsi" w:hAnsiTheme="minorHAnsi"/>
          <w:sz w:val="16"/>
        </w:rPr>
        <w:t xml:space="preserve">: [1] that </w:t>
      </w:r>
      <w:r w:rsidRPr="00686B83">
        <w:rPr>
          <w:rStyle w:val="Emphasis"/>
          <w:rFonts w:asciiTheme="minorHAnsi" w:hAnsiTheme="minorHAnsi"/>
          <w:highlight w:val="cyan"/>
        </w:rPr>
        <w:t>the effectiveness of a threat is equivalent to the communicator's military strength</w:t>
      </w:r>
      <w:r w:rsidRPr="008B6D49">
        <w:rPr>
          <w:rFonts w:asciiTheme="minorHAnsi" w:hAnsiTheme="minorHAnsi"/>
          <w:sz w:val="16"/>
        </w:rPr>
        <w:t xml:space="preserve"> and/or </w:t>
      </w:r>
      <w:r w:rsidRPr="00686B83">
        <w:rPr>
          <w:rStyle w:val="Emphasis"/>
          <w:rFonts w:asciiTheme="minorHAnsi" w:hAnsiTheme="minorHAnsi"/>
          <w:highlight w:val="cyan"/>
        </w:rPr>
        <w:t>its resolve</w:t>
      </w:r>
      <w:r w:rsidRPr="008B6D49">
        <w:rPr>
          <w:rFonts w:asciiTheme="minorHAnsi" w:hAnsiTheme="minorHAnsi"/>
          <w:sz w:val="16"/>
        </w:rPr>
        <w:t xml:space="preserve">, </w:t>
      </w:r>
      <w:r w:rsidRPr="00686B83">
        <w:rPr>
          <w:rStyle w:val="Emphasis"/>
          <w:rFonts w:asciiTheme="minorHAnsi" w:hAnsiTheme="minorHAnsi"/>
          <w:highlight w:val="cyan"/>
        </w:rPr>
        <w:t>or willingness to fight</w:t>
      </w:r>
      <w:r w:rsidRPr="008B6D49">
        <w:rPr>
          <w:rFonts w:asciiTheme="minorHAnsi" w:hAnsiTheme="minorHAnsi"/>
          <w:sz w:val="16"/>
        </w:rPr>
        <w:t xml:space="preserve">; (2) </w:t>
      </w:r>
      <w:r w:rsidRPr="00686B83">
        <w:rPr>
          <w:rStyle w:val="Emphasis"/>
          <w:rFonts w:asciiTheme="minorHAnsi" w:hAnsiTheme="minorHAnsi"/>
          <w:highlight w:val="cyan"/>
        </w:rPr>
        <w:t>that "cheap talk" is ineffective</w:t>
      </w:r>
      <w:r w:rsidRPr="008B6D49">
        <w:rPr>
          <w:rFonts w:asciiTheme="minorHAnsi" w:hAnsiTheme="minorHAnsi"/>
          <w:sz w:val="16"/>
        </w:rPr>
        <w:t xml:space="preserve">; </w:t>
      </w:r>
      <w:r w:rsidRPr="00686B83">
        <w:rPr>
          <w:rStyle w:val="Emphasis"/>
          <w:rFonts w:asciiTheme="minorHAnsi" w:hAnsiTheme="minorHAnsi"/>
          <w:highlight w:val="cyan"/>
        </w:rPr>
        <w:t>and</w:t>
      </w:r>
      <w:r w:rsidRPr="008B6D49">
        <w:rPr>
          <w:rFonts w:asciiTheme="minorHAnsi" w:hAnsiTheme="minorHAnsi"/>
          <w:sz w:val="16"/>
        </w:rPr>
        <w:t xml:space="preserve"> (3) </w:t>
      </w:r>
      <w:r w:rsidRPr="00686B83">
        <w:rPr>
          <w:rStyle w:val="Emphasis"/>
          <w:rFonts w:asciiTheme="minorHAnsi" w:hAnsiTheme="minorHAnsi"/>
          <w:highlight w:val="cyan"/>
        </w:rPr>
        <w:t>that disbelief requires a psychological explanation</w:t>
      </w:r>
      <w:r w:rsidRPr="008B6D49">
        <w:rPr>
          <w:rFonts w:asciiTheme="minorHAnsi" w:hAnsiTheme="minorHAnsi"/>
          <w:sz w:val="16"/>
        </w:rPr>
        <w:t xml:space="preserve">. While I am not the first to argue against these ideas, they nevertheless remain prevalent. This section dismisses them in turn. </w:t>
      </w:r>
      <w:r w:rsidRPr="00686B83">
        <w:rPr>
          <w:rStyle w:val="Emphasis"/>
          <w:rFonts w:asciiTheme="minorHAnsi" w:hAnsiTheme="minorHAnsi"/>
          <w:highlight w:val="cyan"/>
        </w:rPr>
        <w:t>The first misconception</w:t>
      </w:r>
      <w:r w:rsidRPr="008B6D49">
        <w:rPr>
          <w:rFonts w:asciiTheme="minorHAnsi" w:hAnsiTheme="minorHAnsi"/>
          <w:sz w:val="16"/>
        </w:rPr>
        <w:t xml:space="preserve"> -that the effectiveness of a threat is equivalent to the communicator's military strength and/or its resolve- </w:t>
      </w:r>
      <w:r w:rsidRPr="00686B83">
        <w:rPr>
          <w:rStyle w:val="Emphasis"/>
          <w:rFonts w:asciiTheme="minorHAnsi" w:hAnsiTheme="minorHAnsi"/>
          <w:highlight w:val="cyan"/>
        </w:rPr>
        <w:t>arises from</w:t>
      </w:r>
      <w:r w:rsidRPr="008B6D49">
        <w:rPr>
          <w:rFonts w:asciiTheme="minorHAnsi" w:hAnsiTheme="minorHAnsi"/>
          <w:sz w:val="16"/>
        </w:rPr>
        <w:t xml:space="preserve"> a school of thought called deterrence and from the broader, related school referred to as </w:t>
      </w:r>
      <w:r w:rsidRPr="00686B83">
        <w:rPr>
          <w:rStyle w:val="Emphasis"/>
          <w:rFonts w:asciiTheme="minorHAnsi" w:hAnsiTheme="minorHAnsi"/>
          <w:highlight w:val="cyan"/>
        </w:rPr>
        <w:t>realism</w:t>
      </w:r>
      <w:r w:rsidRPr="008B6D49">
        <w:rPr>
          <w:rFonts w:asciiTheme="minorHAnsi" w:hAnsiTheme="minorHAnsi"/>
          <w:sz w:val="16"/>
        </w:rPr>
        <w:t xml:space="preserve">. </w:t>
      </w:r>
      <w:r w:rsidRPr="00686B83">
        <w:rPr>
          <w:rStyle w:val="Emphasis"/>
          <w:rFonts w:asciiTheme="minorHAnsi" w:hAnsiTheme="minorHAnsi"/>
          <w:highlight w:val="cyan"/>
        </w:rPr>
        <w:t>Both of these schools of thought emphasize</w:t>
      </w:r>
      <w:r w:rsidRPr="008B6D49">
        <w:rPr>
          <w:rFonts w:asciiTheme="minorHAnsi" w:hAnsiTheme="minorHAnsi"/>
          <w:sz w:val="16"/>
        </w:rPr>
        <w:t xml:space="preserve"> the importance of </w:t>
      </w:r>
      <w:r w:rsidRPr="00686B83">
        <w:rPr>
          <w:rStyle w:val="Emphasis"/>
          <w:rFonts w:asciiTheme="minorHAnsi" w:hAnsiTheme="minorHAnsi"/>
          <w:highlight w:val="cyan"/>
        </w:rPr>
        <w:t>military force and</w:t>
      </w:r>
      <w:r w:rsidRPr="008B6D49">
        <w:rPr>
          <w:rFonts w:asciiTheme="minorHAnsi" w:hAnsiTheme="minorHAnsi"/>
          <w:sz w:val="16"/>
        </w:rPr>
        <w:t xml:space="preserve">/or </w:t>
      </w:r>
      <w:r w:rsidRPr="00686B83">
        <w:rPr>
          <w:rStyle w:val="Emphasis"/>
          <w:rFonts w:asciiTheme="minorHAnsi" w:hAnsiTheme="minorHAnsi"/>
          <w:highlight w:val="cyan"/>
        </w:rPr>
        <w:t>power</w:t>
      </w:r>
      <w:r w:rsidRPr="008B6D49">
        <w:rPr>
          <w:rFonts w:asciiTheme="minorHAnsi" w:hAnsiTheme="minorHAnsi"/>
          <w:sz w:val="16"/>
        </w:rPr>
        <w:t xml:space="preserve">. Each consists of a large number of loosely related works. Here, l merely </w:t>
      </w:r>
      <w:proofErr w:type="gramStart"/>
      <w:r w:rsidRPr="008B6D49">
        <w:rPr>
          <w:rFonts w:asciiTheme="minorHAnsi" w:hAnsiTheme="minorHAnsi"/>
          <w:sz w:val="16"/>
        </w:rPr>
        <w:t>discuss</w:t>
      </w:r>
      <w:proofErr w:type="gramEnd"/>
      <w:r w:rsidRPr="008B6D49">
        <w:rPr>
          <w:rFonts w:asciiTheme="minorHAnsi" w:hAnsiTheme="minorHAnsi"/>
          <w:sz w:val="16"/>
        </w:rPr>
        <w:t xml:space="preserve"> a few fairly common themes that are relevant to my arguments; I do not attempt to summarize the work of all scholars in these literatures.</w:t>
      </w:r>
    </w:p>
    <w:p w14:paraId="28386F67" w14:textId="77777777" w:rsidR="005911FB" w:rsidRPr="008B6D49" w:rsidRDefault="005911FB" w:rsidP="005911FB">
      <w:pPr>
        <w:pStyle w:val="Heading4"/>
        <w:rPr>
          <w:rFonts w:asciiTheme="minorHAnsi" w:hAnsiTheme="minorHAnsi"/>
        </w:rPr>
      </w:pPr>
      <w:r w:rsidRPr="008B6D49">
        <w:rPr>
          <w:rFonts w:asciiTheme="minorHAnsi" w:hAnsiTheme="minorHAnsi"/>
        </w:rPr>
        <w:t>Diplomacy replaces the worst, hawkish portions of realism</w:t>
      </w:r>
    </w:p>
    <w:p w14:paraId="18169B49" w14:textId="77777777" w:rsidR="005911FB" w:rsidRPr="008B6D49" w:rsidRDefault="005911FB" w:rsidP="005911FB">
      <w:pPr>
        <w:rPr>
          <w:rStyle w:val="Style13ptBold"/>
          <w:sz w:val="20"/>
        </w:rPr>
      </w:pPr>
      <w:r w:rsidRPr="008B6D49">
        <w:rPr>
          <w:rStyle w:val="Style13ptBold"/>
        </w:rPr>
        <w:t xml:space="preserve">Rathbun 14 </w:t>
      </w:r>
      <w:r w:rsidRPr="008B6D49">
        <w:rPr>
          <w:rStyle w:val="Style13ptBold"/>
          <w:b w:val="0"/>
          <w:sz w:val="20"/>
        </w:rPr>
        <w:t xml:space="preserve">(Brian, Pf of Poli Sci @ U of S. California, PhD Berkeley, </w:t>
      </w:r>
      <w:r w:rsidRPr="008B6D49">
        <w:rPr>
          <w:rStyle w:val="Style13ptBold"/>
          <w:b w:val="0"/>
          <w:i/>
          <w:sz w:val="20"/>
        </w:rPr>
        <w:t>Diplomacy's Value: Creating Security in 1920s Europe and the Contemporary Middle East</w:t>
      </w:r>
      <w:r w:rsidRPr="008B6D49">
        <w:rPr>
          <w:rStyle w:val="Style13ptBold"/>
          <w:b w:val="0"/>
          <w:sz w:val="20"/>
        </w:rPr>
        <w:t>, p. 237-8)</w:t>
      </w:r>
    </w:p>
    <w:p w14:paraId="36500355" w14:textId="77777777" w:rsidR="005911FB" w:rsidRPr="008B6D49" w:rsidRDefault="005911FB" w:rsidP="005911FB">
      <w:pPr>
        <w:rPr>
          <w:rFonts w:asciiTheme="minorHAnsi" w:hAnsiTheme="minorHAnsi"/>
          <w:sz w:val="16"/>
        </w:rPr>
      </w:pPr>
      <w:r w:rsidRPr="008B6D49">
        <w:rPr>
          <w:rFonts w:asciiTheme="minorHAnsi" w:hAnsiTheme="minorHAnsi"/>
          <w:sz w:val="16"/>
        </w:rPr>
        <w:t xml:space="preserve">That Stresemann was able to attract the support of the SPD indicates the distinction made between liberals and realists in international relations theory is overdrawn. </w:t>
      </w:r>
      <w:r w:rsidRPr="00686B83">
        <w:rPr>
          <w:rStyle w:val="Emphasis"/>
          <w:rFonts w:asciiTheme="minorHAnsi" w:hAnsiTheme="minorHAnsi"/>
          <w:highlight w:val="cyan"/>
        </w:rPr>
        <w:t>Historically in i</w:t>
      </w:r>
      <w:r w:rsidRPr="008B6D49">
        <w:rPr>
          <w:rFonts w:asciiTheme="minorHAnsi" w:hAnsiTheme="minorHAnsi"/>
          <w:sz w:val="16"/>
        </w:rPr>
        <w:t xml:space="preserve">nternational </w:t>
      </w:r>
      <w:r w:rsidRPr="00686B83">
        <w:rPr>
          <w:rStyle w:val="Emphasis"/>
          <w:rFonts w:asciiTheme="minorHAnsi" w:hAnsiTheme="minorHAnsi"/>
          <w:highlight w:val="cyan"/>
        </w:rPr>
        <w:t>r</w:t>
      </w:r>
      <w:r w:rsidRPr="008B6D49">
        <w:rPr>
          <w:rFonts w:asciiTheme="minorHAnsi" w:hAnsiTheme="minorHAnsi"/>
          <w:sz w:val="16"/>
        </w:rPr>
        <w:t xml:space="preserve">elations </w:t>
      </w:r>
      <w:r w:rsidRPr="00686B83">
        <w:rPr>
          <w:rStyle w:val="Emphasis"/>
          <w:rFonts w:asciiTheme="minorHAnsi" w:hAnsiTheme="minorHAnsi"/>
          <w:highlight w:val="cyan"/>
        </w:rPr>
        <w:t>theory, realism is contrasted to liberalism</w:t>
      </w:r>
      <w:r w:rsidRPr="008B6D49">
        <w:rPr>
          <w:rFonts w:asciiTheme="minorHAnsi" w:hAnsiTheme="minorHAnsi"/>
          <w:sz w:val="16"/>
        </w:rPr>
        <w:t xml:space="preserve">. The two </w:t>
      </w:r>
      <w:proofErr w:type="gramStart"/>
      <w:r w:rsidRPr="008B6D49">
        <w:rPr>
          <w:rFonts w:asciiTheme="minorHAnsi" w:hAnsiTheme="minorHAnsi"/>
          <w:sz w:val="16"/>
        </w:rPr>
        <w:t>form</w:t>
      </w:r>
      <w:proofErr w:type="gramEnd"/>
      <w:r w:rsidRPr="008B6D49">
        <w:rPr>
          <w:rFonts w:asciiTheme="minorHAnsi" w:hAnsiTheme="minorHAnsi"/>
          <w:sz w:val="16"/>
        </w:rPr>
        <w:t xml:space="preserve"> the bookends of courses on inter- national relations. Michael Williams calls it "one of the oldest and most pervasive contrasts" (2005: 129). Classic realists in the field-Edward Carr (1964), Hans Morgenthau (1948), and Robert Osgood (1953)-situate their arguments against liberal utopianism. Despite this, </w:t>
      </w:r>
      <w:r w:rsidRPr="00686B83">
        <w:rPr>
          <w:rStyle w:val="Emphasis"/>
          <w:rFonts w:asciiTheme="minorHAnsi" w:hAnsiTheme="minorHAnsi"/>
          <w:highlight w:val="cyan"/>
        </w:rPr>
        <w:t>liberal reason and pragmatic rationality</w:t>
      </w:r>
      <w:r w:rsidRPr="008B6D49">
        <w:rPr>
          <w:rFonts w:asciiTheme="minorHAnsi" w:hAnsiTheme="minorHAnsi"/>
          <w:sz w:val="16"/>
        </w:rPr>
        <w:t xml:space="preserve"> are similar in that they </w:t>
      </w:r>
      <w:r w:rsidRPr="00686B83">
        <w:rPr>
          <w:rStyle w:val="Emphasis"/>
          <w:rFonts w:asciiTheme="minorHAnsi" w:hAnsiTheme="minorHAnsi"/>
          <w:highlight w:val="cyan"/>
        </w:rPr>
        <w:t>both involve careful deliberation</w:t>
      </w:r>
      <w:r w:rsidRPr="008B6D49">
        <w:rPr>
          <w:rFonts w:asciiTheme="minorHAnsi" w:hAnsiTheme="minorHAnsi"/>
          <w:sz w:val="16"/>
        </w:rPr>
        <w:t xml:space="preserve"> to see things as they really are, as opposed to unthinking, noncalculating, emotional, subjective, and passionate decision making (Berki 1981). </w:t>
      </w:r>
      <w:r w:rsidRPr="00686B83">
        <w:rPr>
          <w:rStyle w:val="Emphasis"/>
          <w:rFonts w:asciiTheme="minorHAnsi" w:hAnsiTheme="minorHAnsi"/>
          <w:highlight w:val="cyan"/>
        </w:rPr>
        <w:t>The two diplomatic styles differ in that the former involves a genuine consideration of</w:t>
      </w:r>
      <w:r w:rsidRPr="008B6D49">
        <w:rPr>
          <w:rFonts w:asciiTheme="minorHAnsi" w:hAnsiTheme="minorHAnsi"/>
          <w:sz w:val="16"/>
        </w:rPr>
        <w:t xml:space="preserve">, although not a capitulation to, </w:t>
      </w:r>
      <w:r w:rsidRPr="00686B83">
        <w:rPr>
          <w:rStyle w:val="Emphasis"/>
          <w:rFonts w:asciiTheme="minorHAnsi" w:hAnsiTheme="minorHAnsi"/>
          <w:highlight w:val="cyan"/>
        </w:rPr>
        <w:t>the interests of others</w:t>
      </w:r>
      <w:r w:rsidRPr="008B6D49">
        <w:rPr>
          <w:rFonts w:asciiTheme="minorHAnsi" w:hAnsiTheme="minorHAnsi"/>
          <w:sz w:val="16"/>
        </w:rPr>
        <w:t xml:space="preserve"> in a genuine effort </w:t>
      </w:r>
      <w:r w:rsidRPr="00686B83">
        <w:rPr>
          <w:rStyle w:val="Emphasis"/>
          <w:rFonts w:asciiTheme="minorHAnsi" w:hAnsiTheme="minorHAnsi"/>
          <w:highlight w:val="cyan"/>
        </w:rPr>
        <w:t>to reach a mutually beneficial outcome</w:t>
      </w:r>
      <w:r w:rsidRPr="008B6D49">
        <w:rPr>
          <w:rFonts w:asciiTheme="minorHAnsi" w:hAnsiTheme="minorHAnsi"/>
          <w:sz w:val="16"/>
        </w:rPr>
        <w:t xml:space="preserve"> (Zacher and Matthew 1995). Nevertheless, </w:t>
      </w:r>
      <w:r w:rsidRPr="00686B83">
        <w:rPr>
          <w:rStyle w:val="Emphasis"/>
          <w:rFonts w:asciiTheme="minorHAnsi" w:hAnsiTheme="minorHAnsi"/>
          <w:highlight w:val="cyan"/>
        </w:rPr>
        <w:t>where state interests align, realists would offer identical advice about the merits of diplomacy</w:t>
      </w:r>
      <w:r w:rsidRPr="008B6D49">
        <w:rPr>
          <w:rFonts w:asciiTheme="minorHAnsi" w:hAnsiTheme="minorHAnsi"/>
          <w:sz w:val="16"/>
        </w:rPr>
        <w:t xml:space="preserve">; Realism. is ultimately more pessimistic than liberalism about the ability to transcend the nature of power politics (Zacher and Matthew 1995; Rathbun 2010); however, this does not foreclose the possibility of, many times, there being significant mutual interests among states other than alliances against a common foe. All realists should agree that conflict can be needlessly expensive and distract from the core vital interests of a country. A. J. H. Murray writes of realism, </w:t>
      </w:r>
      <w:proofErr w:type="gramStart"/>
      <w:r w:rsidRPr="008B6D49">
        <w:rPr>
          <w:rFonts w:asciiTheme="minorHAnsi" w:hAnsiTheme="minorHAnsi"/>
          <w:sz w:val="16"/>
        </w:rPr>
        <w:t>" the</w:t>
      </w:r>
      <w:proofErr w:type="gramEnd"/>
      <w:r w:rsidRPr="008B6D49">
        <w:rPr>
          <w:rFonts w:asciiTheme="minorHAnsi" w:hAnsiTheme="minorHAnsi"/>
          <w:sz w:val="16"/>
        </w:rPr>
        <w:t xml:space="preserve"> national interest is defined so as to incorporate an obligation to self-limitation and tolerance. </w:t>
      </w:r>
      <w:proofErr w:type="gramStart"/>
      <w:r w:rsidRPr="008B6D49">
        <w:rPr>
          <w:rFonts w:asciiTheme="minorHAnsi" w:hAnsiTheme="minorHAnsi"/>
          <w:sz w:val="16"/>
        </w:rPr>
        <w:t>The statesman is obliged to define interests in terms Compatible with those of other states" (1996: 104).</w:t>
      </w:r>
      <w:proofErr w:type="gramEnd"/>
      <w:r w:rsidRPr="008B6D49">
        <w:rPr>
          <w:rFonts w:asciiTheme="minorHAnsi" w:hAnsiTheme="minorHAnsi"/>
          <w:sz w:val="16"/>
        </w:rPr>
        <w:t xml:space="preserve"> Realists are, in terms used by Ken Booth and Nicolas Wheeler, not "transcenders" of state conflict, nor are they "fatalists." Rather, they are "mitigators" of state conflict (Booth and Wheeler 2008: 11). Although in theory realism and liberalism might be very different, in practice they are often on the same side. The true opponents of a liberal diplomacy: (and foreign policy) are the nationalist advocates of coercive bargaining. Center-right realists, although sharing the egoistic orientation of the far right, often have more in Common with the left in terms of their policy agendas. In practice, we should not think of realists in crude terms as militaristic saber-rattlers, as we often mistakenly do but, in- stead, as the shrewd pragmatists they are. They are often the best friends to liberals who need to shore up their domestic political base. </w:t>
      </w:r>
    </w:p>
    <w:p w14:paraId="369C961E" w14:textId="77777777" w:rsidR="005911FB" w:rsidRPr="008B6D49" w:rsidRDefault="005911FB" w:rsidP="005911FB">
      <w:pPr>
        <w:pStyle w:val="Heading3"/>
        <w:rPr>
          <w:rFonts w:asciiTheme="minorHAnsi" w:hAnsiTheme="minorHAnsi"/>
        </w:rPr>
      </w:pPr>
      <w:r w:rsidRPr="008B6D49">
        <w:rPr>
          <w:rFonts w:asciiTheme="minorHAnsi" w:hAnsiTheme="minorHAnsi"/>
        </w:rPr>
        <w:lastRenderedPageBreak/>
        <w:t>Link Turn – Use of Force</w:t>
      </w:r>
    </w:p>
    <w:p w14:paraId="3037C641" w14:textId="77777777" w:rsidR="005911FB" w:rsidRPr="008B6D49" w:rsidRDefault="005911FB" w:rsidP="005911FB">
      <w:pPr>
        <w:pStyle w:val="Heading4"/>
        <w:rPr>
          <w:rFonts w:asciiTheme="minorHAnsi" w:hAnsiTheme="minorHAnsi"/>
        </w:rPr>
      </w:pPr>
      <w:r w:rsidRPr="008B6D49">
        <w:rPr>
          <w:rFonts w:asciiTheme="minorHAnsi" w:hAnsiTheme="minorHAnsi"/>
        </w:rPr>
        <w:t>Use of force is realist; the plan’s neutrality counteracts realist thought</w:t>
      </w:r>
    </w:p>
    <w:p w14:paraId="66BD7EC8" w14:textId="77777777" w:rsidR="005911FB" w:rsidRPr="008B6D49" w:rsidRDefault="005911FB" w:rsidP="005911FB">
      <w:pPr>
        <w:rPr>
          <w:rStyle w:val="Style13ptBold"/>
          <w:b w:val="0"/>
        </w:rPr>
      </w:pPr>
      <w:r w:rsidRPr="008B6D49">
        <w:rPr>
          <w:rStyle w:val="Style13ptBold"/>
        </w:rPr>
        <w:t xml:space="preserve">Austin 98 </w:t>
      </w:r>
      <w:r w:rsidRPr="008B6D49">
        <w:rPr>
          <w:rStyle w:val="Style13ptBold"/>
          <w:b w:val="0"/>
          <w:sz w:val="16"/>
        </w:rPr>
        <w:t>(Daniel, political analyst, Campbell &amp; Levine, LLC, “REALISM, INSTITUTIONS, AND NEUTRALITY: CONSTRAINING CONFLICT THROUGH THE FORCE OF NORMS”, http://papers.ssrn.com/sol3/papers.cfm?abstract_id=2067215)</w:t>
      </w:r>
    </w:p>
    <w:p w14:paraId="0EB5B053" w14:textId="77777777" w:rsidR="005911FB" w:rsidRPr="008B6D49" w:rsidRDefault="005911FB" w:rsidP="005911FB">
      <w:pPr>
        <w:rPr>
          <w:rFonts w:asciiTheme="minorHAnsi" w:hAnsiTheme="minorHAnsi"/>
          <w:sz w:val="16"/>
        </w:rPr>
      </w:pPr>
      <w:r w:rsidRPr="008B6D49">
        <w:rPr>
          <w:rFonts w:asciiTheme="minorHAnsi" w:hAnsiTheme="minorHAnsi"/>
          <w:sz w:val="16"/>
        </w:rPr>
        <w:t xml:space="preserve">For many centuries, western states cooperated under an international institution of neutrality in order to mitigate the scope and destruction of war. Yet </w:t>
      </w:r>
      <w:r w:rsidRPr="00686B83">
        <w:rPr>
          <w:rStyle w:val="Emphasis"/>
          <w:rFonts w:asciiTheme="minorHAnsi" w:hAnsiTheme="minorHAnsi"/>
          <w:highlight w:val="cyan"/>
        </w:rPr>
        <w:t>Realism posits balancing</w:t>
      </w:r>
      <w:r w:rsidRPr="008B6D49">
        <w:rPr>
          <w:rStyle w:val="StyleUnderline"/>
        </w:rPr>
        <w:t xml:space="preserve"> or bandwagoning </w:t>
      </w:r>
      <w:r w:rsidRPr="00686B83">
        <w:rPr>
          <w:rStyle w:val="Emphasis"/>
          <w:rFonts w:asciiTheme="minorHAnsi" w:hAnsiTheme="minorHAnsi"/>
          <w:highlight w:val="cyan"/>
        </w:rPr>
        <w:t>as the sole options for states when confronted with international conflict</w:t>
      </w:r>
      <w:r w:rsidRPr="008B6D49">
        <w:rPr>
          <w:rFonts w:asciiTheme="minorHAnsi" w:hAnsiTheme="minorHAnsi"/>
          <w:sz w:val="16"/>
        </w:rPr>
        <w:t xml:space="preserve">. </w:t>
      </w:r>
      <w:r w:rsidRPr="00686B83">
        <w:rPr>
          <w:rStyle w:val="Emphasis"/>
          <w:rFonts w:asciiTheme="minorHAnsi" w:hAnsiTheme="minorHAnsi"/>
          <w:highlight w:val="cyan"/>
        </w:rPr>
        <w:t>The Realist options rely on the</w:t>
      </w:r>
      <w:r w:rsidRPr="008B6D49">
        <w:rPr>
          <w:rStyle w:val="StyleUnderline"/>
        </w:rPr>
        <w:t xml:space="preserve"> actual or </w:t>
      </w:r>
      <w:r w:rsidRPr="00686B83">
        <w:rPr>
          <w:rStyle w:val="Emphasis"/>
          <w:rFonts w:asciiTheme="minorHAnsi" w:hAnsiTheme="minorHAnsi"/>
          <w:highlight w:val="cyan"/>
        </w:rPr>
        <w:t>threatened use of force as a blunt expression of national sovereignty</w:t>
      </w:r>
      <w:r w:rsidRPr="008B6D49">
        <w:rPr>
          <w:rStyle w:val="StyleUnderline"/>
        </w:rPr>
        <w:t xml:space="preserve">, </w:t>
      </w:r>
      <w:r w:rsidRPr="00686B83">
        <w:rPr>
          <w:rStyle w:val="Emphasis"/>
          <w:rFonts w:asciiTheme="minorHAnsi" w:hAnsiTheme="minorHAnsi"/>
          <w:highlight w:val="cyan"/>
        </w:rPr>
        <w:t>and discount the influence of institutions as a factor in international life</w:t>
      </w:r>
      <w:r w:rsidRPr="008B6D49">
        <w:rPr>
          <w:rFonts w:asciiTheme="minorHAnsi" w:hAnsiTheme="minorHAnsi"/>
          <w:sz w:val="16"/>
        </w:rPr>
        <w:t xml:space="preserve">. </w:t>
      </w:r>
      <w:r w:rsidRPr="00686B83">
        <w:rPr>
          <w:rStyle w:val="Emphasis"/>
          <w:rFonts w:asciiTheme="minorHAnsi" w:hAnsiTheme="minorHAnsi"/>
          <w:highlight w:val="cyan"/>
        </w:rPr>
        <w:t>In contrast, neutrality</w:t>
      </w:r>
      <w:r w:rsidRPr="008B6D49">
        <w:rPr>
          <w:rFonts w:asciiTheme="minorHAnsi" w:hAnsiTheme="minorHAnsi"/>
          <w:sz w:val="16"/>
        </w:rPr>
        <w:t xml:space="preserve">, which is also an expression of state sovereignty, </w:t>
      </w:r>
      <w:r w:rsidRPr="00686B83">
        <w:rPr>
          <w:rStyle w:val="Emphasis"/>
          <w:rFonts w:asciiTheme="minorHAnsi" w:hAnsiTheme="minorHAnsi"/>
          <w:highlight w:val="cyan"/>
        </w:rPr>
        <w:t>consists of the removal of force</w:t>
      </w:r>
      <w:r w:rsidRPr="008B6D49">
        <w:rPr>
          <w:rFonts w:asciiTheme="minorHAnsi" w:hAnsiTheme="minorHAnsi"/>
          <w:sz w:val="16"/>
        </w:rPr>
        <w:t xml:space="preserve">, territory, issues, and resources </w:t>
      </w:r>
      <w:r w:rsidRPr="00686B83">
        <w:rPr>
          <w:rStyle w:val="Emphasis"/>
          <w:rFonts w:asciiTheme="minorHAnsi" w:hAnsiTheme="minorHAnsi"/>
          <w:highlight w:val="cyan"/>
        </w:rPr>
        <w:t>from the scope of conflict in order to constrain the use of force</w:t>
      </w:r>
      <w:r w:rsidRPr="008B6D49">
        <w:rPr>
          <w:rFonts w:asciiTheme="minorHAnsi" w:hAnsiTheme="minorHAnsi"/>
          <w:sz w:val="16"/>
        </w:rPr>
        <w:t xml:space="preserve">. And it has done so historically by means of an elaborate body of conventions and rules, couched in its own unique </w:t>
      </w:r>
      <w:proofErr w:type="gramStart"/>
      <w:r w:rsidRPr="008B6D49">
        <w:rPr>
          <w:rFonts w:asciiTheme="minorHAnsi" w:hAnsiTheme="minorHAnsi"/>
          <w:sz w:val="16"/>
        </w:rPr>
        <w:t>language, that</w:t>
      </w:r>
      <w:proofErr w:type="gramEnd"/>
      <w:r w:rsidRPr="008B6D49">
        <w:rPr>
          <w:rFonts w:asciiTheme="minorHAnsi" w:hAnsiTheme="minorHAnsi"/>
          <w:sz w:val="16"/>
        </w:rPr>
        <w:t xml:space="preserve"> reflects a bona fide institution among the society of states. </w:t>
      </w:r>
    </w:p>
    <w:p w14:paraId="6B3A28AE" w14:textId="77777777" w:rsidR="005911FB" w:rsidRPr="008B6D49" w:rsidRDefault="005911FB" w:rsidP="005911FB">
      <w:pPr>
        <w:pStyle w:val="Heading4"/>
        <w:rPr>
          <w:rFonts w:asciiTheme="minorHAnsi" w:hAnsiTheme="minorHAnsi"/>
        </w:rPr>
      </w:pPr>
      <w:r w:rsidRPr="008B6D49">
        <w:rPr>
          <w:rFonts w:asciiTheme="minorHAnsi" w:hAnsiTheme="minorHAnsi"/>
        </w:rPr>
        <w:t>Unrestrained use of force is realist; the plan restricts use of force</w:t>
      </w:r>
    </w:p>
    <w:p w14:paraId="313794D2" w14:textId="77777777" w:rsidR="005911FB" w:rsidRPr="008B6D49" w:rsidRDefault="005911FB" w:rsidP="005911FB">
      <w:pPr>
        <w:rPr>
          <w:rFonts w:asciiTheme="minorHAnsi" w:hAnsiTheme="minorHAnsi"/>
        </w:rPr>
      </w:pPr>
      <w:r w:rsidRPr="008B6D49">
        <w:rPr>
          <w:rStyle w:val="Style13ptBold"/>
        </w:rPr>
        <w:t xml:space="preserve">Keohane &amp; Nye 97 </w:t>
      </w:r>
      <w:r w:rsidRPr="008B6D49">
        <w:rPr>
          <w:rFonts w:asciiTheme="minorHAnsi" w:hAnsiTheme="minorHAnsi"/>
          <w:sz w:val="16"/>
        </w:rPr>
        <w:t>(Robert, IQ @ Princeton</w:t>
      </w:r>
      <w:proofErr w:type="gramStart"/>
      <w:r w:rsidRPr="008B6D49">
        <w:rPr>
          <w:rFonts w:asciiTheme="minorHAnsi" w:hAnsiTheme="minorHAnsi"/>
          <w:sz w:val="16"/>
        </w:rPr>
        <w:t>,  &amp;</w:t>
      </w:r>
      <w:proofErr w:type="gramEnd"/>
      <w:r w:rsidRPr="008B6D49">
        <w:rPr>
          <w:rFonts w:asciiTheme="minorHAnsi" w:hAnsiTheme="minorHAnsi"/>
          <w:sz w:val="16"/>
        </w:rPr>
        <w:t xml:space="preserve"> Joseph, IR @ Kennedy School, </w:t>
      </w:r>
      <w:r w:rsidRPr="008B6D49">
        <w:rPr>
          <w:rFonts w:asciiTheme="minorHAnsi" w:hAnsiTheme="minorHAnsi"/>
          <w:i/>
          <w:sz w:val="16"/>
        </w:rPr>
        <w:t>The Theoretical Evolution of International Political Economy: A Reader</w:t>
      </w:r>
      <w:r w:rsidRPr="008B6D49">
        <w:rPr>
          <w:rFonts w:asciiTheme="minorHAnsi" w:hAnsiTheme="minorHAnsi"/>
          <w:sz w:val="16"/>
        </w:rPr>
        <w:t>, http://catalogue.pearsoned.ca/assets/hip/us/hip_us_pearsonhighered/samplechapter/0205082912.pdf)</w:t>
      </w:r>
    </w:p>
    <w:p w14:paraId="3C550EA3" w14:textId="77777777" w:rsidR="005911FB" w:rsidRPr="008B6D49" w:rsidRDefault="005911FB" w:rsidP="005911FB">
      <w:pPr>
        <w:rPr>
          <w:rFonts w:asciiTheme="minorHAnsi" w:hAnsiTheme="minorHAnsi"/>
          <w:sz w:val="16"/>
        </w:rPr>
      </w:pPr>
      <w:r w:rsidRPr="00686B83">
        <w:rPr>
          <w:rStyle w:val="Emphasis"/>
          <w:rFonts w:asciiTheme="minorHAnsi" w:hAnsiTheme="minorHAnsi"/>
          <w:highlight w:val="cyan"/>
        </w:rPr>
        <w:t>For political realists, international politics</w:t>
      </w:r>
      <w:r w:rsidRPr="008B6D49">
        <w:rPr>
          <w:rFonts w:asciiTheme="minorHAnsi" w:hAnsiTheme="minorHAnsi"/>
          <w:sz w:val="16"/>
        </w:rPr>
        <w:t xml:space="preserve">, like all other politics, </w:t>
      </w:r>
      <w:r w:rsidRPr="00686B83">
        <w:rPr>
          <w:rStyle w:val="Emphasis"/>
          <w:rFonts w:asciiTheme="minorHAnsi" w:hAnsiTheme="minorHAnsi"/>
          <w:highlight w:val="cyan"/>
        </w:rPr>
        <w:t>is a struggle for power</w:t>
      </w:r>
      <w:r w:rsidRPr="008B6D49">
        <w:rPr>
          <w:rFonts w:asciiTheme="minorHAnsi" w:hAnsiTheme="minorHAnsi"/>
          <w:sz w:val="16"/>
        </w:rPr>
        <w:t xml:space="preserve"> but, unlike domestic politics, a struggle </w:t>
      </w:r>
      <w:r w:rsidRPr="00686B83">
        <w:rPr>
          <w:rStyle w:val="Emphasis"/>
          <w:rFonts w:asciiTheme="minorHAnsi" w:hAnsiTheme="minorHAnsi"/>
          <w:highlight w:val="cyan"/>
        </w:rPr>
        <w:t>dominated by organized violence</w:t>
      </w:r>
      <w:r w:rsidRPr="008B6D49">
        <w:rPr>
          <w:rFonts w:asciiTheme="minorHAnsi" w:hAnsiTheme="minorHAnsi"/>
          <w:sz w:val="16"/>
        </w:rPr>
        <w:t>. In the words of the most influential postwar textbook, “</w:t>
      </w:r>
      <w:r w:rsidRPr="00686B83">
        <w:rPr>
          <w:rStyle w:val="Emphasis"/>
          <w:rFonts w:asciiTheme="minorHAnsi" w:hAnsiTheme="minorHAnsi"/>
          <w:highlight w:val="cyan"/>
        </w:rPr>
        <w:t>All history shows that nations active in international politics are continuously</w:t>
      </w:r>
      <w:r w:rsidRPr="008B6D49">
        <w:rPr>
          <w:rFonts w:asciiTheme="minorHAnsi" w:hAnsiTheme="minorHAnsi"/>
          <w:sz w:val="16"/>
        </w:rPr>
        <w:t xml:space="preserve"> preparing for, actively </w:t>
      </w:r>
      <w:r w:rsidRPr="00686B83">
        <w:rPr>
          <w:rStyle w:val="Emphasis"/>
          <w:rFonts w:asciiTheme="minorHAnsi" w:hAnsiTheme="minorHAnsi"/>
          <w:highlight w:val="cyan"/>
        </w:rPr>
        <w:t>involved in</w:t>
      </w:r>
      <w:r w:rsidRPr="008B6D49">
        <w:rPr>
          <w:rFonts w:asciiTheme="minorHAnsi" w:hAnsiTheme="minorHAnsi"/>
          <w:sz w:val="16"/>
        </w:rPr>
        <w:t xml:space="preserve">, or recovering from </w:t>
      </w:r>
      <w:r w:rsidRPr="00686B83">
        <w:rPr>
          <w:rStyle w:val="Emphasis"/>
          <w:rFonts w:asciiTheme="minorHAnsi" w:hAnsiTheme="minorHAnsi"/>
          <w:highlight w:val="cyan"/>
        </w:rPr>
        <w:t>organized violence in the form of war</w:t>
      </w:r>
      <w:r w:rsidRPr="008B6D49">
        <w:rPr>
          <w:rFonts w:asciiTheme="minorHAnsi" w:hAnsiTheme="minorHAnsi"/>
          <w:sz w:val="16"/>
        </w:rPr>
        <w:t xml:space="preserve">.”1 Three assumptions are integral to the realist vision. First, states as coherent units are the dominant actors in world politics. This is a double assumption: states are predominant; and they act as coherent units. Second, </w:t>
      </w:r>
      <w:r w:rsidRPr="00686B83">
        <w:rPr>
          <w:rStyle w:val="Emphasis"/>
          <w:rFonts w:asciiTheme="minorHAnsi" w:hAnsiTheme="minorHAnsi"/>
          <w:highlight w:val="cyan"/>
        </w:rPr>
        <w:t>realists assume that force is a usable and effective instrument of policy</w:t>
      </w:r>
      <w:r w:rsidRPr="008B6D49">
        <w:rPr>
          <w:rFonts w:asciiTheme="minorHAnsi" w:hAnsiTheme="minorHAnsi"/>
          <w:sz w:val="16"/>
        </w:rPr>
        <w:t xml:space="preserve">. Other instruments may also be employed, but using or threatening force is the most effective means of wielding power. Third, partly because of their second assumption, realists assume a hierarchy of issues in world politics, headed by questions of military security: the “high politics” of military security dominates the “low politics” of economic and social affairs. These realist assumptions define an ideal type of world politics. They allow us to imagine a world in which politics is continually characterized by active or potential conflict among states, with the use of force possible at any time. </w:t>
      </w:r>
      <w:r w:rsidRPr="00686B83">
        <w:rPr>
          <w:rStyle w:val="Emphasis"/>
          <w:rFonts w:asciiTheme="minorHAnsi" w:hAnsiTheme="minorHAnsi"/>
          <w:highlight w:val="cyan"/>
        </w:rPr>
        <w:t>Each state attempts to defend its territory and interests from real or perceived threats</w:t>
      </w:r>
      <w:r w:rsidRPr="008B6D49">
        <w:rPr>
          <w:rFonts w:asciiTheme="minorHAnsi" w:hAnsiTheme="minorHAnsi"/>
          <w:sz w:val="16"/>
        </w:rPr>
        <w:t xml:space="preserve">. Political integration among states is slight and lasts only as long as it serves the national interests of the most powerful states. Transnational actors either do not exist or are politically unimportant. </w:t>
      </w:r>
      <w:r w:rsidRPr="00686B83">
        <w:rPr>
          <w:rStyle w:val="Emphasis"/>
          <w:rFonts w:asciiTheme="minorHAnsi" w:hAnsiTheme="minorHAnsi"/>
          <w:highlight w:val="cyan"/>
        </w:rPr>
        <w:t>Only the adept exercise of force or the threat of force permits states to survive</w:t>
      </w:r>
      <w:r w:rsidRPr="008B6D49">
        <w:rPr>
          <w:rFonts w:asciiTheme="minorHAnsi" w:hAnsiTheme="minorHAnsi"/>
          <w:sz w:val="16"/>
        </w:rPr>
        <w:t>, and only while statesmen succeed in adjusting their interests, as in a well-functioning balance of power, is the system stable.</w:t>
      </w:r>
    </w:p>
    <w:p w14:paraId="261F4E98" w14:textId="77777777" w:rsidR="005911FB" w:rsidRPr="00411445" w:rsidRDefault="005911FB" w:rsidP="005911FB">
      <w:pPr>
        <w:pStyle w:val="Heading4"/>
        <w:rPr>
          <w:rFonts w:asciiTheme="minorHAnsi" w:hAnsiTheme="minorHAnsi"/>
        </w:rPr>
      </w:pPr>
      <w:r w:rsidRPr="00411445">
        <w:rPr>
          <w:rFonts w:asciiTheme="minorHAnsi" w:hAnsiTheme="minorHAnsi"/>
        </w:rPr>
        <w:t>Military force is a form of securitization</w:t>
      </w:r>
    </w:p>
    <w:p w14:paraId="1A16ECB8" w14:textId="77777777" w:rsidR="005911FB" w:rsidRPr="00411445" w:rsidRDefault="005911FB" w:rsidP="005911FB">
      <w:pPr>
        <w:widowControl w:val="0"/>
        <w:autoSpaceDE w:val="0"/>
        <w:autoSpaceDN w:val="0"/>
        <w:adjustRightInd w:val="0"/>
        <w:spacing w:after="0" w:line="240" w:lineRule="auto"/>
        <w:rPr>
          <w:rFonts w:asciiTheme="minorHAnsi" w:hAnsiTheme="minorHAnsi"/>
        </w:rPr>
      </w:pPr>
      <w:r w:rsidRPr="00411445">
        <w:rPr>
          <w:rFonts w:asciiTheme="minorHAnsi" w:hAnsiTheme="minorHAnsi"/>
          <w:b/>
          <w:bCs/>
          <w:sz w:val="26"/>
          <w:szCs w:val="26"/>
        </w:rPr>
        <w:t xml:space="preserve">Ismail 14 </w:t>
      </w:r>
      <w:r w:rsidRPr="00411445">
        <w:rPr>
          <w:rFonts w:asciiTheme="minorHAnsi" w:hAnsiTheme="minorHAnsi"/>
          <w:b/>
          <w:bCs/>
        </w:rPr>
        <w:t>(</w:t>
      </w:r>
      <w:r w:rsidRPr="00411445">
        <w:rPr>
          <w:rFonts w:asciiTheme="minorHAnsi" w:hAnsiTheme="minorHAnsi"/>
        </w:rPr>
        <w:t xml:space="preserve">Seniwati Ismail is a lecturer in International Relation at Hasanuddin University in Indonesia The Securitization Theory and Counter Terrorism in Indonesia”; Academic Research International </w:t>
      </w:r>
      <w:hyperlink r:id="rId96" w:history="1">
        <w:r w:rsidRPr="00411445">
          <w:rPr>
            <w:rStyle w:val="Hyperlink"/>
            <w:rFonts w:asciiTheme="minorHAnsi" w:hAnsiTheme="minorHAnsi"/>
          </w:rPr>
          <w:t>http://www.savap.org.pk/journals/ARInt./Vol.5(3)/2014(5.3-26).pdf</w:t>
        </w:r>
      </w:hyperlink>
      <w:r w:rsidRPr="00411445">
        <w:rPr>
          <w:rFonts w:asciiTheme="minorHAnsi" w:hAnsiTheme="minorHAnsi"/>
        </w:rPr>
        <w:t>) NTT</w:t>
      </w:r>
    </w:p>
    <w:p w14:paraId="7C841DF7" w14:textId="77777777" w:rsidR="005911FB" w:rsidRPr="00411445" w:rsidRDefault="005911FB" w:rsidP="005911FB">
      <w:pPr>
        <w:pStyle w:val="NoSpacing"/>
        <w:rPr>
          <w:rFonts w:asciiTheme="minorHAnsi" w:hAnsiTheme="minorHAnsi"/>
        </w:rPr>
      </w:pPr>
      <w:r w:rsidRPr="00411445">
        <w:rPr>
          <w:rFonts w:asciiTheme="minorHAnsi" w:hAnsiTheme="minorHAnsi"/>
          <w:sz w:val="16"/>
          <w:szCs w:val="16"/>
        </w:rPr>
        <w:t>Furthermore,</w:t>
      </w:r>
      <w:r w:rsidRPr="00411445">
        <w:rPr>
          <w:rFonts w:asciiTheme="minorHAnsi" w:hAnsiTheme="minorHAnsi"/>
        </w:rPr>
        <w:t xml:space="preserve"> </w:t>
      </w:r>
      <w:r w:rsidRPr="00411445">
        <w:rPr>
          <w:rFonts w:asciiTheme="minorHAnsi" w:hAnsiTheme="minorHAnsi"/>
          <w:b/>
          <w:highlight w:val="cyan"/>
          <w:u w:val="single"/>
        </w:rPr>
        <w:t>Buzan developed the concept of security in the end of the Cold War</w:t>
      </w:r>
      <w:r w:rsidRPr="00411445">
        <w:rPr>
          <w:rFonts w:asciiTheme="minorHAnsi" w:hAnsiTheme="minorHAnsi"/>
        </w:rPr>
        <w:t>.</w:t>
      </w:r>
      <w:r w:rsidRPr="00411445">
        <w:rPr>
          <w:rFonts w:asciiTheme="minorHAnsi" w:hAnsiTheme="minorHAnsi"/>
          <w:sz w:val="16"/>
          <w:szCs w:val="16"/>
        </w:rPr>
        <w:t>He states that there are four categories of security study, such as: traditionalists, wideners, critical schools and Copenhagen School (1997). Gray points out that the traditionalist trend based on rationalist paradigms.</w:t>
      </w:r>
      <w:r w:rsidRPr="00411445">
        <w:rPr>
          <w:rFonts w:asciiTheme="minorHAnsi" w:hAnsiTheme="minorHAnsi"/>
        </w:rPr>
        <w:t xml:space="preserve"> </w:t>
      </w:r>
      <w:proofErr w:type="gramStart"/>
      <w:r w:rsidRPr="00411445">
        <w:rPr>
          <w:rFonts w:asciiTheme="minorHAnsi" w:hAnsiTheme="minorHAnsi"/>
          <w:b/>
          <w:highlight w:val="cyan"/>
          <w:u w:val="single"/>
        </w:rPr>
        <w:t>Showing the homogenous in security studies, such as during in the Cold War, security seen as a narrow agenda in the military and political cases</w:t>
      </w:r>
      <w:r w:rsidRPr="00411445">
        <w:rPr>
          <w:rFonts w:asciiTheme="minorHAnsi" w:hAnsiTheme="minorHAnsi"/>
        </w:rPr>
        <w:t>.</w:t>
      </w:r>
      <w:proofErr w:type="gramEnd"/>
      <w:r w:rsidRPr="00411445">
        <w:rPr>
          <w:rFonts w:asciiTheme="minorHAnsi" w:hAnsiTheme="minorHAnsi"/>
        </w:rPr>
        <w:t xml:space="preserve"> </w:t>
      </w:r>
    </w:p>
    <w:p w14:paraId="737E85BD" w14:textId="77777777" w:rsidR="005911FB" w:rsidRPr="00411445" w:rsidRDefault="005911FB" w:rsidP="005911FB">
      <w:pPr>
        <w:pStyle w:val="NoSpacing"/>
        <w:rPr>
          <w:rFonts w:asciiTheme="minorHAnsi" w:hAnsiTheme="minorHAnsi"/>
          <w:sz w:val="16"/>
          <w:szCs w:val="16"/>
        </w:rPr>
      </w:pPr>
      <w:r w:rsidRPr="00411445">
        <w:rPr>
          <w:rFonts w:asciiTheme="minorHAnsi" w:hAnsiTheme="minorHAnsi"/>
          <w:sz w:val="16"/>
          <w:szCs w:val="16"/>
        </w:rPr>
        <w:t xml:space="preserve">Moreover, according to Mandel, “narrow or </w:t>
      </w:r>
      <w:r w:rsidRPr="00411445">
        <w:rPr>
          <w:rFonts w:asciiTheme="minorHAnsi" w:hAnsiTheme="minorHAnsi"/>
          <w:b/>
          <w:highlight w:val="cyan"/>
          <w:u w:val="single"/>
        </w:rPr>
        <w:t>traditional approach focuses on the study of the threat, use and control of military force and examining causes, cures and consequences for war</w:t>
      </w:r>
      <w:r w:rsidRPr="00411445">
        <w:rPr>
          <w:rFonts w:asciiTheme="minorHAnsi" w:hAnsiTheme="minorHAnsi"/>
          <w:sz w:val="16"/>
          <w:szCs w:val="16"/>
        </w:rPr>
        <w:t>”(1994:18). The latter approach</w:t>
      </w:r>
      <w:r w:rsidRPr="00411445">
        <w:rPr>
          <w:rFonts w:asciiTheme="minorHAnsi" w:hAnsiTheme="minorHAnsi"/>
        </w:rPr>
        <w:t xml:space="preserve">, </w:t>
      </w:r>
      <w:r w:rsidRPr="00411445">
        <w:rPr>
          <w:rFonts w:asciiTheme="minorHAnsi" w:hAnsiTheme="minorHAnsi"/>
          <w:b/>
          <w:highlight w:val="cyan"/>
          <w:u w:val="single"/>
        </w:rPr>
        <w:t>security studies points out international relations as power of central and the states only considering their own interests and of not caring about things that would help other country in an anarchic system</w:t>
      </w:r>
      <w:r w:rsidRPr="00411445">
        <w:rPr>
          <w:rFonts w:asciiTheme="minorHAnsi" w:hAnsiTheme="minorHAnsi"/>
        </w:rPr>
        <w:t xml:space="preserve"> </w:t>
      </w:r>
      <w:r w:rsidRPr="00411445">
        <w:rPr>
          <w:rFonts w:asciiTheme="minorHAnsi" w:hAnsiTheme="minorHAnsi"/>
          <w:sz w:val="16"/>
          <w:szCs w:val="16"/>
        </w:rPr>
        <w:t>(Walt, 1997). Walt argues that</w:t>
      </w:r>
      <w:r w:rsidRPr="00411445">
        <w:rPr>
          <w:rFonts w:asciiTheme="minorHAnsi" w:hAnsiTheme="minorHAnsi"/>
        </w:rPr>
        <w:t xml:space="preserve"> “</w:t>
      </w:r>
      <w:r w:rsidRPr="00411445">
        <w:rPr>
          <w:rFonts w:asciiTheme="minorHAnsi" w:hAnsiTheme="minorHAnsi"/>
          <w:b/>
          <w:highlight w:val="cyan"/>
          <w:u w:val="single"/>
        </w:rPr>
        <w:t xml:space="preserve">the main focus of security studies is easy to identify. </w:t>
      </w:r>
      <w:proofErr w:type="gramStart"/>
      <w:r w:rsidRPr="00411445">
        <w:rPr>
          <w:rFonts w:asciiTheme="minorHAnsi" w:hAnsiTheme="minorHAnsi"/>
          <w:b/>
          <w:highlight w:val="cyan"/>
          <w:u w:val="single"/>
        </w:rPr>
        <w:t>It is the phenomenon of war</w:t>
      </w:r>
      <w:r w:rsidRPr="00411445">
        <w:rPr>
          <w:rFonts w:asciiTheme="minorHAnsi" w:hAnsiTheme="minorHAnsi"/>
          <w:sz w:val="16"/>
          <w:szCs w:val="16"/>
        </w:rPr>
        <w:t>” (1991: 212).</w:t>
      </w:r>
      <w:proofErr w:type="gramEnd"/>
      <w:r w:rsidRPr="00411445">
        <w:rPr>
          <w:rFonts w:asciiTheme="minorHAnsi" w:hAnsiTheme="minorHAnsi"/>
        </w:rPr>
        <w:t xml:space="preserve"> </w:t>
      </w:r>
      <w:r w:rsidRPr="00411445">
        <w:rPr>
          <w:rFonts w:asciiTheme="minorHAnsi" w:hAnsiTheme="minorHAnsi"/>
          <w:b/>
          <w:highlight w:val="cyan"/>
          <w:u w:val="single"/>
        </w:rPr>
        <w:t>Security study concerns the military power, arms control, and statecraft</w:t>
      </w:r>
      <w:r w:rsidRPr="00411445">
        <w:rPr>
          <w:rFonts w:asciiTheme="minorHAnsi" w:hAnsiTheme="minorHAnsi"/>
        </w:rPr>
        <w:t>.</w:t>
      </w:r>
      <w:r w:rsidRPr="00411445">
        <w:rPr>
          <w:rFonts w:asciiTheme="minorHAnsi" w:hAnsiTheme="minorHAnsi"/>
          <w:sz w:val="16"/>
          <w:szCs w:val="16"/>
        </w:rPr>
        <w:t xml:space="preserve"> On the other hand, it does not give attention nonmilitary threats to states, as Walt states that "the discipline is weakened by </w:t>
      </w:r>
      <w:r w:rsidRPr="00411445">
        <w:rPr>
          <w:rFonts w:asciiTheme="minorHAnsi" w:hAnsiTheme="minorHAnsi"/>
          <w:sz w:val="16"/>
          <w:szCs w:val="16"/>
        </w:rPr>
        <w:lastRenderedPageBreak/>
        <w:t xml:space="preserve">efforts to widen it: By this logic, issues such as pollution, disease, child abuse, or economic recessions could all be viewed as threats to security” (1991:213). </w:t>
      </w:r>
    </w:p>
    <w:p w14:paraId="57DD8AFC" w14:textId="77777777" w:rsidR="005911FB" w:rsidRPr="00411445" w:rsidRDefault="005911FB" w:rsidP="005911FB">
      <w:pPr>
        <w:pStyle w:val="Heading4"/>
        <w:rPr>
          <w:rFonts w:asciiTheme="minorHAnsi" w:hAnsiTheme="minorHAnsi"/>
        </w:rPr>
      </w:pPr>
      <w:r w:rsidRPr="00411445">
        <w:rPr>
          <w:rFonts w:asciiTheme="minorHAnsi" w:hAnsiTheme="minorHAnsi"/>
        </w:rPr>
        <w:t>Military force is a key aspect of securitization</w:t>
      </w:r>
    </w:p>
    <w:p w14:paraId="6929D1F7" w14:textId="77777777" w:rsidR="005911FB" w:rsidRPr="00411445" w:rsidRDefault="005911FB" w:rsidP="005911FB">
      <w:pPr>
        <w:rPr>
          <w:rFonts w:asciiTheme="minorHAnsi" w:hAnsiTheme="minorHAnsi"/>
        </w:rPr>
      </w:pPr>
      <w:r w:rsidRPr="00411445">
        <w:rPr>
          <w:rFonts w:asciiTheme="minorHAnsi" w:hAnsiTheme="minorHAnsi"/>
          <w:b/>
          <w:sz w:val="26"/>
          <w:szCs w:val="26"/>
        </w:rPr>
        <w:t>Blackburn 15</w:t>
      </w:r>
      <w:r w:rsidRPr="00411445">
        <w:rPr>
          <w:rFonts w:asciiTheme="minorHAnsi" w:hAnsiTheme="minorHAnsi"/>
        </w:rPr>
        <w:t xml:space="preserve"> (James Blackburn is Director at Rokesmith General Services LTD.  The Securitization of Foreign Policy”; LinkedIn    </w:t>
      </w:r>
      <w:hyperlink r:id="rId97" w:history="1">
        <w:r w:rsidRPr="00411445">
          <w:rPr>
            <w:rStyle w:val="Hyperlink"/>
            <w:rFonts w:asciiTheme="minorHAnsi" w:hAnsiTheme="minorHAnsi"/>
          </w:rPr>
          <w:t>https://www.linkedin.com/pulse/does-oil-wealth-bring-power-james-blackburn</w:t>
        </w:r>
      </w:hyperlink>
      <w:r w:rsidRPr="00411445">
        <w:rPr>
          <w:rFonts w:asciiTheme="minorHAnsi" w:hAnsiTheme="minorHAnsi"/>
        </w:rPr>
        <w:t>) NTT</w:t>
      </w:r>
    </w:p>
    <w:p w14:paraId="0468EA91" w14:textId="77777777" w:rsidR="005911FB" w:rsidRPr="00411445" w:rsidRDefault="005911FB" w:rsidP="005911FB">
      <w:pPr>
        <w:rPr>
          <w:rFonts w:asciiTheme="minorHAnsi" w:hAnsiTheme="minorHAnsi"/>
          <w:b/>
          <w:u w:val="single"/>
        </w:rPr>
      </w:pPr>
      <w:r w:rsidRPr="00411445">
        <w:rPr>
          <w:rFonts w:asciiTheme="minorHAnsi" w:hAnsiTheme="minorHAnsi"/>
          <w:sz w:val="16"/>
        </w:rPr>
        <w:t xml:space="preserve">  </w:t>
      </w:r>
      <w:r w:rsidRPr="00411445">
        <w:rPr>
          <w:rFonts w:asciiTheme="minorHAnsi" w:hAnsiTheme="minorHAnsi"/>
          <w:b/>
          <w:highlight w:val="cyan"/>
          <w:u w:val="single"/>
        </w:rPr>
        <w:t>An important aspect of the securitization framework and concept is the notion that issues that are not traditionally related to security are securitized</w:t>
      </w:r>
      <w:r w:rsidRPr="00411445">
        <w:rPr>
          <w:rFonts w:asciiTheme="minorHAnsi" w:hAnsiTheme="minorHAnsi"/>
          <w:sz w:val="16"/>
        </w:rPr>
        <w:t xml:space="preserve">, so that appropriate responses can be implemented – </w:t>
      </w:r>
      <w:r w:rsidRPr="00411445">
        <w:rPr>
          <w:rFonts w:asciiTheme="minorHAnsi" w:hAnsiTheme="minorHAnsi"/>
          <w:b/>
          <w:highlight w:val="cyan"/>
          <w:u w:val="single"/>
        </w:rPr>
        <w:t>a fundamental aspect of the securitization concept is</w:t>
      </w:r>
      <w:r w:rsidRPr="00411445">
        <w:rPr>
          <w:rFonts w:asciiTheme="minorHAnsi" w:hAnsiTheme="minorHAnsi"/>
          <w:sz w:val="16"/>
        </w:rPr>
        <w:t xml:space="preserve"> the expansion of the concept to other sectors. So far this piece has analysed issues that could possibly be identified as ‘traditional’ security issues – ‘obvious’ recognised security concerns, </w:t>
      </w:r>
      <w:r w:rsidRPr="00411445">
        <w:rPr>
          <w:rFonts w:asciiTheme="minorHAnsi" w:hAnsiTheme="minorHAnsi"/>
          <w:b/>
          <w:highlight w:val="cyan"/>
          <w:u w:val="single"/>
        </w:rPr>
        <w:t>wherein military force is required or even expected</w:t>
      </w:r>
      <w:r w:rsidRPr="00411445">
        <w:rPr>
          <w:rFonts w:asciiTheme="minorHAnsi" w:hAnsiTheme="minorHAnsi"/>
          <w:sz w:val="16"/>
        </w:rPr>
        <w:t xml:space="preserve"> (for example, the response one would take to an overt act of aggression from another state, such as a military invasion). The cold war and the later ‘war on terror’ are two particular issues that could be interpreted as traditional security issues that would therefore not need to be securitized – however I would contest this claim, and offer the alternative suggestion that those particular global conflicts had innumerable causes that affected far more than the political and military sector – the United States also recognised significant economic and social threats. The rhetoric from both sides of those contesting the cold war and war on terror reveals this succinctly, </w:t>
      </w:r>
      <w:r w:rsidRPr="00411445">
        <w:rPr>
          <w:rFonts w:asciiTheme="minorHAnsi" w:hAnsiTheme="minorHAnsi"/>
          <w:b/>
          <w:highlight w:val="cyan"/>
          <w:u w:val="single"/>
        </w:rPr>
        <w:t>with each sides’ propaganda constructing the other as their greatest enemy, and both sides securitizing any issues that ended up even remotely related to the greater ideological conflict</w:t>
      </w:r>
      <w:r w:rsidRPr="00411445">
        <w:rPr>
          <w:rFonts w:asciiTheme="minorHAnsi" w:hAnsiTheme="minorHAnsi"/>
          <w:sz w:val="16"/>
        </w:rPr>
        <w:t xml:space="preserve"> – the fact that a sovereign neighbour state such as Cuba has chosen to govern itself upon socialist principles does not constitute a traditional security problem, so the spread of communism was re-constructed into a security issue. A similar process was used during the war on terror, wherein</w:t>
      </w:r>
      <w:r w:rsidRPr="00411445">
        <w:rPr>
          <w:rFonts w:asciiTheme="minorHAnsi" w:hAnsiTheme="minorHAnsi"/>
          <w:b/>
          <w:u w:val="single"/>
        </w:rPr>
        <w:t xml:space="preserve"> </w:t>
      </w:r>
      <w:r w:rsidRPr="00411445">
        <w:rPr>
          <w:rFonts w:asciiTheme="minorHAnsi" w:hAnsiTheme="minorHAnsi"/>
          <w:b/>
          <w:highlight w:val="cyan"/>
          <w:u w:val="single"/>
        </w:rPr>
        <w:t>the</w:t>
      </w:r>
      <w:r w:rsidRPr="00411445">
        <w:rPr>
          <w:rFonts w:asciiTheme="minorHAnsi" w:hAnsiTheme="minorHAnsi"/>
          <w:sz w:val="16"/>
        </w:rPr>
        <w:t xml:space="preserve"> ideological </w:t>
      </w:r>
      <w:r w:rsidRPr="00411445">
        <w:rPr>
          <w:rFonts w:asciiTheme="minorHAnsi" w:hAnsiTheme="minorHAnsi"/>
          <w:b/>
          <w:highlight w:val="cyan"/>
          <w:u w:val="single"/>
        </w:rPr>
        <w:t>conflict</w:t>
      </w:r>
      <w:r w:rsidRPr="00411445">
        <w:rPr>
          <w:rFonts w:asciiTheme="minorHAnsi" w:hAnsiTheme="minorHAnsi"/>
          <w:sz w:val="16"/>
        </w:rPr>
        <w:t xml:space="preserve"> against terrorism </w:t>
      </w:r>
      <w:r w:rsidRPr="00411445">
        <w:rPr>
          <w:rFonts w:asciiTheme="minorHAnsi" w:hAnsiTheme="minorHAnsi"/>
          <w:b/>
          <w:highlight w:val="cyan"/>
          <w:u w:val="single"/>
        </w:rPr>
        <w:t>has been constructed as a titanic battle between good and evil, terrorism and democracy and capitalism and anarchy. Without constructing the conflict in this way, it is unlikely that the United States would have gained such support at home for the invasions of sovereign nations</w:t>
      </w:r>
      <w:r w:rsidRPr="00411445">
        <w:rPr>
          <w:rFonts w:asciiTheme="minorHAnsi" w:hAnsiTheme="minorHAnsi"/>
          <w:sz w:val="16"/>
        </w:rPr>
        <w:t xml:space="preserve"> such as Iraq (a country 3800 miles away from the continental United States that was later found to not possess any weapons of mass destruction) and Afghanistan (6900 miles away), as those states were not posing any direct military threat to the United States – traditional security issues were not relevant, and so </w:t>
      </w:r>
      <w:r w:rsidRPr="00411445">
        <w:rPr>
          <w:rFonts w:asciiTheme="minorHAnsi" w:hAnsiTheme="minorHAnsi"/>
          <w:b/>
          <w:highlight w:val="cyan"/>
          <w:u w:val="single"/>
        </w:rPr>
        <w:t>securitization became a key foreign policy development tool.</w:t>
      </w:r>
      <w:r w:rsidRPr="00411445">
        <w:rPr>
          <w:rFonts w:asciiTheme="minorHAnsi" w:hAnsiTheme="minorHAnsi"/>
          <w:sz w:val="16"/>
        </w:rPr>
        <w:t xml:space="preserve"> Within the securitization framework, the Iraq war could be identified as a failed securitization policy: the USA initially attempted to securitize the existence of weapons of mass destruction (WMD), and subsequently use it as an excuse for invasion and regime change. The ‘coalition of the willing’ was unable to convince their audience that Iraq possessed WMD, and so began an alternative attempt to frame the conflict as a battle for democracy, and a fight to free people from authoritarian oppressors</w:t>
      </w:r>
      <w:r w:rsidRPr="00411445">
        <w:rPr>
          <w:rFonts w:asciiTheme="minorHAnsi" w:hAnsiTheme="minorHAnsi"/>
          <w:b/>
          <w:highlight w:val="cyan"/>
          <w:u w:val="single"/>
        </w:rPr>
        <w:t>. As real-world events demonstrated, the coalition was more successful in securitizing the social issues</w:t>
      </w:r>
      <w:r w:rsidRPr="00411445">
        <w:rPr>
          <w:rFonts w:asciiTheme="minorHAnsi" w:hAnsiTheme="minorHAnsi"/>
          <w:sz w:val="16"/>
        </w:rPr>
        <w:t xml:space="preserve"> in Iraq </w:t>
      </w:r>
      <w:r w:rsidRPr="00411445">
        <w:rPr>
          <w:rFonts w:asciiTheme="minorHAnsi" w:hAnsiTheme="minorHAnsi"/>
          <w:b/>
          <w:highlight w:val="cyan"/>
          <w:u w:val="single"/>
        </w:rPr>
        <w:t>than the ‘legitimate’ military concerns.</w:t>
      </w:r>
    </w:p>
    <w:p w14:paraId="47FB7D7D" w14:textId="77777777" w:rsidR="005911FB" w:rsidRPr="00411445" w:rsidRDefault="005911FB" w:rsidP="005911FB">
      <w:pPr>
        <w:pStyle w:val="NoSpacing"/>
        <w:rPr>
          <w:rFonts w:asciiTheme="minorHAnsi" w:hAnsiTheme="minorHAnsi"/>
          <w:sz w:val="16"/>
          <w:szCs w:val="16"/>
        </w:rPr>
      </w:pPr>
    </w:p>
    <w:p w14:paraId="160A02D3" w14:textId="77777777" w:rsidR="005911FB" w:rsidRPr="00411445" w:rsidRDefault="005911FB" w:rsidP="005911FB">
      <w:pPr>
        <w:pStyle w:val="NormalWeb"/>
        <w:spacing w:before="0" w:beforeAutospacing="0" w:after="0" w:afterAutospacing="0"/>
        <w:rPr>
          <w:rFonts w:asciiTheme="minorHAnsi" w:hAnsiTheme="minorHAnsi"/>
          <w:sz w:val="16"/>
        </w:rPr>
      </w:pPr>
    </w:p>
    <w:p w14:paraId="191B0709" w14:textId="77777777" w:rsidR="005911FB" w:rsidRDefault="005911FB" w:rsidP="005911FB">
      <w:pPr>
        <w:pStyle w:val="Heading3"/>
        <w:rPr>
          <w:lang w:eastAsia="zh-TW"/>
        </w:rPr>
      </w:pPr>
      <w:r>
        <w:rPr>
          <w:lang w:eastAsia="zh-TW"/>
        </w:rPr>
        <w:lastRenderedPageBreak/>
        <w:t>Reps True</w:t>
      </w:r>
    </w:p>
    <w:p w14:paraId="2805E786" w14:textId="77777777" w:rsidR="005911FB" w:rsidRDefault="005911FB" w:rsidP="005911FB">
      <w:pPr>
        <w:pStyle w:val="Heading4"/>
      </w:pPr>
      <w:r>
        <w:t>China employs realism in the SCS – Our advantages are true</w:t>
      </w:r>
    </w:p>
    <w:p w14:paraId="058FD973" w14:textId="77777777" w:rsidR="005911FB" w:rsidRPr="00236C5A" w:rsidRDefault="005911FB" w:rsidP="005911FB">
      <w:pPr>
        <w:rPr>
          <w:rStyle w:val="Style13ptBold"/>
          <w:b w:val="0"/>
        </w:rPr>
      </w:pPr>
      <w:r w:rsidRPr="00236C5A">
        <w:rPr>
          <w:rStyle w:val="Style13ptBold"/>
        </w:rPr>
        <w:t>De Castro 15</w:t>
      </w:r>
      <w:r>
        <w:rPr>
          <w:rStyle w:val="Style13ptBold"/>
          <w:b w:val="0"/>
        </w:rPr>
        <w:t xml:space="preserve"> </w:t>
      </w:r>
      <w:r w:rsidRPr="00236C5A">
        <w:rPr>
          <w:rStyle w:val="Style13ptBold"/>
          <w:b w:val="0"/>
          <w:sz w:val="16"/>
        </w:rPr>
        <w:t>(Renato Cruz, Int’l Studies @ De La Salle U., “The impact of strategic balance in East Asia on a small power’s defense policy: The case of the Philippines in the face of the South China Sea dispute”, https://csis-prod.s3.amazonaws.com/s3fs-public/legacy_files/files/publication/151110_Hiebert_ExaminingSouthChinaSea_Web.pdf)</w:t>
      </w:r>
    </w:p>
    <w:p w14:paraId="7A95B51D" w14:textId="77777777" w:rsidR="005911FB" w:rsidRPr="00906130" w:rsidRDefault="005911FB" w:rsidP="005911FB">
      <w:pPr>
        <w:rPr>
          <w:b/>
          <w:sz w:val="24"/>
          <w:szCs w:val="24"/>
          <w:highlight w:val="cyan"/>
          <w:u w:val="single"/>
        </w:rPr>
      </w:pPr>
      <w:r>
        <w:t xml:space="preserve">Among the claimant states, </w:t>
      </w:r>
      <w:r w:rsidRPr="00906130">
        <w:rPr>
          <w:b/>
          <w:sz w:val="24"/>
          <w:szCs w:val="24"/>
          <w:highlight w:val="cyan"/>
          <w:u w:val="single"/>
        </w:rPr>
        <w:t>China poses the biggest challenge to any efforts to either resolve/manage or escalate the South China Sea dispute</w:t>
      </w:r>
      <w:r>
        <w:t xml:space="preserve"> and the tension associated with it. Needless to say, China is the largest and most powerful of the littoral states, and it has established sovereign control over the southernmost islands of Hainan and the Paracel Islands in the South China Sea. It has also declared full sovereignty over most of the con- tested sea based on an old official Chinese map featuring a nine-dash line that extends as far south as the northern Malaysian and Bruneian coasts." </w:t>
      </w:r>
      <w:r w:rsidRPr="00906130">
        <w:rPr>
          <w:b/>
          <w:sz w:val="24"/>
          <w:szCs w:val="24"/>
          <w:highlight w:val="cyan"/>
          <w:u w:val="single"/>
        </w:rPr>
        <w:t>China views the consolidation of its claim over the South China Sea as contributing to its territorial integrity and national security</w:t>
      </w:r>
      <w:r>
        <w:t xml:space="preserve">. Nevertheless, from the viewpoint of the small Southeast Asian states, this is an ominous act of Chinese expansionism in a key strategic location with potential economic resources." Since the mid-1990s, China has developed an arsenal of conventional yet inexpensive and highly precise armed ballistic and cruise missiles aimed at virtually every U.S. air base and port in the Western Pacific. These weapons are also designed to sink enemy surface vessels (including U.S. aircraft carriers) operating hundreds of miles off China's coastal areas." Chinese planners believe that their missiles, with anti-access/area denial (A2/AD) capabilities, can adequately prevent the U.S. Navy from intervening in China's conflicts with its neighbors or provoking a confrontation with China in the region." Thus, the United States has reasons to believe that the PLAN has been developing strategies and weapon systems that can disrupt American naval and air operations or slow down the deployment of its air and naval forces to the theater of operations." </w:t>
      </w:r>
      <w:r w:rsidRPr="00906130">
        <w:rPr>
          <w:b/>
          <w:sz w:val="24"/>
          <w:szCs w:val="24"/>
          <w:highlight w:val="cyan"/>
          <w:u w:val="single"/>
        </w:rPr>
        <w:t xml:space="preserve">Heading into the second decade of the twenty-first century, the South China Sea is now a focal point of U.S.-China strategic rivalry. </w:t>
      </w:r>
      <w:r>
        <w:t xml:space="preserve">The stretch of maritime territory from the Yellow Sea through the East China Sea, and down to the Strait of Taiwan toward the South China Sea is known as the first island chain (mainland Japan-Okinawa-the Philippines) that forms the front line of China's naval defense. By dominating these seas, </w:t>
      </w:r>
      <w:r w:rsidRPr="00906130">
        <w:rPr>
          <w:b/>
          <w:sz w:val="24"/>
          <w:szCs w:val="24"/>
          <w:highlight w:val="cyan"/>
          <w:u w:val="single"/>
        </w:rPr>
        <w:t>China can extend its security perimeter and reinforce its influence over these crucial sea lanes of communication</w:t>
      </w:r>
      <w:r>
        <w:t xml:space="preserve"> linking the Indian and Pacific Oceans. However, U.S. naval presence in the Western Pacific prevents China's reunification with Taiwan, and imperils its extended maritime trade routes and energy supply lines from the Middle East." </w:t>
      </w:r>
      <w:r w:rsidRPr="00906130">
        <w:rPr>
          <w:b/>
          <w:sz w:val="24"/>
          <w:szCs w:val="24"/>
          <w:highlight w:val="cyan"/>
          <w:u w:val="single"/>
        </w:rPr>
        <w:t>With a booming economy and a formidable navy, China no longer focuses on preempting possible U.S. intervention</w:t>
      </w:r>
      <w:r>
        <w:t xml:space="preserve"> in a Taiwan Strait crisis, </w:t>
      </w:r>
      <w:r w:rsidRPr="00906130">
        <w:rPr>
          <w:b/>
          <w:sz w:val="24"/>
          <w:szCs w:val="24"/>
          <w:highlight w:val="cyan"/>
          <w:u w:val="single"/>
        </w:rPr>
        <w:t>but rather on denying the U.S. Navy access to the East China Sea and South China Sea or inside the first island chain</w:t>
      </w:r>
      <w:r>
        <w:t xml:space="preserve">. </w:t>
      </w:r>
      <w:r w:rsidRPr="00906130">
        <w:rPr>
          <w:b/>
          <w:sz w:val="24"/>
          <w:szCs w:val="24"/>
          <w:highlight w:val="cyan"/>
          <w:u w:val="single"/>
        </w:rPr>
        <w:t>China has had an annual double-digit increase in defense spending since 2006.</w:t>
      </w:r>
      <w:r>
        <w:t xml:space="preserve"> Consequently, in the past few years, the PLAN has acquired a growing fleet of Russian-made diesel-electric </w:t>
      </w:r>
      <w:r w:rsidRPr="004D6734">
        <w:rPr>
          <w:i/>
        </w:rPr>
        <w:t>Kilo</w:t>
      </w:r>
      <w:r>
        <w:t xml:space="preserve">-class submarines and </w:t>
      </w:r>
      <w:r w:rsidRPr="004D6734">
        <w:rPr>
          <w:i/>
        </w:rPr>
        <w:t>Sovremenny</w:t>
      </w:r>
      <w:r>
        <w:t xml:space="preserve">-class destroyers, along with several types of indigenous-built destroyers, frigates, and nuclear-powered attack submarines. The PLAN has also upgraded its operational capabilities across the waters surrounding Taiwan and has deployed two new classes of ballistic and attack submarines. Moving beyond its strategic preoccupation on the Taiwan Strait, China's naval forces can generate regional tension by challenging the claims of smaller neighboring states, and in the long run change the strategic pattern of the maritime commons of East Asia and the Western Pacific, gradually easing out the U.S. Navy. Interestingly, </w:t>
      </w:r>
      <w:r w:rsidRPr="00906130">
        <w:rPr>
          <w:b/>
          <w:sz w:val="24"/>
          <w:szCs w:val="24"/>
          <w:highlight w:val="cyan"/>
          <w:u w:val="single"/>
        </w:rPr>
        <w:t xml:space="preserve">Chinese media </w:t>
      </w:r>
      <w:r w:rsidRPr="00906130">
        <w:rPr>
          <w:b/>
          <w:sz w:val="24"/>
          <w:szCs w:val="24"/>
          <w:highlight w:val="cyan"/>
          <w:u w:val="single"/>
        </w:rPr>
        <w:lastRenderedPageBreak/>
        <w:t xml:space="preserve">commentators have repeatedly emphasized the significance of China's blue-water navy and the exigency of protecting its territorial claims in the South China Sea. </w:t>
      </w:r>
      <w:r>
        <w:t xml:space="preserve">With it naval prowess, China has become more assertive in the South China Sea. In March 2009 Chinese naval and fishing vessels harassed the USS Impeccable, which was openly conducting surveying operations in the South China Sea. The following year China warned the United States to respect its extensive maritime claims. In March 2010 </w:t>
      </w:r>
      <w:r w:rsidRPr="00906130">
        <w:rPr>
          <w:b/>
          <w:sz w:val="24"/>
          <w:szCs w:val="24"/>
          <w:highlight w:val="cyan"/>
          <w:u w:val="single"/>
        </w:rPr>
        <w:t>Chinese officials</w:t>
      </w:r>
      <w:r>
        <w:t xml:space="preserve"> </w:t>
      </w:r>
      <w:r w:rsidRPr="00906130">
        <w:rPr>
          <w:b/>
          <w:sz w:val="24"/>
          <w:szCs w:val="24"/>
          <w:highlight w:val="cyan"/>
          <w:u w:val="single"/>
        </w:rPr>
        <w:t>told</w:t>
      </w:r>
      <w:r>
        <w:t xml:space="preserve"> two visiting State Department senior </w:t>
      </w:r>
      <w:r w:rsidRPr="00906130">
        <w:rPr>
          <w:b/>
          <w:sz w:val="24"/>
          <w:szCs w:val="24"/>
          <w:highlight w:val="cyan"/>
          <w:u w:val="single"/>
        </w:rPr>
        <w:t>officials that China would not tolerate any U.S. interference in the south China Sea, which is now part of its "core interests,"</w:t>
      </w:r>
      <w:r>
        <w:t xml:space="preserve"> on par with Taiwan and Tibet." In 2011 the Chinese government increased its defense budget by 13 percent, in the hopes of boosting the PLAN's capability to accomplish a range of military functions including "winning local wars under information age conditions." Judging from its recent behavior, China's aggressive pursuit of claims in the South China Sea has increased in tandem with the expansion of its navy and maritime services." It now conducts regular naval exercises that utilize modern surface combatants and even submarines." </w:t>
      </w:r>
      <w:r w:rsidRPr="00906130">
        <w:rPr>
          <w:b/>
          <w:sz w:val="24"/>
          <w:szCs w:val="24"/>
          <w:highlight w:val="cyan"/>
          <w:u w:val="single"/>
        </w:rPr>
        <w:t>These activities reflect China's intention to unilaterally and militarily resolve maritime disputes, flaunt its naval capabilities, and impress upon the other claim- ant states its de facto ownership of disputed territories</w:t>
      </w:r>
      <w:r>
        <w:t>." In the long run China's naval capabilities will be directed not only to expand its maritime domain but also to deny foreign navies-especially that of the United States-access to the East and South China Seas. In time, it will be capable of depriving the U.S. 7th Fleet access to the Western Pacific inside the so-called first island chain." Apparently, with its naval prowess China is convinced that it can resolve its territorial row with the small claimant states according to its own terms</w:t>
      </w:r>
      <w:r w:rsidRPr="00906130">
        <w:rPr>
          <w:b/>
          <w:sz w:val="24"/>
          <w:szCs w:val="24"/>
          <w:highlight w:val="cyan"/>
          <w:u w:val="single"/>
        </w:rPr>
        <w:t>. It can also relay an implicit message to the U.S. Navy to steer clear of the South China Sea and other contested maritime areas around China's periphery</w:t>
      </w:r>
      <w:r>
        <w:t xml:space="preserve">. </w:t>
      </w:r>
      <w:r w:rsidRPr="00906130">
        <w:rPr>
          <w:b/>
          <w:sz w:val="24"/>
          <w:szCs w:val="24"/>
          <w:highlight w:val="cyan"/>
          <w:u w:val="single"/>
        </w:rPr>
        <w:t>Its naval buildup, along with other realpolitik tactics, has resulted in a tense situation,</w:t>
      </w:r>
      <w:r>
        <w:t xml:space="preserve"> and sometimes crises. </w:t>
      </w:r>
      <w:r w:rsidRPr="00906130">
        <w:rPr>
          <w:b/>
          <w:sz w:val="24"/>
          <w:szCs w:val="24"/>
          <w:highlight w:val="cyan"/>
          <w:u w:val="single"/>
        </w:rPr>
        <w:t xml:space="preserve">Nevertheless, China's assertive power- based approach in imposing its claims over the South China Sea has rekindled U.S. strategic attention to and interest in the dispute." When push comes to shove, China's use of force against any of the claimant states in the South China Sea dispute will generate two perceptions among Southeast Asian countries: that China is challenging U.S. naval supremacy in East Asia, and that an armed clash in the South China Sea will determine the future security dynamics of the region. </w:t>
      </w:r>
    </w:p>
    <w:p w14:paraId="35B0703C" w14:textId="77777777" w:rsidR="005911FB" w:rsidRDefault="005911FB" w:rsidP="005911FB">
      <w:pPr>
        <w:pStyle w:val="Heading4"/>
      </w:pPr>
      <w:r>
        <w:t>China uses realism in its foreign policy in the South China Seas</w:t>
      </w:r>
    </w:p>
    <w:p w14:paraId="4CCE8FF4" w14:textId="77777777" w:rsidR="005911FB" w:rsidRPr="00B61969" w:rsidRDefault="005911FB" w:rsidP="005911FB">
      <w:r>
        <w:rPr>
          <w:rStyle w:val="Style13ptBold"/>
        </w:rPr>
        <w:t>De Castro 13</w:t>
      </w:r>
      <w:r>
        <w:t xml:space="preserve"> </w:t>
      </w:r>
      <w:r w:rsidRPr="00B61969">
        <w:rPr>
          <w:sz w:val="14"/>
        </w:rPr>
        <w:t>(Renato Cruz, Int’l Studies @ De La Salle U., “China’s Realpolitik Approach in the South China Sea Dispute: The Case of the 2012 Scarborough Shoal Standoff”, https://csis-prod.s3.amazonaws.com/s3fs-public/legacy_files/files/attachments/130606_DeCastro_ConferencePaper.pdf)</w:t>
      </w:r>
    </w:p>
    <w:p w14:paraId="2B755B88" w14:textId="77777777" w:rsidR="005911FB" w:rsidRPr="00B61969" w:rsidRDefault="005911FB" w:rsidP="005911FB">
      <w:r>
        <w:t xml:space="preserve">In mid- June 2012, the Philippines and China announced that they would be withdrawing their civilian vessels from Scarborough Shoal after a tense two-month standoff. A triangle--shaped 150 square kilometers of barren reefs and rocky islets, the shoal is about 135 miles from the Philippines and 543 miles from China. </w:t>
      </w:r>
      <w:r w:rsidRPr="00906130">
        <w:rPr>
          <w:b/>
          <w:sz w:val="24"/>
          <w:szCs w:val="24"/>
          <w:highlight w:val="cyan"/>
          <w:u w:val="single"/>
        </w:rPr>
        <w:t xml:space="preserve">Both countries have staked a claim to the shoal and have figured in hostile encounters over control of the area since the late 1990s. </w:t>
      </w:r>
      <w:r>
        <w:t xml:space="preserve">The standoff began on 8 April 2012 when the Philippine Navy’s (PN) flagship, the BRP Gregorio del Pilar tried to apprehend several Chinese fishing boats at the shoal. However, two Chinese maritime surveillance vessels arrived and blocked the arrest of the Chinese fishermen who were hauling corals, clams, and live sharks into their boats. </w:t>
      </w:r>
      <w:r w:rsidRPr="00906130">
        <w:rPr>
          <w:b/>
          <w:sz w:val="24"/>
          <w:szCs w:val="24"/>
          <w:highlight w:val="cyan"/>
          <w:u w:val="single"/>
        </w:rPr>
        <w:t xml:space="preserve">To prevent the standoff from escalating to an armed confrontation, the Philippines replaced its surface </w:t>
      </w:r>
      <w:r w:rsidRPr="00906130">
        <w:rPr>
          <w:b/>
          <w:sz w:val="24"/>
          <w:szCs w:val="24"/>
          <w:highlight w:val="cyan"/>
          <w:u w:val="single"/>
        </w:rPr>
        <w:lastRenderedPageBreak/>
        <w:t>combatant with a smaller coast guard vessel. Instead of reciprocating, China raised the stakes</w:t>
      </w:r>
      <w:r>
        <w:t xml:space="preserve"> </w:t>
      </w:r>
      <w:r w:rsidRPr="00906130">
        <w:rPr>
          <w:b/>
          <w:sz w:val="24"/>
          <w:szCs w:val="24"/>
          <w:highlight w:val="cyan"/>
          <w:u w:val="single"/>
        </w:rPr>
        <w:t>by deploying</w:t>
      </w:r>
      <w:r>
        <w:t xml:space="preserve"> the Yuzheng 310—</w:t>
      </w:r>
      <w:r w:rsidRPr="00906130">
        <w:rPr>
          <w:b/>
          <w:sz w:val="24"/>
          <w:szCs w:val="24"/>
          <w:highlight w:val="cyan"/>
          <w:u w:val="single"/>
        </w:rPr>
        <w:t>its largest and most advanced patrol vessel</w:t>
      </w:r>
      <w:r>
        <w:t xml:space="preserve"> equipped with machine guns, light cannons and electronic sensors. When the Philippines filed a diplomatic protest, the Chinese Embassy in Manila contended that the three Chinese surveillance vessels at the Scarborough Shoal are “in the area fulfilling the duties of safeguarding Chinese maritime rights and interests.” The embassy added that the shoal “is an integral part of the Chinese territory and the waters around the traditional fishing area for Chinese fishermen.” </w:t>
      </w:r>
      <w:r w:rsidRPr="00906130">
        <w:rPr>
          <w:b/>
          <w:sz w:val="24"/>
          <w:szCs w:val="24"/>
          <w:highlight w:val="cyan"/>
          <w:u w:val="single"/>
        </w:rPr>
        <w:t>The incident underscores China’s current maritime strategy that involves “drawing a line” in the sea using civilian vessels to challenge littoral states that run the risk of exacerbating a critical situation by resorting to military means</w:t>
      </w:r>
      <w:r>
        <w:t xml:space="preserve"> and engaging the People’s Liberation Army’s Navy (PLAN) ships lurking in the background.” These weak Southeast Asian states can either stand up to China or back down completely. </w:t>
      </w:r>
      <w:r w:rsidRPr="00906130">
        <w:rPr>
          <w:b/>
          <w:sz w:val="24"/>
          <w:szCs w:val="24"/>
          <w:highlight w:val="cyan"/>
          <w:u w:val="single"/>
        </w:rPr>
        <w:t>China’s stratagem is to put the onus on the use of force on these smaller littoral states--outclassed by its naval prowess—by bringing them to the brink of a naval confrontation to resolve what is essentially a maritime jurisdiction issues</w:t>
      </w:r>
      <w:r>
        <w:t xml:space="preserve">. Needless to say, the Philippines has a weak and underdeveloped navy and air force which cannot patrol and protect its vast maritime territory adequately. In desperation, the Philippines perfunctorily lodges a diplomatic protest whenever an aggressive China encroaches on its exclusive economic zone (EEZ). This article examines the 2012 Scarborough Shoal standoff as a typical example of China’s realpolitik approach in resolving its maritime disputes with other claimant states in in the South China Sea. It raises this main question—how does the Scarborough Shoal standoff reflect China’s realpolitik approach in the South China Sea dispute? It also explores these corollary questions: What means does China use to expand its maritime territory? What have transpired during the two-month Scarborough Shoal standoff between the Philippines and China? What are the immediate causes of the standoff? How will the standoff affect Philippine-China relations, and China’s efforts to push its expansive maritime claim in the West Philippine Sea? </w:t>
      </w:r>
    </w:p>
    <w:p w14:paraId="3CE9A874" w14:textId="77777777" w:rsidR="005911FB" w:rsidRPr="00411445" w:rsidRDefault="005911FB" w:rsidP="005911FB">
      <w:pPr>
        <w:pStyle w:val="Heading4"/>
        <w:rPr>
          <w:rFonts w:asciiTheme="minorHAnsi" w:hAnsiTheme="minorHAnsi"/>
          <w:lang w:eastAsia="zh-TW"/>
        </w:rPr>
      </w:pPr>
      <w:r w:rsidRPr="00411445">
        <w:rPr>
          <w:rFonts w:asciiTheme="minorHAnsi" w:hAnsiTheme="minorHAnsi"/>
          <w:lang w:eastAsia="zh-TW"/>
        </w:rPr>
        <w:t>China’s maritime strategy is a form of defensive realism</w:t>
      </w:r>
    </w:p>
    <w:p w14:paraId="6AF04F37" w14:textId="77777777" w:rsidR="005911FB" w:rsidRPr="00411445" w:rsidRDefault="005911FB" w:rsidP="005911FB">
      <w:pPr>
        <w:rPr>
          <w:rFonts w:asciiTheme="minorHAnsi" w:hAnsiTheme="minorHAnsi"/>
        </w:rPr>
      </w:pPr>
      <w:proofErr w:type="gramStart"/>
      <w:r w:rsidRPr="00411445">
        <w:rPr>
          <w:rStyle w:val="Style13ptBold"/>
        </w:rPr>
        <w:t xml:space="preserve">Douglas 12 </w:t>
      </w:r>
      <w:r w:rsidRPr="00411445">
        <w:rPr>
          <w:rFonts w:asciiTheme="minorHAnsi" w:hAnsiTheme="minorHAnsi"/>
        </w:rPr>
        <w:t>(James.</w:t>
      </w:r>
      <w:proofErr w:type="gramEnd"/>
      <w:r w:rsidRPr="00411445">
        <w:rPr>
          <w:rFonts w:asciiTheme="minorHAnsi" w:hAnsiTheme="minorHAnsi"/>
        </w:rPr>
        <w:t xml:space="preserve"> 2012. Defensive Militarism and Chinese Maritime Strategy, </w:t>
      </w:r>
      <w:r w:rsidRPr="00411445">
        <w:rPr>
          <w:rFonts w:asciiTheme="minorHAnsi" w:hAnsiTheme="minorHAnsi"/>
          <w:i/>
        </w:rPr>
        <w:t xml:space="preserve">Victoria University of Wellington </w:t>
      </w:r>
      <w:r w:rsidRPr="00411445">
        <w:rPr>
          <w:rFonts w:asciiTheme="minorHAnsi" w:hAnsiTheme="minorHAnsi"/>
        </w:rPr>
        <w:t>http://researcharchive.vuw.ac.nz/xmlui/bitstream/handle/10063/2511/thesis.pdf?sequence=2) NTT</w:t>
      </w:r>
    </w:p>
    <w:p w14:paraId="201BF275" w14:textId="77777777" w:rsidR="005911FB" w:rsidRPr="00411445" w:rsidRDefault="005911FB" w:rsidP="005911FB">
      <w:pPr>
        <w:spacing w:before="100" w:beforeAutospacing="1" w:after="100" w:afterAutospacing="1" w:line="240" w:lineRule="auto"/>
        <w:rPr>
          <w:rFonts w:asciiTheme="minorHAnsi" w:hAnsiTheme="minorHAnsi" w:cs="Times New Roman"/>
          <w:sz w:val="14"/>
          <w:szCs w:val="24"/>
        </w:rPr>
      </w:pPr>
      <w:r w:rsidRPr="00411445">
        <w:rPr>
          <w:rFonts w:asciiTheme="minorHAnsi" w:hAnsiTheme="minorHAnsi" w:cs="Times New Roman"/>
          <w:sz w:val="14"/>
        </w:rPr>
        <w:t xml:space="preserve">This paper has allowed </w:t>
      </w:r>
      <w:r w:rsidRPr="00411445">
        <w:rPr>
          <w:rFonts w:asciiTheme="minorHAnsi" w:hAnsiTheme="minorHAnsi" w:cs="Times New Roman"/>
          <w:b/>
          <w:sz w:val="24"/>
          <w:szCs w:val="24"/>
          <w:highlight w:val="cyan"/>
          <w:u w:val="single"/>
        </w:rPr>
        <w:t>an application of defensive realism onto Chinese maritime strategy</w:t>
      </w:r>
      <w:r w:rsidRPr="00411445">
        <w:rPr>
          <w:rFonts w:asciiTheme="minorHAnsi" w:hAnsiTheme="minorHAnsi" w:cs="Times New Roman"/>
          <w:sz w:val="14"/>
        </w:rPr>
        <w:t xml:space="preserve"> and </w:t>
      </w:r>
      <w:r w:rsidRPr="00411445">
        <w:rPr>
          <w:rFonts w:asciiTheme="minorHAnsi" w:hAnsiTheme="minorHAnsi" w:cs="Times New Roman"/>
          <w:b/>
          <w:sz w:val="24"/>
          <w:szCs w:val="24"/>
          <w:highlight w:val="cyan"/>
          <w:u w:val="single"/>
        </w:rPr>
        <w:t>has allowed us an insight into China as a security seeking state.</w:t>
      </w:r>
      <w:r w:rsidRPr="00411445">
        <w:rPr>
          <w:rFonts w:asciiTheme="minorHAnsi" w:hAnsiTheme="minorHAnsi" w:cs="Times New Roman"/>
          <w:sz w:val="14"/>
          <w:szCs w:val="24"/>
        </w:rPr>
        <w:t xml:space="preserve"> It has shown that the </w:t>
      </w:r>
      <w:r w:rsidRPr="00411445">
        <w:rPr>
          <w:rFonts w:asciiTheme="minorHAnsi" w:hAnsiTheme="minorHAnsi" w:cs="Times New Roman"/>
          <w:b/>
          <w:sz w:val="24"/>
          <w:szCs w:val="24"/>
          <w:highlight w:val="cyan"/>
          <w:u w:val="single"/>
        </w:rPr>
        <w:t>assumptions of defensive realism are borne out by China’s strategy and actions.</w:t>
      </w:r>
      <w:r w:rsidRPr="00411445">
        <w:rPr>
          <w:rFonts w:asciiTheme="minorHAnsi" w:hAnsiTheme="minorHAnsi" w:cs="Times New Roman"/>
          <w:b/>
          <w:sz w:val="24"/>
          <w:szCs w:val="24"/>
          <w:u w:val="single"/>
        </w:rPr>
        <w:t xml:space="preserve"> </w:t>
      </w:r>
      <w:r w:rsidRPr="00411445">
        <w:rPr>
          <w:rFonts w:asciiTheme="minorHAnsi" w:hAnsiTheme="minorHAnsi" w:cs="Times New Roman"/>
          <w:b/>
          <w:sz w:val="24"/>
          <w:szCs w:val="24"/>
          <w:highlight w:val="cyan"/>
          <w:u w:val="single"/>
        </w:rPr>
        <w:t>China is seeking securit</w:t>
      </w:r>
      <w:r w:rsidRPr="00411445">
        <w:rPr>
          <w:rFonts w:asciiTheme="minorHAnsi" w:hAnsiTheme="minorHAnsi" w:cs="Times New Roman"/>
          <w:b/>
          <w:sz w:val="14"/>
          <w:szCs w:val="24"/>
          <w:highlight w:val="cyan"/>
        </w:rPr>
        <w:t>y</w:t>
      </w:r>
      <w:r w:rsidRPr="00411445">
        <w:rPr>
          <w:rFonts w:asciiTheme="minorHAnsi" w:hAnsiTheme="minorHAnsi" w:cs="Times New Roman"/>
          <w:sz w:val="14"/>
        </w:rPr>
        <w:t xml:space="preserve"> in a number of areas; </w:t>
      </w:r>
      <w:r w:rsidRPr="00411445">
        <w:rPr>
          <w:rFonts w:asciiTheme="minorHAnsi" w:hAnsiTheme="minorHAnsi" w:cs="Times New Roman"/>
          <w:b/>
          <w:sz w:val="24"/>
          <w:szCs w:val="24"/>
          <w:highlight w:val="cyan"/>
          <w:u w:val="single"/>
        </w:rPr>
        <w:t>for a vulnerable coastline</w:t>
      </w:r>
      <w:r w:rsidRPr="00411445">
        <w:rPr>
          <w:rFonts w:asciiTheme="minorHAnsi" w:hAnsiTheme="minorHAnsi" w:cs="Times New Roman"/>
          <w:sz w:val="14"/>
          <w:szCs w:val="24"/>
        </w:rPr>
        <w:t xml:space="preserve"> which holds the majority of its industry and economy, </w:t>
      </w:r>
      <w:r w:rsidRPr="00411445">
        <w:rPr>
          <w:rFonts w:asciiTheme="minorHAnsi" w:hAnsiTheme="minorHAnsi" w:cs="Times New Roman"/>
          <w:b/>
          <w:sz w:val="24"/>
          <w:szCs w:val="24"/>
          <w:highlight w:val="cyan"/>
          <w:u w:val="single"/>
        </w:rPr>
        <w:t>for areas that it considers its territory, and for the SLOCs vital to its economic growth.</w:t>
      </w:r>
      <w:r w:rsidRPr="00411445">
        <w:rPr>
          <w:rFonts w:asciiTheme="minorHAnsi" w:hAnsiTheme="minorHAnsi" w:cs="Times New Roman"/>
          <w:sz w:val="14"/>
        </w:rPr>
        <w:t xml:space="preserve"> It can also be argued that it has sought security for its citizens overseas, but the evidence would suggest operations contributing to this outcome were primarily motivated by the needs of China’s domestic audience. </w:t>
      </w:r>
      <w:r w:rsidRPr="00411445">
        <w:rPr>
          <w:rFonts w:asciiTheme="minorHAnsi" w:hAnsiTheme="minorHAnsi" w:cs="Times New Roman"/>
          <w:b/>
          <w:sz w:val="24"/>
          <w:highlight w:val="cyan"/>
          <w:u w:val="single"/>
        </w:rPr>
        <w:t>Aspects of the security dilemma can be seen in the build up of China’s forces, as well as those of other states in the region</w:t>
      </w:r>
      <w:r w:rsidRPr="00411445">
        <w:rPr>
          <w:rFonts w:asciiTheme="minorHAnsi" w:hAnsiTheme="minorHAnsi" w:cs="Times New Roman"/>
          <w:b/>
          <w:highlight w:val="cyan"/>
          <w:u w:val="single"/>
        </w:rPr>
        <w:t>.</w:t>
      </w:r>
      <w:r w:rsidRPr="00411445">
        <w:rPr>
          <w:rFonts w:asciiTheme="minorHAnsi" w:hAnsiTheme="minorHAnsi" w:cs="Times New Roman"/>
          <w:sz w:val="14"/>
        </w:rPr>
        <w:t xml:space="preserve"> There are of course limits in the assertions that can be made about Chinese policy due to the opaque nature of the decision making process and military goals of the PRC, but the strong evidential base of this paper allows a fair degree of confidence in these findings. There are however areas of the literature that are found deficient by this paper. This is primarily in the area of offensive defensive balance, a theory which has not considered naval warfare to be of significance. </w:t>
      </w:r>
      <w:r w:rsidRPr="00411445">
        <w:rPr>
          <w:rFonts w:asciiTheme="minorHAnsi" w:hAnsiTheme="minorHAnsi" w:cs="Times New Roman"/>
          <w:b/>
          <w:sz w:val="24"/>
          <w:szCs w:val="24"/>
          <w:highlight w:val="cyan"/>
          <w:u w:val="single"/>
        </w:rPr>
        <w:t>As we move into a period where the USA is rebalancing towards Asia, and a security dilemma continues to develop amongst other states in the region, states that often share no land border, offensive defensive balance will be left out of the discussion without significant new contributions which take maritime conflict into account</w:t>
      </w:r>
      <w:r w:rsidRPr="00411445">
        <w:rPr>
          <w:rFonts w:asciiTheme="minorHAnsi" w:hAnsiTheme="minorHAnsi" w:cs="Times New Roman"/>
          <w:sz w:val="14"/>
          <w:szCs w:val="24"/>
        </w:rPr>
        <w:t xml:space="preserve">. </w:t>
      </w:r>
    </w:p>
    <w:p w14:paraId="6B31478C" w14:textId="77777777" w:rsidR="005911FB" w:rsidRPr="00411445" w:rsidRDefault="005911FB" w:rsidP="005911FB">
      <w:pPr>
        <w:pStyle w:val="Heading2"/>
      </w:pPr>
      <w:r>
        <w:lastRenderedPageBreak/>
        <w:t>Cap</w:t>
      </w:r>
      <w:r w:rsidRPr="00411445">
        <w:t xml:space="preserve"> K</w:t>
      </w:r>
    </w:p>
    <w:p w14:paraId="5C92A5EB" w14:textId="77777777" w:rsidR="005911FB" w:rsidRDefault="005911FB" w:rsidP="005911FB">
      <w:pPr>
        <w:pStyle w:val="Heading3"/>
      </w:pPr>
      <w:r>
        <w:lastRenderedPageBreak/>
        <w:t>SQ = Cap</w:t>
      </w:r>
    </w:p>
    <w:p w14:paraId="00F3FD1F" w14:textId="77777777" w:rsidR="005911FB" w:rsidRPr="00411445" w:rsidRDefault="005911FB" w:rsidP="005911FB">
      <w:pPr>
        <w:pStyle w:val="Heading4"/>
        <w:rPr>
          <w:rFonts w:asciiTheme="minorHAnsi" w:hAnsiTheme="minorHAnsi"/>
        </w:rPr>
      </w:pPr>
      <w:r w:rsidRPr="00411445">
        <w:rPr>
          <w:rFonts w:asciiTheme="minorHAnsi" w:hAnsiTheme="minorHAnsi"/>
        </w:rPr>
        <w:t>SCS is a free-for-all now</w:t>
      </w:r>
    </w:p>
    <w:p w14:paraId="2B422C16" w14:textId="77777777" w:rsidR="005911FB" w:rsidRPr="00411445" w:rsidRDefault="005911FB" w:rsidP="005911FB">
      <w:pPr>
        <w:widowControl w:val="0"/>
        <w:autoSpaceDE w:val="0"/>
        <w:autoSpaceDN w:val="0"/>
        <w:adjustRightInd w:val="0"/>
        <w:spacing w:after="0" w:line="240" w:lineRule="auto"/>
        <w:rPr>
          <w:rFonts w:asciiTheme="minorHAnsi" w:hAnsiTheme="minorHAnsi" w:cs="Times New Roman"/>
          <w:bCs/>
          <w:i/>
          <w:sz w:val="24"/>
        </w:rPr>
      </w:pPr>
      <w:r w:rsidRPr="00411445">
        <w:rPr>
          <w:rStyle w:val="Style13ptBold"/>
        </w:rPr>
        <w:t xml:space="preserve">Jing 16 </w:t>
      </w:r>
      <w:r w:rsidRPr="00411445">
        <w:rPr>
          <w:rFonts w:asciiTheme="minorHAnsi" w:hAnsiTheme="minorHAnsi"/>
        </w:rPr>
        <w:t>(Li, journalist for the South China Post.  June 10, 2016 “The South China Sea feud is taking a serious toll on fish and reefs”, Business Inside</w:t>
      </w:r>
      <w:proofErr w:type="gramStart"/>
      <w:r w:rsidRPr="00411445">
        <w:rPr>
          <w:rFonts w:asciiTheme="minorHAnsi" w:hAnsiTheme="minorHAnsi"/>
        </w:rPr>
        <w:t xml:space="preserve">,  </w:t>
      </w:r>
      <w:proofErr w:type="gramEnd"/>
      <w:r>
        <w:rPr>
          <w:rFonts w:asciiTheme="minorHAnsi" w:hAnsiTheme="minorHAnsi"/>
        </w:rPr>
        <w:fldChar w:fldCharType="begin"/>
      </w:r>
      <w:r>
        <w:rPr>
          <w:rFonts w:asciiTheme="minorHAnsi" w:hAnsiTheme="minorHAnsi"/>
        </w:rPr>
        <w:instrText xml:space="preserve"> HYPERLINK "</w:instrText>
      </w:r>
      <w:r w:rsidRPr="00411445">
        <w:rPr>
          <w:rFonts w:asciiTheme="minorHAnsi" w:hAnsiTheme="minorHAnsi"/>
        </w:rPr>
        <w:instrText>http://mobile.businessinsider.com/south-china-sea-dispute-harming-fish-and-reefs-2016-6</w:instrText>
      </w:r>
      <w:r>
        <w:rPr>
          <w:rFonts w:asciiTheme="minorHAnsi" w:hAnsiTheme="minorHAnsi"/>
        </w:rPr>
        <w:instrText xml:space="preserve">" </w:instrText>
      </w:r>
      <w:r>
        <w:rPr>
          <w:rFonts w:asciiTheme="minorHAnsi" w:hAnsiTheme="minorHAnsi"/>
        </w:rPr>
        <w:fldChar w:fldCharType="separate"/>
      </w:r>
      <w:r w:rsidRPr="00614D8E">
        <w:rPr>
          <w:rStyle w:val="Hyperlink"/>
          <w:rFonts w:asciiTheme="minorHAnsi" w:hAnsiTheme="minorHAnsi"/>
        </w:rPr>
        <w:t>http://mobile.businessinsider.com/south-china-sea-dispute-harming-fish-and-reefs-2016-6</w:t>
      </w:r>
      <w:r>
        <w:rPr>
          <w:rFonts w:asciiTheme="minorHAnsi" w:hAnsiTheme="minorHAnsi"/>
        </w:rPr>
        <w:fldChar w:fldCharType="end"/>
      </w:r>
      <w:r w:rsidRPr="00411445">
        <w:rPr>
          <w:rFonts w:asciiTheme="minorHAnsi" w:hAnsiTheme="minorHAnsi"/>
        </w:rPr>
        <w:t>)</w:t>
      </w:r>
      <w:r>
        <w:rPr>
          <w:rFonts w:asciiTheme="minorHAnsi" w:hAnsiTheme="minorHAnsi"/>
        </w:rPr>
        <w:t xml:space="preserve"> </w:t>
      </w:r>
      <w:r w:rsidRPr="00411445">
        <w:rPr>
          <w:rFonts w:asciiTheme="minorHAnsi" w:hAnsiTheme="minorHAnsi"/>
        </w:rPr>
        <w:t>NTT</w:t>
      </w:r>
    </w:p>
    <w:p w14:paraId="24A206B6" w14:textId="77777777" w:rsidR="005911FB" w:rsidRPr="009A4F15" w:rsidRDefault="005911FB" w:rsidP="005911FB">
      <w:pPr>
        <w:widowControl w:val="0"/>
        <w:autoSpaceDE w:val="0"/>
        <w:autoSpaceDN w:val="0"/>
        <w:adjustRightInd w:val="0"/>
        <w:spacing w:after="0" w:line="240" w:lineRule="auto"/>
        <w:rPr>
          <w:rFonts w:asciiTheme="minorHAnsi" w:hAnsiTheme="minorHAnsi" w:cs="Times New Roman"/>
          <w:sz w:val="16"/>
        </w:rPr>
      </w:pPr>
      <w:r w:rsidRPr="00411445">
        <w:rPr>
          <w:rFonts w:asciiTheme="minorHAnsi" w:hAnsiTheme="minorHAnsi" w:cs="Times New Roman"/>
          <w:b/>
          <w:sz w:val="24"/>
          <w:highlight w:val="cyan"/>
          <w:u w:val="single"/>
        </w:rPr>
        <w:t>Tensions among China and Southeast Asian countries with territorial claims in the</w:t>
      </w:r>
      <w:r w:rsidRPr="009A4F15">
        <w:rPr>
          <w:rFonts w:asciiTheme="minorHAnsi" w:hAnsiTheme="minorHAnsi" w:cs="Times New Roman"/>
          <w:sz w:val="16"/>
          <w:highlight w:val="cyan"/>
        </w:rPr>
        <w:t xml:space="preserve"> </w:t>
      </w:r>
      <w:r w:rsidRPr="00411445">
        <w:rPr>
          <w:rFonts w:asciiTheme="minorHAnsi" w:hAnsiTheme="minorHAnsi" w:cs="Times New Roman"/>
          <w:b/>
          <w:sz w:val="24"/>
          <w:highlight w:val="cyan"/>
          <w:u w:val="single"/>
        </w:rPr>
        <w:t>S</w:t>
      </w:r>
      <w:r w:rsidRPr="009A4F15">
        <w:rPr>
          <w:rFonts w:asciiTheme="minorHAnsi" w:hAnsiTheme="minorHAnsi"/>
          <w:sz w:val="16"/>
        </w:rPr>
        <w:t>outh</w:t>
      </w:r>
      <w:r w:rsidRPr="009A4F15">
        <w:rPr>
          <w:rFonts w:asciiTheme="minorHAnsi" w:hAnsiTheme="minorHAnsi" w:cs="Times New Roman"/>
          <w:sz w:val="16"/>
        </w:rPr>
        <w:t xml:space="preserve"> </w:t>
      </w:r>
      <w:r w:rsidRPr="00411445">
        <w:rPr>
          <w:rFonts w:asciiTheme="minorHAnsi" w:hAnsiTheme="minorHAnsi" w:cs="Times New Roman"/>
          <w:b/>
          <w:sz w:val="24"/>
          <w:highlight w:val="cyan"/>
          <w:u w:val="single"/>
        </w:rPr>
        <w:t>C</w:t>
      </w:r>
      <w:r w:rsidRPr="009A4F15">
        <w:rPr>
          <w:rFonts w:asciiTheme="minorHAnsi" w:hAnsiTheme="minorHAnsi" w:cs="Times New Roman"/>
          <w:sz w:val="16"/>
        </w:rPr>
        <w:t xml:space="preserve">hina </w:t>
      </w:r>
      <w:r w:rsidRPr="00411445">
        <w:rPr>
          <w:rFonts w:asciiTheme="minorHAnsi" w:hAnsiTheme="minorHAnsi" w:cs="Times New Roman"/>
          <w:b/>
          <w:sz w:val="24"/>
          <w:highlight w:val="cyan"/>
          <w:u w:val="single"/>
        </w:rPr>
        <w:t>S</w:t>
      </w:r>
      <w:r w:rsidRPr="009A4F15">
        <w:rPr>
          <w:rFonts w:asciiTheme="minorHAnsi" w:hAnsiTheme="minorHAnsi" w:cs="Times New Roman"/>
          <w:sz w:val="16"/>
        </w:rPr>
        <w:t xml:space="preserve">ea </w:t>
      </w:r>
      <w:r w:rsidRPr="00411445">
        <w:rPr>
          <w:rFonts w:asciiTheme="minorHAnsi" w:hAnsiTheme="minorHAnsi" w:cs="Times New Roman"/>
          <w:b/>
          <w:sz w:val="24"/>
          <w:highlight w:val="cyan"/>
          <w:u w:val="single"/>
        </w:rPr>
        <w:t>are creating a conservation vacuum and taking a heavy toll on the ecology</w:t>
      </w:r>
      <w:r w:rsidRPr="00411445">
        <w:rPr>
          <w:rFonts w:asciiTheme="minorHAnsi" w:hAnsiTheme="minorHAnsi" w:cs="Times New Roman"/>
          <w:b/>
          <w:sz w:val="24"/>
          <w:u w:val="single"/>
        </w:rPr>
        <w:t xml:space="preserve"> </w:t>
      </w:r>
      <w:r w:rsidRPr="009A4F15">
        <w:rPr>
          <w:rFonts w:asciiTheme="minorHAnsi" w:hAnsiTheme="minorHAnsi" w:cs="Times New Roman"/>
          <w:sz w:val="16"/>
        </w:rPr>
        <w:t>of an area known for its biodiversity, conservationists warn.</w:t>
      </w:r>
    </w:p>
    <w:p w14:paraId="76E8345D" w14:textId="77777777" w:rsidR="005911FB" w:rsidRPr="009A4F15" w:rsidRDefault="005911FB" w:rsidP="005911FB">
      <w:pPr>
        <w:widowControl w:val="0"/>
        <w:autoSpaceDE w:val="0"/>
        <w:autoSpaceDN w:val="0"/>
        <w:adjustRightInd w:val="0"/>
        <w:spacing w:after="0" w:line="240" w:lineRule="auto"/>
        <w:rPr>
          <w:rFonts w:asciiTheme="minorHAnsi" w:hAnsiTheme="minorHAnsi" w:cs="Times New Roman"/>
          <w:sz w:val="14"/>
        </w:rPr>
      </w:pPr>
      <w:r w:rsidRPr="009A4F15">
        <w:rPr>
          <w:rFonts w:asciiTheme="minorHAnsi" w:hAnsiTheme="minorHAnsi" w:cs="Times New Roman"/>
          <w:sz w:val="14"/>
        </w:rPr>
        <w:t xml:space="preserve">They say </w:t>
      </w:r>
      <w:r w:rsidRPr="00411445">
        <w:rPr>
          <w:rFonts w:asciiTheme="minorHAnsi" w:hAnsiTheme="minorHAnsi" w:cs="Times New Roman"/>
          <w:b/>
          <w:sz w:val="24"/>
          <w:highlight w:val="cyan"/>
          <w:u w:val="single"/>
        </w:rPr>
        <w:t>the hostility harbored by rival claimants, and the resultant lack of intergovernmental cooperation, has prevented any meaningful projects to combat illegal fishing, the over exploitation of fisheries, poaching of sea creatures and destruction of coral reefs.</w:t>
      </w:r>
    </w:p>
    <w:p w14:paraId="452DDDD7" w14:textId="77777777" w:rsidR="005911FB" w:rsidRPr="009A4F15" w:rsidRDefault="005911FB" w:rsidP="005911FB">
      <w:pPr>
        <w:widowControl w:val="0"/>
        <w:autoSpaceDE w:val="0"/>
        <w:autoSpaceDN w:val="0"/>
        <w:adjustRightInd w:val="0"/>
        <w:spacing w:after="0" w:line="240" w:lineRule="auto"/>
        <w:rPr>
          <w:rFonts w:asciiTheme="minorHAnsi" w:hAnsiTheme="minorHAnsi" w:cs="Times New Roman"/>
          <w:sz w:val="16"/>
        </w:rPr>
      </w:pPr>
      <w:r w:rsidRPr="00411445">
        <w:rPr>
          <w:rFonts w:asciiTheme="minorHAnsi" w:hAnsiTheme="minorHAnsi" w:cs="Times New Roman"/>
          <w:b/>
          <w:sz w:val="24"/>
          <w:highlight w:val="cyan"/>
          <w:u w:val="single"/>
        </w:rPr>
        <w:t>The S</w:t>
      </w:r>
      <w:r w:rsidRPr="009A4F15">
        <w:rPr>
          <w:rFonts w:asciiTheme="minorHAnsi" w:hAnsiTheme="minorHAnsi" w:cs="Times New Roman"/>
          <w:sz w:val="16"/>
        </w:rPr>
        <w:t xml:space="preserve">outh </w:t>
      </w:r>
      <w:r w:rsidRPr="00411445">
        <w:rPr>
          <w:rFonts w:asciiTheme="minorHAnsi" w:hAnsiTheme="minorHAnsi" w:cs="Times New Roman"/>
          <w:b/>
          <w:sz w:val="24"/>
          <w:highlight w:val="cyan"/>
          <w:u w:val="single"/>
        </w:rPr>
        <w:t>C</w:t>
      </w:r>
      <w:r w:rsidRPr="009A4F15">
        <w:rPr>
          <w:rFonts w:asciiTheme="minorHAnsi" w:hAnsiTheme="minorHAnsi" w:cs="Times New Roman"/>
          <w:sz w:val="16"/>
        </w:rPr>
        <w:t xml:space="preserve">hina </w:t>
      </w:r>
      <w:r w:rsidRPr="00411445">
        <w:rPr>
          <w:rFonts w:asciiTheme="minorHAnsi" w:hAnsiTheme="minorHAnsi" w:cs="Times New Roman"/>
          <w:b/>
          <w:sz w:val="24"/>
          <w:highlight w:val="cyan"/>
          <w:u w:val="single"/>
        </w:rPr>
        <w:t>S</w:t>
      </w:r>
      <w:r w:rsidRPr="009A4F15">
        <w:rPr>
          <w:rFonts w:asciiTheme="minorHAnsi" w:hAnsiTheme="minorHAnsi" w:cs="Times New Roman"/>
          <w:sz w:val="16"/>
        </w:rPr>
        <w:t xml:space="preserve">ea, </w:t>
      </w:r>
      <w:r w:rsidRPr="00411445">
        <w:rPr>
          <w:rFonts w:asciiTheme="minorHAnsi" w:hAnsiTheme="minorHAnsi" w:cs="Times New Roman"/>
          <w:b/>
          <w:sz w:val="24"/>
          <w:highlight w:val="cyan"/>
          <w:u w:val="single"/>
        </w:rPr>
        <w:t>one of the world's five most-productive fishing zones, suffers from severe</w:t>
      </w:r>
      <w:r w:rsidRPr="009A4F15">
        <w:rPr>
          <w:rFonts w:asciiTheme="minorHAnsi" w:hAnsiTheme="minorHAnsi" w:cs="Times New Roman"/>
          <w:sz w:val="16"/>
        </w:rPr>
        <w:t xml:space="preserve"> illegal, unreported and unregulated (</w:t>
      </w:r>
      <w:r w:rsidRPr="00411445">
        <w:rPr>
          <w:rFonts w:asciiTheme="minorHAnsi" w:hAnsiTheme="minorHAnsi" w:cs="Times New Roman"/>
          <w:b/>
          <w:sz w:val="24"/>
          <w:highlight w:val="cyan"/>
          <w:u w:val="single"/>
        </w:rPr>
        <w:t>IUU) fishing</w:t>
      </w:r>
      <w:r w:rsidRPr="009A4F15">
        <w:rPr>
          <w:rFonts w:asciiTheme="minorHAnsi" w:hAnsiTheme="minorHAnsi" w:cs="Times New Roman"/>
          <w:sz w:val="16"/>
        </w:rPr>
        <w:t xml:space="preserve"> activities by 12 countries or territories, so much so that its marine resources have been fished down to 5 per cent to 30 per cent of their 1950 levels, according to a study by researchers at the University of British Columbia in Canada, published last year.</w:t>
      </w:r>
    </w:p>
    <w:p w14:paraId="0BA461B1" w14:textId="77777777" w:rsidR="005911FB" w:rsidRPr="009A4F15" w:rsidRDefault="005911FB" w:rsidP="005911FB">
      <w:pPr>
        <w:widowControl w:val="0"/>
        <w:autoSpaceDE w:val="0"/>
        <w:autoSpaceDN w:val="0"/>
        <w:adjustRightInd w:val="0"/>
        <w:spacing w:after="0" w:line="240" w:lineRule="auto"/>
        <w:rPr>
          <w:rFonts w:asciiTheme="minorHAnsi" w:hAnsiTheme="minorHAnsi" w:cs="Times New Roman"/>
          <w:sz w:val="16"/>
        </w:rPr>
      </w:pPr>
      <w:r w:rsidRPr="009A4F15">
        <w:rPr>
          <w:rFonts w:asciiTheme="minorHAnsi" w:hAnsiTheme="minorHAnsi" w:cs="Times New Roman"/>
          <w:sz w:val="16"/>
        </w:rPr>
        <w:t>"</w:t>
      </w:r>
      <w:r w:rsidRPr="00411445">
        <w:rPr>
          <w:rFonts w:asciiTheme="minorHAnsi" w:hAnsiTheme="minorHAnsi" w:cs="Times New Roman"/>
          <w:b/>
          <w:sz w:val="24"/>
          <w:highlight w:val="cyan"/>
          <w:u w:val="single"/>
        </w:rPr>
        <w:t>Much of the S</w:t>
      </w:r>
      <w:r w:rsidRPr="009A4F15">
        <w:rPr>
          <w:rFonts w:asciiTheme="minorHAnsi" w:hAnsiTheme="minorHAnsi"/>
          <w:sz w:val="16"/>
        </w:rPr>
        <w:t>outh</w:t>
      </w:r>
      <w:r w:rsidRPr="00411445">
        <w:rPr>
          <w:rFonts w:asciiTheme="minorHAnsi" w:hAnsiTheme="minorHAnsi" w:cs="Times New Roman"/>
          <w:b/>
          <w:sz w:val="24"/>
          <w:highlight w:val="cyan"/>
          <w:u w:val="single"/>
        </w:rPr>
        <w:t xml:space="preserve"> C</w:t>
      </w:r>
      <w:r w:rsidRPr="009A4F15">
        <w:rPr>
          <w:rFonts w:asciiTheme="minorHAnsi" w:hAnsiTheme="minorHAnsi"/>
          <w:sz w:val="16"/>
        </w:rPr>
        <w:t>hina</w:t>
      </w:r>
      <w:r w:rsidRPr="00411445">
        <w:rPr>
          <w:rFonts w:asciiTheme="minorHAnsi" w:hAnsiTheme="minorHAnsi" w:cs="Times New Roman"/>
          <w:b/>
          <w:sz w:val="24"/>
          <w:highlight w:val="cyan"/>
          <w:u w:val="single"/>
        </w:rPr>
        <w:t xml:space="preserve"> S</w:t>
      </w:r>
      <w:r w:rsidRPr="009A4F15">
        <w:rPr>
          <w:rFonts w:asciiTheme="minorHAnsi" w:hAnsiTheme="minorHAnsi"/>
          <w:sz w:val="16"/>
        </w:rPr>
        <w:t>ea</w:t>
      </w:r>
      <w:r w:rsidRPr="00411445">
        <w:rPr>
          <w:rFonts w:asciiTheme="minorHAnsi" w:hAnsiTheme="minorHAnsi" w:cs="Times New Roman"/>
          <w:b/>
          <w:sz w:val="24"/>
          <w:highlight w:val="cyan"/>
          <w:u w:val="single"/>
        </w:rPr>
        <w:t xml:space="preserve"> is basically a 'free-for-all' [area] in terms of fishing ... fishers of all countries in the area are heavily involved in IUU activities</w:t>
      </w:r>
      <w:r w:rsidRPr="009A4F15">
        <w:rPr>
          <w:rFonts w:asciiTheme="minorHAnsi" w:hAnsiTheme="minorHAnsi" w:cs="Times New Roman"/>
          <w:sz w:val="16"/>
        </w:rPr>
        <w:t xml:space="preserve">," </w:t>
      </w:r>
      <w:r w:rsidRPr="00411445">
        <w:rPr>
          <w:rFonts w:asciiTheme="minorHAnsi" w:hAnsiTheme="minorHAnsi" w:cs="Times New Roman"/>
          <w:b/>
          <w:sz w:val="24"/>
          <w:highlight w:val="cyan"/>
          <w:u w:val="single"/>
        </w:rPr>
        <w:t>said Dr Michael Fabinyi</w:t>
      </w:r>
      <w:r w:rsidRPr="009A4F15">
        <w:rPr>
          <w:rFonts w:asciiTheme="minorHAnsi" w:hAnsiTheme="minorHAnsi" w:cs="Times New Roman"/>
          <w:sz w:val="16"/>
        </w:rPr>
        <w:t xml:space="preserve">, a senior research fellow at University of Technology Sydney, who has studied the use of marine resources. </w:t>
      </w:r>
    </w:p>
    <w:p w14:paraId="3C447BF2" w14:textId="77777777" w:rsidR="005911FB" w:rsidRPr="009A4F15" w:rsidRDefault="005911FB" w:rsidP="005911FB">
      <w:pPr>
        <w:widowControl w:val="0"/>
        <w:autoSpaceDE w:val="0"/>
        <w:autoSpaceDN w:val="0"/>
        <w:adjustRightInd w:val="0"/>
        <w:spacing w:after="0" w:line="240" w:lineRule="auto"/>
        <w:rPr>
          <w:rFonts w:asciiTheme="minorHAnsi" w:hAnsiTheme="minorHAnsi" w:cs="Times New Roman"/>
          <w:sz w:val="16"/>
        </w:rPr>
      </w:pPr>
      <w:r w:rsidRPr="00411445">
        <w:rPr>
          <w:rFonts w:asciiTheme="minorHAnsi" w:hAnsiTheme="minorHAnsi" w:cs="Times New Roman"/>
          <w:b/>
          <w:sz w:val="24"/>
          <w:highlight w:val="cyan"/>
          <w:u w:val="single"/>
        </w:rPr>
        <w:t>Destructive fishing practices</w:t>
      </w:r>
      <w:r w:rsidRPr="009A4F15">
        <w:rPr>
          <w:rFonts w:asciiTheme="minorHAnsi" w:hAnsiTheme="minorHAnsi" w:cs="Times New Roman"/>
          <w:sz w:val="16"/>
        </w:rPr>
        <w:t xml:space="preserve"> - including bottom trawling, dynamiting and using cyanide to catch fish - were widely used in the area, </w:t>
      </w:r>
      <w:r w:rsidRPr="00411445">
        <w:rPr>
          <w:rFonts w:asciiTheme="minorHAnsi" w:hAnsiTheme="minorHAnsi" w:cs="Times New Roman"/>
          <w:b/>
          <w:sz w:val="24"/>
          <w:highlight w:val="cyan"/>
          <w:u w:val="single"/>
        </w:rPr>
        <w:t>severely damaging marine habitats and coral reefs</w:t>
      </w:r>
      <w:r w:rsidRPr="009A4F15">
        <w:rPr>
          <w:rFonts w:asciiTheme="minorHAnsi" w:hAnsiTheme="minorHAnsi" w:cs="Times New Roman"/>
          <w:sz w:val="16"/>
        </w:rPr>
        <w:t xml:space="preserve">, the Canadian study said. </w:t>
      </w:r>
      <w:r w:rsidRPr="00411445">
        <w:rPr>
          <w:rFonts w:asciiTheme="minorHAnsi" w:hAnsiTheme="minorHAnsi" w:cs="Times New Roman"/>
          <w:b/>
          <w:sz w:val="24"/>
          <w:highlight w:val="cyan"/>
          <w:u w:val="single"/>
        </w:rPr>
        <w:t>Overfishing and habitat destruction had directly contributed to a reduction in biodiversity,</w:t>
      </w:r>
      <w:r w:rsidRPr="009A4F15">
        <w:rPr>
          <w:rFonts w:asciiTheme="minorHAnsi" w:hAnsiTheme="minorHAnsi" w:cs="Times New Roman"/>
          <w:sz w:val="16"/>
        </w:rPr>
        <w:t xml:space="preserve"> with marine megafauna such as dugongs, formerly abundant along the coasts of Malaysia and southern China, now rarely found.</w:t>
      </w:r>
    </w:p>
    <w:p w14:paraId="2A53D90B" w14:textId="77777777" w:rsidR="005911FB" w:rsidRPr="00411445" w:rsidRDefault="005911FB" w:rsidP="005911FB">
      <w:pPr>
        <w:pStyle w:val="Heading4"/>
        <w:rPr>
          <w:rFonts w:asciiTheme="minorHAnsi" w:hAnsiTheme="minorHAnsi"/>
        </w:rPr>
      </w:pPr>
      <w:r w:rsidRPr="00411445">
        <w:rPr>
          <w:rFonts w:asciiTheme="minorHAnsi" w:hAnsiTheme="minorHAnsi"/>
        </w:rPr>
        <w:t>Chinese corporations are making a resource grab in the SCS now</w:t>
      </w:r>
    </w:p>
    <w:p w14:paraId="6DBA4493" w14:textId="77777777" w:rsidR="005911FB" w:rsidRPr="00411445" w:rsidRDefault="005911FB" w:rsidP="005911FB">
      <w:pPr>
        <w:rPr>
          <w:rFonts w:asciiTheme="minorHAnsi" w:hAnsiTheme="minorHAnsi"/>
        </w:rPr>
      </w:pPr>
      <w:r w:rsidRPr="00411445">
        <w:rPr>
          <w:rStyle w:val="Style13ptBold"/>
        </w:rPr>
        <w:t>LeVine 15</w:t>
      </w:r>
      <w:r w:rsidRPr="00411445">
        <w:rPr>
          <w:rFonts w:asciiTheme="minorHAnsi" w:hAnsiTheme="minorHAnsi" w:cs="Times New Roman"/>
          <w:bCs/>
          <w:sz w:val="24"/>
        </w:rPr>
        <w:t xml:space="preserve"> </w:t>
      </w:r>
      <w:r w:rsidRPr="00411445">
        <w:rPr>
          <w:rFonts w:asciiTheme="minorHAnsi" w:hAnsiTheme="minorHAnsi"/>
        </w:rPr>
        <w:t xml:space="preserve">(Steve, is Quartz's Washington Correspondent. He writes about the intersection of energy, technology and geopolitics.6/9/15 “China is building the most extensive global commercial-military empire in history”; </w:t>
      </w:r>
      <w:proofErr w:type="gramStart"/>
      <w:r w:rsidRPr="00411445">
        <w:rPr>
          <w:rFonts w:asciiTheme="minorHAnsi" w:hAnsiTheme="minorHAnsi"/>
        </w:rPr>
        <w:t>Quartz  http</w:t>
      </w:r>
      <w:proofErr w:type="gramEnd"/>
      <w:r w:rsidRPr="00411445">
        <w:rPr>
          <w:rFonts w:asciiTheme="minorHAnsi" w:hAnsiTheme="minorHAnsi"/>
        </w:rPr>
        <w:t>://qz.com/415649/china-is-building-the-most-extensive-global-commercial-military-empire-in-history/)NTT</w:t>
      </w:r>
    </w:p>
    <w:p w14:paraId="1DE5A37B" w14:textId="77777777" w:rsidR="005911FB" w:rsidRPr="006766E6" w:rsidRDefault="005911FB" w:rsidP="005911FB">
      <w:pPr>
        <w:rPr>
          <w:rFonts w:asciiTheme="minorHAnsi" w:hAnsiTheme="minorHAnsi"/>
          <w:sz w:val="16"/>
        </w:rPr>
      </w:pPr>
      <w:r w:rsidRPr="00411445">
        <w:rPr>
          <w:rFonts w:asciiTheme="minorHAnsi" w:hAnsiTheme="minorHAnsi"/>
          <w:sz w:val="16"/>
        </w:rPr>
        <w:t xml:space="preserve">Now it’s the turn of the Chinese. </w:t>
      </w:r>
      <w:r w:rsidRPr="00411445">
        <w:rPr>
          <w:rFonts w:asciiTheme="minorHAnsi" w:hAnsiTheme="minorHAnsi"/>
          <w:b/>
          <w:highlight w:val="cyan"/>
          <w:u w:val="single"/>
        </w:rPr>
        <w:t>Much has been made of Beijing’s “resource grab</w:t>
      </w:r>
      <w:r w:rsidRPr="00411445">
        <w:rPr>
          <w:rFonts w:asciiTheme="minorHAnsi" w:hAnsiTheme="minorHAnsi"/>
          <w:sz w:val="16"/>
        </w:rPr>
        <w:t xml:space="preserve">” in Africa and elsewhere, </w:t>
      </w:r>
      <w:r w:rsidRPr="00411445">
        <w:rPr>
          <w:rFonts w:asciiTheme="minorHAnsi" w:hAnsiTheme="minorHAnsi"/>
          <w:b/>
          <w:highlight w:val="cyan"/>
          <w:u w:val="single"/>
        </w:rPr>
        <w:t>its construction of militarized artificial islands in the South China Sea and, most recently, its new strategy to project naval power broadly in the open seas.</w:t>
      </w:r>
      <w:r w:rsidRPr="00411445">
        <w:rPr>
          <w:rFonts w:asciiTheme="minorHAnsi" w:hAnsiTheme="minorHAnsi"/>
          <w:sz w:val="16"/>
        </w:rPr>
        <w:t xml:space="preserve">  Yet these profiles of an allegedly grasping and treacherous China tend to consider its ambitions in disconnected pieces. What these pieces add up to is a whole latticework of infrastructure materializing around the world. Combined with th</w:t>
      </w:r>
      <w:r w:rsidRPr="00411445">
        <w:rPr>
          <w:rFonts w:asciiTheme="minorHAnsi" w:hAnsiTheme="minorHAnsi"/>
          <w:b/>
          <w:highlight w:val="cyan"/>
          <w:u w:val="single"/>
        </w:rPr>
        <w:t>e ambitious activities of Chinese companies</w:t>
      </w:r>
      <w:r w:rsidRPr="00411445">
        <w:rPr>
          <w:rFonts w:asciiTheme="minorHAnsi" w:hAnsiTheme="minorHAnsi"/>
          <w:sz w:val="16"/>
        </w:rPr>
        <w:t xml:space="preserve">, they </w:t>
      </w:r>
      <w:r w:rsidRPr="00411445">
        <w:rPr>
          <w:rFonts w:asciiTheme="minorHAnsi" w:hAnsiTheme="minorHAnsi"/>
          <w:b/>
          <w:highlight w:val="cyan"/>
          <w:u w:val="single"/>
        </w:rPr>
        <w:t>are quickly growing into history’s most extensive global commercial empire</w:t>
      </w:r>
      <w:r w:rsidRPr="00411445">
        <w:rPr>
          <w:rFonts w:asciiTheme="minorHAnsi" w:hAnsiTheme="minorHAnsi"/>
          <w:sz w:val="16"/>
        </w:rPr>
        <w:t xml:space="preserve">.  </w:t>
      </w:r>
      <w:r w:rsidRPr="00411445">
        <w:rPr>
          <w:rFonts w:asciiTheme="minorHAnsi" w:hAnsiTheme="minorHAnsi"/>
          <w:sz w:val="16"/>
          <w:szCs w:val="14"/>
        </w:rPr>
        <w:t xml:space="preserve">China views almost no place as uncontested. Chinese-financed and -built dams, roads, railroads, natural gas pipelines, ports, and airports are either in place or will be from Samoa to Rio de Janeiro, St. Petersburg to Jakarta, Mombasa to Vanuatu, and from the Arctic to Antarctica. Many are built in service of current and prospective mines, oilfields, and other businesses back to China, and at times to markets abroad.  </w:t>
      </w:r>
      <w:r w:rsidRPr="00411445">
        <w:rPr>
          <w:rFonts w:asciiTheme="minorHAnsi" w:hAnsiTheme="minorHAnsi"/>
          <w:sz w:val="16"/>
        </w:rPr>
        <w:t xml:space="preserve">But while </w:t>
      </w:r>
      <w:r w:rsidRPr="00411445">
        <w:rPr>
          <w:rFonts w:asciiTheme="minorHAnsi" w:hAnsiTheme="minorHAnsi"/>
          <w:b/>
          <w:highlight w:val="cyan"/>
          <w:u w:val="single"/>
        </w:rPr>
        <w:t>this grand picture</w:t>
      </w:r>
      <w:r w:rsidRPr="00411445">
        <w:rPr>
          <w:rFonts w:asciiTheme="minorHAnsi" w:hAnsiTheme="minorHAnsi"/>
          <w:sz w:val="16"/>
        </w:rPr>
        <w:t xml:space="preserve"> suggests a deliberate plan devised in Beijing, it also </w:t>
      </w:r>
      <w:r w:rsidRPr="00411445">
        <w:rPr>
          <w:rFonts w:asciiTheme="minorHAnsi" w:hAnsiTheme="minorHAnsi"/>
          <w:b/>
          <w:highlight w:val="cyan"/>
          <w:u w:val="single"/>
        </w:rPr>
        <w:t>reflects an unbridled commercial frenzy. Chinese companies are venturing out and doing deals lacking any particular order. Mostly, they’re interested in finding growth abroad that is proving difficult to manage at home.</w:t>
      </w:r>
      <w:r w:rsidRPr="00411445">
        <w:rPr>
          <w:rFonts w:asciiTheme="minorHAnsi" w:hAnsiTheme="minorHAnsi"/>
          <w:sz w:val="16"/>
        </w:rPr>
        <w:t xml:space="preserve"> This, too, is typical for a fast-growing power.</w:t>
      </w:r>
    </w:p>
    <w:p w14:paraId="0DBD64B4" w14:textId="77777777" w:rsidR="005911FB" w:rsidRPr="00411445" w:rsidRDefault="005911FB" w:rsidP="005911FB">
      <w:pPr>
        <w:pStyle w:val="Heading4"/>
        <w:rPr>
          <w:rFonts w:asciiTheme="minorHAnsi" w:hAnsiTheme="minorHAnsi"/>
        </w:rPr>
      </w:pPr>
      <w:r>
        <w:rPr>
          <w:rFonts w:asciiTheme="minorHAnsi" w:hAnsiTheme="minorHAnsi"/>
        </w:rPr>
        <w:t>Absent a political solution, c</w:t>
      </w:r>
      <w:r w:rsidRPr="006766E6">
        <w:rPr>
          <w:rFonts w:asciiTheme="minorHAnsi" w:hAnsiTheme="minorHAnsi"/>
        </w:rPr>
        <w:t>orporations are dominating the SCS</w:t>
      </w:r>
    </w:p>
    <w:p w14:paraId="35CCF7A7" w14:textId="77777777" w:rsidR="005911FB" w:rsidRPr="00411445" w:rsidRDefault="005911FB" w:rsidP="005911FB">
      <w:pPr>
        <w:rPr>
          <w:rFonts w:asciiTheme="minorHAnsi" w:hAnsiTheme="minorHAnsi"/>
        </w:rPr>
      </w:pPr>
      <w:r w:rsidRPr="00411445">
        <w:rPr>
          <w:rStyle w:val="Style13ptBold"/>
        </w:rPr>
        <w:t>Dave 16</w:t>
      </w:r>
      <w:r w:rsidRPr="00411445">
        <w:rPr>
          <w:rFonts w:asciiTheme="minorHAnsi" w:hAnsiTheme="minorHAnsi"/>
        </w:rPr>
        <w:t xml:space="preserve"> (BHAVNA, Professor of Geopolitics and Security in Central Asia and the Caucasus at the SOAS </w:t>
      </w:r>
      <w:proofErr w:type="gramStart"/>
      <w:r w:rsidRPr="00411445">
        <w:rPr>
          <w:rFonts w:asciiTheme="minorHAnsi" w:hAnsiTheme="minorHAnsi"/>
        </w:rPr>
        <w:t>university</w:t>
      </w:r>
      <w:proofErr w:type="gramEnd"/>
      <w:r w:rsidRPr="00411445">
        <w:rPr>
          <w:rFonts w:asciiTheme="minorHAnsi" w:hAnsiTheme="minorHAnsi"/>
        </w:rPr>
        <w:t xml:space="preserve"> of London.  May 17, 2016.  “RUSSIA’S ASIA PIVOT: ENGAGING THE RUSSIAN FAR EAST, CHINA AND SOUTHEAST ASIA”; S. RAJARATNAM SCHOOL OF INTERNATIONAL STUDIES SINGAPORE https://www.rsis.edu.sg/wp-content/uploads/2016/05/WP297.pdf) NTT</w:t>
      </w:r>
    </w:p>
    <w:p w14:paraId="1345863B" w14:textId="77777777" w:rsidR="005911FB" w:rsidRPr="00411445" w:rsidRDefault="005911FB" w:rsidP="005911FB">
      <w:pPr>
        <w:rPr>
          <w:rFonts w:asciiTheme="minorHAnsi" w:hAnsiTheme="minorHAnsi" w:cs="Arial"/>
          <w:sz w:val="16"/>
          <w:szCs w:val="20"/>
        </w:rPr>
      </w:pPr>
      <w:r w:rsidRPr="00411445">
        <w:rPr>
          <w:rFonts w:asciiTheme="minorHAnsi" w:hAnsiTheme="minorHAnsi" w:cs="Arial"/>
          <w:sz w:val="16"/>
          <w:szCs w:val="20"/>
        </w:rPr>
        <w:lastRenderedPageBreak/>
        <w:t xml:space="preserve">Russia has carved a niche for itself through supply of energy and arms to Southeast Asia. It has established itself as a key player in Vietnam’s offshore energy sector. </w:t>
      </w:r>
      <w:r w:rsidRPr="00411445">
        <w:rPr>
          <w:rFonts w:asciiTheme="minorHAnsi" w:hAnsiTheme="minorHAnsi" w:cs="Arial"/>
          <w:b/>
          <w:sz w:val="24"/>
          <w:szCs w:val="20"/>
          <w:highlight w:val="cyan"/>
          <w:u w:val="single"/>
        </w:rPr>
        <w:t>Gazprom and the state-owned PetroVietnam are completing exploration for hydrocarbons in offshore oil and gas fields, some of which are located on Vietnam’s continental shelf but also lie within the ‘nine-dash line’</w:t>
      </w:r>
      <w:r w:rsidRPr="00411445">
        <w:rPr>
          <w:rFonts w:asciiTheme="minorHAnsi" w:hAnsiTheme="minorHAnsi" w:cs="Arial"/>
          <w:sz w:val="16"/>
          <w:szCs w:val="20"/>
        </w:rPr>
        <w:t xml:space="preserve"> (area claimed by China </w:t>
      </w:r>
      <w:r w:rsidRPr="00411445">
        <w:rPr>
          <w:rFonts w:asciiTheme="minorHAnsi" w:hAnsiTheme="minorHAnsi" w:cs="Arial"/>
          <w:b/>
          <w:sz w:val="24"/>
          <w:szCs w:val="20"/>
          <w:highlight w:val="cyan"/>
          <w:u w:val="single"/>
        </w:rPr>
        <w:t>in the S</w:t>
      </w:r>
      <w:r w:rsidRPr="00411445">
        <w:rPr>
          <w:rFonts w:asciiTheme="minorHAnsi" w:hAnsiTheme="minorHAnsi"/>
          <w:sz w:val="16"/>
        </w:rPr>
        <w:t>outh</w:t>
      </w:r>
      <w:r w:rsidRPr="00411445">
        <w:rPr>
          <w:rFonts w:asciiTheme="minorHAnsi" w:hAnsiTheme="minorHAnsi" w:cs="Arial"/>
          <w:b/>
          <w:sz w:val="24"/>
          <w:szCs w:val="20"/>
          <w:highlight w:val="cyan"/>
          <w:u w:val="single"/>
        </w:rPr>
        <w:t xml:space="preserve"> C</w:t>
      </w:r>
      <w:r w:rsidRPr="00411445">
        <w:rPr>
          <w:rFonts w:asciiTheme="minorHAnsi" w:hAnsiTheme="minorHAnsi"/>
          <w:sz w:val="16"/>
        </w:rPr>
        <w:t xml:space="preserve">hina </w:t>
      </w:r>
      <w:r w:rsidRPr="00411445">
        <w:rPr>
          <w:rFonts w:asciiTheme="minorHAnsi" w:hAnsiTheme="minorHAnsi" w:cs="Arial"/>
          <w:b/>
          <w:sz w:val="24"/>
          <w:szCs w:val="20"/>
          <w:highlight w:val="cyan"/>
          <w:u w:val="single"/>
        </w:rPr>
        <w:t>S</w:t>
      </w:r>
      <w:r w:rsidRPr="00411445">
        <w:rPr>
          <w:rFonts w:asciiTheme="minorHAnsi" w:hAnsiTheme="minorHAnsi"/>
          <w:sz w:val="16"/>
        </w:rPr>
        <w:t>ea).</w:t>
      </w:r>
      <w:r w:rsidRPr="00411445">
        <w:rPr>
          <w:rFonts w:asciiTheme="minorHAnsi" w:hAnsiTheme="minorHAnsi" w:cs="Arial"/>
          <w:b/>
          <w:sz w:val="24"/>
          <w:szCs w:val="20"/>
          <w:u w:val="single"/>
        </w:rPr>
        <w:t xml:space="preserve"> </w:t>
      </w:r>
      <w:r w:rsidRPr="00411445">
        <w:rPr>
          <w:rFonts w:asciiTheme="minorHAnsi" w:hAnsiTheme="minorHAnsi" w:cs="Arial"/>
          <w:sz w:val="16"/>
          <w:szCs w:val="20"/>
        </w:rPr>
        <w:t xml:space="preserve">Production is expected to reach full capacity towards the end of 2016. </w:t>
      </w:r>
    </w:p>
    <w:p w14:paraId="6D3B40A0" w14:textId="77777777" w:rsidR="005911FB" w:rsidRPr="00411445" w:rsidRDefault="005911FB" w:rsidP="005911FB">
      <w:pPr>
        <w:pStyle w:val="Heading4"/>
        <w:rPr>
          <w:rFonts w:asciiTheme="minorHAnsi" w:hAnsiTheme="minorHAnsi"/>
        </w:rPr>
      </w:pPr>
      <w:r w:rsidRPr="00411445">
        <w:rPr>
          <w:rFonts w:asciiTheme="minorHAnsi" w:hAnsiTheme="minorHAnsi"/>
        </w:rPr>
        <w:t>Companies will dominate SCS development absent a political solution</w:t>
      </w:r>
    </w:p>
    <w:p w14:paraId="152B2700" w14:textId="77777777" w:rsidR="005911FB" w:rsidRPr="00411445" w:rsidRDefault="005911FB" w:rsidP="005911FB">
      <w:pPr>
        <w:rPr>
          <w:rFonts w:asciiTheme="minorHAnsi" w:hAnsiTheme="minorHAnsi"/>
          <w:sz w:val="16"/>
          <w:lang w:val="en"/>
        </w:rPr>
      </w:pPr>
      <w:r w:rsidRPr="00411445">
        <w:rPr>
          <w:rStyle w:val="Style13ptBold"/>
        </w:rPr>
        <w:t>Buszynski 12</w:t>
      </w:r>
      <w:r w:rsidRPr="00411445">
        <w:rPr>
          <w:rFonts w:asciiTheme="minorHAnsi" w:hAnsiTheme="minorHAnsi"/>
          <w:sz w:val="16"/>
          <w:lang w:val="en"/>
        </w:rPr>
        <w:t>(Leszek, Visiting Fellow at the Strategic and Defense Studies Centre at the Australian National University, 2012 “The South China Sea: Oil, Maritime Claims, and U.S.-China Strategic Rivalry, Center for Strategic and Defense Studies, The Washington Quarterly</w:t>
      </w:r>
      <w:proofErr w:type="gramStart"/>
      <w:r w:rsidRPr="00411445">
        <w:rPr>
          <w:rFonts w:asciiTheme="minorHAnsi" w:hAnsiTheme="minorHAnsi"/>
          <w:sz w:val="16"/>
          <w:lang w:val="en"/>
        </w:rPr>
        <w:t>)JA</w:t>
      </w:r>
      <w:proofErr w:type="gramEnd"/>
    </w:p>
    <w:p w14:paraId="3383DBA1" w14:textId="77777777" w:rsidR="005911FB" w:rsidRDefault="005911FB" w:rsidP="005911FB">
      <w:pPr>
        <w:rPr>
          <w:rFonts w:asciiTheme="minorHAnsi" w:hAnsiTheme="minorHAnsi"/>
          <w:sz w:val="16"/>
          <w:lang w:val="en"/>
        </w:rPr>
      </w:pPr>
      <w:r w:rsidRPr="00411445">
        <w:rPr>
          <w:rStyle w:val="Emphasis"/>
          <w:rFonts w:asciiTheme="minorHAnsi" w:hAnsiTheme="minorHAnsi"/>
          <w:highlight w:val="cyan"/>
        </w:rPr>
        <w:t>Vietnam is the major oil producer in the area, with the state-owned oil company PetroVietnam producing</w:t>
      </w:r>
      <w:r w:rsidRPr="006766E6">
        <w:rPr>
          <w:rFonts w:asciiTheme="minorHAnsi" w:hAnsiTheme="minorHAnsi"/>
          <w:sz w:val="16"/>
          <w:lang w:val="en"/>
        </w:rPr>
        <w:t xml:space="preserve"> 24.4 million tons, or </w:t>
      </w:r>
      <w:r w:rsidRPr="00411445">
        <w:rPr>
          <w:rStyle w:val="Emphasis"/>
          <w:rFonts w:asciiTheme="minorHAnsi" w:hAnsiTheme="minorHAnsi"/>
          <w:highlight w:val="cyan"/>
        </w:rPr>
        <w:t>26 percent of Vietnam’s total production</w:t>
      </w:r>
      <w:r w:rsidRPr="006766E6">
        <w:rPr>
          <w:rFonts w:asciiTheme="minorHAnsi" w:hAnsiTheme="minorHAnsi"/>
          <w:sz w:val="16"/>
          <w:lang w:val="en"/>
        </w:rPr>
        <w:t xml:space="preserve">, in 2010 </w:t>
      </w:r>
      <w:r w:rsidRPr="00411445">
        <w:rPr>
          <w:rStyle w:val="Emphasis"/>
          <w:rFonts w:asciiTheme="minorHAnsi" w:hAnsiTheme="minorHAnsi"/>
          <w:highlight w:val="cyan"/>
        </w:rPr>
        <w:t>from three fields in the S</w:t>
      </w:r>
      <w:r w:rsidRPr="006766E6">
        <w:rPr>
          <w:rFonts w:asciiTheme="minorHAnsi" w:hAnsiTheme="minorHAnsi"/>
          <w:sz w:val="16"/>
          <w:lang w:val="en"/>
        </w:rPr>
        <w:t xml:space="preserve">outh </w:t>
      </w:r>
      <w:r w:rsidRPr="00411445">
        <w:rPr>
          <w:rStyle w:val="Emphasis"/>
          <w:rFonts w:asciiTheme="minorHAnsi" w:hAnsiTheme="minorHAnsi"/>
          <w:highlight w:val="cyan"/>
        </w:rPr>
        <w:t>C</w:t>
      </w:r>
      <w:r w:rsidRPr="006766E6">
        <w:rPr>
          <w:rFonts w:asciiTheme="minorHAnsi" w:hAnsiTheme="minorHAnsi"/>
          <w:sz w:val="16"/>
          <w:lang w:val="en"/>
        </w:rPr>
        <w:t xml:space="preserve">hina </w:t>
      </w:r>
      <w:r w:rsidRPr="00411445">
        <w:rPr>
          <w:rStyle w:val="Emphasis"/>
          <w:rFonts w:asciiTheme="minorHAnsi" w:hAnsiTheme="minorHAnsi"/>
          <w:highlight w:val="cyan"/>
        </w:rPr>
        <w:t>S</w:t>
      </w:r>
      <w:r w:rsidRPr="006766E6">
        <w:rPr>
          <w:rFonts w:asciiTheme="minorHAnsi" w:hAnsiTheme="minorHAnsi"/>
          <w:sz w:val="16"/>
          <w:lang w:val="en"/>
        </w:rPr>
        <w:t xml:space="preserve">ea.3 With production in established fields declining, </w:t>
      </w:r>
      <w:r w:rsidRPr="00411445">
        <w:rPr>
          <w:rStyle w:val="Emphasis"/>
          <w:rFonts w:asciiTheme="minorHAnsi" w:hAnsiTheme="minorHAnsi"/>
          <w:highlight w:val="cyan"/>
        </w:rPr>
        <w:t>PetroVietnam has concluded 60 oil and gas exploration and production contracts with various foreign companies in an effort to exploit new ones.</w:t>
      </w:r>
      <w:r w:rsidRPr="006766E6">
        <w:rPr>
          <w:rFonts w:asciiTheme="minorHAnsi" w:hAnsiTheme="minorHAnsi"/>
          <w:sz w:val="16"/>
          <w:lang w:val="en"/>
        </w:rPr>
        <w:t xml:space="preserve"> Nevertheless, these new fields are not expected to compensate for the loss.4 As Vietnam attempts to exploit new fields, there is the possibility of renewed clashes with China, which has consistently opposed Vietnam’s attempts to conclude exploration agreements with international oil companies in the South China Sea. China has complained that the ASEAN claimants have intruded into its waters and that it is within China’s rights to enforce its claim against them. On May 26, 2011, for example, two Chinese maritime surveillance vessels cut off the exploration cables of a Vietnamese oil survey ship searching for oil and gas deposits in Vietnam’s EEZ some 120 kilometers off the southern Vietnamese coast. The Vietnamese Foreign Ministry released videos of a Chinese vessel actually breaking the cable attached to the Vietnamese vessel, Binh Minh.5 Jiang Yu, a Chinese Foreign Ministry spokeswoman, declared that the Chinese vessels had engaged in ‘‘completely normal marine enforcement and surveillance activities in China’s jurisdictional area.’’6 On June 9, a Chinese fishing boat similarly rammed the survey cables of another Vietnamese survey vessel. The Philippines also has had problems with China. Manila has attempted to boost self-sufficiency in oil production, and set a target of 60 percent by 2011.</w:t>
      </w:r>
    </w:p>
    <w:p w14:paraId="545D7F19" w14:textId="77777777" w:rsidR="00F004D5" w:rsidRDefault="00F004D5" w:rsidP="00F004D5">
      <w:pPr>
        <w:pStyle w:val="Heading2"/>
      </w:pPr>
      <w:r>
        <w:lastRenderedPageBreak/>
        <w:t>Elections Answers</w:t>
      </w:r>
    </w:p>
    <w:p w14:paraId="21E1D46D" w14:textId="77777777" w:rsidR="00F004D5" w:rsidRDefault="00F004D5" w:rsidP="00F004D5">
      <w:pPr>
        <w:pStyle w:val="Heading3"/>
      </w:pPr>
      <w:r>
        <w:lastRenderedPageBreak/>
        <w:t>No Link – Perception</w:t>
      </w:r>
    </w:p>
    <w:p w14:paraId="6F9F1F94" w14:textId="77777777" w:rsidR="00F004D5" w:rsidRDefault="00F004D5" w:rsidP="00F004D5">
      <w:pPr>
        <w:pStyle w:val="Heading4"/>
      </w:pPr>
      <w:r>
        <w:t>No one in the U.S. cares about the SCS</w:t>
      </w:r>
    </w:p>
    <w:p w14:paraId="468B63A1" w14:textId="77777777" w:rsidR="00F004D5" w:rsidRPr="00641FA8" w:rsidRDefault="00F004D5" w:rsidP="00F004D5">
      <w:pPr>
        <w:rPr>
          <w:rStyle w:val="Style13ptBold"/>
          <w:b w:val="0"/>
        </w:rPr>
      </w:pPr>
      <w:r>
        <w:rPr>
          <w:rStyle w:val="Style13ptBold"/>
        </w:rPr>
        <w:t>Kurlantizick 12</w:t>
      </w:r>
      <w:r>
        <w:rPr>
          <w:rStyle w:val="Style13ptBold"/>
          <w:b w:val="0"/>
        </w:rPr>
        <w:t xml:space="preserve"> </w:t>
      </w:r>
      <w:r w:rsidRPr="00641FA8">
        <w:rPr>
          <w:rStyle w:val="Style13ptBold"/>
          <w:b w:val="0"/>
          <w:sz w:val="14"/>
        </w:rPr>
        <w:t>(Josh, fellow @ Council on Foreign Relations, interviewed by Robert McMahon of CFR, “Tensions in the South China Sea”, http://www.cfr.org/asia-and-pacific/tensions-south-china-sea/p28772?cid=rss-asia-tensions_in_the_south_china_se-080112)</w:t>
      </w:r>
    </w:p>
    <w:p w14:paraId="6C7A02DC" w14:textId="77777777" w:rsidR="00F004D5" w:rsidRPr="001A5B72" w:rsidRDefault="00F004D5" w:rsidP="00F004D5">
      <w:pPr>
        <w:rPr>
          <w:b/>
          <w:sz w:val="24"/>
          <w:szCs w:val="24"/>
          <w:highlight w:val="cyan"/>
          <w:u w:val="single"/>
        </w:rPr>
      </w:pPr>
      <w:r>
        <w:t xml:space="preserve">KURLANTZICK: Sure. I mean, I wanted to just add two things to that, one of which is, I think, probably self-evident. But </w:t>
      </w:r>
      <w:r w:rsidRPr="001A5B72">
        <w:rPr>
          <w:b/>
          <w:sz w:val="24"/>
          <w:szCs w:val="24"/>
          <w:highlight w:val="cyan"/>
          <w:u w:val="single"/>
        </w:rPr>
        <w:t>the way that it's discussed in the Southeast Asian and Chinese press</w:t>
      </w:r>
      <w:r>
        <w:t xml:space="preserve">, to the extent that I would follow that -- </w:t>
      </w:r>
      <w:r w:rsidRPr="001A5B72">
        <w:rPr>
          <w:b/>
          <w:sz w:val="24"/>
          <w:szCs w:val="24"/>
          <w:highlight w:val="cyan"/>
          <w:u w:val="single"/>
        </w:rPr>
        <w:t>it often makes it seems like the United States has the same public pressure for whatever role the U.S. is going to play in the South China Sea as some of these other countries.</w:t>
      </w:r>
      <w:r>
        <w:t xml:space="preserve"> And that's just obviously not true. </w:t>
      </w:r>
      <w:r w:rsidRPr="001A5B72">
        <w:rPr>
          <w:b/>
          <w:sz w:val="24"/>
          <w:szCs w:val="24"/>
          <w:highlight w:val="cyan"/>
          <w:u w:val="single"/>
        </w:rPr>
        <w:t>The number of people in the U.S. who pay any attention to the South China Sea is still pretty small.</w:t>
      </w:r>
    </w:p>
    <w:p w14:paraId="1FCC96ED" w14:textId="77777777" w:rsidR="001258BD" w:rsidRDefault="001258BD" w:rsidP="00AF440F">
      <w:pPr>
        <w:pStyle w:val="Heading1"/>
      </w:pPr>
      <w:r>
        <w:lastRenderedPageBreak/>
        <w:t>T – Diplomatic</w:t>
      </w:r>
    </w:p>
    <w:p w14:paraId="06C6D63F" w14:textId="77777777" w:rsidR="001258BD" w:rsidRDefault="001258BD" w:rsidP="001258BD">
      <w:pPr>
        <w:pStyle w:val="Heading4"/>
      </w:pPr>
      <w:r>
        <w:t>Freedom of navigation operations are diplomatic and operational – We’re the diplomatic portion</w:t>
      </w:r>
    </w:p>
    <w:p w14:paraId="1515E1B1" w14:textId="77777777" w:rsidR="001258BD" w:rsidRPr="001258BD" w:rsidRDefault="001258BD" w:rsidP="001258BD">
      <w:pPr>
        <w:rPr>
          <w:rStyle w:val="Style13ptBold"/>
          <w:b w:val="0"/>
        </w:rPr>
      </w:pPr>
      <w:r>
        <w:rPr>
          <w:rStyle w:val="Style13ptBold"/>
        </w:rPr>
        <w:t>Odom 15</w:t>
      </w:r>
      <w:r>
        <w:rPr>
          <w:rStyle w:val="Style13ptBold"/>
          <w:b w:val="0"/>
        </w:rPr>
        <w:t xml:space="preserve"> </w:t>
      </w:r>
      <w:r w:rsidRPr="001258BD">
        <w:rPr>
          <w:rStyle w:val="Style13ptBold"/>
          <w:b w:val="0"/>
          <w:sz w:val="18"/>
        </w:rPr>
        <w:t>(Jonathan, judge advocate in the U.S. Navy and Military Professor of Law in the College of Security Studies at the Daniel K. Inouye Asia-Pacific Center for Security Studies, “HOW THE U.S. FON PROGRAM IS LAWFUL AND LEGITIMATE”, http://amti.csis.org/how-the-u-s-fon-program-is-lawful-and-legitimate/)</w:t>
      </w:r>
    </w:p>
    <w:p w14:paraId="037FFCA0" w14:textId="77777777" w:rsidR="001258BD" w:rsidRPr="001258BD" w:rsidRDefault="001258BD" w:rsidP="001258BD">
      <w:r w:rsidRPr="009D1349">
        <w:rPr>
          <w:b/>
          <w:sz w:val="24"/>
          <w:szCs w:val="24"/>
          <w:highlight w:val="cyan"/>
          <w:u w:val="single"/>
        </w:rPr>
        <w:t>The U.S. FON Program is guided, managed, planned, and executed in a manner that is fully consistent with international law. Before the United States decides whether to respond diplomatically or operationally to a maritime claim asserted by a coastal state, the appropriate lawyers, policy advisers, and technical experts within the U.S. government conduct coordinated analysis of that foreign maritime claim in relation to the applicable international law</w:t>
      </w:r>
      <w:r>
        <w:t xml:space="preserve">, and assess whether that claim is consistent with that body of law. </w:t>
      </w:r>
      <w:r w:rsidRPr="009D1349">
        <w:rPr>
          <w:b/>
          <w:sz w:val="24"/>
          <w:szCs w:val="24"/>
          <w:highlight w:val="cyan"/>
          <w:u w:val="single"/>
        </w:rPr>
        <w:t>Following international jurisprudence, the U.S. legal analysis draws primarily from the text of UNCLOS</w:t>
      </w:r>
      <w:r>
        <w:t xml:space="preserve">, the extensive negotiating history of that treaty, other rules of customary international law, </w:t>
      </w:r>
      <w:r w:rsidRPr="009D1349">
        <w:rPr>
          <w:b/>
          <w:sz w:val="24"/>
          <w:szCs w:val="24"/>
          <w:highlight w:val="cyan"/>
          <w:u w:val="single"/>
        </w:rPr>
        <w:t>and relevant state practice.</w:t>
      </w:r>
      <w:r>
        <w:t xml:space="preserve"> To the extent practicable, the United States is transparent about those assessments through official publications such as the Department of State’s Limits in the Seas studies and Digest of United States Practice in International Law, and the Department of Defense’s Maritime Claims Reference Manual. Moreover, for any action that the U.S. government does decide to take against an excessive maritime claim, the appropriate lawyers, policy advisers, and technical experts within the government are also involved in drafting, planning, and carrying out those actions. In short, these official U.S. actions are deliberate and lawful. </w:t>
      </w:r>
      <w:r w:rsidRPr="009D1349">
        <w:rPr>
          <w:b/>
          <w:sz w:val="24"/>
          <w:szCs w:val="24"/>
          <w:highlight w:val="cyan"/>
          <w:u w:val="single"/>
        </w:rPr>
        <w:t>With regard to the range of those U.S. actions, the FON Program can be broken down into two lines of effort: diplomatic and operational activities. Yet merely because there are two distinct lines of effort within the program should not be misconstrued as those efforts being conducted at cross purposes. To the contrary, these activities are effectively synchronized.</w:t>
      </w:r>
      <w:r>
        <w:t xml:space="preserve"> Having worked closely with legal and policy colleagues at the U.S. Department of State on these matters, this author can personally attest that the two departments are almost always aligned on whether they consider a particular foreign maritime claim to be excessive under international law, and on ensuring that the U.S. government takes appropriate actions to preserve the rights, freedoms, and lawful uses of the sea covered by that foreign claim. </w:t>
      </w:r>
      <w:r w:rsidRPr="009D1349">
        <w:rPr>
          <w:b/>
          <w:sz w:val="24"/>
          <w:szCs w:val="24"/>
          <w:highlight w:val="cyan"/>
          <w:u w:val="single"/>
        </w:rPr>
        <w:t>It is the exception, not the norm, when the two departments have differences of opinion on these matters. In the diplomatic line of effort of the program, the U.S. government engages coastal states around the world when those countries are developing or establishing maritime claims along their respective coastlines.</w:t>
      </w:r>
      <w:r>
        <w:t xml:space="preserve"> When appropriate, </w:t>
      </w:r>
      <w:r w:rsidRPr="009D1349">
        <w:rPr>
          <w:b/>
          <w:sz w:val="24"/>
          <w:szCs w:val="24"/>
          <w:highlight w:val="cyan"/>
          <w:u w:val="single"/>
        </w:rPr>
        <w:t>legal</w:t>
      </w:r>
      <w:r>
        <w:t xml:space="preserve"> and oceanographic </w:t>
      </w:r>
      <w:r w:rsidRPr="009D1349">
        <w:rPr>
          <w:b/>
          <w:sz w:val="24"/>
          <w:szCs w:val="24"/>
          <w:highlight w:val="cyan"/>
          <w:u w:val="single"/>
        </w:rPr>
        <w:t>experts</w:t>
      </w:r>
      <w:r>
        <w:t xml:space="preserve"> from the U.S. government </w:t>
      </w:r>
      <w:r w:rsidRPr="009D1349">
        <w:rPr>
          <w:b/>
          <w:sz w:val="24"/>
          <w:szCs w:val="24"/>
          <w:highlight w:val="cyan"/>
          <w:u w:val="single"/>
        </w:rPr>
        <w:t>will provide constructive feedback</w:t>
      </w:r>
      <w:r>
        <w:t xml:space="preserve"> to those coastal states </w:t>
      </w:r>
      <w:r w:rsidRPr="009D1349">
        <w:rPr>
          <w:b/>
          <w:sz w:val="24"/>
          <w:szCs w:val="24"/>
          <w:highlight w:val="cyan"/>
          <w:u w:val="single"/>
        </w:rPr>
        <w:t>on specific ways to help ensure that their prospective maritime claims are fully consistent with international law</w:t>
      </w:r>
      <w:r>
        <w:t xml:space="preserve">. </w:t>
      </w:r>
      <w:r w:rsidRPr="009D1349">
        <w:rPr>
          <w:b/>
          <w:sz w:val="24"/>
          <w:szCs w:val="24"/>
          <w:highlight w:val="cyan"/>
          <w:u w:val="single"/>
        </w:rPr>
        <w:t>When a coastal state asserts a maritime claim that is ambiguous, the Department of State will exchange diplomatic communications with that country and request clarification on the nature of the claim and the legal justification for it.</w:t>
      </w:r>
      <w:r>
        <w:t xml:space="preserve"> These diplomatic communications can take the form of either a written demarché or an across-the-table conversation between the appropriate </w:t>
      </w:r>
      <w:r>
        <w:lastRenderedPageBreak/>
        <w:t xml:space="preserve">representatives of the two governments, or a combination of the two. </w:t>
      </w:r>
      <w:r w:rsidRPr="009D1349">
        <w:rPr>
          <w:b/>
          <w:sz w:val="24"/>
          <w:szCs w:val="24"/>
          <w:highlight w:val="cyan"/>
          <w:u w:val="single"/>
        </w:rPr>
        <w:t>If a coastal state enacts a maritime claim that is excessive</w:t>
      </w:r>
      <w:r>
        <w:t xml:space="preserve"> (i.e., inconsistent with international law), </w:t>
      </w:r>
      <w:r w:rsidRPr="009D1349">
        <w:rPr>
          <w:b/>
          <w:sz w:val="24"/>
          <w:szCs w:val="24"/>
          <w:highlight w:val="cyan"/>
          <w:u w:val="single"/>
        </w:rPr>
        <w:t>then the U.S. Department of State will issue an official diplomatic protest to that country’s government in order to register a formal objection to the excessive claim. When discussing FONOPs, it is useful to be aware of this diplomatic line of effort to appreciate how the United States goes to great efforts to encourage other states to clarify their maritime claims and communicate U.S. objections to excessive ones.</w:t>
      </w:r>
      <w:r>
        <w:t xml:space="preserve"> Often times, U.S. FONOPs are conducted only after the coastal state has repeatedly declined to clarify its questionable claim or reform its excessive nature.</w:t>
      </w:r>
    </w:p>
    <w:sectPr w:rsidR="001258BD" w:rsidRPr="00125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Georgia Bold Italic">
    <w:panose1 w:val="02040802050405090203"/>
    <w:charset w:val="00"/>
    <w:family w:val="auto"/>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ont000000001d1f8453">
    <w:altName w:val="Cambria"/>
    <w:panose1 w:val="00000000000000000000"/>
    <w:charset w:val="00"/>
    <w:family w:val="auto"/>
    <w:notTrueType/>
    <w:pitch w:val="default"/>
    <w:sig w:usb0="00000003" w:usb1="00000000" w:usb2="00000000" w:usb3="00000000" w:csb0="00000001" w:csb1="00000000"/>
  </w:font>
  <w:font w:name="SourceSansPro-Regular">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44E520E"/>
    <w:multiLevelType w:val="hybridMultilevel"/>
    <w:tmpl w:val="DBF4D6E0"/>
    <w:lvl w:ilvl="0" w:tplc="E63E91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4100992"/>
    <w:docVar w:name="VerbatimVersion" w:val="5.1"/>
  </w:docVars>
  <w:rsids>
    <w:rsidRoot w:val="002E760A"/>
    <w:rsid w:val="00001030"/>
    <w:rsid w:val="0000280F"/>
    <w:rsid w:val="00003701"/>
    <w:rsid w:val="00007FC0"/>
    <w:rsid w:val="00013372"/>
    <w:rsid w:val="000139A3"/>
    <w:rsid w:val="00016B56"/>
    <w:rsid w:val="00026387"/>
    <w:rsid w:val="00026A38"/>
    <w:rsid w:val="00035DF2"/>
    <w:rsid w:val="00040496"/>
    <w:rsid w:val="00042FE1"/>
    <w:rsid w:val="00045841"/>
    <w:rsid w:val="00045A50"/>
    <w:rsid w:val="00047AED"/>
    <w:rsid w:val="00050A91"/>
    <w:rsid w:val="00050DB0"/>
    <w:rsid w:val="00052B28"/>
    <w:rsid w:val="00062746"/>
    <w:rsid w:val="000671B4"/>
    <w:rsid w:val="0006746A"/>
    <w:rsid w:val="00072D47"/>
    <w:rsid w:val="0007313B"/>
    <w:rsid w:val="00073821"/>
    <w:rsid w:val="00074B6B"/>
    <w:rsid w:val="00076375"/>
    <w:rsid w:val="00077628"/>
    <w:rsid w:val="000778F5"/>
    <w:rsid w:val="00082460"/>
    <w:rsid w:val="00086775"/>
    <w:rsid w:val="00092E1B"/>
    <w:rsid w:val="000B25A2"/>
    <w:rsid w:val="000B365F"/>
    <w:rsid w:val="000B4726"/>
    <w:rsid w:val="000B6301"/>
    <w:rsid w:val="000B70BD"/>
    <w:rsid w:val="000C48AF"/>
    <w:rsid w:val="000D4865"/>
    <w:rsid w:val="000D5BEF"/>
    <w:rsid w:val="000D5D78"/>
    <w:rsid w:val="000E0261"/>
    <w:rsid w:val="000E0A45"/>
    <w:rsid w:val="000F576C"/>
    <w:rsid w:val="000F6741"/>
    <w:rsid w:val="000F7C0C"/>
    <w:rsid w:val="00100833"/>
    <w:rsid w:val="00104529"/>
    <w:rsid w:val="00105942"/>
    <w:rsid w:val="001067A7"/>
    <w:rsid w:val="00107396"/>
    <w:rsid w:val="00112E46"/>
    <w:rsid w:val="00113BA7"/>
    <w:rsid w:val="00122F6A"/>
    <w:rsid w:val="0012319F"/>
    <w:rsid w:val="00124FD1"/>
    <w:rsid w:val="001258BD"/>
    <w:rsid w:val="00140ADA"/>
    <w:rsid w:val="00144072"/>
    <w:rsid w:val="00144A4C"/>
    <w:rsid w:val="0014724F"/>
    <w:rsid w:val="0017229C"/>
    <w:rsid w:val="00172F89"/>
    <w:rsid w:val="00176AB0"/>
    <w:rsid w:val="00177B7D"/>
    <w:rsid w:val="00181B1E"/>
    <w:rsid w:val="0018322D"/>
    <w:rsid w:val="00184F48"/>
    <w:rsid w:val="00190BB0"/>
    <w:rsid w:val="00192FB6"/>
    <w:rsid w:val="001934C5"/>
    <w:rsid w:val="00197683"/>
    <w:rsid w:val="00197D53"/>
    <w:rsid w:val="001A0B30"/>
    <w:rsid w:val="001A2C45"/>
    <w:rsid w:val="001A5B72"/>
    <w:rsid w:val="001A7D4F"/>
    <w:rsid w:val="001B3220"/>
    <w:rsid w:val="001B39CB"/>
    <w:rsid w:val="001B5776"/>
    <w:rsid w:val="001B7BDD"/>
    <w:rsid w:val="001D0C20"/>
    <w:rsid w:val="001E527A"/>
    <w:rsid w:val="001E5785"/>
    <w:rsid w:val="001F4111"/>
    <w:rsid w:val="001F5591"/>
    <w:rsid w:val="001F774E"/>
    <w:rsid w:val="001F78CE"/>
    <w:rsid w:val="002038AC"/>
    <w:rsid w:val="0020747A"/>
    <w:rsid w:val="00216103"/>
    <w:rsid w:val="002229BF"/>
    <w:rsid w:val="002230AE"/>
    <w:rsid w:val="002265F6"/>
    <w:rsid w:val="002311C5"/>
    <w:rsid w:val="002338A4"/>
    <w:rsid w:val="0023544E"/>
    <w:rsid w:val="0023581E"/>
    <w:rsid w:val="00236C5A"/>
    <w:rsid w:val="002421AB"/>
    <w:rsid w:val="00251AC9"/>
    <w:rsid w:val="00251FC7"/>
    <w:rsid w:val="002575EE"/>
    <w:rsid w:val="00257E53"/>
    <w:rsid w:val="002676A1"/>
    <w:rsid w:val="00271517"/>
    <w:rsid w:val="002803B6"/>
    <w:rsid w:val="00281FCC"/>
    <w:rsid w:val="002822EC"/>
    <w:rsid w:val="00284427"/>
    <w:rsid w:val="00284B92"/>
    <w:rsid w:val="002855A7"/>
    <w:rsid w:val="00286F85"/>
    <w:rsid w:val="002935B7"/>
    <w:rsid w:val="00297CF5"/>
    <w:rsid w:val="002A332B"/>
    <w:rsid w:val="002A616D"/>
    <w:rsid w:val="002B146A"/>
    <w:rsid w:val="002B4069"/>
    <w:rsid w:val="002B5E17"/>
    <w:rsid w:val="002B6694"/>
    <w:rsid w:val="002C4175"/>
    <w:rsid w:val="002D703B"/>
    <w:rsid w:val="002E11E3"/>
    <w:rsid w:val="002E24EB"/>
    <w:rsid w:val="002E56A7"/>
    <w:rsid w:val="002E760A"/>
    <w:rsid w:val="002F7A52"/>
    <w:rsid w:val="003001DC"/>
    <w:rsid w:val="00302C6E"/>
    <w:rsid w:val="00303301"/>
    <w:rsid w:val="00304282"/>
    <w:rsid w:val="003100ED"/>
    <w:rsid w:val="00315690"/>
    <w:rsid w:val="0031630D"/>
    <w:rsid w:val="0031673B"/>
    <w:rsid w:val="00316B75"/>
    <w:rsid w:val="00322EAA"/>
    <w:rsid w:val="00325646"/>
    <w:rsid w:val="00336CB8"/>
    <w:rsid w:val="00342E78"/>
    <w:rsid w:val="003435E4"/>
    <w:rsid w:val="0034393B"/>
    <w:rsid w:val="00344CF3"/>
    <w:rsid w:val="003460F2"/>
    <w:rsid w:val="00364BA4"/>
    <w:rsid w:val="0036567F"/>
    <w:rsid w:val="00370DAD"/>
    <w:rsid w:val="003770ED"/>
    <w:rsid w:val="0038158C"/>
    <w:rsid w:val="003820CC"/>
    <w:rsid w:val="00382A37"/>
    <w:rsid w:val="003902BA"/>
    <w:rsid w:val="003943E8"/>
    <w:rsid w:val="003A09E2"/>
    <w:rsid w:val="003A4279"/>
    <w:rsid w:val="003A48B5"/>
    <w:rsid w:val="003A5CD9"/>
    <w:rsid w:val="003B421E"/>
    <w:rsid w:val="003B4AEF"/>
    <w:rsid w:val="003C0473"/>
    <w:rsid w:val="003C04DA"/>
    <w:rsid w:val="003C41AC"/>
    <w:rsid w:val="003C4269"/>
    <w:rsid w:val="003D2A92"/>
    <w:rsid w:val="003D5DC3"/>
    <w:rsid w:val="003D6665"/>
    <w:rsid w:val="003D68EA"/>
    <w:rsid w:val="003E0833"/>
    <w:rsid w:val="003E1EFF"/>
    <w:rsid w:val="003E3678"/>
    <w:rsid w:val="003E3A06"/>
    <w:rsid w:val="003E6621"/>
    <w:rsid w:val="003E73CC"/>
    <w:rsid w:val="00400F18"/>
    <w:rsid w:val="00404C20"/>
    <w:rsid w:val="00405B6B"/>
    <w:rsid w:val="00406787"/>
    <w:rsid w:val="00407037"/>
    <w:rsid w:val="0041497B"/>
    <w:rsid w:val="00414DAF"/>
    <w:rsid w:val="00422BF0"/>
    <w:rsid w:val="00425580"/>
    <w:rsid w:val="0043798A"/>
    <w:rsid w:val="00441D58"/>
    <w:rsid w:val="004442C9"/>
    <w:rsid w:val="00444E50"/>
    <w:rsid w:val="004605D6"/>
    <w:rsid w:val="004741D1"/>
    <w:rsid w:val="0047647B"/>
    <w:rsid w:val="004836F1"/>
    <w:rsid w:val="0048678D"/>
    <w:rsid w:val="0049144E"/>
    <w:rsid w:val="0049329C"/>
    <w:rsid w:val="00493F4D"/>
    <w:rsid w:val="004940A5"/>
    <w:rsid w:val="00494F5A"/>
    <w:rsid w:val="004958A4"/>
    <w:rsid w:val="004975CC"/>
    <w:rsid w:val="004A2094"/>
    <w:rsid w:val="004A2C35"/>
    <w:rsid w:val="004A4C37"/>
    <w:rsid w:val="004B6989"/>
    <w:rsid w:val="004B7187"/>
    <w:rsid w:val="004B72D1"/>
    <w:rsid w:val="004C2E68"/>
    <w:rsid w:val="004C4579"/>
    <w:rsid w:val="004C60E8"/>
    <w:rsid w:val="004C6BEC"/>
    <w:rsid w:val="004C6FFA"/>
    <w:rsid w:val="004D3A10"/>
    <w:rsid w:val="004D6734"/>
    <w:rsid w:val="004D79D5"/>
    <w:rsid w:val="004E1710"/>
    <w:rsid w:val="004E33B5"/>
    <w:rsid w:val="004E3579"/>
    <w:rsid w:val="004E728B"/>
    <w:rsid w:val="004F39E0"/>
    <w:rsid w:val="00503FEB"/>
    <w:rsid w:val="005162FF"/>
    <w:rsid w:val="00521D4A"/>
    <w:rsid w:val="005343C9"/>
    <w:rsid w:val="005343EF"/>
    <w:rsid w:val="00537448"/>
    <w:rsid w:val="00537BD5"/>
    <w:rsid w:val="00550015"/>
    <w:rsid w:val="005517AE"/>
    <w:rsid w:val="00565A1C"/>
    <w:rsid w:val="00567D71"/>
    <w:rsid w:val="0057268A"/>
    <w:rsid w:val="00580310"/>
    <w:rsid w:val="0058255F"/>
    <w:rsid w:val="00582ABD"/>
    <w:rsid w:val="00583D09"/>
    <w:rsid w:val="00584605"/>
    <w:rsid w:val="005911FB"/>
    <w:rsid w:val="00594E4E"/>
    <w:rsid w:val="005A14A6"/>
    <w:rsid w:val="005A6742"/>
    <w:rsid w:val="005C444F"/>
    <w:rsid w:val="005D00E4"/>
    <w:rsid w:val="005D0196"/>
    <w:rsid w:val="005D2912"/>
    <w:rsid w:val="005D45CD"/>
    <w:rsid w:val="005D5DD5"/>
    <w:rsid w:val="005E2CE4"/>
    <w:rsid w:val="005F0DBB"/>
    <w:rsid w:val="005F16D4"/>
    <w:rsid w:val="005F423D"/>
    <w:rsid w:val="006012AD"/>
    <w:rsid w:val="00601FF1"/>
    <w:rsid w:val="00603DA7"/>
    <w:rsid w:val="006045E0"/>
    <w:rsid w:val="006065BD"/>
    <w:rsid w:val="00610488"/>
    <w:rsid w:val="0061188D"/>
    <w:rsid w:val="0061313D"/>
    <w:rsid w:val="0061454B"/>
    <w:rsid w:val="00614F81"/>
    <w:rsid w:val="0061558D"/>
    <w:rsid w:val="006164EA"/>
    <w:rsid w:val="006248A1"/>
    <w:rsid w:val="006276A1"/>
    <w:rsid w:val="00630503"/>
    <w:rsid w:val="00632F00"/>
    <w:rsid w:val="00634098"/>
    <w:rsid w:val="00641FA8"/>
    <w:rsid w:val="00643026"/>
    <w:rsid w:val="00644D25"/>
    <w:rsid w:val="00645FA9"/>
    <w:rsid w:val="0064706F"/>
    <w:rsid w:val="00647866"/>
    <w:rsid w:val="006527AC"/>
    <w:rsid w:val="0065529B"/>
    <w:rsid w:val="00665003"/>
    <w:rsid w:val="0066715B"/>
    <w:rsid w:val="0067251E"/>
    <w:rsid w:val="00674E5B"/>
    <w:rsid w:val="00676021"/>
    <w:rsid w:val="006916F1"/>
    <w:rsid w:val="0069348C"/>
    <w:rsid w:val="006A2AD0"/>
    <w:rsid w:val="006A3060"/>
    <w:rsid w:val="006A4724"/>
    <w:rsid w:val="006A7EE1"/>
    <w:rsid w:val="006B09D1"/>
    <w:rsid w:val="006B3908"/>
    <w:rsid w:val="006B6454"/>
    <w:rsid w:val="006B7C64"/>
    <w:rsid w:val="006C1067"/>
    <w:rsid w:val="006C1B2C"/>
    <w:rsid w:val="006C2375"/>
    <w:rsid w:val="006C3F4A"/>
    <w:rsid w:val="006D4ECC"/>
    <w:rsid w:val="006E0054"/>
    <w:rsid w:val="006F3195"/>
    <w:rsid w:val="006F3B7E"/>
    <w:rsid w:val="007021BE"/>
    <w:rsid w:val="00710977"/>
    <w:rsid w:val="007121EB"/>
    <w:rsid w:val="00714639"/>
    <w:rsid w:val="00722258"/>
    <w:rsid w:val="007243E5"/>
    <w:rsid w:val="007303D7"/>
    <w:rsid w:val="007319CB"/>
    <w:rsid w:val="00737E2F"/>
    <w:rsid w:val="00740535"/>
    <w:rsid w:val="00745FC4"/>
    <w:rsid w:val="00752EA7"/>
    <w:rsid w:val="007608F7"/>
    <w:rsid w:val="00762143"/>
    <w:rsid w:val="00766EA0"/>
    <w:rsid w:val="007723EA"/>
    <w:rsid w:val="0077324E"/>
    <w:rsid w:val="0077440E"/>
    <w:rsid w:val="0078040D"/>
    <w:rsid w:val="00783D09"/>
    <w:rsid w:val="00791016"/>
    <w:rsid w:val="0079593B"/>
    <w:rsid w:val="00796F2B"/>
    <w:rsid w:val="007A2226"/>
    <w:rsid w:val="007A3C96"/>
    <w:rsid w:val="007A6243"/>
    <w:rsid w:val="007B4665"/>
    <w:rsid w:val="007C367D"/>
    <w:rsid w:val="007C3F48"/>
    <w:rsid w:val="007D7186"/>
    <w:rsid w:val="007D7853"/>
    <w:rsid w:val="007D7FE9"/>
    <w:rsid w:val="007E234C"/>
    <w:rsid w:val="007E49CF"/>
    <w:rsid w:val="007E4B50"/>
    <w:rsid w:val="007E7259"/>
    <w:rsid w:val="007E72D8"/>
    <w:rsid w:val="007F48AC"/>
    <w:rsid w:val="007F5B66"/>
    <w:rsid w:val="007F64BF"/>
    <w:rsid w:val="007F6BB1"/>
    <w:rsid w:val="0080478E"/>
    <w:rsid w:val="00804E40"/>
    <w:rsid w:val="008058A1"/>
    <w:rsid w:val="0080591D"/>
    <w:rsid w:val="0081053E"/>
    <w:rsid w:val="0081547C"/>
    <w:rsid w:val="0081583E"/>
    <w:rsid w:val="00823A1C"/>
    <w:rsid w:val="008245A5"/>
    <w:rsid w:val="00831800"/>
    <w:rsid w:val="00833B22"/>
    <w:rsid w:val="008404FF"/>
    <w:rsid w:val="0084103A"/>
    <w:rsid w:val="00843484"/>
    <w:rsid w:val="00845B9D"/>
    <w:rsid w:val="00851FD2"/>
    <w:rsid w:val="00852AE1"/>
    <w:rsid w:val="00860622"/>
    <w:rsid w:val="00860984"/>
    <w:rsid w:val="008838C7"/>
    <w:rsid w:val="008875D0"/>
    <w:rsid w:val="008901B0"/>
    <w:rsid w:val="008925D1"/>
    <w:rsid w:val="00895F06"/>
    <w:rsid w:val="008A0280"/>
    <w:rsid w:val="008A1083"/>
    <w:rsid w:val="008A246E"/>
    <w:rsid w:val="008A360B"/>
    <w:rsid w:val="008B22E1"/>
    <w:rsid w:val="008B3ECB"/>
    <w:rsid w:val="008B4E85"/>
    <w:rsid w:val="008B5BBB"/>
    <w:rsid w:val="008C19EE"/>
    <w:rsid w:val="008C1B2E"/>
    <w:rsid w:val="008C49ED"/>
    <w:rsid w:val="008D0E79"/>
    <w:rsid w:val="008D4C99"/>
    <w:rsid w:val="00906130"/>
    <w:rsid w:val="009071D8"/>
    <w:rsid w:val="009104A4"/>
    <w:rsid w:val="009151F9"/>
    <w:rsid w:val="0091627E"/>
    <w:rsid w:val="00920115"/>
    <w:rsid w:val="00925ED3"/>
    <w:rsid w:val="009324FE"/>
    <w:rsid w:val="00935598"/>
    <w:rsid w:val="00940BF3"/>
    <w:rsid w:val="00940D87"/>
    <w:rsid w:val="009450B4"/>
    <w:rsid w:val="00960F76"/>
    <w:rsid w:val="00965310"/>
    <w:rsid w:val="00965B40"/>
    <w:rsid w:val="0097032B"/>
    <w:rsid w:val="00973799"/>
    <w:rsid w:val="009768B5"/>
    <w:rsid w:val="00977506"/>
    <w:rsid w:val="0098027A"/>
    <w:rsid w:val="00980C9E"/>
    <w:rsid w:val="00984E17"/>
    <w:rsid w:val="009930CD"/>
    <w:rsid w:val="00995708"/>
    <w:rsid w:val="009A365D"/>
    <w:rsid w:val="009A5510"/>
    <w:rsid w:val="009C1105"/>
    <w:rsid w:val="009C2382"/>
    <w:rsid w:val="009C5C41"/>
    <w:rsid w:val="009C791C"/>
    <w:rsid w:val="009D1349"/>
    <w:rsid w:val="009D1F2E"/>
    <w:rsid w:val="009D2EAD"/>
    <w:rsid w:val="009D54B2"/>
    <w:rsid w:val="009E1922"/>
    <w:rsid w:val="009F24A0"/>
    <w:rsid w:val="009F46CA"/>
    <w:rsid w:val="009F7ED2"/>
    <w:rsid w:val="00A06928"/>
    <w:rsid w:val="00A11390"/>
    <w:rsid w:val="00A22AA5"/>
    <w:rsid w:val="00A27F6D"/>
    <w:rsid w:val="00A329F6"/>
    <w:rsid w:val="00A33AC7"/>
    <w:rsid w:val="00A37B54"/>
    <w:rsid w:val="00A42A5C"/>
    <w:rsid w:val="00A44CC3"/>
    <w:rsid w:val="00A470B1"/>
    <w:rsid w:val="00A56F03"/>
    <w:rsid w:val="00A7269B"/>
    <w:rsid w:val="00A765F2"/>
    <w:rsid w:val="00A770E7"/>
    <w:rsid w:val="00A77662"/>
    <w:rsid w:val="00A834BC"/>
    <w:rsid w:val="00A87FB9"/>
    <w:rsid w:val="00A91E24"/>
    <w:rsid w:val="00A93661"/>
    <w:rsid w:val="00A93E6E"/>
    <w:rsid w:val="00A94050"/>
    <w:rsid w:val="00A95652"/>
    <w:rsid w:val="00A97811"/>
    <w:rsid w:val="00AB0B97"/>
    <w:rsid w:val="00AB7D50"/>
    <w:rsid w:val="00AC07A8"/>
    <w:rsid w:val="00AC0AB8"/>
    <w:rsid w:val="00AC2CC4"/>
    <w:rsid w:val="00AC530D"/>
    <w:rsid w:val="00AD0C1D"/>
    <w:rsid w:val="00AD2E8F"/>
    <w:rsid w:val="00AD597A"/>
    <w:rsid w:val="00AE6D7D"/>
    <w:rsid w:val="00AF440F"/>
    <w:rsid w:val="00AF527B"/>
    <w:rsid w:val="00AF65E4"/>
    <w:rsid w:val="00B06701"/>
    <w:rsid w:val="00B12BA1"/>
    <w:rsid w:val="00B22A64"/>
    <w:rsid w:val="00B26FD7"/>
    <w:rsid w:val="00B33655"/>
    <w:rsid w:val="00B33C6D"/>
    <w:rsid w:val="00B34CAA"/>
    <w:rsid w:val="00B408A5"/>
    <w:rsid w:val="00B41F88"/>
    <w:rsid w:val="00B42BE8"/>
    <w:rsid w:val="00B4508F"/>
    <w:rsid w:val="00B4549E"/>
    <w:rsid w:val="00B53725"/>
    <w:rsid w:val="00B55AD5"/>
    <w:rsid w:val="00B57A68"/>
    <w:rsid w:val="00B61969"/>
    <w:rsid w:val="00B70DFE"/>
    <w:rsid w:val="00B71053"/>
    <w:rsid w:val="00B8057C"/>
    <w:rsid w:val="00B81B9B"/>
    <w:rsid w:val="00B83754"/>
    <w:rsid w:val="00B85DB2"/>
    <w:rsid w:val="00B86E0F"/>
    <w:rsid w:val="00B87BC4"/>
    <w:rsid w:val="00B920C7"/>
    <w:rsid w:val="00BA326B"/>
    <w:rsid w:val="00BA46B7"/>
    <w:rsid w:val="00BA534E"/>
    <w:rsid w:val="00BA5EEE"/>
    <w:rsid w:val="00BA666A"/>
    <w:rsid w:val="00BB1B24"/>
    <w:rsid w:val="00BC1188"/>
    <w:rsid w:val="00BC7634"/>
    <w:rsid w:val="00BD003B"/>
    <w:rsid w:val="00BD0D9A"/>
    <w:rsid w:val="00BD2CEF"/>
    <w:rsid w:val="00BD4C9D"/>
    <w:rsid w:val="00BD6238"/>
    <w:rsid w:val="00BD6853"/>
    <w:rsid w:val="00BE6158"/>
    <w:rsid w:val="00BE64C9"/>
    <w:rsid w:val="00BF22C4"/>
    <w:rsid w:val="00BF593B"/>
    <w:rsid w:val="00BF773A"/>
    <w:rsid w:val="00BF7E81"/>
    <w:rsid w:val="00C04E52"/>
    <w:rsid w:val="00C057D6"/>
    <w:rsid w:val="00C0723F"/>
    <w:rsid w:val="00C13773"/>
    <w:rsid w:val="00C15D1A"/>
    <w:rsid w:val="00C15F91"/>
    <w:rsid w:val="00C17CC8"/>
    <w:rsid w:val="00C2055B"/>
    <w:rsid w:val="00C207E2"/>
    <w:rsid w:val="00C21CCD"/>
    <w:rsid w:val="00C26C95"/>
    <w:rsid w:val="00C3126F"/>
    <w:rsid w:val="00C41305"/>
    <w:rsid w:val="00C5353D"/>
    <w:rsid w:val="00C567CD"/>
    <w:rsid w:val="00C57076"/>
    <w:rsid w:val="00C639FA"/>
    <w:rsid w:val="00C64BA7"/>
    <w:rsid w:val="00C65D7B"/>
    <w:rsid w:val="00C70CAA"/>
    <w:rsid w:val="00C747BC"/>
    <w:rsid w:val="00C827AA"/>
    <w:rsid w:val="00C83417"/>
    <w:rsid w:val="00C8631E"/>
    <w:rsid w:val="00C92D59"/>
    <w:rsid w:val="00C94A13"/>
    <w:rsid w:val="00C95CA5"/>
    <w:rsid w:val="00C9604F"/>
    <w:rsid w:val="00C97B81"/>
    <w:rsid w:val="00CA19AA"/>
    <w:rsid w:val="00CA2C7A"/>
    <w:rsid w:val="00CA468A"/>
    <w:rsid w:val="00CA5AD8"/>
    <w:rsid w:val="00CB0567"/>
    <w:rsid w:val="00CB0854"/>
    <w:rsid w:val="00CB1248"/>
    <w:rsid w:val="00CB1E9C"/>
    <w:rsid w:val="00CB4781"/>
    <w:rsid w:val="00CB5875"/>
    <w:rsid w:val="00CB60F4"/>
    <w:rsid w:val="00CB69FF"/>
    <w:rsid w:val="00CB7E97"/>
    <w:rsid w:val="00CC49ED"/>
    <w:rsid w:val="00CC5298"/>
    <w:rsid w:val="00CC797A"/>
    <w:rsid w:val="00CD736E"/>
    <w:rsid w:val="00CD798D"/>
    <w:rsid w:val="00CE161E"/>
    <w:rsid w:val="00CE6252"/>
    <w:rsid w:val="00CF59A8"/>
    <w:rsid w:val="00CF6BE6"/>
    <w:rsid w:val="00D04EDD"/>
    <w:rsid w:val="00D068DD"/>
    <w:rsid w:val="00D07B56"/>
    <w:rsid w:val="00D1424D"/>
    <w:rsid w:val="00D15F7C"/>
    <w:rsid w:val="00D1796F"/>
    <w:rsid w:val="00D218BB"/>
    <w:rsid w:val="00D22DF1"/>
    <w:rsid w:val="00D312C3"/>
    <w:rsid w:val="00D325A9"/>
    <w:rsid w:val="00D33389"/>
    <w:rsid w:val="00D36A8A"/>
    <w:rsid w:val="00D431A0"/>
    <w:rsid w:val="00D51C29"/>
    <w:rsid w:val="00D57EEF"/>
    <w:rsid w:val="00D60BBD"/>
    <w:rsid w:val="00D61409"/>
    <w:rsid w:val="00D61BFB"/>
    <w:rsid w:val="00D63AF2"/>
    <w:rsid w:val="00D6691E"/>
    <w:rsid w:val="00D71170"/>
    <w:rsid w:val="00D721CE"/>
    <w:rsid w:val="00D80230"/>
    <w:rsid w:val="00D82038"/>
    <w:rsid w:val="00D83A9A"/>
    <w:rsid w:val="00D879CB"/>
    <w:rsid w:val="00D90D21"/>
    <w:rsid w:val="00D91A94"/>
    <w:rsid w:val="00D945FC"/>
    <w:rsid w:val="00DA1C92"/>
    <w:rsid w:val="00DA25D4"/>
    <w:rsid w:val="00DA3293"/>
    <w:rsid w:val="00DA6538"/>
    <w:rsid w:val="00DB2576"/>
    <w:rsid w:val="00DC7A55"/>
    <w:rsid w:val="00DD1DF0"/>
    <w:rsid w:val="00DE6677"/>
    <w:rsid w:val="00DF0CD4"/>
    <w:rsid w:val="00DF384F"/>
    <w:rsid w:val="00DF4D3E"/>
    <w:rsid w:val="00E03BBE"/>
    <w:rsid w:val="00E071E5"/>
    <w:rsid w:val="00E07395"/>
    <w:rsid w:val="00E10C66"/>
    <w:rsid w:val="00E15E75"/>
    <w:rsid w:val="00E16576"/>
    <w:rsid w:val="00E16756"/>
    <w:rsid w:val="00E31CDB"/>
    <w:rsid w:val="00E372E1"/>
    <w:rsid w:val="00E43EFB"/>
    <w:rsid w:val="00E5262C"/>
    <w:rsid w:val="00E6658C"/>
    <w:rsid w:val="00E66DB6"/>
    <w:rsid w:val="00E679C7"/>
    <w:rsid w:val="00E772DC"/>
    <w:rsid w:val="00E8199C"/>
    <w:rsid w:val="00E8295F"/>
    <w:rsid w:val="00E82A73"/>
    <w:rsid w:val="00E8676A"/>
    <w:rsid w:val="00E92B72"/>
    <w:rsid w:val="00E95355"/>
    <w:rsid w:val="00EA08F6"/>
    <w:rsid w:val="00EA14F1"/>
    <w:rsid w:val="00EB5EFF"/>
    <w:rsid w:val="00EB63EC"/>
    <w:rsid w:val="00EB6DD8"/>
    <w:rsid w:val="00EB7715"/>
    <w:rsid w:val="00EC377D"/>
    <w:rsid w:val="00EC673B"/>
    <w:rsid w:val="00EC7DC4"/>
    <w:rsid w:val="00ED30CF"/>
    <w:rsid w:val="00ED377E"/>
    <w:rsid w:val="00ED7303"/>
    <w:rsid w:val="00EF0D6F"/>
    <w:rsid w:val="00EF4D8F"/>
    <w:rsid w:val="00F004D5"/>
    <w:rsid w:val="00F007F2"/>
    <w:rsid w:val="00F176EF"/>
    <w:rsid w:val="00F22B25"/>
    <w:rsid w:val="00F24AE1"/>
    <w:rsid w:val="00F30848"/>
    <w:rsid w:val="00F30A17"/>
    <w:rsid w:val="00F357D4"/>
    <w:rsid w:val="00F407BC"/>
    <w:rsid w:val="00F45E10"/>
    <w:rsid w:val="00F465D7"/>
    <w:rsid w:val="00F56B15"/>
    <w:rsid w:val="00F62BC0"/>
    <w:rsid w:val="00F6364A"/>
    <w:rsid w:val="00F66179"/>
    <w:rsid w:val="00F67F68"/>
    <w:rsid w:val="00F729F4"/>
    <w:rsid w:val="00F735D2"/>
    <w:rsid w:val="00F75D89"/>
    <w:rsid w:val="00F761CA"/>
    <w:rsid w:val="00F764DE"/>
    <w:rsid w:val="00F80510"/>
    <w:rsid w:val="00F823CB"/>
    <w:rsid w:val="00F863AE"/>
    <w:rsid w:val="00F87AE8"/>
    <w:rsid w:val="00F9113A"/>
    <w:rsid w:val="00F947AA"/>
    <w:rsid w:val="00FA0CEA"/>
    <w:rsid w:val="00FA2660"/>
    <w:rsid w:val="00FA3D89"/>
    <w:rsid w:val="00FA687F"/>
    <w:rsid w:val="00FA68CE"/>
    <w:rsid w:val="00FA6A91"/>
    <w:rsid w:val="00FB72EF"/>
    <w:rsid w:val="00FC0B93"/>
    <w:rsid w:val="00FC6E94"/>
    <w:rsid w:val="00FC78BA"/>
    <w:rsid w:val="00FC7A82"/>
    <w:rsid w:val="00FE214C"/>
    <w:rsid w:val="00FE2546"/>
    <w:rsid w:val="00FF53A6"/>
    <w:rsid w:val="00FF757E"/>
    <w:rsid w:val="00FF75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9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D04EDD"/>
    <w:rPr>
      <w:rFonts w:ascii="Calibri" w:hAnsi="Calibri"/>
    </w:rPr>
  </w:style>
  <w:style w:type="paragraph" w:styleId="Heading1">
    <w:name w:val="heading 1"/>
    <w:aliases w:val="Pocket"/>
    <w:basedOn w:val="Normal"/>
    <w:next w:val="Normal"/>
    <w:link w:val="Heading1Char"/>
    <w:qFormat/>
    <w:rsid w:val="00D04E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4E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04E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2,no read,No Spacing2111,No Spacing1121"/>
    <w:basedOn w:val="Normal"/>
    <w:next w:val="Normal"/>
    <w:link w:val="Heading4Char"/>
    <w:uiPriority w:val="3"/>
    <w:unhideWhenUsed/>
    <w:qFormat/>
    <w:rsid w:val="00D04E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4E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EDD"/>
  </w:style>
  <w:style w:type="character" w:customStyle="1" w:styleId="Heading1Char">
    <w:name w:val="Heading 1 Char"/>
    <w:aliases w:val="Pocket Char"/>
    <w:basedOn w:val="DefaultParagraphFont"/>
    <w:link w:val="Heading1"/>
    <w:rsid w:val="00D04E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4E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4ED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21 Char"/>
    <w:basedOn w:val="DefaultParagraphFont"/>
    <w:link w:val="Heading4"/>
    <w:uiPriority w:val="3"/>
    <w:rsid w:val="00D04EDD"/>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D04ED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04ED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D04EDD"/>
    <w:rPr>
      <w:b w:val="0"/>
      <w:sz w:val="22"/>
      <w:u w:val="single"/>
    </w:rPr>
  </w:style>
  <w:style w:type="character" w:styleId="Hyperlink">
    <w:name w:val="Hyperlink"/>
    <w:basedOn w:val="DefaultParagraphFont"/>
    <w:uiPriority w:val="99"/>
    <w:unhideWhenUsed/>
    <w:rsid w:val="00D04EDD"/>
    <w:rPr>
      <w:color w:val="auto"/>
      <w:u w:val="none"/>
    </w:rPr>
  </w:style>
  <w:style w:type="character" w:styleId="FollowedHyperlink">
    <w:name w:val="FollowedHyperlink"/>
    <w:basedOn w:val="DefaultParagraphFont"/>
    <w:uiPriority w:val="99"/>
    <w:semiHidden/>
    <w:unhideWhenUsed/>
    <w:rsid w:val="00D04EDD"/>
    <w:rPr>
      <w:color w:val="auto"/>
      <w:u w:val="none"/>
    </w:rPr>
  </w:style>
  <w:style w:type="paragraph" w:customStyle="1" w:styleId="Definition">
    <w:name w:val="Definition"/>
    <w:basedOn w:val="ListParagraph"/>
    <w:link w:val="DefinitionChar"/>
    <w:uiPriority w:val="4"/>
    <w:qFormat/>
    <w:rsid w:val="000778F5"/>
    <w:pPr>
      <w:spacing w:line="480" w:lineRule="auto"/>
      <w:ind w:left="0"/>
    </w:pPr>
    <w:rPr>
      <w:b/>
      <w:sz w:val="28"/>
      <w:szCs w:val="28"/>
      <w:u w:val="single"/>
    </w:rPr>
  </w:style>
  <w:style w:type="character" w:customStyle="1" w:styleId="DefinitionChar">
    <w:name w:val="Definition Char"/>
    <w:basedOn w:val="DefaultParagraphFont"/>
    <w:link w:val="Definition"/>
    <w:uiPriority w:val="4"/>
    <w:rsid w:val="000778F5"/>
    <w:rPr>
      <w:rFonts w:ascii="Georgia" w:hAnsi="Georgia"/>
      <w:b/>
      <w:sz w:val="28"/>
      <w:szCs w:val="28"/>
      <w:u w:val="single"/>
    </w:rPr>
  </w:style>
  <w:style w:type="paragraph" w:styleId="ListParagraph">
    <w:name w:val="List Paragraph"/>
    <w:basedOn w:val="Normal"/>
    <w:uiPriority w:val="99"/>
    <w:unhideWhenUsed/>
    <w:qFormat/>
    <w:rsid w:val="000778F5"/>
    <w:pPr>
      <w:ind w:left="720"/>
      <w:contextualSpacing/>
    </w:pPr>
  </w:style>
  <w:style w:type="paragraph" w:customStyle="1" w:styleId="CenterSubtitle">
    <w:name w:val="Center Subtitle"/>
    <w:basedOn w:val="Normal"/>
    <w:link w:val="CenterSubtitleChar"/>
    <w:uiPriority w:val="4"/>
    <w:qFormat/>
    <w:rsid w:val="000778F5"/>
    <w:pPr>
      <w:jc w:val="center"/>
    </w:pPr>
    <w:rPr>
      <w:b/>
      <w:sz w:val="32"/>
      <w:szCs w:val="32"/>
    </w:rPr>
  </w:style>
  <w:style w:type="character" w:customStyle="1" w:styleId="CenterSubtitleChar">
    <w:name w:val="Center Subtitle Char"/>
    <w:basedOn w:val="DefaultParagraphFont"/>
    <w:link w:val="CenterSubtitle"/>
    <w:uiPriority w:val="4"/>
    <w:rsid w:val="000778F5"/>
    <w:rPr>
      <w:rFonts w:ascii="Georgia" w:hAnsi="Georgia"/>
      <w:b/>
      <w:sz w:val="32"/>
      <w:szCs w:val="32"/>
    </w:rPr>
  </w:style>
  <w:style w:type="paragraph" w:customStyle="1" w:styleId="SubSection1">
    <w:name w:val="SubSection1"/>
    <w:basedOn w:val="Normal"/>
    <w:link w:val="SubSection1Char"/>
    <w:uiPriority w:val="4"/>
    <w:qFormat/>
    <w:rsid w:val="000778F5"/>
    <w:pPr>
      <w:keepNext/>
      <w:keepLines/>
      <w:spacing w:before="40" w:after="0"/>
      <w:jc w:val="center"/>
      <w:outlineLvl w:val="3"/>
    </w:pPr>
    <w:rPr>
      <w:rFonts w:eastAsiaTheme="majorEastAsia" w:cstheme="majorBidi"/>
      <w:b/>
      <w:iCs/>
      <w:sz w:val="28"/>
    </w:rPr>
  </w:style>
  <w:style w:type="character" w:customStyle="1" w:styleId="SubSection1Char">
    <w:name w:val="SubSection1 Char"/>
    <w:basedOn w:val="DefaultParagraphFont"/>
    <w:link w:val="SubSection1"/>
    <w:uiPriority w:val="4"/>
    <w:rsid w:val="000778F5"/>
    <w:rPr>
      <w:rFonts w:ascii="Georgia" w:eastAsiaTheme="majorEastAsia" w:hAnsi="Georgia" w:cstheme="majorBidi"/>
      <w:b/>
      <w:iCs/>
      <w:sz w:val="28"/>
    </w:rPr>
  </w:style>
  <w:style w:type="paragraph" w:customStyle="1" w:styleId="textbold">
    <w:name w:val="text bold"/>
    <w:basedOn w:val="Normal"/>
    <w:link w:val="Emphasis"/>
    <w:uiPriority w:val="7"/>
    <w:qFormat/>
    <w:rsid w:val="005911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5911FB"/>
    <w:pPr>
      <w:spacing w:before="100" w:beforeAutospacing="1" w:after="100" w:afterAutospacing="1" w:line="240" w:lineRule="auto"/>
    </w:pPr>
    <w:rPr>
      <w:rFonts w:ascii="Times" w:hAnsi="Times" w:cs="Times New Roman"/>
      <w:sz w:val="20"/>
      <w:szCs w:val="20"/>
    </w:rPr>
  </w:style>
  <w:style w:type="paragraph" w:customStyle="1" w:styleId="card">
    <w:name w:val="card"/>
    <w:basedOn w:val="Normal"/>
    <w:link w:val="cardChar"/>
    <w:qFormat/>
    <w:rsid w:val="005911FB"/>
    <w:pPr>
      <w:ind w:left="400"/>
    </w:pPr>
    <w:rPr>
      <w:rFonts w:ascii="Times New Roman" w:eastAsia="Times New Roman" w:hAnsi="Times New Roman"/>
      <w:color w:val="000000"/>
      <w:sz w:val="20"/>
    </w:rPr>
  </w:style>
  <w:style w:type="character" w:customStyle="1" w:styleId="cardChar">
    <w:name w:val="card Char"/>
    <w:link w:val="card"/>
    <w:locked/>
    <w:rsid w:val="005911FB"/>
    <w:rPr>
      <w:rFonts w:ascii="Times New Roman" w:eastAsia="Times New Roman" w:hAnsi="Times New Roman"/>
      <w:color w:val="000000"/>
      <w:sz w:val="20"/>
    </w:rPr>
  </w:style>
  <w:style w:type="paragraph" w:customStyle="1" w:styleId="Default">
    <w:name w:val="Default"/>
    <w:rsid w:val="005911FB"/>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v2-processed">
    <w:name w:val="v2-processed"/>
    <w:basedOn w:val="Normal"/>
    <w:rsid w:val="0059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911FB"/>
  </w:style>
  <w:style w:type="paragraph" w:styleId="NoSpacing">
    <w:name w:val="No Spacing"/>
    <w:uiPriority w:val="1"/>
    <w:qFormat/>
    <w:rsid w:val="005911FB"/>
    <w:pPr>
      <w:spacing w:after="0" w:line="240" w:lineRule="auto"/>
    </w:pPr>
    <w:rPr>
      <w:rFonts w:ascii="Calibri" w:eastAsiaTheme="minorEastAsia" w:hAnsi="Calibri"/>
      <w:szCs w:val="24"/>
    </w:rPr>
  </w:style>
  <w:style w:type="paragraph" w:styleId="DocumentMap">
    <w:name w:val="Document Map"/>
    <w:basedOn w:val="Normal"/>
    <w:link w:val="DocumentMapChar"/>
    <w:uiPriority w:val="99"/>
    <w:semiHidden/>
    <w:unhideWhenUsed/>
    <w:rsid w:val="005911F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911FB"/>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D04EDD"/>
    <w:rPr>
      <w:rFonts w:ascii="Calibri" w:hAnsi="Calibri"/>
    </w:rPr>
  </w:style>
  <w:style w:type="paragraph" w:styleId="Heading1">
    <w:name w:val="heading 1"/>
    <w:aliases w:val="Pocket"/>
    <w:basedOn w:val="Normal"/>
    <w:next w:val="Normal"/>
    <w:link w:val="Heading1Char"/>
    <w:qFormat/>
    <w:rsid w:val="00D04E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4E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04E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2,no read,No Spacing2111,No Spacing1121"/>
    <w:basedOn w:val="Normal"/>
    <w:next w:val="Normal"/>
    <w:link w:val="Heading4Char"/>
    <w:uiPriority w:val="3"/>
    <w:unhideWhenUsed/>
    <w:qFormat/>
    <w:rsid w:val="00D04E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4E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EDD"/>
  </w:style>
  <w:style w:type="character" w:customStyle="1" w:styleId="Heading1Char">
    <w:name w:val="Heading 1 Char"/>
    <w:aliases w:val="Pocket Char"/>
    <w:basedOn w:val="DefaultParagraphFont"/>
    <w:link w:val="Heading1"/>
    <w:rsid w:val="00D04E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4E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4ED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21 Char"/>
    <w:basedOn w:val="DefaultParagraphFont"/>
    <w:link w:val="Heading4"/>
    <w:uiPriority w:val="3"/>
    <w:rsid w:val="00D04EDD"/>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D04ED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04EDD"/>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D04EDD"/>
    <w:rPr>
      <w:b w:val="0"/>
      <w:sz w:val="22"/>
      <w:u w:val="single"/>
    </w:rPr>
  </w:style>
  <w:style w:type="character" w:styleId="Hyperlink">
    <w:name w:val="Hyperlink"/>
    <w:basedOn w:val="DefaultParagraphFont"/>
    <w:uiPriority w:val="99"/>
    <w:unhideWhenUsed/>
    <w:rsid w:val="00D04EDD"/>
    <w:rPr>
      <w:color w:val="auto"/>
      <w:u w:val="none"/>
    </w:rPr>
  </w:style>
  <w:style w:type="character" w:styleId="FollowedHyperlink">
    <w:name w:val="FollowedHyperlink"/>
    <w:basedOn w:val="DefaultParagraphFont"/>
    <w:uiPriority w:val="99"/>
    <w:semiHidden/>
    <w:unhideWhenUsed/>
    <w:rsid w:val="00D04EDD"/>
    <w:rPr>
      <w:color w:val="auto"/>
      <w:u w:val="none"/>
    </w:rPr>
  </w:style>
  <w:style w:type="paragraph" w:customStyle="1" w:styleId="Definition">
    <w:name w:val="Definition"/>
    <w:basedOn w:val="ListParagraph"/>
    <w:link w:val="DefinitionChar"/>
    <w:uiPriority w:val="4"/>
    <w:qFormat/>
    <w:rsid w:val="000778F5"/>
    <w:pPr>
      <w:spacing w:line="480" w:lineRule="auto"/>
      <w:ind w:left="0"/>
    </w:pPr>
    <w:rPr>
      <w:b/>
      <w:sz w:val="28"/>
      <w:szCs w:val="28"/>
      <w:u w:val="single"/>
    </w:rPr>
  </w:style>
  <w:style w:type="character" w:customStyle="1" w:styleId="DefinitionChar">
    <w:name w:val="Definition Char"/>
    <w:basedOn w:val="DefaultParagraphFont"/>
    <w:link w:val="Definition"/>
    <w:uiPriority w:val="4"/>
    <w:rsid w:val="000778F5"/>
    <w:rPr>
      <w:rFonts w:ascii="Georgia" w:hAnsi="Georgia"/>
      <w:b/>
      <w:sz w:val="28"/>
      <w:szCs w:val="28"/>
      <w:u w:val="single"/>
    </w:rPr>
  </w:style>
  <w:style w:type="paragraph" w:styleId="ListParagraph">
    <w:name w:val="List Paragraph"/>
    <w:basedOn w:val="Normal"/>
    <w:uiPriority w:val="99"/>
    <w:unhideWhenUsed/>
    <w:qFormat/>
    <w:rsid w:val="000778F5"/>
    <w:pPr>
      <w:ind w:left="720"/>
      <w:contextualSpacing/>
    </w:pPr>
  </w:style>
  <w:style w:type="paragraph" w:customStyle="1" w:styleId="CenterSubtitle">
    <w:name w:val="Center Subtitle"/>
    <w:basedOn w:val="Normal"/>
    <w:link w:val="CenterSubtitleChar"/>
    <w:uiPriority w:val="4"/>
    <w:qFormat/>
    <w:rsid w:val="000778F5"/>
    <w:pPr>
      <w:jc w:val="center"/>
    </w:pPr>
    <w:rPr>
      <w:b/>
      <w:sz w:val="32"/>
      <w:szCs w:val="32"/>
    </w:rPr>
  </w:style>
  <w:style w:type="character" w:customStyle="1" w:styleId="CenterSubtitleChar">
    <w:name w:val="Center Subtitle Char"/>
    <w:basedOn w:val="DefaultParagraphFont"/>
    <w:link w:val="CenterSubtitle"/>
    <w:uiPriority w:val="4"/>
    <w:rsid w:val="000778F5"/>
    <w:rPr>
      <w:rFonts w:ascii="Georgia" w:hAnsi="Georgia"/>
      <w:b/>
      <w:sz w:val="32"/>
      <w:szCs w:val="32"/>
    </w:rPr>
  </w:style>
  <w:style w:type="paragraph" w:customStyle="1" w:styleId="SubSection1">
    <w:name w:val="SubSection1"/>
    <w:basedOn w:val="Normal"/>
    <w:link w:val="SubSection1Char"/>
    <w:uiPriority w:val="4"/>
    <w:qFormat/>
    <w:rsid w:val="000778F5"/>
    <w:pPr>
      <w:keepNext/>
      <w:keepLines/>
      <w:spacing w:before="40" w:after="0"/>
      <w:jc w:val="center"/>
      <w:outlineLvl w:val="3"/>
    </w:pPr>
    <w:rPr>
      <w:rFonts w:eastAsiaTheme="majorEastAsia" w:cstheme="majorBidi"/>
      <w:b/>
      <w:iCs/>
      <w:sz w:val="28"/>
    </w:rPr>
  </w:style>
  <w:style w:type="character" w:customStyle="1" w:styleId="SubSection1Char">
    <w:name w:val="SubSection1 Char"/>
    <w:basedOn w:val="DefaultParagraphFont"/>
    <w:link w:val="SubSection1"/>
    <w:uiPriority w:val="4"/>
    <w:rsid w:val="000778F5"/>
    <w:rPr>
      <w:rFonts w:ascii="Georgia" w:eastAsiaTheme="majorEastAsia" w:hAnsi="Georgia" w:cstheme="majorBidi"/>
      <w:b/>
      <w:iCs/>
      <w:sz w:val="28"/>
    </w:rPr>
  </w:style>
  <w:style w:type="paragraph" w:customStyle="1" w:styleId="textbold">
    <w:name w:val="text bold"/>
    <w:basedOn w:val="Normal"/>
    <w:link w:val="Emphasis"/>
    <w:uiPriority w:val="7"/>
    <w:qFormat/>
    <w:rsid w:val="005911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5911FB"/>
    <w:pPr>
      <w:spacing w:before="100" w:beforeAutospacing="1" w:after="100" w:afterAutospacing="1" w:line="240" w:lineRule="auto"/>
    </w:pPr>
    <w:rPr>
      <w:rFonts w:ascii="Times" w:hAnsi="Times" w:cs="Times New Roman"/>
      <w:sz w:val="20"/>
      <w:szCs w:val="20"/>
    </w:rPr>
  </w:style>
  <w:style w:type="paragraph" w:customStyle="1" w:styleId="card">
    <w:name w:val="card"/>
    <w:basedOn w:val="Normal"/>
    <w:link w:val="cardChar"/>
    <w:qFormat/>
    <w:rsid w:val="005911FB"/>
    <w:pPr>
      <w:ind w:left="400"/>
    </w:pPr>
    <w:rPr>
      <w:rFonts w:ascii="Times New Roman" w:eastAsia="Times New Roman" w:hAnsi="Times New Roman"/>
      <w:color w:val="000000"/>
      <w:sz w:val="20"/>
    </w:rPr>
  </w:style>
  <w:style w:type="character" w:customStyle="1" w:styleId="cardChar">
    <w:name w:val="card Char"/>
    <w:link w:val="card"/>
    <w:locked/>
    <w:rsid w:val="005911FB"/>
    <w:rPr>
      <w:rFonts w:ascii="Times New Roman" w:eastAsia="Times New Roman" w:hAnsi="Times New Roman"/>
      <w:color w:val="000000"/>
      <w:sz w:val="20"/>
    </w:rPr>
  </w:style>
  <w:style w:type="paragraph" w:customStyle="1" w:styleId="Default">
    <w:name w:val="Default"/>
    <w:rsid w:val="005911FB"/>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v2-processed">
    <w:name w:val="v2-processed"/>
    <w:basedOn w:val="Normal"/>
    <w:rsid w:val="00591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911FB"/>
  </w:style>
  <w:style w:type="paragraph" w:styleId="NoSpacing">
    <w:name w:val="No Spacing"/>
    <w:uiPriority w:val="1"/>
    <w:qFormat/>
    <w:rsid w:val="005911FB"/>
    <w:pPr>
      <w:spacing w:after="0" w:line="240" w:lineRule="auto"/>
    </w:pPr>
    <w:rPr>
      <w:rFonts w:ascii="Calibri" w:eastAsiaTheme="minorEastAsia" w:hAnsi="Calibri"/>
      <w:szCs w:val="24"/>
    </w:rPr>
  </w:style>
  <w:style w:type="paragraph" w:styleId="DocumentMap">
    <w:name w:val="Document Map"/>
    <w:basedOn w:val="Normal"/>
    <w:link w:val="DocumentMapChar"/>
    <w:uiPriority w:val="99"/>
    <w:semiHidden/>
    <w:unhideWhenUsed/>
    <w:rsid w:val="005911F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911F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business/2016/jun/16/chinas-debt-is-250-of-gdp-and-could-be-fatal-says-government-expert" TargetMode="External"/><Relationship Id="rId21" Type="http://schemas.openxmlformats.org/officeDocument/2006/relationships/hyperlink" Target="http://english.chinamil.com.cn/news-channels/today-headlines/2015-11/20/content_6779050.htm" TargetMode="External"/><Relationship Id="rId42" Type="http://schemas.openxmlformats.org/officeDocument/2006/relationships/hyperlink" Target="http://www.defenseone.com/ideas/2015/08/americas-allies-want-more-us/118811/" TargetMode="External"/><Relationship Id="rId47" Type="http://schemas.openxmlformats.org/officeDocument/2006/relationships/hyperlink" Target="http://www.ft.com/cms/s/0/e8f9607c-d155-11e5-831d-09f7778e7377.html" TargetMode="External"/><Relationship Id="rId63" Type="http://schemas.openxmlformats.org/officeDocument/2006/relationships/hyperlink" Target="http://www.channelnewsasia.com/news/asiapacific/serious-concerns-over/2871648.html?utm_content=bufferdccf8&amp;utm_medium=social&amp;utm_source=twitter.com&amp;utm_campaign=buffer" TargetMode="External"/><Relationship Id="rId68" Type="http://schemas.openxmlformats.org/officeDocument/2006/relationships/hyperlink" Target="http://thediplomat.com/2016/02/a-us-asean-south-china-sea-failure-at-sunnylands/" TargetMode="External"/><Relationship Id="rId84" Type="http://schemas.openxmlformats.org/officeDocument/2006/relationships/hyperlink" Target="https://www.foreignaffairs.com/articles/east-asia/2011-07-01/disengaging-taiwan" TargetMode="External"/><Relationship Id="rId89" Type="http://schemas.openxmlformats.org/officeDocument/2006/relationships/hyperlink" Target="http://sputniknews.com/politics/20160504/1039075173/us-china-russia-south-china-sea.html" TargetMode="External"/><Relationship Id="rId16" Type="http://schemas.openxmlformats.org/officeDocument/2006/relationships/hyperlink" Target="http://www.orfonline.org/wp-content/uploads/2015/07/ORF_Monograph_Nandan_Unnikrishanan.pdf" TargetMode="External"/><Relationship Id="rId11" Type="http://schemas.openxmlformats.org/officeDocument/2006/relationships/hyperlink" Target="http://thediplomat.com/2016/06/what-does-the-nine-dash-line-actually-mean/" TargetMode="External"/><Relationship Id="rId32" Type="http://schemas.openxmlformats.org/officeDocument/2006/relationships/hyperlink" Target="https://www.thestreet.com/story/13340228/1/south-china-sea-dispute-could-hurt-american-business-in-china.html" TargetMode="External"/><Relationship Id="rId37" Type="http://schemas.openxmlformats.org/officeDocument/2006/relationships/hyperlink" Target="https://www.theguardian.com/world/2016/may/29/south-china-sea-fears-grow-before-tribunal-ruling-disputed-islands" TargetMode="External"/><Relationship Id="rId53" Type="http://schemas.openxmlformats.org/officeDocument/2006/relationships/hyperlink" Target="http://www.bbc.co.uk/news/world-asia-18825148" TargetMode="External"/><Relationship Id="rId58" Type="http://schemas.openxmlformats.org/officeDocument/2006/relationships/hyperlink" Target="http://cil.nus.edu.sg/rp/pdf/1992%20ASEAN%20Declaration%20on%20the%20South%20China%20Sea-pdf.pdf" TargetMode="External"/><Relationship Id="rId74" Type="http://schemas.openxmlformats.org/officeDocument/2006/relationships/hyperlink" Target="http://timesofindia.indiatimes.com/world/china/India-and-the-South-China-Sea-dispute/articleshow/52095847.cms" TargetMode="External"/><Relationship Id="rId79" Type="http://schemas.openxmlformats.org/officeDocument/2006/relationships/hyperlink" Target="http://nbr.org/publications/element.aspx?id=863" TargetMode="External"/><Relationship Id="rId5" Type="http://schemas.openxmlformats.org/officeDocument/2006/relationships/settings" Target="settings.xml"/><Relationship Id="rId90" Type="http://schemas.openxmlformats.org/officeDocument/2006/relationships/hyperlink" Target="http://thediplomat.com/2016/04/did-russia-just-side-with-china-on-the-south-china-sea/" TargetMode="External"/><Relationship Id="rId95" Type="http://schemas.openxmlformats.org/officeDocument/2006/relationships/hyperlink" Target="https://repository.library.georgetown.edu/bitstream/handle/10822/552907/choHelen.pdf?sequence=1" TargetMode="External"/><Relationship Id="rId22" Type="http://schemas.openxmlformats.org/officeDocument/2006/relationships/hyperlink" Target="http://www.bloomberg.com/news/articles/2015-11-20/japan-considers-sending-navy-to-support-u-s-in-south-china-sea" TargetMode="External"/><Relationship Id="rId27" Type="http://schemas.openxmlformats.org/officeDocument/2006/relationships/hyperlink" Target="https://www.theguardian.com/business/2016/jun/16/chinas-debt-is-250-of-gdp-and-could-be-fatal-says-government-expert" TargetMode="External"/><Relationship Id="rId43" Type="http://schemas.openxmlformats.org/officeDocument/2006/relationships/hyperlink" Target="http://thediplomat.com/2016/02/us-asean-summit-preparing-for-a-new-normal/" TargetMode="External"/><Relationship Id="rId48" Type="http://schemas.openxmlformats.org/officeDocument/2006/relationships/hyperlink" Target="http://www.eastasiaforum.org/2016/01/04/asean-at-court-in-sunnylands/" TargetMode="External"/><Relationship Id="rId64" Type="http://schemas.openxmlformats.org/officeDocument/2006/relationships/hyperlink" Target="https://twitter.com/GregPoling/status/742744204665880576" TargetMode="External"/><Relationship Id="rId69" Type="http://schemas.openxmlformats.org/officeDocument/2006/relationships/hyperlink" Target="http://thediplomat.com/2015/03/does-asean-have-a-south-china-sea-position/" TargetMode="External"/><Relationship Id="rId80" Type="http://schemas.openxmlformats.org/officeDocument/2006/relationships/hyperlink" Target="http://nbr.org/publications/element.aspx?id=863" TargetMode="External"/><Relationship Id="rId85" Type="http://schemas.openxmlformats.org/officeDocument/2006/relationships/hyperlink" Target="http://www.wsj.com/articles/south-korea-calls-for-south-china-sea-rights-1446461006" TargetMode="External"/><Relationship Id="rId3" Type="http://schemas.openxmlformats.org/officeDocument/2006/relationships/styles" Target="styles.xml"/><Relationship Id="rId12" Type="http://schemas.openxmlformats.org/officeDocument/2006/relationships/hyperlink" Target="http://news.xinhuanet.com/english/2016-06/04/c_135412585.htm" TargetMode="External"/><Relationship Id="rId17" Type="http://schemas.openxmlformats.org/officeDocument/2006/relationships/hyperlink" Target="http://www.smh.com.au/world/south-china-sea-dispute-where-the-world-stands-20160614-gpif9p.html" TargetMode="External"/><Relationship Id="rId25" Type="http://schemas.openxmlformats.org/officeDocument/2006/relationships/hyperlink" Target="http://in.reuters.com/article/asia-security-ash-carter-idINKCN0YQ05P" TargetMode="External"/><Relationship Id="rId33" Type="http://schemas.openxmlformats.org/officeDocument/2006/relationships/hyperlink" Target="https://www.yahoo.com/news/obama-asia-tour-china-tension-125146928.html" TargetMode="External"/><Relationship Id="rId38" Type="http://schemas.openxmlformats.org/officeDocument/2006/relationships/hyperlink" Target="http://www.politico.com/story/2015/07/barack-obama-administration-navy-pentagon-odds-south-china-sea-120865" TargetMode="External"/><Relationship Id="rId46" Type="http://schemas.openxmlformats.org/officeDocument/2006/relationships/hyperlink" Target="http://thediplomat.com/2016/03/indonesia-summons-chinese-ambassador-after-south-china-sea-stand-off-near-natuna-islands/" TargetMode="External"/><Relationship Id="rId59" Type="http://schemas.openxmlformats.org/officeDocument/2006/relationships/hyperlink" Target="http://www.asean.org/?static_post=treaty-of-amity-and-cooperation-in-southeast-asia-indonesia-24-february-1976-2" TargetMode="External"/><Relationship Id="rId67" Type="http://schemas.openxmlformats.org/officeDocument/2006/relationships/hyperlink" Target="http://thediplomat.com/2016/02/why-the-us-asean-sunnylands-summit-matters/" TargetMode="External"/><Relationship Id="rId20" Type="http://schemas.openxmlformats.org/officeDocument/2006/relationships/hyperlink" Target="http://thediplomat.com/2015/11/china-is-on-high-alert-for-japans-intervention-in-south-china-sea/" TargetMode="External"/><Relationship Id="rId41" Type="http://schemas.openxmlformats.org/officeDocument/2006/relationships/hyperlink" Target="http://news.xinhuanet.com/english/2016-02/15/c_135100623.htm" TargetMode="External"/><Relationship Id="rId54" Type="http://schemas.openxmlformats.org/officeDocument/2006/relationships/hyperlink" Target="http://www.bignewsnetwork.com/news/241022285/cambodia-reiterates-stance-over-south-china-sea-ahead-of-summi" TargetMode="External"/><Relationship Id="rId62" Type="http://schemas.openxmlformats.org/officeDocument/2006/relationships/hyperlink" Target="http://thediplomat.com/2016/06/asean-foreign-ministers-issue-then-retract-communique-referencing-south-china-sea/" TargetMode="External"/><Relationship Id="rId70" Type="http://schemas.openxmlformats.org/officeDocument/2006/relationships/hyperlink" Target="http://learningenglish.voanews.com/a/south-china-sea-code-conduct/3052110.html" TargetMode="External"/><Relationship Id="rId75" Type="http://schemas.openxmlformats.org/officeDocument/2006/relationships/hyperlink" Target="http://thediplomat.com/2015/03/indias-got-a-plan-for-south-china-sea-disputes-and-china-wont-like-it/" TargetMode="External"/><Relationship Id="rId83" Type="http://schemas.openxmlformats.org/officeDocument/2006/relationships/hyperlink" Target="http://www.lowyinterpreter.org/post/2015/04/20/A-note-to-Congressional-Republicans.aspx" TargetMode="External"/><Relationship Id="rId88" Type="http://schemas.openxmlformats.org/officeDocument/2006/relationships/hyperlink" Target="http://www.ponarseurasia.org/memo/russia-new-player-south-china-sea" TargetMode="External"/><Relationship Id="rId91" Type="http://schemas.openxmlformats.org/officeDocument/2006/relationships/hyperlink" Target="http://www.culturaldiplomacy.org/pdf/case%20studies/Hwajung_Kim_Cultural_Diplomacy_as_the_Means_of_Soft_Power_in_the_Information_Age.pdf" TargetMode="External"/><Relationship Id="rId96" Type="http://schemas.openxmlformats.org/officeDocument/2006/relationships/hyperlink" Target="http://www.savap.org.pk/journals/ARInt./Vol.5(3)/2014(5.3-26).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bbc.com/news/world-asia-29422233" TargetMode="External"/><Relationship Id="rId23" Type="http://schemas.openxmlformats.org/officeDocument/2006/relationships/hyperlink" Target="http://www.forbes.com/sites/timdaiss/2016/06/22/u-s-strategically-squeezing-china-in-south-china-sea-beijing-claims/" TargetMode="External"/><Relationship Id="rId28" Type="http://schemas.openxmlformats.org/officeDocument/2006/relationships/hyperlink" Target="http://www.nybooks.com/articles/2016/05/12/who-is-xi/" TargetMode="External"/><Relationship Id="rId36" Type="http://schemas.openxmlformats.org/officeDocument/2006/relationships/hyperlink" Target="http://asianjournal.com/news/us-congress-more-naval-operations-in-south-china-sea/" TargetMode="External"/><Relationship Id="rId49" Type="http://schemas.openxmlformats.org/officeDocument/2006/relationships/hyperlink" Target="http://cnnphilippines.com/news/2016/02/16/united-states-asean-south-china-sea-barack-obama-noynoy-aquino.html" TargetMode="External"/><Relationship Id="rId57" Type="http://schemas.openxmlformats.org/officeDocument/2006/relationships/hyperlink" Target="http://cil.nus.edu.sg/rp/pdf/2002%20Declaration%20on%20the%20Conduct%20of%20Parties%20in%20the%20South%20China%20Sea-pdf.pdf" TargetMode="External"/><Relationship Id="rId10" Type="http://schemas.openxmlformats.org/officeDocument/2006/relationships/hyperlink" Target="http://www.chinadaily.com.cn/china/2016-05/15/content_25280154.htm" TargetMode="External"/><Relationship Id="rId31" Type="http://schemas.openxmlformats.org/officeDocument/2006/relationships/hyperlink" Target="http://asia.nikkei.com/Politics-Economy/Policy-Politics/Rare-open-rift-over-economy-emerges-in-China" TargetMode="External"/><Relationship Id="rId44" Type="http://schemas.openxmlformats.org/officeDocument/2006/relationships/hyperlink" Target="http://thediplomat.com/2016/03/why-asean-must-remain-neutral-on-the-south-china-sea/" TargetMode="External"/><Relationship Id="rId52" Type="http://schemas.openxmlformats.org/officeDocument/2006/relationships/hyperlink" Target="http://thediplomat.com/2016/02/a-us-asean-south-china-sea-failure-at-sunnylands/" TargetMode="External"/><Relationship Id="rId60" Type="http://schemas.openxmlformats.org/officeDocument/2006/relationships/hyperlink" Target="http://www.straitstimes.com/asia/se-asia/asean-chair-malaysia-wants-efforts-on-south-china-sea-code-of-conduct-to-be-hastened" TargetMode="External"/><Relationship Id="rId65" Type="http://schemas.openxmlformats.org/officeDocument/2006/relationships/hyperlink" Target="http://thediplomat.com/2016/02/what-did-the-us-asean-sunnylands-summit-achieve/" TargetMode="External"/><Relationship Id="rId73" Type="http://schemas.openxmlformats.org/officeDocument/2006/relationships/hyperlink" Target="https://www.theguardian.com/world/2015/aug/04/asean-talks-us-and-philippines-to-defy-china-and-raise-south-china-sea-dispute" TargetMode="External"/><Relationship Id="rId78" Type="http://schemas.openxmlformats.org/officeDocument/2006/relationships/hyperlink" Target="http://thediplomat.com/2015/10/why-japan-wont-get-too-involved-in-the-south-china-sea/" TargetMode="External"/><Relationship Id="rId81" Type="http://schemas.openxmlformats.org/officeDocument/2006/relationships/hyperlink" Target="http://nationalinterest.org/blog/the-buzz/why-south-korea-silent-chinas-moves-the-south-china-sea-13275?page=2" TargetMode="External"/><Relationship Id="rId86" Type="http://schemas.openxmlformats.org/officeDocument/2006/relationships/hyperlink" Target="http://inhomelandsecurity.com/russias-south-china-sea-conundrum/" TargetMode="External"/><Relationship Id="rId94" Type="http://schemas.openxmlformats.org/officeDocument/2006/relationships/hyperlink" Target="http://www.fime.fi/wp-content/uploads/2012/12/Levant-letters-2-2012.pdf" TargetMode="Externa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news.xinhuanet.com/english/2016-04/29/c_135322815.htm" TargetMode="External"/><Relationship Id="rId13" Type="http://schemas.openxmlformats.org/officeDocument/2006/relationships/hyperlink" Target="http://www.theatlantic.com/china/archive/2013/10/how-humiliation-drove-modern-chinese-history/280878/" TargetMode="External"/><Relationship Id="rId18" Type="http://schemas.openxmlformats.org/officeDocument/2006/relationships/hyperlink" Target="http://news.xinhuanet.com/english/2016-06/05/c_135413870.htm" TargetMode="External"/><Relationship Id="rId39" Type="http://schemas.openxmlformats.org/officeDocument/2006/relationships/hyperlink" Target="http://www.politico.com/story/2015/07/barack-obama-administration-navy-pentagon-odds-south-china-sea-120865" TargetMode="External"/><Relationship Id="rId34" Type="http://schemas.openxmlformats.org/officeDocument/2006/relationships/hyperlink" Target="http://www.pri.org/stories/2015-09-07/if-he-were-president-donald-trump-says-world-would-respect-america-and-fear-it" TargetMode="External"/><Relationship Id="rId50" Type="http://schemas.openxmlformats.org/officeDocument/2006/relationships/hyperlink" Target="https://www.whitehouse.gov/the-press-office/2016/02/16/joint-statement-us-asean-special-leaders-summit-sunnylands-declaration" TargetMode="External"/><Relationship Id="rId55" Type="http://schemas.openxmlformats.org/officeDocument/2006/relationships/hyperlink" Target="http://thediplomat.com/2015/11/china-pledges-new-military-aid-to-cambodia/" TargetMode="External"/><Relationship Id="rId76" Type="http://schemas.openxmlformats.org/officeDocument/2006/relationships/hyperlink" Target="http://nationalinterest.org/blog/the-buzz/asias-nightmare-could-india-china-clash-over-the-south-china-13333" TargetMode="External"/><Relationship Id="rId97" Type="http://schemas.openxmlformats.org/officeDocument/2006/relationships/hyperlink" Target="https://www.linkedin.com/pulse/does-oil-wealth-bring-power-james-blackburn" TargetMode="External"/><Relationship Id="rId7" Type="http://schemas.openxmlformats.org/officeDocument/2006/relationships/hyperlink" Target="http://www.scmp.com/news/china/diplomacy-defence/article/1977418/beijing-courting-disaster-shunning-south-china-sea" TargetMode="External"/><Relationship Id="rId71" Type="http://schemas.openxmlformats.org/officeDocument/2006/relationships/hyperlink" Target="https://www.ciaonet.org/attachments/19146/uploads" TargetMode="External"/><Relationship Id="rId92" Type="http://schemas.openxmlformats.org/officeDocument/2006/relationships/hyperlink" Target="http://www.culturaldiplomacy.org/pdf/case%20studies/Hwajung_Kim_Cultural_Diplomacy_as_the_Means_of_Soft_Power_in_the_Information_Age.pdf" TargetMode="External"/><Relationship Id="rId2" Type="http://schemas.openxmlformats.org/officeDocument/2006/relationships/numbering" Target="numbering.xml"/><Relationship Id="rId29" Type="http://schemas.openxmlformats.org/officeDocument/2006/relationships/hyperlink" Target="http://www.nybooks.com/articles/2016/05/12/who-is-xi/" TargetMode="External"/><Relationship Id="rId24" Type="http://schemas.openxmlformats.org/officeDocument/2006/relationships/hyperlink" Target="http://www.forbes.com/washington/" TargetMode="External"/><Relationship Id="rId40" Type="http://schemas.openxmlformats.org/officeDocument/2006/relationships/hyperlink" Target="http://asiamaritime.net/congress-wants-to-know-why-chinas-batting-aside-obamas-big-pacific-pivot/" TargetMode="External"/><Relationship Id="rId45" Type="http://schemas.openxmlformats.org/officeDocument/2006/relationships/hyperlink" Target="http://www.asean.org/storage/2016/02/Press-Statement-by-the-Chairman-of-the-ASEAN-Foreign-Ministers27-Retreat_ENG_FINAL-as-of-27.pdf" TargetMode="External"/><Relationship Id="rId66" Type="http://schemas.openxmlformats.org/officeDocument/2006/relationships/hyperlink" Target="http://thediplomat.com/2016/02/asean-seriously-concerned-by-chinas-south-china-sea-behavior/" TargetMode="External"/><Relationship Id="rId87" Type="http://schemas.openxmlformats.org/officeDocument/2006/relationships/hyperlink" Target="http://www.forbes.com/asia/" TargetMode="External"/><Relationship Id="rId61" Type="http://schemas.openxmlformats.org/officeDocument/2006/relationships/hyperlink" Target="http://thediplomat.com/2016/05/u-s-credibility-in-the-south-china-sea/" TargetMode="External"/><Relationship Id="rId82" Type="http://schemas.openxmlformats.org/officeDocument/2006/relationships/hyperlink" Target="https://asiansecurityblog.wordpress.com/2015/06/16/the-mers-panic-and-the-now-painfully-obvious-need-to-clean-up-the-korean-regulatory-state/" TargetMode="External"/><Relationship Id="rId19" Type="http://schemas.openxmlformats.org/officeDocument/2006/relationships/hyperlink" Target="http://search.news.cn/language/search.jspa?id=en&amp;t=1&amp;t1=0&amp;ss=&amp;ct=&amp;n1=South+China+Sea" TargetMode="External"/><Relationship Id="rId14" Type="http://schemas.openxmlformats.org/officeDocument/2006/relationships/hyperlink" Target="http://vietnamnews.vn/politics-laws/278928/vision-needed-for-east-sea-stability.html" TargetMode="External"/><Relationship Id="rId30" Type="http://schemas.openxmlformats.org/officeDocument/2006/relationships/hyperlink" Target="http://www.nytimes.com/2016/06/05/opinion/sunday/how-china-fell-off-the-miracle-path.html" TargetMode="External"/><Relationship Id="rId35" Type="http://schemas.openxmlformats.org/officeDocument/2006/relationships/hyperlink" Target="http://intpolicydigest.org/2015/06/06/the-new-cnn-effect-pentagon-signals-assertive-south-china-sea-policy/" TargetMode="External"/><Relationship Id="rId56" Type="http://schemas.openxmlformats.org/officeDocument/2006/relationships/hyperlink" Target="http://thediplomat.com/2016/03/indonesia-summons-chinese-ambassador-after-south-china-sea-stand-off-near-natuna-islands/" TargetMode="External"/><Relationship Id="rId77" Type="http://schemas.openxmlformats.org/officeDocument/2006/relationships/hyperlink" Target="http://thediplomat.com/2015/07/japans-south-china-sea-strategy/" TargetMode="External"/><Relationship Id="rId8" Type="http://schemas.openxmlformats.org/officeDocument/2006/relationships/hyperlink" Target="http://www.fmprc.gov.cn/mfa_eng/wjbxw/t1350776.shtml" TargetMode="External"/><Relationship Id="rId51" Type="http://schemas.openxmlformats.org/officeDocument/2006/relationships/hyperlink" Target="http://blogs.cfr.org/asia/2016/02/19/the-u-s-asean-summit-final-thoughts/" TargetMode="External"/><Relationship Id="rId72" Type="http://schemas.openxmlformats.org/officeDocument/2006/relationships/hyperlink" Target="http://www.reuters.com/article/us-usa-asean-vietnam-southchinasea-idUSKCN0VP1L5" TargetMode="External"/><Relationship Id="rId93" Type="http://schemas.openxmlformats.org/officeDocument/2006/relationships/hyperlink" Target="https://repository.library.georgetown.edu/bitstream/handle/10822/552907/choHelen.pdf?sequence=1"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AF889-EBB8-4412-BEC2-34D470609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331</Pages>
  <Words>155170</Words>
  <Characters>884475</Characters>
  <Application>Microsoft Office Word</Application>
  <DocSecurity>0</DocSecurity>
  <Lines>7370</Lines>
  <Paragraphs>2075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keywords>5.1.1</cp:keywords>
  <cp:lastModifiedBy>jasonlrussell</cp:lastModifiedBy>
  <cp:revision>7</cp:revision>
  <dcterms:created xsi:type="dcterms:W3CDTF">2016-06-26T18:28:00Z</dcterms:created>
  <dcterms:modified xsi:type="dcterms:W3CDTF">2016-06-27T13:53:00Z</dcterms:modified>
</cp:coreProperties>
</file>