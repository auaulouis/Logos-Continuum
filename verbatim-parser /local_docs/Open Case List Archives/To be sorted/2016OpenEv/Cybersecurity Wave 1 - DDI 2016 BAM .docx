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F654C9" w14:textId="5A552AE6" w:rsidR="005E3501" w:rsidRDefault="005E3501" w:rsidP="00E20D16">
      <w:pPr>
        <w:pStyle w:val="Heading1"/>
      </w:pPr>
      <w:r>
        <w:t xml:space="preserve">Strategy notes </w:t>
      </w:r>
    </w:p>
    <w:p w14:paraId="43F35222" w14:textId="77777777" w:rsidR="002B50FA" w:rsidRDefault="002B50FA" w:rsidP="002B50FA">
      <w:pPr>
        <w:pStyle w:val="Heading4"/>
      </w:pPr>
      <w:r>
        <w:t xml:space="preserve">Don’t be frightened by the lack of answers to the off case at the bottom – no really don’t now get frightened just b/c I said don’t get frightened – we need some more wave two work on this but we also have generics and have the 1ac </w:t>
      </w:r>
      <w:proofErr w:type="spellStart"/>
      <w:r>
        <w:t>ev</w:t>
      </w:r>
      <w:proofErr w:type="spellEnd"/>
      <w:r>
        <w:t xml:space="preserve"> to answers a lot of these arguments. </w:t>
      </w:r>
    </w:p>
    <w:p w14:paraId="68A2BBE4" w14:textId="77777777" w:rsidR="002B50FA" w:rsidRPr="00E37C82" w:rsidRDefault="002B50FA" w:rsidP="002B50FA"/>
    <w:p w14:paraId="460EF5FD" w14:textId="77777777" w:rsidR="002B50FA" w:rsidRDefault="002B50FA" w:rsidP="002B50FA">
      <w:pPr>
        <w:pStyle w:val="Heading4"/>
      </w:pPr>
      <w:r>
        <w:t xml:space="preserve">Some strategy thoughts you should read only after you have read the 1ac – we’ll add more to this as we go.   </w:t>
      </w:r>
    </w:p>
    <w:p w14:paraId="22A94942" w14:textId="07C0709A" w:rsidR="00396D22" w:rsidRDefault="005E3501" w:rsidP="005E3501">
      <w:r>
        <w:t xml:space="preserve">When people say the </w:t>
      </w:r>
      <w:proofErr w:type="spellStart"/>
      <w:r>
        <w:t>SQuo</w:t>
      </w:r>
      <w:proofErr w:type="spellEnd"/>
      <w:r>
        <w:t xml:space="preserve"> solves, you should argue only a start need more concrete actions.  You should be careful, however, to make sure that you don’t undermine the solvency by claiming that this time will work – need </w:t>
      </w:r>
      <w:proofErr w:type="spellStart"/>
      <w:proofErr w:type="gramStart"/>
      <w:r>
        <w:t>ot</w:t>
      </w:r>
      <w:proofErr w:type="spellEnd"/>
      <w:proofErr w:type="gramEnd"/>
      <w:r>
        <w:t xml:space="preserve"> argue that the </w:t>
      </w:r>
      <w:proofErr w:type="spellStart"/>
      <w:r>
        <w:t>squo</w:t>
      </w:r>
      <w:proofErr w:type="spellEnd"/>
      <w:r>
        <w:t xml:space="preserve"> was only foundational </w:t>
      </w:r>
    </w:p>
    <w:p w14:paraId="3B0B6774" w14:textId="124AB8B8" w:rsidR="00C977C9" w:rsidRDefault="00C977C9" w:rsidP="00E20D16">
      <w:pPr>
        <w:pStyle w:val="Heading1"/>
      </w:pPr>
      <w:r>
        <w:lastRenderedPageBreak/>
        <w:t xml:space="preserve">1ac </w:t>
      </w:r>
    </w:p>
    <w:p w14:paraId="59646A15" w14:textId="122D71D8" w:rsidR="00DA5DA3" w:rsidRDefault="00DD2FE6" w:rsidP="00DA5DA3">
      <w:pPr>
        <w:pStyle w:val="Heading4"/>
      </w:pPr>
      <w:r>
        <w:t xml:space="preserve">Inherency - </w:t>
      </w:r>
      <w:r w:rsidR="00DA5DA3">
        <w:t xml:space="preserve">China and the US have initial agreements on cyber security but brokering a more verifiable framework is necessary and would reduce mutual suspicion </w:t>
      </w:r>
    </w:p>
    <w:p w14:paraId="2BF6CB1D" w14:textId="28BEA02E" w:rsidR="006333F3" w:rsidRPr="005E3501" w:rsidRDefault="006333F3" w:rsidP="006333F3">
      <w:r>
        <w:rPr>
          <w:rStyle w:val="Style13ptBold"/>
        </w:rPr>
        <w:t xml:space="preserve">Harold </w:t>
      </w:r>
      <w:r w:rsidR="00A43B90">
        <w:rPr>
          <w:rStyle w:val="Style13ptBold"/>
        </w:rPr>
        <w:t>et al.</w:t>
      </w:r>
      <w:r w:rsidR="00A43B90" w:rsidRPr="00012B18">
        <w:rPr>
          <w:rStyle w:val="Style13ptBold"/>
          <w:b w:val="0"/>
        </w:rPr>
        <w:t xml:space="preserve">, </w:t>
      </w:r>
      <w:r w:rsidR="00A43B90" w:rsidRPr="00012B18">
        <w:rPr>
          <w:rStyle w:val="Style13ptBold"/>
        </w:rPr>
        <w:t>2016</w:t>
      </w:r>
      <w:r w:rsidR="00A43B90" w:rsidRPr="00012B18">
        <w:rPr>
          <w:rStyle w:val="Style13ptBold"/>
          <w:b w:val="0"/>
        </w:rPr>
        <w:t xml:space="preserve"> </w:t>
      </w:r>
      <w:r w:rsidR="0068715D">
        <w:rPr>
          <w:rStyle w:val="Style13ptBold"/>
          <w:b w:val="0"/>
          <w:sz w:val="22"/>
          <w:szCs w:val="22"/>
        </w:rPr>
        <w:t>(</w:t>
      </w:r>
      <w:r w:rsidRPr="00012B18">
        <w:rPr>
          <w:rStyle w:val="Style13ptBold"/>
          <w:b w:val="0"/>
          <w:sz w:val="22"/>
          <w:szCs w:val="22"/>
        </w:rPr>
        <w:t xml:space="preserve">Senior Policy Analyst @ RAND Corporation, [Scott Warren Harold, Martin C. </w:t>
      </w:r>
      <w:proofErr w:type="spellStart"/>
      <w:r w:rsidRPr="00012B18">
        <w:rPr>
          <w:rStyle w:val="Style13ptBold"/>
          <w:b w:val="0"/>
          <w:sz w:val="22"/>
          <w:szCs w:val="22"/>
        </w:rPr>
        <w:t>Libicki</w:t>
      </w:r>
      <w:proofErr w:type="spellEnd"/>
      <w:r w:rsidRPr="00012B18">
        <w:rPr>
          <w:rStyle w:val="Style13ptBold"/>
          <w:b w:val="0"/>
          <w:sz w:val="22"/>
          <w:szCs w:val="22"/>
        </w:rPr>
        <w:t xml:space="preserve">, Astrid </w:t>
      </w:r>
      <w:proofErr w:type="spellStart"/>
      <w:r w:rsidRPr="00012B18">
        <w:rPr>
          <w:rStyle w:val="Style13ptBold"/>
          <w:b w:val="0"/>
          <w:sz w:val="22"/>
          <w:szCs w:val="22"/>
        </w:rPr>
        <w:t>Stuth</w:t>
      </w:r>
      <w:proofErr w:type="spellEnd"/>
      <w:r w:rsidRPr="00012B18">
        <w:rPr>
          <w:rStyle w:val="Style13ptBold"/>
          <w:b w:val="0"/>
          <w:sz w:val="22"/>
          <w:szCs w:val="22"/>
        </w:rPr>
        <w:t xml:space="preserve"> </w:t>
      </w:r>
      <w:proofErr w:type="spellStart"/>
      <w:r w:rsidRPr="00012B18">
        <w:rPr>
          <w:rStyle w:val="Style13ptBold"/>
          <w:b w:val="0"/>
          <w:sz w:val="22"/>
          <w:szCs w:val="22"/>
        </w:rPr>
        <w:t>Cevallos</w:t>
      </w:r>
      <w:proofErr w:type="spellEnd"/>
      <w:r w:rsidRPr="00012B18">
        <w:rPr>
          <w:rStyle w:val="Style13ptBold"/>
          <w:b w:val="0"/>
          <w:sz w:val="22"/>
          <w:szCs w:val="22"/>
        </w:rPr>
        <w:t>, April</w:t>
      </w:r>
      <w:r w:rsidRPr="00012B18">
        <w:rPr>
          <w:rStyle w:val="Style13ptBold"/>
          <w:b w:val="0"/>
        </w:rPr>
        <w:t xml:space="preserve"> </w:t>
      </w:r>
      <w:r>
        <w:rPr>
          <w:rStyle w:val="Style13ptBold"/>
          <w:b w:val="0"/>
        </w:rPr>
        <w:t xml:space="preserve">2016 </w:t>
      </w:r>
      <w:r w:rsidR="00A43B90" w:rsidRPr="00012B18">
        <w:rPr>
          <w:rStyle w:val="Style13ptBold"/>
          <w:b w:val="0"/>
          <w:sz w:val="22"/>
          <w:szCs w:val="22"/>
        </w:rPr>
        <w:t>“Getting to Yes with China in Cyber Space</w:t>
      </w:r>
      <w:r>
        <w:rPr>
          <w:rStyle w:val="Style13ptBold"/>
          <w:b w:val="0"/>
          <w:sz w:val="22"/>
          <w:szCs w:val="22"/>
        </w:rPr>
        <w:t xml:space="preserve">” Rand </w:t>
      </w:r>
      <w:hyperlink r:id="rId7" w:history="1">
        <w:r w:rsidR="0068715D" w:rsidRPr="006C6B6D">
          <w:rPr>
            <w:rStyle w:val="Hyperlink"/>
          </w:rPr>
          <w:t>http://www.rand.org/pubs/research_reports/RR1335.html</w:t>
        </w:r>
      </w:hyperlink>
      <w:r w:rsidR="0068715D">
        <w:t xml:space="preserve"> accessed DDI -TM)</w:t>
      </w:r>
    </w:p>
    <w:p w14:paraId="4174015E" w14:textId="5511EE7B" w:rsidR="00A43B90" w:rsidRPr="00003CEC" w:rsidRDefault="00A43B90" w:rsidP="00A43B90">
      <w:pPr>
        <w:rPr>
          <w:szCs w:val="22"/>
        </w:rPr>
      </w:pPr>
    </w:p>
    <w:p w14:paraId="1A6550BD" w14:textId="77777777" w:rsidR="00A43B90" w:rsidRDefault="00A43B90" w:rsidP="00A43B90">
      <w:pPr>
        <w:rPr>
          <w:sz w:val="14"/>
          <w:szCs w:val="14"/>
        </w:rPr>
      </w:pPr>
      <w:r w:rsidRPr="00DE7389">
        <w:rPr>
          <w:rStyle w:val="StyleUnderline"/>
          <w:highlight w:val="green"/>
        </w:rPr>
        <w:t>Given</w:t>
      </w:r>
      <w:r w:rsidRPr="00816D2C">
        <w:rPr>
          <w:sz w:val="16"/>
          <w:szCs w:val="16"/>
        </w:rPr>
        <w:t xml:space="preserve"> that the </w:t>
      </w:r>
      <w:r w:rsidRPr="00DE7389">
        <w:rPr>
          <w:rStyle w:val="StyleUnderline"/>
          <w:highlight w:val="green"/>
        </w:rPr>
        <w:t>U</w:t>
      </w:r>
      <w:r w:rsidRPr="00816D2C">
        <w:rPr>
          <w:rStyle w:val="StyleUnderline"/>
        </w:rPr>
        <w:t xml:space="preserve">nited </w:t>
      </w:r>
      <w:r w:rsidRPr="00DE7389">
        <w:rPr>
          <w:rStyle w:val="StyleUnderline"/>
          <w:highlight w:val="green"/>
        </w:rPr>
        <w:t>S</w:t>
      </w:r>
      <w:r w:rsidRPr="00816D2C">
        <w:rPr>
          <w:rStyle w:val="StyleUnderline"/>
        </w:rPr>
        <w:t xml:space="preserve">tates </w:t>
      </w:r>
      <w:r w:rsidRPr="00DE7389">
        <w:rPr>
          <w:rStyle w:val="StyleUnderline"/>
          <w:highlight w:val="green"/>
        </w:rPr>
        <w:t>and China</w:t>
      </w:r>
      <w:r w:rsidRPr="00816D2C">
        <w:rPr>
          <w:rStyle w:val="StyleUnderline"/>
        </w:rPr>
        <w:t xml:space="preserve"> </w:t>
      </w:r>
      <w:r w:rsidRPr="00DE7389">
        <w:rPr>
          <w:rStyle w:val="StyleUnderline"/>
          <w:highlight w:val="green"/>
        </w:rPr>
        <w:t>would like to reduce mutual suspicion in cyberspace</w:t>
      </w:r>
      <w:r w:rsidRPr="00816D2C">
        <w:rPr>
          <w:sz w:val="16"/>
          <w:szCs w:val="16"/>
        </w:rPr>
        <w:t xml:space="preserve">, </w:t>
      </w:r>
      <w:r w:rsidRPr="00DE7389">
        <w:rPr>
          <w:rStyle w:val="StyleUnderline"/>
          <w:highlight w:val="green"/>
        </w:rPr>
        <w:t>one option might be</w:t>
      </w:r>
      <w:r w:rsidRPr="00816D2C">
        <w:rPr>
          <w:rStyle w:val="StyleUnderline"/>
        </w:rPr>
        <w:t xml:space="preserve"> the</w:t>
      </w:r>
      <w:r w:rsidRPr="00816D2C">
        <w:rPr>
          <w:sz w:val="16"/>
          <w:szCs w:val="16"/>
        </w:rPr>
        <w:t xml:space="preserve"> </w:t>
      </w:r>
      <w:r w:rsidRPr="00DE7389">
        <w:rPr>
          <w:rStyle w:val="StyleUnderline"/>
          <w:highlight w:val="green"/>
        </w:rPr>
        <w:t>negotiation of</w:t>
      </w:r>
      <w:r w:rsidRPr="00DE7389">
        <w:rPr>
          <w:sz w:val="16"/>
          <w:szCs w:val="16"/>
          <w:highlight w:val="green"/>
        </w:rPr>
        <w:t xml:space="preserve"> </w:t>
      </w:r>
      <w:r w:rsidRPr="00DE7389">
        <w:rPr>
          <w:rStyle w:val="StyleUnderline"/>
          <w:highlight w:val="green"/>
        </w:rPr>
        <w:t>agreement</w:t>
      </w:r>
      <w:r w:rsidRPr="00816D2C">
        <w:rPr>
          <w:rStyle w:val="StyleUnderline"/>
        </w:rPr>
        <w:t xml:space="preserve"> </w:t>
      </w:r>
      <w:r w:rsidRPr="00DE7389">
        <w:rPr>
          <w:rStyle w:val="StyleUnderline"/>
          <w:highlight w:val="green"/>
        </w:rPr>
        <w:t>on a set of</w:t>
      </w:r>
      <w:r w:rsidRPr="00816D2C">
        <w:rPr>
          <w:rStyle w:val="StyleUnderline"/>
        </w:rPr>
        <w:t xml:space="preserve"> </w:t>
      </w:r>
      <w:r w:rsidRPr="00DE7389">
        <w:rPr>
          <w:rStyle w:val="StyleUnderline"/>
          <w:highlight w:val="green"/>
        </w:rPr>
        <w:t>norms</w:t>
      </w:r>
      <w:r w:rsidRPr="00816D2C">
        <w:rPr>
          <w:sz w:val="16"/>
          <w:szCs w:val="16"/>
        </w:rPr>
        <w:t xml:space="preserve">. </w:t>
      </w:r>
      <w:r w:rsidRPr="00DE7389">
        <w:rPr>
          <w:rStyle w:val="StyleUnderline"/>
          <w:highlight w:val="green"/>
        </w:rPr>
        <w:t>Since</w:t>
      </w:r>
      <w:r w:rsidRPr="00816D2C">
        <w:rPr>
          <w:rStyle w:val="StyleUnderline"/>
        </w:rPr>
        <w:t xml:space="preserve"> </w:t>
      </w:r>
      <w:r w:rsidRPr="00DE7389">
        <w:rPr>
          <w:rStyle w:val="StyleUnderline"/>
          <w:highlight w:val="green"/>
        </w:rPr>
        <w:t>both sides</w:t>
      </w:r>
      <w:r w:rsidRPr="00816D2C">
        <w:rPr>
          <w:rStyle w:val="StyleUnderline"/>
        </w:rPr>
        <w:t xml:space="preserve"> </w:t>
      </w:r>
      <w:r w:rsidRPr="00DE7389">
        <w:rPr>
          <w:rStyle w:val="StyleUnderline"/>
          <w:highlight w:val="green"/>
        </w:rPr>
        <w:t>express concern over</w:t>
      </w:r>
      <w:r w:rsidRPr="00816D2C">
        <w:rPr>
          <w:rStyle w:val="StyleUnderline"/>
        </w:rPr>
        <w:t xml:space="preserve"> the </w:t>
      </w:r>
      <w:r w:rsidRPr="00DE7389">
        <w:rPr>
          <w:rStyle w:val="StyleUnderline"/>
          <w:highlight w:val="green"/>
        </w:rPr>
        <w:t>possibility</w:t>
      </w:r>
      <w:r w:rsidRPr="00816D2C">
        <w:rPr>
          <w:rStyle w:val="StyleUnderline"/>
        </w:rPr>
        <w:t xml:space="preserve"> </w:t>
      </w:r>
      <w:r w:rsidRPr="00DE7389">
        <w:rPr>
          <w:rStyle w:val="StyleUnderline"/>
          <w:highlight w:val="green"/>
        </w:rPr>
        <w:t>of</w:t>
      </w:r>
      <w:r w:rsidRPr="00816D2C">
        <w:rPr>
          <w:rStyle w:val="StyleUnderline"/>
        </w:rPr>
        <w:t xml:space="preserve"> the other side</w:t>
      </w:r>
      <w:r w:rsidRPr="00816D2C">
        <w:rPr>
          <w:sz w:val="16"/>
          <w:szCs w:val="16"/>
        </w:rPr>
        <w:t xml:space="preserve"> </w:t>
      </w:r>
      <w:r w:rsidRPr="00DE7389">
        <w:rPr>
          <w:rStyle w:val="StyleUnderline"/>
          <w:highlight w:val="green"/>
        </w:rPr>
        <w:t>targeting</w:t>
      </w:r>
      <w:r w:rsidRPr="00816D2C">
        <w:rPr>
          <w:rStyle w:val="StyleUnderline"/>
        </w:rPr>
        <w:t xml:space="preserve"> its </w:t>
      </w:r>
      <w:r w:rsidRPr="00DE7389">
        <w:rPr>
          <w:rStyle w:val="StyleUnderline"/>
          <w:highlight w:val="green"/>
        </w:rPr>
        <w:t>critical infrastructure</w:t>
      </w:r>
      <w:r w:rsidRPr="00816D2C">
        <w:rPr>
          <w:sz w:val="16"/>
          <w:szCs w:val="16"/>
        </w:rPr>
        <w:t xml:space="preserve">, the </w:t>
      </w:r>
      <w:r w:rsidRPr="00DE7389">
        <w:rPr>
          <w:rStyle w:val="StyleUnderline"/>
          <w:highlight w:val="green"/>
        </w:rPr>
        <w:t>core of the deal would be for the</w:t>
      </w:r>
      <w:r w:rsidRPr="00816D2C">
        <w:rPr>
          <w:sz w:val="16"/>
          <w:szCs w:val="16"/>
        </w:rPr>
        <w:t xml:space="preserve"> </w:t>
      </w:r>
      <w:r w:rsidRPr="00DE7389">
        <w:rPr>
          <w:rStyle w:val="StyleUnderline"/>
          <w:highlight w:val="green"/>
        </w:rPr>
        <w:t>U</w:t>
      </w:r>
      <w:r w:rsidRPr="00816D2C">
        <w:rPr>
          <w:sz w:val="16"/>
          <w:szCs w:val="16"/>
        </w:rPr>
        <w:t xml:space="preserve">nited </w:t>
      </w:r>
      <w:r w:rsidRPr="00DE7389">
        <w:rPr>
          <w:rStyle w:val="StyleUnderline"/>
          <w:highlight w:val="green"/>
        </w:rPr>
        <w:t>S</w:t>
      </w:r>
      <w:r w:rsidRPr="00816D2C">
        <w:rPr>
          <w:sz w:val="16"/>
          <w:szCs w:val="16"/>
        </w:rPr>
        <w:t xml:space="preserve">tates </w:t>
      </w:r>
      <w:r w:rsidRPr="00DE7389">
        <w:rPr>
          <w:rStyle w:val="StyleUnderline"/>
          <w:highlight w:val="green"/>
        </w:rPr>
        <w:t>and China to abjure</w:t>
      </w:r>
      <w:r w:rsidRPr="00816D2C">
        <w:rPr>
          <w:rStyle w:val="StyleUnderline"/>
        </w:rPr>
        <w:t xml:space="preserve"> </w:t>
      </w:r>
      <w:proofErr w:type="spellStart"/>
      <w:r w:rsidRPr="00DE7389">
        <w:rPr>
          <w:rStyle w:val="StyleUnderline"/>
          <w:highlight w:val="green"/>
        </w:rPr>
        <w:t>cyberattacks</w:t>
      </w:r>
      <w:proofErr w:type="spellEnd"/>
      <w:r w:rsidRPr="00DE7389">
        <w:rPr>
          <w:rStyle w:val="StyleUnderline"/>
          <w:highlight w:val="green"/>
        </w:rPr>
        <w:t xml:space="preserve"> on each other’s critical infrastructure</w:t>
      </w:r>
      <w:r w:rsidRPr="00816D2C">
        <w:rPr>
          <w:sz w:val="16"/>
          <w:szCs w:val="16"/>
        </w:rPr>
        <w:t xml:space="preserve">. 30 </w:t>
      </w:r>
      <w:r w:rsidRPr="00816D2C">
        <w:rPr>
          <w:rStyle w:val="StyleUnderline"/>
        </w:rPr>
        <w:t>This</w:t>
      </w:r>
      <w:r w:rsidRPr="00816D2C">
        <w:rPr>
          <w:sz w:val="16"/>
          <w:szCs w:val="16"/>
        </w:rPr>
        <w:t xml:space="preserve"> </w:t>
      </w:r>
      <w:r w:rsidRPr="00816D2C">
        <w:rPr>
          <w:rStyle w:val="StyleUnderline"/>
        </w:rPr>
        <w:t>proposal was</w:t>
      </w:r>
      <w:r w:rsidRPr="00816D2C">
        <w:rPr>
          <w:sz w:val="16"/>
          <w:szCs w:val="16"/>
        </w:rPr>
        <w:t xml:space="preserve"> </w:t>
      </w:r>
      <w:r w:rsidRPr="00816D2C">
        <w:rPr>
          <w:rStyle w:val="StyleUnderline"/>
        </w:rPr>
        <w:t>well received by the respondents</w:t>
      </w:r>
      <w:r w:rsidRPr="00816D2C">
        <w:rPr>
          <w:sz w:val="16"/>
          <w:szCs w:val="16"/>
        </w:rPr>
        <w:t xml:space="preserve">, </w:t>
      </w:r>
      <w:r w:rsidRPr="00816D2C">
        <w:rPr>
          <w:rStyle w:val="StyleUnderline"/>
        </w:rPr>
        <w:t>with interviewees from across academic, think tank, military, and state organizations all responding positively to this proposal</w:t>
      </w:r>
      <w:r w:rsidRPr="00816D2C">
        <w:rPr>
          <w:sz w:val="16"/>
          <w:szCs w:val="16"/>
        </w:rPr>
        <w:t xml:space="preserve">. 31 </w:t>
      </w:r>
      <w:r w:rsidRPr="00816D2C">
        <w:rPr>
          <w:rStyle w:val="StyleUnderline"/>
        </w:rPr>
        <w:t>Respondents</w:t>
      </w:r>
      <w:r w:rsidRPr="00816D2C">
        <w:rPr>
          <w:sz w:val="16"/>
          <w:szCs w:val="16"/>
        </w:rPr>
        <w:t xml:space="preserve"> </w:t>
      </w:r>
      <w:r w:rsidRPr="00816D2C">
        <w:rPr>
          <w:rStyle w:val="StyleUnderline"/>
        </w:rPr>
        <w:t>appeared to hold</w:t>
      </w:r>
      <w:r w:rsidRPr="00816D2C">
        <w:rPr>
          <w:sz w:val="16"/>
          <w:szCs w:val="16"/>
        </w:rPr>
        <w:t xml:space="preserve"> </w:t>
      </w:r>
      <w:r w:rsidRPr="00816D2C">
        <w:rPr>
          <w:rStyle w:val="StyleUnderline"/>
        </w:rPr>
        <w:t>relatively similar views of the definition of critical infrastructure</w:t>
      </w:r>
      <w:r w:rsidRPr="00816D2C">
        <w:rPr>
          <w:sz w:val="16"/>
          <w:szCs w:val="16"/>
        </w:rPr>
        <w:t xml:space="preserve"> </w:t>
      </w:r>
      <w:r w:rsidRPr="00816D2C">
        <w:rPr>
          <w:rStyle w:val="StyleUnderline"/>
        </w:rPr>
        <w:t>to those of their U.S</w:t>
      </w:r>
      <w:r w:rsidRPr="00816D2C">
        <w:rPr>
          <w:sz w:val="16"/>
          <w:szCs w:val="16"/>
        </w:rPr>
        <w:t xml:space="preserve">. </w:t>
      </w:r>
      <w:r w:rsidRPr="00816D2C">
        <w:rPr>
          <w:rStyle w:val="StyleUnderline"/>
        </w:rPr>
        <w:t>counterparts</w:t>
      </w:r>
      <w:r w:rsidRPr="00816D2C">
        <w:rPr>
          <w:sz w:val="16"/>
          <w:szCs w:val="16"/>
        </w:rPr>
        <w:t xml:space="preserve">—such things as the </w:t>
      </w:r>
      <w:r w:rsidRPr="00816D2C">
        <w:rPr>
          <w:rStyle w:val="StyleUnderline"/>
        </w:rPr>
        <w:t>electrical power grid and the banking system</w:t>
      </w:r>
      <w:r w:rsidRPr="00816D2C">
        <w:rPr>
          <w:sz w:val="16"/>
          <w:szCs w:val="16"/>
        </w:rPr>
        <w:t xml:space="preserve">. One respondent noted that </w:t>
      </w:r>
      <w:r w:rsidRPr="009F36B1">
        <w:rPr>
          <w:rStyle w:val="StyleUnderline"/>
        </w:rPr>
        <w:t>there is precedent for such a deal</w:t>
      </w:r>
      <w:proofErr w:type="gramStart"/>
      <w:r w:rsidRPr="00816D2C">
        <w:rPr>
          <w:sz w:val="16"/>
          <w:szCs w:val="16"/>
        </w:rPr>
        <w:t>;</w:t>
      </w:r>
      <w:proofErr w:type="gramEnd"/>
      <w:r w:rsidRPr="00816D2C">
        <w:rPr>
          <w:sz w:val="16"/>
          <w:szCs w:val="16"/>
        </w:rPr>
        <w:t xml:space="preserve"> in early May 2015, just days before we conducted our field inter - views, </w:t>
      </w:r>
      <w:r w:rsidRPr="009F36B1">
        <w:rPr>
          <w:rStyle w:val="StyleUnderline"/>
        </w:rPr>
        <w:t>Russia</w:t>
      </w:r>
      <w:r w:rsidRPr="00816D2C">
        <w:rPr>
          <w:rStyle w:val="StyleUnderline"/>
        </w:rPr>
        <w:t xml:space="preserve"> </w:t>
      </w:r>
      <w:r w:rsidRPr="009F36B1">
        <w:rPr>
          <w:rStyle w:val="StyleUnderline"/>
        </w:rPr>
        <w:t>and China announced a general agreement</w:t>
      </w:r>
      <w:r w:rsidRPr="00816D2C">
        <w:rPr>
          <w:sz w:val="16"/>
          <w:szCs w:val="16"/>
        </w:rPr>
        <w:t xml:space="preserve"> to cooperate with and not attack each other in cyberspace. 32 The </w:t>
      </w:r>
      <w:r w:rsidRPr="00DE7389">
        <w:rPr>
          <w:rStyle w:val="StyleUnderline"/>
          <w:highlight w:val="green"/>
        </w:rPr>
        <w:t>first component</w:t>
      </w:r>
      <w:r w:rsidRPr="00816D2C">
        <w:rPr>
          <w:sz w:val="16"/>
          <w:szCs w:val="16"/>
        </w:rPr>
        <w:t xml:space="preserve"> </w:t>
      </w:r>
      <w:r w:rsidRPr="00DE7389">
        <w:rPr>
          <w:rStyle w:val="StyleUnderline"/>
          <w:highlight w:val="green"/>
        </w:rPr>
        <w:t>of any mutual</w:t>
      </w:r>
      <w:r w:rsidRPr="00816D2C">
        <w:rPr>
          <w:rStyle w:val="StyleUnderline"/>
        </w:rPr>
        <w:t xml:space="preserve"> </w:t>
      </w:r>
      <w:r w:rsidRPr="00AC4F7C">
        <w:rPr>
          <w:rStyle w:val="StyleUnderline"/>
          <w:highlight w:val="green"/>
        </w:rPr>
        <w:t>forbearance</w:t>
      </w:r>
      <w:r w:rsidRPr="00816D2C">
        <w:rPr>
          <w:rStyle w:val="StyleUnderline"/>
        </w:rPr>
        <w:t xml:space="preserve"> </w:t>
      </w:r>
      <w:r w:rsidRPr="00DE7389">
        <w:rPr>
          <w:rStyle w:val="StyleUnderline"/>
          <w:highlight w:val="green"/>
        </w:rPr>
        <w:t>proposal is that progress has</w:t>
      </w:r>
      <w:r w:rsidRPr="00816D2C">
        <w:rPr>
          <w:rStyle w:val="StyleUnderline"/>
        </w:rPr>
        <w:t xml:space="preserve"> </w:t>
      </w:r>
      <w:r w:rsidRPr="009F36B1">
        <w:rPr>
          <w:rStyle w:val="StyleUnderline"/>
          <w:highlight w:val="green"/>
        </w:rPr>
        <w:t>been made</w:t>
      </w:r>
      <w:r w:rsidRPr="00DE7389">
        <w:rPr>
          <w:rStyle w:val="StyleUnderline"/>
        </w:rPr>
        <w:t xml:space="preserve"> </w:t>
      </w:r>
      <w:r w:rsidRPr="009F36B1">
        <w:rPr>
          <w:rStyle w:val="StyleUnderline"/>
          <w:highlight w:val="green"/>
        </w:rPr>
        <w:t>on not attacking</w:t>
      </w:r>
      <w:r w:rsidRPr="00816D2C">
        <w:rPr>
          <w:rStyle w:val="StyleUnderline"/>
        </w:rPr>
        <w:t xml:space="preserve"> </w:t>
      </w:r>
      <w:r w:rsidRPr="009F36B1">
        <w:rPr>
          <w:rStyle w:val="StyleUnderline"/>
          <w:highlight w:val="green"/>
        </w:rPr>
        <w:t>critical</w:t>
      </w:r>
      <w:r w:rsidRPr="009F36B1">
        <w:rPr>
          <w:sz w:val="16"/>
          <w:szCs w:val="16"/>
          <w:highlight w:val="green"/>
        </w:rPr>
        <w:t xml:space="preserve"> </w:t>
      </w:r>
      <w:r w:rsidRPr="009F36B1">
        <w:rPr>
          <w:rStyle w:val="StyleUnderline"/>
          <w:highlight w:val="green"/>
        </w:rPr>
        <w:t>infrastructure since</w:t>
      </w:r>
      <w:r w:rsidRPr="00816D2C">
        <w:rPr>
          <w:sz w:val="16"/>
          <w:szCs w:val="16"/>
        </w:rPr>
        <w:t xml:space="preserve"> our </w:t>
      </w:r>
      <w:r w:rsidRPr="009F36B1">
        <w:rPr>
          <w:rStyle w:val="StyleUnderline"/>
          <w:highlight w:val="green"/>
        </w:rPr>
        <w:t>interviews in Beijing</w:t>
      </w:r>
      <w:r w:rsidRPr="00816D2C">
        <w:rPr>
          <w:sz w:val="16"/>
          <w:szCs w:val="16"/>
        </w:rPr>
        <w:t xml:space="preserve">. </w:t>
      </w:r>
      <w:r w:rsidRPr="009F36B1">
        <w:rPr>
          <w:rStyle w:val="StyleUnderline"/>
          <w:highlight w:val="green"/>
        </w:rPr>
        <w:t>In</w:t>
      </w:r>
      <w:r w:rsidRPr="00816D2C">
        <w:rPr>
          <w:rStyle w:val="StyleUnderline"/>
        </w:rPr>
        <w:t xml:space="preserve"> July</w:t>
      </w:r>
      <w:r w:rsidRPr="00816D2C">
        <w:rPr>
          <w:sz w:val="14"/>
          <w:szCs w:val="14"/>
        </w:rPr>
        <w:t xml:space="preserve"> </w:t>
      </w:r>
      <w:r w:rsidRPr="009F36B1">
        <w:rPr>
          <w:rStyle w:val="StyleUnderline"/>
          <w:highlight w:val="green"/>
        </w:rPr>
        <w:t>2015</w:t>
      </w:r>
      <w:r w:rsidRPr="00816D2C">
        <w:rPr>
          <w:sz w:val="14"/>
          <w:szCs w:val="14"/>
        </w:rPr>
        <w:t xml:space="preserve">, the </w:t>
      </w:r>
      <w:r w:rsidRPr="009F36B1">
        <w:rPr>
          <w:rStyle w:val="StyleUnderline"/>
          <w:highlight w:val="green"/>
        </w:rPr>
        <w:t>Chinese signed a UN report</w:t>
      </w:r>
      <w:r w:rsidRPr="00816D2C">
        <w:rPr>
          <w:rStyle w:val="StyleUnderline"/>
        </w:rPr>
        <w:t xml:space="preserve"> </w:t>
      </w:r>
      <w:r w:rsidRPr="009F36B1">
        <w:rPr>
          <w:rStyle w:val="StyleUnderline"/>
          <w:highlight w:val="green"/>
        </w:rPr>
        <w:t>that called for such attacks to be abjured</w:t>
      </w:r>
      <w:r w:rsidRPr="00816D2C">
        <w:rPr>
          <w:sz w:val="14"/>
          <w:szCs w:val="14"/>
        </w:rPr>
        <w:t xml:space="preserve">. 33 </w:t>
      </w:r>
      <w:r w:rsidRPr="009F36B1">
        <w:rPr>
          <w:rStyle w:val="StyleUnderline"/>
          <w:highlight w:val="green"/>
        </w:rPr>
        <w:t>There are</w:t>
      </w:r>
      <w:r w:rsidRPr="00816D2C">
        <w:rPr>
          <w:rStyle w:val="StyleUnderline"/>
        </w:rPr>
        <w:t xml:space="preserve"> also</w:t>
      </w:r>
      <w:r w:rsidRPr="00816D2C">
        <w:rPr>
          <w:sz w:val="14"/>
          <w:szCs w:val="14"/>
        </w:rPr>
        <w:t xml:space="preserve"> </w:t>
      </w:r>
      <w:r w:rsidRPr="009F36B1">
        <w:rPr>
          <w:rStyle w:val="StyleUnderline"/>
          <w:highlight w:val="green"/>
        </w:rPr>
        <w:t>indications</w:t>
      </w:r>
      <w:r w:rsidRPr="00816D2C">
        <w:rPr>
          <w:sz w:val="14"/>
          <w:szCs w:val="14"/>
        </w:rPr>
        <w:t xml:space="preserve"> that the </w:t>
      </w:r>
      <w:r w:rsidRPr="009F36B1">
        <w:rPr>
          <w:rStyle w:val="StyleUnderline"/>
          <w:highlight w:val="green"/>
        </w:rPr>
        <w:t>U</w:t>
      </w:r>
      <w:r w:rsidRPr="00816D2C">
        <w:rPr>
          <w:sz w:val="14"/>
          <w:szCs w:val="14"/>
        </w:rPr>
        <w:t xml:space="preserve">nited </w:t>
      </w:r>
      <w:r w:rsidRPr="009F36B1">
        <w:rPr>
          <w:rStyle w:val="StyleUnderline"/>
          <w:highlight w:val="green"/>
        </w:rPr>
        <w:t>S</w:t>
      </w:r>
      <w:r w:rsidRPr="00816D2C">
        <w:rPr>
          <w:sz w:val="14"/>
          <w:szCs w:val="14"/>
        </w:rPr>
        <w:t xml:space="preserve">tates </w:t>
      </w:r>
      <w:r w:rsidRPr="009F36B1">
        <w:rPr>
          <w:rStyle w:val="StyleUnderline"/>
          <w:highlight w:val="green"/>
        </w:rPr>
        <w:t>and China</w:t>
      </w:r>
      <w:r w:rsidRPr="00816D2C">
        <w:rPr>
          <w:rStyle w:val="StyleUnderline"/>
        </w:rPr>
        <w:t xml:space="preserve"> </w:t>
      </w:r>
      <w:r w:rsidRPr="009F36B1">
        <w:rPr>
          <w:rStyle w:val="StyleUnderline"/>
          <w:highlight w:val="green"/>
        </w:rPr>
        <w:t>mutually agree</w:t>
      </w:r>
      <w:r w:rsidRPr="00816D2C">
        <w:rPr>
          <w:rStyle w:val="StyleUnderline"/>
        </w:rPr>
        <w:t xml:space="preserve"> </w:t>
      </w:r>
      <w:r w:rsidRPr="009F36B1">
        <w:rPr>
          <w:rStyle w:val="StyleUnderline"/>
          <w:highlight w:val="green"/>
        </w:rPr>
        <w:t>not to attack each</w:t>
      </w:r>
      <w:r w:rsidRPr="00816D2C">
        <w:rPr>
          <w:rStyle w:val="StyleUnderline"/>
        </w:rPr>
        <w:t xml:space="preserve"> </w:t>
      </w:r>
      <w:r w:rsidRPr="009F36B1">
        <w:rPr>
          <w:rStyle w:val="StyleUnderline"/>
          <w:highlight w:val="green"/>
        </w:rPr>
        <w:t>other’s critical</w:t>
      </w:r>
      <w:r w:rsidRPr="00816D2C">
        <w:rPr>
          <w:rStyle w:val="StyleUnderline"/>
        </w:rPr>
        <w:t xml:space="preserve"> </w:t>
      </w:r>
      <w:r w:rsidRPr="009F36B1">
        <w:rPr>
          <w:rStyle w:val="StyleUnderline"/>
          <w:highlight w:val="green"/>
        </w:rPr>
        <w:t>infrastructure</w:t>
      </w:r>
      <w:r w:rsidRPr="00816D2C">
        <w:rPr>
          <w:sz w:val="14"/>
          <w:szCs w:val="14"/>
        </w:rPr>
        <w:t xml:space="preserve">—or at least not be the first to do so. 34 </w:t>
      </w:r>
      <w:r w:rsidRPr="00816D2C">
        <w:rPr>
          <w:rStyle w:val="StyleUnderline"/>
        </w:rPr>
        <w:t>As of this writing, however</w:t>
      </w:r>
      <w:r w:rsidRPr="00816D2C">
        <w:rPr>
          <w:sz w:val="16"/>
          <w:szCs w:val="16"/>
        </w:rPr>
        <w:t xml:space="preserve">, </w:t>
      </w:r>
      <w:r w:rsidRPr="00DE7389">
        <w:rPr>
          <w:rStyle w:val="StyleUnderline"/>
          <w:highlight w:val="green"/>
        </w:rPr>
        <w:t>there is little indication</w:t>
      </w:r>
      <w:r w:rsidRPr="00816D2C">
        <w:rPr>
          <w:rStyle w:val="StyleUnderline"/>
        </w:rPr>
        <w:t xml:space="preserve"> that</w:t>
      </w:r>
      <w:r w:rsidRPr="00816D2C">
        <w:rPr>
          <w:sz w:val="16"/>
          <w:szCs w:val="16"/>
        </w:rPr>
        <w:t xml:space="preserve"> </w:t>
      </w:r>
      <w:r w:rsidRPr="00816D2C">
        <w:rPr>
          <w:rStyle w:val="StyleUnderline"/>
        </w:rPr>
        <w:t xml:space="preserve">these </w:t>
      </w:r>
      <w:r w:rsidRPr="00DE7389">
        <w:rPr>
          <w:rStyle w:val="StyleUnderline"/>
          <w:highlight w:val="green"/>
        </w:rPr>
        <w:t xml:space="preserve">agree - </w:t>
      </w:r>
      <w:proofErr w:type="spellStart"/>
      <w:r w:rsidRPr="00DE7389">
        <w:rPr>
          <w:rStyle w:val="StyleUnderline"/>
          <w:highlight w:val="green"/>
        </w:rPr>
        <w:t>ments</w:t>
      </w:r>
      <w:proofErr w:type="spellEnd"/>
      <w:r w:rsidRPr="00816D2C">
        <w:rPr>
          <w:rStyle w:val="StyleUnderline"/>
        </w:rPr>
        <w:t xml:space="preserve"> </w:t>
      </w:r>
      <w:r w:rsidRPr="00DE7389">
        <w:rPr>
          <w:rStyle w:val="StyleUnderline"/>
          <w:highlight w:val="green"/>
        </w:rPr>
        <w:t>have evolved</w:t>
      </w:r>
      <w:r w:rsidRPr="00DE7389">
        <w:rPr>
          <w:sz w:val="16"/>
          <w:szCs w:val="16"/>
          <w:highlight w:val="green"/>
        </w:rPr>
        <w:t xml:space="preserve"> </w:t>
      </w:r>
      <w:r w:rsidRPr="00DE7389">
        <w:rPr>
          <w:rStyle w:val="StyleUnderline"/>
        </w:rPr>
        <w:t>from</w:t>
      </w:r>
      <w:r w:rsidRPr="00816D2C">
        <w:rPr>
          <w:rStyle w:val="StyleUnderline"/>
        </w:rPr>
        <w:t xml:space="preserve"> the trust-us-not-to stage</w:t>
      </w:r>
      <w:r w:rsidRPr="00816D2C">
        <w:rPr>
          <w:sz w:val="16"/>
          <w:szCs w:val="16"/>
        </w:rPr>
        <w:t xml:space="preserve"> </w:t>
      </w:r>
      <w:r w:rsidRPr="00DE7389">
        <w:rPr>
          <w:rStyle w:val="StyleUnderline"/>
          <w:highlight w:val="green"/>
        </w:rPr>
        <w:t>to something</w:t>
      </w:r>
      <w:r w:rsidRPr="00816D2C">
        <w:rPr>
          <w:rStyle w:val="StyleUnderline"/>
        </w:rPr>
        <w:t xml:space="preserve"> that is </w:t>
      </w:r>
      <w:r w:rsidRPr="00DE7389">
        <w:rPr>
          <w:rStyle w:val="StyleUnderline"/>
          <w:highlight w:val="green"/>
        </w:rPr>
        <w:t>verifiable</w:t>
      </w:r>
      <w:r w:rsidRPr="00816D2C">
        <w:rPr>
          <w:sz w:val="16"/>
          <w:szCs w:val="16"/>
        </w:rPr>
        <w:t xml:space="preserve">. </w:t>
      </w:r>
      <w:r w:rsidRPr="00DE7389">
        <w:rPr>
          <w:rStyle w:val="StyleUnderline"/>
          <w:highlight w:val="green"/>
        </w:rPr>
        <w:t>This is why</w:t>
      </w:r>
      <w:r w:rsidRPr="00DE7389">
        <w:rPr>
          <w:sz w:val="16"/>
          <w:szCs w:val="16"/>
          <w:highlight w:val="green"/>
        </w:rPr>
        <w:t xml:space="preserve"> </w:t>
      </w:r>
      <w:r w:rsidRPr="00DE7389">
        <w:rPr>
          <w:rStyle w:val="StyleUnderline"/>
          <w:highlight w:val="green"/>
        </w:rPr>
        <w:t>two more components</w:t>
      </w:r>
      <w:r w:rsidRPr="00816D2C">
        <w:rPr>
          <w:rStyle w:val="StyleUnderline"/>
        </w:rPr>
        <w:t xml:space="preserve"> to such an agreement </w:t>
      </w:r>
      <w:r w:rsidRPr="00DE7389">
        <w:rPr>
          <w:rStyle w:val="StyleUnderline"/>
          <w:highlight w:val="green"/>
        </w:rPr>
        <w:t>are crucial</w:t>
      </w:r>
      <w:r w:rsidRPr="00816D2C">
        <w:rPr>
          <w:sz w:val="16"/>
          <w:szCs w:val="16"/>
        </w:rPr>
        <w:t xml:space="preserve"> </w:t>
      </w:r>
      <w:r w:rsidRPr="00816D2C">
        <w:rPr>
          <w:rStyle w:val="StyleUnderline"/>
        </w:rPr>
        <w:t xml:space="preserve">to </w:t>
      </w:r>
      <w:r w:rsidRPr="00DE7389">
        <w:rPr>
          <w:rStyle w:val="StyleUnderline"/>
          <w:highlight w:val="green"/>
        </w:rPr>
        <w:t>fulfill</w:t>
      </w:r>
      <w:r w:rsidRPr="00816D2C">
        <w:rPr>
          <w:rStyle w:val="StyleUnderline"/>
        </w:rPr>
        <w:t xml:space="preserve"> the </w:t>
      </w:r>
      <w:r w:rsidRPr="00DE7389">
        <w:rPr>
          <w:rStyle w:val="StyleUnderline"/>
          <w:highlight w:val="green"/>
        </w:rPr>
        <w:t>purposes</w:t>
      </w:r>
      <w:r w:rsidRPr="00816D2C">
        <w:rPr>
          <w:rStyle w:val="StyleUnderline"/>
        </w:rPr>
        <w:t xml:space="preserve"> </w:t>
      </w:r>
      <w:r w:rsidRPr="00DE7389">
        <w:rPr>
          <w:rStyle w:val="StyleUnderline"/>
          <w:highlight w:val="green"/>
        </w:rPr>
        <w:t>of the first component</w:t>
      </w:r>
      <w:r w:rsidRPr="00816D2C">
        <w:rPr>
          <w:sz w:val="14"/>
          <w:szCs w:val="14"/>
        </w:rPr>
        <w:t>.</w:t>
      </w:r>
    </w:p>
    <w:p w14:paraId="3BD7111E" w14:textId="54AE1952" w:rsidR="00A43B90" w:rsidRDefault="00F85397" w:rsidP="00F85397">
      <w:pPr>
        <w:pStyle w:val="Heading3"/>
      </w:pPr>
      <w:r>
        <w:t>Advantage 1 – Critical Infrastructure</w:t>
      </w:r>
    </w:p>
    <w:p w14:paraId="3CB16EF3" w14:textId="21081A40" w:rsidR="00F85397" w:rsidRPr="004B2309" w:rsidRDefault="00994A83" w:rsidP="00F85397">
      <w:pPr>
        <w:pStyle w:val="Heading4"/>
        <w:rPr>
          <w:rStyle w:val="Style13ptBold"/>
          <w:b/>
        </w:rPr>
      </w:pPr>
      <w:r>
        <w:rPr>
          <w:rStyle w:val="Style13ptBold"/>
          <w:b/>
        </w:rPr>
        <w:t>Cyber talks have stalled fueling</w:t>
      </w:r>
      <w:r w:rsidR="00262260">
        <w:rPr>
          <w:rStyle w:val="Style13ptBold"/>
          <w:b/>
        </w:rPr>
        <w:t xml:space="preserve"> mutual suspicion.  Lack of action in verification incentivizes </w:t>
      </w:r>
      <w:r w:rsidR="00F85397">
        <w:rPr>
          <w:rStyle w:val="Style13ptBold"/>
          <w:b/>
        </w:rPr>
        <w:t xml:space="preserve">U.S. and China cyber arms race. </w:t>
      </w:r>
      <w:r w:rsidR="00F85397" w:rsidRPr="004B2309">
        <w:rPr>
          <w:rStyle w:val="Style13ptBold"/>
          <w:b/>
        </w:rPr>
        <w:t>Attacks on U</w:t>
      </w:r>
      <w:r w:rsidR="00F85397">
        <w:rPr>
          <w:rStyle w:val="Style13ptBold"/>
          <w:b/>
        </w:rPr>
        <w:t>.</w:t>
      </w:r>
      <w:r w:rsidR="00F85397" w:rsidRPr="004B2309">
        <w:rPr>
          <w:rStyle w:val="Style13ptBold"/>
          <w:b/>
        </w:rPr>
        <w:t>S</w:t>
      </w:r>
      <w:r w:rsidR="00F85397">
        <w:rPr>
          <w:rStyle w:val="Style13ptBold"/>
          <w:b/>
        </w:rPr>
        <w:t>.’s</w:t>
      </w:r>
      <w:r w:rsidR="00F85397" w:rsidRPr="004B2309">
        <w:rPr>
          <w:rStyle w:val="Style13ptBold"/>
          <w:b/>
        </w:rPr>
        <w:t xml:space="preserve"> critical infrastructure remain an immanent</w:t>
      </w:r>
      <w:r>
        <w:rPr>
          <w:rStyle w:val="Style13ptBold"/>
          <w:b/>
        </w:rPr>
        <w:t xml:space="preserve"> threat.</w:t>
      </w:r>
    </w:p>
    <w:p w14:paraId="0F35E6BD" w14:textId="53F94E87" w:rsidR="00911A68" w:rsidRDefault="00F85397" w:rsidP="00F85397">
      <w:pPr>
        <w:rPr>
          <w:rStyle w:val="Style13ptBold"/>
          <w:b w:val="0"/>
          <w:sz w:val="22"/>
          <w:szCs w:val="22"/>
        </w:rPr>
      </w:pPr>
      <w:proofErr w:type="spellStart"/>
      <w:r w:rsidRPr="00960D09">
        <w:rPr>
          <w:rStyle w:val="Style13ptBold"/>
        </w:rPr>
        <w:t>Gady</w:t>
      </w:r>
      <w:proofErr w:type="spellEnd"/>
      <w:r w:rsidRPr="00960D09">
        <w:rPr>
          <w:rStyle w:val="Style13ptBold"/>
          <w:b w:val="0"/>
          <w:sz w:val="22"/>
          <w:szCs w:val="22"/>
        </w:rPr>
        <w:t xml:space="preserve">, </w:t>
      </w:r>
      <w:r w:rsidRPr="00960D09">
        <w:rPr>
          <w:rStyle w:val="Style13ptBold"/>
        </w:rPr>
        <w:t>2016</w:t>
      </w:r>
      <w:r w:rsidR="00911A68">
        <w:rPr>
          <w:rStyle w:val="Style13ptBold"/>
          <w:b w:val="0"/>
          <w:sz w:val="22"/>
          <w:szCs w:val="22"/>
        </w:rPr>
        <w:t xml:space="preserve"> (</w:t>
      </w:r>
      <w:r w:rsidRPr="00960D09">
        <w:rPr>
          <w:rStyle w:val="Style13ptBold"/>
          <w:b w:val="0"/>
          <w:sz w:val="22"/>
          <w:szCs w:val="22"/>
        </w:rPr>
        <w:t xml:space="preserve">Franz-Stefan, </w:t>
      </w:r>
      <w:r w:rsidR="00911A68" w:rsidRPr="00960D09">
        <w:rPr>
          <w:rStyle w:val="Style13ptBold"/>
          <w:b w:val="0"/>
          <w:sz w:val="22"/>
          <w:szCs w:val="22"/>
        </w:rPr>
        <w:t xml:space="preserve">Senior Fellow, </w:t>
      </w:r>
      <w:proofErr w:type="spellStart"/>
      <w:r w:rsidR="00911A68" w:rsidRPr="00960D09">
        <w:rPr>
          <w:rStyle w:val="Style13ptBold"/>
          <w:b w:val="0"/>
          <w:sz w:val="22"/>
          <w:szCs w:val="22"/>
        </w:rPr>
        <w:t>EastWest</w:t>
      </w:r>
      <w:proofErr w:type="spellEnd"/>
      <w:r w:rsidR="00911A68" w:rsidRPr="00960D09">
        <w:rPr>
          <w:rStyle w:val="Style13ptBold"/>
          <w:b w:val="0"/>
          <w:sz w:val="22"/>
          <w:szCs w:val="22"/>
        </w:rPr>
        <w:t xml:space="preserve"> Institute</w:t>
      </w:r>
      <w:r w:rsidR="00911A68">
        <w:rPr>
          <w:rStyle w:val="Style13ptBold"/>
          <w:b w:val="0"/>
          <w:sz w:val="22"/>
          <w:szCs w:val="22"/>
        </w:rPr>
        <w:t>,</w:t>
      </w:r>
      <w:r w:rsidR="00911A68" w:rsidRPr="00960D09">
        <w:rPr>
          <w:rStyle w:val="Style13ptBold"/>
          <w:b w:val="0"/>
          <w:sz w:val="22"/>
          <w:szCs w:val="22"/>
        </w:rPr>
        <w:t xml:space="preserve"> </w:t>
      </w:r>
      <w:r w:rsidR="002F3531" w:rsidRPr="00960D09">
        <w:rPr>
          <w:rStyle w:val="Style13ptBold"/>
          <w:b w:val="0"/>
          <w:sz w:val="22"/>
          <w:szCs w:val="22"/>
        </w:rPr>
        <w:t>“China-US Relations in Cyberspace: A Half-Year Assessment,”</w:t>
      </w:r>
      <w:r w:rsidR="002F3531">
        <w:rPr>
          <w:rStyle w:val="Style13ptBold"/>
          <w:b w:val="0"/>
          <w:sz w:val="22"/>
          <w:szCs w:val="22"/>
        </w:rPr>
        <w:t xml:space="preserve"> </w:t>
      </w:r>
      <w:r w:rsidR="00911A68" w:rsidRPr="00960D09">
        <w:rPr>
          <w:rStyle w:val="Style13ptBold"/>
          <w:b w:val="0"/>
          <w:sz w:val="22"/>
          <w:szCs w:val="22"/>
        </w:rPr>
        <w:t>Jun</w:t>
      </w:r>
      <w:r w:rsidR="00911A68">
        <w:rPr>
          <w:rStyle w:val="Style13ptBold"/>
          <w:b w:val="0"/>
          <w:sz w:val="22"/>
          <w:szCs w:val="22"/>
        </w:rPr>
        <w:t>e</w:t>
      </w:r>
      <w:r w:rsidR="00911A68" w:rsidRPr="00960D09">
        <w:rPr>
          <w:rStyle w:val="Style13ptBold"/>
          <w:b w:val="0"/>
          <w:sz w:val="22"/>
          <w:szCs w:val="22"/>
        </w:rPr>
        <w:t xml:space="preserve"> 16, </w:t>
      </w:r>
      <w:r w:rsidR="00911A68" w:rsidRPr="00911A68">
        <w:rPr>
          <w:rStyle w:val="Style13ptBold"/>
          <w:b w:val="0"/>
          <w:sz w:val="22"/>
          <w:szCs w:val="22"/>
        </w:rPr>
        <w:t>http://thediplomat.com/2016/06/china-us-relations-in-cyberspace-a-half-year-assessment</w:t>
      </w:r>
      <w:proofErr w:type="gramStart"/>
      <w:r w:rsidR="00911A68" w:rsidRPr="00911A68">
        <w:rPr>
          <w:rStyle w:val="Style13ptBold"/>
          <w:b w:val="0"/>
          <w:sz w:val="22"/>
          <w:szCs w:val="22"/>
        </w:rPr>
        <w:t xml:space="preserve">/ </w:t>
      </w:r>
      <w:r w:rsidR="00911A68">
        <w:rPr>
          <w:rStyle w:val="Style13ptBold"/>
          <w:b w:val="0"/>
          <w:sz w:val="22"/>
          <w:szCs w:val="22"/>
        </w:rPr>
        <w:t xml:space="preserve"> accessed</w:t>
      </w:r>
      <w:proofErr w:type="gramEnd"/>
      <w:r w:rsidR="00911A68">
        <w:rPr>
          <w:rStyle w:val="Style13ptBold"/>
          <w:b w:val="0"/>
          <w:sz w:val="22"/>
          <w:szCs w:val="22"/>
        </w:rPr>
        <w:t xml:space="preserve"> DDI –TM)</w:t>
      </w:r>
    </w:p>
    <w:p w14:paraId="00F0E0F7" w14:textId="21E197BC" w:rsidR="00F85397" w:rsidRDefault="00F85397" w:rsidP="00F85397">
      <w:pPr>
        <w:rPr>
          <w:sz w:val="16"/>
          <w:szCs w:val="16"/>
        </w:rPr>
      </w:pPr>
      <w:r w:rsidRPr="00960D09">
        <w:rPr>
          <w:sz w:val="16"/>
          <w:szCs w:val="16"/>
        </w:rPr>
        <w:t>Nevertheless, major stumbling blocks remain.</w:t>
      </w:r>
      <w:r>
        <w:rPr>
          <w:sz w:val="16"/>
          <w:szCs w:val="16"/>
        </w:rPr>
        <w:t xml:space="preserve"> </w:t>
      </w:r>
      <w:r w:rsidRPr="00960D09">
        <w:rPr>
          <w:sz w:val="16"/>
          <w:szCs w:val="16"/>
        </w:rPr>
        <w:t xml:space="preserve">First, </w:t>
      </w:r>
      <w:r w:rsidRPr="004B2309">
        <w:rPr>
          <w:rStyle w:val="StyleUnderline"/>
          <w:highlight w:val="green"/>
        </w:rPr>
        <w:t>while there may</w:t>
      </w:r>
      <w:r w:rsidRPr="00960D09">
        <w:rPr>
          <w:rStyle w:val="StyleUnderline"/>
        </w:rPr>
        <w:t xml:space="preserve"> </w:t>
      </w:r>
      <w:r w:rsidRPr="004B2309">
        <w:rPr>
          <w:rStyle w:val="StyleUnderline"/>
          <w:highlight w:val="green"/>
        </w:rPr>
        <w:t>be a slowdown</w:t>
      </w:r>
      <w:r w:rsidRPr="00960D09">
        <w:rPr>
          <w:sz w:val="16"/>
          <w:szCs w:val="16"/>
        </w:rPr>
        <w:t xml:space="preserve"> </w:t>
      </w:r>
      <w:r w:rsidRPr="004B2309">
        <w:rPr>
          <w:rStyle w:val="StyleUnderline"/>
          <w:highlight w:val="green"/>
        </w:rPr>
        <w:t>in Chinese state</w:t>
      </w:r>
      <w:r w:rsidRPr="00960D09">
        <w:rPr>
          <w:rStyle w:val="StyleUnderline"/>
        </w:rPr>
        <w:t>-</w:t>
      </w:r>
      <w:r w:rsidRPr="004B2309">
        <w:rPr>
          <w:rStyle w:val="StyleUnderline"/>
          <w:highlight w:val="green"/>
        </w:rPr>
        <w:t>sponsored</w:t>
      </w:r>
      <w:r w:rsidRPr="00960D09">
        <w:rPr>
          <w:rStyle w:val="StyleUnderline"/>
        </w:rPr>
        <w:t xml:space="preserve"> </w:t>
      </w:r>
      <w:r w:rsidRPr="004B2309">
        <w:rPr>
          <w:rStyle w:val="StyleUnderline"/>
          <w:highlight w:val="green"/>
        </w:rPr>
        <w:t>attacks on the private sector</w:t>
      </w:r>
      <w:r w:rsidRPr="00960D09">
        <w:rPr>
          <w:sz w:val="16"/>
          <w:szCs w:val="16"/>
        </w:rPr>
        <w:t xml:space="preserve">, U.S. President Barack </w:t>
      </w:r>
      <w:r w:rsidRPr="004B2309">
        <w:rPr>
          <w:rStyle w:val="StyleUnderline"/>
          <w:highlight w:val="green"/>
        </w:rPr>
        <w:t>Obama extended</w:t>
      </w:r>
      <w:r w:rsidRPr="00960D09">
        <w:rPr>
          <w:rStyle w:val="StyleUnderline"/>
        </w:rPr>
        <w:t xml:space="preserve"> </w:t>
      </w:r>
      <w:r w:rsidRPr="004B2309">
        <w:rPr>
          <w:rStyle w:val="StyleUnderline"/>
          <w:highlight w:val="green"/>
        </w:rPr>
        <w:t>a national state of</w:t>
      </w:r>
      <w:r w:rsidRPr="00960D09">
        <w:rPr>
          <w:rStyle w:val="StyleUnderline"/>
        </w:rPr>
        <w:t xml:space="preserve"> </w:t>
      </w:r>
      <w:r w:rsidRPr="004B2309">
        <w:rPr>
          <w:rStyle w:val="StyleUnderline"/>
          <w:highlight w:val="green"/>
        </w:rPr>
        <w:t>emergency</w:t>
      </w:r>
      <w:r w:rsidRPr="00960D09">
        <w:rPr>
          <w:rStyle w:val="StyleUnderline"/>
        </w:rPr>
        <w:t xml:space="preserve"> </w:t>
      </w:r>
      <w:r w:rsidRPr="004B2309">
        <w:rPr>
          <w:rStyle w:val="StyleUnderline"/>
          <w:highlight w:val="green"/>
        </w:rPr>
        <w:t>due to</w:t>
      </w:r>
      <w:r w:rsidRPr="004B2309">
        <w:rPr>
          <w:sz w:val="16"/>
          <w:szCs w:val="16"/>
          <w:highlight w:val="green"/>
        </w:rPr>
        <w:t xml:space="preserve"> </w:t>
      </w:r>
      <w:r w:rsidRPr="004B2309">
        <w:rPr>
          <w:rStyle w:val="StyleUnderline"/>
          <w:highlight w:val="green"/>
        </w:rPr>
        <w:t>continued</w:t>
      </w:r>
      <w:r w:rsidRPr="00960D09">
        <w:rPr>
          <w:rStyle w:val="StyleUnderline"/>
        </w:rPr>
        <w:t xml:space="preserve"> </w:t>
      </w:r>
      <w:proofErr w:type="spellStart"/>
      <w:r w:rsidRPr="004B2309">
        <w:rPr>
          <w:rStyle w:val="StyleUnderline"/>
          <w:highlight w:val="green"/>
        </w:rPr>
        <w:t>cyberattacks</w:t>
      </w:r>
      <w:proofErr w:type="spellEnd"/>
      <w:r w:rsidRPr="00960D09">
        <w:rPr>
          <w:rStyle w:val="StyleUnderline"/>
        </w:rPr>
        <w:t xml:space="preserve"> </w:t>
      </w:r>
      <w:r w:rsidRPr="004B2309">
        <w:rPr>
          <w:rStyle w:val="StyleUnderline"/>
          <w:highlight w:val="green"/>
        </w:rPr>
        <w:t>against U.S. critical information</w:t>
      </w:r>
      <w:r w:rsidRPr="00960D09">
        <w:rPr>
          <w:rStyle w:val="StyleUnderline"/>
        </w:rPr>
        <w:t xml:space="preserve"> </w:t>
      </w:r>
      <w:r w:rsidRPr="004B2309">
        <w:rPr>
          <w:rStyle w:val="StyleUnderline"/>
          <w:highlight w:val="green"/>
        </w:rPr>
        <w:t>infrastructure</w:t>
      </w:r>
      <w:r w:rsidRPr="00960D09">
        <w:rPr>
          <w:sz w:val="16"/>
          <w:szCs w:val="16"/>
        </w:rPr>
        <w:t xml:space="preserve"> </w:t>
      </w:r>
      <w:r w:rsidRPr="004B2309">
        <w:rPr>
          <w:rStyle w:val="StyleUnderline"/>
          <w:highlight w:val="green"/>
        </w:rPr>
        <w:t>in April</w:t>
      </w:r>
      <w:r w:rsidRPr="00960D09">
        <w:rPr>
          <w:rStyle w:val="StyleUnderline"/>
        </w:rPr>
        <w:t xml:space="preserve"> </w:t>
      </w:r>
      <w:r w:rsidRPr="004B2309">
        <w:rPr>
          <w:rStyle w:val="StyleUnderline"/>
          <w:highlight w:val="green"/>
        </w:rPr>
        <w:t>2015</w:t>
      </w:r>
      <w:r w:rsidRPr="00960D09">
        <w:rPr>
          <w:sz w:val="16"/>
          <w:szCs w:val="16"/>
        </w:rPr>
        <w:t xml:space="preserve">. “Significant malicious cyber-enabled activities originating from, or directed by persons located, in whole or in substantial part, outside the United States continue to pose an unusual and extraordinary threat to the national security, foreign policy and economy of the United States,” Obama wrote in a letter justifying the state of emergency extension this March. As a result, the </w:t>
      </w:r>
      <w:r w:rsidRPr="004B2309">
        <w:rPr>
          <w:rStyle w:val="StyleUnderline"/>
          <w:highlight w:val="green"/>
        </w:rPr>
        <w:t>U</w:t>
      </w:r>
      <w:r w:rsidRPr="00960D09">
        <w:rPr>
          <w:sz w:val="16"/>
          <w:szCs w:val="16"/>
        </w:rPr>
        <w:t xml:space="preserve">nited </w:t>
      </w:r>
      <w:r w:rsidRPr="004B2309">
        <w:rPr>
          <w:rStyle w:val="StyleUnderline"/>
          <w:highlight w:val="green"/>
        </w:rPr>
        <w:t>S</w:t>
      </w:r>
      <w:r w:rsidRPr="00960D09">
        <w:rPr>
          <w:sz w:val="16"/>
          <w:szCs w:val="16"/>
        </w:rPr>
        <w:t xml:space="preserve">tates </w:t>
      </w:r>
      <w:r w:rsidRPr="004B2309">
        <w:rPr>
          <w:rStyle w:val="StyleUnderline"/>
          <w:highlight w:val="green"/>
        </w:rPr>
        <w:t>can still impose</w:t>
      </w:r>
      <w:r w:rsidRPr="00960D09">
        <w:rPr>
          <w:rStyle w:val="StyleUnderline"/>
        </w:rPr>
        <w:t xml:space="preserve"> </w:t>
      </w:r>
      <w:r w:rsidRPr="004B2309">
        <w:rPr>
          <w:rStyle w:val="StyleUnderline"/>
          <w:highlight w:val="green"/>
        </w:rPr>
        <w:t>economic sanctions</w:t>
      </w:r>
      <w:r w:rsidRPr="00960D09">
        <w:rPr>
          <w:rStyle w:val="StyleUnderline"/>
        </w:rPr>
        <w:t xml:space="preserve"> </w:t>
      </w:r>
      <w:r w:rsidRPr="004B2309">
        <w:rPr>
          <w:rStyle w:val="StyleUnderline"/>
          <w:highlight w:val="green"/>
        </w:rPr>
        <w:t>and travel restrictions on foreign nationals</w:t>
      </w:r>
      <w:r w:rsidRPr="00960D09">
        <w:rPr>
          <w:rStyle w:val="StyleUnderline"/>
        </w:rPr>
        <w:t xml:space="preserve"> </w:t>
      </w:r>
      <w:r w:rsidRPr="004B2309">
        <w:rPr>
          <w:rStyle w:val="StyleUnderline"/>
          <w:highlight w:val="green"/>
        </w:rPr>
        <w:t xml:space="preserve">thought to be behind </w:t>
      </w:r>
      <w:proofErr w:type="spellStart"/>
      <w:r w:rsidRPr="004B2309">
        <w:rPr>
          <w:rStyle w:val="StyleUnderline"/>
          <w:highlight w:val="green"/>
        </w:rPr>
        <w:t>cyberattacks</w:t>
      </w:r>
      <w:proofErr w:type="spellEnd"/>
      <w:r w:rsidRPr="00960D09">
        <w:rPr>
          <w:sz w:val="16"/>
          <w:szCs w:val="16"/>
        </w:rPr>
        <w:t>—</w:t>
      </w:r>
      <w:r w:rsidRPr="00960D09">
        <w:rPr>
          <w:rStyle w:val="StyleUnderline"/>
        </w:rPr>
        <w:t>hardly a vote of confidence for the Chinese government</w:t>
      </w:r>
      <w:r w:rsidRPr="00960D09">
        <w:rPr>
          <w:sz w:val="16"/>
          <w:szCs w:val="16"/>
        </w:rPr>
        <w:t>.</w:t>
      </w:r>
      <w:r>
        <w:rPr>
          <w:sz w:val="16"/>
          <w:szCs w:val="16"/>
        </w:rPr>
        <w:t xml:space="preserve"> </w:t>
      </w:r>
      <w:r w:rsidRPr="004B2309">
        <w:rPr>
          <w:sz w:val="16"/>
          <w:szCs w:val="16"/>
        </w:rPr>
        <w:t xml:space="preserve">Second, </w:t>
      </w:r>
      <w:r w:rsidRPr="004B2309">
        <w:rPr>
          <w:rStyle w:val="StyleUnderline"/>
          <w:highlight w:val="green"/>
        </w:rPr>
        <w:t>progress during</w:t>
      </w:r>
      <w:r w:rsidRPr="004B2309">
        <w:rPr>
          <w:rStyle w:val="StyleUnderline"/>
        </w:rPr>
        <w:t xml:space="preserve"> </w:t>
      </w:r>
      <w:r w:rsidRPr="004B2309">
        <w:rPr>
          <w:rStyle w:val="StyleUnderline"/>
          <w:highlight w:val="green"/>
        </w:rPr>
        <w:t>recent talks</w:t>
      </w:r>
      <w:r w:rsidRPr="004B2309">
        <w:rPr>
          <w:rStyle w:val="StyleUnderline"/>
        </w:rPr>
        <w:t xml:space="preserve"> </w:t>
      </w:r>
      <w:r w:rsidRPr="004B2309">
        <w:rPr>
          <w:rStyle w:val="StyleUnderline"/>
          <w:highlight w:val="green"/>
        </w:rPr>
        <w:t>has been slow</w:t>
      </w:r>
      <w:r w:rsidRPr="004B2309">
        <w:rPr>
          <w:sz w:val="16"/>
          <w:szCs w:val="16"/>
        </w:rPr>
        <w:t xml:space="preserve">, </w:t>
      </w:r>
      <w:r w:rsidRPr="004B2309">
        <w:rPr>
          <w:rStyle w:val="StyleUnderline"/>
        </w:rPr>
        <w:t>leaving both the U.S. private sector and the</w:t>
      </w:r>
      <w:r w:rsidRPr="00960D09">
        <w:rPr>
          <w:rStyle w:val="StyleUnderline"/>
        </w:rPr>
        <w:t xml:space="preserve"> U.S. military</w:t>
      </w:r>
      <w:r w:rsidRPr="00960D09">
        <w:rPr>
          <w:sz w:val="16"/>
          <w:szCs w:val="16"/>
        </w:rPr>
        <w:t xml:space="preserve"> (along with U.S. intelligence agencies) </w:t>
      </w:r>
      <w:r w:rsidRPr="00960D09">
        <w:rPr>
          <w:rStyle w:val="StyleUnderline"/>
        </w:rPr>
        <w:t>dissatisfied with</w:t>
      </w:r>
      <w:r w:rsidRPr="00960D09">
        <w:rPr>
          <w:sz w:val="16"/>
          <w:szCs w:val="16"/>
        </w:rPr>
        <w:t xml:space="preserve"> the </w:t>
      </w:r>
      <w:r w:rsidRPr="00960D09">
        <w:rPr>
          <w:rStyle w:val="StyleUnderline"/>
        </w:rPr>
        <w:t>Obama</w:t>
      </w:r>
      <w:r w:rsidRPr="00960D09">
        <w:rPr>
          <w:sz w:val="16"/>
          <w:szCs w:val="16"/>
        </w:rPr>
        <w:t xml:space="preserve"> administration’s </w:t>
      </w:r>
      <w:r w:rsidRPr="00960D09">
        <w:rPr>
          <w:rStyle w:val="StyleUnderline"/>
        </w:rPr>
        <w:t>approach</w:t>
      </w:r>
      <w:r w:rsidRPr="00960D09">
        <w:rPr>
          <w:sz w:val="16"/>
          <w:szCs w:val="16"/>
        </w:rPr>
        <w:t xml:space="preserve"> to reducing Chinese state-sponsored attacks. Time and again, </w:t>
      </w:r>
      <w:r w:rsidRPr="00960D09">
        <w:rPr>
          <w:rStyle w:val="StyleUnderline"/>
        </w:rPr>
        <w:t>U.S. defense officials</w:t>
      </w:r>
      <w:r w:rsidRPr="00960D09">
        <w:rPr>
          <w:sz w:val="16"/>
          <w:szCs w:val="16"/>
        </w:rPr>
        <w:t xml:space="preserve">, along with private sector representatives, </w:t>
      </w:r>
      <w:r w:rsidRPr="00960D09">
        <w:rPr>
          <w:rStyle w:val="StyleUnderline"/>
        </w:rPr>
        <w:t>have leaked</w:t>
      </w:r>
      <w:r w:rsidRPr="00960D09">
        <w:rPr>
          <w:sz w:val="16"/>
          <w:szCs w:val="16"/>
        </w:rPr>
        <w:t xml:space="preserve"> to the media </w:t>
      </w:r>
      <w:r w:rsidRPr="00960D09">
        <w:rPr>
          <w:rStyle w:val="StyleUnderline"/>
        </w:rPr>
        <w:t>the possibility of cyber counterattacks against Chinese critical information infrastructure</w:t>
      </w:r>
      <w:r w:rsidRPr="00960D09">
        <w:rPr>
          <w:sz w:val="16"/>
          <w:szCs w:val="16"/>
        </w:rPr>
        <w:t>. Neither, the Pentagon nor private sector is happy with the current U.S. cyber deterrence strategy. In particular, the U.S. State Department’s concepts of “deterrence by denial” as well as “voluntary norms of responsible state behavior in cyberspace” are seen as too weak in the face of persistent Chinese attacks. As a result, there is a chance that bilateral talks might collapse given the apparent disunity among stakeholders in the United States.</w:t>
      </w:r>
      <w:r>
        <w:rPr>
          <w:sz w:val="16"/>
          <w:szCs w:val="16"/>
        </w:rPr>
        <w:t xml:space="preserve"> </w:t>
      </w:r>
      <w:r w:rsidRPr="00960D09">
        <w:rPr>
          <w:sz w:val="16"/>
          <w:szCs w:val="16"/>
        </w:rPr>
        <w:t xml:space="preserve">Third, </w:t>
      </w:r>
      <w:r w:rsidRPr="004B2309">
        <w:rPr>
          <w:rStyle w:val="StyleUnderline"/>
          <w:highlight w:val="green"/>
        </w:rPr>
        <w:t>fundamental</w:t>
      </w:r>
      <w:r w:rsidRPr="00960D09">
        <w:rPr>
          <w:rStyle w:val="StyleUnderline"/>
        </w:rPr>
        <w:t xml:space="preserve"> </w:t>
      </w:r>
      <w:r w:rsidRPr="004B2309">
        <w:rPr>
          <w:rStyle w:val="StyleUnderline"/>
          <w:highlight w:val="green"/>
        </w:rPr>
        <w:t>differences between</w:t>
      </w:r>
      <w:r w:rsidRPr="00960D09">
        <w:rPr>
          <w:rStyle w:val="StyleUnderline"/>
        </w:rPr>
        <w:t xml:space="preserve"> </w:t>
      </w:r>
      <w:r w:rsidRPr="004B2309">
        <w:rPr>
          <w:rStyle w:val="StyleUnderline"/>
          <w:highlight w:val="green"/>
        </w:rPr>
        <w:t>China and</w:t>
      </w:r>
      <w:r w:rsidRPr="00960D09">
        <w:rPr>
          <w:sz w:val="16"/>
          <w:szCs w:val="16"/>
        </w:rPr>
        <w:t xml:space="preserve"> the </w:t>
      </w:r>
      <w:r w:rsidRPr="004B2309">
        <w:rPr>
          <w:rStyle w:val="StyleUnderline"/>
          <w:highlight w:val="green"/>
        </w:rPr>
        <w:t>U</w:t>
      </w:r>
      <w:r w:rsidRPr="00960D09">
        <w:rPr>
          <w:sz w:val="16"/>
          <w:szCs w:val="16"/>
        </w:rPr>
        <w:t xml:space="preserve">nited </w:t>
      </w:r>
      <w:r w:rsidRPr="004B2309">
        <w:rPr>
          <w:rStyle w:val="StyleUnderline"/>
          <w:highlight w:val="green"/>
        </w:rPr>
        <w:t>S</w:t>
      </w:r>
      <w:r w:rsidRPr="00960D09">
        <w:rPr>
          <w:sz w:val="16"/>
          <w:szCs w:val="16"/>
        </w:rPr>
        <w:t xml:space="preserve">tates </w:t>
      </w:r>
      <w:r w:rsidRPr="004B2309">
        <w:rPr>
          <w:rStyle w:val="StyleUnderline"/>
          <w:highlight w:val="green"/>
        </w:rPr>
        <w:t>remain when</w:t>
      </w:r>
      <w:r w:rsidRPr="00960D09">
        <w:rPr>
          <w:rStyle w:val="StyleUnderline"/>
        </w:rPr>
        <w:t xml:space="preserve"> </w:t>
      </w:r>
      <w:r w:rsidRPr="004B2309">
        <w:rPr>
          <w:rStyle w:val="StyleUnderline"/>
          <w:highlight w:val="green"/>
        </w:rPr>
        <w:t>it comes</w:t>
      </w:r>
      <w:r w:rsidRPr="00960D09">
        <w:rPr>
          <w:rStyle w:val="StyleUnderline"/>
        </w:rPr>
        <w:t xml:space="preserve"> </w:t>
      </w:r>
      <w:r w:rsidRPr="004B2309">
        <w:rPr>
          <w:rStyle w:val="StyleUnderline"/>
          <w:highlight w:val="green"/>
        </w:rPr>
        <w:t>to Internet governance issues</w:t>
      </w:r>
      <w:r w:rsidRPr="00960D09">
        <w:rPr>
          <w:sz w:val="16"/>
          <w:szCs w:val="16"/>
        </w:rPr>
        <w:t xml:space="preserve">, China’s new anti-terror law, and military-to-military relations in cyberspace, among other things. </w:t>
      </w:r>
      <w:r w:rsidRPr="004B2309">
        <w:rPr>
          <w:rStyle w:val="StyleUnderline"/>
          <w:highlight w:val="green"/>
        </w:rPr>
        <w:t>Both</w:t>
      </w:r>
      <w:r w:rsidRPr="00960D09">
        <w:rPr>
          <w:rStyle w:val="StyleUnderline"/>
        </w:rPr>
        <w:t xml:space="preserve"> the </w:t>
      </w:r>
      <w:r w:rsidRPr="004B2309">
        <w:rPr>
          <w:rStyle w:val="StyleUnderline"/>
        </w:rPr>
        <w:t>China and the United States</w:t>
      </w:r>
      <w:r w:rsidRPr="00960D09">
        <w:rPr>
          <w:rStyle w:val="StyleUnderline"/>
        </w:rPr>
        <w:t xml:space="preserve"> </w:t>
      </w:r>
      <w:r w:rsidRPr="004B2309">
        <w:rPr>
          <w:rStyle w:val="StyleUnderline"/>
          <w:highlight w:val="green"/>
        </w:rPr>
        <w:t>continue building</w:t>
      </w:r>
      <w:r w:rsidRPr="00960D09">
        <w:rPr>
          <w:rStyle w:val="StyleUnderline"/>
        </w:rPr>
        <w:t xml:space="preserve"> </w:t>
      </w:r>
      <w:r w:rsidRPr="004B2309">
        <w:rPr>
          <w:rStyle w:val="StyleUnderline"/>
          <w:highlight w:val="green"/>
        </w:rPr>
        <w:t>up</w:t>
      </w:r>
      <w:r w:rsidRPr="00960D09">
        <w:rPr>
          <w:sz w:val="16"/>
          <w:szCs w:val="16"/>
        </w:rPr>
        <w:t xml:space="preserve"> </w:t>
      </w:r>
      <w:r w:rsidRPr="00960D09">
        <w:rPr>
          <w:rStyle w:val="StyleUnderline"/>
        </w:rPr>
        <w:t xml:space="preserve">their </w:t>
      </w:r>
      <w:r w:rsidRPr="004B2309">
        <w:rPr>
          <w:rStyle w:val="StyleUnderline"/>
          <w:highlight w:val="green"/>
        </w:rPr>
        <w:t>cyber weapons</w:t>
      </w:r>
      <w:r w:rsidRPr="00960D09">
        <w:rPr>
          <w:rStyle w:val="StyleUnderline"/>
        </w:rPr>
        <w:t xml:space="preserve"> </w:t>
      </w:r>
      <w:r w:rsidRPr="004B2309">
        <w:rPr>
          <w:rStyle w:val="StyleUnderline"/>
          <w:highlight w:val="green"/>
        </w:rPr>
        <w:t>arsenals and probing</w:t>
      </w:r>
      <w:r w:rsidRPr="00960D09">
        <w:rPr>
          <w:rStyle w:val="StyleUnderline"/>
        </w:rPr>
        <w:t xml:space="preserve"> </w:t>
      </w:r>
      <w:r w:rsidRPr="004B2309">
        <w:rPr>
          <w:rStyle w:val="StyleUnderline"/>
          <w:highlight w:val="green"/>
        </w:rPr>
        <w:t>each other’s networks</w:t>
      </w:r>
      <w:r w:rsidRPr="00960D09">
        <w:rPr>
          <w:sz w:val="16"/>
          <w:szCs w:val="16"/>
        </w:rPr>
        <w:t xml:space="preserve">. </w:t>
      </w:r>
      <w:r w:rsidRPr="004B2309">
        <w:rPr>
          <w:sz w:val="16"/>
          <w:szCs w:val="16"/>
        </w:rPr>
        <w:t xml:space="preserve">In a number of speeches Chinese President </w:t>
      </w:r>
      <w:r w:rsidRPr="004B2309">
        <w:rPr>
          <w:rStyle w:val="StyleUnderline"/>
        </w:rPr>
        <w:t>Xi</w:t>
      </w:r>
      <w:r w:rsidRPr="004B2309">
        <w:rPr>
          <w:sz w:val="16"/>
          <w:szCs w:val="16"/>
        </w:rPr>
        <w:t xml:space="preserve"> </w:t>
      </w:r>
      <w:proofErr w:type="spellStart"/>
      <w:r w:rsidRPr="004B2309">
        <w:rPr>
          <w:sz w:val="16"/>
          <w:szCs w:val="16"/>
        </w:rPr>
        <w:t>Jinping</w:t>
      </w:r>
      <w:proofErr w:type="spellEnd"/>
      <w:r w:rsidRPr="004B2309">
        <w:rPr>
          <w:sz w:val="16"/>
          <w:szCs w:val="16"/>
        </w:rPr>
        <w:t xml:space="preserve"> </w:t>
      </w:r>
      <w:r w:rsidRPr="004B2309">
        <w:rPr>
          <w:rStyle w:val="StyleUnderline"/>
        </w:rPr>
        <w:t xml:space="preserve">vowed to improve China’s </w:t>
      </w:r>
      <w:proofErr w:type="spellStart"/>
      <w:r w:rsidRPr="004B2309">
        <w:rPr>
          <w:rStyle w:val="StyleUnderline"/>
        </w:rPr>
        <w:t>cyberwarfare</w:t>
      </w:r>
      <w:proofErr w:type="spellEnd"/>
      <w:r w:rsidRPr="004B2309">
        <w:rPr>
          <w:rStyle w:val="StyleUnderline"/>
        </w:rPr>
        <w:t xml:space="preserve"> capabilities and strengthen “cyber defense and</w:t>
      </w:r>
      <w:r w:rsidRPr="004B2309">
        <w:rPr>
          <w:sz w:val="16"/>
          <w:szCs w:val="16"/>
        </w:rPr>
        <w:t xml:space="preserve"> </w:t>
      </w:r>
      <w:r w:rsidRPr="004B2309">
        <w:rPr>
          <w:rStyle w:val="StyleUnderline"/>
        </w:rPr>
        <w:t>deterrence capabilities</w:t>
      </w:r>
      <w:r w:rsidRPr="004B2309">
        <w:rPr>
          <w:sz w:val="16"/>
          <w:szCs w:val="16"/>
        </w:rPr>
        <w:t xml:space="preserve">.” As I noted previously, the U.S. </w:t>
      </w:r>
      <w:r w:rsidRPr="004B2309">
        <w:rPr>
          <w:rStyle w:val="StyleUnderline"/>
        </w:rPr>
        <w:t>Department of Defense</w:t>
      </w:r>
      <w:r w:rsidRPr="004B2309">
        <w:rPr>
          <w:sz w:val="16"/>
          <w:szCs w:val="16"/>
        </w:rPr>
        <w:t xml:space="preserve"> </w:t>
      </w:r>
      <w:r w:rsidRPr="004B2309">
        <w:rPr>
          <w:rStyle w:val="StyleUnderline"/>
        </w:rPr>
        <w:t xml:space="preserve">published a </w:t>
      </w:r>
      <w:r w:rsidRPr="004B2309">
        <w:rPr>
          <w:rStyle w:val="StyleUnderline"/>
          <w:highlight w:val="green"/>
        </w:rPr>
        <w:t>new Law of War Manual</w:t>
      </w:r>
      <w:r w:rsidRPr="004B2309">
        <w:rPr>
          <w:sz w:val="16"/>
          <w:szCs w:val="16"/>
        </w:rPr>
        <w:t xml:space="preserve">, </w:t>
      </w:r>
      <w:r w:rsidRPr="004B2309">
        <w:rPr>
          <w:rStyle w:val="StyleUnderline"/>
        </w:rPr>
        <w:t>in which</w:t>
      </w:r>
      <w:r w:rsidRPr="00960D09">
        <w:rPr>
          <w:sz w:val="16"/>
          <w:szCs w:val="16"/>
        </w:rPr>
        <w:t xml:space="preserve"> the </w:t>
      </w:r>
      <w:r w:rsidRPr="004B2309">
        <w:rPr>
          <w:rStyle w:val="StyleUnderline"/>
        </w:rPr>
        <w:t>pre-emplacement of “logic bombs” in an adversary country’s networks and information systems is advocated</w:t>
      </w:r>
      <w:r w:rsidRPr="00960D09">
        <w:rPr>
          <w:sz w:val="16"/>
          <w:szCs w:val="16"/>
        </w:rPr>
        <w:t xml:space="preserve">, </w:t>
      </w:r>
      <w:r w:rsidRPr="004B2309">
        <w:rPr>
          <w:rStyle w:val="StyleUnderline"/>
        </w:rPr>
        <w:t xml:space="preserve">which </w:t>
      </w:r>
      <w:r w:rsidRPr="004B2309">
        <w:rPr>
          <w:rStyle w:val="StyleUnderline"/>
          <w:highlight w:val="green"/>
        </w:rPr>
        <w:t>can further fuel</w:t>
      </w:r>
      <w:r w:rsidRPr="004B2309">
        <w:rPr>
          <w:rStyle w:val="StyleUnderline"/>
        </w:rPr>
        <w:t xml:space="preserve"> </w:t>
      </w:r>
      <w:r w:rsidRPr="004B2309">
        <w:rPr>
          <w:rStyle w:val="StyleUnderline"/>
          <w:highlight w:val="green"/>
        </w:rPr>
        <w:t>competition</w:t>
      </w:r>
      <w:r w:rsidRPr="004B2309">
        <w:rPr>
          <w:rStyle w:val="StyleUnderline"/>
        </w:rPr>
        <w:t xml:space="preserve"> </w:t>
      </w:r>
      <w:r w:rsidRPr="004B2309">
        <w:rPr>
          <w:rStyle w:val="StyleUnderline"/>
          <w:highlight w:val="green"/>
        </w:rPr>
        <w:t>and bred mistrust</w:t>
      </w:r>
      <w:r w:rsidRPr="00960D09">
        <w:rPr>
          <w:sz w:val="16"/>
          <w:szCs w:val="16"/>
        </w:rPr>
        <w:t xml:space="preserve">. </w:t>
      </w:r>
      <w:r w:rsidRPr="004B2309">
        <w:rPr>
          <w:rStyle w:val="StyleUnderline"/>
          <w:highlight w:val="green"/>
        </w:rPr>
        <w:t>Neither side accepts</w:t>
      </w:r>
      <w:r w:rsidRPr="00960D09">
        <w:rPr>
          <w:rStyle w:val="StyleUnderline"/>
        </w:rPr>
        <w:t xml:space="preserve"> </w:t>
      </w:r>
      <w:r w:rsidRPr="004B2309">
        <w:rPr>
          <w:rStyle w:val="StyleUnderline"/>
          <w:highlight w:val="green"/>
        </w:rPr>
        <w:t>limitations</w:t>
      </w:r>
      <w:r w:rsidRPr="00960D09">
        <w:rPr>
          <w:sz w:val="16"/>
          <w:szCs w:val="16"/>
        </w:rPr>
        <w:t xml:space="preserve"> </w:t>
      </w:r>
      <w:r w:rsidRPr="004B2309">
        <w:rPr>
          <w:rStyle w:val="StyleUnderline"/>
          <w:highlight w:val="green"/>
        </w:rPr>
        <w:t>in the development</w:t>
      </w:r>
      <w:r w:rsidRPr="00960D09">
        <w:rPr>
          <w:rStyle w:val="StyleUnderline"/>
        </w:rPr>
        <w:t xml:space="preserve"> </w:t>
      </w:r>
      <w:r w:rsidRPr="004B2309">
        <w:rPr>
          <w:rStyle w:val="StyleUnderline"/>
          <w:highlight w:val="green"/>
        </w:rPr>
        <w:t>neither of cyber</w:t>
      </w:r>
      <w:r w:rsidRPr="00960D09">
        <w:rPr>
          <w:rStyle w:val="StyleUnderline"/>
        </w:rPr>
        <w:t xml:space="preserve"> </w:t>
      </w:r>
      <w:r w:rsidRPr="004B2309">
        <w:rPr>
          <w:rStyle w:val="StyleUnderline"/>
          <w:highlight w:val="green"/>
        </w:rPr>
        <w:t>weapons nor to</w:t>
      </w:r>
      <w:r w:rsidRPr="00960D09">
        <w:rPr>
          <w:rStyle w:val="StyleUnderline"/>
        </w:rPr>
        <w:t xml:space="preserve"> </w:t>
      </w:r>
      <w:r w:rsidRPr="004B2309">
        <w:rPr>
          <w:rStyle w:val="StyleUnderline"/>
          <w:highlight w:val="green"/>
        </w:rPr>
        <w:t>the</w:t>
      </w:r>
      <w:r w:rsidRPr="004B2309">
        <w:rPr>
          <w:sz w:val="16"/>
          <w:szCs w:val="16"/>
          <w:highlight w:val="green"/>
        </w:rPr>
        <w:t xml:space="preserve"> </w:t>
      </w:r>
      <w:r w:rsidRPr="004B2309">
        <w:rPr>
          <w:rStyle w:val="StyleUnderline"/>
          <w:highlight w:val="green"/>
        </w:rPr>
        <w:t>overall militarization</w:t>
      </w:r>
      <w:r w:rsidRPr="00960D09">
        <w:rPr>
          <w:rStyle w:val="StyleUnderline"/>
        </w:rPr>
        <w:t xml:space="preserve"> </w:t>
      </w:r>
      <w:r w:rsidRPr="004B2309">
        <w:rPr>
          <w:rStyle w:val="StyleUnderline"/>
          <w:highlight w:val="green"/>
        </w:rPr>
        <w:t>of</w:t>
      </w:r>
      <w:r w:rsidRPr="00960D09">
        <w:rPr>
          <w:rStyle w:val="StyleUnderline"/>
        </w:rPr>
        <w:t xml:space="preserve"> </w:t>
      </w:r>
      <w:r w:rsidRPr="004B2309">
        <w:rPr>
          <w:rStyle w:val="StyleUnderline"/>
          <w:highlight w:val="green"/>
        </w:rPr>
        <w:t>cyberspace</w:t>
      </w:r>
      <w:r w:rsidRPr="00960D09">
        <w:rPr>
          <w:sz w:val="16"/>
          <w:szCs w:val="16"/>
        </w:rPr>
        <w:t>.</w:t>
      </w:r>
      <w:r>
        <w:rPr>
          <w:sz w:val="16"/>
          <w:szCs w:val="16"/>
        </w:rPr>
        <w:t xml:space="preserve"> </w:t>
      </w:r>
    </w:p>
    <w:p w14:paraId="113D1901" w14:textId="4EE3D18E" w:rsidR="001E1EBE" w:rsidRDefault="001E1EBE" w:rsidP="001E1EBE">
      <w:pPr>
        <w:pStyle w:val="Heading4"/>
      </w:pPr>
      <w:r>
        <w:t xml:space="preserve">Chinese cyber-attack on US critical infrastructure is possible. Backdoors, miscalculation, and misattribution make escalation likely. </w:t>
      </w:r>
    </w:p>
    <w:p w14:paraId="09ECA874" w14:textId="77777777" w:rsidR="0068715D" w:rsidRPr="005E3501" w:rsidRDefault="0068715D" w:rsidP="0068715D">
      <w:r>
        <w:rPr>
          <w:rStyle w:val="Style13ptBold"/>
        </w:rPr>
        <w:t>Harold et al.</w:t>
      </w:r>
      <w:r w:rsidRPr="00012B18">
        <w:rPr>
          <w:rStyle w:val="Style13ptBold"/>
          <w:b w:val="0"/>
        </w:rPr>
        <w:t xml:space="preserve">, </w:t>
      </w:r>
      <w:r w:rsidRPr="00012B18">
        <w:rPr>
          <w:rStyle w:val="Style13ptBold"/>
        </w:rPr>
        <w:t>2016</w:t>
      </w:r>
      <w:r w:rsidRPr="00012B18">
        <w:rPr>
          <w:rStyle w:val="Style13ptBold"/>
          <w:b w:val="0"/>
        </w:rPr>
        <w:t xml:space="preserve"> </w:t>
      </w:r>
      <w:r>
        <w:rPr>
          <w:rStyle w:val="Style13ptBold"/>
          <w:b w:val="0"/>
          <w:sz w:val="22"/>
          <w:szCs w:val="22"/>
        </w:rPr>
        <w:t>(</w:t>
      </w:r>
      <w:r w:rsidRPr="00012B18">
        <w:rPr>
          <w:rStyle w:val="Style13ptBold"/>
          <w:b w:val="0"/>
          <w:sz w:val="22"/>
          <w:szCs w:val="22"/>
        </w:rPr>
        <w:t xml:space="preserve">Senior Policy Analyst @ RAND Corporation, [Scott Warren Harold, Martin C. </w:t>
      </w:r>
      <w:proofErr w:type="spellStart"/>
      <w:r w:rsidRPr="00012B18">
        <w:rPr>
          <w:rStyle w:val="Style13ptBold"/>
          <w:b w:val="0"/>
          <w:sz w:val="22"/>
          <w:szCs w:val="22"/>
        </w:rPr>
        <w:t>Libicki</w:t>
      </w:r>
      <w:proofErr w:type="spellEnd"/>
      <w:r w:rsidRPr="00012B18">
        <w:rPr>
          <w:rStyle w:val="Style13ptBold"/>
          <w:b w:val="0"/>
          <w:sz w:val="22"/>
          <w:szCs w:val="22"/>
        </w:rPr>
        <w:t xml:space="preserve">, Astrid </w:t>
      </w:r>
      <w:proofErr w:type="spellStart"/>
      <w:r w:rsidRPr="00012B18">
        <w:rPr>
          <w:rStyle w:val="Style13ptBold"/>
          <w:b w:val="0"/>
          <w:sz w:val="22"/>
          <w:szCs w:val="22"/>
        </w:rPr>
        <w:t>Stuth</w:t>
      </w:r>
      <w:proofErr w:type="spellEnd"/>
      <w:r w:rsidRPr="00012B18">
        <w:rPr>
          <w:rStyle w:val="Style13ptBold"/>
          <w:b w:val="0"/>
          <w:sz w:val="22"/>
          <w:szCs w:val="22"/>
        </w:rPr>
        <w:t xml:space="preserve"> </w:t>
      </w:r>
      <w:proofErr w:type="spellStart"/>
      <w:r w:rsidRPr="00012B18">
        <w:rPr>
          <w:rStyle w:val="Style13ptBold"/>
          <w:b w:val="0"/>
          <w:sz w:val="22"/>
          <w:szCs w:val="22"/>
        </w:rPr>
        <w:t>Cevallos</w:t>
      </w:r>
      <w:proofErr w:type="spellEnd"/>
      <w:r w:rsidRPr="00012B18">
        <w:rPr>
          <w:rStyle w:val="Style13ptBold"/>
          <w:b w:val="0"/>
          <w:sz w:val="22"/>
          <w:szCs w:val="22"/>
        </w:rPr>
        <w:t>, April</w:t>
      </w:r>
      <w:r w:rsidRPr="00012B18">
        <w:rPr>
          <w:rStyle w:val="Style13ptBold"/>
          <w:b w:val="0"/>
        </w:rPr>
        <w:t xml:space="preserve"> </w:t>
      </w:r>
      <w:r>
        <w:rPr>
          <w:rStyle w:val="Style13ptBold"/>
          <w:b w:val="0"/>
        </w:rPr>
        <w:t xml:space="preserve">2016 </w:t>
      </w:r>
      <w:r w:rsidRPr="00012B18">
        <w:rPr>
          <w:rStyle w:val="Style13ptBold"/>
          <w:b w:val="0"/>
          <w:sz w:val="22"/>
          <w:szCs w:val="22"/>
        </w:rPr>
        <w:t>“Getting to Yes with China in Cyber Space</w:t>
      </w:r>
      <w:r>
        <w:rPr>
          <w:rStyle w:val="Style13ptBold"/>
          <w:b w:val="0"/>
          <w:sz w:val="22"/>
          <w:szCs w:val="22"/>
        </w:rPr>
        <w:t xml:space="preserve">” Rand </w:t>
      </w:r>
      <w:hyperlink r:id="rId8" w:history="1">
        <w:r w:rsidRPr="006C6B6D">
          <w:rPr>
            <w:rStyle w:val="Hyperlink"/>
          </w:rPr>
          <w:t>http://www.rand.org/pubs/research_reports/RR1335.html</w:t>
        </w:r>
      </w:hyperlink>
      <w:r>
        <w:t xml:space="preserve"> accessed DDI -TM)</w:t>
      </w:r>
    </w:p>
    <w:p w14:paraId="21E046C3" w14:textId="77777777" w:rsidR="001E1EBE" w:rsidRDefault="001E1EBE" w:rsidP="001E1EBE">
      <w:pPr>
        <w:spacing w:after="0" w:line="240" w:lineRule="auto"/>
        <w:rPr>
          <w:rStyle w:val="StyleUnderline"/>
        </w:rPr>
      </w:pPr>
      <w:r w:rsidRPr="00BC5743">
        <w:rPr>
          <w:sz w:val="16"/>
          <w:szCs w:val="16"/>
        </w:rPr>
        <w:t xml:space="preserve">Separately, a </w:t>
      </w:r>
      <w:r w:rsidRPr="00BC5743">
        <w:rPr>
          <w:rStyle w:val="StyleUnderline"/>
        </w:rPr>
        <w:t xml:space="preserve">third U.S. concern is over the prospect that </w:t>
      </w:r>
      <w:r w:rsidRPr="00171D6A">
        <w:rPr>
          <w:rStyle w:val="StyleUnderline"/>
          <w:highlight w:val="green"/>
        </w:rPr>
        <w:t>China might be prepared to use a</w:t>
      </w:r>
      <w:r w:rsidRPr="00BC5743">
        <w:rPr>
          <w:rStyle w:val="StyleUnderline"/>
        </w:rPr>
        <w:t xml:space="preserve"> </w:t>
      </w:r>
      <w:proofErr w:type="spellStart"/>
      <w:r w:rsidRPr="00171D6A">
        <w:rPr>
          <w:rStyle w:val="StyleUnderline"/>
          <w:highlight w:val="green"/>
        </w:rPr>
        <w:t>cyberattack</w:t>
      </w:r>
      <w:proofErr w:type="spellEnd"/>
      <w:r w:rsidRPr="00171D6A">
        <w:rPr>
          <w:rStyle w:val="StyleUnderline"/>
          <w:highlight w:val="green"/>
        </w:rPr>
        <w:t xml:space="preserve"> to take down U.S. critical</w:t>
      </w:r>
      <w:r w:rsidRPr="00171D6A">
        <w:rPr>
          <w:sz w:val="16"/>
          <w:szCs w:val="16"/>
          <w:highlight w:val="green"/>
        </w:rPr>
        <w:t xml:space="preserve"> </w:t>
      </w:r>
      <w:r w:rsidRPr="00171D6A">
        <w:rPr>
          <w:rStyle w:val="StyleUnderline"/>
          <w:highlight w:val="green"/>
        </w:rPr>
        <w:t>infra</w:t>
      </w:r>
      <w:r w:rsidRPr="00BC5743">
        <w:rPr>
          <w:rStyle w:val="StyleUnderline"/>
        </w:rPr>
        <w:t xml:space="preserve"> - </w:t>
      </w:r>
      <w:r w:rsidRPr="00171D6A">
        <w:rPr>
          <w:rStyle w:val="StyleUnderline"/>
          <w:highlight w:val="green"/>
        </w:rPr>
        <w:t>structure during a crisis</w:t>
      </w:r>
      <w:r w:rsidRPr="00BC5743">
        <w:rPr>
          <w:sz w:val="16"/>
          <w:szCs w:val="16"/>
        </w:rPr>
        <w:t xml:space="preserve">. The </w:t>
      </w:r>
      <w:r w:rsidRPr="00BC5743">
        <w:rPr>
          <w:rStyle w:val="StyleUnderline"/>
        </w:rPr>
        <w:t xml:space="preserve">current </w:t>
      </w:r>
      <w:r w:rsidRPr="00171D6A">
        <w:rPr>
          <w:rStyle w:val="StyleUnderline"/>
          <w:highlight w:val="green"/>
        </w:rPr>
        <w:t>NSA director</w:t>
      </w:r>
      <w:r w:rsidRPr="00BC5743">
        <w:rPr>
          <w:sz w:val="16"/>
          <w:szCs w:val="16"/>
        </w:rPr>
        <w:t xml:space="preserve">, ADM Michael S. </w:t>
      </w:r>
      <w:r w:rsidRPr="00BC5743">
        <w:rPr>
          <w:rStyle w:val="StyleUnderline"/>
        </w:rPr>
        <w:t>Rogers</w:t>
      </w:r>
      <w:r w:rsidRPr="00BC5743">
        <w:rPr>
          <w:sz w:val="16"/>
          <w:szCs w:val="16"/>
        </w:rPr>
        <w:t xml:space="preserve">, has </w:t>
      </w:r>
      <w:r w:rsidRPr="00171D6A">
        <w:rPr>
          <w:rStyle w:val="StyleUnderline"/>
          <w:highlight w:val="green"/>
        </w:rPr>
        <w:t>testified</w:t>
      </w:r>
      <w:r w:rsidRPr="00BC5743">
        <w:rPr>
          <w:rStyle w:val="StyleUnderline"/>
        </w:rPr>
        <w:t xml:space="preserve"> </w:t>
      </w:r>
      <w:r w:rsidRPr="00171D6A">
        <w:rPr>
          <w:rStyle w:val="StyleUnderline"/>
          <w:highlight w:val="green"/>
        </w:rPr>
        <w:t>that China</w:t>
      </w:r>
      <w:r w:rsidRPr="00BC5743">
        <w:rPr>
          <w:rStyle w:val="StyleUnderline"/>
        </w:rPr>
        <w:t xml:space="preserve"> </w:t>
      </w:r>
      <w:r w:rsidRPr="00171D6A">
        <w:rPr>
          <w:rStyle w:val="StyleUnderline"/>
          <w:highlight w:val="green"/>
        </w:rPr>
        <w:t>has compromised</w:t>
      </w:r>
      <w:r w:rsidRPr="00BC5743">
        <w:rPr>
          <w:rStyle w:val="StyleUnderline"/>
        </w:rPr>
        <w:t xml:space="preserve"> the </w:t>
      </w:r>
      <w:r w:rsidRPr="00171D6A">
        <w:rPr>
          <w:rStyle w:val="StyleUnderline"/>
          <w:highlight w:val="green"/>
        </w:rPr>
        <w:t>U.S. power grid through</w:t>
      </w:r>
      <w:r w:rsidRPr="00BC5743">
        <w:rPr>
          <w:rStyle w:val="StyleUnderline"/>
        </w:rPr>
        <w:t xml:space="preserve"> intrusions that left behind software</w:t>
      </w:r>
      <w:r w:rsidRPr="00BC5743">
        <w:rPr>
          <w:sz w:val="16"/>
          <w:szCs w:val="16"/>
        </w:rPr>
        <w:t xml:space="preserve"> </w:t>
      </w:r>
      <w:r w:rsidRPr="00BC5743">
        <w:rPr>
          <w:rStyle w:val="StyleUnderline"/>
        </w:rPr>
        <w:t>implants</w:t>
      </w:r>
      <w:r w:rsidRPr="00BC5743">
        <w:rPr>
          <w:sz w:val="16"/>
          <w:szCs w:val="16"/>
        </w:rPr>
        <w:t xml:space="preserve"> (often </w:t>
      </w:r>
      <w:r w:rsidRPr="00BC5743">
        <w:rPr>
          <w:rStyle w:val="StyleUnderline"/>
        </w:rPr>
        <w:t xml:space="preserve">referred to as </w:t>
      </w:r>
      <w:r w:rsidRPr="00171D6A">
        <w:rPr>
          <w:rStyle w:val="StyleUnderline"/>
          <w:highlight w:val="green"/>
        </w:rPr>
        <w:t xml:space="preserve">back </w:t>
      </w:r>
      <w:proofErr w:type="gramStart"/>
      <w:r w:rsidRPr="00171D6A">
        <w:rPr>
          <w:rStyle w:val="StyleUnderline"/>
          <w:highlight w:val="green"/>
        </w:rPr>
        <w:t>doors</w:t>
      </w:r>
      <w:r w:rsidRPr="00BC5743">
        <w:rPr>
          <w:sz w:val="16"/>
          <w:szCs w:val="16"/>
        </w:rPr>
        <w:t xml:space="preserve"> )</w:t>
      </w:r>
      <w:proofErr w:type="gramEnd"/>
      <w:r w:rsidRPr="00BC5743">
        <w:rPr>
          <w:sz w:val="16"/>
          <w:szCs w:val="16"/>
        </w:rPr>
        <w:t xml:space="preserve"> </w:t>
      </w:r>
      <w:r w:rsidRPr="00BC5743">
        <w:rPr>
          <w:rStyle w:val="StyleUnderline"/>
        </w:rPr>
        <w:t>that could be used to wreak havoc in a</w:t>
      </w:r>
      <w:r w:rsidRPr="00BC5743">
        <w:rPr>
          <w:sz w:val="16"/>
          <w:szCs w:val="16"/>
        </w:rPr>
        <w:t xml:space="preserve"> </w:t>
      </w:r>
      <w:r w:rsidRPr="00BC5743">
        <w:rPr>
          <w:rStyle w:val="StyleUnderline"/>
        </w:rPr>
        <w:t>crisis</w:t>
      </w:r>
      <w:r w:rsidRPr="00BC5743">
        <w:rPr>
          <w:sz w:val="16"/>
          <w:szCs w:val="16"/>
        </w:rPr>
        <w:t xml:space="preserve">. 20 </w:t>
      </w:r>
      <w:r w:rsidRPr="00171D6A">
        <w:rPr>
          <w:rStyle w:val="StyleUnderline"/>
          <w:highlight w:val="green"/>
        </w:rPr>
        <w:t>There are</w:t>
      </w:r>
      <w:r w:rsidRPr="00BC5743">
        <w:rPr>
          <w:sz w:val="16"/>
          <w:szCs w:val="16"/>
        </w:rPr>
        <w:t xml:space="preserve"> also </w:t>
      </w:r>
      <w:r w:rsidRPr="00171D6A">
        <w:rPr>
          <w:rStyle w:val="StyleUnderline"/>
          <w:highlight w:val="green"/>
        </w:rPr>
        <w:t>concerns</w:t>
      </w:r>
      <w:r w:rsidRPr="00BC5743">
        <w:rPr>
          <w:rStyle w:val="StyleUnderline"/>
        </w:rPr>
        <w:t xml:space="preserve"> </w:t>
      </w:r>
      <w:r w:rsidRPr="00171D6A">
        <w:rPr>
          <w:rStyle w:val="StyleUnderline"/>
          <w:highlight w:val="green"/>
        </w:rPr>
        <w:t>that</w:t>
      </w:r>
      <w:r w:rsidRPr="00BC5743">
        <w:rPr>
          <w:rStyle w:val="StyleUnderline"/>
        </w:rPr>
        <w:t xml:space="preserve"> the </w:t>
      </w:r>
      <w:r w:rsidRPr="00171D6A">
        <w:rPr>
          <w:rStyle w:val="StyleUnderline"/>
          <w:highlight w:val="green"/>
        </w:rPr>
        <w:t>U</w:t>
      </w:r>
      <w:r w:rsidRPr="00BC5743">
        <w:rPr>
          <w:rStyle w:val="StyleUnderline"/>
        </w:rPr>
        <w:t xml:space="preserve">nited </w:t>
      </w:r>
      <w:r w:rsidRPr="00171D6A">
        <w:rPr>
          <w:rStyle w:val="StyleUnderline"/>
          <w:highlight w:val="green"/>
        </w:rPr>
        <w:t>S</w:t>
      </w:r>
      <w:r w:rsidRPr="00BC5743">
        <w:rPr>
          <w:rStyle w:val="StyleUnderline"/>
        </w:rPr>
        <w:t xml:space="preserve">tates </w:t>
      </w:r>
      <w:r w:rsidRPr="00171D6A">
        <w:rPr>
          <w:rStyle w:val="StyleUnderline"/>
          <w:highlight w:val="green"/>
        </w:rPr>
        <w:t>and China</w:t>
      </w:r>
      <w:r w:rsidRPr="00BC5743">
        <w:rPr>
          <w:rStyle w:val="StyleUnderline"/>
        </w:rPr>
        <w:t xml:space="preserve"> </w:t>
      </w:r>
      <w:r w:rsidRPr="00171D6A">
        <w:rPr>
          <w:rStyle w:val="StyleUnderline"/>
          <w:highlight w:val="green"/>
        </w:rPr>
        <w:t>could misread</w:t>
      </w:r>
      <w:r w:rsidRPr="00BC5743">
        <w:rPr>
          <w:rStyle w:val="StyleUnderline"/>
        </w:rPr>
        <w:t xml:space="preserve"> </w:t>
      </w:r>
      <w:r w:rsidRPr="00171D6A">
        <w:rPr>
          <w:rStyle w:val="StyleUnderline"/>
          <w:highlight w:val="green"/>
        </w:rPr>
        <w:t>each</w:t>
      </w:r>
      <w:r w:rsidRPr="00BC5743">
        <w:rPr>
          <w:rStyle w:val="StyleUnderline"/>
        </w:rPr>
        <w:t xml:space="preserve"> </w:t>
      </w:r>
      <w:proofErr w:type="spellStart"/>
      <w:r w:rsidRPr="00171D6A">
        <w:rPr>
          <w:rStyle w:val="StyleUnderline"/>
          <w:highlight w:val="green"/>
        </w:rPr>
        <w:t>oth</w:t>
      </w:r>
      <w:proofErr w:type="spellEnd"/>
      <w:r w:rsidRPr="00171D6A">
        <w:rPr>
          <w:rStyle w:val="StyleUnderline"/>
          <w:highlight w:val="green"/>
        </w:rPr>
        <w:t xml:space="preserve"> - </w:t>
      </w:r>
      <w:proofErr w:type="spellStart"/>
      <w:r w:rsidRPr="00171D6A">
        <w:rPr>
          <w:rStyle w:val="StyleUnderline"/>
          <w:highlight w:val="green"/>
        </w:rPr>
        <w:t>er’s</w:t>
      </w:r>
      <w:proofErr w:type="spellEnd"/>
      <w:r w:rsidRPr="00171D6A">
        <w:rPr>
          <w:rStyle w:val="StyleUnderline"/>
          <w:highlight w:val="green"/>
        </w:rPr>
        <w:t xml:space="preserve"> actions</w:t>
      </w:r>
      <w:r w:rsidRPr="00BC5743">
        <w:rPr>
          <w:rStyle w:val="StyleUnderline"/>
        </w:rPr>
        <w:t xml:space="preserve"> and</w:t>
      </w:r>
      <w:r w:rsidRPr="00BC5743">
        <w:rPr>
          <w:sz w:val="16"/>
          <w:szCs w:val="16"/>
        </w:rPr>
        <w:t xml:space="preserve"> </w:t>
      </w:r>
      <w:r w:rsidRPr="00BC5743">
        <w:rPr>
          <w:rStyle w:val="StyleUnderline"/>
        </w:rPr>
        <w:t xml:space="preserve">signals </w:t>
      </w:r>
      <w:r w:rsidRPr="00171D6A">
        <w:rPr>
          <w:rStyle w:val="StyleUnderline"/>
          <w:highlight w:val="green"/>
        </w:rPr>
        <w:t>in cyberspace</w:t>
      </w:r>
      <w:r w:rsidRPr="00BC5743">
        <w:rPr>
          <w:rStyle w:val="StyleUnderline"/>
        </w:rPr>
        <w:t xml:space="preserve"> during a crisis in ways </w:t>
      </w:r>
      <w:r w:rsidRPr="00171D6A">
        <w:rPr>
          <w:rStyle w:val="StyleUnderline"/>
          <w:highlight w:val="green"/>
        </w:rPr>
        <w:t>that could lead to escalation</w:t>
      </w:r>
      <w:r w:rsidRPr="00BC5743">
        <w:rPr>
          <w:sz w:val="16"/>
          <w:szCs w:val="16"/>
        </w:rPr>
        <w:t xml:space="preserve">. </w:t>
      </w:r>
      <w:r w:rsidRPr="00BC5743">
        <w:rPr>
          <w:rStyle w:val="StyleUnderline"/>
        </w:rPr>
        <w:t>Due to the relatively opaque nature of cyberspace</w:t>
      </w:r>
      <w:r w:rsidRPr="00BC5743">
        <w:rPr>
          <w:sz w:val="16"/>
          <w:szCs w:val="16"/>
        </w:rPr>
        <w:t xml:space="preserve">, </w:t>
      </w:r>
      <w:r w:rsidRPr="00BC5743">
        <w:rPr>
          <w:rStyle w:val="StyleUnderline"/>
        </w:rPr>
        <w:t>it is</w:t>
      </w:r>
      <w:r w:rsidRPr="00BC5743">
        <w:rPr>
          <w:sz w:val="16"/>
          <w:szCs w:val="16"/>
        </w:rPr>
        <w:t xml:space="preserve"> also </w:t>
      </w:r>
      <w:r w:rsidRPr="00BC5743">
        <w:rPr>
          <w:rStyle w:val="StyleUnderline"/>
        </w:rPr>
        <w:t xml:space="preserve">possible that </w:t>
      </w:r>
      <w:r w:rsidRPr="00171D6A">
        <w:rPr>
          <w:rStyle w:val="StyleUnderline"/>
          <w:highlight w:val="green"/>
        </w:rPr>
        <w:t>the two sides could</w:t>
      </w:r>
      <w:r w:rsidRPr="00BC5743">
        <w:rPr>
          <w:rStyle w:val="StyleUnderline"/>
        </w:rPr>
        <w:t xml:space="preserve"> </w:t>
      </w:r>
      <w:r w:rsidRPr="00171D6A">
        <w:rPr>
          <w:rStyle w:val="StyleUnderline"/>
          <w:highlight w:val="green"/>
        </w:rPr>
        <w:t>misattribute signals</w:t>
      </w:r>
      <w:r w:rsidRPr="00BC5743">
        <w:rPr>
          <w:rStyle w:val="StyleUnderline"/>
        </w:rPr>
        <w:t xml:space="preserve"> </w:t>
      </w:r>
      <w:r w:rsidRPr="00171D6A">
        <w:rPr>
          <w:rStyle w:val="StyleUnderline"/>
          <w:highlight w:val="green"/>
        </w:rPr>
        <w:t>from each other</w:t>
      </w:r>
      <w:r w:rsidRPr="00BC5743">
        <w:rPr>
          <w:rStyle w:val="StyleUnderline"/>
        </w:rPr>
        <w:t xml:space="preserve"> </w:t>
      </w:r>
      <w:r w:rsidRPr="00171D6A">
        <w:rPr>
          <w:rStyle w:val="StyleUnderline"/>
          <w:highlight w:val="green"/>
        </w:rPr>
        <w:t>or</w:t>
      </w:r>
      <w:r w:rsidRPr="00BC5743">
        <w:rPr>
          <w:rStyle w:val="StyleUnderline"/>
        </w:rPr>
        <w:t xml:space="preserve"> misattribute actions taken </w:t>
      </w:r>
      <w:r w:rsidRPr="00171D6A">
        <w:rPr>
          <w:rStyle w:val="StyleUnderline"/>
        </w:rPr>
        <w:t xml:space="preserve">by </w:t>
      </w:r>
      <w:r w:rsidRPr="00171D6A">
        <w:rPr>
          <w:rStyle w:val="StyleUnderline"/>
          <w:highlight w:val="green"/>
        </w:rPr>
        <w:t>a third party</w:t>
      </w:r>
      <w:r w:rsidRPr="00BC5743">
        <w:rPr>
          <w:rStyle w:val="StyleUnderline"/>
        </w:rPr>
        <w:t xml:space="preserve"> as coming from each other</w:t>
      </w:r>
      <w:r w:rsidRPr="00BC5743">
        <w:rPr>
          <w:sz w:val="16"/>
          <w:szCs w:val="16"/>
        </w:rPr>
        <w:t xml:space="preserve">, </w:t>
      </w:r>
      <w:r w:rsidRPr="00BC5743">
        <w:rPr>
          <w:rStyle w:val="StyleUnderline"/>
        </w:rPr>
        <w:t xml:space="preserve">especially if a malicious or self-interested actor were to route attacks on the other side through U.S. or Chinese servers during a par - </w:t>
      </w:r>
      <w:proofErr w:type="spellStart"/>
      <w:r w:rsidRPr="00BC5743">
        <w:rPr>
          <w:rStyle w:val="StyleUnderline"/>
        </w:rPr>
        <w:t>ticularly</w:t>
      </w:r>
      <w:proofErr w:type="spellEnd"/>
      <w:r w:rsidRPr="00BC5743">
        <w:rPr>
          <w:rStyle w:val="StyleUnderline"/>
        </w:rPr>
        <w:t xml:space="preserve"> tense period in the bilateral relationship</w:t>
      </w:r>
      <w:r w:rsidRPr="00BC5743">
        <w:rPr>
          <w:sz w:val="16"/>
          <w:szCs w:val="16"/>
        </w:rPr>
        <w:t xml:space="preserve">. The </w:t>
      </w:r>
      <w:r w:rsidRPr="00A2316E">
        <w:rPr>
          <w:rStyle w:val="StyleUnderline"/>
          <w:highlight w:val="green"/>
        </w:rPr>
        <w:t xml:space="preserve">United States and China are concerned about how each side would use </w:t>
      </w:r>
      <w:proofErr w:type="spellStart"/>
      <w:r w:rsidRPr="00A2316E">
        <w:rPr>
          <w:rStyle w:val="StyleUnderline"/>
          <w:highlight w:val="green"/>
        </w:rPr>
        <w:t>cyberattacks</w:t>
      </w:r>
      <w:proofErr w:type="spellEnd"/>
      <w:r w:rsidRPr="00A2316E">
        <w:rPr>
          <w:rStyle w:val="StyleUnderline"/>
          <w:highlight w:val="green"/>
        </w:rPr>
        <w:t xml:space="preserve"> in warfare and the escalation risks that such use may entail.</w:t>
      </w:r>
    </w:p>
    <w:p w14:paraId="34077896" w14:textId="77777777" w:rsidR="001E1EBE" w:rsidRDefault="001E1EBE" w:rsidP="001E1EBE">
      <w:pPr>
        <w:spacing w:after="0" w:line="240" w:lineRule="auto"/>
        <w:rPr>
          <w:sz w:val="16"/>
          <w:szCs w:val="16"/>
        </w:rPr>
      </w:pPr>
    </w:p>
    <w:p w14:paraId="1DA9F2DA" w14:textId="5CFD0053" w:rsidR="001E1EBE" w:rsidRDefault="001E1EBE" w:rsidP="001E1EBE">
      <w:pPr>
        <w:pStyle w:val="Heading4"/>
      </w:pPr>
      <w:r>
        <w:t>Cyber attack on US infrastructure would</w:t>
      </w:r>
      <w:r w:rsidR="00236663">
        <w:t xml:space="preserve"> have multiple devastating effects including destruction of the US economy.</w:t>
      </w:r>
      <w:r>
        <w:t xml:space="preserve"> </w:t>
      </w:r>
    </w:p>
    <w:p w14:paraId="78F3947C" w14:textId="77777777" w:rsidR="00994A83" w:rsidRDefault="001E1EBE" w:rsidP="001E1EBE">
      <w:pPr>
        <w:spacing w:after="0" w:line="240" w:lineRule="auto"/>
        <w:rPr>
          <w:rStyle w:val="Style13ptBold"/>
          <w:b w:val="0"/>
        </w:rPr>
      </w:pPr>
      <w:r w:rsidRPr="00D965E9">
        <w:rPr>
          <w:rStyle w:val="Style13ptBold"/>
          <w:u w:val="single"/>
        </w:rPr>
        <w:t>Navarro</w:t>
      </w:r>
      <w:r w:rsidRPr="005B09B1">
        <w:rPr>
          <w:rStyle w:val="Style13ptBold"/>
          <w:b w:val="0"/>
        </w:rPr>
        <w:t xml:space="preserve">, </w:t>
      </w:r>
      <w:r w:rsidRPr="009F51F5">
        <w:rPr>
          <w:rStyle w:val="Style13ptBold"/>
        </w:rPr>
        <w:t>2015</w:t>
      </w:r>
      <w:r w:rsidRPr="005B09B1">
        <w:rPr>
          <w:rStyle w:val="Style13ptBold"/>
          <w:b w:val="0"/>
        </w:rPr>
        <w:t xml:space="preserve"> </w:t>
      </w:r>
    </w:p>
    <w:p w14:paraId="1BD65F4D" w14:textId="339457E7" w:rsidR="001E1EBE" w:rsidRPr="005B09B1" w:rsidRDefault="00994A83" w:rsidP="001E1EBE">
      <w:pPr>
        <w:spacing w:after="0" w:line="240" w:lineRule="auto"/>
        <w:rPr>
          <w:rStyle w:val="Style13ptBold"/>
          <w:b w:val="0"/>
        </w:rPr>
      </w:pPr>
      <w:r>
        <w:rPr>
          <w:rStyle w:val="Style13ptBold"/>
          <w:b w:val="0"/>
          <w:sz w:val="22"/>
          <w:szCs w:val="22"/>
        </w:rPr>
        <w:t>(</w:t>
      </w:r>
      <w:r w:rsidR="001E1EBE" w:rsidRPr="00D965E9">
        <w:rPr>
          <w:rStyle w:val="Style13ptBold"/>
          <w:b w:val="0"/>
          <w:sz w:val="22"/>
          <w:szCs w:val="22"/>
        </w:rPr>
        <w:t xml:space="preserve">Peter, </w:t>
      </w:r>
      <w:r w:rsidRPr="00D965E9">
        <w:rPr>
          <w:rStyle w:val="Style13ptBold"/>
          <w:b w:val="0"/>
          <w:sz w:val="22"/>
          <w:szCs w:val="22"/>
        </w:rPr>
        <w:t xml:space="preserve">professor </w:t>
      </w:r>
      <w:r>
        <w:rPr>
          <w:rStyle w:val="Style13ptBold"/>
          <w:b w:val="0"/>
          <w:sz w:val="22"/>
          <w:szCs w:val="22"/>
        </w:rPr>
        <w:t>@</w:t>
      </w:r>
      <w:r w:rsidRPr="00D965E9">
        <w:rPr>
          <w:rStyle w:val="Style13ptBold"/>
          <w:b w:val="0"/>
          <w:sz w:val="22"/>
          <w:szCs w:val="22"/>
        </w:rPr>
        <w:t xml:space="preserve"> the University of California, December 9</w:t>
      </w:r>
      <w:r w:rsidRPr="005B09B1">
        <w:rPr>
          <w:rStyle w:val="Style13ptBold"/>
          <w:b w:val="0"/>
        </w:rPr>
        <w:t xml:space="preserve">, </w:t>
      </w:r>
      <w:r w:rsidR="001E1EBE" w:rsidRPr="00D965E9">
        <w:rPr>
          <w:rStyle w:val="Style13ptBold"/>
          <w:b w:val="0"/>
          <w:sz w:val="22"/>
          <w:szCs w:val="22"/>
        </w:rPr>
        <w:t xml:space="preserve">“China’s Undeclared Cyber War on the U.S.,” </w:t>
      </w:r>
      <w:hyperlink r:id="rId9" w:history="1">
        <w:r w:rsidRPr="006C6B6D">
          <w:rPr>
            <w:rStyle w:val="Hyperlink"/>
          </w:rPr>
          <w:t>http://www.realcleardefense.com/articles/2015/12/09/chinas_undeclared_cyber_war_on_the_us_108774.html</w:t>
        </w:r>
      </w:hyperlink>
      <w:r>
        <w:t xml:space="preserve"> accessed </w:t>
      </w:r>
      <w:proofErr w:type="spellStart"/>
      <w:r>
        <w:t>ddi</w:t>
      </w:r>
      <w:proofErr w:type="spellEnd"/>
      <w:r>
        <w:t>-tm)</w:t>
      </w:r>
    </w:p>
    <w:p w14:paraId="0A12D91A" w14:textId="77777777" w:rsidR="001E1EBE" w:rsidRDefault="001E1EBE" w:rsidP="001E1EBE">
      <w:pPr>
        <w:spacing w:after="0" w:line="240" w:lineRule="auto"/>
        <w:rPr>
          <w:sz w:val="16"/>
          <w:szCs w:val="16"/>
        </w:rPr>
      </w:pPr>
    </w:p>
    <w:p w14:paraId="25C3689E" w14:textId="5310A98D" w:rsidR="00A87F1F" w:rsidRPr="00DD2FE6" w:rsidRDefault="001E1EBE" w:rsidP="00DD2FE6">
      <w:pPr>
        <w:spacing w:after="0" w:line="240" w:lineRule="auto"/>
        <w:rPr>
          <w:sz w:val="16"/>
          <w:szCs w:val="16"/>
        </w:rPr>
      </w:pPr>
      <w:r w:rsidRPr="00171D6A">
        <w:rPr>
          <w:sz w:val="16"/>
          <w:szCs w:val="16"/>
        </w:rPr>
        <w:t xml:space="preserve">Still a </w:t>
      </w:r>
      <w:r w:rsidRPr="00233FEA">
        <w:rPr>
          <w:rStyle w:val="StyleUnderline"/>
          <w:highlight w:val="green"/>
        </w:rPr>
        <w:t>third major cyber warfare front involves attacking critical infrastructure such as America’s electricity</w:t>
      </w:r>
      <w:r w:rsidRPr="00233FEA">
        <w:rPr>
          <w:sz w:val="16"/>
          <w:szCs w:val="16"/>
          <w:highlight w:val="green"/>
        </w:rPr>
        <w:t xml:space="preserve"> </w:t>
      </w:r>
      <w:r w:rsidRPr="00233FEA">
        <w:rPr>
          <w:rStyle w:val="StyleUnderline"/>
          <w:highlight w:val="green"/>
        </w:rPr>
        <w:t>grid</w:t>
      </w:r>
      <w:r w:rsidRPr="00233FEA">
        <w:rPr>
          <w:sz w:val="16"/>
          <w:szCs w:val="16"/>
          <w:highlight w:val="green"/>
        </w:rPr>
        <w:t xml:space="preserve">, </w:t>
      </w:r>
      <w:r w:rsidRPr="00233FEA">
        <w:rPr>
          <w:rStyle w:val="StyleUnderline"/>
          <w:highlight w:val="green"/>
        </w:rPr>
        <w:t>water purification</w:t>
      </w:r>
      <w:r w:rsidRPr="00D965E9">
        <w:rPr>
          <w:rStyle w:val="StyleUnderline"/>
        </w:rPr>
        <w:t xml:space="preserve"> </w:t>
      </w:r>
      <w:r w:rsidRPr="00233FEA">
        <w:rPr>
          <w:rStyle w:val="StyleUnderline"/>
          <w:highlight w:val="green"/>
        </w:rPr>
        <w:t>plants</w:t>
      </w:r>
      <w:r w:rsidRPr="00D965E9">
        <w:rPr>
          <w:rStyle w:val="StyleUnderline"/>
        </w:rPr>
        <w:t xml:space="preserve">, </w:t>
      </w:r>
      <w:r w:rsidRPr="00233FEA">
        <w:rPr>
          <w:rStyle w:val="StyleUnderline"/>
          <w:highlight w:val="green"/>
        </w:rPr>
        <w:t>air traffic control</w:t>
      </w:r>
      <w:r w:rsidRPr="00D965E9">
        <w:rPr>
          <w:rStyle w:val="StyleUnderline"/>
        </w:rPr>
        <w:t xml:space="preserve">, </w:t>
      </w:r>
      <w:r w:rsidRPr="00233FEA">
        <w:rPr>
          <w:rStyle w:val="StyleUnderline"/>
          <w:highlight w:val="green"/>
        </w:rPr>
        <w:t>subway systems, and</w:t>
      </w:r>
      <w:r w:rsidRPr="00D965E9">
        <w:rPr>
          <w:rStyle w:val="StyleUnderline"/>
        </w:rPr>
        <w:t xml:space="preserve"> </w:t>
      </w:r>
      <w:r w:rsidRPr="00233FEA">
        <w:rPr>
          <w:rStyle w:val="StyleUnderline"/>
          <w:highlight w:val="green"/>
        </w:rPr>
        <w:t>telecommunications</w:t>
      </w:r>
      <w:r w:rsidRPr="00171D6A">
        <w:rPr>
          <w:sz w:val="16"/>
          <w:szCs w:val="16"/>
        </w:rPr>
        <w:t xml:space="preserve">. The </w:t>
      </w:r>
      <w:r w:rsidRPr="00233FEA">
        <w:rPr>
          <w:rStyle w:val="StyleUnderline"/>
          <w:highlight w:val="green"/>
        </w:rPr>
        <w:t>twin goals here</w:t>
      </w:r>
      <w:r w:rsidRPr="00D965E9">
        <w:rPr>
          <w:rStyle w:val="StyleUnderline"/>
        </w:rPr>
        <w:t xml:space="preserve"> </w:t>
      </w:r>
      <w:r w:rsidRPr="00233FEA">
        <w:rPr>
          <w:rStyle w:val="StyleUnderline"/>
          <w:highlight w:val="green"/>
        </w:rPr>
        <w:t>are to sow</w:t>
      </w:r>
      <w:r w:rsidRPr="00233FEA">
        <w:rPr>
          <w:sz w:val="16"/>
          <w:szCs w:val="16"/>
          <w:highlight w:val="green"/>
        </w:rPr>
        <w:t xml:space="preserve"> </w:t>
      </w:r>
      <w:r w:rsidRPr="00233FEA">
        <w:rPr>
          <w:rStyle w:val="StyleUnderline"/>
          <w:highlight w:val="green"/>
        </w:rPr>
        <w:t>chaos</w:t>
      </w:r>
      <w:r w:rsidRPr="00D965E9">
        <w:rPr>
          <w:rStyle w:val="StyleUnderline"/>
        </w:rPr>
        <w:t xml:space="preserve"> </w:t>
      </w:r>
      <w:r w:rsidRPr="00233FEA">
        <w:rPr>
          <w:rStyle w:val="StyleUnderline"/>
          <w:highlight w:val="green"/>
        </w:rPr>
        <w:t>among the US populace</w:t>
      </w:r>
      <w:r w:rsidRPr="00D965E9">
        <w:rPr>
          <w:rStyle w:val="StyleUnderline"/>
        </w:rPr>
        <w:t xml:space="preserve"> </w:t>
      </w:r>
      <w:r w:rsidRPr="00233FEA">
        <w:rPr>
          <w:rStyle w:val="StyleUnderline"/>
          <w:highlight w:val="green"/>
        </w:rPr>
        <w:t>as well as to</w:t>
      </w:r>
      <w:r w:rsidRPr="00D965E9">
        <w:rPr>
          <w:rStyle w:val="StyleUnderline"/>
        </w:rPr>
        <w:t xml:space="preserve"> </w:t>
      </w:r>
      <w:r w:rsidRPr="00233FEA">
        <w:rPr>
          <w:rStyle w:val="StyleUnderline"/>
          <w:highlight w:val="green"/>
        </w:rPr>
        <w:t>bring our economy</w:t>
      </w:r>
      <w:r w:rsidRPr="00D965E9">
        <w:rPr>
          <w:rStyle w:val="StyleUnderline"/>
        </w:rPr>
        <w:t xml:space="preserve"> </w:t>
      </w:r>
      <w:r w:rsidRPr="00233FEA">
        <w:rPr>
          <w:rStyle w:val="StyleUnderline"/>
          <w:highlight w:val="green"/>
        </w:rPr>
        <w:t>to its knees</w:t>
      </w:r>
      <w:r w:rsidRPr="00D965E9">
        <w:rPr>
          <w:rStyle w:val="StyleUnderline"/>
        </w:rPr>
        <w:t xml:space="preserve"> in time of war –</w:t>
      </w:r>
      <w:r w:rsidRPr="00171D6A">
        <w:rPr>
          <w:sz w:val="16"/>
          <w:szCs w:val="16"/>
        </w:rPr>
        <w:t xml:space="preserve"> </w:t>
      </w:r>
      <w:r w:rsidRPr="00D965E9">
        <w:rPr>
          <w:rStyle w:val="StyleUnderline"/>
        </w:rPr>
        <w:t xml:space="preserve">or perhaps the goal is to simply blackmail the US into inaction should a revanchist China move on Taiwan or the </w:t>
      </w:r>
      <w:proofErr w:type="spellStart"/>
      <w:r w:rsidRPr="00D965E9">
        <w:rPr>
          <w:rStyle w:val="StyleUnderline"/>
        </w:rPr>
        <w:t>Senkaku</w:t>
      </w:r>
      <w:proofErr w:type="spellEnd"/>
      <w:r w:rsidRPr="00D965E9">
        <w:rPr>
          <w:rStyle w:val="StyleUnderline"/>
        </w:rPr>
        <w:t xml:space="preserve"> Islands or Second Thomas Reef</w:t>
      </w:r>
      <w:r w:rsidRPr="00171D6A">
        <w:rPr>
          <w:sz w:val="16"/>
          <w:szCs w:val="16"/>
        </w:rPr>
        <w:t>.</w:t>
      </w:r>
      <w:r>
        <w:rPr>
          <w:sz w:val="16"/>
          <w:szCs w:val="16"/>
        </w:rPr>
        <w:t xml:space="preserve"> </w:t>
      </w:r>
      <w:r w:rsidRPr="00171D6A">
        <w:rPr>
          <w:sz w:val="16"/>
          <w:szCs w:val="16"/>
        </w:rPr>
        <w:t xml:space="preserve">Finally, the </w:t>
      </w:r>
      <w:r w:rsidRPr="00233FEA">
        <w:rPr>
          <w:rStyle w:val="StyleUnderline"/>
          <w:highlight w:val="green"/>
        </w:rPr>
        <w:t>Pentagon is</w:t>
      </w:r>
      <w:r w:rsidRPr="00D965E9">
        <w:rPr>
          <w:rStyle w:val="StyleUnderline"/>
        </w:rPr>
        <w:t xml:space="preserve"> now </w:t>
      </w:r>
      <w:r w:rsidRPr="00233FEA">
        <w:rPr>
          <w:rStyle w:val="StyleUnderline"/>
          <w:highlight w:val="green"/>
        </w:rPr>
        <w:t>being forced to</w:t>
      </w:r>
      <w:r w:rsidRPr="00D965E9">
        <w:rPr>
          <w:rStyle w:val="StyleUnderline"/>
        </w:rPr>
        <w:t xml:space="preserve"> increasingly </w:t>
      </w:r>
      <w:r w:rsidRPr="00233FEA">
        <w:rPr>
          <w:rStyle w:val="StyleUnderline"/>
          <w:highlight w:val="green"/>
        </w:rPr>
        <w:t>defend against Chinese</w:t>
      </w:r>
      <w:r w:rsidRPr="00D965E9">
        <w:rPr>
          <w:rStyle w:val="StyleUnderline"/>
        </w:rPr>
        <w:t xml:space="preserve"> </w:t>
      </w:r>
      <w:r w:rsidRPr="00233FEA">
        <w:rPr>
          <w:rStyle w:val="StyleUnderline"/>
          <w:highlight w:val="green"/>
        </w:rPr>
        <w:t>attempts to implant</w:t>
      </w:r>
      <w:r w:rsidRPr="00D965E9">
        <w:rPr>
          <w:rStyle w:val="StyleUnderline"/>
        </w:rPr>
        <w:t xml:space="preserve"> “</w:t>
      </w:r>
      <w:r w:rsidRPr="00233FEA">
        <w:rPr>
          <w:rStyle w:val="StyleUnderline"/>
          <w:highlight w:val="green"/>
        </w:rPr>
        <w:t>Trojans</w:t>
      </w:r>
      <w:r w:rsidRPr="00D965E9">
        <w:rPr>
          <w:rStyle w:val="StyleUnderline"/>
        </w:rPr>
        <w:t xml:space="preserve">” </w:t>
      </w:r>
      <w:r w:rsidRPr="00233FEA">
        <w:rPr>
          <w:rStyle w:val="StyleUnderline"/>
          <w:highlight w:val="green"/>
        </w:rPr>
        <w:t>and other malware</w:t>
      </w:r>
      <w:r w:rsidRPr="00D965E9">
        <w:rPr>
          <w:rStyle w:val="StyleUnderline"/>
        </w:rPr>
        <w:t xml:space="preserve"> into the computer and electronic circuitry of American’s weapons and logistics systems</w:t>
      </w:r>
      <w:r w:rsidRPr="00171D6A">
        <w:rPr>
          <w:sz w:val="16"/>
          <w:szCs w:val="16"/>
        </w:rPr>
        <w:t xml:space="preserve">.  </w:t>
      </w:r>
      <w:r w:rsidRPr="00D965E9">
        <w:rPr>
          <w:rStyle w:val="StyleUnderline"/>
        </w:rPr>
        <w:t>Now that China has become the world’s factory floor, this has become far too easy to do</w:t>
      </w:r>
      <w:r w:rsidRPr="00171D6A">
        <w:rPr>
          <w:sz w:val="16"/>
          <w:szCs w:val="16"/>
        </w:rPr>
        <w:t>.  However, as defense analyst James Lewis has warned: “</w:t>
      </w:r>
      <w:r w:rsidRPr="00D965E9">
        <w:rPr>
          <w:rStyle w:val="StyleUnderline"/>
        </w:rPr>
        <w:t>If you mess with that software, the airplane won’t fly, the missile will miss its target, and the ship might not get to where it was intended to go</w:t>
      </w:r>
      <w:r w:rsidRPr="00171D6A">
        <w:rPr>
          <w:sz w:val="16"/>
          <w:szCs w:val="16"/>
        </w:rPr>
        <w:t>.”</w:t>
      </w:r>
    </w:p>
    <w:p w14:paraId="08FE3815" w14:textId="0878E66C" w:rsidR="00A45421" w:rsidRPr="00240EC0" w:rsidRDefault="00A87F1F" w:rsidP="00A45421">
      <w:pPr>
        <w:pStyle w:val="Heading4"/>
      </w:pPr>
      <w:r>
        <w:t>Resulting e</w:t>
      </w:r>
      <w:r w:rsidR="00A45421" w:rsidRPr="00240EC0">
        <w:t xml:space="preserve">conomic decline causes global nuclear war </w:t>
      </w:r>
    </w:p>
    <w:p w14:paraId="1BBA3035" w14:textId="77777777" w:rsidR="00A45421" w:rsidRPr="00240EC0" w:rsidRDefault="00A45421" w:rsidP="00A45421">
      <w:pPr>
        <w:rPr>
          <w:b/>
          <w:sz w:val="24"/>
        </w:rPr>
      </w:pPr>
      <w:proofErr w:type="spellStart"/>
      <w:r w:rsidRPr="00240EC0">
        <w:rPr>
          <w:b/>
          <w:sz w:val="24"/>
        </w:rPr>
        <w:t>Tønnesson</w:t>
      </w:r>
      <w:proofErr w:type="spellEnd"/>
      <w:r w:rsidRPr="00240EC0">
        <w:rPr>
          <w:b/>
          <w:sz w:val="24"/>
        </w:rPr>
        <w:t>, Oslo Peace Research Institute professor, 2015</w:t>
      </w:r>
    </w:p>
    <w:p w14:paraId="101E1363" w14:textId="414563F5" w:rsidR="00A45421" w:rsidRPr="00240EC0" w:rsidRDefault="00A45421" w:rsidP="00A45421">
      <w:r w:rsidRPr="00240EC0">
        <w:t>(Stein, “Deterrence, interdependence and Sino–US peace”, International Area Studies Review, 18.3, Wiley)</w:t>
      </w:r>
    </w:p>
    <w:p w14:paraId="6CDA86B1" w14:textId="77777777" w:rsidR="00A45421" w:rsidRPr="00240EC0" w:rsidRDefault="00A45421" w:rsidP="00A45421">
      <w:pPr>
        <w:rPr>
          <w:sz w:val="16"/>
        </w:rPr>
      </w:pPr>
      <w:r w:rsidRPr="00240EC0">
        <w:rPr>
          <w:sz w:val="16"/>
        </w:rPr>
        <w:t xml:space="preserve">Several </w:t>
      </w:r>
      <w:r w:rsidRPr="00240EC0">
        <w:rPr>
          <w:rStyle w:val="StyleUnderline"/>
        </w:rPr>
        <w:t>recent works</w:t>
      </w:r>
      <w:r w:rsidRPr="00240EC0">
        <w:rPr>
          <w:sz w:val="16"/>
        </w:rPr>
        <w:t xml:space="preserve"> on China and Sino–US relations </w:t>
      </w:r>
      <w:r w:rsidRPr="00240EC0">
        <w:rPr>
          <w:rStyle w:val="StyleUnderline"/>
        </w:rPr>
        <w:t>have made</w:t>
      </w:r>
      <w:r w:rsidRPr="00240EC0">
        <w:rPr>
          <w:sz w:val="16"/>
        </w:rPr>
        <w:t xml:space="preserve"> substantial </w:t>
      </w:r>
      <w:r w:rsidRPr="00240EC0">
        <w:rPr>
          <w:rStyle w:val="StyleUnderline"/>
        </w:rPr>
        <w:t>contributions to the current understanding of how and under what circumstances</w:t>
      </w:r>
      <w:r w:rsidRPr="00240EC0">
        <w:rPr>
          <w:sz w:val="16"/>
        </w:rPr>
        <w:t xml:space="preserve"> a combination of </w:t>
      </w:r>
      <w:r w:rsidRPr="00240EC0">
        <w:rPr>
          <w:rStyle w:val="StyleUnderline"/>
        </w:rPr>
        <w:t>nuclear deterrence and economic interdependence may reduce the risk of war between major powers</w:t>
      </w:r>
      <w:r w:rsidRPr="00240EC0">
        <w:rPr>
          <w:sz w:val="16"/>
        </w:rPr>
        <w:t xml:space="preserve">. At least four conclusions can be drawn from the review above: first, those who say that </w:t>
      </w:r>
      <w:r w:rsidRPr="00240EC0">
        <w:rPr>
          <w:rStyle w:val="StyleUnderline"/>
        </w:rPr>
        <w:t xml:space="preserve">interdependence may </w:t>
      </w:r>
      <w:r w:rsidRPr="00240EC0">
        <w:rPr>
          <w:rStyle w:val="Emphasis"/>
        </w:rPr>
        <w:t>both inhibit and drive conflict</w:t>
      </w:r>
      <w:r w:rsidRPr="00240EC0">
        <w:rPr>
          <w:sz w:val="16"/>
        </w:rPr>
        <w:t xml:space="preserve"> are right. </w:t>
      </w:r>
      <w:r w:rsidRPr="00240EC0">
        <w:rPr>
          <w:rStyle w:val="StyleUnderline"/>
        </w:rPr>
        <w:t>Interdependence raises the cost of conflict</w:t>
      </w:r>
      <w:r w:rsidRPr="00240EC0">
        <w:rPr>
          <w:sz w:val="16"/>
        </w:rPr>
        <w:t xml:space="preserve"> for all sides </w:t>
      </w:r>
      <w:r w:rsidRPr="00240EC0">
        <w:rPr>
          <w:rStyle w:val="StyleUnderline"/>
        </w:rPr>
        <w:t>but</w:t>
      </w:r>
      <w:r w:rsidRPr="00240EC0">
        <w:rPr>
          <w:sz w:val="16"/>
        </w:rPr>
        <w:t xml:space="preserve"> </w:t>
      </w:r>
      <w:r w:rsidRPr="00240EC0">
        <w:rPr>
          <w:rStyle w:val="StyleUnderline"/>
        </w:rPr>
        <w:t xml:space="preserve">asymmetrical or unbalanced dependencies and </w:t>
      </w:r>
      <w:r w:rsidRPr="00240EC0">
        <w:rPr>
          <w:rStyle w:val="Emphasis"/>
        </w:rPr>
        <w:t>negative trade expectations</w:t>
      </w:r>
      <w:r w:rsidRPr="00240EC0">
        <w:rPr>
          <w:sz w:val="16"/>
        </w:rPr>
        <w:t xml:space="preserve"> may </w:t>
      </w:r>
      <w:r w:rsidRPr="00240EC0">
        <w:rPr>
          <w:rStyle w:val="StyleUnderline"/>
        </w:rPr>
        <w:t>generate tensions leading to trade wars among inter-dependent states that</w:t>
      </w:r>
      <w:r w:rsidRPr="00240EC0">
        <w:rPr>
          <w:sz w:val="16"/>
        </w:rPr>
        <w:t xml:space="preserve"> in turn </w:t>
      </w:r>
      <w:r w:rsidRPr="00240EC0">
        <w:rPr>
          <w:rStyle w:val="StyleUnderline"/>
        </w:rPr>
        <w:t>increase the risk of military conflict</w:t>
      </w:r>
      <w:r w:rsidRPr="00240EC0">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240EC0">
        <w:rPr>
          <w:sz w:val="16"/>
        </w:rPr>
        <w:t>analysed</w:t>
      </w:r>
      <w:proofErr w:type="spellEnd"/>
      <w:r w:rsidRPr="00240EC0">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240EC0">
        <w:rPr>
          <w:sz w:val="16"/>
        </w:rPr>
        <w:t>Ravenhill</w:t>
      </w:r>
      <w:proofErr w:type="spellEnd"/>
      <w:r w:rsidRPr="00240EC0">
        <w:rPr>
          <w:sz w:val="16"/>
        </w:rPr>
        <w:t xml:space="preserve">, 2014; </w:t>
      </w:r>
      <w:proofErr w:type="spellStart"/>
      <w:r w:rsidRPr="00240EC0">
        <w:rPr>
          <w:sz w:val="16"/>
        </w:rPr>
        <w:t>Yoshimatsu</w:t>
      </w:r>
      <w:proofErr w:type="spellEnd"/>
      <w:r w:rsidRPr="00240EC0">
        <w:rPr>
          <w:sz w:val="16"/>
        </w:rPr>
        <w:t xml:space="preserve">, 2014: 576); and fourth, </w:t>
      </w:r>
      <w:r w:rsidRPr="00240EC0">
        <w:rPr>
          <w:rStyle w:val="StyleUnderline"/>
        </w:rPr>
        <w:t>decisions for war</w:t>
      </w:r>
      <w:r w:rsidRPr="00240EC0">
        <w:rPr>
          <w:sz w:val="16"/>
        </w:rPr>
        <w:t xml:space="preserve"> and peace </w:t>
      </w:r>
      <w:r w:rsidRPr="00240EC0">
        <w:rPr>
          <w:rStyle w:val="StyleUnderline"/>
        </w:rPr>
        <w:t>are taken by very few people, who act on the basis of their future expectations</w:t>
      </w:r>
      <w:r w:rsidRPr="00240EC0">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240EC0">
        <w:rPr>
          <w:rStyle w:val="StyleUnderline"/>
        </w:rPr>
        <w:t>If leaders</w:t>
      </w:r>
      <w:r w:rsidRPr="00240EC0">
        <w:rPr>
          <w:sz w:val="16"/>
        </w:rPr>
        <w:t xml:space="preserve"> on either side of the Atlantic </w:t>
      </w:r>
      <w:r w:rsidRPr="00240EC0">
        <w:rPr>
          <w:rStyle w:val="StyleUnderline"/>
        </w:rPr>
        <w:t xml:space="preserve">begin to seriously </w:t>
      </w:r>
      <w:r w:rsidRPr="00240EC0">
        <w:rPr>
          <w:rStyle w:val="Emphasis"/>
        </w:rPr>
        <w:t>fear or anticipate their own nation’s decline</w:t>
      </w:r>
      <w:r w:rsidRPr="00240EC0">
        <w:rPr>
          <w:sz w:val="16"/>
        </w:rPr>
        <w:t xml:space="preserve"> then </w:t>
      </w:r>
      <w:r w:rsidRPr="00240EC0">
        <w:rPr>
          <w:rStyle w:val="StyleUnderline"/>
        </w:rPr>
        <w:t>they may blame</w:t>
      </w:r>
      <w:r w:rsidRPr="00240EC0">
        <w:rPr>
          <w:sz w:val="16"/>
        </w:rPr>
        <w:t xml:space="preserve"> this on </w:t>
      </w:r>
      <w:r w:rsidRPr="00240EC0">
        <w:rPr>
          <w:rStyle w:val="StyleUnderline"/>
        </w:rPr>
        <w:t>external dependence, appeal to anti-foreign sentiments, contemplate the use of force to gain</w:t>
      </w:r>
      <w:r w:rsidRPr="00240EC0">
        <w:rPr>
          <w:sz w:val="16"/>
        </w:rPr>
        <w:t xml:space="preserve"> respect or </w:t>
      </w:r>
      <w:r w:rsidRPr="00240EC0">
        <w:rPr>
          <w:rStyle w:val="StyleUnderline"/>
        </w:rPr>
        <w:t>credibility, adopt protectionist policies, and</w:t>
      </w:r>
      <w:r w:rsidRPr="00240EC0">
        <w:rPr>
          <w:sz w:val="16"/>
        </w:rPr>
        <w:t xml:space="preserve"> ultimately </w:t>
      </w:r>
      <w:r w:rsidRPr="00240EC0">
        <w:rPr>
          <w:rStyle w:val="Emphasis"/>
        </w:rPr>
        <w:t>refuse to be deterred by</w:t>
      </w:r>
      <w:r w:rsidRPr="00240EC0">
        <w:rPr>
          <w:sz w:val="16"/>
        </w:rPr>
        <w:t xml:space="preserve"> either </w:t>
      </w:r>
      <w:r w:rsidRPr="00240EC0">
        <w:rPr>
          <w:rStyle w:val="Emphasis"/>
        </w:rPr>
        <w:t>nuclear arms</w:t>
      </w:r>
      <w:r w:rsidRPr="00240EC0">
        <w:rPr>
          <w:rStyle w:val="StyleUnderline"/>
        </w:rPr>
        <w:t xml:space="preserve"> or prospects of socioeconomic calamities. Such a dangerous shift could happen </w:t>
      </w:r>
      <w:r w:rsidRPr="00240EC0">
        <w:rPr>
          <w:rStyle w:val="Emphasis"/>
        </w:rPr>
        <w:t>abruptly</w:t>
      </w:r>
      <w:r w:rsidRPr="00240EC0">
        <w:rPr>
          <w:sz w:val="16"/>
        </w:rPr>
        <w:t xml:space="preserve">, i.e. under the instigation of actions by a third party – or against a third party. Yet as long as there is both nuclear deterrence and interdependence, the tensions </w:t>
      </w:r>
      <w:r w:rsidRPr="00240EC0">
        <w:rPr>
          <w:rStyle w:val="StyleUnderline"/>
        </w:rPr>
        <w:t>in East Asia</w:t>
      </w:r>
      <w:r w:rsidRPr="00240EC0">
        <w:rPr>
          <w:sz w:val="16"/>
        </w:rPr>
        <w:t xml:space="preserve"> are unlikely to escalate to war. As Chan (2013) says, all states in the region are aware that they cannot count on support from either China or the US if they make provocative moves. </w:t>
      </w:r>
      <w:r w:rsidRPr="00240EC0">
        <w:rPr>
          <w:rStyle w:val="StyleUnderline"/>
        </w:rPr>
        <w:t xml:space="preserve">The greatest risk is </w:t>
      </w:r>
      <w:r w:rsidRPr="00240EC0">
        <w:rPr>
          <w:rStyle w:val="Emphasis"/>
        </w:rPr>
        <w:t>not</w:t>
      </w:r>
      <w:r w:rsidRPr="00240EC0">
        <w:rPr>
          <w:sz w:val="16"/>
        </w:rPr>
        <w:t xml:space="preserve"> that </w:t>
      </w:r>
      <w:r w:rsidRPr="00240EC0">
        <w:rPr>
          <w:rStyle w:val="Emphasis"/>
        </w:rPr>
        <w:t>a territorial dispute</w:t>
      </w:r>
      <w:r w:rsidRPr="00240EC0">
        <w:rPr>
          <w:sz w:val="16"/>
        </w:rPr>
        <w:t xml:space="preserve"> leads to war under present circumstances </w:t>
      </w:r>
      <w:r w:rsidRPr="00240EC0">
        <w:rPr>
          <w:rStyle w:val="StyleUnderline"/>
        </w:rPr>
        <w:t xml:space="preserve">but that </w:t>
      </w:r>
      <w:r w:rsidRPr="00240EC0">
        <w:rPr>
          <w:rStyle w:val="Emphasis"/>
        </w:rPr>
        <w:t>changes in the world economy</w:t>
      </w:r>
      <w:r w:rsidRPr="00240EC0">
        <w:rPr>
          <w:rStyle w:val="StyleUnderline"/>
        </w:rPr>
        <w:t xml:space="preserve"> alter those circumstances in ways that render inter-state peace more precarious</w:t>
      </w:r>
      <w:r w:rsidRPr="00240EC0">
        <w:rPr>
          <w:sz w:val="16"/>
        </w:rPr>
        <w:t xml:space="preserve">. If China and the US fail to rebalance </w:t>
      </w:r>
      <w:proofErr w:type="gramStart"/>
      <w:r w:rsidRPr="00240EC0">
        <w:rPr>
          <w:sz w:val="16"/>
        </w:rPr>
        <w:t>their</w:t>
      </w:r>
      <w:proofErr w:type="gramEnd"/>
      <w:r w:rsidRPr="00240EC0">
        <w:rPr>
          <w:sz w:val="16"/>
        </w:rPr>
        <w:t xml:space="preserve"> financial and trading relations (Roach, 2014) then a trade war could result, interrupting transnational production networks, provoking social distress, and exacerbating nationalist emotions. </w:t>
      </w:r>
      <w:r w:rsidRPr="00240EC0">
        <w:rPr>
          <w:rStyle w:val="StyleUnderline"/>
        </w:rPr>
        <w:t xml:space="preserve">This could have unforeseen consequences in the field of security, with nuclear deterrence remaining the only factor to </w:t>
      </w:r>
      <w:r w:rsidRPr="00240EC0">
        <w:rPr>
          <w:rStyle w:val="Emphasis"/>
        </w:rPr>
        <w:t>protect the world from Armageddon</w:t>
      </w:r>
      <w:r w:rsidRPr="00240EC0">
        <w:rPr>
          <w:rStyle w:val="StyleUnderline"/>
        </w:rPr>
        <w:t xml:space="preserve">, and </w:t>
      </w:r>
      <w:r w:rsidRPr="00240EC0">
        <w:rPr>
          <w:rStyle w:val="Emphasis"/>
        </w:rPr>
        <w:t>unreliably so</w:t>
      </w:r>
      <w:r w:rsidRPr="00240EC0">
        <w:rPr>
          <w:sz w:val="16"/>
        </w:rPr>
        <w:t xml:space="preserve">. </w:t>
      </w:r>
      <w:r w:rsidRPr="00240EC0">
        <w:rPr>
          <w:rStyle w:val="StyleUnderline"/>
        </w:rPr>
        <w:t xml:space="preserve">Deterrence could </w:t>
      </w:r>
      <w:r w:rsidRPr="00240EC0">
        <w:rPr>
          <w:rStyle w:val="Emphasis"/>
        </w:rPr>
        <w:t>lose its credibility</w:t>
      </w:r>
      <w:r w:rsidRPr="00240EC0">
        <w:rPr>
          <w:sz w:val="16"/>
        </w:rPr>
        <w:t xml:space="preserve">: one of the two </w:t>
      </w:r>
      <w:r w:rsidRPr="00240EC0">
        <w:rPr>
          <w:rStyle w:val="StyleUnderline"/>
        </w:rPr>
        <w:t>great powers might gamble that the other yield in a cyber-war or conventional</w:t>
      </w:r>
      <w:r w:rsidRPr="00240EC0">
        <w:rPr>
          <w:sz w:val="16"/>
        </w:rPr>
        <w:t xml:space="preserve"> limited </w:t>
      </w:r>
      <w:r w:rsidRPr="00240EC0">
        <w:rPr>
          <w:rStyle w:val="StyleUnderline"/>
        </w:rPr>
        <w:t>war</w:t>
      </w:r>
      <w:r w:rsidRPr="00240EC0">
        <w:rPr>
          <w:sz w:val="16"/>
        </w:rPr>
        <w:t>, or third party countries might engage in conflict with each</w:t>
      </w:r>
    </w:p>
    <w:p w14:paraId="41D1373C" w14:textId="212C67A5" w:rsidR="0094689B" w:rsidRPr="009468A2" w:rsidRDefault="000A050E" w:rsidP="0094689B">
      <w:pPr>
        <w:pStyle w:val="Heading4"/>
      </w:pPr>
      <w:r>
        <w:t>And</w:t>
      </w:r>
      <w:r w:rsidR="00A87F1F">
        <w:t>, even if there are initially only short term outages,</w:t>
      </w:r>
      <w:r>
        <w:t xml:space="preserve"> attacks on critical infrastructure are tantamount to c</w:t>
      </w:r>
      <w:r w:rsidR="0094689B">
        <w:t>yber war</w:t>
      </w:r>
      <w:r>
        <w:t xml:space="preserve"> which</w:t>
      </w:r>
      <w:r w:rsidR="0094689B">
        <w:t xml:space="preserve"> escalates</w:t>
      </w:r>
      <w:r>
        <w:t xml:space="preserve"> quickly </w:t>
      </w:r>
      <w:r w:rsidR="0094689B">
        <w:t xml:space="preserve"> – total system shutdown, including accidental nuclear war</w:t>
      </w:r>
    </w:p>
    <w:p w14:paraId="48C8317E" w14:textId="77777777" w:rsidR="00CC37ED" w:rsidRDefault="0094689B" w:rsidP="0094689B">
      <w:r w:rsidRPr="004C4ACD">
        <w:rPr>
          <w:rStyle w:val="Style13ptBold"/>
        </w:rPr>
        <w:t>Nolan 15</w:t>
      </w:r>
      <w:r>
        <w:rPr>
          <w:rStyle w:val="Style13ptBold"/>
        </w:rPr>
        <w:t xml:space="preserve"> </w:t>
      </w:r>
    </w:p>
    <w:p w14:paraId="1240CE5E" w14:textId="6760F8D2" w:rsidR="0094689B" w:rsidRPr="004C4ACD" w:rsidRDefault="00CC37ED" w:rsidP="0094689B">
      <w:r>
        <w:t>(</w:t>
      </w:r>
      <w:r w:rsidR="0094689B">
        <w:t>Andy</w:t>
      </w:r>
      <w:r w:rsidR="0094689B" w:rsidRPr="004C4ACD">
        <w:t xml:space="preserve">, Legislative Attorney at the Congressional Research Service, </w:t>
      </w:r>
      <w:r w:rsidR="0094689B">
        <w:t>“</w:t>
      </w:r>
      <w:proofErr w:type="spellStart"/>
      <w:r w:rsidR="0094689B" w:rsidRPr="004C4ACD">
        <w:t>Cybersecurity</w:t>
      </w:r>
      <w:proofErr w:type="spellEnd"/>
      <w:r w:rsidR="0094689B" w:rsidRPr="004C4ACD">
        <w:t xml:space="preserve"> and Information Sharing:</w:t>
      </w:r>
      <w:r w:rsidR="0094689B">
        <w:t xml:space="preserve"> Legal Challenges and Solutions</w:t>
      </w:r>
      <w:r w:rsidR="0094689B" w:rsidRPr="004C4ACD">
        <w:t>” CRS Report to Congress, March 16th</w:t>
      </w:r>
      <w:r w:rsidR="0094689B">
        <w:t>,</w:t>
      </w:r>
      <w:r w:rsidR="0094689B" w:rsidRPr="004C4ACD">
        <w:t> </w:t>
      </w:r>
      <w:r w:rsidR="0094689B">
        <w:fldChar w:fldCharType="begin"/>
      </w:r>
      <w:r w:rsidR="0094689B">
        <w:instrText xml:space="preserve"> HYPERLINK "http://fas.org/sgp/crs/intel/R43941.pdf" \t "_blank" </w:instrText>
      </w:r>
      <w:r w:rsidR="0094689B">
        <w:fldChar w:fldCharType="separate"/>
      </w:r>
      <w:r w:rsidR="0094689B" w:rsidRPr="004C4ACD">
        <w:rPr>
          <w:rStyle w:val="Hyperlink"/>
        </w:rPr>
        <w:t>http://fas.org/sgp/crs/intel/R43941.pdf</w:t>
      </w:r>
      <w:r w:rsidR="0094689B">
        <w:rPr>
          <w:rStyle w:val="Hyperlink"/>
        </w:rPr>
        <w:fldChar w:fldCharType="end"/>
      </w:r>
      <w:r>
        <w:t>)</w:t>
      </w:r>
    </w:p>
    <w:p w14:paraId="17D78335" w14:textId="1E1890C3" w:rsidR="0094689B" w:rsidRPr="00DD2FE6" w:rsidRDefault="0094689B" w:rsidP="00DD2FE6">
      <w:pPr>
        <w:rPr>
          <w:sz w:val="16"/>
        </w:rPr>
      </w:pPr>
      <w:r w:rsidRPr="004C4ACD">
        <w:rPr>
          <w:sz w:val="16"/>
        </w:rPr>
        <w:t xml:space="preserve">Introduction </w:t>
      </w:r>
      <w:r w:rsidRPr="004C4ACD">
        <w:rPr>
          <w:rStyle w:val="StyleUnderline"/>
        </w:rPr>
        <w:t>Over the</w:t>
      </w:r>
      <w:r w:rsidRPr="004C4ACD">
        <w:rPr>
          <w:sz w:val="16"/>
        </w:rPr>
        <w:t xml:space="preserve"> course of the </w:t>
      </w:r>
      <w:r w:rsidRPr="004C4ACD">
        <w:rPr>
          <w:rStyle w:val="StyleUnderline"/>
        </w:rPr>
        <w:t>last year</w:t>
      </w:r>
      <w:r w:rsidRPr="004C4ACD">
        <w:rPr>
          <w:sz w:val="16"/>
        </w:rPr>
        <w:t xml:space="preserve">, </w:t>
      </w:r>
      <w:r w:rsidRPr="00D33443">
        <w:rPr>
          <w:rStyle w:val="Emphasis"/>
        </w:rPr>
        <w:t xml:space="preserve">a host of </w:t>
      </w:r>
      <w:proofErr w:type="spellStart"/>
      <w:r w:rsidRPr="00D33443">
        <w:rPr>
          <w:rStyle w:val="Emphasis"/>
        </w:rPr>
        <w:t>cyberattacks</w:t>
      </w:r>
      <w:proofErr w:type="spellEnd"/>
      <w:r w:rsidRPr="00D33443">
        <w:rPr>
          <w:sz w:val="16"/>
        </w:rPr>
        <w:t xml:space="preserve"> 1 </w:t>
      </w:r>
      <w:r w:rsidRPr="00D33443">
        <w:rPr>
          <w:rStyle w:val="StyleUnderline"/>
        </w:rPr>
        <w:t>have been perpetrated</w:t>
      </w:r>
      <w:r w:rsidRPr="00D33443">
        <w:rPr>
          <w:sz w:val="16"/>
        </w:rPr>
        <w:t xml:space="preserve"> on a number of high profile American companies. In January 2014, </w:t>
      </w:r>
      <w:r w:rsidRPr="00D33443">
        <w:rPr>
          <w:rStyle w:val="StyleUnderline"/>
        </w:rPr>
        <w:t>Target announced</w:t>
      </w:r>
      <w:r w:rsidRPr="00D33443">
        <w:rPr>
          <w:sz w:val="16"/>
        </w:rPr>
        <w:t xml:space="preserve"> that </w:t>
      </w:r>
      <w:r w:rsidRPr="00D33443">
        <w:rPr>
          <w:rStyle w:val="StyleUnderline"/>
        </w:rPr>
        <w:t>hackers</w:t>
      </w:r>
      <w:r w:rsidRPr="00D33443">
        <w:rPr>
          <w:sz w:val="16"/>
        </w:rPr>
        <w:t>, using malware</w:t>
      </w:r>
      <w:proofErr w:type="gramStart"/>
      <w:r w:rsidRPr="00D33443">
        <w:rPr>
          <w:sz w:val="16"/>
        </w:rPr>
        <w:t>,2</w:t>
      </w:r>
      <w:proofErr w:type="gramEnd"/>
      <w:r w:rsidRPr="00D33443">
        <w:rPr>
          <w:sz w:val="16"/>
        </w:rPr>
        <w:t xml:space="preserve"> </w:t>
      </w:r>
      <w:r w:rsidRPr="00D33443">
        <w:rPr>
          <w:rStyle w:val="StyleUnderline"/>
        </w:rPr>
        <w:t>had digitally impersonated one</w:t>
      </w:r>
      <w:r w:rsidRPr="00D33443">
        <w:rPr>
          <w:sz w:val="16"/>
        </w:rPr>
        <w:t xml:space="preserve"> of the retail giant’s </w:t>
      </w:r>
      <w:r w:rsidRPr="00D33443">
        <w:rPr>
          <w:rStyle w:val="StyleUnderline"/>
        </w:rPr>
        <w:t>contractor</w:t>
      </w:r>
      <w:r w:rsidRPr="00D33443">
        <w:rPr>
          <w:sz w:val="16"/>
        </w:rPr>
        <w:t xml:space="preserve">s,3 </w:t>
      </w:r>
      <w:r w:rsidRPr="00D33443">
        <w:rPr>
          <w:rStyle w:val="StyleUnderline"/>
        </w:rPr>
        <w:t>stealing vast amounts of data</w:t>
      </w:r>
      <w:r w:rsidRPr="00D33443">
        <w:rPr>
          <w:sz w:val="16"/>
        </w:rPr>
        <w:t xml:space="preserve">—including the names, mailing addresses, phone numbers or email addresses for up to 70 million individuals and the credit card information of 40 million shoppers.4 </w:t>
      </w:r>
      <w:proofErr w:type="spellStart"/>
      <w:r w:rsidRPr="00D33443">
        <w:rPr>
          <w:rStyle w:val="StyleUnderline"/>
        </w:rPr>
        <w:t>Cyberattacks</w:t>
      </w:r>
      <w:proofErr w:type="spellEnd"/>
      <w:r w:rsidRPr="00D33443">
        <w:rPr>
          <w:rStyle w:val="StyleUnderline"/>
        </w:rPr>
        <w:t xml:space="preserve"> in February and March</w:t>
      </w:r>
      <w:r w:rsidRPr="00D33443">
        <w:rPr>
          <w:sz w:val="16"/>
        </w:rPr>
        <w:t xml:space="preserve"> of </w:t>
      </w:r>
      <w:r w:rsidRPr="00D33443">
        <w:rPr>
          <w:rStyle w:val="StyleUnderline"/>
        </w:rPr>
        <w:t>2014</w:t>
      </w:r>
      <w:r w:rsidRPr="00D33443">
        <w:rPr>
          <w:sz w:val="16"/>
        </w:rPr>
        <w:t xml:space="preserve"> potentially </w:t>
      </w:r>
      <w:r w:rsidRPr="00D33443">
        <w:rPr>
          <w:rStyle w:val="StyleUnderline"/>
        </w:rPr>
        <w:t>exposed</w:t>
      </w:r>
      <w:r w:rsidRPr="00D33443">
        <w:rPr>
          <w:sz w:val="16"/>
        </w:rPr>
        <w:t xml:space="preserve"> contact and log-in information of </w:t>
      </w:r>
      <w:r w:rsidRPr="00D33443">
        <w:rPr>
          <w:rStyle w:val="StyleUnderline"/>
        </w:rPr>
        <w:t>eBay’s customers</w:t>
      </w:r>
      <w:r w:rsidRPr="00D33443">
        <w:rPr>
          <w:sz w:val="16"/>
        </w:rPr>
        <w:t xml:space="preserve">, prompting the online retailer to ask its more than 200 million users to change their passwords.5 In September, it was revealed that over the course of five months </w:t>
      </w:r>
      <w:r w:rsidRPr="00D33443">
        <w:rPr>
          <w:rStyle w:val="StyleUnderline"/>
        </w:rPr>
        <w:t>cyber-criminals tried to steal</w:t>
      </w:r>
      <w:r w:rsidRPr="00D33443">
        <w:rPr>
          <w:sz w:val="16"/>
        </w:rPr>
        <w:t xml:space="preserve"> the </w:t>
      </w:r>
      <w:r w:rsidRPr="00D33443">
        <w:rPr>
          <w:rStyle w:val="StyleUnderline"/>
        </w:rPr>
        <w:t>credit card information</w:t>
      </w:r>
      <w:r w:rsidRPr="00D33443">
        <w:rPr>
          <w:sz w:val="16"/>
        </w:rPr>
        <w:t xml:space="preserve"> </w:t>
      </w:r>
      <w:r w:rsidRPr="00D33443">
        <w:rPr>
          <w:rStyle w:val="StyleUnderline"/>
        </w:rPr>
        <w:t>of</w:t>
      </w:r>
      <w:r w:rsidRPr="00D33443">
        <w:rPr>
          <w:sz w:val="16"/>
        </w:rPr>
        <w:t xml:space="preserve"> more than </w:t>
      </w:r>
      <w:r w:rsidRPr="00D33443">
        <w:rPr>
          <w:rStyle w:val="Emphasis"/>
        </w:rPr>
        <w:t>fifty million shoppers</w:t>
      </w:r>
      <w:r w:rsidRPr="00D33443">
        <w:rPr>
          <w:sz w:val="16"/>
        </w:rPr>
        <w:t xml:space="preserve"> of the world’s largest home improvement retailer, Home Depot.6 One month later, J.P. Morgan </w:t>
      </w:r>
      <w:r w:rsidRPr="00D33443">
        <w:rPr>
          <w:rStyle w:val="StyleUnderline"/>
        </w:rPr>
        <w:t>Chase</w:t>
      </w:r>
      <w:r w:rsidRPr="00D33443">
        <w:rPr>
          <w:sz w:val="16"/>
        </w:rPr>
        <w:t xml:space="preserve">, </w:t>
      </w:r>
      <w:r w:rsidRPr="00D33443">
        <w:rPr>
          <w:rStyle w:val="Emphasis"/>
        </w:rPr>
        <w:t>the largest U.S. bank</w:t>
      </w:r>
      <w:r w:rsidRPr="00D33443">
        <w:rPr>
          <w:sz w:val="16"/>
        </w:rPr>
        <w:t xml:space="preserve"> by assets, </w:t>
      </w:r>
      <w:r w:rsidRPr="00D33443">
        <w:rPr>
          <w:rStyle w:val="StyleUnderline"/>
        </w:rPr>
        <w:t>disclosed</w:t>
      </w:r>
      <w:r w:rsidRPr="00D33443">
        <w:rPr>
          <w:sz w:val="16"/>
        </w:rPr>
        <w:t xml:space="preserve"> that </w:t>
      </w:r>
      <w:r w:rsidRPr="00D33443">
        <w:rPr>
          <w:rStyle w:val="StyleUnderline"/>
        </w:rPr>
        <w:t>contact information</w:t>
      </w:r>
      <w:r w:rsidRPr="00D33443">
        <w:rPr>
          <w:sz w:val="16"/>
        </w:rPr>
        <w:t xml:space="preserve"> for about 76 million households </w:t>
      </w:r>
      <w:r w:rsidRPr="00D33443">
        <w:rPr>
          <w:rStyle w:val="StyleUnderline"/>
        </w:rPr>
        <w:t>was captured</w:t>
      </w:r>
      <w:r w:rsidRPr="00D33443">
        <w:rPr>
          <w:sz w:val="16"/>
        </w:rPr>
        <w:t xml:space="preserve"> in a </w:t>
      </w:r>
      <w:proofErr w:type="spellStart"/>
      <w:r w:rsidRPr="00D33443">
        <w:rPr>
          <w:sz w:val="16"/>
        </w:rPr>
        <w:t>cyberattackearlier</w:t>
      </w:r>
      <w:proofErr w:type="spellEnd"/>
      <w:r w:rsidRPr="00D33443">
        <w:rPr>
          <w:sz w:val="16"/>
        </w:rPr>
        <w:t xml:space="preserve"> in the year.7 In perhaps the most infamous </w:t>
      </w:r>
      <w:proofErr w:type="spellStart"/>
      <w:r w:rsidRPr="00D33443">
        <w:rPr>
          <w:sz w:val="16"/>
        </w:rPr>
        <w:t>cyberattack</w:t>
      </w:r>
      <w:proofErr w:type="spellEnd"/>
      <w:r w:rsidRPr="00D33443">
        <w:rPr>
          <w:sz w:val="16"/>
        </w:rPr>
        <w:t xml:space="preserve"> of 2014, in late November, Sony Pictures Entertainment suffered a “significant system disruption” as a result of a “brazen cyber attack”8 that resulted in the leaking of the personal details of thousands of Sony employees.9 And in February of 2015, the health care provider Anthem Blue Cross Blue Shield [end page 1] disclosed that a “very sophisticated attack” obtained personal information relating to the company’s customers and employees.10 The </w:t>
      </w:r>
      <w:r w:rsidRPr="00D33443">
        <w:rPr>
          <w:rStyle w:val="StyleUnderline"/>
        </w:rPr>
        <w:t xml:space="preserve">high profile </w:t>
      </w:r>
      <w:proofErr w:type="spellStart"/>
      <w:r w:rsidRPr="00D33443">
        <w:rPr>
          <w:rStyle w:val="StyleUnderline"/>
          <w:highlight w:val="yellow"/>
        </w:rPr>
        <w:t>cyberattacks</w:t>
      </w:r>
      <w:proofErr w:type="spellEnd"/>
      <w:r w:rsidRPr="00D33443">
        <w:rPr>
          <w:rStyle w:val="StyleUnderline"/>
        </w:rPr>
        <w:t xml:space="preserve"> of 2014 and</w:t>
      </w:r>
      <w:r w:rsidRPr="00D33443">
        <w:rPr>
          <w:sz w:val="16"/>
        </w:rPr>
        <w:t xml:space="preserve"> early </w:t>
      </w:r>
      <w:r w:rsidRPr="00D33443">
        <w:rPr>
          <w:rStyle w:val="StyleUnderline"/>
        </w:rPr>
        <w:t>2015</w:t>
      </w:r>
      <w:r w:rsidRPr="004C4ACD">
        <w:rPr>
          <w:rStyle w:val="StyleUnderline"/>
        </w:rPr>
        <w:t xml:space="preserve"> </w:t>
      </w:r>
      <w:r w:rsidRPr="00D33443">
        <w:rPr>
          <w:rStyle w:val="StyleUnderline"/>
          <w:highlight w:val="yellow"/>
        </w:rPr>
        <w:t>appear</w:t>
      </w:r>
      <w:r w:rsidRPr="004C4ACD">
        <w:rPr>
          <w:rStyle w:val="StyleUnderline"/>
        </w:rPr>
        <w:t xml:space="preserve"> to be </w:t>
      </w:r>
      <w:r w:rsidRPr="00D33443">
        <w:rPr>
          <w:rStyle w:val="StyleUnderline"/>
          <w:highlight w:val="yellow"/>
        </w:rPr>
        <w:t>indicative</w:t>
      </w:r>
      <w:r w:rsidRPr="00D33443">
        <w:rPr>
          <w:sz w:val="16"/>
          <w:highlight w:val="yellow"/>
        </w:rPr>
        <w:t xml:space="preserve"> </w:t>
      </w:r>
      <w:r w:rsidRPr="00D33443">
        <w:rPr>
          <w:rStyle w:val="Emphasis"/>
          <w:highlight w:val="yellow"/>
        </w:rPr>
        <w:t>of a broader trend</w:t>
      </w:r>
      <w:r w:rsidRPr="004C4ACD">
        <w:rPr>
          <w:sz w:val="16"/>
        </w:rPr>
        <w:t xml:space="preserve">: </w:t>
      </w:r>
      <w:r w:rsidRPr="004C4ACD">
        <w:rPr>
          <w:rStyle w:val="StyleUnderline"/>
        </w:rPr>
        <w:t>the</w:t>
      </w:r>
      <w:r w:rsidRPr="004C4ACD">
        <w:rPr>
          <w:sz w:val="16"/>
        </w:rPr>
        <w:t xml:space="preserve"> </w:t>
      </w:r>
      <w:r w:rsidRPr="00D33443">
        <w:rPr>
          <w:rStyle w:val="Emphasis"/>
          <w:highlight w:val="yellow"/>
        </w:rPr>
        <w:t>frequency</w:t>
      </w:r>
      <w:r w:rsidRPr="00D33443">
        <w:rPr>
          <w:sz w:val="16"/>
          <w:highlight w:val="yellow"/>
        </w:rPr>
        <w:t xml:space="preserve"> </w:t>
      </w:r>
      <w:r w:rsidRPr="00D33443">
        <w:rPr>
          <w:rStyle w:val="StyleUnderline"/>
          <w:highlight w:val="yellow"/>
        </w:rPr>
        <w:t>and</w:t>
      </w:r>
      <w:r w:rsidRPr="00D33443">
        <w:rPr>
          <w:sz w:val="16"/>
          <w:highlight w:val="yellow"/>
        </w:rPr>
        <w:t xml:space="preserve"> </w:t>
      </w:r>
      <w:r w:rsidRPr="00D33443">
        <w:rPr>
          <w:rStyle w:val="Emphasis"/>
          <w:highlight w:val="yellow"/>
        </w:rPr>
        <w:t>ferocity</w:t>
      </w:r>
      <w:r w:rsidRPr="004C4ACD">
        <w:rPr>
          <w:sz w:val="16"/>
        </w:rPr>
        <w:t xml:space="preserve"> </w:t>
      </w:r>
      <w:r w:rsidRPr="004C4ACD">
        <w:rPr>
          <w:rStyle w:val="StyleUnderline"/>
        </w:rPr>
        <w:t xml:space="preserve">of </w:t>
      </w:r>
      <w:proofErr w:type="spellStart"/>
      <w:r w:rsidRPr="004C4ACD">
        <w:rPr>
          <w:rStyle w:val="StyleUnderline"/>
        </w:rPr>
        <w:t>cyberattacks</w:t>
      </w:r>
      <w:proofErr w:type="spellEnd"/>
      <w:r w:rsidRPr="004C4ACD">
        <w:rPr>
          <w:rStyle w:val="StyleUnderline"/>
        </w:rPr>
        <w:t xml:space="preserve"> </w:t>
      </w:r>
      <w:r w:rsidRPr="00D33443">
        <w:rPr>
          <w:rStyle w:val="StyleUnderline"/>
          <w:highlight w:val="yellow"/>
        </w:rPr>
        <w:t>are increasing</w:t>
      </w:r>
      <w:r w:rsidRPr="004C4ACD">
        <w:rPr>
          <w:sz w:val="16"/>
        </w:rPr>
        <w:t xml:space="preserve">,11 </w:t>
      </w:r>
      <w:r w:rsidRPr="00D33443">
        <w:rPr>
          <w:rStyle w:val="StyleUnderline"/>
          <w:highlight w:val="yellow"/>
        </w:rPr>
        <w:t>posing</w:t>
      </w:r>
      <w:r w:rsidRPr="00D33443">
        <w:rPr>
          <w:sz w:val="16"/>
          <w:highlight w:val="yellow"/>
        </w:rPr>
        <w:t xml:space="preserve"> </w:t>
      </w:r>
      <w:r w:rsidRPr="00D33443">
        <w:rPr>
          <w:rStyle w:val="Emphasis"/>
          <w:highlight w:val="yellow"/>
        </w:rPr>
        <w:t>grave threats</w:t>
      </w:r>
      <w:r w:rsidRPr="004C4ACD">
        <w:rPr>
          <w:sz w:val="16"/>
        </w:rPr>
        <w:t xml:space="preserve"> </w:t>
      </w:r>
      <w:r w:rsidRPr="004C4ACD">
        <w:rPr>
          <w:rStyle w:val="StyleUnderline"/>
        </w:rPr>
        <w:t>to the national interests of the</w:t>
      </w:r>
      <w:r w:rsidRPr="004C4ACD">
        <w:rPr>
          <w:sz w:val="16"/>
        </w:rPr>
        <w:t xml:space="preserve"> </w:t>
      </w:r>
      <w:r w:rsidRPr="004C4ACD">
        <w:rPr>
          <w:rStyle w:val="Emphasis"/>
        </w:rPr>
        <w:t>U</w:t>
      </w:r>
      <w:r w:rsidRPr="004C4ACD">
        <w:rPr>
          <w:sz w:val="16"/>
        </w:rPr>
        <w:t xml:space="preserve">nited </w:t>
      </w:r>
      <w:r w:rsidRPr="004C4ACD">
        <w:rPr>
          <w:rStyle w:val="Emphasis"/>
        </w:rPr>
        <w:t>S</w:t>
      </w:r>
      <w:r w:rsidRPr="004C4ACD">
        <w:rPr>
          <w:sz w:val="16"/>
        </w:rPr>
        <w:t xml:space="preserve">tates. Indeed, the </w:t>
      </w:r>
      <w:r w:rsidRPr="00D33443">
        <w:rPr>
          <w:rStyle w:val="StyleUnderline"/>
          <w:highlight w:val="yellow"/>
        </w:rPr>
        <w:t>attacks on</w:t>
      </w:r>
      <w:r w:rsidRPr="004C4ACD">
        <w:rPr>
          <w:rStyle w:val="StyleUnderline"/>
        </w:rPr>
        <w:t xml:space="preserve"> </w:t>
      </w:r>
      <w:r w:rsidRPr="00D33443">
        <w:rPr>
          <w:rStyle w:val="StyleUnderline"/>
          <w:highlight w:val="yellow"/>
        </w:rPr>
        <w:t>Target</w:t>
      </w:r>
      <w:r w:rsidRPr="00D33443">
        <w:rPr>
          <w:rStyle w:val="StyleUnderline"/>
        </w:rPr>
        <w:t>, eBay,</w:t>
      </w:r>
      <w:r w:rsidRPr="004C4ACD">
        <w:rPr>
          <w:rStyle w:val="StyleUnderline"/>
        </w:rPr>
        <w:t xml:space="preserve"> Home Depot,</w:t>
      </w:r>
      <w:r w:rsidRPr="004C4ACD">
        <w:rPr>
          <w:sz w:val="16"/>
        </w:rPr>
        <w:t xml:space="preserve"> J.P. Morgan-</w:t>
      </w:r>
      <w:r w:rsidRPr="00D33443">
        <w:rPr>
          <w:rStyle w:val="StyleUnderline"/>
          <w:highlight w:val="yellow"/>
        </w:rPr>
        <w:t>Chase, Sony</w:t>
      </w:r>
      <w:r w:rsidRPr="004C4ACD">
        <w:rPr>
          <w:sz w:val="16"/>
        </w:rPr>
        <w:t xml:space="preserve"> Pictures, </w:t>
      </w:r>
      <w:r w:rsidRPr="00D33443">
        <w:rPr>
          <w:rStyle w:val="StyleUnderline"/>
          <w:highlight w:val="yellow"/>
        </w:rPr>
        <w:t>and Anthem were</w:t>
      </w:r>
      <w:r w:rsidRPr="00D33443">
        <w:rPr>
          <w:sz w:val="16"/>
          <w:highlight w:val="yellow"/>
        </w:rPr>
        <w:t xml:space="preserve"> </w:t>
      </w:r>
      <w:r w:rsidRPr="00D33443">
        <w:rPr>
          <w:rStyle w:val="Emphasis"/>
          <w:highlight w:val="yellow"/>
        </w:rPr>
        <w:t>only a few</w:t>
      </w:r>
      <w:r w:rsidRPr="004C4ACD">
        <w:rPr>
          <w:rStyle w:val="Emphasis"/>
        </w:rPr>
        <w:t xml:space="preserve"> </w:t>
      </w:r>
      <w:r w:rsidRPr="004C4ACD">
        <w:rPr>
          <w:rStyle w:val="StyleUnderline"/>
        </w:rPr>
        <w:t xml:space="preserve">of the many publicly disclosed </w:t>
      </w:r>
      <w:proofErr w:type="spellStart"/>
      <w:r w:rsidRPr="004C4ACD">
        <w:rPr>
          <w:rStyle w:val="StyleUnderline"/>
        </w:rPr>
        <w:t>cyberattacks</w:t>
      </w:r>
      <w:proofErr w:type="spellEnd"/>
      <w:r w:rsidRPr="004C4ACD">
        <w:rPr>
          <w:sz w:val="16"/>
        </w:rPr>
        <w:t xml:space="preserve"> perpetrated in 2014 and 2105.12 </w:t>
      </w:r>
      <w:r w:rsidRPr="004C4ACD">
        <w:rPr>
          <w:rStyle w:val="StyleUnderline"/>
        </w:rPr>
        <w:t>Experts suggest</w:t>
      </w:r>
      <w:r w:rsidRPr="004C4ACD">
        <w:rPr>
          <w:sz w:val="16"/>
        </w:rPr>
        <w:t xml:space="preserve"> that </w:t>
      </w:r>
      <w:r w:rsidRPr="00D33443">
        <w:rPr>
          <w:rStyle w:val="Emphasis"/>
        </w:rPr>
        <w:t>hundreds of thousands</w:t>
      </w:r>
      <w:r w:rsidRPr="00D33443">
        <w:rPr>
          <w:sz w:val="16"/>
        </w:rPr>
        <w:t xml:space="preserve"> </w:t>
      </w:r>
      <w:r w:rsidRPr="00D33443">
        <w:rPr>
          <w:rStyle w:val="StyleUnderline"/>
        </w:rPr>
        <w:t>of other entities may have suffered similar incidents</w:t>
      </w:r>
      <w:r w:rsidRPr="00D33443">
        <w:rPr>
          <w:sz w:val="16"/>
        </w:rPr>
        <w:t xml:space="preserve"> during the same period</w:t>
      </w:r>
      <w:proofErr w:type="gramStart"/>
      <w:r w:rsidRPr="00D33443">
        <w:rPr>
          <w:sz w:val="16"/>
        </w:rPr>
        <w:t>,13</w:t>
      </w:r>
      <w:proofErr w:type="gramEnd"/>
      <w:r w:rsidRPr="00D33443">
        <w:rPr>
          <w:sz w:val="16"/>
        </w:rPr>
        <w:t xml:space="preserve"> </w:t>
      </w:r>
      <w:r w:rsidRPr="00D33443">
        <w:rPr>
          <w:rStyle w:val="StyleUnderline"/>
        </w:rPr>
        <w:t>with one survey indicating</w:t>
      </w:r>
      <w:r w:rsidRPr="00D33443">
        <w:rPr>
          <w:sz w:val="16"/>
        </w:rPr>
        <w:t xml:space="preserve"> that </w:t>
      </w:r>
      <w:r w:rsidRPr="00D33443">
        <w:rPr>
          <w:rStyle w:val="Emphasis"/>
          <w:highlight w:val="yellow"/>
        </w:rPr>
        <w:t>43% of firms</w:t>
      </w:r>
      <w:r w:rsidRPr="004C4ACD">
        <w:rPr>
          <w:sz w:val="16"/>
        </w:rPr>
        <w:t xml:space="preserve"> in the United States </w:t>
      </w:r>
      <w:r w:rsidRPr="004C4ACD">
        <w:rPr>
          <w:rStyle w:val="StyleUnderline"/>
        </w:rPr>
        <w:t xml:space="preserve">had </w:t>
      </w:r>
      <w:r w:rsidRPr="00D33443">
        <w:rPr>
          <w:rStyle w:val="StyleUnderline"/>
          <w:highlight w:val="yellow"/>
        </w:rPr>
        <w:t>experienced a</w:t>
      </w:r>
      <w:r w:rsidRPr="004C4ACD">
        <w:rPr>
          <w:rStyle w:val="StyleUnderline"/>
        </w:rPr>
        <w:t xml:space="preserve"> data </w:t>
      </w:r>
      <w:r w:rsidRPr="00D33443">
        <w:rPr>
          <w:rStyle w:val="StyleUnderline"/>
          <w:highlight w:val="yellow"/>
        </w:rPr>
        <w:t>breach in the past year</w:t>
      </w:r>
      <w:r w:rsidRPr="004C4ACD">
        <w:rPr>
          <w:sz w:val="16"/>
        </w:rPr>
        <w:t xml:space="preserve">.14 Moreover, </w:t>
      </w:r>
      <w:r w:rsidRPr="004C4ACD">
        <w:rPr>
          <w:rStyle w:val="StyleUnderline"/>
        </w:rPr>
        <w:t xml:space="preserve">just as </w:t>
      </w:r>
      <w:r w:rsidRPr="004C4ACD">
        <w:rPr>
          <w:sz w:val="16"/>
        </w:rPr>
        <w:t xml:space="preserve">the </w:t>
      </w:r>
      <w:proofErr w:type="spellStart"/>
      <w:r w:rsidRPr="004C4ACD">
        <w:rPr>
          <w:rStyle w:val="StyleUnderline"/>
        </w:rPr>
        <w:t>cyberattacks</w:t>
      </w:r>
      <w:proofErr w:type="spellEnd"/>
      <w:r w:rsidRPr="004C4ACD">
        <w:rPr>
          <w:rStyle w:val="StyleUnderline"/>
        </w:rPr>
        <w:t xml:space="preserve"> of 2013</w:t>
      </w:r>
      <w:r w:rsidRPr="004C4ACD">
        <w:rPr>
          <w:sz w:val="16"/>
        </w:rPr>
        <w:t>—which included incidents involving companies like the New York Times, Facebook, Twitter, Apple, and Microsoft15—</w:t>
      </w:r>
      <w:r w:rsidRPr="004C4ACD">
        <w:rPr>
          <w:rStyle w:val="StyleUnderline"/>
        </w:rPr>
        <w:t>were eclipsed by those</w:t>
      </w:r>
      <w:r w:rsidRPr="004C4ACD">
        <w:rPr>
          <w:sz w:val="16"/>
        </w:rPr>
        <w:t xml:space="preserve"> that occurred </w:t>
      </w:r>
      <w:r w:rsidRPr="004C4ACD">
        <w:rPr>
          <w:rStyle w:val="StyleUnderline"/>
        </w:rPr>
        <w:t>in 2014</w:t>
      </w:r>
      <w:r w:rsidRPr="004C4ACD">
        <w:rPr>
          <w:sz w:val="16"/>
        </w:rPr>
        <w:t xml:space="preserve">,16 </w:t>
      </w:r>
      <w:r w:rsidRPr="004C4ACD">
        <w:rPr>
          <w:rStyle w:val="StyleUnderline"/>
        </w:rPr>
        <w:t xml:space="preserve">the consensus view is that </w:t>
      </w:r>
      <w:r w:rsidRPr="00D33443">
        <w:rPr>
          <w:rStyle w:val="StyleUnderline"/>
          <w:highlight w:val="yellow"/>
        </w:rPr>
        <w:t>2015</w:t>
      </w:r>
      <w:r w:rsidRPr="00D33443">
        <w:rPr>
          <w:sz w:val="16"/>
          <w:highlight w:val="yellow"/>
        </w:rPr>
        <w:t xml:space="preserve"> </w:t>
      </w:r>
      <w:r w:rsidRPr="00D33443">
        <w:rPr>
          <w:rStyle w:val="Emphasis"/>
          <w:highlight w:val="yellow"/>
        </w:rPr>
        <w:t>and</w:t>
      </w:r>
      <w:r w:rsidRPr="004C4ACD">
        <w:rPr>
          <w:rStyle w:val="Emphasis"/>
        </w:rPr>
        <w:t xml:space="preserve"> </w:t>
      </w:r>
      <w:r w:rsidRPr="00D33443">
        <w:rPr>
          <w:rStyle w:val="Emphasis"/>
          <w:highlight w:val="yellow"/>
        </w:rPr>
        <w:t>beyond</w:t>
      </w:r>
      <w:r w:rsidRPr="00D33443">
        <w:rPr>
          <w:sz w:val="16"/>
          <w:highlight w:val="yellow"/>
        </w:rPr>
        <w:t xml:space="preserve"> </w:t>
      </w:r>
      <w:r w:rsidRPr="00D33443">
        <w:rPr>
          <w:rStyle w:val="StyleUnderline"/>
          <w:highlight w:val="yellow"/>
        </w:rPr>
        <w:t xml:space="preserve">will witness </w:t>
      </w:r>
      <w:r w:rsidRPr="00D33443">
        <w:rPr>
          <w:rStyle w:val="Emphasis"/>
          <w:highlight w:val="yellow"/>
        </w:rPr>
        <w:t>more frequent and</w:t>
      </w:r>
      <w:r w:rsidRPr="004C4ACD">
        <w:rPr>
          <w:rStyle w:val="Emphasis"/>
        </w:rPr>
        <w:t xml:space="preserve"> more </w:t>
      </w:r>
      <w:r w:rsidRPr="00D33443">
        <w:rPr>
          <w:rStyle w:val="Emphasis"/>
          <w:highlight w:val="yellow"/>
        </w:rPr>
        <w:t>sophisticated</w:t>
      </w:r>
      <w:r w:rsidRPr="004C4ACD">
        <w:rPr>
          <w:sz w:val="16"/>
        </w:rPr>
        <w:t xml:space="preserve"> </w:t>
      </w:r>
      <w:r w:rsidRPr="004C4ACD">
        <w:rPr>
          <w:rStyle w:val="StyleUnderline"/>
        </w:rPr>
        <w:t xml:space="preserve">cyber </w:t>
      </w:r>
      <w:r w:rsidRPr="00D33443">
        <w:rPr>
          <w:rStyle w:val="StyleUnderline"/>
          <w:highlight w:val="yellow"/>
        </w:rPr>
        <w:t>incidents</w:t>
      </w:r>
      <w:r w:rsidRPr="004C4ACD">
        <w:rPr>
          <w:sz w:val="16"/>
        </w:rPr>
        <w:t xml:space="preserve">.17 </w:t>
      </w:r>
      <w:r w:rsidRPr="004C4ACD">
        <w:rPr>
          <w:rStyle w:val="StyleUnderline"/>
        </w:rPr>
        <w:t>To the extent</w:t>
      </w:r>
      <w:r w:rsidRPr="004C4ACD">
        <w:rPr>
          <w:sz w:val="16"/>
        </w:rPr>
        <w:t xml:space="preserve"> that </w:t>
      </w:r>
      <w:r w:rsidRPr="00D33443">
        <w:rPr>
          <w:rStyle w:val="StyleUnderline"/>
        </w:rPr>
        <w:t xml:space="preserve">its expected </w:t>
      </w:r>
      <w:r w:rsidRPr="00D33443">
        <w:rPr>
          <w:rStyle w:val="StyleUnderline"/>
          <w:highlight w:val="yellow"/>
        </w:rPr>
        <w:t>rise</w:t>
      </w:r>
      <w:r w:rsidRPr="004C4ACD">
        <w:rPr>
          <w:rStyle w:val="StyleUnderline"/>
        </w:rPr>
        <w:t xml:space="preserve"> </w:t>
      </w:r>
      <w:r w:rsidRPr="00D33443">
        <w:rPr>
          <w:rStyle w:val="StyleUnderline"/>
          <w:highlight w:val="yellow"/>
        </w:rPr>
        <w:t>outpaces</w:t>
      </w:r>
      <w:r w:rsidRPr="004C4ACD">
        <w:rPr>
          <w:sz w:val="16"/>
        </w:rPr>
        <w:t xml:space="preserve"> any </w:t>
      </w:r>
      <w:r w:rsidRPr="004C4ACD">
        <w:rPr>
          <w:rStyle w:val="StyleUnderline"/>
        </w:rPr>
        <w:t>corresponding rise in</w:t>
      </w:r>
      <w:r w:rsidRPr="004C4ACD">
        <w:rPr>
          <w:sz w:val="16"/>
        </w:rPr>
        <w:t xml:space="preserve"> the </w:t>
      </w:r>
      <w:r w:rsidRPr="00D33443">
        <w:rPr>
          <w:rStyle w:val="StyleUnderline"/>
          <w:highlight w:val="yellow"/>
        </w:rPr>
        <w:t>ability to defend</w:t>
      </w:r>
      <w:r w:rsidRPr="004C4ACD">
        <w:rPr>
          <w:sz w:val="16"/>
        </w:rPr>
        <w:t xml:space="preserve"> against such attacks, </w:t>
      </w:r>
      <w:r w:rsidRPr="004C4ACD">
        <w:rPr>
          <w:rStyle w:val="StyleUnderline"/>
        </w:rPr>
        <w:t xml:space="preserve">the </w:t>
      </w:r>
      <w:r w:rsidRPr="00D33443">
        <w:rPr>
          <w:rStyle w:val="StyleUnderline"/>
          <w:highlight w:val="yellow"/>
        </w:rPr>
        <w:t>result could be troubling</w:t>
      </w:r>
      <w:r w:rsidRPr="004C4ACD">
        <w:rPr>
          <w:rStyle w:val="StyleUnderline"/>
        </w:rPr>
        <w:t xml:space="preserve"> news </w:t>
      </w:r>
      <w:r w:rsidRPr="00D33443">
        <w:rPr>
          <w:rStyle w:val="Emphasis"/>
          <w:highlight w:val="yellow"/>
        </w:rPr>
        <w:t>for countless</w:t>
      </w:r>
      <w:r w:rsidRPr="004C4ACD">
        <w:rPr>
          <w:rStyle w:val="Emphasis"/>
        </w:rPr>
        <w:t xml:space="preserve"> </w:t>
      </w:r>
      <w:r w:rsidRPr="00D33443">
        <w:rPr>
          <w:rStyle w:val="Emphasis"/>
          <w:highlight w:val="yellow"/>
        </w:rPr>
        <w:t>businesses</w:t>
      </w:r>
      <w:r w:rsidRPr="004C4ACD">
        <w:rPr>
          <w:sz w:val="16"/>
        </w:rPr>
        <w:t xml:space="preserve"> </w:t>
      </w:r>
      <w:r w:rsidRPr="004C4ACD">
        <w:rPr>
          <w:rStyle w:val="StyleUnderline"/>
        </w:rPr>
        <w:t>that rely more and more on computers</w:t>
      </w:r>
      <w:r w:rsidRPr="004C4ACD">
        <w:rPr>
          <w:sz w:val="16"/>
        </w:rPr>
        <w:t xml:space="preserve"> in all aspects of their operations, </w:t>
      </w:r>
      <w:r w:rsidRPr="004C4ACD">
        <w:rPr>
          <w:rStyle w:val="StyleUnderline"/>
        </w:rPr>
        <w:t xml:space="preserve">as the </w:t>
      </w:r>
      <w:r w:rsidRPr="00D33443">
        <w:rPr>
          <w:rStyle w:val="StyleUnderline"/>
          <w:highlight w:val="yellow"/>
        </w:rPr>
        <w:t>economic losses</w:t>
      </w:r>
      <w:r w:rsidRPr="004C4ACD">
        <w:rPr>
          <w:sz w:val="16"/>
        </w:rPr>
        <w:t xml:space="preserve"> resulting </w:t>
      </w:r>
      <w:r w:rsidRPr="004C4ACD">
        <w:rPr>
          <w:rStyle w:val="Emphasis"/>
        </w:rPr>
        <w:t xml:space="preserve">from a single </w:t>
      </w:r>
      <w:proofErr w:type="spellStart"/>
      <w:r w:rsidRPr="004C4ACD">
        <w:rPr>
          <w:rStyle w:val="Emphasis"/>
        </w:rPr>
        <w:t>cyberattack</w:t>
      </w:r>
      <w:proofErr w:type="spellEnd"/>
      <w:r w:rsidRPr="004C4ACD">
        <w:rPr>
          <w:sz w:val="16"/>
        </w:rPr>
        <w:t xml:space="preserve"> </w:t>
      </w:r>
      <w:r w:rsidRPr="00D33443">
        <w:rPr>
          <w:rStyle w:val="StyleUnderline"/>
          <w:highlight w:val="yellow"/>
        </w:rPr>
        <w:t xml:space="preserve">can be </w:t>
      </w:r>
      <w:r w:rsidRPr="00D33443">
        <w:rPr>
          <w:rStyle w:val="Emphasis"/>
          <w:highlight w:val="yellow"/>
        </w:rPr>
        <w:t>extremely costly</w:t>
      </w:r>
      <w:r w:rsidRPr="004C4ACD">
        <w:rPr>
          <w:rStyle w:val="Emphasis"/>
        </w:rPr>
        <w:t>.</w:t>
      </w:r>
      <w:r w:rsidRPr="004C4ACD">
        <w:rPr>
          <w:sz w:val="16"/>
        </w:rPr>
        <w:t xml:space="preserve">18 And the </w:t>
      </w:r>
      <w:r w:rsidRPr="004C4ACD">
        <w:rPr>
          <w:rStyle w:val="StyleUnderline"/>
        </w:rPr>
        <w:t>resulting effects</w:t>
      </w:r>
      <w:r w:rsidRPr="004C4ACD">
        <w:rPr>
          <w:sz w:val="16"/>
        </w:rPr>
        <w:t xml:space="preserve"> of a </w:t>
      </w:r>
      <w:proofErr w:type="spellStart"/>
      <w:r w:rsidRPr="004C4ACD">
        <w:rPr>
          <w:sz w:val="16"/>
        </w:rPr>
        <w:t>cyberattack</w:t>
      </w:r>
      <w:proofErr w:type="spellEnd"/>
      <w:r w:rsidRPr="004C4ACD">
        <w:rPr>
          <w:sz w:val="16"/>
        </w:rPr>
        <w:t xml:space="preserve"> </w:t>
      </w:r>
      <w:r w:rsidRPr="004C4ACD">
        <w:rPr>
          <w:rStyle w:val="StyleUnderline"/>
        </w:rPr>
        <w:t>can have effects beyond a single company’s bottom line</w:t>
      </w:r>
      <w:r w:rsidRPr="004C4ACD">
        <w:rPr>
          <w:sz w:val="16"/>
        </w:rPr>
        <w:t xml:space="preserve">. </w:t>
      </w:r>
      <w:r w:rsidRPr="00D33443">
        <w:rPr>
          <w:rStyle w:val="StyleUnderline"/>
          <w:highlight w:val="yellow"/>
        </w:rPr>
        <w:t>As “nations are becoming</w:t>
      </w:r>
      <w:r w:rsidRPr="004C4ACD">
        <w:rPr>
          <w:rStyle w:val="StyleUnderline"/>
        </w:rPr>
        <w:t xml:space="preserve"> </w:t>
      </w:r>
      <w:r w:rsidRPr="004C4ACD">
        <w:rPr>
          <w:rStyle w:val="Emphasis"/>
        </w:rPr>
        <w:t xml:space="preserve">ever </w:t>
      </w:r>
      <w:r w:rsidRPr="00D33443">
        <w:rPr>
          <w:rStyle w:val="Emphasis"/>
          <w:highlight w:val="yellow"/>
        </w:rPr>
        <w:t>more dependent on information</w:t>
      </w:r>
      <w:r w:rsidRPr="004C4ACD">
        <w:rPr>
          <w:sz w:val="16"/>
        </w:rPr>
        <w:t xml:space="preserve"> and information technology,”19 </w:t>
      </w:r>
      <w:r w:rsidRPr="004C4ACD">
        <w:rPr>
          <w:rStyle w:val="StyleUnderline"/>
        </w:rPr>
        <w:t xml:space="preserve">the </w:t>
      </w:r>
      <w:r w:rsidRPr="00D33443">
        <w:rPr>
          <w:rStyle w:val="StyleUnderline"/>
          <w:highlight w:val="yellow"/>
        </w:rPr>
        <w:t>threat</w:t>
      </w:r>
      <w:r w:rsidRPr="004C4ACD">
        <w:rPr>
          <w:sz w:val="16"/>
        </w:rPr>
        <w:t xml:space="preserve"> posed by any one </w:t>
      </w:r>
      <w:proofErr w:type="spellStart"/>
      <w:r w:rsidRPr="004C4ACD">
        <w:rPr>
          <w:sz w:val="16"/>
        </w:rPr>
        <w:t>cyberattack</w:t>
      </w:r>
      <w:proofErr w:type="spellEnd"/>
      <w:r w:rsidRPr="004C4ACD">
        <w:rPr>
          <w:sz w:val="16"/>
        </w:rPr>
        <w:t xml:space="preserve"> [end page 2] </w:t>
      </w:r>
      <w:r w:rsidRPr="00D33443">
        <w:rPr>
          <w:rStyle w:val="StyleUnderline"/>
          <w:highlight w:val="yellow"/>
        </w:rPr>
        <w:t>can have</w:t>
      </w:r>
      <w:r w:rsidRPr="004C4ACD">
        <w:rPr>
          <w:sz w:val="16"/>
        </w:rPr>
        <w:t xml:space="preserve"> “</w:t>
      </w:r>
      <w:r w:rsidRPr="004C4ACD">
        <w:rPr>
          <w:rStyle w:val="Emphasis"/>
        </w:rPr>
        <w:t xml:space="preserve">devastating collateral and </w:t>
      </w:r>
      <w:r w:rsidRPr="00D33443">
        <w:rPr>
          <w:rStyle w:val="Emphasis"/>
          <w:highlight w:val="yellow"/>
        </w:rPr>
        <w:t>cascading effects</w:t>
      </w:r>
      <w:r w:rsidRPr="004C4ACD">
        <w:rPr>
          <w:sz w:val="16"/>
        </w:rPr>
        <w:t xml:space="preserve"> </w:t>
      </w:r>
      <w:r w:rsidRPr="004C4ACD">
        <w:rPr>
          <w:rStyle w:val="StyleUnderline"/>
        </w:rPr>
        <w:t>across a wide range of</w:t>
      </w:r>
      <w:r w:rsidRPr="004C4ACD">
        <w:rPr>
          <w:sz w:val="16"/>
        </w:rPr>
        <w:t xml:space="preserve"> </w:t>
      </w:r>
      <w:r w:rsidRPr="004C4ACD">
        <w:rPr>
          <w:rStyle w:val="Emphasis"/>
        </w:rPr>
        <w:t>physical, economic and social systems</w:t>
      </w:r>
      <w:r w:rsidRPr="004C4ACD">
        <w:rPr>
          <w:sz w:val="16"/>
        </w:rPr>
        <w:t xml:space="preserve">.”20 </w:t>
      </w:r>
      <w:r w:rsidRPr="004C4ACD">
        <w:rPr>
          <w:rStyle w:val="StyleUnderline"/>
        </w:rPr>
        <w:t xml:space="preserve">With reports that </w:t>
      </w:r>
      <w:r w:rsidRPr="004C4ACD">
        <w:rPr>
          <w:sz w:val="16"/>
        </w:rPr>
        <w:t xml:space="preserve">foreign nations—such as </w:t>
      </w:r>
      <w:r w:rsidRPr="00D33443">
        <w:rPr>
          <w:rStyle w:val="StyleUnderline"/>
          <w:highlight w:val="yellow"/>
        </w:rPr>
        <w:t>Russia, China, Iran, and No</w:t>
      </w:r>
      <w:r w:rsidRPr="004C4ACD">
        <w:rPr>
          <w:rStyle w:val="StyleUnderline"/>
        </w:rPr>
        <w:t xml:space="preserve">rth </w:t>
      </w:r>
      <w:r w:rsidRPr="00D33443">
        <w:rPr>
          <w:rStyle w:val="StyleUnderline"/>
          <w:highlight w:val="yellow"/>
        </w:rPr>
        <w:t>Ko</w:t>
      </w:r>
      <w:r w:rsidRPr="004C4ACD">
        <w:rPr>
          <w:rStyle w:val="StyleUnderline"/>
        </w:rPr>
        <w:t>rea</w:t>
      </w:r>
      <w:r w:rsidRPr="004C4ACD">
        <w:rPr>
          <w:sz w:val="16"/>
        </w:rPr>
        <w:t>—</w:t>
      </w:r>
      <w:r w:rsidRPr="00D33443">
        <w:rPr>
          <w:rStyle w:val="StyleUnderline"/>
          <w:highlight w:val="yellow"/>
        </w:rPr>
        <w:t>may</w:t>
      </w:r>
      <w:r w:rsidRPr="004C4ACD">
        <w:rPr>
          <w:rStyle w:val="StyleUnderline"/>
        </w:rPr>
        <w:t xml:space="preserve"> be </w:t>
      </w:r>
      <w:r w:rsidRPr="00D33443">
        <w:rPr>
          <w:rStyle w:val="Emphasis"/>
          <w:highlight w:val="yellow"/>
        </w:rPr>
        <w:t>us</w:t>
      </w:r>
      <w:r w:rsidRPr="004C4ACD">
        <w:rPr>
          <w:rStyle w:val="StyleUnderline"/>
        </w:rPr>
        <w:t xml:space="preserve">ing </w:t>
      </w:r>
      <w:r w:rsidRPr="00D33443">
        <w:rPr>
          <w:rStyle w:val="StyleUnderline"/>
          <w:highlight w:val="yellow"/>
        </w:rPr>
        <w:t>cyberspace</w:t>
      </w:r>
      <w:r w:rsidRPr="004C4ACD">
        <w:rPr>
          <w:sz w:val="16"/>
        </w:rPr>
        <w:t xml:space="preserve"> </w:t>
      </w:r>
      <w:r w:rsidRPr="004C4ACD">
        <w:rPr>
          <w:rStyle w:val="StyleUnderline"/>
        </w:rPr>
        <w:t>as</w:t>
      </w:r>
      <w:r w:rsidRPr="004C4ACD">
        <w:rPr>
          <w:sz w:val="16"/>
        </w:rPr>
        <w:t xml:space="preserve"> </w:t>
      </w:r>
      <w:r w:rsidRPr="004C4ACD">
        <w:rPr>
          <w:rStyle w:val="StyleUnderline"/>
        </w:rPr>
        <w:t xml:space="preserve">a new front </w:t>
      </w:r>
      <w:r w:rsidRPr="00D33443">
        <w:rPr>
          <w:rStyle w:val="Emphasis"/>
          <w:highlight w:val="yellow"/>
        </w:rPr>
        <w:t>to wage war</w:t>
      </w:r>
      <w:proofErr w:type="gramStart"/>
      <w:r w:rsidRPr="004C4ACD">
        <w:rPr>
          <w:sz w:val="16"/>
        </w:rPr>
        <w:t>,21</w:t>
      </w:r>
      <w:proofErr w:type="gramEnd"/>
      <w:r w:rsidRPr="004C4ACD">
        <w:rPr>
          <w:sz w:val="16"/>
        </w:rPr>
        <w:t xml:space="preserve"> </w:t>
      </w:r>
      <w:r w:rsidRPr="004C4ACD">
        <w:rPr>
          <w:rStyle w:val="StyleUnderline"/>
        </w:rPr>
        <w:t>fears abound</w:t>
      </w:r>
      <w:r w:rsidRPr="004C4ACD">
        <w:rPr>
          <w:sz w:val="16"/>
        </w:rPr>
        <w:t xml:space="preserve"> that </w:t>
      </w:r>
      <w:r w:rsidRPr="004C4ACD">
        <w:rPr>
          <w:rStyle w:val="StyleUnderline"/>
        </w:rPr>
        <w:t xml:space="preserve">a </w:t>
      </w:r>
      <w:proofErr w:type="spellStart"/>
      <w:r w:rsidRPr="00D33443">
        <w:rPr>
          <w:rStyle w:val="StyleUnderline"/>
          <w:highlight w:val="yellow"/>
        </w:rPr>
        <w:t>cyberattack</w:t>
      </w:r>
      <w:proofErr w:type="spellEnd"/>
      <w:r w:rsidRPr="00D33443">
        <w:rPr>
          <w:rStyle w:val="StyleUnderline"/>
          <w:highlight w:val="yellow"/>
        </w:rPr>
        <w:t xml:space="preserve"> could</w:t>
      </w:r>
      <w:r w:rsidRPr="004C4ACD">
        <w:rPr>
          <w:rStyle w:val="StyleUnderline"/>
        </w:rPr>
        <w:t xml:space="preserve"> be used to </w:t>
      </w:r>
      <w:r w:rsidRPr="00D33443">
        <w:rPr>
          <w:rStyle w:val="Emphasis"/>
          <w:highlight w:val="yellow"/>
        </w:rPr>
        <w:t>shut down the</w:t>
      </w:r>
      <w:r w:rsidRPr="004C4ACD">
        <w:rPr>
          <w:rStyle w:val="Emphasis"/>
        </w:rPr>
        <w:t xml:space="preserve"> nation’s electrical </w:t>
      </w:r>
      <w:r w:rsidRPr="00D33443">
        <w:rPr>
          <w:rStyle w:val="Emphasis"/>
          <w:highlight w:val="yellow"/>
        </w:rPr>
        <w:t>grid</w:t>
      </w:r>
      <w:r w:rsidRPr="004C4ACD">
        <w:rPr>
          <w:sz w:val="16"/>
        </w:rPr>
        <w:t xml:space="preserve">,22 </w:t>
      </w:r>
      <w:r w:rsidRPr="004C4ACD">
        <w:rPr>
          <w:rStyle w:val="StyleUnderline"/>
        </w:rPr>
        <w:t>hijack a commercial airliner</w:t>
      </w:r>
      <w:r w:rsidRPr="004C4ACD">
        <w:rPr>
          <w:sz w:val="16"/>
        </w:rPr>
        <w:t xml:space="preserve">,23 </w:t>
      </w:r>
      <w:r w:rsidRPr="00D33443">
        <w:rPr>
          <w:rStyle w:val="StyleUnderline"/>
          <w:highlight w:val="yellow"/>
        </w:rPr>
        <w:t>or</w:t>
      </w:r>
      <w:r w:rsidRPr="004C4ACD">
        <w:rPr>
          <w:rStyle w:val="StyleUnderline"/>
        </w:rPr>
        <w:t xml:space="preserve"> even</w:t>
      </w:r>
      <w:r w:rsidRPr="004C4ACD">
        <w:rPr>
          <w:sz w:val="16"/>
        </w:rPr>
        <w:t xml:space="preserve"> </w:t>
      </w:r>
      <w:r w:rsidRPr="00D33443">
        <w:rPr>
          <w:rStyle w:val="Emphasis"/>
          <w:sz w:val="28"/>
          <w:highlight w:val="yellow"/>
        </w:rPr>
        <w:t>launch a nuclear weapon</w:t>
      </w:r>
      <w:r w:rsidRPr="004C4ACD">
        <w:rPr>
          <w:sz w:val="16"/>
        </w:rPr>
        <w:t xml:space="preserve"> </w:t>
      </w:r>
      <w:r w:rsidRPr="004C4ACD">
        <w:rPr>
          <w:rStyle w:val="Emphasis"/>
        </w:rPr>
        <w:t>with a single keystroke</w:t>
      </w:r>
      <w:r w:rsidRPr="004C4ACD">
        <w:rPr>
          <w:sz w:val="16"/>
        </w:rPr>
        <w:t xml:space="preserve">.24 In short, </w:t>
      </w:r>
      <w:r w:rsidRPr="004C4ACD">
        <w:rPr>
          <w:rStyle w:val="StyleUnderline"/>
        </w:rPr>
        <w:t>the potential exists</w:t>
      </w:r>
      <w:r w:rsidRPr="004C4ACD">
        <w:rPr>
          <w:sz w:val="16"/>
        </w:rPr>
        <w:t xml:space="preserve"> that </w:t>
      </w:r>
      <w:r w:rsidRPr="004C4ACD">
        <w:rPr>
          <w:rStyle w:val="StyleUnderline"/>
        </w:rPr>
        <w:t xml:space="preserve">the </w:t>
      </w:r>
      <w:r w:rsidRPr="00D33443">
        <w:rPr>
          <w:rStyle w:val="Emphasis"/>
          <w:highlight w:val="yellow"/>
        </w:rPr>
        <w:t>U</w:t>
      </w:r>
      <w:r w:rsidRPr="00D33443">
        <w:rPr>
          <w:rStyle w:val="StyleUnderline"/>
        </w:rPr>
        <w:t>n</w:t>
      </w:r>
      <w:r w:rsidRPr="004C4ACD">
        <w:rPr>
          <w:rStyle w:val="StyleUnderline"/>
        </w:rPr>
        <w:t xml:space="preserve">ited </w:t>
      </w:r>
      <w:r w:rsidRPr="00D33443">
        <w:rPr>
          <w:rStyle w:val="Emphasis"/>
          <w:highlight w:val="yellow"/>
        </w:rPr>
        <w:t>S</w:t>
      </w:r>
      <w:r w:rsidRPr="004C4ACD">
        <w:rPr>
          <w:rStyle w:val="StyleUnderline"/>
        </w:rPr>
        <w:t xml:space="preserve">tates </w:t>
      </w:r>
      <w:r w:rsidRPr="00D33443">
        <w:rPr>
          <w:rStyle w:val="StyleUnderline"/>
          <w:highlight w:val="yellow"/>
        </w:rPr>
        <w:t>could suffer</w:t>
      </w:r>
      <w:r w:rsidRPr="004C4ACD">
        <w:rPr>
          <w:rStyle w:val="StyleUnderline"/>
        </w:rPr>
        <w:t xml:space="preserve"> a</w:t>
      </w:r>
      <w:r w:rsidRPr="004C4ACD">
        <w:rPr>
          <w:sz w:val="16"/>
        </w:rPr>
        <w:t xml:space="preserve"> “</w:t>
      </w:r>
      <w:r w:rsidRPr="00D33443">
        <w:rPr>
          <w:rStyle w:val="Emphasis"/>
          <w:highlight w:val="yellow"/>
        </w:rPr>
        <w:t>cyber Pearl Harbor</w:t>
      </w:r>
      <w:r w:rsidRPr="004C4ACD">
        <w:rPr>
          <w:rStyle w:val="Emphasis"/>
        </w:rPr>
        <w:t>,”</w:t>
      </w:r>
      <w:r w:rsidRPr="004C4ACD">
        <w:rPr>
          <w:sz w:val="16"/>
        </w:rPr>
        <w:t xml:space="preserve"> an attack </w:t>
      </w:r>
      <w:r w:rsidRPr="00D33443">
        <w:rPr>
          <w:rStyle w:val="StyleUnderline"/>
          <w:highlight w:val="yellow"/>
        </w:rPr>
        <w:t>that would</w:t>
      </w:r>
      <w:r w:rsidRPr="004C4ACD">
        <w:rPr>
          <w:rStyle w:val="StyleUnderline"/>
        </w:rPr>
        <w:t xml:space="preserve"> “</w:t>
      </w:r>
      <w:r w:rsidRPr="00D33443">
        <w:rPr>
          <w:rStyle w:val="StyleUnderline"/>
          <w:highlight w:val="yellow"/>
        </w:rPr>
        <w:t>cause</w:t>
      </w:r>
      <w:r>
        <w:rPr>
          <w:rStyle w:val="StyleUnderline"/>
        </w:rPr>
        <w:t xml:space="preserve"> </w:t>
      </w:r>
      <w:r w:rsidRPr="004C4ACD">
        <w:rPr>
          <w:rStyle w:val="StyleUnderline"/>
        </w:rPr>
        <w:t xml:space="preserve">physical destruction and </w:t>
      </w:r>
      <w:r w:rsidRPr="00D33443">
        <w:rPr>
          <w:rStyle w:val="Emphasis"/>
          <w:highlight w:val="yellow"/>
        </w:rPr>
        <w:t>loss of life</w:t>
      </w:r>
      <w:r w:rsidRPr="004C4ACD">
        <w:rPr>
          <w:sz w:val="16"/>
        </w:rPr>
        <w:t xml:space="preserve">”25 </w:t>
      </w:r>
      <w:r w:rsidRPr="00D33443">
        <w:rPr>
          <w:rStyle w:val="StyleUnderline"/>
          <w:highlight w:val="yellow"/>
        </w:rPr>
        <w:t>and expose</w:t>
      </w:r>
      <w:r w:rsidRPr="004C4ACD">
        <w:rPr>
          <w:rStyle w:val="StyleUnderline"/>
        </w:rPr>
        <w:t>—</w:t>
      </w:r>
      <w:r w:rsidRPr="004C4ACD">
        <w:rPr>
          <w:sz w:val="16"/>
        </w:rPr>
        <w:t xml:space="preserve">in the words of one prominent </w:t>
      </w:r>
      <w:proofErr w:type="spellStart"/>
      <w:r w:rsidRPr="004C4ACD">
        <w:rPr>
          <w:sz w:val="16"/>
        </w:rPr>
        <w:t>cybersecurity</w:t>
      </w:r>
      <w:proofErr w:type="spellEnd"/>
      <w:r w:rsidRPr="004C4ACD">
        <w:rPr>
          <w:sz w:val="16"/>
        </w:rPr>
        <w:t xml:space="preserve"> expert—“</w:t>
      </w:r>
      <w:r w:rsidRPr="00D33443">
        <w:rPr>
          <w:rStyle w:val="StyleUnderline"/>
          <w:highlight w:val="yellow"/>
        </w:rPr>
        <w:t>vulnerabilities</w:t>
      </w:r>
      <w:r w:rsidRPr="00D33443">
        <w:rPr>
          <w:sz w:val="16"/>
          <w:highlight w:val="yellow"/>
        </w:rPr>
        <w:t xml:space="preserve"> </w:t>
      </w:r>
      <w:r w:rsidRPr="00D33443">
        <w:rPr>
          <w:rStyle w:val="StyleUnderline"/>
          <w:highlight w:val="yellow"/>
        </w:rPr>
        <w:t>of</w:t>
      </w:r>
      <w:r w:rsidRPr="00D33443">
        <w:rPr>
          <w:sz w:val="16"/>
          <w:highlight w:val="yellow"/>
        </w:rPr>
        <w:t xml:space="preserve"> </w:t>
      </w:r>
      <w:r w:rsidRPr="00D33443">
        <w:rPr>
          <w:rStyle w:val="Emphasis"/>
          <w:highlight w:val="yellow"/>
        </w:rPr>
        <w:t>staggering proportions</w:t>
      </w:r>
      <w:r w:rsidRPr="004C4ACD">
        <w:rPr>
          <w:sz w:val="16"/>
        </w:rPr>
        <w:t>.”26</w:t>
      </w:r>
    </w:p>
    <w:p w14:paraId="66180CEF" w14:textId="77777777" w:rsidR="00691F86" w:rsidRDefault="00691F86" w:rsidP="00691F86">
      <w:pPr>
        <w:rPr>
          <w:sz w:val="16"/>
          <w:szCs w:val="16"/>
        </w:rPr>
      </w:pPr>
    </w:p>
    <w:p w14:paraId="33F32033" w14:textId="53CF8B04" w:rsidR="00F85397" w:rsidRDefault="007C4FF7" w:rsidP="001A4E49">
      <w:pPr>
        <w:pStyle w:val="Heading3"/>
        <w:rPr>
          <w:sz w:val="44"/>
          <w:szCs w:val="44"/>
          <w:u w:val="double"/>
        </w:rPr>
      </w:pPr>
      <w:r>
        <w:rPr>
          <w:sz w:val="44"/>
          <w:szCs w:val="44"/>
          <w:u w:val="double"/>
        </w:rPr>
        <w:t xml:space="preserve">Advantage 2 – US China </w:t>
      </w:r>
      <w:r w:rsidR="0094689B">
        <w:rPr>
          <w:sz w:val="44"/>
          <w:szCs w:val="44"/>
          <w:u w:val="double"/>
        </w:rPr>
        <w:t xml:space="preserve">Relations </w:t>
      </w:r>
    </w:p>
    <w:p w14:paraId="360E38B4" w14:textId="1A334A2D" w:rsidR="00F85397" w:rsidRDefault="00F85397" w:rsidP="00F85397"/>
    <w:p w14:paraId="02532854" w14:textId="3420DF18" w:rsidR="006276CF" w:rsidRDefault="001D1D60" w:rsidP="006276CF">
      <w:pPr>
        <w:pStyle w:val="Heading4"/>
      </w:pPr>
      <w:proofErr w:type="spellStart"/>
      <w:r>
        <w:t>C</w:t>
      </w:r>
      <w:r w:rsidR="006276CF">
        <w:t>ybersecurity</w:t>
      </w:r>
      <w:proofErr w:type="spellEnd"/>
      <w:r w:rsidR="006276CF">
        <w:t xml:space="preserve"> is the </w:t>
      </w:r>
      <w:r w:rsidR="006276CF" w:rsidRPr="008A228F">
        <w:rPr>
          <w:u w:val="single"/>
        </w:rPr>
        <w:t>most important issue for relations</w:t>
      </w:r>
      <w:r w:rsidR="006276CF">
        <w:t xml:space="preserve"> and </w:t>
      </w:r>
      <w:proofErr w:type="gramStart"/>
      <w:r w:rsidR="006276CF" w:rsidRPr="008A228F">
        <w:rPr>
          <w:u w:val="single"/>
        </w:rPr>
        <w:t>effects</w:t>
      </w:r>
      <w:proofErr w:type="gramEnd"/>
      <w:r w:rsidR="006276CF" w:rsidRPr="008A228F">
        <w:rPr>
          <w:u w:val="single"/>
        </w:rPr>
        <w:t xml:space="preserve"> the entire relationship</w:t>
      </w:r>
      <w:r w:rsidR="006276CF">
        <w:t xml:space="preserve">. </w:t>
      </w:r>
    </w:p>
    <w:p w14:paraId="0518CA79" w14:textId="5963C223" w:rsidR="007C4FF7" w:rsidRDefault="006276CF" w:rsidP="006276CF">
      <w:pPr>
        <w:rPr>
          <w:rStyle w:val="Style13ptBold"/>
        </w:rPr>
      </w:pPr>
      <w:proofErr w:type="spellStart"/>
      <w:r w:rsidRPr="006C43AE">
        <w:rPr>
          <w:rStyle w:val="Style13ptBold"/>
        </w:rPr>
        <w:t>Lieberthal</w:t>
      </w:r>
      <w:proofErr w:type="spellEnd"/>
      <w:r w:rsidRPr="006C43AE">
        <w:rPr>
          <w:rStyle w:val="Style13ptBold"/>
        </w:rPr>
        <w:t xml:space="preserve"> and Singer </w:t>
      </w:r>
      <w:r w:rsidR="007C4FF7">
        <w:rPr>
          <w:rStyle w:val="Style13ptBold"/>
        </w:rPr>
        <w:t>20</w:t>
      </w:r>
      <w:r w:rsidR="00543052">
        <w:rPr>
          <w:rStyle w:val="Style13ptBold"/>
        </w:rPr>
        <w:t>12</w:t>
      </w:r>
    </w:p>
    <w:p w14:paraId="4B3ED896" w14:textId="3E105184" w:rsidR="006276CF" w:rsidRDefault="006276CF" w:rsidP="006276CF">
      <w:r>
        <w:t xml:space="preserve"> (</w:t>
      </w:r>
      <w:r w:rsidR="000C02CB">
        <w:t xml:space="preserve">Kenneth </w:t>
      </w:r>
      <w:proofErr w:type="spellStart"/>
      <w:r w:rsidR="000C02CB">
        <w:t>Lieberthal</w:t>
      </w:r>
      <w:proofErr w:type="spellEnd"/>
      <w:r w:rsidR="000C02CB">
        <w:t xml:space="preserve">, a senior fellow in Foreign Policy and Global Economy and Development at Brookings, and Peter W. Singer, Senior Fellow at the Brookings Institution, </w:t>
      </w:r>
      <w:r>
        <w:t>“</w:t>
      </w:r>
      <w:proofErr w:type="spellStart"/>
      <w:r>
        <w:t>Cybersecurity</w:t>
      </w:r>
      <w:proofErr w:type="spellEnd"/>
      <w:r>
        <w:t xml:space="preserve"> and U.S.-China Relations,” </w:t>
      </w:r>
      <w:r w:rsidRPr="006C43AE">
        <w:rPr>
          <w:i/>
        </w:rPr>
        <w:t>John L. Thornton China Center</w:t>
      </w:r>
      <w:r>
        <w:t xml:space="preserve"> and </w:t>
      </w:r>
      <w:r w:rsidRPr="006C43AE">
        <w:rPr>
          <w:i/>
        </w:rPr>
        <w:t>21</w:t>
      </w:r>
      <w:r w:rsidRPr="006C43AE">
        <w:rPr>
          <w:i/>
          <w:vertAlign w:val="superscript"/>
        </w:rPr>
        <w:t>st</w:t>
      </w:r>
      <w:r w:rsidRPr="006C43AE">
        <w:rPr>
          <w:i/>
        </w:rPr>
        <w:t xml:space="preserve"> Century Defense Initiative</w:t>
      </w:r>
      <w:r>
        <w:t xml:space="preserve"> at </w:t>
      </w:r>
      <w:r w:rsidRPr="006C43AE">
        <w:rPr>
          <w:i/>
        </w:rPr>
        <w:t>Brookings</w:t>
      </w:r>
      <w:r>
        <w:t xml:space="preserve">, February, </w:t>
      </w:r>
      <w:hyperlink r:id="rId10" w:history="1">
        <w:r w:rsidR="00543052" w:rsidRPr="006C6B6D">
          <w:rPr>
            <w:rStyle w:val="Hyperlink"/>
          </w:rPr>
          <w:t>http://www.brookings.edu/~/media/research/files/papers/2012/2/23-cybersecurity-china-us-singer-lieberthal/0223_cybersecurity_china_us_lieberthal_singer_pdf_english.pdf</w:t>
        </w:r>
      </w:hyperlink>
      <w:r w:rsidR="00543052">
        <w:t xml:space="preserve"> accessed </w:t>
      </w:r>
      <w:proofErr w:type="spellStart"/>
      <w:r w:rsidR="00543052">
        <w:t>ddi</w:t>
      </w:r>
      <w:proofErr w:type="spellEnd"/>
      <w:r w:rsidR="00543052">
        <w:t xml:space="preserve"> - tm) </w:t>
      </w:r>
    </w:p>
    <w:p w14:paraId="4507C391" w14:textId="77777777" w:rsidR="006276CF" w:rsidRPr="008A228F" w:rsidRDefault="006276CF" w:rsidP="006276CF">
      <w:pPr>
        <w:rPr>
          <w:rStyle w:val="StyleUnderline"/>
        </w:rPr>
      </w:pPr>
      <w:r>
        <w:t xml:space="preserve">But </w:t>
      </w:r>
      <w:r w:rsidRPr="0028264B">
        <w:rPr>
          <w:rStyle w:val="StyleUnderline"/>
          <w:highlight w:val="yellow"/>
        </w:rPr>
        <w:t>the U</w:t>
      </w:r>
      <w:r>
        <w:t xml:space="preserve">nited </w:t>
      </w:r>
      <w:r w:rsidRPr="0028264B">
        <w:rPr>
          <w:rStyle w:val="StyleUnderline"/>
          <w:highlight w:val="yellow"/>
        </w:rPr>
        <w:t>S</w:t>
      </w:r>
      <w:r>
        <w:t xml:space="preserve">tates </w:t>
      </w:r>
      <w:r w:rsidRPr="0028264B">
        <w:rPr>
          <w:rStyle w:val="StyleUnderline"/>
          <w:highlight w:val="yellow"/>
        </w:rPr>
        <w:t xml:space="preserve">and China are the </w:t>
      </w:r>
      <w:r w:rsidRPr="0028264B">
        <w:rPr>
          <w:rStyle w:val="Emphasis"/>
          <w:highlight w:val="yellow"/>
        </w:rPr>
        <w:t>two most significant national players</w:t>
      </w:r>
      <w:r w:rsidRPr="0028264B">
        <w:rPr>
          <w:rStyle w:val="StyleUnderline"/>
          <w:highlight w:val="yellow"/>
        </w:rPr>
        <w:t xml:space="preserve"> in this sphere</w:t>
      </w:r>
      <w:r w:rsidRPr="008A228F">
        <w:rPr>
          <w:rStyle w:val="StyleUnderline"/>
        </w:rPr>
        <w:t xml:space="preserve">. Moreover, </w:t>
      </w:r>
      <w:r w:rsidRPr="0028264B">
        <w:rPr>
          <w:rStyle w:val="StyleUnderline"/>
          <w:highlight w:val="yellow"/>
        </w:rPr>
        <w:t xml:space="preserve">these two leading states represent </w:t>
      </w:r>
      <w:r w:rsidRPr="0028264B">
        <w:rPr>
          <w:rStyle w:val="Emphasis"/>
          <w:highlight w:val="yellow"/>
        </w:rPr>
        <w:t>very different views on the proper use and future of the Internet</w:t>
      </w:r>
      <w:r w:rsidRPr="008A228F">
        <w:rPr>
          <w:rStyle w:val="StyleUnderline"/>
        </w:rPr>
        <w:t>.</w:t>
      </w:r>
      <w:r w:rsidRPr="008A228F">
        <w:t xml:space="preserve"> We </w:t>
      </w:r>
      <w:r w:rsidRPr="004A4E4B">
        <w:t>therefore feel that thinking through these issues in a U.S.-China context can provide a useful way to develop approaches that should then be discussed more broadly, with the goal of ultimately establishing global norms and implementing mechanisms to bring greater order and security to those parts of the cyber realm where this is feasible.</w:t>
      </w:r>
    </w:p>
    <w:p w14:paraId="55E670AF" w14:textId="77777777" w:rsidR="006276CF" w:rsidRPr="008A228F" w:rsidRDefault="006276CF" w:rsidP="006276CF">
      <w:pPr>
        <w:rPr>
          <w:rStyle w:val="StyleUnderline"/>
        </w:rPr>
      </w:pPr>
      <w:r>
        <w:t xml:space="preserve">More importantly, </w:t>
      </w:r>
      <w:r w:rsidRPr="0028264B">
        <w:rPr>
          <w:rStyle w:val="StyleUnderline"/>
          <w:highlight w:val="yellow"/>
        </w:rPr>
        <w:t xml:space="preserve">the </w:t>
      </w:r>
      <w:r w:rsidRPr="0028264B">
        <w:rPr>
          <w:rStyle w:val="Emphasis"/>
          <w:highlight w:val="yellow"/>
        </w:rPr>
        <w:t>spillover effect</w:t>
      </w:r>
      <w:r w:rsidRPr="0028264B">
        <w:rPr>
          <w:rStyle w:val="StyleUnderline"/>
          <w:highlight w:val="yellow"/>
        </w:rPr>
        <w:t xml:space="preserve"> of </w:t>
      </w:r>
      <w:proofErr w:type="spellStart"/>
      <w:r w:rsidRPr="0028264B">
        <w:rPr>
          <w:rStyle w:val="StyleUnderline"/>
          <w:highlight w:val="yellow"/>
        </w:rPr>
        <w:t>cybersecurity</w:t>
      </w:r>
      <w:proofErr w:type="spellEnd"/>
      <w:r w:rsidRPr="0028264B">
        <w:rPr>
          <w:rStyle w:val="StyleUnderline"/>
          <w:highlight w:val="yellow"/>
        </w:rPr>
        <w:t xml:space="preserve"> on the broader U.S.-China relationship is also perhaps </w:t>
      </w:r>
      <w:r w:rsidRPr="0028264B">
        <w:rPr>
          <w:rStyle w:val="Emphasis"/>
          <w:highlight w:val="yellow"/>
        </w:rPr>
        <w:t>more critical than for any other bilateral relationship</w:t>
      </w:r>
      <w:r w:rsidRPr="0028264B">
        <w:rPr>
          <w:rStyle w:val="StyleUnderline"/>
          <w:highlight w:val="yellow"/>
        </w:rPr>
        <w:t>. This is</w:t>
      </w:r>
      <w:r w:rsidRPr="008A228F">
        <w:rPr>
          <w:rStyle w:val="StyleUnderline"/>
        </w:rPr>
        <w:t xml:space="preserve"> both </w:t>
      </w:r>
      <w:r w:rsidRPr="0028264B">
        <w:rPr>
          <w:rStyle w:val="StyleUnderline"/>
          <w:highlight w:val="yellow"/>
        </w:rPr>
        <w:t xml:space="preserve">because of the </w:t>
      </w:r>
      <w:r w:rsidRPr="0028264B">
        <w:rPr>
          <w:rStyle w:val="Emphasis"/>
          <w:highlight w:val="yellow"/>
        </w:rPr>
        <w:t>enormous importance</w:t>
      </w:r>
      <w:r w:rsidRPr="0028264B">
        <w:rPr>
          <w:rStyle w:val="StyleUnderline"/>
          <w:highlight w:val="yellow"/>
        </w:rPr>
        <w:t xml:space="preserve"> of U.S.-China relations</w:t>
      </w:r>
      <w:r w:rsidRPr="008A228F">
        <w:rPr>
          <w:rStyle w:val="StyleUnderline"/>
        </w:rPr>
        <w:t xml:space="preserve"> in the emerging world order </w:t>
      </w:r>
      <w:r w:rsidRPr="0028264B">
        <w:rPr>
          <w:rStyle w:val="StyleUnderline"/>
          <w:highlight w:val="yellow"/>
        </w:rPr>
        <w:t>and</w:t>
      </w:r>
      <w:r w:rsidRPr="008A228F">
        <w:rPr>
          <w:rStyle w:val="StyleUnderline"/>
        </w:rPr>
        <w:t xml:space="preserve">, in turn, </w:t>
      </w:r>
      <w:r w:rsidRPr="0028264B">
        <w:rPr>
          <w:rStyle w:val="StyleUnderline"/>
          <w:highlight w:val="yellow"/>
        </w:rPr>
        <w:t xml:space="preserve">the </w:t>
      </w:r>
      <w:r w:rsidRPr="0028264B">
        <w:rPr>
          <w:rStyle w:val="Emphasis"/>
          <w:highlight w:val="yellow"/>
        </w:rPr>
        <w:t>growing role</w:t>
      </w:r>
      <w:r w:rsidRPr="0028264B">
        <w:rPr>
          <w:rStyle w:val="StyleUnderline"/>
          <w:highlight w:val="yellow"/>
        </w:rPr>
        <w:t xml:space="preserve"> of cyber issues in </w:t>
      </w:r>
      <w:r w:rsidRPr="0028264B">
        <w:rPr>
          <w:rStyle w:val="Emphasis"/>
          <w:highlight w:val="yellow"/>
        </w:rPr>
        <w:t>eroding strategic trust</w:t>
      </w:r>
      <w:r w:rsidRPr="0028264B">
        <w:rPr>
          <w:rStyle w:val="StyleUnderline"/>
          <w:highlight w:val="yellow"/>
        </w:rPr>
        <w:t xml:space="preserve"> and </w:t>
      </w:r>
      <w:r w:rsidRPr="0028264B">
        <w:rPr>
          <w:rStyle w:val="Emphasis"/>
          <w:highlight w:val="yellow"/>
        </w:rPr>
        <w:t>poisoning</w:t>
      </w:r>
      <w:r w:rsidRPr="008A228F">
        <w:rPr>
          <w:rStyle w:val="Emphasis"/>
        </w:rPr>
        <w:t xml:space="preserve"> public and elite </w:t>
      </w:r>
      <w:r w:rsidRPr="0028264B">
        <w:rPr>
          <w:rStyle w:val="Emphasis"/>
          <w:highlight w:val="yellow"/>
        </w:rPr>
        <w:t>attitudes</w:t>
      </w:r>
      <w:r w:rsidRPr="008A228F">
        <w:rPr>
          <w:rStyle w:val="StyleUnderline"/>
        </w:rPr>
        <w:t xml:space="preserve">. </w:t>
      </w:r>
      <w:r w:rsidRPr="0028264B">
        <w:rPr>
          <w:rStyle w:val="StyleUnderline"/>
          <w:highlight w:val="yellow"/>
        </w:rPr>
        <w:t xml:space="preserve">If </w:t>
      </w:r>
      <w:proofErr w:type="gramStart"/>
      <w:r w:rsidRPr="0028264B">
        <w:rPr>
          <w:rStyle w:val="StyleUnderline"/>
          <w:highlight w:val="yellow"/>
        </w:rPr>
        <w:t xml:space="preserve">this trend can be </w:t>
      </w:r>
      <w:r w:rsidRPr="0028264B">
        <w:rPr>
          <w:rStyle w:val="Emphasis"/>
          <w:highlight w:val="yellow"/>
        </w:rPr>
        <w:t>reversed through improved engagement by the U.S. and China</w:t>
      </w:r>
      <w:proofErr w:type="gramEnd"/>
      <w:r w:rsidRPr="0028264B">
        <w:rPr>
          <w:rStyle w:val="Emphasis"/>
          <w:highlight w:val="yellow"/>
        </w:rPr>
        <w:t xml:space="preserve"> on </w:t>
      </w:r>
      <w:proofErr w:type="spellStart"/>
      <w:r w:rsidRPr="0028264B">
        <w:rPr>
          <w:rStyle w:val="Emphasis"/>
          <w:highlight w:val="yellow"/>
        </w:rPr>
        <w:t>cybersecurity</w:t>
      </w:r>
      <w:proofErr w:type="spellEnd"/>
      <w:r w:rsidRPr="0028264B">
        <w:rPr>
          <w:rStyle w:val="StyleUnderline"/>
          <w:highlight w:val="yellow"/>
        </w:rPr>
        <w:t>, the outcome would</w:t>
      </w:r>
      <w:r w:rsidRPr="008A228F">
        <w:t xml:space="preserve"> be a “triple win.” It would </w:t>
      </w:r>
      <w:r w:rsidRPr="0028264B">
        <w:rPr>
          <w:rStyle w:val="Emphasis"/>
          <w:highlight w:val="yellow"/>
        </w:rPr>
        <w:t>bolster U.S.-China bilateral relations</w:t>
      </w:r>
      <w:r w:rsidRPr="008A228F">
        <w:t xml:space="preserve">, serve as a crucial building block for multilateral efforts in the cyber arena, </w:t>
      </w:r>
      <w:r w:rsidRPr="0028264B">
        <w:rPr>
          <w:rStyle w:val="StyleUnderline"/>
          <w:highlight w:val="yellow"/>
        </w:rPr>
        <w:t xml:space="preserve">and also </w:t>
      </w:r>
      <w:r w:rsidRPr="0028264B">
        <w:rPr>
          <w:rStyle w:val="Emphasis"/>
          <w:highlight w:val="yellow"/>
        </w:rPr>
        <w:t>aid in broader US-Chinese engagement on other issues of importance</w:t>
      </w:r>
      <w:r w:rsidRPr="0028264B">
        <w:rPr>
          <w:rStyle w:val="StyleUnderline"/>
          <w:highlight w:val="yellow"/>
        </w:rPr>
        <w:t xml:space="preserve">, like </w:t>
      </w:r>
      <w:r w:rsidRPr="0028264B">
        <w:rPr>
          <w:rStyle w:val="Emphasis"/>
          <w:highlight w:val="yellow"/>
        </w:rPr>
        <w:t>global finance</w:t>
      </w:r>
      <w:r w:rsidRPr="0028264B">
        <w:rPr>
          <w:rStyle w:val="StyleUnderline"/>
          <w:highlight w:val="yellow"/>
        </w:rPr>
        <w:t xml:space="preserve"> and the </w:t>
      </w:r>
      <w:r w:rsidRPr="0028264B">
        <w:rPr>
          <w:rStyle w:val="Emphasis"/>
          <w:highlight w:val="yellow"/>
        </w:rPr>
        <w:t>environment</w:t>
      </w:r>
      <w:r w:rsidRPr="0028264B">
        <w:rPr>
          <w:rStyle w:val="StyleUnderline"/>
          <w:highlight w:val="yellow"/>
        </w:rPr>
        <w:t xml:space="preserve">, where the two nations </w:t>
      </w:r>
      <w:r w:rsidRPr="0028264B">
        <w:rPr>
          <w:rStyle w:val="Emphasis"/>
          <w:highlight w:val="yellow"/>
        </w:rPr>
        <w:t>must learn to work better together</w:t>
      </w:r>
      <w:r w:rsidRPr="0028264B">
        <w:rPr>
          <w:rStyle w:val="StyleUnderline"/>
          <w:highlight w:val="yellow"/>
        </w:rPr>
        <w:t>.</w:t>
      </w:r>
      <w:r w:rsidRPr="008A228F">
        <w:rPr>
          <w:rStyle w:val="StyleUnderline"/>
        </w:rPr>
        <w:t xml:space="preserve"> </w:t>
      </w:r>
    </w:p>
    <w:p w14:paraId="677F616F" w14:textId="65807F84" w:rsidR="00F53B37" w:rsidRDefault="00543052" w:rsidP="00F53B37">
      <w:pPr>
        <w:pStyle w:val="Heading4"/>
      </w:pPr>
      <w:r>
        <w:t>And, c</w:t>
      </w:r>
      <w:r w:rsidR="00F53B37">
        <w:t>ontinued suspicion of Chinese cyber attacks increases likelihood of sanctions which would destroy US-China relations and increase the risk of US-China conflict</w:t>
      </w:r>
    </w:p>
    <w:p w14:paraId="0AAB853D" w14:textId="7864EE29" w:rsidR="00543052" w:rsidRDefault="001D0C07" w:rsidP="001D0C07">
      <w:pPr>
        <w:rPr>
          <w:rFonts w:cs="Calibri"/>
          <w:szCs w:val="22"/>
        </w:rPr>
      </w:pPr>
      <w:proofErr w:type="spellStart"/>
      <w:r>
        <w:rPr>
          <w:rFonts w:cs="Calibri"/>
          <w:b/>
          <w:bCs/>
          <w:sz w:val="26"/>
          <w:szCs w:val="26"/>
        </w:rPr>
        <w:t>Pickrell</w:t>
      </w:r>
      <w:proofErr w:type="spellEnd"/>
      <w:r>
        <w:rPr>
          <w:rFonts w:cs="Calibri"/>
          <w:szCs w:val="22"/>
        </w:rPr>
        <w:t xml:space="preserve">, </w:t>
      </w:r>
      <w:r w:rsidR="00543052" w:rsidRPr="00543052">
        <w:rPr>
          <w:rFonts w:cs="Calibri"/>
          <w:b/>
          <w:szCs w:val="22"/>
        </w:rPr>
        <w:t xml:space="preserve">2015 </w:t>
      </w:r>
    </w:p>
    <w:p w14:paraId="00F80A60" w14:textId="64E382F3" w:rsidR="001D0C07" w:rsidRDefault="00543052" w:rsidP="001D0C07">
      <w:pPr>
        <w:rPr>
          <w:rFonts w:cs="Calibri"/>
          <w:szCs w:val="22"/>
        </w:rPr>
      </w:pPr>
      <w:r>
        <w:rPr>
          <w:rFonts w:cs="Calibri"/>
          <w:szCs w:val="22"/>
        </w:rPr>
        <w:t xml:space="preserve">(Ryan </w:t>
      </w:r>
      <w:r w:rsidR="001D0C07">
        <w:rPr>
          <w:rFonts w:cs="Calibri"/>
          <w:szCs w:val="22"/>
        </w:rPr>
        <w:t xml:space="preserve">"A Dangerous Game: Responding to Chinese Cyber Activities," </w:t>
      </w:r>
      <w:r>
        <w:rPr>
          <w:rFonts w:cs="Calibri"/>
          <w:szCs w:val="22"/>
        </w:rPr>
        <w:t>9-29-</w:t>
      </w:r>
      <w:r w:rsidRPr="00543052">
        <w:rPr>
          <w:rFonts w:cs="Calibri"/>
          <w:bCs/>
          <w:sz w:val="26"/>
          <w:szCs w:val="26"/>
        </w:rPr>
        <w:t>2015</w:t>
      </w:r>
      <w:r w:rsidR="001D0C07">
        <w:rPr>
          <w:rFonts w:cs="Calibri"/>
          <w:szCs w:val="22"/>
        </w:rPr>
        <w:t xml:space="preserve">The Diplomat, http://thediplomat.com/2015/09/a-dangerous-game-responding-to-chinese-cyber-activities/ DDI – CT </w:t>
      </w:r>
    </w:p>
    <w:p w14:paraId="46B2C709" w14:textId="77777777" w:rsidR="001D0C07" w:rsidRPr="003760D0" w:rsidRDefault="001D0C07" w:rsidP="001D0C07">
      <w:pPr>
        <w:rPr>
          <w:u w:val="single"/>
        </w:rPr>
      </w:pPr>
      <w:r w:rsidRPr="003760D0">
        <w:rPr>
          <w:u w:val="single"/>
        </w:rPr>
        <w:t>Is it necessary for the United States to find a way to deal with Chinese criminal activity in cyberspace? Absolutely.</w:t>
      </w:r>
      <w:r>
        <w:t xml:space="preserve"> But, </w:t>
      </w:r>
      <w:r w:rsidRPr="003760D0">
        <w:rPr>
          <w:u w:val="single"/>
        </w:rPr>
        <w:t>this is a very dangerous game.</w:t>
      </w:r>
      <w:r>
        <w:t xml:space="preserve"> It is important that the United States have no illusions about what it is getting itself into. </w:t>
      </w:r>
      <w:r w:rsidRPr="00A41D5A">
        <w:rPr>
          <w:rStyle w:val="StyleUnderline"/>
        </w:rPr>
        <w:t>Some have suggested that punishing China for its unwillingness to adhere to international norms will encourage China to get in line and follow the rules. Considering Chinese culture and past Chinese reactions, this is highly unlikely.</w:t>
      </w:r>
      <w:r>
        <w:t xml:space="preserve"> </w:t>
      </w:r>
      <w:r w:rsidRPr="003760D0">
        <w:rPr>
          <w:u w:val="single"/>
        </w:rPr>
        <w:t>Sanctions may very well lead to a serious deterioration of Sino-American relations and increased confrontation and, possibly, conflict between China and the United States.</w:t>
      </w:r>
      <w:r>
        <w:t xml:space="preserve"> American officials need to approach this situation with the understanding that the end result may be very problematic. For nearly two decades now, </w:t>
      </w:r>
      <w:r w:rsidRPr="003760D0">
        <w:rPr>
          <w:u w:val="single"/>
        </w:rPr>
        <w:t>China and the United States have maintained a superficial friendship; that era is likely to end if the United States puts sanctions on China. Anyone who thinks that sanctions will bring about a stronger relationship</w:t>
      </w:r>
      <w:r>
        <w:t xml:space="preserve"> between these two countries </w:t>
      </w:r>
      <w:r w:rsidRPr="003760D0">
        <w:rPr>
          <w:u w:val="single"/>
        </w:rPr>
        <w:t>and further integrate China into the</w:t>
      </w:r>
      <w:r>
        <w:t xml:space="preserve"> international </w:t>
      </w:r>
      <w:r w:rsidRPr="003760D0">
        <w:rPr>
          <w:u w:val="single"/>
        </w:rPr>
        <w:t>system needs to abandon idealism</w:t>
      </w:r>
      <w:r>
        <w:t xml:space="preserve"> and look at this situation for what it is</w:t>
      </w:r>
      <w:r w:rsidRPr="003760D0">
        <w:rPr>
          <w:u w:val="single"/>
        </w:rPr>
        <w:t>, a major spark which could start a very serious fire.</w:t>
      </w:r>
    </w:p>
    <w:p w14:paraId="2337A35E" w14:textId="6B32EA30" w:rsidR="002B5A5B" w:rsidRPr="0067538A" w:rsidRDefault="00001897" w:rsidP="002B5A5B">
      <w:pPr>
        <w:pStyle w:val="Heading4"/>
        <w:rPr>
          <w:rStyle w:val="Style13ptBold"/>
          <w:b/>
        </w:rPr>
      </w:pPr>
      <w:r>
        <w:rPr>
          <w:rStyle w:val="Style13ptBold"/>
          <w:b/>
        </w:rPr>
        <w:t>A</w:t>
      </w:r>
      <w:r w:rsidR="001D0C07">
        <w:rPr>
          <w:rStyle w:val="Style13ptBold"/>
          <w:b/>
        </w:rPr>
        <w:t>nd, independently, d</w:t>
      </w:r>
      <w:r w:rsidR="002B5A5B" w:rsidRPr="0067538A">
        <w:rPr>
          <w:rStyle w:val="Style13ptBold"/>
          <w:b/>
        </w:rPr>
        <w:t xml:space="preserve">isagreements over cyber-security spills over to the broader cooperative relationship </w:t>
      </w:r>
    </w:p>
    <w:p w14:paraId="5BEE18E7" w14:textId="6CF26EB1" w:rsidR="00001897" w:rsidRDefault="00001897" w:rsidP="00001897">
      <w:pPr>
        <w:widowControl w:val="0"/>
        <w:autoSpaceDE w:val="0"/>
        <w:autoSpaceDN w:val="0"/>
        <w:adjustRightInd w:val="0"/>
        <w:rPr>
          <w:rFonts w:ascii="Times New Roman" w:hAnsi="Times New Roman" w:cs="Times New Roman"/>
          <w:szCs w:val="22"/>
        </w:rPr>
      </w:pPr>
      <w:r>
        <w:rPr>
          <w:rFonts w:cs="Calibri"/>
          <w:b/>
          <w:bCs/>
          <w:sz w:val="26"/>
          <w:szCs w:val="26"/>
        </w:rPr>
        <w:t>Harold et al.</w:t>
      </w:r>
      <w:r>
        <w:rPr>
          <w:rFonts w:cs="Calibri"/>
          <w:sz w:val="26"/>
          <w:szCs w:val="26"/>
        </w:rPr>
        <w:t xml:space="preserve">, </w:t>
      </w:r>
      <w:r>
        <w:rPr>
          <w:rFonts w:cs="Calibri"/>
          <w:b/>
          <w:bCs/>
          <w:sz w:val="26"/>
          <w:szCs w:val="26"/>
        </w:rPr>
        <w:t>2016</w:t>
      </w:r>
      <w:r>
        <w:rPr>
          <w:rFonts w:cs="Calibri"/>
          <w:sz w:val="26"/>
          <w:szCs w:val="26"/>
        </w:rPr>
        <w:t xml:space="preserve"> (Senior Policy Analyst @ RAND Corporation, [Scott Warren Harold, Martin C. </w:t>
      </w:r>
      <w:proofErr w:type="spellStart"/>
      <w:r>
        <w:rPr>
          <w:rFonts w:cs="Calibri"/>
          <w:sz w:val="26"/>
          <w:szCs w:val="26"/>
        </w:rPr>
        <w:t>Libicki</w:t>
      </w:r>
      <w:proofErr w:type="spellEnd"/>
      <w:r>
        <w:rPr>
          <w:rFonts w:cs="Calibri"/>
          <w:sz w:val="26"/>
          <w:szCs w:val="26"/>
        </w:rPr>
        <w:t xml:space="preserve">, Astrid </w:t>
      </w:r>
      <w:proofErr w:type="spellStart"/>
      <w:r>
        <w:rPr>
          <w:rFonts w:cs="Calibri"/>
          <w:sz w:val="26"/>
          <w:szCs w:val="26"/>
        </w:rPr>
        <w:t>Stuth</w:t>
      </w:r>
      <w:proofErr w:type="spellEnd"/>
      <w:r>
        <w:rPr>
          <w:rFonts w:cs="Calibri"/>
          <w:sz w:val="26"/>
          <w:szCs w:val="26"/>
        </w:rPr>
        <w:t xml:space="preserve"> </w:t>
      </w:r>
      <w:proofErr w:type="spellStart"/>
      <w:r>
        <w:rPr>
          <w:rFonts w:cs="Calibri"/>
          <w:sz w:val="26"/>
          <w:szCs w:val="26"/>
        </w:rPr>
        <w:t>Cevallos</w:t>
      </w:r>
      <w:proofErr w:type="spellEnd"/>
      <w:r>
        <w:rPr>
          <w:rFonts w:cs="Calibri"/>
          <w:sz w:val="26"/>
          <w:szCs w:val="26"/>
        </w:rPr>
        <w:t xml:space="preserve">, April 2016 “Getting to Yes with China in Cyber Space” Rand </w:t>
      </w:r>
      <w:hyperlink r:id="rId11" w:history="1">
        <w:r>
          <w:rPr>
            <w:rFonts w:cs="Calibri"/>
            <w:szCs w:val="22"/>
          </w:rPr>
          <w:t>http://www.rand.org/pubs/research_reports/RR1335.html</w:t>
        </w:r>
      </w:hyperlink>
      <w:r>
        <w:rPr>
          <w:rFonts w:cs="Calibri"/>
          <w:szCs w:val="22"/>
        </w:rPr>
        <w:t xml:space="preserve"> accessed DDI -TM)</w:t>
      </w:r>
    </w:p>
    <w:p w14:paraId="495656C6" w14:textId="77777777" w:rsidR="002B5A5B" w:rsidRDefault="002B5A5B" w:rsidP="002B5A5B">
      <w:pPr>
        <w:spacing w:after="0" w:line="240" w:lineRule="auto"/>
        <w:rPr>
          <w:sz w:val="16"/>
          <w:szCs w:val="16"/>
        </w:rPr>
      </w:pPr>
      <w:r w:rsidRPr="00355552">
        <w:rPr>
          <w:rStyle w:val="StyleUnderline"/>
        </w:rPr>
        <w:t>Chinese interlocutors recognize that</w:t>
      </w:r>
      <w:r w:rsidRPr="00355552">
        <w:rPr>
          <w:sz w:val="16"/>
          <w:szCs w:val="16"/>
        </w:rPr>
        <w:t xml:space="preserve"> </w:t>
      </w:r>
      <w:r w:rsidRPr="00355552">
        <w:rPr>
          <w:rStyle w:val="StyleUnderline"/>
        </w:rPr>
        <w:t>the cyber issue is an irritant in relations between the two countries and that it erodes</w:t>
      </w:r>
      <w:r w:rsidRPr="00355552">
        <w:rPr>
          <w:sz w:val="16"/>
          <w:szCs w:val="16"/>
        </w:rPr>
        <w:t xml:space="preserve"> </w:t>
      </w:r>
      <w:r w:rsidRPr="00355552">
        <w:rPr>
          <w:rStyle w:val="StyleUnderline"/>
        </w:rPr>
        <w:t>strategic trust</w:t>
      </w:r>
      <w:r w:rsidRPr="00355552">
        <w:rPr>
          <w:sz w:val="16"/>
          <w:szCs w:val="16"/>
        </w:rPr>
        <w:t xml:space="preserve"> (as the Chinese put it). </w:t>
      </w:r>
      <w:r w:rsidRPr="00355552">
        <w:rPr>
          <w:rStyle w:val="StyleUnderline"/>
        </w:rPr>
        <w:t>A reduction in strategic trust, in turn</w:t>
      </w:r>
      <w:r w:rsidRPr="00355552">
        <w:rPr>
          <w:sz w:val="16"/>
          <w:szCs w:val="16"/>
        </w:rPr>
        <w:t>,</w:t>
      </w:r>
      <w:r>
        <w:rPr>
          <w:sz w:val="16"/>
          <w:szCs w:val="16"/>
        </w:rPr>
        <w:t xml:space="preserve"> </w:t>
      </w:r>
      <w:r w:rsidRPr="00355552">
        <w:rPr>
          <w:rStyle w:val="StyleUnderline"/>
        </w:rPr>
        <w:t>may complicate the resolution of other issues</w:t>
      </w:r>
      <w:r w:rsidRPr="00355552">
        <w:rPr>
          <w:sz w:val="16"/>
          <w:szCs w:val="16"/>
        </w:rPr>
        <w:t xml:space="preserve"> (e.g., </w:t>
      </w:r>
      <w:r w:rsidRPr="00355552">
        <w:rPr>
          <w:rStyle w:val="StyleUnderline"/>
        </w:rPr>
        <w:t>trade, environment, geostrategic matters</w:t>
      </w:r>
      <w:r w:rsidRPr="00355552">
        <w:rPr>
          <w:sz w:val="16"/>
          <w:szCs w:val="16"/>
        </w:rPr>
        <w:t xml:space="preserve">). It </w:t>
      </w:r>
      <w:r w:rsidRPr="00355552">
        <w:rPr>
          <w:rStyle w:val="StyleUnderline"/>
        </w:rPr>
        <w:t>may also increase the odds of future conflict</w:t>
      </w:r>
      <w:r w:rsidRPr="00355552">
        <w:rPr>
          <w:sz w:val="16"/>
          <w:szCs w:val="16"/>
        </w:rPr>
        <w:t>,</w:t>
      </w:r>
      <w:r>
        <w:rPr>
          <w:sz w:val="16"/>
          <w:szCs w:val="16"/>
        </w:rPr>
        <w:t xml:space="preserve"> </w:t>
      </w:r>
      <w:r w:rsidRPr="00355552">
        <w:rPr>
          <w:rStyle w:val="StyleUnderline"/>
        </w:rPr>
        <w:t>either accidental or intentional</w:t>
      </w:r>
      <w:r w:rsidRPr="00355552">
        <w:rPr>
          <w:sz w:val="16"/>
          <w:szCs w:val="16"/>
        </w:rPr>
        <w:t xml:space="preserve">. Thus, </w:t>
      </w:r>
      <w:r w:rsidRPr="00355552">
        <w:rPr>
          <w:rStyle w:val="StyleUnderline"/>
        </w:rPr>
        <w:t>even if one believes</w:t>
      </w:r>
      <w:r w:rsidRPr="00355552">
        <w:rPr>
          <w:sz w:val="16"/>
          <w:szCs w:val="16"/>
        </w:rPr>
        <w:t xml:space="preserve"> </w:t>
      </w:r>
      <w:r w:rsidRPr="00355552">
        <w:rPr>
          <w:rStyle w:val="StyleUnderline"/>
        </w:rPr>
        <w:t>that little in cyberspace makes much difference compared with controversies in the physical world</w:t>
      </w:r>
      <w:r w:rsidRPr="00355552">
        <w:rPr>
          <w:sz w:val="16"/>
          <w:szCs w:val="16"/>
        </w:rPr>
        <w:t xml:space="preserve"> (</w:t>
      </w:r>
      <w:r w:rsidRPr="00355552">
        <w:rPr>
          <w:rStyle w:val="StyleUnderline"/>
        </w:rPr>
        <w:t>e.g., South China Sea</w:t>
      </w:r>
      <w:r w:rsidRPr="00355552">
        <w:rPr>
          <w:sz w:val="16"/>
          <w:szCs w:val="16"/>
        </w:rPr>
        <w:t xml:space="preserve">), </w:t>
      </w:r>
      <w:r w:rsidRPr="00355552">
        <w:rPr>
          <w:rStyle w:val="StyleUnderline"/>
        </w:rPr>
        <w:t>resolving issues in that medium could have a knock-on effect outside it and vice versa</w:t>
      </w:r>
      <w:r w:rsidRPr="00355552">
        <w:rPr>
          <w:sz w:val="16"/>
          <w:szCs w:val="16"/>
        </w:rPr>
        <w:t>.</w:t>
      </w:r>
      <w:r>
        <w:rPr>
          <w:sz w:val="16"/>
          <w:szCs w:val="16"/>
        </w:rPr>
        <w:t xml:space="preserve"> </w:t>
      </w:r>
      <w:r w:rsidRPr="00355552">
        <w:rPr>
          <w:sz w:val="16"/>
          <w:szCs w:val="16"/>
        </w:rPr>
        <w:t>As noted, the United States has at least three cyberspace-related</w:t>
      </w:r>
      <w:r>
        <w:rPr>
          <w:sz w:val="16"/>
          <w:szCs w:val="16"/>
        </w:rPr>
        <w:t xml:space="preserve"> </w:t>
      </w:r>
      <w:r w:rsidRPr="00355552">
        <w:rPr>
          <w:sz w:val="16"/>
          <w:szCs w:val="16"/>
        </w:rPr>
        <w:t xml:space="preserve">issues with China: </w:t>
      </w:r>
      <w:proofErr w:type="gramStart"/>
      <w:r w:rsidRPr="00355552">
        <w:rPr>
          <w:sz w:val="16"/>
          <w:szCs w:val="16"/>
        </w:rPr>
        <w:t>its</w:t>
      </w:r>
      <w:proofErr w:type="gramEnd"/>
      <w:r w:rsidRPr="00355552">
        <w:rPr>
          <w:sz w:val="16"/>
          <w:szCs w:val="16"/>
        </w:rPr>
        <w:t xml:space="preserve"> EMCE, its potential threat to the U.S. </w:t>
      </w:r>
      <w:proofErr w:type="spellStart"/>
      <w:r w:rsidRPr="00355552">
        <w:rPr>
          <w:sz w:val="16"/>
          <w:szCs w:val="16"/>
        </w:rPr>
        <w:t>criti</w:t>
      </w:r>
      <w:proofErr w:type="spellEnd"/>
      <w:r>
        <w:rPr>
          <w:sz w:val="16"/>
          <w:szCs w:val="16"/>
        </w:rPr>
        <w:t xml:space="preserve"> </w:t>
      </w:r>
      <w:r w:rsidRPr="00355552">
        <w:rPr>
          <w:sz w:val="16"/>
          <w:szCs w:val="16"/>
        </w:rPr>
        <w:t>-</w:t>
      </w:r>
      <w:r>
        <w:rPr>
          <w:sz w:val="16"/>
          <w:szCs w:val="16"/>
        </w:rPr>
        <w:t xml:space="preserve"> </w:t>
      </w:r>
      <w:proofErr w:type="spellStart"/>
      <w:r w:rsidRPr="00355552">
        <w:rPr>
          <w:sz w:val="16"/>
          <w:szCs w:val="16"/>
        </w:rPr>
        <w:t>cal</w:t>
      </w:r>
      <w:proofErr w:type="spellEnd"/>
      <w:r w:rsidRPr="00355552">
        <w:rPr>
          <w:sz w:val="16"/>
          <w:szCs w:val="16"/>
        </w:rPr>
        <w:t xml:space="preserve"> infrastructure, and the mutual risk of strategic misunderstand</w:t>
      </w:r>
      <w:r>
        <w:rPr>
          <w:sz w:val="16"/>
          <w:szCs w:val="16"/>
        </w:rPr>
        <w:t xml:space="preserve"> </w:t>
      </w:r>
      <w:r w:rsidRPr="00355552">
        <w:rPr>
          <w:sz w:val="16"/>
          <w:szCs w:val="16"/>
        </w:rPr>
        <w:t>-</w:t>
      </w:r>
      <w:r>
        <w:rPr>
          <w:sz w:val="16"/>
          <w:szCs w:val="16"/>
        </w:rPr>
        <w:t xml:space="preserve"> </w:t>
      </w:r>
      <w:proofErr w:type="spellStart"/>
      <w:r w:rsidRPr="00355552">
        <w:rPr>
          <w:sz w:val="16"/>
          <w:szCs w:val="16"/>
        </w:rPr>
        <w:t>ing</w:t>
      </w:r>
      <w:proofErr w:type="spellEnd"/>
      <w:r w:rsidRPr="00355552">
        <w:rPr>
          <w:sz w:val="16"/>
          <w:szCs w:val="16"/>
        </w:rPr>
        <w:t>. They would seem to call for negotiations, mutual assurance, and</w:t>
      </w:r>
      <w:r>
        <w:rPr>
          <w:sz w:val="16"/>
          <w:szCs w:val="16"/>
        </w:rPr>
        <w:t xml:space="preserve"> </w:t>
      </w:r>
      <w:r w:rsidRPr="00355552">
        <w:rPr>
          <w:sz w:val="16"/>
          <w:szCs w:val="16"/>
        </w:rPr>
        <w:t>mutual understanding, respectively.</w:t>
      </w:r>
    </w:p>
    <w:p w14:paraId="4ADD27AD" w14:textId="77777777" w:rsidR="002B5A5B" w:rsidRDefault="002B5A5B" w:rsidP="00F85397"/>
    <w:p w14:paraId="3CF0E8C7" w14:textId="77777777" w:rsidR="001D0C07" w:rsidRPr="004046BE" w:rsidRDefault="001D0C07" w:rsidP="001D0C07">
      <w:pPr>
        <w:pStyle w:val="Heading4"/>
      </w:pPr>
      <w:r w:rsidRPr="004046BE">
        <w:t xml:space="preserve">US-China cooperation is key to solve climate change, nuclear </w:t>
      </w:r>
      <w:proofErr w:type="spellStart"/>
      <w:r w:rsidRPr="004046BE">
        <w:t>prolif</w:t>
      </w:r>
      <w:proofErr w:type="spellEnd"/>
      <w:r w:rsidRPr="004046BE">
        <w:t>, disease, terrorism, drugs</w:t>
      </w:r>
    </w:p>
    <w:p w14:paraId="1B4F2974" w14:textId="77777777" w:rsidR="00001897" w:rsidRDefault="001D0C07" w:rsidP="001D0C07">
      <w:proofErr w:type="spellStart"/>
      <w:r w:rsidRPr="004046BE">
        <w:rPr>
          <w:rStyle w:val="Style13ptBold"/>
        </w:rPr>
        <w:t>Jianmin</w:t>
      </w:r>
      <w:proofErr w:type="spellEnd"/>
      <w:r w:rsidRPr="004046BE">
        <w:rPr>
          <w:rStyle w:val="Style13ptBold"/>
        </w:rPr>
        <w:t xml:space="preserve"> 15</w:t>
      </w:r>
      <w:r w:rsidRPr="004046BE">
        <w:t xml:space="preserve"> </w:t>
      </w:r>
    </w:p>
    <w:p w14:paraId="011EF5B6" w14:textId="46F5FDEA" w:rsidR="001D0C07" w:rsidRPr="004046BE" w:rsidRDefault="001D0C07" w:rsidP="001D0C07">
      <w:r w:rsidRPr="004046BE">
        <w:t xml:space="preserve">(Wu </w:t>
      </w:r>
      <w:proofErr w:type="spellStart"/>
      <w:r w:rsidRPr="004046BE">
        <w:t>Jianmin</w:t>
      </w:r>
      <w:proofErr w:type="spellEnd"/>
      <w:r w:rsidRPr="004046BE">
        <w:t xml:space="preserve">, Former President of China Foreign Affairs University, 4-16-2015, "Cooperation on Curbing Nukes and Climate Change Strengthens U.S.-China Link," Huffington Post, </w:t>
      </w:r>
      <w:hyperlink r:id="rId12" w:history="1">
        <w:r w:rsidRPr="004046BE">
          <w:rPr>
            <w:rStyle w:val="Hyperlink"/>
          </w:rPr>
          <w:t>http://www.huffingtonpost.com/wu-jianmin/china-us-nukes-climate-change_b_7079932.html</w:t>
        </w:r>
      </w:hyperlink>
      <w:r w:rsidRPr="004046BE">
        <w:t xml:space="preserve"> DDI - JT)</w:t>
      </w:r>
    </w:p>
    <w:p w14:paraId="1BC4EB4F" w14:textId="77777777" w:rsidR="001D0C07" w:rsidRDefault="001D0C07" w:rsidP="001D0C07">
      <w:pPr>
        <w:rPr>
          <w:rStyle w:val="StyleUnderline"/>
        </w:rPr>
      </w:pPr>
      <w:r w:rsidRPr="004046BE">
        <w:rPr>
          <w:rStyle w:val="StyleUnderline"/>
        </w:rPr>
        <w:t>The common challenges facing mankind have never been so daunting as they are today — climate change, nuclear weapons proliferation, terrorism, pandemics, natural disasters, drug trafficking, just to name a few</w:t>
      </w:r>
      <w:r w:rsidRPr="004046BE">
        <w:t xml:space="preserve">. </w:t>
      </w:r>
      <w:r w:rsidRPr="004046BE">
        <w:rPr>
          <w:rStyle w:val="StyleUnderline"/>
        </w:rPr>
        <w:t>No country, no matter how powerful it is, is able to meet these challenges alone</w:t>
      </w:r>
      <w:r w:rsidRPr="004046BE">
        <w:t xml:space="preserve">. Common challenges bring people together. Mankind is bound to unite for its survival. </w:t>
      </w:r>
      <w:r w:rsidRPr="004046BE">
        <w:rPr>
          <w:rStyle w:val="StyleUnderline"/>
        </w:rPr>
        <w:t>When China and the US, two largest economies in the world, cooperate, it makes a difference.</w:t>
      </w:r>
      <w:r w:rsidRPr="004046BE">
        <w:t xml:space="preserve"> In November 2014, President Xi </w:t>
      </w:r>
      <w:proofErr w:type="spellStart"/>
      <w:r w:rsidRPr="004046BE">
        <w:t>Jinping</w:t>
      </w:r>
      <w:proofErr w:type="spellEnd"/>
      <w:r w:rsidRPr="004046BE">
        <w:t xml:space="preserve"> and President Obama made a joint pledge on reducing pollution and carbon-gas emissions. As a result, the upcoming United Nations conference on climate change to be held in Paris from Nov. 30th to Dec. 10th this year looks much more promising. </w:t>
      </w:r>
      <w:r w:rsidRPr="004046BE">
        <w:rPr>
          <w:rStyle w:val="StyleUnderline"/>
        </w:rPr>
        <w:t>Nuclear weapons proliferation also poses a serious threat to international peace and security. Of all the global challenges it is the most complicated.</w:t>
      </w:r>
      <w:r w:rsidRPr="004046BE">
        <w:t xml:space="preserve"> The North Korean nuclear issue is the other major concern along with Iran. The Six-Party Talks on this issue have so far stalled for six years and at present show no sign of resuming any time soon. Even so, </w:t>
      </w:r>
      <w:r w:rsidRPr="004046BE">
        <w:rPr>
          <w:rStyle w:val="StyleUnderline"/>
        </w:rPr>
        <w:t>the fact that China and the US have agreed to pursue the goal of denuclearization on the Korean Peninsula has kept the issue from getting out of control.</w:t>
      </w:r>
      <w:r w:rsidRPr="004046BE">
        <w:t xml:space="preserve"> The year 1950 witnessed violent confrontation between China and the US in the Korean theater, but 2015 is not 1950. China-US cooperation has been a significant factor in keeping the lid on this conflict. </w:t>
      </w:r>
      <w:r w:rsidRPr="004046BE">
        <w:rPr>
          <w:rStyle w:val="StyleUnderline"/>
        </w:rPr>
        <w:t>Such cooperation, whether on Iran, North Korea or climate change, is an important building block for the new model of the major countries relationship.</w:t>
      </w:r>
      <w:r w:rsidRPr="004046BE">
        <w:t xml:space="preserve"> The way to conceive of this relationship is as a big house. It has to be built gradually block by block. The more building blocks laid, the faster that house will be built. As President Xi </w:t>
      </w:r>
      <w:proofErr w:type="spellStart"/>
      <w:r w:rsidRPr="004046BE">
        <w:t>Jinping</w:t>
      </w:r>
      <w:proofErr w:type="spellEnd"/>
      <w:r w:rsidRPr="004046BE">
        <w:t xml:space="preserve"> has put it: ”</w:t>
      </w:r>
      <w:r w:rsidRPr="004046BE">
        <w:rPr>
          <w:rStyle w:val="StyleUnderline"/>
        </w:rPr>
        <w:t>A sound China-US cooperation can become a ballast stone of world stability and a booster of world peace. ”</w:t>
      </w:r>
    </w:p>
    <w:p w14:paraId="574D39F4" w14:textId="7FBD90A6" w:rsidR="00C43FBD" w:rsidRPr="004046BE" w:rsidRDefault="00C43FBD" w:rsidP="00C43FBD">
      <w:pPr>
        <w:pStyle w:val="Heading4"/>
      </w:pPr>
      <w:r w:rsidRPr="00C43FBD">
        <w:t xml:space="preserve">And, </w:t>
      </w:r>
      <w:r w:rsidRPr="004046BE">
        <w:t xml:space="preserve">US China relations pivotal to geopolitical stability – must have good relations </w:t>
      </w:r>
      <w:r>
        <w:t xml:space="preserve">to manage potential for war </w:t>
      </w:r>
    </w:p>
    <w:p w14:paraId="48B53116" w14:textId="77777777" w:rsidR="00C43FBD" w:rsidRPr="004046BE" w:rsidRDefault="00C43FBD" w:rsidP="00C43FBD">
      <w:pPr>
        <w:rPr>
          <w:b/>
        </w:rPr>
      </w:pPr>
      <w:r w:rsidRPr="004046BE">
        <w:rPr>
          <w:b/>
        </w:rPr>
        <w:t>Ash 2015</w:t>
      </w:r>
    </w:p>
    <w:p w14:paraId="6A2904F6" w14:textId="77777777" w:rsidR="00C43FBD" w:rsidRPr="004046BE" w:rsidRDefault="00C43FBD" w:rsidP="00C43FBD">
      <w:r w:rsidRPr="004046BE">
        <w:t xml:space="preserve">(Timothy </w:t>
      </w:r>
      <w:proofErr w:type="spellStart"/>
      <w:r w:rsidRPr="004046BE">
        <w:t>Garton</w:t>
      </w:r>
      <w:proofErr w:type="spellEnd"/>
      <w:r w:rsidRPr="004046BE">
        <w:t xml:space="preserve"> Ash ““If US relations with China turn sour, there will probably be war” 16 October 2015 </w:t>
      </w:r>
      <w:hyperlink r:id="rId13" w:history="1">
        <w:r w:rsidRPr="004046BE">
          <w:rPr>
            <w:rStyle w:val="Hyperlink"/>
          </w:rPr>
          <w:t>https://www.theguardian.com/commentisfree/2015/oct/16/us-relations-china-war-america</w:t>
        </w:r>
      </w:hyperlink>
      <w:r w:rsidRPr="004046BE">
        <w:t xml:space="preserve"> accessed DDI ND)</w:t>
      </w:r>
    </w:p>
    <w:p w14:paraId="42B047C1" w14:textId="77777777" w:rsidR="00C43FBD" w:rsidRPr="004046BE" w:rsidRDefault="00C43FBD" w:rsidP="00C43FBD">
      <w:pPr>
        <w:rPr>
          <w:sz w:val="14"/>
        </w:rPr>
      </w:pPr>
      <w:r w:rsidRPr="004046BE">
        <w:rPr>
          <w:sz w:val="14"/>
        </w:rPr>
        <w:t xml:space="preserve">What is the biggest challenge facing the next president of the United States? </w:t>
      </w:r>
      <w:proofErr w:type="gramStart"/>
      <w:r w:rsidRPr="004046BE">
        <w:rPr>
          <w:sz w:val="14"/>
        </w:rPr>
        <w:t>How to deal with China.</w:t>
      </w:r>
      <w:proofErr w:type="gramEnd"/>
      <w:r w:rsidRPr="004046BE">
        <w:rPr>
          <w:sz w:val="14"/>
        </w:rPr>
        <w:t xml:space="preserve"> </w:t>
      </w:r>
      <w:r w:rsidRPr="004046BE">
        <w:rPr>
          <w:rStyle w:val="Emphasis"/>
        </w:rPr>
        <w:t>The relationship between the emerging and the enduring superpower is the greatest geopolitical question of our time</w:t>
      </w:r>
      <w:r w:rsidRPr="004046BE">
        <w:rPr>
          <w:sz w:val="14"/>
        </w:rPr>
        <w:t xml:space="preserve">. </w:t>
      </w:r>
      <w:r w:rsidRPr="004046BE">
        <w:rPr>
          <w:rStyle w:val="Emphasis"/>
        </w:rPr>
        <w:t>If Washington and Beijing do not get it right, there will probably be war somewhere in Asia some time over the next decade</w:t>
      </w:r>
      <w:r w:rsidRPr="004046BE">
        <w:rPr>
          <w:sz w:val="14"/>
        </w:rPr>
        <w:t xml:space="preserve">. Vladimir Putin’s neo-imperialist Russia and the brutality of Islamic State are medium-sized regional challenges by comparison. </w:t>
      </w:r>
      <w:r w:rsidRPr="004046BE">
        <w:rPr>
          <w:rStyle w:val="StyleUnderline"/>
        </w:rPr>
        <w:t>Climate change and the world economy cannot be managed without American-Chinese cooperation.</w:t>
      </w:r>
      <w:r w:rsidRPr="004046BE">
        <w:rPr>
          <w:sz w:val="14"/>
        </w:rPr>
        <w:t xml:space="preserve"> All this demands a bipartisan American grand strategy for the next 20 years, but US politics seems incapable of generating anything more than a partisan </w:t>
      </w:r>
      <w:proofErr w:type="spellStart"/>
      <w:r w:rsidRPr="004046BE">
        <w:rPr>
          <w:sz w:val="14"/>
        </w:rPr>
        <w:t>soundbite</w:t>
      </w:r>
      <w:proofErr w:type="spellEnd"/>
      <w:r w:rsidRPr="004046BE">
        <w:rPr>
          <w:sz w:val="14"/>
        </w:rPr>
        <w:t xml:space="preserve"> for the next 20 minutes. </w:t>
      </w:r>
    </w:p>
    <w:p w14:paraId="72F5DEB5" w14:textId="5D6DC5E1" w:rsidR="00C43FBD" w:rsidRPr="004046BE" w:rsidRDefault="00C43FBD" w:rsidP="001D0C07"/>
    <w:p w14:paraId="74751EB8" w14:textId="77777777" w:rsidR="00DD2FE6" w:rsidRDefault="00DD2FE6" w:rsidP="00DD2FE6">
      <w:pPr>
        <w:pStyle w:val="Heading4"/>
      </w:pPr>
      <w:r>
        <w:t xml:space="preserve">Thus the plan: </w:t>
      </w:r>
    </w:p>
    <w:p w14:paraId="4C285BF9" w14:textId="77777777" w:rsidR="00DD2FE6" w:rsidRPr="00240EC0" w:rsidRDefault="00DD2FE6" w:rsidP="00DD2FE6">
      <w:pPr>
        <w:pStyle w:val="Heading4"/>
      </w:pPr>
      <w:r w:rsidRPr="00240EC0">
        <w:t xml:space="preserve">The United States federal government should </w:t>
      </w:r>
      <w:r>
        <w:t xml:space="preserve">engage </w:t>
      </w:r>
      <w:r w:rsidRPr="00240EC0">
        <w:t xml:space="preserve">the People’s Republic of China </w:t>
      </w:r>
      <w:r>
        <w:t xml:space="preserve">in dialogue regarding </w:t>
      </w:r>
      <w:r w:rsidRPr="00240EC0">
        <w:t xml:space="preserve">a ban on </w:t>
      </w:r>
      <w:proofErr w:type="spellStart"/>
      <w:r w:rsidRPr="00240EC0">
        <w:t>cyberattacks</w:t>
      </w:r>
      <w:proofErr w:type="spellEnd"/>
      <w:r w:rsidRPr="00240EC0">
        <w:t xml:space="preserve"> on one another’s critical infrastructure and </w:t>
      </w:r>
      <w:r>
        <w:t xml:space="preserve">on </w:t>
      </w:r>
      <w:r w:rsidRPr="00240EC0">
        <w:t>improve</w:t>
      </w:r>
      <w:r>
        <w:t>ments</w:t>
      </w:r>
      <w:r w:rsidRPr="00240EC0">
        <w:t xml:space="preserve"> </w:t>
      </w:r>
      <w:r>
        <w:t xml:space="preserve">to </w:t>
      </w:r>
      <w:r w:rsidRPr="00240EC0">
        <w:t xml:space="preserve">capabilities to attribute cyber-attacks. </w:t>
      </w:r>
      <w:r>
        <w:t xml:space="preserve">We’ll clarify.  </w:t>
      </w:r>
    </w:p>
    <w:p w14:paraId="1C63D50C" w14:textId="7953D300" w:rsidR="001D0C07" w:rsidRDefault="00E21A76" w:rsidP="00E21A76">
      <w:pPr>
        <w:pStyle w:val="Heading3"/>
      </w:pPr>
      <w:r>
        <w:t xml:space="preserve">Solvency </w:t>
      </w:r>
    </w:p>
    <w:p w14:paraId="6EA1D06E" w14:textId="77777777" w:rsidR="00E21A76" w:rsidRDefault="00E21A76" w:rsidP="00E21A76">
      <w:pPr>
        <w:pStyle w:val="Heading4"/>
      </w:pPr>
      <w:r>
        <w:t xml:space="preserve">The plan solves in two ways - </w:t>
      </w:r>
      <w:r>
        <w:br w:type="page"/>
        <w:t xml:space="preserve">First, banning cyber espionage on critical infrastructure increases stability and restraint while removing the potential for accidental conflict.    </w:t>
      </w:r>
    </w:p>
    <w:p w14:paraId="50C5F802" w14:textId="77777777" w:rsidR="00E21A76" w:rsidRDefault="00E21A76" w:rsidP="00E21A76">
      <w:pPr>
        <w:widowControl w:val="0"/>
        <w:autoSpaceDE w:val="0"/>
        <w:autoSpaceDN w:val="0"/>
        <w:adjustRightInd w:val="0"/>
        <w:rPr>
          <w:rFonts w:cs="Calibri"/>
          <w:sz w:val="26"/>
          <w:szCs w:val="26"/>
        </w:rPr>
      </w:pPr>
      <w:r>
        <w:rPr>
          <w:rFonts w:cs="Calibri"/>
          <w:b/>
          <w:bCs/>
          <w:sz w:val="26"/>
          <w:szCs w:val="26"/>
        </w:rPr>
        <w:t>Harold et al.</w:t>
      </w:r>
      <w:r>
        <w:rPr>
          <w:rFonts w:cs="Calibri"/>
          <w:sz w:val="26"/>
          <w:szCs w:val="26"/>
        </w:rPr>
        <w:t xml:space="preserve">, </w:t>
      </w:r>
      <w:r>
        <w:rPr>
          <w:rFonts w:cs="Calibri"/>
          <w:b/>
          <w:bCs/>
          <w:sz w:val="26"/>
          <w:szCs w:val="26"/>
        </w:rPr>
        <w:t>2016</w:t>
      </w:r>
      <w:r>
        <w:rPr>
          <w:rFonts w:cs="Calibri"/>
          <w:sz w:val="26"/>
          <w:szCs w:val="26"/>
        </w:rPr>
        <w:t xml:space="preserve"> </w:t>
      </w:r>
    </w:p>
    <w:p w14:paraId="55C83BDE" w14:textId="31E8C825" w:rsidR="00E21A76" w:rsidRDefault="00E21A76" w:rsidP="00E21A76">
      <w:pPr>
        <w:widowControl w:val="0"/>
        <w:autoSpaceDE w:val="0"/>
        <w:autoSpaceDN w:val="0"/>
        <w:adjustRightInd w:val="0"/>
        <w:rPr>
          <w:rFonts w:ascii="Times New Roman" w:hAnsi="Times New Roman" w:cs="Times New Roman"/>
          <w:szCs w:val="22"/>
        </w:rPr>
      </w:pPr>
      <w:r>
        <w:rPr>
          <w:rFonts w:cs="Calibri"/>
          <w:sz w:val="26"/>
          <w:szCs w:val="26"/>
        </w:rPr>
        <w:t xml:space="preserve">(Senior Policy Analyst @ RAND Corporation, [Scott Warren Harold, Martin C. </w:t>
      </w:r>
      <w:proofErr w:type="spellStart"/>
      <w:r>
        <w:rPr>
          <w:rFonts w:cs="Calibri"/>
          <w:sz w:val="26"/>
          <w:szCs w:val="26"/>
        </w:rPr>
        <w:t>Libicki</w:t>
      </w:r>
      <w:proofErr w:type="spellEnd"/>
      <w:r>
        <w:rPr>
          <w:rFonts w:cs="Calibri"/>
          <w:sz w:val="26"/>
          <w:szCs w:val="26"/>
        </w:rPr>
        <w:t xml:space="preserve">, Astrid </w:t>
      </w:r>
      <w:proofErr w:type="spellStart"/>
      <w:r>
        <w:rPr>
          <w:rFonts w:cs="Calibri"/>
          <w:sz w:val="26"/>
          <w:szCs w:val="26"/>
        </w:rPr>
        <w:t>Stuth</w:t>
      </w:r>
      <w:proofErr w:type="spellEnd"/>
      <w:r>
        <w:rPr>
          <w:rFonts w:cs="Calibri"/>
          <w:sz w:val="26"/>
          <w:szCs w:val="26"/>
        </w:rPr>
        <w:t xml:space="preserve"> </w:t>
      </w:r>
      <w:proofErr w:type="spellStart"/>
      <w:r>
        <w:rPr>
          <w:rFonts w:cs="Calibri"/>
          <w:sz w:val="26"/>
          <w:szCs w:val="26"/>
        </w:rPr>
        <w:t>Cevallos</w:t>
      </w:r>
      <w:proofErr w:type="spellEnd"/>
      <w:r>
        <w:rPr>
          <w:rFonts w:cs="Calibri"/>
          <w:sz w:val="26"/>
          <w:szCs w:val="26"/>
        </w:rPr>
        <w:t xml:space="preserve">, April 2016 “Getting to Yes with China in Cyber Space” Rand </w:t>
      </w:r>
      <w:hyperlink r:id="rId14" w:history="1">
        <w:r>
          <w:rPr>
            <w:rFonts w:cs="Calibri"/>
            <w:szCs w:val="22"/>
          </w:rPr>
          <w:t>http://www.rand.org/pubs/research_reports/RR1335.html</w:t>
        </w:r>
      </w:hyperlink>
      <w:r>
        <w:rPr>
          <w:rFonts w:cs="Calibri"/>
          <w:szCs w:val="22"/>
        </w:rPr>
        <w:t xml:space="preserve"> accessed DDI -TM)</w:t>
      </w:r>
    </w:p>
    <w:p w14:paraId="7DAD9700" w14:textId="77777777" w:rsidR="00E21A76" w:rsidRPr="009F36B1" w:rsidRDefault="00E21A76" w:rsidP="00E21A76">
      <w:pPr>
        <w:rPr>
          <w:rStyle w:val="StyleUnderline"/>
        </w:rPr>
      </w:pPr>
      <w:r w:rsidRPr="00012B18">
        <w:rPr>
          <w:sz w:val="14"/>
          <w:szCs w:val="14"/>
        </w:rPr>
        <w:t xml:space="preserve">As </w:t>
      </w:r>
      <w:r w:rsidRPr="009F36B1">
        <w:rPr>
          <w:rStyle w:val="StyleUnderline"/>
        </w:rPr>
        <w:t>a second</w:t>
      </w:r>
      <w:r w:rsidRPr="00012B18">
        <w:rPr>
          <w:sz w:val="14"/>
          <w:szCs w:val="14"/>
        </w:rPr>
        <w:t xml:space="preserve">, </w:t>
      </w:r>
      <w:r w:rsidRPr="009F36B1">
        <w:rPr>
          <w:rStyle w:val="StyleUnderline"/>
        </w:rPr>
        <w:t>and logically entailed,</w:t>
      </w:r>
      <w:r w:rsidRPr="00012B18">
        <w:rPr>
          <w:sz w:val="14"/>
          <w:szCs w:val="14"/>
        </w:rPr>
        <w:t xml:space="preserve"> </w:t>
      </w:r>
      <w:r w:rsidRPr="009F36B1">
        <w:rPr>
          <w:rStyle w:val="StyleUnderline"/>
        </w:rPr>
        <w:t xml:space="preserve">component of any mutual for - </w:t>
      </w:r>
      <w:proofErr w:type="spellStart"/>
      <w:r w:rsidRPr="009F36B1">
        <w:rPr>
          <w:rStyle w:val="StyleUnderline"/>
        </w:rPr>
        <w:t>bearance</w:t>
      </w:r>
      <w:proofErr w:type="spellEnd"/>
      <w:r w:rsidRPr="009F36B1">
        <w:rPr>
          <w:rStyle w:val="StyleUnderline"/>
        </w:rPr>
        <w:t xml:space="preserve"> proposal</w:t>
      </w:r>
      <w:r w:rsidRPr="00012B18">
        <w:rPr>
          <w:sz w:val="14"/>
          <w:szCs w:val="14"/>
        </w:rPr>
        <w:t>, the</w:t>
      </w:r>
      <w:r w:rsidRPr="00B238ED">
        <w:rPr>
          <w:sz w:val="16"/>
          <w:szCs w:val="16"/>
        </w:rPr>
        <w:t xml:space="preserve"> </w:t>
      </w:r>
      <w:r w:rsidRPr="0055371F">
        <w:rPr>
          <w:rStyle w:val="StyleUnderline"/>
          <w:highlight w:val="green"/>
        </w:rPr>
        <w:t>U</w:t>
      </w:r>
      <w:r w:rsidRPr="00B238ED">
        <w:rPr>
          <w:sz w:val="16"/>
          <w:szCs w:val="16"/>
        </w:rPr>
        <w:t xml:space="preserve">nited </w:t>
      </w:r>
      <w:r w:rsidRPr="0055371F">
        <w:rPr>
          <w:rStyle w:val="StyleUnderline"/>
          <w:highlight w:val="green"/>
        </w:rPr>
        <w:t>S</w:t>
      </w:r>
      <w:r w:rsidRPr="00B238ED">
        <w:rPr>
          <w:sz w:val="16"/>
          <w:szCs w:val="16"/>
        </w:rPr>
        <w:t xml:space="preserve">tates </w:t>
      </w:r>
      <w:r w:rsidRPr="0055371F">
        <w:rPr>
          <w:rStyle w:val="StyleUnderline"/>
          <w:highlight w:val="green"/>
        </w:rPr>
        <w:t>and China could also agree</w:t>
      </w:r>
      <w:r w:rsidRPr="00B238ED">
        <w:rPr>
          <w:sz w:val="16"/>
          <w:szCs w:val="16"/>
        </w:rPr>
        <w:t xml:space="preserve"> </w:t>
      </w:r>
      <w:r w:rsidRPr="0055371F">
        <w:rPr>
          <w:rStyle w:val="StyleUnderline"/>
          <w:highlight w:val="green"/>
        </w:rPr>
        <w:t>not to carry out</w:t>
      </w:r>
      <w:r w:rsidRPr="00B238ED">
        <w:rPr>
          <w:rStyle w:val="StyleUnderline"/>
        </w:rPr>
        <w:t xml:space="preserve"> </w:t>
      </w:r>
      <w:r w:rsidRPr="0055371F">
        <w:rPr>
          <w:rStyle w:val="StyleUnderline"/>
          <w:highlight w:val="green"/>
        </w:rPr>
        <w:t>cyber espionage</w:t>
      </w:r>
      <w:r w:rsidRPr="00B238ED">
        <w:rPr>
          <w:rStyle w:val="StyleUnderline"/>
        </w:rPr>
        <w:t xml:space="preserve"> </w:t>
      </w:r>
      <w:r w:rsidRPr="0055371F">
        <w:rPr>
          <w:rStyle w:val="StyleUnderline"/>
          <w:highlight w:val="green"/>
        </w:rPr>
        <w:t>on each other’s critical infrastructure</w:t>
      </w:r>
      <w:r w:rsidRPr="00B238ED">
        <w:rPr>
          <w:sz w:val="16"/>
          <w:szCs w:val="16"/>
        </w:rPr>
        <w:t>. The</w:t>
      </w:r>
      <w:r>
        <w:rPr>
          <w:sz w:val="16"/>
          <w:szCs w:val="16"/>
        </w:rPr>
        <w:t xml:space="preserve"> </w:t>
      </w:r>
      <w:r w:rsidRPr="00B238ED">
        <w:rPr>
          <w:sz w:val="16"/>
          <w:szCs w:val="16"/>
        </w:rPr>
        <w:t xml:space="preserve">rationale for this step is that </w:t>
      </w:r>
      <w:r w:rsidRPr="0055371F">
        <w:rPr>
          <w:rStyle w:val="StyleUnderline"/>
          <w:highlight w:val="green"/>
        </w:rPr>
        <w:t>cyber espionage</w:t>
      </w:r>
      <w:r w:rsidRPr="00B238ED">
        <w:rPr>
          <w:rStyle w:val="StyleUnderline"/>
        </w:rPr>
        <w:t xml:space="preserve"> </w:t>
      </w:r>
      <w:r w:rsidRPr="0055371F">
        <w:rPr>
          <w:rStyle w:val="StyleUnderline"/>
          <w:highlight w:val="green"/>
        </w:rPr>
        <w:t>is almost always</w:t>
      </w:r>
      <w:r w:rsidRPr="00B238ED">
        <w:rPr>
          <w:rStyle w:val="StyleUnderline"/>
        </w:rPr>
        <w:t xml:space="preserve"> </w:t>
      </w:r>
      <w:r w:rsidRPr="0055371F">
        <w:rPr>
          <w:rStyle w:val="StyleUnderline"/>
          <w:highlight w:val="green"/>
        </w:rPr>
        <w:t xml:space="preserve">a </w:t>
      </w:r>
      <w:proofErr w:type="spellStart"/>
      <w:r w:rsidRPr="0055371F">
        <w:rPr>
          <w:rStyle w:val="StyleUnderline"/>
          <w:highlight w:val="green"/>
        </w:rPr>
        <w:t>prereq</w:t>
      </w:r>
      <w:proofErr w:type="spellEnd"/>
      <w:r w:rsidRPr="0055371F">
        <w:rPr>
          <w:rStyle w:val="StyleUnderline"/>
          <w:highlight w:val="green"/>
        </w:rPr>
        <w:t xml:space="preserve"> - </w:t>
      </w:r>
      <w:proofErr w:type="spellStart"/>
      <w:r w:rsidRPr="0055371F">
        <w:rPr>
          <w:rStyle w:val="StyleUnderline"/>
          <w:highlight w:val="green"/>
        </w:rPr>
        <w:t>uisite</w:t>
      </w:r>
      <w:proofErr w:type="spellEnd"/>
      <w:r w:rsidRPr="0055371F">
        <w:rPr>
          <w:rStyle w:val="StyleUnderline"/>
          <w:highlight w:val="green"/>
        </w:rPr>
        <w:t xml:space="preserve"> for a </w:t>
      </w:r>
      <w:proofErr w:type="spellStart"/>
      <w:r w:rsidRPr="0055371F">
        <w:rPr>
          <w:rStyle w:val="StyleUnderline"/>
          <w:highlight w:val="green"/>
        </w:rPr>
        <w:t>cyberattack</w:t>
      </w:r>
      <w:proofErr w:type="spellEnd"/>
      <w:r w:rsidRPr="00B238ED">
        <w:rPr>
          <w:sz w:val="16"/>
          <w:szCs w:val="16"/>
        </w:rPr>
        <w:t xml:space="preserve"> </w:t>
      </w:r>
      <w:r w:rsidRPr="0055371F">
        <w:rPr>
          <w:rStyle w:val="StyleUnderline"/>
          <w:highlight w:val="green"/>
        </w:rPr>
        <w:t>and</w:t>
      </w:r>
      <w:r w:rsidRPr="00B238ED">
        <w:rPr>
          <w:sz w:val="16"/>
          <w:szCs w:val="16"/>
        </w:rPr>
        <w:t xml:space="preserve"> that </w:t>
      </w:r>
      <w:r w:rsidRPr="0055371F">
        <w:rPr>
          <w:rStyle w:val="StyleUnderline"/>
          <w:highlight w:val="green"/>
        </w:rPr>
        <w:t>it is</w:t>
      </w:r>
      <w:r w:rsidRPr="0055371F">
        <w:rPr>
          <w:sz w:val="16"/>
          <w:szCs w:val="16"/>
          <w:highlight w:val="green"/>
        </w:rPr>
        <w:t xml:space="preserve"> </w:t>
      </w:r>
      <w:r w:rsidRPr="0055371F">
        <w:rPr>
          <w:rStyle w:val="StyleUnderline"/>
          <w:highlight w:val="green"/>
        </w:rPr>
        <w:t>impossible to</w:t>
      </w:r>
      <w:r w:rsidRPr="00B238ED">
        <w:rPr>
          <w:rStyle w:val="StyleUnderline"/>
        </w:rPr>
        <w:t xml:space="preserve"> </w:t>
      </w:r>
      <w:r w:rsidRPr="0055371F">
        <w:rPr>
          <w:rStyle w:val="StyleUnderline"/>
          <w:highlight w:val="green"/>
        </w:rPr>
        <w:t xml:space="preserve">distinguish </w:t>
      </w:r>
      <w:proofErr w:type="spellStart"/>
      <w:r w:rsidRPr="0055371F">
        <w:rPr>
          <w:rStyle w:val="StyleUnderline"/>
          <w:highlight w:val="green"/>
        </w:rPr>
        <w:t>intru</w:t>
      </w:r>
      <w:proofErr w:type="spellEnd"/>
      <w:r w:rsidRPr="0055371F">
        <w:rPr>
          <w:rStyle w:val="StyleUnderline"/>
          <w:highlight w:val="green"/>
        </w:rPr>
        <w:t xml:space="preserve"> - </w:t>
      </w:r>
      <w:proofErr w:type="spellStart"/>
      <w:r w:rsidRPr="0055371F">
        <w:rPr>
          <w:rStyle w:val="StyleUnderline"/>
          <w:highlight w:val="green"/>
        </w:rPr>
        <w:t>sions</w:t>
      </w:r>
      <w:proofErr w:type="spellEnd"/>
      <w:r w:rsidRPr="00B238ED">
        <w:rPr>
          <w:rStyle w:val="StyleUnderline"/>
        </w:rPr>
        <w:t xml:space="preserve"> </w:t>
      </w:r>
      <w:r w:rsidRPr="0055371F">
        <w:rPr>
          <w:rStyle w:val="StyleUnderline"/>
          <w:highlight w:val="green"/>
        </w:rPr>
        <w:t>for</w:t>
      </w:r>
      <w:r w:rsidRPr="00B238ED">
        <w:rPr>
          <w:rStyle w:val="StyleUnderline"/>
        </w:rPr>
        <w:t xml:space="preserve"> the purposes of </w:t>
      </w:r>
      <w:r w:rsidRPr="0055371F">
        <w:rPr>
          <w:rStyle w:val="StyleUnderline"/>
          <w:highlight w:val="green"/>
        </w:rPr>
        <w:t>cyber espionage</w:t>
      </w:r>
      <w:r w:rsidRPr="00B238ED">
        <w:rPr>
          <w:rStyle w:val="StyleUnderline"/>
        </w:rPr>
        <w:t xml:space="preserve"> </w:t>
      </w:r>
      <w:r w:rsidRPr="0055371F">
        <w:rPr>
          <w:rStyle w:val="StyleUnderline"/>
          <w:highlight w:val="green"/>
        </w:rPr>
        <w:t>from</w:t>
      </w:r>
      <w:r w:rsidRPr="00B238ED">
        <w:rPr>
          <w:rStyle w:val="StyleUnderline"/>
        </w:rPr>
        <w:t xml:space="preserve"> </w:t>
      </w:r>
      <w:r w:rsidRPr="0055371F">
        <w:rPr>
          <w:rStyle w:val="StyleUnderline"/>
          <w:highlight w:val="green"/>
        </w:rPr>
        <w:t>an</w:t>
      </w:r>
      <w:r w:rsidRPr="00B238ED">
        <w:rPr>
          <w:rStyle w:val="StyleUnderline"/>
        </w:rPr>
        <w:t xml:space="preserve"> imminent </w:t>
      </w:r>
      <w:r w:rsidRPr="0055371F">
        <w:rPr>
          <w:rStyle w:val="StyleUnderline"/>
          <w:highlight w:val="green"/>
        </w:rPr>
        <w:t>attack</w:t>
      </w:r>
      <w:r w:rsidRPr="00B238ED">
        <w:rPr>
          <w:rStyle w:val="StyleUnderline"/>
        </w:rPr>
        <w:t xml:space="preserve"> if detected by the target</w:t>
      </w:r>
      <w:r w:rsidRPr="00B238ED">
        <w:rPr>
          <w:sz w:val="16"/>
          <w:szCs w:val="16"/>
        </w:rPr>
        <w:t xml:space="preserve">. If </w:t>
      </w:r>
      <w:r w:rsidRPr="00012B18">
        <w:rPr>
          <w:sz w:val="14"/>
          <w:szCs w:val="14"/>
        </w:rPr>
        <w:t xml:space="preserve">the two sides have no intent to attack each other’s critical infrastructure, they have no need to compromise each other’s critical infrastructure systems either, particularly if carried out by inserting malicious code into the target infrastructure. Indeed, both cyber espionage and </w:t>
      </w:r>
      <w:proofErr w:type="spellStart"/>
      <w:r w:rsidRPr="00012B18">
        <w:rPr>
          <w:sz w:val="14"/>
          <w:szCs w:val="14"/>
        </w:rPr>
        <w:t>cyberattack</w:t>
      </w:r>
      <w:proofErr w:type="spellEnd"/>
      <w:r w:rsidRPr="00012B18">
        <w:rPr>
          <w:sz w:val="14"/>
          <w:szCs w:val="14"/>
        </w:rPr>
        <w:t xml:space="preserve"> typically entail the prior </w:t>
      </w:r>
      <w:proofErr w:type="spellStart"/>
      <w:r w:rsidRPr="00012B18">
        <w:rPr>
          <w:sz w:val="14"/>
          <w:szCs w:val="14"/>
        </w:rPr>
        <w:t>implanta</w:t>
      </w:r>
      <w:proofErr w:type="spellEnd"/>
      <w:r w:rsidRPr="00012B18">
        <w:rPr>
          <w:sz w:val="14"/>
          <w:szCs w:val="14"/>
        </w:rPr>
        <w:t xml:space="preserve"> - </w:t>
      </w:r>
      <w:proofErr w:type="spellStart"/>
      <w:r w:rsidRPr="00012B18">
        <w:rPr>
          <w:sz w:val="14"/>
          <w:szCs w:val="14"/>
        </w:rPr>
        <w:t>tion</w:t>
      </w:r>
      <w:proofErr w:type="spellEnd"/>
      <w:r w:rsidRPr="00012B18">
        <w:rPr>
          <w:sz w:val="14"/>
          <w:szCs w:val="14"/>
        </w:rPr>
        <w:t xml:space="preserve"> of computer code in target systems, which then periodically calls back (beacons) to the attacker for further instruction. Implants make subsequent penetrations much easier because the attackers are already inside the target’s systems</w:t>
      </w:r>
      <w:r w:rsidRPr="00B238ED">
        <w:rPr>
          <w:sz w:val="16"/>
          <w:szCs w:val="16"/>
        </w:rPr>
        <w:t xml:space="preserve">. </w:t>
      </w:r>
      <w:r w:rsidRPr="0055371F">
        <w:rPr>
          <w:rStyle w:val="StyleUnderline"/>
          <w:highlight w:val="green"/>
        </w:rPr>
        <w:t>Banning</w:t>
      </w:r>
      <w:r w:rsidRPr="00B238ED">
        <w:rPr>
          <w:rStyle w:val="StyleUnderline"/>
        </w:rPr>
        <w:t xml:space="preserve"> cyber </w:t>
      </w:r>
      <w:r w:rsidRPr="0055371F">
        <w:rPr>
          <w:rStyle w:val="StyleUnderline"/>
          <w:highlight w:val="green"/>
        </w:rPr>
        <w:t>espionage</w:t>
      </w:r>
      <w:r w:rsidRPr="00B238ED">
        <w:rPr>
          <w:rStyle w:val="StyleUnderline"/>
        </w:rPr>
        <w:t xml:space="preserve"> against critical infrastructure </w:t>
      </w:r>
      <w:r w:rsidRPr="0055371F">
        <w:rPr>
          <w:rStyle w:val="StyleUnderline"/>
          <w:highlight w:val="green"/>
        </w:rPr>
        <w:t>would make it much</w:t>
      </w:r>
      <w:r w:rsidRPr="00B238ED">
        <w:rPr>
          <w:rStyle w:val="StyleUnderline"/>
        </w:rPr>
        <w:t xml:space="preserve"> </w:t>
      </w:r>
      <w:r w:rsidRPr="0055371F">
        <w:rPr>
          <w:rStyle w:val="StyleUnderline"/>
          <w:highlight w:val="green"/>
        </w:rPr>
        <w:t>more difficult to quickly carry</w:t>
      </w:r>
      <w:r w:rsidRPr="00B238ED">
        <w:rPr>
          <w:rStyle w:val="StyleUnderline"/>
        </w:rPr>
        <w:t xml:space="preserve"> </w:t>
      </w:r>
      <w:r w:rsidRPr="0055371F">
        <w:rPr>
          <w:rStyle w:val="StyleUnderline"/>
          <w:highlight w:val="green"/>
        </w:rPr>
        <w:t xml:space="preserve">out </w:t>
      </w:r>
      <w:proofErr w:type="spellStart"/>
      <w:r w:rsidRPr="0055371F">
        <w:rPr>
          <w:rStyle w:val="StyleUnderline"/>
          <w:highlight w:val="green"/>
        </w:rPr>
        <w:t>cyberattacks</w:t>
      </w:r>
      <w:proofErr w:type="spellEnd"/>
      <w:r w:rsidRPr="00B238ED">
        <w:rPr>
          <w:rStyle w:val="StyleUnderline"/>
        </w:rPr>
        <w:t xml:space="preserve"> on such infrastructure</w:t>
      </w:r>
      <w:r w:rsidRPr="00B238ED">
        <w:rPr>
          <w:sz w:val="16"/>
          <w:szCs w:val="16"/>
        </w:rPr>
        <w:t xml:space="preserve">. </w:t>
      </w:r>
      <w:r w:rsidRPr="00715AF7">
        <w:rPr>
          <w:rStyle w:val="StyleUnderline"/>
          <w:highlight w:val="green"/>
        </w:rPr>
        <w:t>Without preplanning and cyber espionage</w:t>
      </w:r>
      <w:r w:rsidRPr="00B238ED">
        <w:rPr>
          <w:sz w:val="16"/>
          <w:szCs w:val="16"/>
        </w:rPr>
        <w:t xml:space="preserve">, </w:t>
      </w:r>
      <w:r w:rsidRPr="00715AF7">
        <w:rPr>
          <w:rStyle w:val="StyleUnderline"/>
          <w:highlight w:val="green"/>
        </w:rPr>
        <w:t>it could</w:t>
      </w:r>
      <w:r w:rsidRPr="009F36B1">
        <w:rPr>
          <w:rStyle w:val="StyleUnderline"/>
        </w:rPr>
        <w:t xml:space="preserve"> </w:t>
      </w:r>
      <w:r w:rsidRPr="003E54C7">
        <w:rPr>
          <w:rStyle w:val="StyleUnderline"/>
          <w:highlight w:val="green"/>
        </w:rPr>
        <w:t>take</w:t>
      </w:r>
      <w:r w:rsidRPr="009F36B1">
        <w:rPr>
          <w:rStyle w:val="StyleUnderline"/>
        </w:rPr>
        <w:t xml:space="preserve"> weeks, months, or even </w:t>
      </w:r>
      <w:r w:rsidRPr="00715AF7">
        <w:rPr>
          <w:rStyle w:val="StyleUnderline"/>
          <w:highlight w:val="green"/>
        </w:rPr>
        <w:t>years</w:t>
      </w:r>
      <w:r w:rsidRPr="009F36B1">
        <w:rPr>
          <w:rStyle w:val="StyleUnderline"/>
        </w:rPr>
        <w:t xml:space="preserve"> </w:t>
      </w:r>
      <w:r w:rsidRPr="003E54C7">
        <w:rPr>
          <w:rStyle w:val="StyleUnderline"/>
          <w:highlight w:val="green"/>
        </w:rPr>
        <w:t>to carry out</w:t>
      </w:r>
      <w:r w:rsidRPr="009F36B1">
        <w:rPr>
          <w:rStyle w:val="StyleUnderline"/>
        </w:rPr>
        <w:t xml:space="preserve"> such </w:t>
      </w:r>
      <w:r w:rsidRPr="003E54C7">
        <w:rPr>
          <w:rStyle w:val="StyleUnderline"/>
          <w:highlight w:val="green"/>
        </w:rPr>
        <w:t>attacks</w:t>
      </w:r>
      <w:r w:rsidRPr="00B238ED">
        <w:rPr>
          <w:sz w:val="16"/>
          <w:szCs w:val="16"/>
        </w:rPr>
        <w:t xml:space="preserve">, but if potential adversaries are already inside each other’s </w:t>
      </w:r>
      <w:proofErr w:type="spellStart"/>
      <w:r w:rsidRPr="00B238ED">
        <w:rPr>
          <w:sz w:val="16"/>
          <w:szCs w:val="16"/>
        </w:rPr>
        <w:t>criti</w:t>
      </w:r>
      <w:proofErr w:type="spellEnd"/>
      <w:r>
        <w:rPr>
          <w:sz w:val="16"/>
          <w:szCs w:val="16"/>
        </w:rPr>
        <w:t xml:space="preserve"> </w:t>
      </w:r>
      <w:r w:rsidRPr="00B238ED">
        <w:rPr>
          <w:sz w:val="16"/>
          <w:szCs w:val="16"/>
        </w:rPr>
        <w:t>-</w:t>
      </w:r>
      <w:r>
        <w:rPr>
          <w:sz w:val="16"/>
          <w:szCs w:val="16"/>
        </w:rPr>
        <w:t xml:space="preserve"> </w:t>
      </w:r>
      <w:proofErr w:type="spellStart"/>
      <w:r w:rsidRPr="00B238ED">
        <w:rPr>
          <w:sz w:val="16"/>
          <w:szCs w:val="16"/>
        </w:rPr>
        <w:t>cal</w:t>
      </w:r>
      <w:proofErr w:type="spellEnd"/>
      <w:r w:rsidRPr="00B238ED">
        <w:rPr>
          <w:sz w:val="16"/>
          <w:szCs w:val="16"/>
        </w:rPr>
        <w:t xml:space="preserve"> infrastructure, attacks can be carried out almost instantaneously.</w:t>
      </w:r>
      <w:r>
        <w:rPr>
          <w:sz w:val="16"/>
          <w:szCs w:val="16"/>
        </w:rPr>
        <w:t xml:space="preserve"> </w:t>
      </w:r>
      <w:r w:rsidRPr="00B238ED">
        <w:rPr>
          <w:rStyle w:val="StyleUnderline"/>
        </w:rPr>
        <w:t>Such a ban</w:t>
      </w:r>
      <w:r w:rsidRPr="00B238ED">
        <w:rPr>
          <w:sz w:val="16"/>
          <w:szCs w:val="16"/>
        </w:rPr>
        <w:t xml:space="preserve">, </w:t>
      </w:r>
      <w:r w:rsidRPr="00B238ED">
        <w:rPr>
          <w:rStyle w:val="StyleUnderline"/>
        </w:rPr>
        <w:t>if enacted</w:t>
      </w:r>
      <w:r w:rsidRPr="00B238ED">
        <w:rPr>
          <w:sz w:val="16"/>
          <w:szCs w:val="16"/>
        </w:rPr>
        <w:t xml:space="preserve"> by the two sides, </w:t>
      </w:r>
      <w:r w:rsidRPr="00B238ED">
        <w:rPr>
          <w:rStyle w:val="StyleUnderline"/>
        </w:rPr>
        <w:t>would have several advantages</w:t>
      </w:r>
      <w:r w:rsidRPr="00B238ED">
        <w:rPr>
          <w:sz w:val="16"/>
          <w:szCs w:val="16"/>
        </w:rPr>
        <w:t>.</w:t>
      </w:r>
      <w:r>
        <w:rPr>
          <w:sz w:val="16"/>
          <w:szCs w:val="16"/>
        </w:rPr>
        <w:t xml:space="preserve"> </w:t>
      </w:r>
      <w:r w:rsidRPr="00B238ED">
        <w:rPr>
          <w:sz w:val="16"/>
          <w:szCs w:val="16"/>
        </w:rPr>
        <w:t xml:space="preserve">First, if successfully executed, a </w:t>
      </w:r>
      <w:r w:rsidRPr="0055371F">
        <w:rPr>
          <w:rStyle w:val="StyleUnderline"/>
          <w:highlight w:val="green"/>
        </w:rPr>
        <w:t>ban would enhance stability</w:t>
      </w:r>
      <w:r w:rsidRPr="00B238ED">
        <w:rPr>
          <w:sz w:val="16"/>
          <w:szCs w:val="16"/>
        </w:rPr>
        <w:t xml:space="preserve">, </w:t>
      </w:r>
      <w:r w:rsidRPr="00B238ED">
        <w:rPr>
          <w:rStyle w:val="StyleUnderline"/>
        </w:rPr>
        <w:t>since it would remove critically important systems from being targeted</w:t>
      </w:r>
      <w:r w:rsidRPr="00B238ED">
        <w:rPr>
          <w:sz w:val="16"/>
          <w:szCs w:val="16"/>
        </w:rPr>
        <w:t>.</w:t>
      </w:r>
      <w:r>
        <w:rPr>
          <w:sz w:val="16"/>
          <w:szCs w:val="16"/>
        </w:rPr>
        <w:t xml:space="preserve"> </w:t>
      </w:r>
      <w:r w:rsidRPr="00B238ED">
        <w:rPr>
          <w:sz w:val="16"/>
          <w:szCs w:val="16"/>
        </w:rPr>
        <w:t xml:space="preserve">Second, a </w:t>
      </w:r>
      <w:r w:rsidRPr="00B238ED">
        <w:rPr>
          <w:rStyle w:val="StyleUnderline"/>
        </w:rPr>
        <w:t xml:space="preserve">ban </w:t>
      </w:r>
      <w:r w:rsidRPr="0055371F">
        <w:rPr>
          <w:rStyle w:val="StyleUnderline"/>
          <w:highlight w:val="green"/>
        </w:rPr>
        <w:t>would raise the costs of targeting such systems</w:t>
      </w:r>
      <w:r>
        <w:rPr>
          <w:sz w:val="16"/>
          <w:szCs w:val="16"/>
        </w:rPr>
        <w:t xml:space="preserve"> </w:t>
      </w:r>
      <w:r w:rsidRPr="00B238ED">
        <w:rPr>
          <w:sz w:val="16"/>
          <w:szCs w:val="16"/>
        </w:rPr>
        <w:t>(</w:t>
      </w:r>
      <w:r w:rsidRPr="009F36B1">
        <w:rPr>
          <w:rStyle w:val="StyleUnderline"/>
        </w:rPr>
        <w:t>since, if China were discovered doing so</w:t>
      </w:r>
      <w:r w:rsidRPr="00012B18">
        <w:rPr>
          <w:sz w:val="14"/>
          <w:szCs w:val="14"/>
        </w:rPr>
        <w:t>, i</w:t>
      </w:r>
      <w:r w:rsidRPr="009F36B1">
        <w:rPr>
          <w:rStyle w:val="StyleUnderline"/>
        </w:rPr>
        <w:t xml:space="preserve">t would violate the </w:t>
      </w:r>
      <w:proofErr w:type="spellStart"/>
      <w:r w:rsidRPr="009F36B1">
        <w:rPr>
          <w:rStyle w:val="StyleUnderline"/>
        </w:rPr>
        <w:t>coun</w:t>
      </w:r>
      <w:proofErr w:type="spellEnd"/>
      <w:r w:rsidRPr="009F36B1">
        <w:rPr>
          <w:rStyle w:val="StyleUnderline"/>
        </w:rPr>
        <w:t xml:space="preserve"> - try’s given word, potentially affecting its ability to credibly negotiate on other issues in the future</w:t>
      </w:r>
      <w:r w:rsidRPr="00012B18">
        <w:rPr>
          <w:sz w:val="14"/>
          <w:szCs w:val="14"/>
        </w:rPr>
        <w:t xml:space="preserve">), while simultaneously addressing the </w:t>
      </w:r>
      <w:proofErr w:type="spellStart"/>
      <w:r w:rsidRPr="00012B18">
        <w:rPr>
          <w:sz w:val="14"/>
          <w:szCs w:val="14"/>
        </w:rPr>
        <w:t>prob</w:t>
      </w:r>
      <w:proofErr w:type="spellEnd"/>
      <w:r w:rsidRPr="00012B18">
        <w:rPr>
          <w:sz w:val="14"/>
          <w:szCs w:val="14"/>
        </w:rPr>
        <w:t xml:space="preserve"> - </w:t>
      </w:r>
      <w:proofErr w:type="spellStart"/>
      <w:r w:rsidRPr="00012B18">
        <w:rPr>
          <w:sz w:val="14"/>
          <w:szCs w:val="14"/>
        </w:rPr>
        <w:t>lem</w:t>
      </w:r>
      <w:proofErr w:type="spellEnd"/>
      <w:r w:rsidRPr="00012B18">
        <w:rPr>
          <w:sz w:val="14"/>
          <w:szCs w:val="14"/>
        </w:rPr>
        <w:t xml:space="preserve"> of time that </w:t>
      </w:r>
      <w:proofErr w:type="spellStart"/>
      <w:r w:rsidRPr="00012B18">
        <w:rPr>
          <w:sz w:val="14"/>
          <w:szCs w:val="14"/>
        </w:rPr>
        <w:t>cyberattacks</w:t>
      </w:r>
      <w:proofErr w:type="spellEnd"/>
      <w:r w:rsidRPr="00012B18">
        <w:rPr>
          <w:sz w:val="14"/>
          <w:szCs w:val="14"/>
        </w:rPr>
        <w:t xml:space="preserve"> prepared in advance can pose. Third, </w:t>
      </w:r>
      <w:r w:rsidRPr="009F36B1">
        <w:rPr>
          <w:rStyle w:val="StyleUnderline"/>
        </w:rPr>
        <w:t>such an agreement</w:t>
      </w:r>
      <w:r w:rsidRPr="00012B18">
        <w:rPr>
          <w:sz w:val="14"/>
          <w:szCs w:val="14"/>
        </w:rPr>
        <w:t xml:space="preserve">, </w:t>
      </w:r>
      <w:r w:rsidRPr="00012B18">
        <w:rPr>
          <w:rStyle w:val="StyleUnderline"/>
        </w:rPr>
        <w:t>if fully realized</w:t>
      </w:r>
      <w:r w:rsidRPr="00B238ED">
        <w:rPr>
          <w:sz w:val="16"/>
          <w:szCs w:val="16"/>
        </w:rPr>
        <w:t xml:space="preserve">, </w:t>
      </w:r>
      <w:r w:rsidRPr="0055371F">
        <w:rPr>
          <w:rStyle w:val="StyleUnderline"/>
          <w:highlight w:val="green"/>
        </w:rPr>
        <w:t xml:space="preserve">would reduce the pros - </w:t>
      </w:r>
      <w:proofErr w:type="spellStart"/>
      <w:r w:rsidRPr="0055371F">
        <w:rPr>
          <w:rStyle w:val="StyleUnderline"/>
          <w:highlight w:val="green"/>
        </w:rPr>
        <w:t>pect</w:t>
      </w:r>
      <w:proofErr w:type="spellEnd"/>
      <w:r w:rsidRPr="0055371F">
        <w:rPr>
          <w:rStyle w:val="StyleUnderline"/>
          <w:highlight w:val="green"/>
        </w:rPr>
        <w:t xml:space="preserve"> of accidental conflict</w:t>
      </w:r>
      <w:r w:rsidRPr="00B238ED">
        <w:rPr>
          <w:sz w:val="16"/>
          <w:szCs w:val="16"/>
        </w:rPr>
        <w:t xml:space="preserve"> </w:t>
      </w:r>
      <w:r w:rsidRPr="009F36B1">
        <w:rPr>
          <w:rStyle w:val="StyleUnderline"/>
        </w:rPr>
        <w:t>by committing the two sides not just to not attacking each other’s critical infrastructure but to staying away from it completely,</w:t>
      </w:r>
      <w:r w:rsidRPr="00012B18">
        <w:rPr>
          <w:sz w:val="14"/>
          <w:szCs w:val="14"/>
        </w:rPr>
        <w:t xml:space="preserve"> </w:t>
      </w:r>
      <w:r w:rsidRPr="009F36B1">
        <w:rPr>
          <w:rStyle w:val="StyleUnderline"/>
        </w:rPr>
        <w:t xml:space="preserve">thereby eliminating the possibility of misunderstanding a cyber espionage effort as an imminent attack. </w:t>
      </w:r>
    </w:p>
    <w:p w14:paraId="0786D5A9" w14:textId="77777777" w:rsidR="00E21A76" w:rsidRPr="002F429C" w:rsidRDefault="00E21A76" w:rsidP="00E21A76">
      <w:pPr>
        <w:pStyle w:val="Heading4"/>
        <w:rPr>
          <w:rStyle w:val="Style13ptBold"/>
          <w:b/>
        </w:rPr>
      </w:pPr>
      <w:r w:rsidRPr="002F429C">
        <w:rPr>
          <w:rStyle w:val="Style13ptBold"/>
          <w:b/>
        </w:rPr>
        <w:t xml:space="preserve">Second, </w:t>
      </w:r>
      <w:r>
        <w:rPr>
          <w:rStyle w:val="Style13ptBold"/>
          <w:b/>
        </w:rPr>
        <w:t>a quid pro quo regarding attribution removes the mutual threat on critical infrastructure</w:t>
      </w:r>
      <w:r w:rsidRPr="002F429C">
        <w:rPr>
          <w:rStyle w:val="Style13ptBold"/>
          <w:b/>
        </w:rPr>
        <w:t xml:space="preserve">. </w:t>
      </w:r>
    </w:p>
    <w:p w14:paraId="5ABF7535" w14:textId="77777777" w:rsidR="00E21A76" w:rsidRDefault="00E21A76" w:rsidP="00E21A76">
      <w:pPr>
        <w:widowControl w:val="0"/>
        <w:autoSpaceDE w:val="0"/>
        <w:autoSpaceDN w:val="0"/>
        <w:adjustRightInd w:val="0"/>
        <w:rPr>
          <w:rFonts w:cs="Calibri"/>
          <w:sz w:val="26"/>
          <w:szCs w:val="26"/>
        </w:rPr>
      </w:pPr>
      <w:r>
        <w:rPr>
          <w:rFonts w:cs="Calibri"/>
          <w:b/>
          <w:bCs/>
          <w:sz w:val="26"/>
          <w:szCs w:val="26"/>
        </w:rPr>
        <w:t>Harold et al.</w:t>
      </w:r>
      <w:r>
        <w:rPr>
          <w:rFonts w:cs="Calibri"/>
          <w:sz w:val="26"/>
          <w:szCs w:val="26"/>
        </w:rPr>
        <w:t xml:space="preserve">, </w:t>
      </w:r>
      <w:r>
        <w:rPr>
          <w:rFonts w:cs="Calibri"/>
          <w:b/>
          <w:bCs/>
          <w:sz w:val="26"/>
          <w:szCs w:val="26"/>
        </w:rPr>
        <w:t>2016</w:t>
      </w:r>
      <w:r>
        <w:rPr>
          <w:rFonts w:cs="Calibri"/>
          <w:sz w:val="26"/>
          <w:szCs w:val="26"/>
        </w:rPr>
        <w:t xml:space="preserve"> </w:t>
      </w:r>
    </w:p>
    <w:p w14:paraId="7E0050A9" w14:textId="0AB5C1D5" w:rsidR="00E21A76" w:rsidRDefault="00E21A76" w:rsidP="00E21A76">
      <w:pPr>
        <w:widowControl w:val="0"/>
        <w:autoSpaceDE w:val="0"/>
        <w:autoSpaceDN w:val="0"/>
        <w:adjustRightInd w:val="0"/>
        <w:rPr>
          <w:rFonts w:ascii="Times New Roman" w:hAnsi="Times New Roman" w:cs="Times New Roman"/>
          <w:szCs w:val="22"/>
        </w:rPr>
      </w:pPr>
      <w:r>
        <w:rPr>
          <w:rFonts w:cs="Calibri"/>
          <w:sz w:val="26"/>
          <w:szCs w:val="26"/>
        </w:rPr>
        <w:t xml:space="preserve">(Senior Policy Analyst @ RAND Corporation, [Scott Warren Harold, Martin C. </w:t>
      </w:r>
      <w:proofErr w:type="spellStart"/>
      <w:r>
        <w:rPr>
          <w:rFonts w:cs="Calibri"/>
          <w:sz w:val="26"/>
          <w:szCs w:val="26"/>
        </w:rPr>
        <w:t>Libicki</w:t>
      </w:r>
      <w:proofErr w:type="spellEnd"/>
      <w:r>
        <w:rPr>
          <w:rFonts w:cs="Calibri"/>
          <w:sz w:val="26"/>
          <w:szCs w:val="26"/>
        </w:rPr>
        <w:t xml:space="preserve">, Astrid </w:t>
      </w:r>
      <w:proofErr w:type="spellStart"/>
      <w:r>
        <w:rPr>
          <w:rFonts w:cs="Calibri"/>
          <w:sz w:val="26"/>
          <w:szCs w:val="26"/>
        </w:rPr>
        <w:t>Stuth</w:t>
      </w:r>
      <w:proofErr w:type="spellEnd"/>
      <w:r>
        <w:rPr>
          <w:rFonts w:cs="Calibri"/>
          <w:sz w:val="26"/>
          <w:szCs w:val="26"/>
        </w:rPr>
        <w:t xml:space="preserve"> </w:t>
      </w:r>
      <w:proofErr w:type="spellStart"/>
      <w:r>
        <w:rPr>
          <w:rFonts w:cs="Calibri"/>
          <w:sz w:val="26"/>
          <w:szCs w:val="26"/>
        </w:rPr>
        <w:t>Cevallos</w:t>
      </w:r>
      <w:proofErr w:type="spellEnd"/>
      <w:r>
        <w:rPr>
          <w:rFonts w:cs="Calibri"/>
          <w:sz w:val="26"/>
          <w:szCs w:val="26"/>
        </w:rPr>
        <w:t xml:space="preserve">, April 2016 “Getting to Yes with China in Cyber Space” Rand </w:t>
      </w:r>
      <w:hyperlink r:id="rId15" w:history="1">
        <w:r>
          <w:rPr>
            <w:rFonts w:cs="Calibri"/>
            <w:szCs w:val="22"/>
          </w:rPr>
          <w:t>http://www.rand.org/pubs/research_reports/RR1335.html</w:t>
        </w:r>
      </w:hyperlink>
      <w:r>
        <w:rPr>
          <w:rFonts w:cs="Calibri"/>
          <w:szCs w:val="22"/>
        </w:rPr>
        <w:t xml:space="preserve"> accessed DDI -TM)</w:t>
      </w:r>
    </w:p>
    <w:p w14:paraId="6D235E80" w14:textId="77777777" w:rsidR="00E21A76" w:rsidRDefault="00E21A76" w:rsidP="00E21A76">
      <w:pPr>
        <w:spacing w:after="0" w:line="240" w:lineRule="auto"/>
        <w:rPr>
          <w:sz w:val="16"/>
          <w:szCs w:val="16"/>
        </w:rPr>
      </w:pPr>
      <w:r w:rsidRPr="00B238ED">
        <w:rPr>
          <w:sz w:val="16"/>
          <w:szCs w:val="16"/>
        </w:rPr>
        <w:t xml:space="preserve">The </w:t>
      </w:r>
      <w:r w:rsidRPr="0055371F">
        <w:rPr>
          <w:rStyle w:val="StyleUnderline"/>
          <w:highlight w:val="green"/>
        </w:rPr>
        <w:t>third component</w:t>
      </w:r>
      <w:r w:rsidRPr="005D1DBF">
        <w:rPr>
          <w:rStyle w:val="StyleUnderline"/>
        </w:rPr>
        <w:t xml:space="preserve"> of a mutual forbearance</w:t>
      </w:r>
      <w:r w:rsidRPr="00B238ED">
        <w:rPr>
          <w:sz w:val="16"/>
          <w:szCs w:val="16"/>
        </w:rPr>
        <w:t xml:space="preserve"> </w:t>
      </w:r>
      <w:r w:rsidRPr="005D1DBF">
        <w:rPr>
          <w:rStyle w:val="StyleUnderline"/>
        </w:rPr>
        <w:t xml:space="preserve">pact </w:t>
      </w:r>
      <w:r w:rsidRPr="0055371F">
        <w:rPr>
          <w:rStyle w:val="StyleUnderline"/>
          <w:highlight w:val="green"/>
        </w:rPr>
        <w:t>would focus on attribution</w:t>
      </w:r>
      <w:r w:rsidRPr="005D1DBF">
        <w:rPr>
          <w:rStyle w:val="StyleUnderline"/>
        </w:rPr>
        <w:t xml:space="preserve"> </w:t>
      </w:r>
      <w:r w:rsidRPr="0055371F">
        <w:rPr>
          <w:rStyle w:val="StyleUnderline"/>
          <w:highlight w:val="green"/>
        </w:rPr>
        <w:t>and</w:t>
      </w:r>
      <w:r w:rsidRPr="005D1DBF">
        <w:rPr>
          <w:rStyle w:val="StyleUnderline"/>
        </w:rPr>
        <w:t xml:space="preserve"> an agreement to impose</w:t>
      </w:r>
      <w:r w:rsidRPr="00B238ED">
        <w:rPr>
          <w:sz w:val="16"/>
          <w:szCs w:val="16"/>
        </w:rPr>
        <w:t xml:space="preserve"> </w:t>
      </w:r>
      <w:r w:rsidRPr="0055371F">
        <w:rPr>
          <w:rStyle w:val="StyleUnderline"/>
          <w:highlight w:val="green"/>
        </w:rPr>
        <w:t>consequences</w:t>
      </w:r>
      <w:r w:rsidRPr="00B238ED">
        <w:rPr>
          <w:sz w:val="16"/>
          <w:szCs w:val="16"/>
        </w:rPr>
        <w:t>.</w:t>
      </w:r>
      <w:r>
        <w:rPr>
          <w:sz w:val="16"/>
          <w:szCs w:val="16"/>
        </w:rPr>
        <w:t xml:space="preserve"> </w:t>
      </w:r>
      <w:r w:rsidRPr="00B238ED">
        <w:rPr>
          <w:sz w:val="16"/>
          <w:szCs w:val="16"/>
        </w:rPr>
        <w:t>35</w:t>
      </w:r>
      <w:r>
        <w:rPr>
          <w:sz w:val="16"/>
          <w:szCs w:val="16"/>
        </w:rPr>
        <w:t xml:space="preserve"> </w:t>
      </w:r>
      <w:r w:rsidRPr="00B238ED">
        <w:rPr>
          <w:sz w:val="16"/>
          <w:szCs w:val="16"/>
        </w:rPr>
        <w:t>Yet, in</w:t>
      </w:r>
      <w:r>
        <w:rPr>
          <w:sz w:val="16"/>
          <w:szCs w:val="16"/>
        </w:rPr>
        <w:t xml:space="preserve"> </w:t>
      </w:r>
      <w:r w:rsidRPr="00B238ED">
        <w:rPr>
          <w:sz w:val="16"/>
          <w:szCs w:val="16"/>
        </w:rPr>
        <w:t>some ways, the problem is not merely or even mostly technical,</w:t>
      </w:r>
      <w:r>
        <w:rPr>
          <w:sz w:val="16"/>
          <w:szCs w:val="16"/>
        </w:rPr>
        <w:t xml:space="preserve"> </w:t>
      </w:r>
      <w:r w:rsidRPr="00B238ED">
        <w:rPr>
          <w:sz w:val="16"/>
          <w:szCs w:val="16"/>
        </w:rPr>
        <w:t>36</w:t>
      </w:r>
      <w:r>
        <w:rPr>
          <w:sz w:val="16"/>
          <w:szCs w:val="16"/>
        </w:rPr>
        <w:t xml:space="preserve"> </w:t>
      </w:r>
      <w:r w:rsidRPr="00B238ED">
        <w:rPr>
          <w:sz w:val="16"/>
          <w:szCs w:val="16"/>
        </w:rPr>
        <w:t>but</w:t>
      </w:r>
      <w:r>
        <w:rPr>
          <w:sz w:val="16"/>
          <w:szCs w:val="16"/>
        </w:rPr>
        <w:t xml:space="preserve"> </w:t>
      </w:r>
      <w:r w:rsidRPr="00B238ED">
        <w:rPr>
          <w:sz w:val="16"/>
          <w:szCs w:val="16"/>
        </w:rPr>
        <w:t>political: What arrangements would persuade China to accept evidence</w:t>
      </w:r>
      <w:r>
        <w:rPr>
          <w:sz w:val="16"/>
          <w:szCs w:val="16"/>
        </w:rPr>
        <w:t xml:space="preserve"> </w:t>
      </w:r>
      <w:r w:rsidRPr="00B238ED">
        <w:rPr>
          <w:sz w:val="16"/>
          <w:szCs w:val="16"/>
        </w:rPr>
        <w:t>(without, at the same time, making it difficult to draw reasonable con</w:t>
      </w:r>
      <w:r>
        <w:rPr>
          <w:sz w:val="16"/>
          <w:szCs w:val="16"/>
        </w:rPr>
        <w:t xml:space="preserve"> </w:t>
      </w:r>
      <w:r w:rsidRPr="00B238ED">
        <w:rPr>
          <w:sz w:val="16"/>
          <w:szCs w:val="16"/>
        </w:rPr>
        <w:t>-</w:t>
      </w:r>
      <w:r>
        <w:rPr>
          <w:sz w:val="16"/>
          <w:szCs w:val="16"/>
        </w:rPr>
        <w:t xml:space="preserve"> </w:t>
      </w:r>
      <w:proofErr w:type="spellStart"/>
      <w:r w:rsidRPr="00B238ED">
        <w:rPr>
          <w:sz w:val="16"/>
          <w:szCs w:val="16"/>
        </w:rPr>
        <w:t>clusions</w:t>
      </w:r>
      <w:proofErr w:type="spellEnd"/>
      <w:r w:rsidRPr="00B238ED">
        <w:rPr>
          <w:sz w:val="16"/>
          <w:szCs w:val="16"/>
        </w:rPr>
        <w:t xml:space="preserve"> from such evidence)?</w:t>
      </w:r>
      <w:r>
        <w:rPr>
          <w:sz w:val="16"/>
          <w:szCs w:val="16"/>
        </w:rPr>
        <w:t xml:space="preserve"> </w:t>
      </w:r>
      <w:r w:rsidRPr="00B238ED">
        <w:rPr>
          <w:sz w:val="16"/>
          <w:szCs w:val="16"/>
        </w:rPr>
        <w:t>37</w:t>
      </w:r>
      <w:r>
        <w:rPr>
          <w:sz w:val="16"/>
          <w:szCs w:val="16"/>
        </w:rPr>
        <w:t xml:space="preserve"> </w:t>
      </w:r>
      <w:r w:rsidRPr="0055371F">
        <w:rPr>
          <w:rStyle w:val="StyleUnderline"/>
          <w:highlight w:val="green"/>
        </w:rPr>
        <w:t>If there were a mutually</w:t>
      </w:r>
      <w:r w:rsidRPr="005D1DBF">
        <w:rPr>
          <w:rStyle w:val="StyleUnderline"/>
        </w:rPr>
        <w:t xml:space="preserve"> </w:t>
      </w:r>
      <w:r w:rsidRPr="0055371F">
        <w:rPr>
          <w:rStyle w:val="StyleUnderline"/>
          <w:highlight w:val="green"/>
        </w:rPr>
        <w:t>agreed process for attribution</w:t>
      </w:r>
      <w:r w:rsidRPr="00B238ED">
        <w:rPr>
          <w:sz w:val="16"/>
          <w:szCs w:val="16"/>
        </w:rPr>
        <w:t xml:space="preserve"> and if China could be counted on to respond </w:t>
      </w:r>
      <w:proofErr w:type="spellStart"/>
      <w:r w:rsidRPr="00B238ED">
        <w:rPr>
          <w:sz w:val="16"/>
          <w:szCs w:val="16"/>
        </w:rPr>
        <w:t>appro</w:t>
      </w:r>
      <w:proofErr w:type="spellEnd"/>
      <w:r>
        <w:rPr>
          <w:sz w:val="16"/>
          <w:szCs w:val="16"/>
        </w:rPr>
        <w:t xml:space="preserve"> </w:t>
      </w:r>
      <w:r w:rsidRPr="00B238ED">
        <w:rPr>
          <w:sz w:val="16"/>
          <w:szCs w:val="16"/>
        </w:rPr>
        <w:t>-</w:t>
      </w:r>
      <w:r>
        <w:rPr>
          <w:sz w:val="16"/>
          <w:szCs w:val="16"/>
        </w:rPr>
        <w:t xml:space="preserve"> </w:t>
      </w:r>
      <w:proofErr w:type="spellStart"/>
      <w:r w:rsidRPr="00B238ED">
        <w:rPr>
          <w:sz w:val="16"/>
          <w:szCs w:val="16"/>
        </w:rPr>
        <w:t>priately</w:t>
      </w:r>
      <w:proofErr w:type="spellEnd"/>
      <w:r w:rsidRPr="00B238ED">
        <w:rPr>
          <w:sz w:val="16"/>
          <w:szCs w:val="16"/>
        </w:rPr>
        <w:t xml:space="preserve"> when the process indicates that an attack on the critical infra</w:t>
      </w:r>
      <w:r>
        <w:rPr>
          <w:sz w:val="16"/>
          <w:szCs w:val="16"/>
        </w:rPr>
        <w:t xml:space="preserve"> </w:t>
      </w:r>
      <w:r w:rsidRPr="00B238ED">
        <w:rPr>
          <w:sz w:val="16"/>
          <w:szCs w:val="16"/>
        </w:rPr>
        <w:t>-</w:t>
      </w:r>
      <w:r>
        <w:rPr>
          <w:sz w:val="16"/>
          <w:szCs w:val="16"/>
        </w:rPr>
        <w:t xml:space="preserve"> </w:t>
      </w:r>
      <w:r w:rsidRPr="00B238ED">
        <w:rPr>
          <w:sz w:val="16"/>
          <w:szCs w:val="16"/>
        </w:rPr>
        <w:t xml:space="preserve">structure were traced to China, </w:t>
      </w:r>
      <w:r w:rsidRPr="005D1DBF">
        <w:rPr>
          <w:rStyle w:val="StyleUnderline"/>
        </w:rPr>
        <w:t xml:space="preserve">the </w:t>
      </w:r>
      <w:r w:rsidRPr="0055371F">
        <w:rPr>
          <w:rStyle w:val="StyleUnderline"/>
          <w:highlight w:val="green"/>
        </w:rPr>
        <w:t>threat from China</w:t>
      </w:r>
      <w:r w:rsidRPr="005D1DBF">
        <w:rPr>
          <w:rStyle w:val="StyleUnderline"/>
        </w:rPr>
        <w:t xml:space="preserve"> </w:t>
      </w:r>
      <w:r w:rsidRPr="0055371F">
        <w:rPr>
          <w:rStyle w:val="StyleUnderline"/>
          <w:highlight w:val="green"/>
        </w:rPr>
        <w:t>to U.S. critical infrastructure</w:t>
      </w:r>
      <w:r w:rsidRPr="00B238ED">
        <w:rPr>
          <w:sz w:val="16"/>
          <w:szCs w:val="16"/>
        </w:rPr>
        <w:t xml:space="preserve"> (</w:t>
      </w:r>
      <w:r w:rsidRPr="0055371F">
        <w:rPr>
          <w:rStyle w:val="StyleUnderline"/>
          <w:highlight w:val="green"/>
        </w:rPr>
        <w:t>and vice versa) would</w:t>
      </w:r>
      <w:r w:rsidRPr="005D1DBF">
        <w:rPr>
          <w:rStyle w:val="StyleUnderline"/>
        </w:rPr>
        <w:t xml:space="preserve"> </w:t>
      </w:r>
      <w:r w:rsidRPr="0055371F">
        <w:rPr>
          <w:rStyle w:val="StyleUnderline"/>
          <w:highlight w:val="green"/>
        </w:rPr>
        <w:t>be</w:t>
      </w:r>
      <w:r w:rsidRPr="005D1DBF">
        <w:rPr>
          <w:rStyle w:val="StyleUnderline"/>
        </w:rPr>
        <w:t xml:space="preserve"> correspondingly </w:t>
      </w:r>
      <w:r w:rsidRPr="0055371F">
        <w:rPr>
          <w:rStyle w:val="StyleUnderline"/>
          <w:highlight w:val="green"/>
        </w:rPr>
        <w:t>reduced</w:t>
      </w:r>
      <w:r w:rsidRPr="00B238ED">
        <w:rPr>
          <w:sz w:val="16"/>
          <w:szCs w:val="16"/>
        </w:rPr>
        <w:t>. Part</w:t>
      </w:r>
      <w:r>
        <w:rPr>
          <w:sz w:val="16"/>
          <w:szCs w:val="16"/>
        </w:rPr>
        <w:t xml:space="preserve"> </w:t>
      </w:r>
      <w:r w:rsidRPr="00B238ED">
        <w:rPr>
          <w:sz w:val="16"/>
          <w:szCs w:val="16"/>
        </w:rPr>
        <w:t xml:space="preserve">of the political problem is that </w:t>
      </w:r>
      <w:r w:rsidRPr="005D1DBF">
        <w:rPr>
          <w:rStyle w:val="StyleUnderline"/>
        </w:rPr>
        <w:t>the United States catches China spying far more often than</w:t>
      </w:r>
      <w:r w:rsidRPr="00B238ED">
        <w:rPr>
          <w:sz w:val="16"/>
          <w:szCs w:val="16"/>
        </w:rPr>
        <w:t xml:space="preserve"> the other way around. </w:t>
      </w:r>
      <w:r w:rsidRPr="002F429C">
        <w:rPr>
          <w:sz w:val="14"/>
          <w:szCs w:val="14"/>
        </w:rPr>
        <w:t xml:space="preserve">China claims that it </w:t>
      </w:r>
      <w:proofErr w:type="spellStart"/>
      <w:r w:rsidRPr="002F429C">
        <w:rPr>
          <w:sz w:val="14"/>
          <w:szCs w:val="14"/>
        </w:rPr>
        <w:t>expe</w:t>
      </w:r>
      <w:proofErr w:type="spellEnd"/>
      <w:r w:rsidRPr="002F429C">
        <w:rPr>
          <w:sz w:val="14"/>
          <w:szCs w:val="14"/>
        </w:rPr>
        <w:t xml:space="preserve"> - </w:t>
      </w:r>
      <w:proofErr w:type="spellStart"/>
      <w:r w:rsidRPr="002F429C">
        <w:rPr>
          <w:sz w:val="14"/>
          <w:szCs w:val="14"/>
        </w:rPr>
        <w:t>riences</w:t>
      </w:r>
      <w:proofErr w:type="spellEnd"/>
      <w:r w:rsidRPr="002F429C">
        <w:rPr>
          <w:sz w:val="14"/>
          <w:szCs w:val="14"/>
        </w:rPr>
        <w:t xml:space="preserve"> frequent attacks from the United States (which remains, for instance, the leading source of bots and botnet command-and-control servers), but has forwarded no evidence that the U.S. government protects hackers (or at least private hackers) or carries out specific intrusions</w:t>
      </w:r>
      <w:r w:rsidRPr="005D1DBF">
        <w:rPr>
          <w:sz w:val="16"/>
          <w:szCs w:val="16"/>
        </w:rPr>
        <w:t>.</w:t>
      </w:r>
      <w:r>
        <w:rPr>
          <w:sz w:val="16"/>
          <w:szCs w:val="16"/>
        </w:rPr>
        <w:t xml:space="preserve"> </w:t>
      </w:r>
      <w:r w:rsidRPr="0055371F">
        <w:rPr>
          <w:rStyle w:val="StyleUnderline"/>
          <w:highlight w:val="green"/>
        </w:rPr>
        <w:t>China’s reluctance to</w:t>
      </w:r>
      <w:r w:rsidRPr="00003CEC">
        <w:rPr>
          <w:rStyle w:val="StyleUnderline"/>
        </w:rPr>
        <w:t xml:space="preserve"> </w:t>
      </w:r>
      <w:r w:rsidRPr="0055371F">
        <w:rPr>
          <w:rStyle w:val="StyleUnderline"/>
          <w:highlight w:val="green"/>
        </w:rPr>
        <w:t>accept U.S</w:t>
      </w:r>
      <w:r w:rsidRPr="0055371F">
        <w:rPr>
          <w:sz w:val="16"/>
          <w:szCs w:val="16"/>
          <w:highlight w:val="green"/>
        </w:rPr>
        <w:t xml:space="preserve">. </w:t>
      </w:r>
      <w:r w:rsidRPr="0055371F">
        <w:rPr>
          <w:rStyle w:val="StyleUnderline"/>
          <w:highlight w:val="green"/>
        </w:rPr>
        <w:t>accusations</w:t>
      </w:r>
      <w:r w:rsidRPr="00003CEC">
        <w:rPr>
          <w:rStyle w:val="StyleUnderline"/>
        </w:rPr>
        <w:t xml:space="preserve"> of Chinese hacking </w:t>
      </w:r>
      <w:r w:rsidRPr="0055371F">
        <w:rPr>
          <w:rStyle w:val="StyleUnderline"/>
          <w:highlight w:val="green"/>
        </w:rPr>
        <w:t>may reflect</w:t>
      </w:r>
      <w:r w:rsidRPr="00003CEC">
        <w:rPr>
          <w:rStyle w:val="StyleUnderline"/>
        </w:rPr>
        <w:t xml:space="preserve"> </w:t>
      </w:r>
      <w:r w:rsidRPr="0055371F">
        <w:rPr>
          <w:rStyle w:val="StyleUnderline"/>
          <w:highlight w:val="green"/>
        </w:rPr>
        <w:t>the fact</w:t>
      </w:r>
      <w:r w:rsidRPr="00003CEC">
        <w:rPr>
          <w:rStyle w:val="StyleUnderline"/>
        </w:rPr>
        <w:t xml:space="preserve"> </w:t>
      </w:r>
      <w:r w:rsidRPr="0055371F">
        <w:rPr>
          <w:rStyle w:val="StyleUnderline"/>
          <w:highlight w:val="green"/>
        </w:rPr>
        <w:t>that China cannot detect and</w:t>
      </w:r>
      <w:r w:rsidRPr="00003CEC">
        <w:rPr>
          <w:rStyle w:val="StyleUnderline"/>
        </w:rPr>
        <w:t xml:space="preserve"> </w:t>
      </w:r>
      <w:r w:rsidRPr="0055371F">
        <w:rPr>
          <w:rStyle w:val="StyleUnderline"/>
          <w:highlight w:val="green"/>
        </w:rPr>
        <w:t>attribute</w:t>
      </w:r>
      <w:r w:rsidRPr="00003CEC">
        <w:rPr>
          <w:rStyle w:val="StyleUnderline"/>
        </w:rPr>
        <w:t xml:space="preserve"> </w:t>
      </w:r>
      <w:r w:rsidRPr="0055371F">
        <w:rPr>
          <w:rStyle w:val="StyleUnderline"/>
          <w:highlight w:val="green"/>
        </w:rPr>
        <w:t>U.S. cyber espionage</w:t>
      </w:r>
      <w:r w:rsidRPr="00003CEC">
        <w:rPr>
          <w:rStyle w:val="StyleUnderline"/>
        </w:rPr>
        <w:t xml:space="preserve"> </w:t>
      </w:r>
      <w:r w:rsidRPr="0055371F">
        <w:rPr>
          <w:rStyle w:val="StyleUnderline"/>
          <w:highlight w:val="green"/>
        </w:rPr>
        <w:t>as well as the</w:t>
      </w:r>
      <w:r w:rsidRPr="00003CEC">
        <w:rPr>
          <w:rStyle w:val="StyleUnderline"/>
        </w:rPr>
        <w:t xml:space="preserve"> </w:t>
      </w:r>
      <w:r w:rsidRPr="0055371F">
        <w:rPr>
          <w:rStyle w:val="StyleUnderline"/>
          <w:highlight w:val="green"/>
        </w:rPr>
        <w:t>U</w:t>
      </w:r>
      <w:r w:rsidRPr="00003CEC">
        <w:rPr>
          <w:rStyle w:val="StyleUnderline"/>
        </w:rPr>
        <w:t xml:space="preserve">nited </w:t>
      </w:r>
      <w:r w:rsidRPr="0055371F">
        <w:rPr>
          <w:rStyle w:val="StyleUnderline"/>
          <w:highlight w:val="green"/>
        </w:rPr>
        <w:t>S</w:t>
      </w:r>
      <w:r w:rsidRPr="00003CEC">
        <w:rPr>
          <w:rStyle w:val="StyleUnderline"/>
        </w:rPr>
        <w:t>tates can detect and attribute China’s cyber espionage</w:t>
      </w:r>
      <w:r w:rsidRPr="005D1DBF">
        <w:rPr>
          <w:sz w:val="16"/>
          <w:szCs w:val="16"/>
        </w:rPr>
        <w:t xml:space="preserve">. </w:t>
      </w:r>
      <w:r w:rsidRPr="002F429C">
        <w:rPr>
          <w:sz w:val="14"/>
          <w:szCs w:val="14"/>
        </w:rPr>
        <w:t xml:space="preserve">This fact is based on three differences: China’s opera - </w:t>
      </w:r>
      <w:proofErr w:type="spellStart"/>
      <w:r w:rsidRPr="002F429C">
        <w:rPr>
          <w:sz w:val="14"/>
          <w:szCs w:val="14"/>
        </w:rPr>
        <w:t>tional</w:t>
      </w:r>
      <w:proofErr w:type="spellEnd"/>
      <w:r w:rsidRPr="002F429C">
        <w:rPr>
          <w:sz w:val="14"/>
          <w:szCs w:val="14"/>
        </w:rPr>
        <w:t xml:space="preserve"> security lags U.S. capabilities; China’s ability to detect </w:t>
      </w:r>
      <w:proofErr w:type="spellStart"/>
      <w:r w:rsidRPr="002F429C">
        <w:rPr>
          <w:sz w:val="14"/>
          <w:szCs w:val="14"/>
        </w:rPr>
        <w:t>intru</w:t>
      </w:r>
      <w:proofErr w:type="spellEnd"/>
      <w:r w:rsidRPr="002F429C">
        <w:rPr>
          <w:sz w:val="14"/>
          <w:szCs w:val="14"/>
        </w:rPr>
        <w:t xml:space="preserve"> - </w:t>
      </w:r>
      <w:proofErr w:type="spellStart"/>
      <w:r w:rsidRPr="002F429C">
        <w:rPr>
          <w:sz w:val="14"/>
          <w:szCs w:val="14"/>
        </w:rPr>
        <w:t>sions</w:t>
      </w:r>
      <w:proofErr w:type="spellEnd"/>
      <w:r w:rsidRPr="002F429C">
        <w:rPr>
          <w:sz w:val="14"/>
          <w:szCs w:val="14"/>
        </w:rPr>
        <w:t xml:space="preserve"> lags U.S. capabilities; China’s ability to attribute detected </w:t>
      </w:r>
      <w:proofErr w:type="spellStart"/>
      <w:r w:rsidRPr="002F429C">
        <w:rPr>
          <w:sz w:val="14"/>
          <w:szCs w:val="14"/>
        </w:rPr>
        <w:t>intru</w:t>
      </w:r>
      <w:proofErr w:type="spellEnd"/>
      <w:r w:rsidRPr="002F429C">
        <w:rPr>
          <w:sz w:val="14"/>
          <w:szCs w:val="14"/>
        </w:rPr>
        <w:t xml:space="preserve"> - </w:t>
      </w:r>
      <w:proofErr w:type="spellStart"/>
      <w:r w:rsidRPr="002F429C">
        <w:rPr>
          <w:sz w:val="14"/>
          <w:szCs w:val="14"/>
        </w:rPr>
        <w:t>sions</w:t>
      </w:r>
      <w:proofErr w:type="spellEnd"/>
      <w:r w:rsidRPr="002F429C">
        <w:rPr>
          <w:sz w:val="14"/>
          <w:szCs w:val="14"/>
        </w:rPr>
        <w:t xml:space="preserve"> lags U.S. capabilities</w:t>
      </w:r>
      <w:r w:rsidRPr="005D1DBF">
        <w:rPr>
          <w:sz w:val="16"/>
          <w:szCs w:val="16"/>
        </w:rPr>
        <w:t>.</w:t>
      </w:r>
      <w:r>
        <w:rPr>
          <w:sz w:val="16"/>
          <w:szCs w:val="16"/>
        </w:rPr>
        <w:t xml:space="preserve"> </w:t>
      </w:r>
      <w:r w:rsidRPr="005D1DBF">
        <w:rPr>
          <w:sz w:val="16"/>
          <w:szCs w:val="16"/>
        </w:rPr>
        <w:t>39</w:t>
      </w:r>
      <w:r>
        <w:rPr>
          <w:sz w:val="16"/>
          <w:szCs w:val="16"/>
        </w:rPr>
        <w:t xml:space="preserve"> </w:t>
      </w:r>
      <w:r w:rsidRPr="00003CEC">
        <w:rPr>
          <w:rStyle w:val="StyleUnderline"/>
        </w:rPr>
        <w:t>As long as China’s</w:t>
      </w:r>
      <w:r w:rsidRPr="005D1DBF">
        <w:rPr>
          <w:sz w:val="16"/>
          <w:szCs w:val="16"/>
        </w:rPr>
        <w:t xml:space="preserve"> </w:t>
      </w:r>
      <w:r w:rsidRPr="00003CEC">
        <w:rPr>
          <w:rStyle w:val="StyleUnderline"/>
        </w:rPr>
        <w:t>attribution capabilities substantially lag U.S. capabilities, it may be hard to convince China that such a deal would be fair.</w:t>
      </w:r>
      <w:r w:rsidRPr="005D1DBF">
        <w:rPr>
          <w:sz w:val="16"/>
          <w:szCs w:val="16"/>
        </w:rPr>
        <w:t xml:space="preserve"> Worse, until China gains confidence</w:t>
      </w:r>
      <w:r>
        <w:rPr>
          <w:sz w:val="16"/>
          <w:szCs w:val="16"/>
        </w:rPr>
        <w:t xml:space="preserve"> </w:t>
      </w:r>
      <w:r w:rsidRPr="005D1DBF">
        <w:rPr>
          <w:sz w:val="16"/>
          <w:szCs w:val="16"/>
        </w:rPr>
        <w:t xml:space="preserve">in its own attribution capabilities, it may not believe that U.S. </w:t>
      </w:r>
      <w:proofErr w:type="spellStart"/>
      <w:r w:rsidRPr="005D1DBF">
        <w:rPr>
          <w:sz w:val="16"/>
          <w:szCs w:val="16"/>
        </w:rPr>
        <w:t>attri</w:t>
      </w:r>
      <w:proofErr w:type="spellEnd"/>
      <w:r>
        <w:rPr>
          <w:sz w:val="16"/>
          <w:szCs w:val="16"/>
        </w:rPr>
        <w:t xml:space="preserve"> </w:t>
      </w:r>
      <w:r w:rsidRPr="005D1DBF">
        <w:rPr>
          <w:sz w:val="16"/>
          <w:szCs w:val="16"/>
        </w:rPr>
        <w:t>-</w:t>
      </w:r>
      <w:r>
        <w:rPr>
          <w:sz w:val="16"/>
          <w:szCs w:val="16"/>
        </w:rPr>
        <w:t xml:space="preserve"> </w:t>
      </w:r>
      <w:proofErr w:type="spellStart"/>
      <w:r w:rsidRPr="005D1DBF">
        <w:rPr>
          <w:sz w:val="16"/>
          <w:szCs w:val="16"/>
        </w:rPr>
        <w:t>bution</w:t>
      </w:r>
      <w:proofErr w:type="spellEnd"/>
      <w:r w:rsidRPr="005D1DBF">
        <w:rPr>
          <w:sz w:val="16"/>
          <w:szCs w:val="16"/>
        </w:rPr>
        <w:t xml:space="preserve"> capabilities are particularly good either.</w:t>
      </w:r>
      <w:r>
        <w:rPr>
          <w:sz w:val="16"/>
          <w:szCs w:val="16"/>
        </w:rPr>
        <w:t xml:space="preserve"> </w:t>
      </w:r>
      <w:r w:rsidRPr="005D1DBF">
        <w:rPr>
          <w:sz w:val="16"/>
          <w:szCs w:val="16"/>
        </w:rPr>
        <w:t>40</w:t>
      </w:r>
      <w:r>
        <w:rPr>
          <w:sz w:val="16"/>
          <w:szCs w:val="16"/>
        </w:rPr>
        <w:t xml:space="preserve"> </w:t>
      </w:r>
      <w:r w:rsidRPr="005D1DBF">
        <w:rPr>
          <w:sz w:val="16"/>
          <w:szCs w:val="16"/>
        </w:rPr>
        <w:t>Several respondents</w:t>
      </w:r>
      <w:r>
        <w:rPr>
          <w:sz w:val="16"/>
          <w:szCs w:val="16"/>
        </w:rPr>
        <w:t xml:space="preserve"> </w:t>
      </w:r>
      <w:r w:rsidRPr="005D1DBF">
        <w:rPr>
          <w:sz w:val="16"/>
          <w:szCs w:val="16"/>
        </w:rPr>
        <w:t xml:space="preserve">indicated that </w:t>
      </w:r>
      <w:r w:rsidRPr="0055371F">
        <w:rPr>
          <w:rStyle w:val="StyleUnderline"/>
        </w:rPr>
        <w:t>it would be</w:t>
      </w:r>
      <w:r w:rsidRPr="00003CEC">
        <w:rPr>
          <w:rStyle w:val="StyleUnderline"/>
        </w:rPr>
        <w:t xml:space="preserve"> difficult to have a meaningful agreement without improvements in China’s attribution capabilities</w:t>
      </w:r>
      <w:r w:rsidRPr="005D1DBF">
        <w:rPr>
          <w:sz w:val="16"/>
          <w:szCs w:val="16"/>
        </w:rPr>
        <w:t>.</w:t>
      </w:r>
      <w:r>
        <w:rPr>
          <w:sz w:val="16"/>
          <w:szCs w:val="16"/>
        </w:rPr>
        <w:t xml:space="preserve"> </w:t>
      </w:r>
      <w:r w:rsidRPr="00003CEC">
        <w:rPr>
          <w:sz w:val="14"/>
          <w:szCs w:val="14"/>
        </w:rPr>
        <w:t xml:space="preserve">There are several potential approaches to developing a </w:t>
      </w:r>
      <w:proofErr w:type="spellStart"/>
      <w:r w:rsidRPr="00003CEC">
        <w:rPr>
          <w:sz w:val="14"/>
          <w:szCs w:val="14"/>
        </w:rPr>
        <w:t>trustwor</w:t>
      </w:r>
      <w:proofErr w:type="spellEnd"/>
      <w:r w:rsidRPr="00003CEC">
        <w:rPr>
          <w:sz w:val="14"/>
          <w:szCs w:val="14"/>
        </w:rPr>
        <w:t xml:space="preserve"> - thy attribution mechanism. However, none of them uncontestably solves the problem, and many would be politically difficult for one or both sides to adopt. One option would be to develop a standing, </w:t>
      </w:r>
      <w:proofErr w:type="spellStart"/>
      <w:r w:rsidRPr="00003CEC">
        <w:rPr>
          <w:sz w:val="14"/>
          <w:szCs w:val="14"/>
        </w:rPr>
        <w:t>bilat</w:t>
      </w:r>
      <w:proofErr w:type="spellEnd"/>
      <w:r w:rsidRPr="00003CEC">
        <w:rPr>
          <w:sz w:val="14"/>
          <w:szCs w:val="14"/>
        </w:rPr>
        <w:t xml:space="preserve">- </w:t>
      </w:r>
      <w:proofErr w:type="spellStart"/>
      <w:r w:rsidRPr="00003CEC">
        <w:rPr>
          <w:sz w:val="14"/>
          <w:szCs w:val="14"/>
        </w:rPr>
        <w:t>eral</w:t>
      </w:r>
      <w:proofErr w:type="spellEnd"/>
      <w:r w:rsidRPr="00003CEC">
        <w:rPr>
          <w:sz w:val="14"/>
          <w:szCs w:val="14"/>
        </w:rPr>
        <w:t xml:space="preserve"> fact-finding body to investigate claims of </w:t>
      </w:r>
      <w:proofErr w:type="spellStart"/>
      <w:r w:rsidRPr="00003CEC">
        <w:rPr>
          <w:sz w:val="14"/>
          <w:szCs w:val="14"/>
        </w:rPr>
        <w:t>cyberattack</w:t>
      </w:r>
      <w:proofErr w:type="spellEnd"/>
      <w:r w:rsidRPr="00003CEC">
        <w:rPr>
          <w:sz w:val="14"/>
          <w:szCs w:val="14"/>
        </w:rPr>
        <w:t xml:space="preserve">. The </w:t>
      </w:r>
      <w:proofErr w:type="spellStart"/>
      <w:r w:rsidRPr="00003CEC">
        <w:rPr>
          <w:sz w:val="14"/>
          <w:szCs w:val="14"/>
        </w:rPr>
        <w:t>advan</w:t>
      </w:r>
      <w:proofErr w:type="spellEnd"/>
      <w:r w:rsidRPr="00003CEC">
        <w:rPr>
          <w:sz w:val="14"/>
          <w:szCs w:val="14"/>
        </w:rPr>
        <w:t xml:space="preserve"> - </w:t>
      </w:r>
      <w:proofErr w:type="spellStart"/>
      <w:r w:rsidRPr="00003CEC">
        <w:rPr>
          <w:sz w:val="14"/>
          <w:szCs w:val="14"/>
        </w:rPr>
        <w:t>tages</w:t>
      </w:r>
      <w:proofErr w:type="spellEnd"/>
      <w:r w:rsidRPr="00003CEC">
        <w:rPr>
          <w:sz w:val="14"/>
          <w:szCs w:val="14"/>
        </w:rPr>
        <w:t xml:space="preserve"> to this approach would be that both sides, having participated in the deliberations, would be more likely to accept the outcome of any joint investigation. Such an approach would encounter some risk. A concern for the United States would be that China’s participation in any such body would be beholden to its government and would therefore be unlikely to be free to conclude that </w:t>
      </w:r>
      <w:proofErr w:type="gramStart"/>
      <w:r w:rsidRPr="00003CEC">
        <w:rPr>
          <w:sz w:val="14"/>
          <w:szCs w:val="14"/>
        </w:rPr>
        <w:t>an attack had indeed been carried out by the Chinese government or PLA</w:t>
      </w:r>
      <w:proofErr w:type="gramEnd"/>
      <w:r w:rsidRPr="00003CEC">
        <w:rPr>
          <w:sz w:val="14"/>
          <w:szCs w:val="14"/>
        </w:rPr>
        <w:t>. China, for its part, may fear that U.S. capabilities are so superior that such a standing body would turn into a U.S.-dominated forum in which China would be reduced to spectator status. Alternately, if China’s cyber espionage is indeed sloppier and more broad gauge than U.S. cyber espionage, the cases that are brought to such a body may overwhelmingly or even exclusively be Chinese in origin, which could be both humiliating and disadvantageous for China. Shifting such a body from a bilateral to a multilateral forum might assuage some of these concerns (since both U.S. and China representation would be diluted). One respondent proposed the Inter - national Atomic Energy Agency as a model, but another said it was inappropriate because far more people touch the Internet than interact with their respective country’s nuclear establishment. Additionally, it is unclear whether China would perceive a difference if U.S. experts were replaced by experts (many of whom have ties to the United States) from countries seen by China as friends of the United States</w:t>
      </w:r>
      <w:r w:rsidRPr="005D1DBF">
        <w:rPr>
          <w:sz w:val="16"/>
          <w:szCs w:val="16"/>
        </w:rPr>
        <w:t>.</w:t>
      </w:r>
      <w:r>
        <w:rPr>
          <w:sz w:val="16"/>
          <w:szCs w:val="16"/>
        </w:rPr>
        <w:t xml:space="preserve"> </w:t>
      </w:r>
      <w:r w:rsidRPr="0055371F">
        <w:rPr>
          <w:rStyle w:val="StyleUnderline"/>
          <w:highlight w:val="green"/>
        </w:rPr>
        <w:t>Might these obstacles be</w:t>
      </w:r>
      <w:r w:rsidRPr="00003CEC">
        <w:rPr>
          <w:rStyle w:val="StyleUnderline"/>
        </w:rPr>
        <w:t xml:space="preserve"> </w:t>
      </w:r>
      <w:r w:rsidRPr="0055371F">
        <w:rPr>
          <w:rStyle w:val="StyleUnderline"/>
          <w:highlight w:val="green"/>
        </w:rPr>
        <w:t>lowered if the</w:t>
      </w:r>
      <w:r w:rsidRPr="0055371F">
        <w:rPr>
          <w:sz w:val="16"/>
          <w:szCs w:val="16"/>
          <w:highlight w:val="green"/>
        </w:rPr>
        <w:t xml:space="preserve"> </w:t>
      </w:r>
      <w:r w:rsidRPr="0055371F">
        <w:rPr>
          <w:rStyle w:val="StyleUnderline"/>
          <w:highlight w:val="green"/>
        </w:rPr>
        <w:t>U</w:t>
      </w:r>
      <w:r w:rsidRPr="005D1DBF">
        <w:rPr>
          <w:sz w:val="16"/>
          <w:szCs w:val="16"/>
        </w:rPr>
        <w:t xml:space="preserve">nited </w:t>
      </w:r>
      <w:r w:rsidRPr="0055371F">
        <w:rPr>
          <w:rStyle w:val="StyleUnderline"/>
          <w:highlight w:val="green"/>
        </w:rPr>
        <w:t>S</w:t>
      </w:r>
      <w:r w:rsidRPr="005D1DBF">
        <w:rPr>
          <w:sz w:val="16"/>
          <w:szCs w:val="16"/>
        </w:rPr>
        <w:t xml:space="preserve">tates </w:t>
      </w:r>
      <w:r w:rsidRPr="0055371F">
        <w:rPr>
          <w:rStyle w:val="StyleUnderline"/>
          <w:highlight w:val="green"/>
        </w:rPr>
        <w:t>offered to share its insights</w:t>
      </w:r>
      <w:r w:rsidRPr="00003CEC">
        <w:rPr>
          <w:rStyle w:val="StyleUnderline"/>
        </w:rPr>
        <w:t xml:space="preserve"> </w:t>
      </w:r>
      <w:r w:rsidRPr="0055371F">
        <w:rPr>
          <w:rStyle w:val="StyleUnderline"/>
          <w:highlight w:val="green"/>
        </w:rPr>
        <w:t>into attribution techniques with China in</w:t>
      </w:r>
      <w:r w:rsidRPr="00003CEC">
        <w:rPr>
          <w:rStyle w:val="StyleUnderline"/>
        </w:rPr>
        <w:t xml:space="preserve"> </w:t>
      </w:r>
      <w:r w:rsidRPr="0055371F">
        <w:rPr>
          <w:rStyle w:val="StyleUnderline"/>
          <w:highlight w:val="green"/>
        </w:rPr>
        <w:t>return for China’s</w:t>
      </w:r>
      <w:r w:rsidRPr="00003CEC">
        <w:rPr>
          <w:rStyle w:val="StyleUnderline"/>
        </w:rPr>
        <w:t xml:space="preserve"> </w:t>
      </w:r>
      <w:r w:rsidRPr="0055371F">
        <w:rPr>
          <w:rStyle w:val="StyleUnderline"/>
          <w:highlight w:val="green"/>
        </w:rPr>
        <w:t>willingness to credit</w:t>
      </w:r>
      <w:r w:rsidRPr="00003CEC">
        <w:rPr>
          <w:rStyle w:val="StyleUnderline"/>
        </w:rPr>
        <w:t xml:space="preserve"> </w:t>
      </w:r>
      <w:r w:rsidRPr="0055371F">
        <w:rPr>
          <w:rStyle w:val="StyleUnderline"/>
          <w:highlight w:val="green"/>
        </w:rPr>
        <w:t>such techniques</w:t>
      </w:r>
      <w:r w:rsidRPr="00003CEC">
        <w:rPr>
          <w:rStyle w:val="StyleUnderline"/>
        </w:rPr>
        <w:t xml:space="preserve"> </w:t>
      </w:r>
      <w:r w:rsidRPr="0055371F">
        <w:rPr>
          <w:rStyle w:val="StyleUnderline"/>
          <w:highlight w:val="green"/>
        </w:rPr>
        <w:t xml:space="preserve">as evidence of </w:t>
      </w:r>
      <w:proofErr w:type="spellStart"/>
      <w:r w:rsidRPr="0055371F">
        <w:rPr>
          <w:rStyle w:val="StyleUnderline"/>
          <w:highlight w:val="green"/>
        </w:rPr>
        <w:t>verifica</w:t>
      </w:r>
      <w:proofErr w:type="spellEnd"/>
      <w:r w:rsidRPr="0055371F">
        <w:rPr>
          <w:rStyle w:val="StyleUnderline"/>
          <w:highlight w:val="green"/>
        </w:rPr>
        <w:t xml:space="preserve"> - </w:t>
      </w:r>
      <w:proofErr w:type="spellStart"/>
      <w:r w:rsidRPr="0055371F">
        <w:rPr>
          <w:rStyle w:val="StyleUnderline"/>
          <w:highlight w:val="green"/>
        </w:rPr>
        <w:t>tion</w:t>
      </w:r>
      <w:proofErr w:type="spellEnd"/>
      <w:r w:rsidRPr="0055371F">
        <w:rPr>
          <w:rStyle w:val="StyleUnderline"/>
          <w:highlight w:val="green"/>
        </w:rPr>
        <w:t xml:space="preserve"> and then</w:t>
      </w:r>
      <w:r w:rsidRPr="00003CEC">
        <w:rPr>
          <w:rStyle w:val="StyleUnderline"/>
        </w:rPr>
        <w:t xml:space="preserve"> </w:t>
      </w:r>
      <w:r w:rsidRPr="0055371F">
        <w:rPr>
          <w:rStyle w:val="StyleUnderline"/>
          <w:highlight w:val="green"/>
        </w:rPr>
        <w:t>move to prosecute</w:t>
      </w:r>
      <w:r w:rsidRPr="005D1DBF">
        <w:rPr>
          <w:sz w:val="16"/>
          <w:szCs w:val="16"/>
        </w:rPr>
        <w:t xml:space="preserve"> those who carried out such </w:t>
      </w:r>
      <w:proofErr w:type="spellStart"/>
      <w:r w:rsidRPr="005D1DBF">
        <w:rPr>
          <w:sz w:val="16"/>
          <w:szCs w:val="16"/>
        </w:rPr>
        <w:t>intru</w:t>
      </w:r>
      <w:proofErr w:type="spellEnd"/>
      <w:r>
        <w:rPr>
          <w:sz w:val="16"/>
          <w:szCs w:val="16"/>
        </w:rPr>
        <w:t xml:space="preserve"> </w:t>
      </w:r>
      <w:r w:rsidRPr="005D1DBF">
        <w:rPr>
          <w:sz w:val="16"/>
          <w:szCs w:val="16"/>
        </w:rPr>
        <w:t>-</w:t>
      </w:r>
      <w:r>
        <w:rPr>
          <w:sz w:val="16"/>
          <w:szCs w:val="16"/>
        </w:rPr>
        <w:t xml:space="preserve"> </w:t>
      </w:r>
      <w:proofErr w:type="spellStart"/>
      <w:r w:rsidRPr="005D1DBF">
        <w:rPr>
          <w:sz w:val="16"/>
          <w:szCs w:val="16"/>
        </w:rPr>
        <w:t>sions</w:t>
      </w:r>
      <w:proofErr w:type="spellEnd"/>
      <w:r w:rsidRPr="005D1DBF">
        <w:rPr>
          <w:sz w:val="16"/>
          <w:szCs w:val="16"/>
        </w:rPr>
        <w:t>?</w:t>
      </w:r>
      <w:r>
        <w:rPr>
          <w:sz w:val="16"/>
          <w:szCs w:val="16"/>
        </w:rPr>
        <w:t xml:space="preserve"> </w:t>
      </w:r>
      <w:r w:rsidRPr="005D1DBF">
        <w:rPr>
          <w:rStyle w:val="StyleUnderline"/>
        </w:rPr>
        <w:t>At first glance</w:t>
      </w:r>
      <w:r w:rsidRPr="005D1DBF">
        <w:rPr>
          <w:sz w:val="16"/>
          <w:szCs w:val="16"/>
        </w:rPr>
        <w:t xml:space="preserve">, </w:t>
      </w:r>
      <w:r w:rsidRPr="0055371F">
        <w:rPr>
          <w:rStyle w:val="StyleUnderline"/>
          <w:highlight w:val="green"/>
        </w:rPr>
        <w:t>such a proposal appears</w:t>
      </w:r>
      <w:r w:rsidRPr="005D1DBF">
        <w:rPr>
          <w:rStyle w:val="StyleUnderline"/>
        </w:rPr>
        <w:t xml:space="preserve"> </w:t>
      </w:r>
      <w:r w:rsidRPr="0055371F">
        <w:rPr>
          <w:rStyle w:val="StyleUnderline"/>
          <w:highlight w:val="green"/>
        </w:rPr>
        <w:t>implausible</w:t>
      </w:r>
      <w:r w:rsidRPr="005D1DBF">
        <w:rPr>
          <w:sz w:val="16"/>
          <w:szCs w:val="16"/>
        </w:rPr>
        <w:t>: Under most</w:t>
      </w:r>
      <w:r>
        <w:rPr>
          <w:sz w:val="16"/>
          <w:szCs w:val="16"/>
        </w:rPr>
        <w:t xml:space="preserve"> </w:t>
      </w:r>
      <w:r w:rsidRPr="005D1DBF">
        <w:rPr>
          <w:sz w:val="16"/>
          <w:szCs w:val="16"/>
        </w:rPr>
        <w:t xml:space="preserve">circumstances, countries do not share strategic technology or </w:t>
      </w:r>
      <w:proofErr w:type="spellStart"/>
      <w:r w:rsidRPr="005D1DBF">
        <w:rPr>
          <w:sz w:val="16"/>
          <w:szCs w:val="16"/>
        </w:rPr>
        <w:t>operat</w:t>
      </w:r>
      <w:proofErr w:type="spellEnd"/>
      <w:r>
        <w:rPr>
          <w:sz w:val="16"/>
          <w:szCs w:val="16"/>
        </w:rPr>
        <w:t xml:space="preserve"> </w:t>
      </w:r>
      <w:r w:rsidRPr="005D1DBF">
        <w:rPr>
          <w:sz w:val="16"/>
          <w:szCs w:val="16"/>
        </w:rPr>
        <w:t>-</w:t>
      </w:r>
      <w:r>
        <w:rPr>
          <w:sz w:val="16"/>
          <w:szCs w:val="16"/>
        </w:rPr>
        <w:t xml:space="preserve"> </w:t>
      </w:r>
      <w:proofErr w:type="spellStart"/>
      <w:r w:rsidRPr="005D1DBF">
        <w:rPr>
          <w:sz w:val="16"/>
          <w:szCs w:val="16"/>
        </w:rPr>
        <w:t>ing</w:t>
      </w:r>
      <w:proofErr w:type="spellEnd"/>
      <w:r w:rsidRPr="005D1DBF">
        <w:rPr>
          <w:sz w:val="16"/>
          <w:szCs w:val="16"/>
        </w:rPr>
        <w:t xml:space="preserve"> concepts with potential adversaries. </w:t>
      </w:r>
      <w:r w:rsidRPr="0055371F">
        <w:rPr>
          <w:rStyle w:val="StyleUnderline"/>
          <w:highlight w:val="green"/>
        </w:rPr>
        <w:t>Yet</w:t>
      </w:r>
      <w:r w:rsidRPr="005D1DBF">
        <w:rPr>
          <w:rStyle w:val="StyleUnderline"/>
        </w:rPr>
        <w:t xml:space="preserve">, </w:t>
      </w:r>
      <w:r w:rsidRPr="0055371F">
        <w:rPr>
          <w:rStyle w:val="StyleUnderline"/>
          <w:highlight w:val="green"/>
        </w:rPr>
        <w:t>there have been exceptions</w:t>
      </w:r>
      <w:r w:rsidRPr="005D1DBF">
        <w:rPr>
          <w:rStyle w:val="StyleUnderline"/>
        </w:rPr>
        <w:t xml:space="preserve"> to this general</w:t>
      </w:r>
      <w:r w:rsidRPr="005D1DBF">
        <w:rPr>
          <w:sz w:val="16"/>
          <w:szCs w:val="16"/>
        </w:rPr>
        <w:t xml:space="preserve"> </w:t>
      </w:r>
      <w:r w:rsidRPr="005D1DBF">
        <w:rPr>
          <w:rStyle w:val="StyleUnderline"/>
        </w:rPr>
        <w:t>pattern</w:t>
      </w:r>
      <w:r w:rsidRPr="005D1DBF">
        <w:rPr>
          <w:sz w:val="16"/>
          <w:szCs w:val="16"/>
        </w:rPr>
        <w:t xml:space="preserve">. For example, the </w:t>
      </w:r>
      <w:r w:rsidRPr="0055371F">
        <w:rPr>
          <w:rStyle w:val="StyleUnderline"/>
          <w:highlight w:val="green"/>
        </w:rPr>
        <w:t>U</w:t>
      </w:r>
      <w:r w:rsidRPr="005D1DBF">
        <w:rPr>
          <w:sz w:val="16"/>
          <w:szCs w:val="16"/>
        </w:rPr>
        <w:t xml:space="preserve">nited </w:t>
      </w:r>
      <w:r w:rsidRPr="0055371F">
        <w:rPr>
          <w:rStyle w:val="StyleUnderline"/>
          <w:highlight w:val="green"/>
        </w:rPr>
        <w:t>S</w:t>
      </w:r>
      <w:r w:rsidRPr="005D1DBF">
        <w:rPr>
          <w:sz w:val="16"/>
          <w:szCs w:val="16"/>
        </w:rPr>
        <w:t xml:space="preserve">tates, </w:t>
      </w:r>
      <w:r w:rsidRPr="005D1DBF">
        <w:rPr>
          <w:rStyle w:val="StyleUnderline"/>
        </w:rPr>
        <w:t>in pursuit of nuclear stability</w:t>
      </w:r>
      <w:r w:rsidRPr="005D1DBF">
        <w:rPr>
          <w:sz w:val="16"/>
          <w:szCs w:val="16"/>
        </w:rPr>
        <w:t xml:space="preserve">, </w:t>
      </w:r>
      <w:r w:rsidRPr="0055371F">
        <w:rPr>
          <w:rStyle w:val="StyleUnderline"/>
          <w:highlight w:val="green"/>
        </w:rPr>
        <w:t>encouraged other countries to adopt</w:t>
      </w:r>
      <w:r w:rsidRPr="0055371F">
        <w:rPr>
          <w:sz w:val="16"/>
          <w:szCs w:val="16"/>
          <w:highlight w:val="green"/>
        </w:rPr>
        <w:t xml:space="preserve"> </w:t>
      </w:r>
      <w:r w:rsidRPr="0055371F">
        <w:rPr>
          <w:rStyle w:val="StyleUnderline"/>
          <w:highlight w:val="green"/>
        </w:rPr>
        <w:t>permissive</w:t>
      </w:r>
      <w:r w:rsidRPr="005D1DBF">
        <w:rPr>
          <w:rStyle w:val="StyleUnderline"/>
        </w:rPr>
        <w:t xml:space="preserve"> </w:t>
      </w:r>
      <w:r w:rsidRPr="0055371F">
        <w:rPr>
          <w:rStyle w:val="StyleUnderline"/>
          <w:highlight w:val="green"/>
        </w:rPr>
        <w:t>action links for their</w:t>
      </w:r>
      <w:r w:rsidRPr="005D1DBF">
        <w:rPr>
          <w:rStyle w:val="StyleUnderline"/>
        </w:rPr>
        <w:t xml:space="preserve"> </w:t>
      </w:r>
      <w:r w:rsidRPr="0055371F">
        <w:rPr>
          <w:rStyle w:val="StyleUnderline"/>
          <w:highlight w:val="green"/>
        </w:rPr>
        <w:t>nuclear weapons</w:t>
      </w:r>
      <w:r w:rsidRPr="005D1DBF">
        <w:rPr>
          <w:sz w:val="16"/>
          <w:szCs w:val="16"/>
        </w:rPr>
        <w:t xml:space="preserve"> (a technology that prevents such </w:t>
      </w:r>
      <w:proofErr w:type="spellStart"/>
      <w:r w:rsidRPr="005D1DBF">
        <w:rPr>
          <w:sz w:val="16"/>
          <w:szCs w:val="16"/>
        </w:rPr>
        <w:t>weap</w:t>
      </w:r>
      <w:proofErr w:type="spellEnd"/>
      <w:r>
        <w:rPr>
          <w:sz w:val="16"/>
          <w:szCs w:val="16"/>
        </w:rPr>
        <w:t xml:space="preserve"> </w:t>
      </w:r>
      <w:r w:rsidRPr="005D1DBF">
        <w:rPr>
          <w:sz w:val="16"/>
          <w:szCs w:val="16"/>
        </w:rPr>
        <w:t>-</w:t>
      </w:r>
      <w:r>
        <w:rPr>
          <w:sz w:val="16"/>
          <w:szCs w:val="16"/>
        </w:rPr>
        <w:t xml:space="preserve"> </w:t>
      </w:r>
      <w:proofErr w:type="spellStart"/>
      <w:r w:rsidRPr="005D1DBF">
        <w:rPr>
          <w:sz w:val="16"/>
          <w:szCs w:val="16"/>
        </w:rPr>
        <w:t>ons</w:t>
      </w:r>
      <w:proofErr w:type="spellEnd"/>
      <w:r w:rsidRPr="005D1DBF">
        <w:rPr>
          <w:sz w:val="16"/>
          <w:szCs w:val="16"/>
        </w:rPr>
        <w:t xml:space="preserve"> from being used accidentally or at the instigation of unauthorized</w:t>
      </w:r>
      <w:r>
        <w:rPr>
          <w:sz w:val="16"/>
          <w:szCs w:val="16"/>
        </w:rPr>
        <w:t xml:space="preserve"> </w:t>
      </w:r>
      <w:r w:rsidRPr="005D1DBF">
        <w:rPr>
          <w:sz w:val="16"/>
          <w:szCs w:val="16"/>
        </w:rPr>
        <w:t xml:space="preserve">users). An added benefit is that stronger </w:t>
      </w:r>
      <w:r w:rsidRPr="00165450">
        <w:rPr>
          <w:rStyle w:val="StyleUnderline"/>
          <w:highlight w:val="green"/>
        </w:rPr>
        <w:t>Chinese attribution</w:t>
      </w:r>
      <w:r w:rsidRPr="00165450">
        <w:rPr>
          <w:sz w:val="16"/>
          <w:szCs w:val="16"/>
          <w:highlight w:val="green"/>
        </w:rPr>
        <w:t xml:space="preserve"> </w:t>
      </w:r>
      <w:proofErr w:type="spellStart"/>
      <w:r w:rsidRPr="00165450">
        <w:rPr>
          <w:rStyle w:val="StyleUnderline"/>
          <w:highlight w:val="green"/>
        </w:rPr>
        <w:t>capabili</w:t>
      </w:r>
      <w:proofErr w:type="spellEnd"/>
      <w:r w:rsidRPr="005D1DBF">
        <w:rPr>
          <w:rStyle w:val="StyleUnderline"/>
        </w:rPr>
        <w:t xml:space="preserve"> </w:t>
      </w:r>
      <w:r w:rsidRPr="00165450">
        <w:rPr>
          <w:rStyle w:val="StyleUnderline"/>
          <w:highlight w:val="green"/>
        </w:rPr>
        <w:t>- ties could reduce the</w:t>
      </w:r>
      <w:r w:rsidRPr="005D1DBF">
        <w:rPr>
          <w:rStyle w:val="StyleUnderline"/>
        </w:rPr>
        <w:t xml:space="preserve"> </w:t>
      </w:r>
      <w:r w:rsidRPr="00165450">
        <w:rPr>
          <w:rStyle w:val="StyleUnderline"/>
          <w:highlight w:val="green"/>
        </w:rPr>
        <w:t>chances of a catalytic</w:t>
      </w:r>
      <w:r w:rsidRPr="005D1DBF">
        <w:rPr>
          <w:rStyle w:val="StyleUnderline"/>
        </w:rPr>
        <w:t xml:space="preserve"> </w:t>
      </w:r>
      <w:r w:rsidRPr="00165450">
        <w:rPr>
          <w:rStyle w:val="StyleUnderline"/>
          <w:highlight w:val="green"/>
        </w:rPr>
        <w:t>conflict</w:t>
      </w:r>
      <w:r w:rsidRPr="00165450">
        <w:rPr>
          <w:sz w:val="16"/>
          <w:szCs w:val="16"/>
          <w:highlight w:val="green"/>
        </w:rPr>
        <w:t xml:space="preserve"> </w:t>
      </w:r>
      <w:r w:rsidRPr="00165450">
        <w:rPr>
          <w:rStyle w:val="StyleUnderline"/>
          <w:highlight w:val="green"/>
        </w:rPr>
        <w:t xml:space="preserve">if </w:t>
      </w:r>
      <w:proofErr w:type="gramStart"/>
      <w:r w:rsidRPr="00165450">
        <w:rPr>
          <w:rStyle w:val="StyleUnderline"/>
          <w:highlight w:val="green"/>
        </w:rPr>
        <w:t>China</w:t>
      </w:r>
      <w:r w:rsidRPr="005D1DBF">
        <w:rPr>
          <w:rStyle w:val="StyleUnderline"/>
        </w:rPr>
        <w:t xml:space="preserve"> </w:t>
      </w:r>
      <w:r w:rsidRPr="00165450">
        <w:rPr>
          <w:rStyle w:val="StyleUnderline"/>
          <w:highlight w:val="green"/>
        </w:rPr>
        <w:t>is attacked</w:t>
      </w:r>
      <w:r w:rsidRPr="005D1DBF">
        <w:rPr>
          <w:rStyle w:val="StyleUnderline"/>
        </w:rPr>
        <w:t xml:space="preserve"> </w:t>
      </w:r>
      <w:r w:rsidRPr="00165450">
        <w:rPr>
          <w:rStyle w:val="StyleUnderline"/>
          <w:highlight w:val="green"/>
        </w:rPr>
        <w:t>by someone</w:t>
      </w:r>
      <w:r w:rsidRPr="005D1DBF">
        <w:rPr>
          <w:sz w:val="16"/>
          <w:szCs w:val="16"/>
        </w:rPr>
        <w:t xml:space="preserve"> </w:t>
      </w:r>
      <w:r w:rsidRPr="00165450">
        <w:rPr>
          <w:rStyle w:val="StyleUnderline"/>
          <w:highlight w:val="green"/>
        </w:rPr>
        <w:t>masquerading as a U.S. source</w:t>
      </w:r>
      <w:proofErr w:type="gramEnd"/>
      <w:r w:rsidRPr="005D1DBF">
        <w:rPr>
          <w:sz w:val="16"/>
          <w:szCs w:val="16"/>
        </w:rPr>
        <w:t>. As a practical matter, the</w:t>
      </w:r>
      <w:r>
        <w:rPr>
          <w:sz w:val="16"/>
          <w:szCs w:val="16"/>
        </w:rPr>
        <w:t xml:space="preserve"> </w:t>
      </w:r>
      <w:r w:rsidRPr="00165450">
        <w:rPr>
          <w:rStyle w:val="StyleUnderline"/>
          <w:highlight w:val="green"/>
        </w:rPr>
        <w:t>U</w:t>
      </w:r>
      <w:r w:rsidRPr="005D1DBF">
        <w:rPr>
          <w:sz w:val="16"/>
          <w:szCs w:val="16"/>
        </w:rPr>
        <w:t xml:space="preserve">nited </w:t>
      </w:r>
      <w:r w:rsidRPr="00165450">
        <w:rPr>
          <w:rStyle w:val="StyleUnderline"/>
          <w:highlight w:val="green"/>
        </w:rPr>
        <w:t>S</w:t>
      </w:r>
      <w:r w:rsidRPr="005D1DBF">
        <w:rPr>
          <w:sz w:val="16"/>
          <w:szCs w:val="16"/>
        </w:rPr>
        <w:t xml:space="preserve">tates </w:t>
      </w:r>
      <w:r w:rsidRPr="005D1DBF">
        <w:rPr>
          <w:rStyle w:val="StyleUnderline"/>
        </w:rPr>
        <w:t>need not share what normally</w:t>
      </w:r>
      <w:r w:rsidRPr="005D1DBF">
        <w:rPr>
          <w:sz w:val="16"/>
          <w:szCs w:val="16"/>
        </w:rPr>
        <w:t xml:space="preserve"> </w:t>
      </w:r>
      <w:r w:rsidRPr="005D1DBF">
        <w:rPr>
          <w:rStyle w:val="StyleUnderline"/>
        </w:rPr>
        <w:t xml:space="preserve">would be classified </w:t>
      </w:r>
      <w:proofErr w:type="spellStart"/>
      <w:r w:rsidRPr="005D1DBF">
        <w:rPr>
          <w:rStyle w:val="StyleUnderline"/>
        </w:rPr>
        <w:t>intel</w:t>
      </w:r>
      <w:proofErr w:type="spellEnd"/>
      <w:r w:rsidRPr="005D1DBF">
        <w:rPr>
          <w:rStyle w:val="StyleUnderline"/>
        </w:rPr>
        <w:t xml:space="preserve"> - </w:t>
      </w:r>
      <w:proofErr w:type="spellStart"/>
      <w:r w:rsidRPr="005D1DBF">
        <w:rPr>
          <w:rStyle w:val="StyleUnderline"/>
        </w:rPr>
        <w:t>ligence</w:t>
      </w:r>
      <w:proofErr w:type="spellEnd"/>
      <w:r w:rsidRPr="005D1DBF">
        <w:rPr>
          <w:rStyle w:val="StyleUnderline"/>
        </w:rPr>
        <w:t xml:space="preserve"> sources and methods</w:t>
      </w:r>
      <w:r w:rsidRPr="005D1DBF">
        <w:rPr>
          <w:sz w:val="16"/>
          <w:szCs w:val="16"/>
        </w:rPr>
        <w:t xml:space="preserve">; </w:t>
      </w:r>
      <w:r w:rsidRPr="005D1DBF">
        <w:rPr>
          <w:rStyle w:val="StyleUnderline"/>
        </w:rPr>
        <w:t xml:space="preserve">it </w:t>
      </w:r>
      <w:r w:rsidRPr="00165450">
        <w:rPr>
          <w:rStyle w:val="StyleUnderline"/>
          <w:highlight w:val="green"/>
        </w:rPr>
        <w:t>can leverage</w:t>
      </w:r>
      <w:r w:rsidRPr="005D1DBF">
        <w:rPr>
          <w:rStyle w:val="StyleUnderline"/>
        </w:rPr>
        <w:t xml:space="preserve"> recent </w:t>
      </w:r>
      <w:r w:rsidRPr="00165450">
        <w:rPr>
          <w:rStyle w:val="StyleUnderline"/>
          <w:highlight w:val="green"/>
        </w:rPr>
        <w:t>improvements in private attribution capabilities</w:t>
      </w:r>
      <w:r w:rsidRPr="005D1DBF">
        <w:rPr>
          <w:sz w:val="16"/>
          <w:szCs w:val="16"/>
        </w:rPr>
        <w:t xml:space="preserve"> (most, but not all, of which are </w:t>
      </w:r>
      <w:proofErr w:type="spellStart"/>
      <w:r w:rsidRPr="005D1DBF">
        <w:rPr>
          <w:sz w:val="16"/>
          <w:szCs w:val="16"/>
        </w:rPr>
        <w:t>associ</w:t>
      </w:r>
      <w:proofErr w:type="spellEnd"/>
      <w:r w:rsidRPr="005D1DBF">
        <w:t xml:space="preserve"> </w:t>
      </w:r>
      <w:proofErr w:type="spellStart"/>
      <w:r w:rsidRPr="005D1DBF">
        <w:rPr>
          <w:sz w:val="16"/>
          <w:szCs w:val="16"/>
        </w:rPr>
        <w:t>ated</w:t>
      </w:r>
      <w:proofErr w:type="spellEnd"/>
      <w:r w:rsidRPr="005D1DBF">
        <w:rPr>
          <w:sz w:val="16"/>
          <w:szCs w:val="16"/>
        </w:rPr>
        <w:t xml:space="preserve"> with U.S.-based companies) </w:t>
      </w:r>
      <w:r w:rsidRPr="00165450">
        <w:rPr>
          <w:rStyle w:val="StyleUnderline"/>
          <w:highlight w:val="green"/>
        </w:rPr>
        <w:t>to give China</w:t>
      </w:r>
      <w:r w:rsidRPr="00003CEC">
        <w:rPr>
          <w:rStyle w:val="StyleUnderline"/>
        </w:rPr>
        <w:t xml:space="preserve"> </w:t>
      </w:r>
      <w:r w:rsidRPr="00165450">
        <w:rPr>
          <w:rStyle w:val="StyleUnderline"/>
          <w:highlight w:val="green"/>
        </w:rPr>
        <w:t>more confidence in its own</w:t>
      </w:r>
      <w:r w:rsidRPr="00003CEC">
        <w:rPr>
          <w:rStyle w:val="StyleUnderline"/>
        </w:rPr>
        <w:t xml:space="preserve"> </w:t>
      </w:r>
      <w:r w:rsidRPr="00165450">
        <w:rPr>
          <w:rStyle w:val="StyleUnderline"/>
          <w:highlight w:val="green"/>
        </w:rPr>
        <w:t>attribution capabilities</w:t>
      </w:r>
      <w:r w:rsidRPr="005D1DBF">
        <w:rPr>
          <w:sz w:val="16"/>
          <w:szCs w:val="16"/>
        </w:rPr>
        <w:t>.</w:t>
      </w:r>
      <w:r>
        <w:rPr>
          <w:sz w:val="16"/>
          <w:szCs w:val="16"/>
        </w:rPr>
        <w:t xml:space="preserve"> </w:t>
      </w:r>
    </w:p>
    <w:p w14:paraId="00ED3F21" w14:textId="77777777" w:rsidR="00E21A76" w:rsidRDefault="00E21A76" w:rsidP="00E21A76">
      <w:pPr>
        <w:rPr>
          <w:sz w:val="16"/>
          <w:szCs w:val="16"/>
        </w:rPr>
      </w:pPr>
    </w:p>
    <w:p w14:paraId="1FD2A21C" w14:textId="77777777" w:rsidR="00E21A76" w:rsidRPr="00E21A76" w:rsidRDefault="00E21A76" w:rsidP="00E21A76"/>
    <w:p w14:paraId="513D006F" w14:textId="7288DE2E" w:rsidR="00A43B90" w:rsidRDefault="000F69F2" w:rsidP="000F69F2">
      <w:pPr>
        <w:pStyle w:val="Heading1"/>
      </w:pPr>
      <w:r>
        <w:t>Inherency/AT they say “we’ve had a summit”</w:t>
      </w:r>
    </w:p>
    <w:p w14:paraId="65C65148" w14:textId="59576F93" w:rsidR="001E4FB0" w:rsidRDefault="00895EE7" w:rsidP="001E4FB0">
      <w:pPr>
        <w:pStyle w:val="Heading3"/>
      </w:pPr>
      <w:r>
        <w:t>AT they say “</w:t>
      </w:r>
      <w:r w:rsidR="001E4FB0">
        <w:t xml:space="preserve">Summit </w:t>
      </w:r>
      <w:proofErr w:type="spellStart"/>
      <w:r>
        <w:t>shoulda</w:t>
      </w:r>
      <w:proofErr w:type="spellEnd"/>
      <w:r>
        <w:t xml:space="preserve"> Solved”</w:t>
      </w:r>
      <w:r w:rsidR="001E4FB0">
        <w:t xml:space="preserve"> </w:t>
      </w:r>
    </w:p>
    <w:p w14:paraId="04292335" w14:textId="77777777" w:rsidR="001E4FB0" w:rsidRDefault="001E4FB0" w:rsidP="001E4FB0">
      <w:pPr>
        <w:pStyle w:val="Heading4"/>
      </w:pPr>
      <w:r>
        <w:t xml:space="preserve">Summit could not resolve Cyber Security issues, but opened up an opportunity for further cyber negotiations </w:t>
      </w:r>
    </w:p>
    <w:p w14:paraId="393858E2" w14:textId="77777777" w:rsidR="001E4FB0" w:rsidRDefault="001E4FB0" w:rsidP="001E4FB0">
      <w:r>
        <w:t xml:space="preserve">Lewis, 15 </w:t>
      </w:r>
    </w:p>
    <w:p w14:paraId="41B6AB85" w14:textId="77777777" w:rsidR="001E4FB0" w:rsidRPr="00C77D15" w:rsidRDefault="001E4FB0" w:rsidP="001E4FB0">
      <w:pPr>
        <w:rPr>
          <w:sz w:val="16"/>
          <w:szCs w:val="16"/>
        </w:rPr>
      </w:pPr>
      <w:r w:rsidRPr="00C77D15">
        <w:rPr>
          <w:sz w:val="16"/>
          <w:szCs w:val="16"/>
        </w:rPr>
        <w:t>(</w:t>
      </w:r>
      <w:hyperlink r:id="rId16" w:history="1">
        <w:r w:rsidRPr="00C77D15">
          <w:rPr>
            <w:sz w:val="16"/>
            <w:szCs w:val="16"/>
          </w:rPr>
          <w:t>James Andrew Lewis</w:t>
        </w:r>
      </w:hyperlink>
      <w:r w:rsidRPr="00C77D15">
        <w:rPr>
          <w:sz w:val="16"/>
          <w:szCs w:val="16"/>
        </w:rPr>
        <w:t xml:space="preserve">¶ Senior Vice President and Director, Strategic Technologies Program, “Measuring the Cyber Security Success at the Summit,” CSIS, 11/21/15, </w:t>
      </w:r>
      <w:proofErr w:type="spellStart"/>
      <w:proofErr w:type="gramStart"/>
      <w:r w:rsidRPr="00C77D15">
        <w:rPr>
          <w:sz w:val="16"/>
          <w:szCs w:val="16"/>
        </w:rPr>
        <w:t>doa</w:t>
      </w:r>
      <w:proofErr w:type="spellEnd"/>
      <w:proofErr w:type="gramEnd"/>
      <w:r w:rsidRPr="00C77D15">
        <w:rPr>
          <w:sz w:val="16"/>
          <w:szCs w:val="16"/>
        </w:rPr>
        <w:t xml:space="preserve"> 7/15/16, </w:t>
      </w:r>
      <w:hyperlink r:id="rId17" w:history="1">
        <w:r w:rsidRPr="00C77D15">
          <w:rPr>
            <w:rStyle w:val="Hyperlink"/>
            <w:sz w:val="16"/>
            <w:szCs w:val="16"/>
          </w:rPr>
          <w:t>https://www.csis.org/analysis/measuring-cybersecurity-success-summit/</w:t>
        </w:r>
      </w:hyperlink>
      <w:r w:rsidRPr="00C77D15">
        <w:rPr>
          <w:sz w:val="16"/>
          <w:szCs w:val="16"/>
        </w:rPr>
        <w:t xml:space="preserve"> </w:t>
      </w:r>
      <w:r>
        <w:rPr>
          <w:sz w:val="16"/>
          <w:szCs w:val="16"/>
        </w:rPr>
        <w:t xml:space="preserve">DDI, </w:t>
      </w:r>
      <w:r w:rsidRPr="00C77D15">
        <w:rPr>
          <w:sz w:val="16"/>
          <w:szCs w:val="16"/>
        </w:rPr>
        <w:t>NB)</w:t>
      </w:r>
    </w:p>
    <w:p w14:paraId="17DEE9DB" w14:textId="77777777" w:rsidR="001E4FB0" w:rsidRPr="00C77D15" w:rsidRDefault="001E4FB0" w:rsidP="001E4FB0">
      <w:pPr>
        <w:rPr>
          <w:rStyle w:val="StyleUnderline"/>
        </w:rPr>
      </w:pPr>
      <w:r w:rsidRPr="00C77D15">
        <w:rPr>
          <w:sz w:val="16"/>
          <w:szCs w:val="16"/>
        </w:rPr>
        <w:t xml:space="preserve">If press reports are accurate, </w:t>
      </w:r>
      <w:r w:rsidRPr="00C77D15">
        <w:rPr>
          <w:rStyle w:val="StyleUnderline"/>
        </w:rPr>
        <w:t>it is a welcome development that the United States and China</w:t>
      </w:r>
      <w:r w:rsidRPr="00C77D15">
        <w:rPr>
          <w:sz w:val="16"/>
          <w:szCs w:val="16"/>
        </w:rPr>
        <w:t xml:space="preserve"> (in response to the threat of sanctions) </w:t>
      </w:r>
      <w:r w:rsidRPr="00C77D15">
        <w:rPr>
          <w:rStyle w:val="StyleUnderline"/>
        </w:rPr>
        <w:t xml:space="preserve">have begun negotiations on </w:t>
      </w:r>
      <w:proofErr w:type="spellStart"/>
      <w:r w:rsidRPr="00C77D15">
        <w:rPr>
          <w:rStyle w:val="StyleUnderline"/>
        </w:rPr>
        <w:t>cybersecurity</w:t>
      </w:r>
      <w:proofErr w:type="spellEnd"/>
      <w:r w:rsidRPr="00C77D15">
        <w:rPr>
          <w:sz w:val="16"/>
          <w:szCs w:val="16"/>
        </w:rPr>
        <w:t xml:space="preserve"> in preparation for the upcoming summit. </w:t>
      </w:r>
      <w:r w:rsidRPr="00C77D15">
        <w:rPr>
          <w:rStyle w:val="StyleUnderline"/>
        </w:rPr>
        <w:t>The Obama administration has a unique moment of leverage</w:t>
      </w:r>
      <w:r w:rsidRPr="00C77D15">
        <w:rPr>
          <w:sz w:val="16"/>
          <w:szCs w:val="16"/>
        </w:rPr>
        <w:t xml:space="preserve"> on cyber security with China an</w:t>
      </w:r>
      <w:r w:rsidRPr="00C77D15">
        <w:rPr>
          <w:rStyle w:val="StyleUnderline"/>
        </w:rPr>
        <w:t>d must be careful not to squander it. We cannot expect the summit to “fix” the problem</w:t>
      </w:r>
      <w:r w:rsidRPr="00C77D15">
        <w:rPr>
          <w:sz w:val="16"/>
          <w:szCs w:val="16"/>
        </w:rPr>
        <w:t xml:space="preserve"> – </w:t>
      </w:r>
      <w:r w:rsidRPr="00C77D15">
        <w:rPr>
          <w:rStyle w:val="StyleUnderline"/>
        </w:rPr>
        <w:t>this will be a long process</w:t>
      </w:r>
      <w:r w:rsidRPr="00C77D15">
        <w:rPr>
          <w:sz w:val="16"/>
          <w:szCs w:val="16"/>
        </w:rPr>
        <w:t xml:space="preserve"> if it is serious – but we can look for certain outcomes that can demonstrate whether these presidential talks point to progress or are just another gesture</w:t>
      </w:r>
      <w:proofErr w:type="gramStart"/>
      <w:r w:rsidRPr="00C77D15">
        <w:rPr>
          <w:sz w:val="16"/>
          <w:szCs w:val="16"/>
        </w:rPr>
        <w:t>.¶</w:t>
      </w:r>
      <w:proofErr w:type="gramEnd"/>
      <w:r w:rsidRPr="00C77D15">
        <w:rPr>
          <w:sz w:val="16"/>
          <w:szCs w:val="16"/>
        </w:rPr>
        <w:t xml:space="preserve"> —If the only thing to emerge is an endorsement of the 2015 UN Group of Government Experts Report, hold your applause. The United States and China agreed to this report in June and presidential endorsement does not greatly improve the situation. </w:t>
      </w:r>
      <w:r w:rsidRPr="00C77D15">
        <w:rPr>
          <w:rStyle w:val="StyleUnderline"/>
        </w:rPr>
        <w:t>The norms in the report, while useful, do not deal with the principle source of tension with China</w:t>
      </w:r>
      <w:r w:rsidRPr="00C77D15">
        <w:rPr>
          <w:sz w:val="16"/>
          <w:szCs w:val="16"/>
        </w:rPr>
        <w:t xml:space="preserve"> </w:t>
      </w:r>
      <w:r w:rsidRPr="00C77D15">
        <w:rPr>
          <w:rStyle w:val="StyleUnderline"/>
        </w:rPr>
        <w:t>– espionage and theft of intellectual property</w:t>
      </w:r>
      <w:r w:rsidRPr="00C77D15">
        <w:rPr>
          <w:sz w:val="16"/>
          <w:szCs w:val="16"/>
        </w:rPr>
        <w:t xml:space="preserve"> – and the UN Report includes annoying language proposed by Russia and aimed at the United States that any accusation of hacking must be “substantiated.”¶ —</w:t>
      </w:r>
      <w:r w:rsidRPr="00C77D15">
        <w:rPr>
          <w:rStyle w:val="StyleUnderline"/>
        </w:rPr>
        <w:t>An agreement not to attack critical infrastructure in peacetime is of symbolic value only</w:t>
      </w:r>
      <w:r w:rsidRPr="00C77D15">
        <w:rPr>
          <w:sz w:val="16"/>
          <w:szCs w:val="16"/>
        </w:rPr>
        <w:t>. Neither China nor the United States intends to attack the other’s critical infrastructure in peacetime. This language is already in the June UN Report</w:t>
      </w:r>
      <w:proofErr w:type="gramStart"/>
      <w:r w:rsidRPr="00C77D15">
        <w:rPr>
          <w:sz w:val="16"/>
          <w:szCs w:val="16"/>
        </w:rPr>
        <w:t>.¶</w:t>
      </w:r>
      <w:proofErr w:type="gramEnd"/>
      <w:r w:rsidRPr="00C77D15">
        <w:rPr>
          <w:sz w:val="16"/>
          <w:szCs w:val="16"/>
        </w:rPr>
        <w:t xml:space="preserve"> —A Summit endorsement of a ‘Code of Conduct” for cyberspace would be a major U.S. concession to the Chinese that the United States should not give without some significant and verifiable benefit in return. The code was drafted by Russia and China and its principle aim is to diminish the application of human rights and free access to information. If a reference to the Code of Conduct appears, the United States could try to argue that it meant some other code, but this nuance will be lost on most of the world which will perceive that the initiative in </w:t>
      </w:r>
      <w:proofErr w:type="spellStart"/>
      <w:r w:rsidRPr="00C77D15">
        <w:rPr>
          <w:sz w:val="16"/>
          <w:szCs w:val="16"/>
        </w:rPr>
        <w:t>cybersecurity</w:t>
      </w:r>
      <w:proofErr w:type="spellEnd"/>
      <w:r w:rsidRPr="00C77D15">
        <w:rPr>
          <w:sz w:val="16"/>
          <w:szCs w:val="16"/>
        </w:rPr>
        <w:t xml:space="preserve"> is shifting to Russia and China</w:t>
      </w:r>
      <w:proofErr w:type="gramStart"/>
      <w:r w:rsidRPr="00C77D15">
        <w:rPr>
          <w:sz w:val="16"/>
          <w:szCs w:val="16"/>
        </w:rPr>
        <w:t>.¶</w:t>
      </w:r>
      <w:proofErr w:type="gramEnd"/>
      <w:r w:rsidRPr="00C77D15">
        <w:rPr>
          <w:sz w:val="16"/>
          <w:szCs w:val="16"/>
        </w:rPr>
        <w:t xml:space="preserve"> —If there is no reference to cyber espionage and no process to work on it, any summit agreement has not addressed the most important source of tension between the two countries. The Chinese will likely not want any reference to espionage in any document – no country would – but language that talks about the need to continue discussions to address other significant issues between the two counties and which identifies a process to do so would indicate success</w:t>
      </w:r>
      <w:proofErr w:type="gramStart"/>
      <w:r w:rsidRPr="00C77D15">
        <w:rPr>
          <w:sz w:val="16"/>
          <w:szCs w:val="16"/>
        </w:rPr>
        <w:t>.¶</w:t>
      </w:r>
      <w:proofErr w:type="gramEnd"/>
      <w:r w:rsidRPr="00C77D15">
        <w:rPr>
          <w:sz w:val="16"/>
          <w:szCs w:val="16"/>
        </w:rPr>
        <w:t xml:space="preserve"> —If the summit agrees to simply restart the bilateral </w:t>
      </w:r>
      <w:proofErr w:type="spellStart"/>
      <w:r w:rsidRPr="00C77D15">
        <w:rPr>
          <w:sz w:val="16"/>
          <w:szCs w:val="16"/>
        </w:rPr>
        <w:t>cybersecurity</w:t>
      </w:r>
      <w:proofErr w:type="spellEnd"/>
      <w:r w:rsidRPr="00C77D15">
        <w:rPr>
          <w:sz w:val="16"/>
          <w:szCs w:val="16"/>
        </w:rPr>
        <w:t xml:space="preserve"> working group, it will indicate a lack of seriousness on China’s part. The working group was seen by China as a concession to the United States intended to channel American discontent into harmless exchanges. It was not senior enough to reach agreement and not connected to any larger negotiation that could have produced agreement. A working group is useful only if it is subsidiary to political-level talks</w:t>
      </w:r>
      <w:proofErr w:type="gramStart"/>
      <w:r w:rsidRPr="00C77D15">
        <w:rPr>
          <w:sz w:val="16"/>
          <w:szCs w:val="16"/>
        </w:rPr>
        <w:t>.¶</w:t>
      </w:r>
      <w:proofErr w:type="gramEnd"/>
      <w:r w:rsidRPr="00C77D15">
        <w:rPr>
          <w:sz w:val="16"/>
          <w:szCs w:val="16"/>
        </w:rPr>
        <w:t xml:space="preserve"> —</w:t>
      </w:r>
      <w:r w:rsidRPr="00C77D15">
        <w:rPr>
          <w:rStyle w:val="StyleUnderline"/>
        </w:rPr>
        <w:t xml:space="preserve">The Summit would be successful if it was able to define and initiate a political level negotiation </w:t>
      </w:r>
      <w:r w:rsidRPr="00C77D15">
        <w:rPr>
          <w:sz w:val="16"/>
          <w:szCs w:val="16"/>
        </w:rPr>
        <w:t xml:space="preserve">(e.g. at the sub-cabinet level), </w:t>
      </w:r>
      <w:r w:rsidRPr="00C77D15">
        <w:rPr>
          <w:rStyle w:val="StyleUnderline"/>
        </w:rPr>
        <w:t>like the arms control negation with the Soviets in the 1970s and 1980s</w:t>
      </w:r>
      <w:r w:rsidRPr="00C77D15">
        <w:rPr>
          <w:sz w:val="16"/>
          <w:szCs w:val="16"/>
        </w:rPr>
        <w:t xml:space="preserve">. These talks should be open ended. </w:t>
      </w:r>
      <w:r w:rsidRPr="00C77D15">
        <w:rPr>
          <w:rStyle w:val="StyleUnderline"/>
        </w:rPr>
        <w:t xml:space="preserve">A corollary would be to create regular military-to-military talks on </w:t>
      </w:r>
      <w:proofErr w:type="spellStart"/>
      <w:r w:rsidRPr="00C77D15">
        <w:rPr>
          <w:rStyle w:val="StyleUnderline"/>
        </w:rPr>
        <w:t>cybersecurity</w:t>
      </w:r>
      <w:proofErr w:type="spellEnd"/>
      <w:r w:rsidRPr="00C77D15">
        <w:rPr>
          <w:rStyle w:val="StyleUnderline"/>
        </w:rPr>
        <w:t xml:space="preserve"> between the Peoples Liberation Army and senior U.S. military officials</w:t>
      </w:r>
      <w:r w:rsidRPr="00C77D15">
        <w:rPr>
          <w:sz w:val="16"/>
          <w:szCs w:val="16"/>
        </w:rPr>
        <w:t xml:space="preserve">. The Chinese have resisted such talks even though it is the PLA that is largely responsible for hacking. The Foreign Ministry has not been a serious interlocutor on </w:t>
      </w:r>
      <w:proofErr w:type="spellStart"/>
      <w:r w:rsidRPr="00C77D15">
        <w:rPr>
          <w:sz w:val="16"/>
          <w:szCs w:val="16"/>
        </w:rPr>
        <w:t>cybersecurity</w:t>
      </w:r>
      <w:proofErr w:type="spellEnd"/>
      <w:r w:rsidRPr="00C77D15">
        <w:rPr>
          <w:sz w:val="16"/>
          <w:szCs w:val="16"/>
        </w:rPr>
        <w:t xml:space="preserve">. </w:t>
      </w:r>
      <w:r w:rsidRPr="00C77D15">
        <w:rPr>
          <w:rStyle w:val="StyleUnderline"/>
        </w:rPr>
        <w:t>Given the difficulty of the problem, the lack of trust, and the importance of cyber espionage to powerful constituencies in China, the most tangible result would involve agreement on process since there is really no near-term “fix.”¶</w:t>
      </w:r>
      <w:r w:rsidRPr="00C77D15">
        <w:rPr>
          <w:sz w:val="16"/>
          <w:szCs w:val="16"/>
        </w:rPr>
        <w:t xml:space="preserve"> —</w:t>
      </w:r>
      <w:proofErr w:type="spellStart"/>
      <w:r w:rsidRPr="00C77D15">
        <w:rPr>
          <w:sz w:val="16"/>
          <w:szCs w:val="16"/>
        </w:rPr>
        <w:t>Cybersecurity</w:t>
      </w:r>
      <w:proofErr w:type="spellEnd"/>
      <w:r w:rsidRPr="00C77D15">
        <w:rPr>
          <w:sz w:val="16"/>
          <w:szCs w:val="16"/>
        </w:rPr>
        <w:t xml:space="preserve"> can’t be addressed in a vacuum. It is not sui generis but a product of the larger security and trade issues that dog the evolving bilateral relationship. At a minimum, there should be </w:t>
      </w:r>
      <w:proofErr w:type="gramStart"/>
      <w:r w:rsidRPr="00C77D15">
        <w:rPr>
          <w:sz w:val="16"/>
          <w:szCs w:val="16"/>
        </w:rPr>
        <w:t>a recognition</w:t>
      </w:r>
      <w:proofErr w:type="gramEnd"/>
      <w:r w:rsidRPr="00C77D15">
        <w:rPr>
          <w:sz w:val="16"/>
          <w:szCs w:val="16"/>
        </w:rPr>
        <w:t xml:space="preserve"> that China’s new, restrictive laws and rules that apply to American tech companies are as important a part of the </w:t>
      </w:r>
      <w:proofErr w:type="spellStart"/>
      <w:r w:rsidRPr="00C77D15">
        <w:rPr>
          <w:sz w:val="16"/>
          <w:szCs w:val="16"/>
        </w:rPr>
        <w:t>cybersecurity</w:t>
      </w:r>
      <w:proofErr w:type="spellEnd"/>
      <w:r w:rsidRPr="00C77D15">
        <w:rPr>
          <w:sz w:val="16"/>
          <w:szCs w:val="16"/>
        </w:rPr>
        <w:t xml:space="preserve"> problem as critical infrastructure protection and a serious negotiation must address them. This means that anything that emerges from the summit must create linkages (another term from the arms control lexicon) among issues that the United States currently keeps separate – critical infrastructure, intellectual property protection, governance and trade. This broad approach runs counter to the bureaucratic division in the U.S. government, but it will be more difficult to reach a sustainable agreement if they are not included in any agenda. This, of course, argues for a senior, political level negotiator who can transcend bureaucratic stovepipes</w:t>
      </w:r>
      <w:proofErr w:type="gramStart"/>
      <w:r w:rsidRPr="00C77D15">
        <w:rPr>
          <w:sz w:val="16"/>
          <w:szCs w:val="16"/>
        </w:rPr>
        <w:t>.¶</w:t>
      </w:r>
      <w:proofErr w:type="gramEnd"/>
      <w:r w:rsidRPr="00C77D15">
        <w:rPr>
          <w:sz w:val="16"/>
          <w:szCs w:val="16"/>
        </w:rPr>
        <w:t xml:space="preserve"> </w:t>
      </w:r>
      <w:r w:rsidRPr="00C77D15">
        <w:rPr>
          <w:rStyle w:val="StyleUnderline"/>
        </w:rPr>
        <w:t>There is always a temptation at summits to focus on deliverables and to prefer good news to bad</w:t>
      </w:r>
      <w:r w:rsidRPr="00C77D15">
        <w:rPr>
          <w:sz w:val="16"/>
          <w:szCs w:val="16"/>
        </w:rPr>
        <w:t xml:space="preserve">, but this gives the other side an advantage and settling on a “good news” deliverable means the </w:t>
      </w:r>
      <w:r w:rsidRPr="00C77D15">
        <w:rPr>
          <w:rStyle w:val="StyleUnderline"/>
        </w:rPr>
        <w:t xml:space="preserve">problem of </w:t>
      </w:r>
      <w:proofErr w:type="spellStart"/>
      <w:r w:rsidRPr="00C77D15">
        <w:rPr>
          <w:rStyle w:val="StyleUnderline"/>
        </w:rPr>
        <w:t>cybersecurity</w:t>
      </w:r>
      <w:proofErr w:type="spellEnd"/>
      <w:r w:rsidRPr="00C77D15">
        <w:rPr>
          <w:rStyle w:val="StyleUnderline"/>
        </w:rPr>
        <w:t xml:space="preserve"> will continue to be a source of tension and any agreement will be ineffective and unsustainable.</w:t>
      </w:r>
      <w:r w:rsidRPr="00C77D15">
        <w:rPr>
          <w:sz w:val="16"/>
          <w:szCs w:val="16"/>
        </w:rPr>
        <w:t xml:space="preserve"> The </w:t>
      </w:r>
      <w:r w:rsidRPr="00C77D15">
        <w:rPr>
          <w:rStyle w:val="StyleUnderline"/>
        </w:rPr>
        <w:t>best outcome would be to begin a serious, senior level negotiating process that addresses the full range of issues</w:t>
      </w:r>
      <w:r w:rsidRPr="00C77D15">
        <w:rPr>
          <w:sz w:val="16"/>
          <w:szCs w:val="16"/>
        </w:rPr>
        <w:t xml:space="preserve">. The worst outcome would be one that endorsed already-agreed report language and restarted unproductive working level discussions. </w:t>
      </w:r>
      <w:r w:rsidRPr="00C77D15">
        <w:rPr>
          <w:rStyle w:val="StyleUnderline"/>
        </w:rPr>
        <w:t xml:space="preserve">The summit will not solve the </w:t>
      </w:r>
      <w:proofErr w:type="spellStart"/>
      <w:r w:rsidRPr="00C77D15">
        <w:rPr>
          <w:rStyle w:val="StyleUnderline"/>
        </w:rPr>
        <w:t>cybersecurity</w:t>
      </w:r>
      <w:proofErr w:type="spellEnd"/>
      <w:r w:rsidRPr="00C77D15">
        <w:rPr>
          <w:rStyle w:val="StyleUnderline"/>
        </w:rPr>
        <w:t xml:space="preserve"> problem, but if it is done right, it can be the beginning of a solution.</w:t>
      </w:r>
    </w:p>
    <w:p w14:paraId="5DBE368C" w14:textId="77777777" w:rsidR="001E4FB0" w:rsidRPr="00C77D15" w:rsidRDefault="001E4FB0" w:rsidP="001E4FB0">
      <w:pPr>
        <w:rPr>
          <w:rStyle w:val="StyleUnderline"/>
        </w:rPr>
      </w:pPr>
    </w:p>
    <w:p w14:paraId="653F7758" w14:textId="77777777" w:rsidR="001E4FB0" w:rsidRDefault="001E4FB0" w:rsidP="001E4FB0">
      <w:pPr>
        <w:pStyle w:val="Heading4"/>
      </w:pPr>
      <w:r>
        <w:t xml:space="preserve">2015 Summit was a necessary step but not sufficient to stopping Chinese Cyber Attacks </w:t>
      </w:r>
    </w:p>
    <w:p w14:paraId="4ED246AE" w14:textId="77777777" w:rsidR="001E4FB0" w:rsidRDefault="001E4FB0" w:rsidP="001E4FB0">
      <w:r>
        <w:t xml:space="preserve">Segal, 16 </w:t>
      </w:r>
    </w:p>
    <w:p w14:paraId="73EE67A3" w14:textId="77777777" w:rsidR="001E4FB0" w:rsidRPr="0021054C" w:rsidRDefault="001E4FB0" w:rsidP="001E4FB0">
      <w:pPr>
        <w:rPr>
          <w:sz w:val="16"/>
          <w:szCs w:val="16"/>
        </w:rPr>
      </w:pPr>
      <w:r w:rsidRPr="0021054C">
        <w:rPr>
          <w:sz w:val="16"/>
          <w:szCs w:val="16"/>
        </w:rPr>
        <w:t xml:space="preserve">(Adam Segal Maurice R. Greenberg Senior Fellow for China Studies and Director of the Digital and cyberspace Policy Program, “The Top Five Cyber Policy Developments of 2015: United States- China Cyber Agreement,” Council on Foreign Relations, 1/6/16, </w:t>
      </w:r>
      <w:proofErr w:type="spellStart"/>
      <w:r w:rsidRPr="0021054C">
        <w:rPr>
          <w:sz w:val="16"/>
          <w:szCs w:val="16"/>
        </w:rPr>
        <w:t>doa</w:t>
      </w:r>
      <w:proofErr w:type="spellEnd"/>
      <w:r w:rsidRPr="0021054C">
        <w:rPr>
          <w:sz w:val="16"/>
          <w:szCs w:val="16"/>
        </w:rPr>
        <w:t xml:space="preserve"> 7/15/16</w:t>
      </w:r>
      <w:proofErr w:type="gramStart"/>
      <w:r w:rsidRPr="0021054C">
        <w:rPr>
          <w:sz w:val="16"/>
          <w:szCs w:val="16"/>
        </w:rPr>
        <w:t xml:space="preserve">,  </w:t>
      </w:r>
      <w:proofErr w:type="gramEnd"/>
      <w:r>
        <w:fldChar w:fldCharType="begin"/>
      </w:r>
      <w:r>
        <w:instrText xml:space="preserve"> HYPERLINK "http://blogs.cfr.org/cyber/2016/01/04/top-5-us-china-cyber-agreement/" </w:instrText>
      </w:r>
      <w:r>
        <w:fldChar w:fldCharType="separate"/>
      </w:r>
      <w:r w:rsidRPr="0021054C">
        <w:rPr>
          <w:rStyle w:val="Hyperlink"/>
          <w:sz w:val="16"/>
          <w:szCs w:val="16"/>
        </w:rPr>
        <w:t>http://blogs.cfr.org/cyber/2016/01/04/top-5-us-china-cyber-agreement/</w:t>
      </w:r>
      <w:r>
        <w:rPr>
          <w:rStyle w:val="Hyperlink"/>
          <w:sz w:val="16"/>
          <w:szCs w:val="16"/>
        </w:rPr>
        <w:fldChar w:fldCharType="end"/>
      </w:r>
      <w:r w:rsidRPr="0021054C">
        <w:rPr>
          <w:sz w:val="16"/>
          <w:szCs w:val="16"/>
        </w:rPr>
        <w:t xml:space="preserve"> </w:t>
      </w:r>
      <w:r>
        <w:rPr>
          <w:sz w:val="16"/>
          <w:szCs w:val="16"/>
        </w:rPr>
        <w:t xml:space="preserve">DDI, </w:t>
      </w:r>
      <w:r w:rsidRPr="0021054C">
        <w:rPr>
          <w:sz w:val="16"/>
          <w:szCs w:val="16"/>
        </w:rPr>
        <w:t>NB)</w:t>
      </w:r>
    </w:p>
    <w:p w14:paraId="1C0ABDAC" w14:textId="77777777" w:rsidR="001E4FB0" w:rsidRPr="0021054C" w:rsidRDefault="001E4FB0" w:rsidP="001E4FB0">
      <w:pPr>
        <w:rPr>
          <w:rStyle w:val="StyleUnderline"/>
        </w:rPr>
      </w:pPr>
      <w:r w:rsidRPr="0021054C">
        <w:rPr>
          <w:rStyle w:val="StyleUnderline"/>
        </w:rPr>
        <w:t xml:space="preserve">Was the agreement a real </w:t>
      </w:r>
      <w:hyperlink r:id="rId18" w:history="1">
        <w:r w:rsidRPr="0021054C">
          <w:rPr>
            <w:rStyle w:val="StyleUnderline"/>
          </w:rPr>
          <w:t>breakthrough</w:t>
        </w:r>
      </w:hyperlink>
      <w:r w:rsidRPr="0021054C">
        <w:t xml:space="preserve">, </w:t>
      </w:r>
      <w:r w:rsidRPr="0021054C">
        <w:rPr>
          <w:rStyle w:val="StyleUnderline"/>
        </w:rPr>
        <w:t>or just a tactical maneuver by China,</w:t>
      </w:r>
      <w:r w:rsidRPr="0021054C">
        <w:t xml:space="preserve"> </w:t>
      </w:r>
      <w:r w:rsidRPr="0021054C">
        <w:rPr>
          <w:sz w:val="16"/>
          <w:szCs w:val="16"/>
        </w:rPr>
        <w:t xml:space="preserve">an effort to prevent Washington from levying sanctions and disrupting a summit that was important politically for President Xi? There was positive follow up in the </w:t>
      </w:r>
      <w:r w:rsidRPr="0021054C">
        <w:rPr>
          <w:sz w:val="16"/>
          <w:szCs w:val="16"/>
        </w:rPr>
        <w:fldChar w:fldCharType="begin"/>
      </w:r>
      <w:r w:rsidRPr="0021054C">
        <w:rPr>
          <w:sz w:val="16"/>
          <w:szCs w:val="16"/>
        </w:rPr>
        <w:instrText xml:space="preserve"> HYPERLINK "http://www.dhs.gov/news/2015/12/02/first-us-china-high-level-joint-dialogue-cybercrime-and-related-issues-summary" \t "_blank" </w:instrText>
      </w:r>
      <w:r w:rsidRPr="0021054C">
        <w:rPr>
          <w:sz w:val="16"/>
          <w:szCs w:val="16"/>
        </w:rPr>
      </w:r>
      <w:r w:rsidRPr="0021054C">
        <w:rPr>
          <w:sz w:val="16"/>
          <w:szCs w:val="16"/>
        </w:rPr>
        <w:fldChar w:fldCharType="separate"/>
      </w:r>
      <w:r w:rsidRPr="0021054C">
        <w:rPr>
          <w:sz w:val="16"/>
          <w:szCs w:val="16"/>
        </w:rPr>
        <w:t>first round of cyber talks</w:t>
      </w:r>
      <w:r w:rsidRPr="0021054C">
        <w:rPr>
          <w:sz w:val="16"/>
          <w:szCs w:val="16"/>
        </w:rPr>
        <w:fldChar w:fldCharType="end"/>
      </w:r>
      <w:r w:rsidRPr="0021054C">
        <w:rPr>
          <w:sz w:val="16"/>
          <w:szCs w:val="16"/>
        </w:rPr>
        <w:t xml:space="preserve"> between the Department of Homeland Security and Chinese Ministry of Public Security in December 2015.</w:t>
      </w:r>
      <w:r w:rsidRPr="0021054C">
        <w:t xml:space="preserve"> </w:t>
      </w:r>
      <w:r w:rsidRPr="0021054C">
        <w:rPr>
          <w:rStyle w:val="StyleUnderline"/>
        </w:rPr>
        <w:t>The two sides agreed on guidelines for requesting assistance on cybercrime or other malicious cyber activities</w:t>
      </w:r>
      <w:r w:rsidRPr="0021054C">
        <w:t xml:space="preserve">, </w:t>
      </w:r>
      <w:r w:rsidRPr="0021054C">
        <w:rPr>
          <w:sz w:val="16"/>
          <w:szCs w:val="16"/>
        </w:rPr>
        <w:t>as well as to conduct “tabletop exercises” in spring 2016 and to define procedures for use of the hotline also reported that China arrested some hackers before the summit, but the arrests were not publicized in China and the United States government has not confirmed. Security experts outside of China with connections to Chinese hackers have suggested that those arrested supplied malware to the PLA, but are not PLA operators</w:t>
      </w:r>
      <w:proofErr w:type="gramStart"/>
      <w:r w:rsidRPr="0021054C">
        <w:rPr>
          <w:sz w:val="16"/>
          <w:szCs w:val="16"/>
        </w:rPr>
        <w:t>.¶</w:t>
      </w:r>
      <w:proofErr w:type="gramEnd"/>
      <w:r w:rsidRPr="0021054C">
        <w:rPr>
          <w:sz w:val="16"/>
          <w:szCs w:val="16"/>
        </w:rPr>
        <w:t xml:space="preserve"> In addition, after years of promoting the norm against cyber industrial espionage, the U.S. announcement was followed by a similar agreement between the </w:t>
      </w:r>
      <w:r w:rsidRPr="0021054C">
        <w:rPr>
          <w:sz w:val="16"/>
          <w:szCs w:val="16"/>
        </w:rPr>
        <w:fldChar w:fldCharType="begin"/>
      </w:r>
      <w:r w:rsidRPr="0021054C">
        <w:rPr>
          <w:sz w:val="16"/>
          <w:szCs w:val="16"/>
        </w:rPr>
        <w:instrText xml:space="preserve"> HYPERLINK "http://thehill.com/policy/cybersecurity/257602-uk-china-mirror-us-anti-hacking-pact" \t "_blank" </w:instrText>
      </w:r>
      <w:r w:rsidRPr="0021054C">
        <w:rPr>
          <w:sz w:val="16"/>
          <w:szCs w:val="16"/>
        </w:rPr>
      </w:r>
      <w:r w:rsidRPr="0021054C">
        <w:rPr>
          <w:sz w:val="16"/>
          <w:szCs w:val="16"/>
        </w:rPr>
        <w:fldChar w:fldCharType="separate"/>
      </w:r>
      <w:r w:rsidRPr="0021054C">
        <w:rPr>
          <w:sz w:val="16"/>
          <w:szCs w:val="16"/>
        </w:rPr>
        <w:t>UK and China</w:t>
      </w:r>
      <w:r w:rsidRPr="0021054C">
        <w:rPr>
          <w:sz w:val="16"/>
          <w:szCs w:val="16"/>
        </w:rPr>
        <w:fldChar w:fldCharType="end"/>
      </w:r>
      <w:r w:rsidRPr="0021054C">
        <w:rPr>
          <w:sz w:val="16"/>
          <w:szCs w:val="16"/>
        </w:rPr>
        <w:t xml:space="preserve">, and a report that </w:t>
      </w:r>
      <w:r w:rsidRPr="0021054C">
        <w:rPr>
          <w:sz w:val="16"/>
          <w:szCs w:val="16"/>
        </w:rPr>
        <w:fldChar w:fldCharType="begin"/>
      </w:r>
      <w:r w:rsidRPr="0021054C">
        <w:rPr>
          <w:sz w:val="16"/>
          <w:szCs w:val="16"/>
        </w:rPr>
        <w:instrText xml:space="preserve"> HYPERLINK "http://www.scmp.com/news/china/diplomacy-defence/article/1877288/china-and-germany-aim-reach-commercial-cyberspying-deal" \t "_blank" </w:instrText>
      </w:r>
      <w:r w:rsidRPr="0021054C">
        <w:rPr>
          <w:sz w:val="16"/>
          <w:szCs w:val="16"/>
        </w:rPr>
      </w:r>
      <w:r w:rsidRPr="0021054C">
        <w:rPr>
          <w:sz w:val="16"/>
          <w:szCs w:val="16"/>
        </w:rPr>
        <w:fldChar w:fldCharType="separate"/>
      </w:r>
      <w:r w:rsidRPr="0021054C">
        <w:rPr>
          <w:sz w:val="16"/>
          <w:szCs w:val="16"/>
        </w:rPr>
        <w:t>Berlin</w:t>
      </w:r>
      <w:r w:rsidRPr="0021054C">
        <w:rPr>
          <w:sz w:val="16"/>
          <w:szCs w:val="16"/>
        </w:rPr>
        <w:fldChar w:fldCharType="end"/>
      </w:r>
      <w:r w:rsidRPr="0021054C">
        <w:rPr>
          <w:sz w:val="16"/>
          <w:szCs w:val="16"/>
        </w:rPr>
        <w:t xml:space="preserve"> would sign a “no cyber theft” deal with Beijing in 2016. In November 2015, China, Brazil, Russia, the United States, and other members of the </w:t>
      </w:r>
      <w:r w:rsidRPr="0021054C">
        <w:rPr>
          <w:sz w:val="16"/>
          <w:szCs w:val="16"/>
        </w:rPr>
        <w:fldChar w:fldCharType="begin"/>
      </w:r>
      <w:r w:rsidRPr="0021054C">
        <w:rPr>
          <w:sz w:val="16"/>
          <w:szCs w:val="16"/>
        </w:rPr>
        <w:instrText xml:space="preserve"> HYPERLINK "http://blogs.state.gov/stories/2015/12/03/g20-growing-international-consensus-stability-cyberspace" \t "_blank" </w:instrText>
      </w:r>
      <w:r w:rsidRPr="0021054C">
        <w:rPr>
          <w:sz w:val="16"/>
          <w:szCs w:val="16"/>
        </w:rPr>
      </w:r>
      <w:r w:rsidRPr="0021054C">
        <w:rPr>
          <w:sz w:val="16"/>
          <w:szCs w:val="16"/>
        </w:rPr>
        <w:fldChar w:fldCharType="separate"/>
      </w:r>
      <w:r w:rsidRPr="0021054C">
        <w:rPr>
          <w:sz w:val="16"/>
          <w:szCs w:val="16"/>
        </w:rPr>
        <w:t>G20</w:t>
      </w:r>
      <w:r w:rsidRPr="0021054C">
        <w:rPr>
          <w:sz w:val="16"/>
          <w:szCs w:val="16"/>
        </w:rPr>
        <w:fldChar w:fldCharType="end"/>
      </w:r>
      <w:r w:rsidRPr="0021054C">
        <w:rPr>
          <w:sz w:val="16"/>
          <w:szCs w:val="16"/>
        </w:rPr>
        <w:t xml:space="preserve"> accepted the norm against conducting or supporting the cyber-enabled theft of intellectual property</w:t>
      </w:r>
      <w:proofErr w:type="gramStart"/>
      <w:r w:rsidRPr="0021054C">
        <w:rPr>
          <w:rStyle w:val="StyleUnderline"/>
        </w:rPr>
        <w:t>.¶</w:t>
      </w:r>
      <w:proofErr w:type="gramEnd"/>
      <w:r w:rsidRPr="0021054C">
        <w:rPr>
          <w:rStyle w:val="StyleUnderline"/>
        </w:rPr>
        <w:t xml:space="preserve"> This diplomatic effort is important progress, but early reports on whether these statements have had any affect on the scope and scale of </w:t>
      </w:r>
      <w:proofErr w:type="spellStart"/>
      <w:r w:rsidRPr="0021054C">
        <w:rPr>
          <w:rStyle w:val="StyleUnderline"/>
        </w:rPr>
        <w:t>cyberattacks</w:t>
      </w:r>
      <w:proofErr w:type="spellEnd"/>
      <w:r w:rsidRPr="0021054C">
        <w:rPr>
          <w:rStyle w:val="StyleUnderline"/>
        </w:rPr>
        <w:t xml:space="preserve"> on U.S. companies have been mixed at best.</w:t>
      </w:r>
      <w:r w:rsidRPr="0021054C">
        <w:rPr>
          <w:sz w:val="16"/>
          <w:szCs w:val="16"/>
        </w:rPr>
        <w:t xml:space="preserve"> Just three weeks after the agreement, </w:t>
      </w:r>
      <w:proofErr w:type="spellStart"/>
      <w:r w:rsidRPr="0021054C">
        <w:rPr>
          <w:sz w:val="16"/>
          <w:szCs w:val="16"/>
        </w:rPr>
        <w:t>cybersecurity</w:t>
      </w:r>
      <w:proofErr w:type="spellEnd"/>
      <w:r w:rsidRPr="0021054C">
        <w:rPr>
          <w:sz w:val="16"/>
          <w:szCs w:val="16"/>
        </w:rPr>
        <w:t xml:space="preserve"> companies reported new attacks on </w:t>
      </w:r>
      <w:r w:rsidRPr="0021054C">
        <w:rPr>
          <w:sz w:val="16"/>
          <w:szCs w:val="16"/>
        </w:rPr>
        <w:fldChar w:fldCharType="begin"/>
      </w:r>
      <w:r w:rsidRPr="0021054C">
        <w:rPr>
          <w:sz w:val="16"/>
          <w:szCs w:val="16"/>
        </w:rPr>
        <w:instrText xml:space="preserve"> HYPERLINK "http://www.reuters.com/article/us-usa-china-cybersecurity-idUSKCN0SD0AT20151020" \t "_blank" </w:instrText>
      </w:r>
      <w:r w:rsidRPr="0021054C">
        <w:rPr>
          <w:sz w:val="16"/>
          <w:szCs w:val="16"/>
        </w:rPr>
      </w:r>
      <w:r w:rsidRPr="0021054C">
        <w:rPr>
          <w:sz w:val="16"/>
          <w:szCs w:val="16"/>
        </w:rPr>
        <w:fldChar w:fldCharType="separate"/>
      </w:r>
      <w:r w:rsidRPr="0021054C">
        <w:rPr>
          <w:sz w:val="16"/>
          <w:szCs w:val="16"/>
        </w:rPr>
        <w:t>pharmaceutical companies</w:t>
      </w:r>
      <w:r w:rsidRPr="0021054C">
        <w:rPr>
          <w:sz w:val="16"/>
          <w:szCs w:val="16"/>
        </w:rPr>
        <w:fldChar w:fldCharType="end"/>
      </w:r>
      <w:r w:rsidRPr="0021054C">
        <w:rPr>
          <w:sz w:val="16"/>
          <w:szCs w:val="16"/>
        </w:rPr>
        <w:t xml:space="preserve">. Unnamed officials told the </w:t>
      </w:r>
      <w:r w:rsidRPr="0021054C">
        <w:rPr>
          <w:sz w:val="16"/>
          <w:szCs w:val="16"/>
        </w:rPr>
        <w:fldChar w:fldCharType="begin"/>
      </w:r>
      <w:r w:rsidRPr="0021054C">
        <w:rPr>
          <w:sz w:val="16"/>
          <w:szCs w:val="16"/>
        </w:rPr>
        <w:instrText xml:space="preserve"> HYPERLINK "https://www.washingtonpost.com/world/national-security/following-us-indictments-chinese-military-scaled-back-hacks-on-american-industry/2015/11/30/fcdb097a-9450-11e5-b5e4-279b4501e8a6_story.html" \t "_blank" </w:instrText>
      </w:r>
      <w:r w:rsidRPr="0021054C">
        <w:rPr>
          <w:sz w:val="16"/>
          <w:szCs w:val="16"/>
        </w:rPr>
      </w:r>
      <w:r w:rsidRPr="0021054C">
        <w:rPr>
          <w:sz w:val="16"/>
          <w:szCs w:val="16"/>
        </w:rPr>
        <w:fldChar w:fldCharType="separate"/>
      </w:r>
      <w:r w:rsidRPr="0021054C">
        <w:rPr>
          <w:sz w:val="16"/>
          <w:szCs w:val="16"/>
        </w:rPr>
        <w:t xml:space="preserve">Washington </w:t>
      </w:r>
      <w:proofErr w:type="spellStart"/>
      <w:r w:rsidRPr="0021054C">
        <w:rPr>
          <w:sz w:val="16"/>
          <w:szCs w:val="16"/>
        </w:rPr>
        <w:t>Post</w:t>
      </w:r>
      <w:r w:rsidRPr="0021054C">
        <w:rPr>
          <w:sz w:val="16"/>
          <w:szCs w:val="16"/>
        </w:rPr>
        <w:fldChar w:fldCharType="end"/>
      </w:r>
      <w:r w:rsidRPr="0021054C">
        <w:rPr>
          <w:sz w:val="16"/>
          <w:szCs w:val="16"/>
        </w:rPr>
        <w:t>that</w:t>
      </w:r>
      <w:proofErr w:type="spellEnd"/>
      <w:r w:rsidRPr="0021054C">
        <w:rPr>
          <w:sz w:val="16"/>
          <w:szCs w:val="16"/>
        </w:rPr>
        <w:t xml:space="preserve"> the May 2014 indictment of five PLA hackers has had the effect of shifting much of the activity to the Ministry of State Security, but National Counterintelligence Executive </w:t>
      </w:r>
      <w:r w:rsidRPr="0021054C">
        <w:rPr>
          <w:sz w:val="16"/>
          <w:szCs w:val="16"/>
        </w:rPr>
        <w:fldChar w:fldCharType="begin"/>
      </w:r>
      <w:r w:rsidRPr="0021054C">
        <w:rPr>
          <w:sz w:val="16"/>
          <w:szCs w:val="16"/>
        </w:rPr>
        <w:instrText xml:space="preserve"> HYPERLINK "http://www.dni.gov/index.php/about/leadership/national-counterintelligence-executive" \t "_blank" </w:instrText>
      </w:r>
      <w:r w:rsidRPr="0021054C">
        <w:rPr>
          <w:sz w:val="16"/>
          <w:szCs w:val="16"/>
        </w:rPr>
      </w:r>
      <w:r w:rsidRPr="0021054C">
        <w:rPr>
          <w:sz w:val="16"/>
          <w:szCs w:val="16"/>
        </w:rPr>
        <w:fldChar w:fldCharType="separate"/>
      </w:r>
      <w:r w:rsidRPr="0021054C">
        <w:rPr>
          <w:sz w:val="16"/>
          <w:szCs w:val="16"/>
        </w:rPr>
        <w:t xml:space="preserve">Bill </w:t>
      </w:r>
      <w:proofErr w:type="spellStart"/>
      <w:r w:rsidRPr="0021054C">
        <w:rPr>
          <w:sz w:val="16"/>
          <w:szCs w:val="16"/>
        </w:rPr>
        <w:t>Evanina</w:t>
      </w:r>
      <w:proofErr w:type="spellEnd"/>
      <w:r w:rsidRPr="0021054C">
        <w:rPr>
          <w:sz w:val="16"/>
          <w:szCs w:val="16"/>
        </w:rPr>
        <w:fldChar w:fldCharType="end"/>
      </w:r>
      <w:r w:rsidRPr="0021054C">
        <w:rPr>
          <w:sz w:val="16"/>
          <w:szCs w:val="16"/>
        </w:rPr>
        <w:t xml:space="preserve"> has said </w:t>
      </w:r>
      <w:r w:rsidRPr="0021054C">
        <w:rPr>
          <w:rStyle w:val="StyleUnderline"/>
        </w:rPr>
        <w:t>there is “</w:t>
      </w:r>
      <w:r w:rsidRPr="0021054C">
        <w:rPr>
          <w:rStyle w:val="StyleUnderline"/>
        </w:rPr>
        <w:fldChar w:fldCharType="begin"/>
      </w:r>
      <w:r w:rsidRPr="0021054C">
        <w:rPr>
          <w:rStyle w:val="StyleUnderline"/>
        </w:rPr>
        <w:instrText xml:space="preserve"> HYPERLINK "http://www.reuters.com/article/2015/11/19/us-usa-cybersecurity-idUSKCN0T72XG20151119" \t "_blank" </w:instrText>
      </w:r>
      <w:r w:rsidRPr="0021054C">
        <w:rPr>
          <w:rStyle w:val="StyleUnderline"/>
        </w:rPr>
      </w:r>
      <w:r w:rsidRPr="0021054C">
        <w:rPr>
          <w:rStyle w:val="StyleUnderline"/>
        </w:rPr>
        <w:fldChar w:fldCharType="separate"/>
      </w:r>
      <w:r w:rsidRPr="0021054C">
        <w:rPr>
          <w:rStyle w:val="StyleUnderline"/>
        </w:rPr>
        <w:t>no indication</w:t>
      </w:r>
      <w:r w:rsidRPr="0021054C">
        <w:rPr>
          <w:rStyle w:val="StyleUnderline"/>
        </w:rPr>
        <w:fldChar w:fldCharType="end"/>
      </w:r>
      <w:r w:rsidRPr="0021054C">
        <w:rPr>
          <w:rStyle w:val="StyleUnderline"/>
        </w:rPr>
        <w:t>” from the U.S. private sector “that anything has changed.”¶</w:t>
      </w:r>
      <w:r w:rsidRPr="0021054C">
        <w:rPr>
          <w:sz w:val="16"/>
          <w:szCs w:val="16"/>
        </w:rPr>
        <w:t xml:space="preserve"> If during the first few months of 2016 there is no noticeable decline in the hacking, or if there is a major attack against a private firm, then pressure will rise on the Obama administration to levy sanctions on China. Ev</w:t>
      </w:r>
      <w:r w:rsidRPr="0021054C">
        <w:rPr>
          <w:rStyle w:val="StyleUnderline"/>
        </w:rPr>
        <w:t xml:space="preserve">en if it is a quiet year in terms of breaches, and that is a big if, China and the United States remain divided over </w:t>
      </w:r>
      <w:hyperlink r:id="rId19" w:history="1">
        <w:r w:rsidRPr="0021054C">
          <w:rPr>
            <w:rStyle w:val="StyleUnderline"/>
          </w:rPr>
          <w:t>Internet governance</w:t>
        </w:r>
      </w:hyperlink>
      <w:r w:rsidRPr="0021054C">
        <w:rPr>
          <w:rStyle w:val="StyleUnderline"/>
        </w:rPr>
        <w:t xml:space="preserve"> and policies designed to secure supply chains and information and communication technology </w:t>
      </w:r>
      <w:proofErr w:type="gramStart"/>
      <w:r w:rsidRPr="0021054C">
        <w:rPr>
          <w:rStyle w:val="StyleUnderline"/>
        </w:rPr>
        <w:t>equipment</w:t>
      </w:r>
      <w:r w:rsidRPr="0021054C">
        <w:rPr>
          <w:sz w:val="16"/>
          <w:szCs w:val="16"/>
        </w:rPr>
        <w:t>.</w:t>
      </w:r>
      <w:proofErr w:type="gramEnd"/>
      <w:r w:rsidRPr="0021054C">
        <w:rPr>
          <w:sz w:val="16"/>
          <w:szCs w:val="16"/>
        </w:rPr>
        <w:t xml:space="preserve"> U.S. </w:t>
      </w:r>
      <w:r w:rsidRPr="0021054C">
        <w:rPr>
          <w:rStyle w:val="StyleUnderline"/>
        </w:rPr>
        <w:t>technology companies will continue to find themselves squeezed by Chinese efforts</w:t>
      </w:r>
      <w:r w:rsidRPr="0021054C">
        <w:rPr>
          <w:sz w:val="16"/>
          <w:szCs w:val="16"/>
        </w:rPr>
        <w:t xml:space="preserve"> to make the technology used in critical infrastructure “</w:t>
      </w:r>
      <w:r w:rsidRPr="0021054C">
        <w:rPr>
          <w:sz w:val="16"/>
          <w:szCs w:val="16"/>
        </w:rPr>
        <w:fldChar w:fldCharType="begin"/>
      </w:r>
      <w:r w:rsidRPr="0021054C">
        <w:rPr>
          <w:sz w:val="16"/>
          <w:szCs w:val="16"/>
        </w:rPr>
        <w:instrText xml:space="preserve"> HYPERLINK "http://www.nytimes.com/2015/07/03/business/international/jitters-in-tech-world-over-new-chinese-security-law.html?_r=0" \t "_blank" </w:instrText>
      </w:r>
      <w:r w:rsidRPr="0021054C">
        <w:rPr>
          <w:sz w:val="16"/>
          <w:szCs w:val="16"/>
        </w:rPr>
      </w:r>
      <w:r w:rsidRPr="0021054C">
        <w:rPr>
          <w:sz w:val="16"/>
          <w:szCs w:val="16"/>
        </w:rPr>
        <w:fldChar w:fldCharType="separate"/>
      </w:r>
      <w:r w:rsidRPr="0021054C">
        <w:rPr>
          <w:sz w:val="16"/>
          <w:szCs w:val="16"/>
        </w:rPr>
        <w:t>secure and controllable</w:t>
      </w:r>
      <w:r w:rsidRPr="0021054C">
        <w:rPr>
          <w:sz w:val="16"/>
          <w:szCs w:val="16"/>
        </w:rPr>
        <w:fldChar w:fldCharType="end"/>
      </w:r>
      <w:r w:rsidRPr="0021054C">
        <w:rPr>
          <w:sz w:val="16"/>
          <w:szCs w:val="16"/>
        </w:rPr>
        <w:t xml:space="preserve">.” </w:t>
      </w:r>
      <w:r w:rsidRPr="0021054C">
        <w:rPr>
          <w:rStyle w:val="StyleUnderline"/>
        </w:rPr>
        <w:t>Cyberspace will continue to be an area of conflict and competition.</w:t>
      </w:r>
    </w:p>
    <w:p w14:paraId="631B20DC" w14:textId="77777777" w:rsidR="001E4FB0" w:rsidRDefault="001E4FB0" w:rsidP="001E4FB0">
      <w:pPr>
        <w:pStyle w:val="Heading4"/>
      </w:pPr>
      <w:r>
        <w:t xml:space="preserve">Fall 2015 Cyber Security Summit did not curb Chinese Cyber attacks, plan is still necessary </w:t>
      </w:r>
    </w:p>
    <w:p w14:paraId="22C88CAA" w14:textId="77777777" w:rsidR="001E4FB0" w:rsidRPr="0021054C" w:rsidRDefault="001E4FB0" w:rsidP="001E4FB0">
      <w:proofErr w:type="spellStart"/>
      <w:r w:rsidRPr="0021054C">
        <w:t>Chowdhry</w:t>
      </w:r>
      <w:proofErr w:type="spellEnd"/>
      <w:r w:rsidRPr="0021054C">
        <w:t xml:space="preserve">, 16 </w:t>
      </w:r>
    </w:p>
    <w:p w14:paraId="02C90916" w14:textId="77777777" w:rsidR="001E4FB0" w:rsidRPr="0021054C" w:rsidRDefault="001E4FB0" w:rsidP="001E4FB0">
      <w:pPr>
        <w:rPr>
          <w:sz w:val="16"/>
          <w:szCs w:val="16"/>
        </w:rPr>
      </w:pPr>
      <w:r w:rsidRPr="0021054C">
        <w:rPr>
          <w:sz w:val="16"/>
          <w:szCs w:val="16"/>
        </w:rPr>
        <w:t xml:space="preserve">(Aisha </w:t>
      </w:r>
      <w:proofErr w:type="spellStart"/>
      <w:r w:rsidRPr="0021054C">
        <w:rPr>
          <w:sz w:val="16"/>
          <w:szCs w:val="16"/>
        </w:rPr>
        <w:t>Chowdhry</w:t>
      </w:r>
      <w:proofErr w:type="spellEnd"/>
      <w:r w:rsidRPr="0021054C">
        <w:rPr>
          <w:sz w:val="16"/>
          <w:szCs w:val="16"/>
        </w:rPr>
        <w:t xml:space="preserve"> is a staff writer covering Congress, the State Department, the Department of Veteran Affairs and the </w:t>
      </w:r>
      <w:r>
        <w:rPr>
          <w:sz w:val="16"/>
          <w:szCs w:val="16"/>
        </w:rPr>
        <w:t xml:space="preserve">Department of Homeland Security, “U.S. China Still At Odds on Cyber Security Issues,” The Business of Federal Technology FCW.com, 3/31/16, </w:t>
      </w:r>
      <w:proofErr w:type="spellStart"/>
      <w:r>
        <w:rPr>
          <w:sz w:val="16"/>
          <w:szCs w:val="16"/>
        </w:rPr>
        <w:t>doa</w:t>
      </w:r>
      <w:proofErr w:type="spellEnd"/>
      <w:r>
        <w:rPr>
          <w:sz w:val="16"/>
          <w:szCs w:val="16"/>
        </w:rPr>
        <w:t xml:space="preserve"> 7/15/16, </w:t>
      </w:r>
      <w:hyperlink r:id="rId20" w:history="1">
        <w:r w:rsidRPr="005D400E">
          <w:rPr>
            <w:rStyle w:val="Hyperlink"/>
            <w:sz w:val="16"/>
            <w:szCs w:val="16"/>
          </w:rPr>
          <w:t>https://fcw.com/articles/2016/03/31/obama-xi-cyber.aspx/DDI</w:t>
        </w:r>
      </w:hyperlink>
      <w:proofErr w:type="gramStart"/>
      <w:r>
        <w:rPr>
          <w:sz w:val="16"/>
          <w:szCs w:val="16"/>
        </w:rPr>
        <w:t>,  Buchholz</w:t>
      </w:r>
      <w:proofErr w:type="gramEnd"/>
      <w:r w:rsidRPr="0021054C">
        <w:rPr>
          <w:sz w:val="16"/>
          <w:szCs w:val="16"/>
        </w:rPr>
        <w:t>)</w:t>
      </w:r>
    </w:p>
    <w:p w14:paraId="756E54B9" w14:textId="77777777" w:rsidR="001E4FB0" w:rsidRPr="0021054C" w:rsidRDefault="001E4FB0" w:rsidP="001E4FB0">
      <w:pPr>
        <w:rPr>
          <w:sz w:val="16"/>
          <w:szCs w:val="16"/>
        </w:rPr>
      </w:pPr>
      <w:r w:rsidRPr="0021054C">
        <w:rPr>
          <w:rStyle w:val="StyleUnderline"/>
        </w:rPr>
        <w:t>In the fall of 2015, the two countries agreed that they will not "conduct or knowingly support cyber-enabled theft of intellectual property,</w:t>
      </w:r>
      <w:r w:rsidRPr="0021054C">
        <w:rPr>
          <w:sz w:val="16"/>
          <w:szCs w:val="16"/>
        </w:rPr>
        <w:t xml:space="preserve"> including trade secrets or other confidential business information, with the intent of providing competitive advantages to companies or commercial sectors," according to the White House</w:t>
      </w:r>
      <w:proofErr w:type="gramStart"/>
      <w:r w:rsidRPr="0021054C">
        <w:rPr>
          <w:sz w:val="16"/>
          <w:szCs w:val="16"/>
        </w:rPr>
        <w:t>.¶</w:t>
      </w:r>
      <w:proofErr w:type="gramEnd"/>
      <w:r w:rsidRPr="0021054C">
        <w:rPr>
          <w:sz w:val="16"/>
          <w:szCs w:val="16"/>
        </w:rPr>
        <w:t xml:space="preserve"> But </w:t>
      </w:r>
      <w:r w:rsidRPr="0021054C">
        <w:rPr>
          <w:rStyle w:val="StyleUnderline"/>
        </w:rPr>
        <w:t>it remains to be seen if China has followed through on that promise.¶ "It doesn’t seem like much has really happened since the agreement in September</w:t>
      </w:r>
      <w:r w:rsidRPr="0021054C">
        <w:rPr>
          <w:sz w:val="16"/>
          <w:szCs w:val="16"/>
        </w:rPr>
        <w:t>," Sarah Granger, a fellow at the Truman National Security Project, told FCW. "</w:t>
      </w:r>
      <w:r w:rsidRPr="0021054C">
        <w:rPr>
          <w:rStyle w:val="StyleUnderline"/>
        </w:rPr>
        <w:t>I haven’t seen any evidence of increased arrests in China for 'cyber-enabled theft of intellectual property' outlined in the agreement,</w:t>
      </w:r>
      <w:r w:rsidRPr="0021054C">
        <w:rPr>
          <w:sz w:val="16"/>
          <w:szCs w:val="16"/>
        </w:rPr>
        <w:t xml:space="preserve"> even though the idea was for more cooperation on investigating crimes. </w:t>
      </w:r>
      <w:r w:rsidRPr="0021054C">
        <w:rPr>
          <w:rStyle w:val="StyleUnderline"/>
        </w:rPr>
        <w:t>The number of incidents reported in recent months looks to be similar to those before the agreement, so we have no real evidence of any changes</w:t>
      </w:r>
      <w:r w:rsidRPr="0021054C">
        <w:rPr>
          <w:sz w:val="16"/>
          <w:szCs w:val="16"/>
        </w:rPr>
        <w:t xml:space="preserve"> yet."¶ C</w:t>
      </w:r>
      <w:r w:rsidRPr="0021054C">
        <w:rPr>
          <w:rStyle w:val="StyleUnderline"/>
        </w:rPr>
        <w:t xml:space="preserve">hina has been </w:t>
      </w:r>
      <w:r w:rsidRPr="0021054C">
        <w:rPr>
          <w:sz w:val="16"/>
          <w:szCs w:val="16"/>
        </w:rPr>
        <w:t xml:space="preserve">unofficially </w:t>
      </w:r>
      <w:r w:rsidRPr="0021054C">
        <w:rPr>
          <w:rStyle w:val="StyleUnderline"/>
        </w:rPr>
        <w:t>tagged as the country responsible for the massive Office of Personnel Management hack that</w:t>
      </w:r>
      <w:r w:rsidRPr="0021054C">
        <w:rPr>
          <w:sz w:val="16"/>
          <w:szCs w:val="16"/>
        </w:rPr>
        <w:t xml:space="preserve"> </w:t>
      </w:r>
      <w:r w:rsidRPr="0021054C">
        <w:rPr>
          <w:rStyle w:val="StyleUnderline"/>
        </w:rPr>
        <w:t>compromised the personal information of more than 22 million Americans</w:t>
      </w:r>
      <w:r w:rsidRPr="0021054C">
        <w:rPr>
          <w:sz w:val="16"/>
          <w:szCs w:val="16"/>
        </w:rPr>
        <w:t>, including federal employees</w:t>
      </w:r>
      <w:proofErr w:type="gramStart"/>
      <w:r w:rsidRPr="0021054C">
        <w:rPr>
          <w:sz w:val="16"/>
          <w:szCs w:val="16"/>
        </w:rPr>
        <w:t>.¶</w:t>
      </w:r>
      <w:proofErr w:type="gramEnd"/>
      <w:r w:rsidRPr="0021054C">
        <w:rPr>
          <w:sz w:val="16"/>
          <w:szCs w:val="16"/>
        </w:rPr>
        <w:t xml:space="preserve"> ¶ "I think </w:t>
      </w:r>
      <w:r w:rsidRPr="0021054C">
        <w:rPr>
          <w:rStyle w:val="StyleUnderline"/>
        </w:rPr>
        <w:t xml:space="preserve">China has not let up on </w:t>
      </w:r>
      <w:proofErr w:type="spellStart"/>
      <w:r w:rsidRPr="0021054C">
        <w:rPr>
          <w:rStyle w:val="StyleUnderline"/>
        </w:rPr>
        <w:t>cyberattacks</w:t>
      </w:r>
      <w:proofErr w:type="spellEnd"/>
      <w:r w:rsidRPr="0021054C">
        <w:rPr>
          <w:rStyle w:val="StyleUnderline"/>
        </w:rPr>
        <w:t>, and this is Obama's silent war,"</w:t>
      </w:r>
      <w:r w:rsidRPr="0021054C">
        <w:rPr>
          <w:sz w:val="16"/>
          <w:szCs w:val="16"/>
        </w:rPr>
        <w:t xml:space="preserve"> Jason </w:t>
      </w:r>
      <w:proofErr w:type="spellStart"/>
      <w:r w:rsidRPr="0021054C">
        <w:rPr>
          <w:sz w:val="16"/>
          <w:szCs w:val="16"/>
        </w:rPr>
        <w:t>Maloni</w:t>
      </w:r>
      <w:proofErr w:type="spellEnd"/>
      <w:r w:rsidRPr="0021054C">
        <w:rPr>
          <w:sz w:val="16"/>
          <w:szCs w:val="16"/>
        </w:rPr>
        <w:t xml:space="preserve">, leader of the data security and privacy team at LEVICK, told FCW. "I think Obama will be pressing them harder to curtail the </w:t>
      </w:r>
      <w:proofErr w:type="spellStart"/>
      <w:r w:rsidRPr="0021054C">
        <w:rPr>
          <w:sz w:val="16"/>
          <w:szCs w:val="16"/>
        </w:rPr>
        <w:t>cyberattacks</w:t>
      </w:r>
      <w:proofErr w:type="spellEnd"/>
      <w:r w:rsidRPr="0021054C">
        <w:rPr>
          <w:sz w:val="16"/>
          <w:szCs w:val="16"/>
        </w:rPr>
        <w:t xml:space="preserve"> coming from the region, and that’s just not China -- it's [also] North Korea."¶ </w:t>
      </w:r>
      <w:proofErr w:type="spellStart"/>
      <w:r w:rsidRPr="0021054C">
        <w:rPr>
          <w:sz w:val="16"/>
          <w:szCs w:val="16"/>
        </w:rPr>
        <w:t>Maloni</w:t>
      </w:r>
      <w:proofErr w:type="spellEnd"/>
      <w:r w:rsidRPr="0021054C">
        <w:rPr>
          <w:sz w:val="16"/>
          <w:szCs w:val="16"/>
        </w:rPr>
        <w:t xml:space="preserve"> said one of the reasons why it's difficult for China to restrain those activities is because many hackers' livelihoods depend on it. "They are not doing the minimum, and I'm sure that’s what President Obama is going to press Xi on," </w:t>
      </w:r>
      <w:proofErr w:type="spellStart"/>
      <w:r w:rsidRPr="0021054C">
        <w:rPr>
          <w:sz w:val="16"/>
          <w:szCs w:val="16"/>
        </w:rPr>
        <w:t>Maloni</w:t>
      </w:r>
      <w:proofErr w:type="spellEnd"/>
      <w:r w:rsidRPr="0021054C">
        <w:rPr>
          <w:sz w:val="16"/>
          <w:szCs w:val="16"/>
        </w:rPr>
        <w:t xml:space="preserve"> said.</w:t>
      </w:r>
    </w:p>
    <w:p w14:paraId="24B54535" w14:textId="77777777" w:rsidR="001E4FB0" w:rsidRPr="0021054C" w:rsidRDefault="001E4FB0" w:rsidP="001E4FB0">
      <w:pPr>
        <w:rPr>
          <w:rFonts w:ascii="Times" w:eastAsia="Times New Roman" w:hAnsi="Times" w:cs="Times New Roman"/>
          <w:sz w:val="20"/>
          <w:szCs w:val="20"/>
        </w:rPr>
      </w:pPr>
    </w:p>
    <w:p w14:paraId="1D3ABE2C" w14:textId="2D61B6C7" w:rsidR="004A0CF3" w:rsidRPr="00D665DB" w:rsidRDefault="004A0CF3" w:rsidP="004A0CF3">
      <w:pPr>
        <w:pStyle w:val="Heading4"/>
      </w:pPr>
      <w:proofErr w:type="spellStart"/>
      <w:r>
        <w:t>SQuo</w:t>
      </w:r>
      <w:proofErr w:type="spellEnd"/>
      <w:r>
        <w:t xml:space="preserve"> lack focus on building dialogue over </w:t>
      </w:r>
      <w:proofErr w:type="spellStart"/>
      <w:r>
        <w:t>cybersecurity</w:t>
      </w:r>
      <w:proofErr w:type="spellEnd"/>
      <w:r>
        <w:t xml:space="preserve"> despite opportunities for private connections, government to government connections lacking </w:t>
      </w:r>
    </w:p>
    <w:p w14:paraId="719E58CD" w14:textId="77777777" w:rsidR="004A0CF3" w:rsidRPr="00D665DB" w:rsidRDefault="004A0CF3" w:rsidP="004A0CF3">
      <w:pPr>
        <w:rPr>
          <w:rStyle w:val="StyleUnderline"/>
          <w:b w:val="0"/>
          <w:sz w:val="26"/>
          <w:u w:val="none"/>
        </w:rPr>
      </w:pPr>
      <w:r w:rsidRPr="00D665DB">
        <w:rPr>
          <w:rStyle w:val="Style13ptBold"/>
        </w:rPr>
        <w:t>Warren et al ‘15</w:t>
      </w:r>
      <w:r w:rsidRPr="00D665DB">
        <w:t>(</w:t>
      </w:r>
      <w:r>
        <w:rPr>
          <w:color w:val="231F20"/>
        </w:rPr>
        <w:t>Scott Warren Harold</w:t>
      </w:r>
      <w:r w:rsidRPr="00D665DB">
        <w:t xml:space="preserve"> </w:t>
      </w:r>
      <w:r w:rsidRPr="00D665DB">
        <w:rPr>
          <w:color w:val="231F20"/>
        </w:rPr>
        <w:t>is associate director of the RAND Center for Asia Pacific Policy</w:t>
      </w:r>
      <w:r>
        <w:rPr>
          <w:color w:val="231F20"/>
        </w:rPr>
        <w:t xml:space="preserve">, </w:t>
      </w:r>
      <w:r w:rsidRPr="00D665DB">
        <w:rPr>
          <w:color w:val="231F20"/>
        </w:rPr>
        <w:t xml:space="preserve">Martin </w:t>
      </w:r>
      <w:proofErr w:type="spellStart"/>
      <w:r w:rsidRPr="00D665DB">
        <w:rPr>
          <w:color w:val="231F20"/>
        </w:rPr>
        <w:t>Libicki</w:t>
      </w:r>
      <w:proofErr w:type="spellEnd"/>
      <w:r w:rsidRPr="00D665DB">
        <w:rPr>
          <w:color w:val="231F20"/>
        </w:rPr>
        <w:t xml:space="preserve"> is a senior management scientist at the RAND Corporation, a professor at the </w:t>
      </w:r>
      <w:proofErr w:type="spellStart"/>
      <w:r w:rsidRPr="00D665DB">
        <w:rPr>
          <w:color w:val="231F20"/>
        </w:rPr>
        <w:t>Pardee</w:t>
      </w:r>
      <w:proofErr w:type="spellEnd"/>
      <w:r w:rsidRPr="00D665DB">
        <w:rPr>
          <w:color w:val="231F20"/>
        </w:rPr>
        <w:t xml:space="preserve"> RAND Graduate School, and a Distinguished Visiting Prof</w:t>
      </w:r>
      <w:r>
        <w:rPr>
          <w:color w:val="231F20"/>
        </w:rPr>
        <w:t xml:space="preserve">essor at the U.S. Naval Academy, </w:t>
      </w:r>
      <w:r w:rsidRPr="00D665DB">
        <w:rPr>
          <w:color w:val="231F20"/>
        </w:rPr>
        <w:t xml:space="preserve">Astrid </w:t>
      </w:r>
      <w:proofErr w:type="spellStart"/>
      <w:r w:rsidRPr="00D665DB">
        <w:rPr>
          <w:color w:val="231F20"/>
        </w:rPr>
        <w:t>Cevallos</w:t>
      </w:r>
      <w:proofErr w:type="spellEnd"/>
      <w:r w:rsidRPr="00D665DB">
        <w:rPr>
          <w:color w:val="231F20"/>
        </w:rPr>
        <w:t xml:space="preserve"> is a Project Associate at the RAND Corporation.</w:t>
      </w:r>
      <w:r w:rsidRPr="00D665DB">
        <w:t xml:space="preserve"> </w:t>
      </w:r>
      <w:r>
        <w:t>“</w:t>
      </w:r>
      <w:r w:rsidRPr="00D665DB">
        <w:rPr>
          <w:color w:val="231F20"/>
        </w:rPr>
        <w:t>Getting to Yes with China in Cyberspace</w:t>
      </w:r>
      <w:r>
        <w:rPr>
          <w:color w:val="231F20"/>
        </w:rPr>
        <w:t xml:space="preserve">”, </w:t>
      </w:r>
      <w:hyperlink r:id="rId21" w:history="1">
        <w:r w:rsidRPr="00ED209E">
          <w:rPr>
            <w:rStyle w:val="Hyperlink"/>
          </w:rPr>
          <w:t>http://www.rand.org/content/dam/rand/pubs/research_reports/RR1300/RR1335/RAND_RR1335.pdf</w:t>
        </w:r>
      </w:hyperlink>
      <w:r>
        <w:rPr>
          <w:color w:val="231F20"/>
        </w:rPr>
        <w:t xml:space="preserve">, </w:t>
      </w:r>
      <w:r w:rsidRPr="00D665DB">
        <w:rPr>
          <w:color w:val="231F20"/>
        </w:rPr>
        <w:t>the RAND Corporation</w:t>
      </w:r>
      <w:r>
        <w:rPr>
          <w:color w:val="231F20"/>
        </w:rPr>
        <w:t>, Accessed July 14</w:t>
      </w:r>
      <w:r w:rsidRPr="00D665DB">
        <w:rPr>
          <w:color w:val="231F20"/>
          <w:vertAlign w:val="superscript"/>
        </w:rPr>
        <w:t>th</w:t>
      </w:r>
      <w:r>
        <w:rPr>
          <w:color w:val="231F20"/>
        </w:rPr>
        <w:t xml:space="preserve"> 2016; DDI-RF)</w:t>
      </w:r>
    </w:p>
    <w:p w14:paraId="62C1A0DD" w14:textId="77777777" w:rsidR="004A0CF3" w:rsidRPr="00AA26F7" w:rsidRDefault="004A0CF3" w:rsidP="004A0CF3">
      <w:pPr>
        <w:rPr>
          <w:rStyle w:val="StyleUnderline"/>
          <w:u w:val="none"/>
        </w:rPr>
      </w:pPr>
      <w:r w:rsidRPr="00F65FC9">
        <w:rPr>
          <w:rStyle w:val="StyleUnderline"/>
        </w:rPr>
        <w:t xml:space="preserve">This report is a response to the absence of a formal dialogue and explores U.S. policy options for managing relations with China over this critical policy area. </w:t>
      </w:r>
      <w:r w:rsidRPr="00E10838">
        <w:t xml:space="preserve">It looks at two basic questions: </w:t>
      </w:r>
      <w:r w:rsidRPr="003B7B6E">
        <w:rPr>
          <w:rStyle w:val="StyleUnderline"/>
        </w:rPr>
        <w:t>Can the United States and China return to meaningful formal negotiations over norms and rules in cyberspace? And if so, what areas are most likely to yield agreement and what might be exchanged for what?</w:t>
      </w:r>
      <w:r>
        <w:t xml:space="preserve"> </w:t>
      </w:r>
      <w:r w:rsidRPr="00E10838">
        <w:t xml:space="preserve">In a previous generation, when nuclear weapons atop intercontinental ballistic missiles guided by space-based overhead reconnaissance and targeting architectures were coming into being, U.S. experts rarely had an opportunity to engage directly with their Soviet counterparts to understand how they defined the problems associated with deterrence, their thinking about global norms, their assessments of how to communicate signals, or their insights into how best to approach cooperation and de-escalation. While the parallels between cyber and nuclear issues are often exaggerated and inexact, one area of commonality is in the fact that </w:t>
      </w:r>
      <w:r w:rsidRPr="00E10838">
        <w:rPr>
          <w:rStyle w:val="StyleUnderline"/>
        </w:rPr>
        <w:t>perceptions of vulnerability</w:t>
      </w:r>
      <w:r w:rsidRPr="00E10838">
        <w:t xml:space="preserve"> in both arenas have had and </w:t>
      </w:r>
      <w:r w:rsidRPr="00E10838">
        <w:rPr>
          <w:rStyle w:val="StyleUnderline"/>
        </w:rPr>
        <w:t>are continuing to have a substantial negative impact on bilateral stability between leading world powers.</w:t>
      </w:r>
      <w:r w:rsidRPr="00E10838">
        <w:t xml:space="preserve"> Fortunately, unlike in the Cold War, </w:t>
      </w:r>
      <w:r w:rsidRPr="003B7B6E">
        <w:rPr>
          <w:rStyle w:val="StyleUnderline"/>
        </w:rPr>
        <w:t>researchers in the United States and China can and regularly do exchange views on important issues of the day,</w:t>
      </w:r>
      <w:r w:rsidRPr="00E10838">
        <w:t xml:space="preserve"> </w:t>
      </w:r>
      <w:r w:rsidRPr="003B7B6E">
        <w:rPr>
          <w:rStyle w:val="StyleUnderline"/>
        </w:rPr>
        <w:t xml:space="preserve">creating the prospect for greater understanding and more accurate mutual assessments of the security challenges associated with managing their bilateral relationship. Despite these opportunities for information exchanges about </w:t>
      </w:r>
      <w:proofErr w:type="spellStart"/>
      <w:r w:rsidRPr="003B7B6E">
        <w:rPr>
          <w:rStyle w:val="StyleUnderline"/>
        </w:rPr>
        <w:t>cybersecurity</w:t>
      </w:r>
      <w:proofErr w:type="spellEnd"/>
      <w:r w:rsidRPr="003B7B6E">
        <w:rPr>
          <w:rStyle w:val="StyleUnderline"/>
        </w:rPr>
        <w:t>, the prospects of cooperation over cyberspace have not been promising to date.</w:t>
      </w:r>
      <w:r w:rsidRPr="00E10838">
        <w:t xml:space="preserve"> To provide (but not necessarily endorse) two approaches toward cooperation, we note that </w:t>
      </w:r>
      <w:r w:rsidRPr="00E10838">
        <w:rPr>
          <w:rStyle w:val="StyleUnderline"/>
        </w:rPr>
        <w:t xml:space="preserve">Karl Rauscher and </w:t>
      </w:r>
      <w:proofErr w:type="spellStart"/>
      <w:r w:rsidRPr="00E10838">
        <w:rPr>
          <w:rStyle w:val="StyleUnderline"/>
        </w:rPr>
        <w:t>Yonglin</w:t>
      </w:r>
      <w:proofErr w:type="spellEnd"/>
      <w:r w:rsidRPr="00E10838">
        <w:rPr>
          <w:rStyle w:val="StyleUnderline"/>
        </w:rPr>
        <w:t xml:space="preserve"> Zhou of the </w:t>
      </w:r>
      <w:proofErr w:type="spellStart"/>
      <w:r w:rsidRPr="00E10838">
        <w:rPr>
          <w:rStyle w:val="StyleUnderline"/>
        </w:rPr>
        <w:t>EastWest</w:t>
      </w:r>
      <w:proofErr w:type="spellEnd"/>
      <w:r w:rsidRPr="00E10838">
        <w:rPr>
          <w:rStyle w:val="StyleUnderline"/>
        </w:rPr>
        <w:t xml:space="preserve"> Institute have proposed “fighting spam to build trust,” while Kenneth </w:t>
      </w:r>
      <w:proofErr w:type="spellStart"/>
      <w:r w:rsidRPr="00E10838">
        <w:rPr>
          <w:rStyle w:val="StyleUnderline"/>
        </w:rPr>
        <w:t>Lieberthal</w:t>
      </w:r>
      <w:proofErr w:type="spellEnd"/>
      <w:r w:rsidRPr="00E10838">
        <w:rPr>
          <w:rStyle w:val="StyleUnderline"/>
        </w:rPr>
        <w:t xml:space="preserve"> and Peter W. Singer of the Brookings Institution have proposed an entire set of cooperative measures.</w:t>
      </w:r>
      <w:r w:rsidRPr="00E10838">
        <w:t>5</w:t>
      </w:r>
      <w:r>
        <w:t xml:space="preserve"> </w:t>
      </w:r>
      <w:r w:rsidRPr="00E10838">
        <w:rPr>
          <w:rStyle w:val="StyleUnderline"/>
        </w:rPr>
        <w:t>In the years since these studies were published,</w:t>
      </w:r>
      <w:r w:rsidRPr="00E10838">
        <w:t xml:space="preserve"> however</w:t>
      </w:r>
      <w:r w:rsidRPr="00E10838">
        <w:rPr>
          <w:rStyle w:val="StyleUnderline"/>
        </w:rPr>
        <w:t>, the relations between the two countries have only worsened over the cyber issue.</w:t>
      </w:r>
      <w:r w:rsidRPr="00E10838">
        <w:t xml:space="preserve"> As China cyber specialist Amy Chang argued, </w:t>
      </w:r>
      <w:r w:rsidRPr="00E10838">
        <w:rPr>
          <w:rStyle w:val="StyleUnderline"/>
        </w:rPr>
        <w:t>“the two nations continue to face substantial obstacles in developing cooperative efforts and improving mutual understanding”</w:t>
      </w:r>
      <w:r w:rsidRPr="00E10838">
        <w:t xml:space="preserve"> on the issue of cyberspace, to the point that </w:t>
      </w:r>
      <w:r w:rsidRPr="00E10838">
        <w:rPr>
          <w:rStyle w:val="StyleUnderline"/>
        </w:rPr>
        <w:t>“relations have devolved to near-complete distrust of each other’s motives, actions, and agendas, affecting other facets of the bilateral relationship.”</w:t>
      </w:r>
      <w:r w:rsidRPr="00E10838">
        <w:t xml:space="preserve"> Chang further points out that</w:t>
      </w:r>
      <w:r>
        <w:t xml:space="preserve"> </w:t>
      </w:r>
      <w:r w:rsidRPr="00E10838">
        <w:rPr>
          <w:rStyle w:val="StyleUnderline"/>
        </w:rPr>
        <w:t>China’s network security policies are motivated</w:t>
      </w:r>
      <w:r w:rsidRPr="00E10838">
        <w:t xml:space="preserve"> . . . </w:t>
      </w:r>
      <w:r w:rsidRPr="00E10838">
        <w:rPr>
          <w:rStyle w:val="StyleUnderline"/>
        </w:rPr>
        <w:t>by the Chinese Communist Party’s goal of maintaining its own governing power</w:t>
      </w:r>
      <w:r w:rsidRPr="00E10838">
        <w:t xml:space="preserve"> . . . </w:t>
      </w:r>
      <w:r w:rsidRPr="00E10838">
        <w:rPr>
          <w:rStyle w:val="StyleUnderline"/>
        </w:rPr>
        <w:t>[by ensuring] domestic stability, territorial integrity, modernization, and economic growth, while simultaneously preparing for the possibility of militarized cyber conflict in the future</w:t>
      </w:r>
      <w:r w:rsidRPr="00E10838">
        <w:t>.6</w:t>
      </w:r>
      <w:r>
        <w:t xml:space="preserve"> </w:t>
      </w:r>
      <w:r w:rsidRPr="00E10838">
        <w:t>Similarly, cyber specialist James Lewis has noted that “</w:t>
      </w:r>
      <w:r w:rsidRPr="00E10838">
        <w:rPr>
          <w:rStyle w:val="StyleUnderline"/>
        </w:rPr>
        <w:t>political differences, competition for regional influence, and a general desire to undermine the U.S. position in Asia</w:t>
      </w:r>
      <w:r w:rsidRPr="00E10838">
        <w:t xml:space="preserve">” </w:t>
      </w:r>
      <w:r w:rsidRPr="00E10838">
        <w:rPr>
          <w:rStyle w:val="StyleUnderline"/>
        </w:rPr>
        <w:t xml:space="preserve">are characteristic of Chinese policy toward </w:t>
      </w:r>
      <w:proofErr w:type="spellStart"/>
      <w:r w:rsidRPr="00E10838">
        <w:rPr>
          <w:rStyle w:val="StyleUnderline"/>
        </w:rPr>
        <w:t>cybersecurity</w:t>
      </w:r>
      <w:proofErr w:type="spellEnd"/>
      <w:r w:rsidRPr="00E10838">
        <w:rPr>
          <w:rStyle w:val="StyleUnderline"/>
        </w:rPr>
        <w:t>,</w:t>
      </w:r>
      <w:r w:rsidRPr="00E10838">
        <w:t xml:space="preserve"> </w:t>
      </w:r>
      <w:r w:rsidRPr="00E10838">
        <w:rPr>
          <w:rStyle w:val="StyleUnderline"/>
        </w:rPr>
        <w:t xml:space="preserve">and these hamper the prospects of </w:t>
      </w:r>
      <w:proofErr w:type="spellStart"/>
      <w:r w:rsidRPr="00E10838">
        <w:rPr>
          <w:rStyle w:val="StyleUnderline"/>
        </w:rPr>
        <w:t>U.S.China</w:t>
      </w:r>
      <w:proofErr w:type="spellEnd"/>
      <w:r w:rsidRPr="00E10838">
        <w:rPr>
          <w:rStyle w:val="StyleUnderline"/>
        </w:rPr>
        <w:t xml:space="preserve"> cooperation</w:t>
      </w:r>
      <w:r w:rsidRPr="00E10838">
        <w:t>.7 Chang agrees, noting that “</w:t>
      </w:r>
      <w:r w:rsidRPr="00E10838">
        <w:rPr>
          <w:rStyle w:val="StyleUnderline"/>
        </w:rPr>
        <w:t>there currently exist few incentives for China to cooperate meaningfully with more developed nations on curbing intellectual property theft [or] cybercrime.”</w:t>
      </w:r>
      <w:r w:rsidRPr="00E10838">
        <w:t>8</w:t>
      </w:r>
    </w:p>
    <w:p w14:paraId="5DBF3E4C" w14:textId="77777777" w:rsidR="004A0CF3" w:rsidRPr="004A0CF3" w:rsidRDefault="004A0CF3" w:rsidP="004A0CF3"/>
    <w:p w14:paraId="579D3373" w14:textId="00737474" w:rsidR="00C977C9" w:rsidRDefault="00C977C9" w:rsidP="00C977C9">
      <w:pPr>
        <w:pStyle w:val="Heading4"/>
      </w:pPr>
      <w:r>
        <w:t xml:space="preserve">2015 was a starting point for US-China </w:t>
      </w:r>
      <w:proofErr w:type="spellStart"/>
      <w:r>
        <w:t>cybersecurity</w:t>
      </w:r>
      <w:proofErr w:type="spellEnd"/>
      <w:r>
        <w:t>, but loopholes still exist that the US needs to close</w:t>
      </w:r>
    </w:p>
    <w:p w14:paraId="44CB9CFE" w14:textId="77777777" w:rsidR="00C977C9" w:rsidRDefault="00C977C9" w:rsidP="00C977C9">
      <w:r>
        <w:t xml:space="preserve">Franz-Stefan </w:t>
      </w:r>
      <w:proofErr w:type="spellStart"/>
      <w:proofErr w:type="gramStart"/>
      <w:r w:rsidRPr="000F7678">
        <w:rPr>
          <w:rStyle w:val="Style13ptBold"/>
        </w:rPr>
        <w:t>Gady</w:t>
      </w:r>
      <w:proofErr w:type="spellEnd"/>
      <w:r w:rsidRPr="00882BD3">
        <w:t>(</w:t>
      </w:r>
      <w:proofErr w:type="gramEnd"/>
      <w:r>
        <w:t xml:space="preserve">Franz-Stefan </w:t>
      </w:r>
      <w:proofErr w:type="spellStart"/>
      <w:r>
        <w:t>Gady</w:t>
      </w:r>
      <w:proofErr w:type="spellEnd"/>
      <w:r>
        <w:t xml:space="preserve"> is a Senior Fellow at the </w:t>
      </w:r>
      <w:proofErr w:type="spellStart"/>
      <w:r>
        <w:t>EastWest</w:t>
      </w:r>
      <w:proofErr w:type="spellEnd"/>
      <w:r>
        <w:t xml:space="preserve"> Institute (www.ewi.ngo) and Associate Editor at The Diplomat magazine (http://thediplomat.com/authors/franz-stefan-gady/)), 10-15-</w:t>
      </w:r>
      <w:r w:rsidRPr="000F7678">
        <w:rPr>
          <w:rStyle w:val="Style13ptBold"/>
        </w:rPr>
        <w:t>2015</w:t>
      </w:r>
      <w:r>
        <w:t xml:space="preserve">, "What Does the Future Hold for China-U.S. Relations in Cyberspace?," ICAS, </w:t>
      </w:r>
      <w:hyperlink r:id="rId22" w:history="1">
        <w:r w:rsidRPr="00C079CE">
          <w:rPr>
            <w:rStyle w:val="Hyperlink"/>
          </w:rPr>
          <w:t>http://chinaus-icas.org/materials/future-hold-china-u-s-relations-cyberspace/</w:t>
        </w:r>
      </w:hyperlink>
      <w:r>
        <w:t xml:space="preserve"> </w:t>
      </w:r>
    </w:p>
    <w:p w14:paraId="52528A6C" w14:textId="77777777" w:rsidR="00C977C9" w:rsidRDefault="00C977C9" w:rsidP="00C977C9">
      <w:r>
        <w:t xml:space="preserve">&lt;The September 25 joint statements issued in parallel by the Chinese government and the White House on how to strengthen bilateral relations in cyberspace is the most positive development between the two countries in this field since the June 2013 </w:t>
      </w:r>
      <w:proofErr w:type="spellStart"/>
      <w:r>
        <w:t>Sunnylands</w:t>
      </w:r>
      <w:proofErr w:type="spellEnd"/>
      <w:r>
        <w:t xml:space="preserve"> summit. Although not groundbreaking in its substance, the agreements—based on a Fact Sheet released by the White House—nevertheless establish a long-term framework for cooperation that may help reduce tensions in cyberspace between the two countries and furthermore solidify cyber-related issues as a top priority on the Sino-U.S. bilateral agenda. Conversely, </w:t>
      </w:r>
      <w:r w:rsidRPr="000F7678">
        <w:rPr>
          <w:rStyle w:val="StyleUnderline"/>
        </w:rPr>
        <w:t>it is important to understand that the agreements reached are only a starting point and need to be followed up by more concrete and more clearly defined documents specifically addressing issues that have plagued the Sino-U.S. bilateral relations in cyberspace</w:t>
      </w:r>
      <w:r>
        <w:t xml:space="preserve"> from the start—issues such as questions over verification, terminology, and norms—otherwise real progress will not be likely. The most talked about section of the joint statement outlines that both countries will refrain from engaging or “knowingly” supporting “cyber-enabled theft of intellectual property, including trade secrets or other confidential business information, with the intent of providing competitive advantages to companies or commercial sectors.” This is an important diplomatic breakthrough. Curtailing Chinese state-sponsored cyber espionage activities has been the top priority of the Obama White House in the Sino-U.S. bilateral relationship in cyberspace for some time. Overall in the past year, </w:t>
      </w:r>
      <w:r w:rsidRPr="000F7678">
        <w:rPr>
          <w:u w:val="single"/>
        </w:rPr>
        <w:t xml:space="preserve">the U.S. assumed a tougher U.S. stance on alleged Chinese state-sponsored </w:t>
      </w:r>
      <w:proofErr w:type="spellStart"/>
      <w:r w:rsidRPr="000F7678">
        <w:rPr>
          <w:u w:val="single"/>
        </w:rPr>
        <w:t>cyberespionage</w:t>
      </w:r>
      <w:proofErr w:type="spellEnd"/>
      <w:r w:rsidRPr="000F7678">
        <w:rPr>
          <w:u w:val="single"/>
        </w:rPr>
        <w:t xml:space="preserve"> activities.</w:t>
      </w:r>
      <w:r>
        <w:t xml:space="preserve"> For example, in April 2015, U.S. President Barack Obama signed an executive order establishing the first-ever sanctions program specifically designed to deter state-sponsored malicious activities in cyberspace on a strategic scale declaring such activities a “national emergency.” In a separate analysis a few weeks back, I noted that by threatening sanctions, the Obama White House intends to elevate the subject of </w:t>
      </w:r>
      <w:proofErr w:type="spellStart"/>
      <w:r>
        <w:t>cyberespionage</w:t>
      </w:r>
      <w:proofErr w:type="spellEnd"/>
      <w:r>
        <w:t xml:space="preserve"> to a more strategic level between the two sides during bilateral discussions. Thus, </w:t>
      </w:r>
      <w:r w:rsidRPr="000F7678">
        <w:rPr>
          <w:u w:val="single"/>
        </w:rPr>
        <w:t>the Chinese concession to agree to a joint statement on this subject can be construed as a diplomatic victory for the Obama administration. However, in order to yield more concrete results, the Xi-Obama statement needs to be immediately followed up by a more comprehensive agreement.</w:t>
      </w:r>
      <w:r>
        <w:t xml:space="preserve"> For one thing, Chinese President </w:t>
      </w:r>
      <w:r w:rsidRPr="000F7678">
        <w:rPr>
          <w:u w:val="single"/>
        </w:rPr>
        <w:t>Xi</w:t>
      </w:r>
      <w:r>
        <w:t xml:space="preserve"> </w:t>
      </w:r>
      <w:proofErr w:type="spellStart"/>
      <w:r>
        <w:t>Jinping</w:t>
      </w:r>
      <w:proofErr w:type="spellEnd"/>
      <w:r>
        <w:t xml:space="preserve"> still </w:t>
      </w:r>
      <w:r w:rsidRPr="000F7678">
        <w:rPr>
          <w:u w:val="single"/>
        </w:rPr>
        <w:t xml:space="preserve">maintains that his state is not collecting commercial intelligence and does not engage in </w:t>
      </w:r>
      <w:proofErr w:type="spellStart"/>
      <w:r w:rsidRPr="000F7678">
        <w:rPr>
          <w:u w:val="single"/>
        </w:rPr>
        <w:t>cyberespionage</w:t>
      </w:r>
      <w:proofErr w:type="spellEnd"/>
      <w:r w:rsidRPr="000F7678">
        <w:rPr>
          <w:u w:val="single"/>
        </w:rPr>
        <w:t xml:space="preserve"> therefore it is fair to assume that Xi could claim that the agreement does not apply to ongoing Chinese state-sponsored activities in cyberspace.</w:t>
      </w:r>
      <w:r>
        <w:t xml:space="preserve"> Thus, it is easy for Beijing to support a new norm that the Chinese government insists it is following already. Moreover, </w:t>
      </w:r>
      <w:r w:rsidRPr="000F7678">
        <w:rPr>
          <w:u w:val="single"/>
        </w:rPr>
        <w:t>the statement contains the loophole that both sides only refrain from “knowingly” supporting the collection of</w:t>
      </w:r>
      <w:r>
        <w:t xml:space="preserve"> commercial </w:t>
      </w:r>
      <w:r w:rsidRPr="000F7678">
        <w:rPr>
          <w:u w:val="single"/>
        </w:rPr>
        <w:t>intelligence</w:t>
      </w:r>
      <w:r>
        <w:t xml:space="preserve">—a position that both countries had already agreed to in past meetings. This provision permits plausible deniability for both sides when caught: Commercial espionage is often outsourced to quasi-independent (“patriotic”) hackers over which both governments can claim that they have no control. Last, </w:t>
      </w:r>
      <w:r w:rsidRPr="000F7678">
        <w:rPr>
          <w:u w:val="single"/>
        </w:rPr>
        <w:t>the agreement only talks about refraining from collecting trade secrets rather than curtailing the passing on of intelligence to third parties</w:t>
      </w:r>
      <w:r>
        <w:t xml:space="preserve"> (private companies) in order for them to gain a competitive advantage. However, practically every state in the world, including the United States, is engaged in collecting commercial intelligence and there is no agreed upon international norm against it. </w:t>
      </w:r>
      <w:r w:rsidRPr="000F7678">
        <w:rPr>
          <w:u w:val="single"/>
        </w:rPr>
        <w:t>This could potentially undermine the larger legal principle behind the agreement to abstain from cyber-enabled intellectual property theft as outlined</w:t>
      </w:r>
      <w:r>
        <w:t xml:space="preserve"> in the White House Fact Sheet</w:t>
      </w:r>
      <w:proofErr w:type="gramStart"/>
      <w:r>
        <w:t>.&gt;</w:t>
      </w:r>
      <w:proofErr w:type="gramEnd"/>
    </w:p>
    <w:p w14:paraId="54A69F39" w14:textId="77777777" w:rsidR="0000376D" w:rsidRPr="006B5D8D" w:rsidRDefault="0000376D" w:rsidP="0000376D">
      <w:pPr>
        <w:pStyle w:val="Heading3"/>
      </w:pPr>
      <w:r w:rsidRPr="006B5D8D">
        <w:t xml:space="preserve">Attacks now – cyber crimes </w:t>
      </w:r>
    </w:p>
    <w:p w14:paraId="3F8CA961" w14:textId="77777777" w:rsidR="00C977C9" w:rsidRPr="00C977C9" w:rsidRDefault="00C977C9" w:rsidP="00C977C9"/>
    <w:p w14:paraId="5F9086F7" w14:textId="095385D1" w:rsidR="00E20D16" w:rsidRDefault="00E20D16" w:rsidP="00E20D16">
      <w:pPr>
        <w:pStyle w:val="Heading1"/>
      </w:pPr>
      <w:r>
        <w:t xml:space="preserve">Solvency </w:t>
      </w:r>
    </w:p>
    <w:p w14:paraId="21EE5D5F" w14:textId="4EAD34FB" w:rsidR="004175C7" w:rsidRDefault="002B50FA" w:rsidP="004175C7">
      <w:pPr>
        <w:pStyle w:val="Heading2"/>
      </w:pPr>
      <w:proofErr w:type="gramStart"/>
      <w:r>
        <w:t>engagement</w:t>
      </w:r>
      <w:proofErr w:type="gramEnd"/>
      <w:r w:rsidR="004175C7">
        <w:t xml:space="preserve">– </w:t>
      </w:r>
      <w:proofErr w:type="spellStart"/>
      <w:r w:rsidR="004175C7">
        <w:t>cybersecurity</w:t>
      </w:r>
      <w:proofErr w:type="spellEnd"/>
      <w:r w:rsidR="004175C7">
        <w:t xml:space="preserve"> </w:t>
      </w:r>
    </w:p>
    <w:p w14:paraId="68F2EB4E" w14:textId="77777777" w:rsidR="002B50FA" w:rsidRPr="00240EC0" w:rsidRDefault="002B50FA" w:rsidP="002B50FA">
      <w:pPr>
        <w:pStyle w:val="Heading4"/>
      </w:pPr>
      <w:r w:rsidRPr="00240EC0">
        <w:t xml:space="preserve">Engagement best strategy to avert a cyber Cold War </w:t>
      </w:r>
    </w:p>
    <w:p w14:paraId="4A39FE9B" w14:textId="77777777" w:rsidR="002B50FA" w:rsidRPr="00240EC0" w:rsidRDefault="002B50FA" w:rsidP="002B50FA">
      <w:pPr>
        <w:rPr>
          <w:b/>
          <w:sz w:val="24"/>
        </w:rPr>
      </w:pPr>
      <w:r w:rsidRPr="00240EC0">
        <w:rPr>
          <w:b/>
          <w:sz w:val="24"/>
        </w:rPr>
        <w:t>Lewis, CSIS senior fellow, 2015</w:t>
      </w:r>
    </w:p>
    <w:p w14:paraId="2DE95009" w14:textId="77777777" w:rsidR="002B50FA" w:rsidRPr="00240EC0" w:rsidRDefault="002B50FA" w:rsidP="002B50FA">
      <w:r w:rsidRPr="00240EC0">
        <w:t xml:space="preserve">(James, “Moving Forward with the Obama-Xi </w:t>
      </w:r>
      <w:proofErr w:type="spellStart"/>
      <w:r w:rsidRPr="00240EC0">
        <w:t>Cybersecurity</w:t>
      </w:r>
      <w:proofErr w:type="spellEnd"/>
      <w:r w:rsidRPr="00240EC0">
        <w:t xml:space="preserve"> Agreement”, 10-21, </w:t>
      </w:r>
      <w:hyperlink r:id="rId23" w:history="1">
        <w:r w:rsidRPr="00240EC0">
          <w:rPr>
            <w:rStyle w:val="Hyperlink"/>
          </w:rPr>
          <w:t>http://csis.org/publication/moving-forward-obama-xi-cybersecurity-agreement</w:t>
        </w:r>
      </w:hyperlink>
      <w:r w:rsidRPr="00240EC0">
        <w:t>)</w:t>
      </w:r>
    </w:p>
    <w:p w14:paraId="6AB026EF" w14:textId="77777777" w:rsidR="002B50FA" w:rsidRPr="00240EC0" w:rsidRDefault="002B50FA" w:rsidP="002B50FA"/>
    <w:p w14:paraId="02D28B79" w14:textId="77777777" w:rsidR="002B50FA" w:rsidRPr="00240EC0" w:rsidRDefault="002B50FA" w:rsidP="002B50FA">
      <w:pPr>
        <w:rPr>
          <w:rStyle w:val="Emphasis"/>
        </w:rPr>
      </w:pPr>
      <w:r w:rsidRPr="00240EC0">
        <w:rPr>
          <w:rStyle w:val="StyleUnderline"/>
        </w:rPr>
        <w:t xml:space="preserve">The United States had unique leverage at the Summit and with the Summit over, White House officials expect some backsliding. Even with the best intentions, it will be hard for Xi to deliver on his promises. This means we should expect more tension over </w:t>
      </w:r>
      <w:proofErr w:type="spellStart"/>
      <w:r w:rsidRPr="00240EC0">
        <w:rPr>
          <w:rStyle w:val="StyleUnderline"/>
        </w:rPr>
        <w:t>cybersecurity</w:t>
      </w:r>
      <w:proofErr w:type="spellEnd"/>
      <w:r w:rsidRPr="00240EC0">
        <w:rPr>
          <w:rStyle w:val="StyleUnderline"/>
        </w:rPr>
        <w:t xml:space="preserve"> in the future, not less</w:t>
      </w:r>
      <w:r w:rsidRPr="00240EC0">
        <w:rPr>
          <w:sz w:val="14"/>
        </w:rPr>
        <w:t xml:space="preserve">. Sanctions are “still on the table” as one U.S. negotiator put it, and Chinese hacking is so extensive it cannot be turned off overnight. The United States may decide that a few timely sanctions against private Chinese individuals and companies who have benefited from </w:t>
      </w:r>
      <w:proofErr w:type="spellStart"/>
      <w:r w:rsidRPr="00240EC0">
        <w:rPr>
          <w:sz w:val="14"/>
        </w:rPr>
        <w:t>cyberespionage</w:t>
      </w:r>
      <w:proofErr w:type="spellEnd"/>
      <w:r w:rsidRPr="00240EC0">
        <w:rPr>
          <w:sz w:val="14"/>
        </w:rPr>
        <w:t xml:space="preserve"> can reinforce agreement. </w:t>
      </w:r>
      <w:r w:rsidRPr="00240EC0">
        <w:rPr>
          <w:rStyle w:val="StyleUnderline"/>
        </w:rPr>
        <w:t>Like any serious agreement, the language is imprecise and there is wiggle room</w:t>
      </w:r>
      <w:r w:rsidRPr="00240EC0">
        <w:rPr>
          <w:sz w:val="14"/>
        </w:rPr>
        <w:t xml:space="preserve">. Trade agreements define processes and penalties for noncompliance, but this kind of strategic understanding usually does not. So it is not a useful criticism to point out the absence of such measures in the Xi - Obama agreement. </w:t>
      </w:r>
      <w:r w:rsidRPr="00240EC0">
        <w:rPr>
          <w:rStyle w:val="StyleUnderline"/>
        </w:rPr>
        <w:t>There will be backsliding and the Chinese will watch how we respond. This informal process of action and response will define the boundaries for compliance. Agreements of this kind are always met with complaints that the other side will cheat. Cheating has been a problem in every arms control agreement since the 1922 Washington Naval Convention</w:t>
      </w:r>
      <w:r w:rsidRPr="00240EC0">
        <w:rPr>
          <w:sz w:val="14"/>
        </w:rPr>
        <w:t xml:space="preserve">. </w:t>
      </w:r>
      <w:proofErr w:type="spellStart"/>
      <w:r w:rsidRPr="00240EC0">
        <w:rPr>
          <w:sz w:val="14"/>
        </w:rPr>
        <w:t>Ikle's</w:t>
      </w:r>
      <w:proofErr w:type="spellEnd"/>
      <w:r w:rsidRPr="00240EC0">
        <w:rPr>
          <w:sz w:val="14"/>
        </w:rPr>
        <w:t xml:space="preserve"> piece remains the best discussion of this. </w:t>
      </w:r>
      <w:r w:rsidRPr="00240EC0">
        <w:rPr>
          <w:rStyle w:val="StyleUnderline"/>
        </w:rPr>
        <w:t>When democracies negotiate with authoritarians, the other side usually cheats. There is always a risk of cheating, and it is no brilliant insight to point this out, nor is it a reason not to move forward</w:t>
      </w:r>
      <w:r w:rsidRPr="00240EC0">
        <w:rPr>
          <w:sz w:val="14"/>
        </w:rPr>
        <w:t xml:space="preserve">. An agreement is the first chapter and the following chapters are about compliance and consequences if the agreement is not observed. The White House says the United States is prepared to act if China does not observe its agreement on cyber espionage. </w:t>
      </w:r>
      <w:r w:rsidRPr="00240EC0">
        <w:rPr>
          <w:rStyle w:val="StyleUnderline"/>
        </w:rPr>
        <w:t xml:space="preserve">The questions for this next chapter are what level of noncompliance justifies a punitive response, what format should that response take, how do we avoid delays in responding, and what actions would reinforce the agreement. In considering the latter, we need to say where we are willing to make concessions, a difficult topic but one that is being discussed when it comes to norms. This may not be enough to only think about norms, as we may have to consider constraints on U.S. action, but this is a larger debate. </w:t>
      </w:r>
      <w:r w:rsidRPr="00240EC0">
        <w:rPr>
          <w:sz w:val="14"/>
        </w:rPr>
        <w:t xml:space="preserve">Other parts of the agreement also mean continued tension. Negotiations in the UN are difficult. The United States and its allies face strong opposition from China and Russia over rules for cyber war and the place of human rights in </w:t>
      </w:r>
      <w:proofErr w:type="spellStart"/>
      <w:r w:rsidRPr="00240EC0">
        <w:rPr>
          <w:sz w:val="14"/>
        </w:rPr>
        <w:t>cybersecurity</w:t>
      </w:r>
      <w:proofErr w:type="spellEnd"/>
      <w:r w:rsidRPr="00240EC0">
        <w:rPr>
          <w:sz w:val="14"/>
        </w:rPr>
        <w:t xml:space="preserve">. The Russia-China partnership is no love match, but the two countries unite in opposition to America, and the Chinese are </w:t>
      </w:r>
      <w:proofErr w:type="spellStart"/>
      <w:r w:rsidRPr="00240EC0">
        <w:rPr>
          <w:sz w:val="14"/>
        </w:rPr>
        <w:t>skilful</w:t>
      </w:r>
      <w:proofErr w:type="spellEnd"/>
      <w:r w:rsidRPr="00240EC0">
        <w:rPr>
          <w:sz w:val="14"/>
        </w:rPr>
        <w:t xml:space="preserve"> in playing Russia against the U.S. in law enforcement cooperation. In 2013, the FBI made eleven requests for aid to China’s Ministry of Public Security. China responded to only two. When asked for help with the Sony hack, the Chinese said they had no information, even though North Korea uses known front companies in China for hacking. China might turn the tables by requesting assistance it knows it will not get against dissidents living in the United States. </w:t>
      </w:r>
      <w:r w:rsidRPr="00240EC0">
        <w:rPr>
          <w:rStyle w:val="StyleUnderline"/>
        </w:rPr>
        <w:t xml:space="preserve">But it is misleading to emphasize the difficulties. There is no credible alternative to the agreement. Sermons and </w:t>
      </w:r>
      <w:proofErr w:type="gramStart"/>
      <w:r w:rsidRPr="00240EC0">
        <w:rPr>
          <w:rStyle w:val="StyleUnderline"/>
        </w:rPr>
        <w:t>chest-beating</w:t>
      </w:r>
      <w:proofErr w:type="gramEnd"/>
      <w:r w:rsidRPr="00240EC0">
        <w:rPr>
          <w:rStyle w:val="StyleUnderline"/>
        </w:rPr>
        <w:t xml:space="preserve">, while pleasing to a domestic audience, do not work. Some say better cyber defenses – we’ve been saying that for twenty years and it hasn’t worked because the </w:t>
      </w:r>
      <w:proofErr w:type="gramStart"/>
      <w:r w:rsidRPr="00240EC0">
        <w:rPr>
          <w:rStyle w:val="StyleUnderline"/>
        </w:rPr>
        <w:t>internet</w:t>
      </w:r>
      <w:proofErr w:type="gramEnd"/>
      <w:r w:rsidRPr="00240EC0">
        <w:rPr>
          <w:rStyle w:val="StyleUnderline"/>
        </w:rPr>
        <w:t xml:space="preserve"> cannot be made defensible. Building a Maginot line in cyberspace is pointless. Some say we should deter China - another failed approach, in good measure because espionage isn’t </w:t>
      </w:r>
      <w:proofErr w:type="spellStart"/>
      <w:r w:rsidRPr="00240EC0">
        <w:rPr>
          <w:rStyle w:val="StyleUnderline"/>
        </w:rPr>
        <w:t>deterreable</w:t>
      </w:r>
      <w:proofErr w:type="spellEnd"/>
      <w:r w:rsidRPr="00240EC0">
        <w:rPr>
          <w:rStyle w:val="StyleUnderline"/>
        </w:rPr>
        <w:t xml:space="preserve">. We couldn’t deter Soviet espionage with the threat of nuclear war and we should not expect to deter China with comparatively puny cyber threats. We are not going to start a war with China over cyber espionage - as with the Iran deal, there is no serious military option. Covert action requires a different discussion of risk. </w:t>
      </w:r>
      <w:r w:rsidRPr="00240EC0">
        <w:rPr>
          <w:rStyle w:val="Emphasis"/>
        </w:rPr>
        <w:t xml:space="preserve">These answers might not please everyone, but when Washington politics and international realities collide, reality wins. There are dangers with the current course, but these are manageable. We need to see what comes of the bilateral talks on norms and law enforcement before we succumb to more hand wringing. An outcome to avoid is a debate that encourages hesitation or timidity. </w:t>
      </w:r>
      <w:r w:rsidRPr="00240EC0">
        <w:rPr>
          <w:sz w:val="14"/>
        </w:rPr>
        <w:t xml:space="preserve">Cooperating between the United States and China on </w:t>
      </w:r>
      <w:proofErr w:type="spellStart"/>
      <w:r w:rsidRPr="00240EC0">
        <w:rPr>
          <w:sz w:val="14"/>
        </w:rPr>
        <w:t>cybersecurity</w:t>
      </w:r>
      <w:proofErr w:type="spellEnd"/>
      <w:r w:rsidRPr="00240EC0">
        <w:rPr>
          <w:sz w:val="14"/>
        </w:rPr>
        <w:t xml:space="preserve"> will be difficult. The Americans knew this going into the agreement and the Chinese probably knew it as well. Like any agreement between two powers suspicious of each other, implementation is complicated, verification is essential, and there must be consequences for noncompliance. </w:t>
      </w:r>
      <w:r w:rsidRPr="00240EC0">
        <w:rPr>
          <w:rStyle w:val="StyleUnderline"/>
        </w:rPr>
        <w:t xml:space="preserve">The agreement on </w:t>
      </w:r>
      <w:proofErr w:type="spellStart"/>
      <w:r w:rsidRPr="00240EC0">
        <w:rPr>
          <w:rStyle w:val="StyleUnderline"/>
        </w:rPr>
        <w:t>cybersecurity</w:t>
      </w:r>
      <w:proofErr w:type="spellEnd"/>
      <w:r w:rsidRPr="00240EC0">
        <w:rPr>
          <w:rStyle w:val="StyleUnderline"/>
        </w:rPr>
        <w:t xml:space="preserve"> is the first agreement in a new U.S.-China relationship shaped by competition, even hostility. We are not friends, nor should we expect to be friends any time soon. There are deep tensions between one party rule and democracy, and between a would-be regional hegemon and a global superpower. Strategic competition does not mean, however, that we cannot cooperate. The summit showed that while there are serious differences, there are also common interests. The United States can build on these common interests to get a relationship that is more stable if not </w:t>
      </w:r>
      <w:proofErr w:type="gramStart"/>
      <w:r w:rsidRPr="00240EC0">
        <w:rPr>
          <w:rStyle w:val="StyleUnderline"/>
        </w:rPr>
        <w:t>more friendly</w:t>
      </w:r>
      <w:proofErr w:type="gramEnd"/>
      <w:r w:rsidRPr="00240EC0">
        <w:rPr>
          <w:rStyle w:val="StyleUnderline"/>
        </w:rPr>
        <w:t xml:space="preserve">. </w:t>
      </w:r>
      <w:r w:rsidRPr="00240EC0">
        <w:rPr>
          <w:rStyle w:val="Emphasis"/>
        </w:rPr>
        <w:t xml:space="preserve">This relationship will not be a Cold War, nor an alliance, but something new, where both countries will have to feel their way forward with cautious steps. Agreement on </w:t>
      </w:r>
      <w:proofErr w:type="spellStart"/>
      <w:r w:rsidRPr="00240EC0">
        <w:rPr>
          <w:rStyle w:val="Emphasis"/>
        </w:rPr>
        <w:t>cybersecurity</w:t>
      </w:r>
      <w:proofErr w:type="spellEnd"/>
      <w:r w:rsidRPr="00240EC0">
        <w:rPr>
          <w:rStyle w:val="Emphasis"/>
        </w:rPr>
        <w:t xml:space="preserve"> agreement is the first step. The new relationship is not a Cold War, nor is it an alliance, but something new where both countries will have to feel their way forward with cautious steps, and agreement on </w:t>
      </w:r>
      <w:proofErr w:type="spellStart"/>
      <w:r w:rsidRPr="00240EC0">
        <w:rPr>
          <w:rStyle w:val="Emphasis"/>
        </w:rPr>
        <w:t>cybersecurity</w:t>
      </w:r>
      <w:proofErr w:type="spellEnd"/>
      <w:r w:rsidRPr="00240EC0">
        <w:rPr>
          <w:rStyle w:val="Emphasis"/>
        </w:rPr>
        <w:t xml:space="preserve"> is the first.</w:t>
      </w:r>
    </w:p>
    <w:p w14:paraId="623D62F8" w14:textId="77777777" w:rsidR="002B50FA" w:rsidRPr="00240EC0" w:rsidRDefault="002B50FA" w:rsidP="002B50FA"/>
    <w:p w14:paraId="680A9EE8" w14:textId="77777777" w:rsidR="002B50FA" w:rsidRPr="00240EC0" w:rsidRDefault="002B50FA" w:rsidP="002B50FA"/>
    <w:p w14:paraId="7A7F20D1" w14:textId="77777777" w:rsidR="002B50FA" w:rsidRPr="00240EC0" w:rsidRDefault="002B50FA" w:rsidP="002B50FA">
      <w:pPr>
        <w:pStyle w:val="Heading4"/>
      </w:pPr>
      <w:proofErr w:type="gramStart"/>
      <w:r w:rsidRPr="00240EC0">
        <w:t>Information sharing creating transparency and predictability in the relationship.</w:t>
      </w:r>
      <w:proofErr w:type="gramEnd"/>
      <w:r w:rsidRPr="00240EC0">
        <w:t xml:space="preserve"> </w:t>
      </w:r>
    </w:p>
    <w:p w14:paraId="7A1AD966" w14:textId="77777777" w:rsidR="002B50FA" w:rsidRPr="00240EC0" w:rsidRDefault="002B50FA" w:rsidP="002B50FA">
      <w:pPr>
        <w:rPr>
          <w:b/>
          <w:sz w:val="24"/>
        </w:rPr>
      </w:pPr>
      <w:r w:rsidRPr="00240EC0">
        <w:rPr>
          <w:b/>
          <w:sz w:val="24"/>
        </w:rPr>
        <w:t xml:space="preserve">Austin and </w:t>
      </w:r>
      <w:proofErr w:type="spellStart"/>
      <w:r w:rsidRPr="00240EC0">
        <w:rPr>
          <w:b/>
          <w:sz w:val="24"/>
        </w:rPr>
        <w:t>Gady</w:t>
      </w:r>
      <w:proofErr w:type="spellEnd"/>
      <w:r w:rsidRPr="00240EC0">
        <w:rPr>
          <w:b/>
          <w:sz w:val="24"/>
        </w:rPr>
        <w:t xml:space="preserve">, </w:t>
      </w:r>
      <w:proofErr w:type="spellStart"/>
      <w:r w:rsidRPr="00240EC0">
        <w:rPr>
          <w:b/>
          <w:sz w:val="24"/>
        </w:rPr>
        <w:t>EastWest</w:t>
      </w:r>
      <w:proofErr w:type="spellEnd"/>
      <w:r w:rsidRPr="00240EC0">
        <w:rPr>
          <w:b/>
          <w:sz w:val="24"/>
        </w:rPr>
        <w:t xml:space="preserve"> Institute professorial fellow and foreign policy analyst, 2012</w:t>
      </w:r>
    </w:p>
    <w:p w14:paraId="73131869" w14:textId="77777777" w:rsidR="002B50FA" w:rsidRPr="00240EC0" w:rsidRDefault="002B50FA" w:rsidP="002B50FA">
      <w:r w:rsidRPr="00240EC0">
        <w:t xml:space="preserve">(Greg and Franz-Stefan, “Cyber Detente Between The United States And China: Shaping The Agenda”, </w:t>
      </w:r>
      <w:hyperlink r:id="rId24" w:history="1">
        <w:r w:rsidRPr="00240EC0">
          <w:rPr>
            <w:rStyle w:val="Hyperlink"/>
          </w:rPr>
          <w:t>http://www.eastwest.ngo/sites/default/files/ideas-files/detente.pdf</w:t>
        </w:r>
      </w:hyperlink>
      <w:r w:rsidRPr="00240EC0">
        <w:t>)</w:t>
      </w:r>
    </w:p>
    <w:p w14:paraId="3E9C65D0" w14:textId="77777777" w:rsidR="002B50FA" w:rsidRPr="00240EC0" w:rsidRDefault="002B50FA" w:rsidP="002B50FA"/>
    <w:p w14:paraId="10FAA52C" w14:textId="77777777" w:rsidR="002B50FA" w:rsidRPr="00240EC0" w:rsidRDefault="002B50FA" w:rsidP="002B50FA">
      <w:pPr>
        <w:rPr>
          <w:rStyle w:val="Emphasis"/>
        </w:rPr>
      </w:pPr>
      <w:r w:rsidRPr="00240EC0">
        <w:rPr>
          <w:rStyle w:val="StyleUnderline"/>
        </w:rPr>
        <w:t>Third, cyber espionage, especially against intellectual property and critical infrastructure, is now too big a problem to ignore or to dismiss as a necessary evil</w:t>
      </w:r>
      <w:r w:rsidRPr="00240EC0">
        <w:rPr>
          <w:sz w:val="14"/>
        </w:rPr>
        <w:t xml:space="preserve">. </w:t>
      </w:r>
      <w:r w:rsidRPr="00240EC0">
        <w:rPr>
          <w:rStyle w:val="StyleUnderline"/>
        </w:rPr>
        <w:t>The U.S. and China need to take stock of the negative impacts and establish some limits</w:t>
      </w:r>
      <w:r w:rsidRPr="00240EC0">
        <w:rPr>
          <w:sz w:val="14"/>
        </w:rPr>
        <w:t xml:space="preserve">. </w:t>
      </w:r>
      <w:r w:rsidRPr="00240EC0">
        <w:rPr>
          <w:rStyle w:val="Emphasis"/>
        </w:rPr>
        <w:t xml:space="preserve">Both countries need some common understanding of the limits of cyber espionage. </w:t>
      </w:r>
      <w:r w:rsidRPr="00240EC0">
        <w:rPr>
          <w:sz w:val="14"/>
        </w:rPr>
        <w:t xml:space="preserve">There are two main problems to be dealt with on that third point. </w:t>
      </w:r>
      <w:r w:rsidRPr="00240EC0">
        <w:rPr>
          <w:rStyle w:val="StyleUnderline"/>
        </w:rPr>
        <w:t>The first is the blurred boundaries between national security espionage and theft of intellectually property for commercial gain</w:t>
      </w:r>
      <w:r w:rsidRPr="00240EC0">
        <w:rPr>
          <w:sz w:val="14"/>
        </w:rPr>
        <w:t xml:space="preserve">. </w:t>
      </w:r>
      <w:r w:rsidRPr="00240EC0">
        <w:rPr>
          <w:rStyle w:val="StyleUnderline"/>
        </w:rPr>
        <w:t>The second involves the often equally blurred distinctions between critical infrastructure of an exclusively civilian or humanitarian character and that of a military or strategic on</w:t>
      </w:r>
      <w:r w:rsidRPr="00240EC0">
        <w:rPr>
          <w:sz w:val="14"/>
        </w:rPr>
        <w:t xml:space="preserve">e. </w:t>
      </w:r>
      <w:r w:rsidRPr="00240EC0">
        <w:rPr>
          <w:rStyle w:val="Emphasis"/>
        </w:rPr>
        <w:t>But to deal with such issues officials from each side would require more information-sharing than their government has so far been willing to permit</w:t>
      </w:r>
      <w:r w:rsidRPr="00240EC0">
        <w:rPr>
          <w:sz w:val="14"/>
        </w:rPr>
        <w:t xml:space="preserve">. Quite understandably, both sides feel that they can’t discuss anything that is secret without breaking their own laws. A first step may be to create a new domestic legal foundation to allow authorities in both countries to share information and to conduct joint assessments of that part of the problem that lies clearly in the intellectual property domain or civil domain.40 Most Western governments underestimate </w:t>
      </w:r>
      <w:r w:rsidRPr="00240EC0">
        <w:rPr>
          <w:rStyle w:val="StyleUnderline"/>
        </w:rPr>
        <w:t xml:space="preserve">China’s stakes in international collaboration that derive from its vulnerability to large-scale disruptions and crime in cyberspace. </w:t>
      </w:r>
      <w:r w:rsidRPr="00240EC0">
        <w:rPr>
          <w:sz w:val="14"/>
        </w:rPr>
        <w:t xml:space="preserve">Speaking about the United States, Admiral Mike </w:t>
      </w:r>
      <w:proofErr w:type="spellStart"/>
      <w:r w:rsidRPr="00240EC0">
        <w:rPr>
          <w:sz w:val="14"/>
        </w:rPr>
        <w:t>McCullen</w:t>
      </w:r>
      <w:proofErr w:type="spellEnd"/>
      <w:r w:rsidRPr="00240EC0">
        <w:rPr>
          <w:sz w:val="14"/>
        </w:rPr>
        <w:t xml:space="preserve"> observed in 2010: “</w:t>
      </w:r>
      <w:r w:rsidRPr="00240EC0">
        <w:rPr>
          <w:rStyle w:val="StyleUnderline"/>
        </w:rPr>
        <w:t xml:space="preserve">We now need a dialogue among business, civil society and government on the challenges we face in cyberspace—spanning international law, privacy and civil liberties, security and the architecture of the Internet. The results should shape our </w:t>
      </w:r>
      <w:proofErr w:type="spellStart"/>
      <w:r w:rsidRPr="00240EC0">
        <w:rPr>
          <w:rStyle w:val="StyleUnderline"/>
        </w:rPr>
        <w:t>cybersecurity</w:t>
      </w:r>
      <w:proofErr w:type="spellEnd"/>
      <w:r w:rsidRPr="00240EC0">
        <w:rPr>
          <w:rStyle w:val="StyleUnderline"/>
        </w:rPr>
        <w:t xml:space="preserve"> strategy.”41</w:t>
      </w:r>
      <w:r w:rsidRPr="00240EC0">
        <w:rPr>
          <w:sz w:val="14"/>
        </w:rPr>
        <w:t xml:space="preserve"> </w:t>
      </w:r>
      <w:r w:rsidRPr="00240EC0">
        <w:rPr>
          <w:rStyle w:val="StyleUnderline"/>
        </w:rPr>
        <w:t xml:space="preserve">This approach is now also needed at the international level. So far, in U.S.-China relations, the conversations are still in their infancy and are characterized as strongly adversarial. </w:t>
      </w:r>
      <w:r w:rsidRPr="00240EC0">
        <w:rPr>
          <w:rStyle w:val="Emphasis"/>
        </w:rPr>
        <w:t>The challenge is to deepen the conversations and reduce mistrust through enhanced transparency and predictability.</w:t>
      </w:r>
    </w:p>
    <w:p w14:paraId="5A90329F" w14:textId="77777777" w:rsidR="002B50FA" w:rsidRPr="002B50FA" w:rsidRDefault="002B50FA" w:rsidP="002B50FA"/>
    <w:p w14:paraId="07D7DC02" w14:textId="77777777" w:rsidR="00084978" w:rsidRDefault="00084978" w:rsidP="004175C7">
      <w:pPr>
        <w:pStyle w:val="Heading2"/>
      </w:pPr>
      <w:r>
        <w:t xml:space="preserve">Norms </w:t>
      </w:r>
    </w:p>
    <w:p w14:paraId="05EF017D" w14:textId="314BC604" w:rsidR="00084978" w:rsidRPr="008A228F" w:rsidRDefault="00084978" w:rsidP="00084978">
      <w:pPr>
        <w:pStyle w:val="Heading4"/>
      </w:pPr>
      <w:r>
        <w:t>US-</w:t>
      </w:r>
      <w:r w:rsidRPr="008A228F">
        <w:t xml:space="preserve">China cooperation </w:t>
      </w:r>
      <w:r w:rsidRPr="008A228F">
        <w:rPr>
          <w:u w:val="single"/>
        </w:rPr>
        <w:t>solves cyber</w:t>
      </w:r>
      <w:r>
        <w:rPr>
          <w:u w:val="single"/>
        </w:rPr>
        <w:t xml:space="preserve"> </w:t>
      </w:r>
      <w:r w:rsidRPr="008A228F">
        <w:rPr>
          <w:u w:val="single"/>
        </w:rPr>
        <w:t>norms</w:t>
      </w:r>
      <w:r w:rsidR="00535CA1">
        <w:t xml:space="preserve"> – necessary for cooperation </w:t>
      </w:r>
    </w:p>
    <w:p w14:paraId="6BD5C4E5" w14:textId="77777777" w:rsidR="00535CA1" w:rsidRDefault="00535CA1" w:rsidP="00535CA1">
      <w:pPr>
        <w:rPr>
          <w:rStyle w:val="Style13ptBold"/>
        </w:rPr>
      </w:pPr>
      <w:proofErr w:type="spellStart"/>
      <w:r w:rsidRPr="006C43AE">
        <w:rPr>
          <w:rStyle w:val="Style13ptBold"/>
        </w:rPr>
        <w:t>Lieberthal</w:t>
      </w:r>
      <w:proofErr w:type="spellEnd"/>
      <w:r w:rsidRPr="006C43AE">
        <w:rPr>
          <w:rStyle w:val="Style13ptBold"/>
        </w:rPr>
        <w:t xml:space="preserve"> and Singer </w:t>
      </w:r>
      <w:r>
        <w:rPr>
          <w:rStyle w:val="Style13ptBold"/>
        </w:rPr>
        <w:t>2012</w:t>
      </w:r>
    </w:p>
    <w:p w14:paraId="02EF88EB" w14:textId="77777777" w:rsidR="00535CA1" w:rsidRDefault="00535CA1" w:rsidP="00535CA1">
      <w:r>
        <w:t xml:space="preserve"> (Kenneth </w:t>
      </w:r>
      <w:proofErr w:type="spellStart"/>
      <w:r>
        <w:t>Lieberthal</w:t>
      </w:r>
      <w:proofErr w:type="spellEnd"/>
      <w:r>
        <w:t>, a senior fellow in Foreign Policy and Global Economy and Development at Brookings, and Peter W. Singer, Senior Fellow at the Brookings Institution, “</w:t>
      </w:r>
      <w:proofErr w:type="spellStart"/>
      <w:r>
        <w:t>Cybersecurity</w:t>
      </w:r>
      <w:proofErr w:type="spellEnd"/>
      <w:r>
        <w:t xml:space="preserve"> and U.S.-China Relations,” </w:t>
      </w:r>
      <w:r w:rsidRPr="006C43AE">
        <w:rPr>
          <w:i/>
        </w:rPr>
        <w:t>John L. Thornton China Center</w:t>
      </w:r>
      <w:r>
        <w:t xml:space="preserve"> and </w:t>
      </w:r>
      <w:r w:rsidRPr="006C43AE">
        <w:rPr>
          <w:i/>
        </w:rPr>
        <w:t>21</w:t>
      </w:r>
      <w:r w:rsidRPr="006C43AE">
        <w:rPr>
          <w:i/>
          <w:vertAlign w:val="superscript"/>
        </w:rPr>
        <w:t>st</w:t>
      </w:r>
      <w:r w:rsidRPr="006C43AE">
        <w:rPr>
          <w:i/>
        </w:rPr>
        <w:t xml:space="preserve"> Century Defense Initiative</w:t>
      </w:r>
      <w:r>
        <w:t xml:space="preserve"> at </w:t>
      </w:r>
      <w:r w:rsidRPr="006C43AE">
        <w:rPr>
          <w:i/>
        </w:rPr>
        <w:t>Brookings</w:t>
      </w:r>
      <w:r>
        <w:t xml:space="preserve">, February, </w:t>
      </w:r>
      <w:hyperlink r:id="rId25" w:history="1">
        <w:r w:rsidRPr="006C6B6D">
          <w:rPr>
            <w:rStyle w:val="Hyperlink"/>
          </w:rPr>
          <w:t>http://www.brookings.edu/~/media/research/files/papers/2012/2/23-cybersecurity-china-us-singer-lieberthal/0223_cybersecurity_china_us_lieberthal_singer_pdf_english.pdf</w:t>
        </w:r>
      </w:hyperlink>
      <w:r>
        <w:t xml:space="preserve"> accessed </w:t>
      </w:r>
      <w:proofErr w:type="spellStart"/>
      <w:r>
        <w:t>ddi</w:t>
      </w:r>
      <w:proofErr w:type="spellEnd"/>
      <w:r>
        <w:t xml:space="preserve"> - tm) </w:t>
      </w:r>
    </w:p>
    <w:p w14:paraId="7DA2BA7E" w14:textId="77777777" w:rsidR="00084978" w:rsidRPr="008A228F" w:rsidRDefault="00084978" w:rsidP="00084978">
      <w:pPr>
        <w:rPr>
          <w:rStyle w:val="StyleUnderline"/>
        </w:rPr>
      </w:pPr>
      <w:r>
        <w:t xml:space="preserve">But </w:t>
      </w:r>
      <w:r w:rsidRPr="0028264B">
        <w:rPr>
          <w:rStyle w:val="StyleUnderline"/>
          <w:highlight w:val="yellow"/>
        </w:rPr>
        <w:t>the U</w:t>
      </w:r>
      <w:r>
        <w:t xml:space="preserve">nited </w:t>
      </w:r>
      <w:r w:rsidRPr="0028264B">
        <w:rPr>
          <w:rStyle w:val="StyleUnderline"/>
          <w:highlight w:val="yellow"/>
        </w:rPr>
        <w:t>S</w:t>
      </w:r>
      <w:r>
        <w:t xml:space="preserve">tates </w:t>
      </w:r>
      <w:r w:rsidRPr="0028264B">
        <w:rPr>
          <w:rStyle w:val="StyleUnderline"/>
          <w:highlight w:val="yellow"/>
        </w:rPr>
        <w:t xml:space="preserve">and China are the </w:t>
      </w:r>
      <w:r w:rsidRPr="0028264B">
        <w:rPr>
          <w:rStyle w:val="Emphasis"/>
          <w:highlight w:val="yellow"/>
        </w:rPr>
        <w:t>two most significant national players</w:t>
      </w:r>
      <w:r w:rsidRPr="0028264B">
        <w:rPr>
          <w:rStyle w:val="StyleUnderline"/>
          <w:highlight w:val="yellow"/>
        </w:rPr>
        <w:t xml:space="preserve"> in this sphere</w:t>
      </w:r>
      <w:r w:rsidRPr="008A228F">
        <w:rPr>
          <w:rStyle w:val="StyleUnderline"/>
        </w:rPr>
        <w:t xml:space="preserve">. Moreover, </w:t>
      </w:r>
      <w:r w:rsidRPr="0028264B">
        <w:rPr>
          <w:rStyle w:val="StyleUnderline"/>
          <w:highlight w:val="yellow"/>
        </w:rPr>
        <w:t xml:space="preserve">these two leading states represent </w:t>
      </w:r>
      <w:r w:rsidRPr="0028264B">
        <w:rPr>
          <w:rStyle w:val="Emphasis"/>
          <w:highlight w:val="yellow"/>
        </w:rPr>
        <w:t>very different views on the proper use and future of the Internet</w:t>
      </w:r>
      <w:r w:rsidRPr="0028264B">
        <w:rPr>
          <w:rStyle w:val="StyleUnderline"/>
          <w:highlight w:val="yellow"/>
        </w:rPr>
        <w:t>.</w:t>
      </w:r>
      <w:r>
        <w:t xml:space="preserve"> We therefore feel that </w:t>
      </w:r>
      <w:r w:rsidRPr="0028264B">
        <w:rPr>
          <w:rStyle w:val="StyleUnderline"/>
          <w:highlight w:val="yellow"/>
        </w:rPr>
        <w:t>thinking through these issues in a U.S.-China context can provide a useful way to develop approaches</w:t>
      </w:r>
      <w:r w:rsidRPr="008A228F">
        <w:rPr>
          <w:rStyle w:val="StyleUnderline"/>
        </w:rPr>
        <w:t xml:space="preserve"> that should then be discussed more broadly, </w:t>
      </w:r>
      <w:r w:rsidRPr="0028264B">
        <w:rPr>
          <w:rStyle w:val="StyleUnderline"/>
          <w:highlight w:val="yellow"/>
        </w:rPr>
        <w:t xml:space="preserve">with the goal of ultimately </w:t>
      </w:r>
      <w:r w:rsidRPr="0028264B">
        <w:rPr>
          <w:rStyle w:val="Emphasis"/>
          <w:highlight w:val="yellow"/>
        </w:rPr>
        <w:t>establishing global norms</w:t>
      </w:r>
      <w:r w:rsidRPr="0028264B">
        <w:rPr>
          <w:rStyle w:val="StyleUnderline"/>
          <w:highlight w:val="yellow"/>
        </w:rPr>
        <w:t xml:space="preserve"> and </w:t>
      </w:r>
      <w:r w:rsidRPr="0028264B">
        <w:rPr>
          <w:rStyle w:val="Emphasis"/>
          <w:highlight w:val="yellow"/>
        </w:rPr>
        <w:t>implementing mechanisms to bring greater order and security</w:t>
      </w:r>
      <w:r w:rsidRPr="008A228F">
        <w:rPr>
          <w:rStyle w:val="StyleUnderline"/>
        </w:rPr>
        <w:t xml:space="preserve"> to those parts of the cyber realm where this is feasible.</w:t>
      </w:r>
    </w:p>
    <w:p w14:paraId="66D96E94" w14:textId="77777777" w:rsidR="00084978" w:rsidRDefault="00084978" w:rsidP="00084978">
      <w:r>
        <w:t xml:space="preserve">More importantly, the spillover effect of </w:t>
      </w:r>
      <w:proofErr w:type="spellStart"/>
      <w:r>
        <w:t>cybersecurity</w:t>
      </w:r>
      <w:proofErr w:type="spellEnd"/>
      <w:r>
        <w:t xml:space="preserve"> on the broader U.S.-China relationship is also perhaps more critical than for any other bilateral relationship. This is both because of the enormous importance of U.S.-China relations in the emerging world order and, in turn, the growing role of cyber issues in eroding strategic trust and poisoning public and elite attitudes. </w:t>
      </w:r>
      <w:r w:rsidRPr="0028264B">
        <w:rPr>
          <w:rStyle w:val="StyleUnderline"/>
          <w:highlight w:val="yellow"/>
        </w:rPr>
        <w:t xml:space="preserve">If </w:t>
      </w:r>
      <w:proofErr w:type="gramStart"/>
      <w:r w:rsidRPr="0028264B">
        <w:rPr>
          <w:rStyle w:val="StyleUnderline"/>
          <w:highlight w:val="yellow"/>
        </w:rPr>
        <w:t xml:space="preserve">this trend can be </w:t>
      </w:r>
      <w:r w:rsidRPr="0028264B">
        <w:rPr>
          <w:rStyle w:val="Emphasis"/>
          <w:highlight w:val="yellow"/>
        </w:rPr>
        <w:t>reversed through improved engagement by the U.S. and China</w:t>
      </w:r>
      <w:proofErr w:type="gramEnd"/>
      <w:r w:rsidRPr="0028264B">
        <w:rPr>
          <w:rStyle w:val="Emphasis"/>
          <w:highlight w:val="yellow"/>
        </w:rPr>
        <w:t xml:space="preserve"> on </w:t>
      </w:r>
      <w:proofErr w:type="spellStart"/>
      <w:r w:rsidRPr="0028264B">
        <w:rPr>
          <w:rStyle w:val="Emphasis"/>
          <w:highlight w:val="yellow"/>
        </w:rPr>
        <w:t>cybersecurity</w:t>
      </w:r>
      <w:proofErr w:type="spellEnd"/>
      <w:r w:rsidRPr="0028264B">
        <w:rPr>
          <w:rStyle w:val="StyleUnderline"/>
          <w:highlight w:val="yellow"/>
        </w:rPr>
        <w:t>, the outcome would</w:t>
      </w:r>
      <w:r>
        <w:t xml:space="preserve"> be a “triple win.” It would bolster U.S.-China bilateral relations, </w:t>
      </w:r>
      <w:r w:rsidRPr="0028264B">
        <w:rPr>
          <w:rStyle w:val="StyleUnderline"/>
          <w:highlight w:val="yellow"/>
        </w:rPr>
        <w:t xml:space="preserve">serve as a </w:t>
      </w:r>
      <w:r w:rsidRPr="0028264B">
        <w:rPr>
          <w:rStyle w:val="Emphasis"/>
          <w:highlight w:val="yellow"/>
        </w:rPr>
        <w:t>crucial building block for multilateral efforts in the cyber arena</w:t>
      </w:r>
      <w:r>
        <w:t xml:space="preserve">, and also aid in broader US-Chinese engagement on other issues of importance, like global finance and the environment, where the two nations must learn to work better together. </w:t>
      </w:r>
    </w:p>
    <w:p w14:paraId="6D0E260B" w14:textId="77777777" w:rsidR="00084978" w:rsidRPr="007521A2" w:rsidRDefault="00084978" w:rsidP="00084978"/>
    <w:p w14:paraId="71C5BBC0" w14:textId="77777777" w:rsidR="00084978" w:rsidRPr="00084978" w:rsidRDefault="00084978" w:rsidP="00084978"/>
    <w:p w14:paraId="58E1D71D" w14:textId="165E03DF" w:rsidR="00C65D18" w:rsidRPr="00C65D18" w:rsidRDefault="00C65D18" w:rsidP="00C6083E">
      <w:pPr>
        <w:pStyle w:val="Heading2"/>
      </w:pPr>
      <w:r>
        <w:t xml:space="preserve">Solvency - </w:t>
      </w:r>
      <w:r w:rsidRPr="00F82839">
        <w:t>critical infrastructure and financial sectors</w:t>
      </w:r>
    </w:p>
    <w:p w14:paraId="65B4AA5A" w14:textId="4A9A2FDF" w:rsidR="00C65D18" w:rsidRPr="00F82839" w:rsidRDefault="00C65D18" w:rsidP="00C65D18">
      <w:pPr>
        <w:pStyle w:val="Heading4"/>
        <w:spacing w:line="240" w:lineRule="auto"/>
      </w:pPr>
      <w:r w:rsidRPr="00F82839">
        <w:t>US-China coop</w:t>
      </w:r>
      <w:r>
        <w:t>eration</w:t>
      </w:r>
      <w:r w:rsidRPr="00F82839">
        <w:t xml:space="preserve"> checks </w:t>
      </w:r>
      <w:proofErr w:type="spellStart"/>
      <w:r w:rsidRPr="00F82839">
        <w:t>cyberattacks</w:t>
      </w:r>
      <w:proofErr w:type="spellEnd"/>
      <w:r w:rsidRPr="00F82839">
        <w:t xml:space="preserve"> against critical infrastructure and financial sectors</w:t>
      </w:r>
    </w:p>
    <w:p w14:paraId="1B1A697C" w14:textId="77777777" w:rsidR="00E44D6F" w:rsidRPr="00F82839" w:rsidRDefault="00E44D6F" w:rsidP="00E44D6F">
      <w:pPr>
        <w:spacing w:line="240" w:lineRule="auto"/>
        <w:rPr>
          <w:b/>
          <w:sz w:val="24"/>
          <w:lang w:eastAsia="ko-KR"/>
        </w:rPr>
      </w:pPr>
      <w:proofErr w:type="spellStart"/>
      <w:r>
        <w:rPr>
          <w:b/>
          <w:sz w:val="24"/>
          <w:lang w:eastAsia="ko-KR"/>
        </w:rPr>
        <w:t>Adelson</w:t>
      </w:r>
      <w:proofErr w:type="spellEnd"/>
      <w:r>
        <w:rPr>
          <w:b/>
          <w:sz w:val="24"/>
          <w:lang w:eastAsia="ko-KR"/>
        </w:rPr>
        <w:t>, 20</w:t>
      </w:r>
      <w:r w:rsidRPr="00F82839">
        <w:rPr>
          <w:b/>
          <w:sz w:val="24"/>
          <w:lang w:eastAsia="ko-KR"/>
        </w:rPr>
        <w:t>14</w:t>
      </w:r>
    </w:p>
    <w:p w14:paraId="5F4D7B28" w14:textId="77777777" w:rsidR="00E44D6F" w:rsidRPr="00F82839" w:rsidRDefault="00E44D6F" w:rsidP="00E44D6F">
      <w:pPr>
        <w:spacing w:line="240" w:lineRule="auto"/>
        <w:rPr>
          <w:lang w:eastAsia="ko-KR"/>
        </w:rPr>
      </w:pPr>
      <w:r w:rsidRPr="00F82839">
        <w:rPr>
          <w:lang w:eastAsia="ko-KR"/>
        </w:rPr>
        <w:t>(</w:t>
      </w:r>
      <w:r>
        <w:rPr>
          <w:lang w:eastAsia="ko-KR"/>
        </w:rPr>
        <w:t xml:space="preserve">Ian, </w:t>
      </w:r>
      <w:r w:rsidRPr="00F82839">
        <w:rPr>
          <w:lang w:eastAsia="ko-KR"/>
        </w:rPr>
        <w:t>School of International and Public Affairs, Columbia University, June 2014, “U.S.-C</w:t>
      </w:r>
      <w:r>
        <w:rPr>
          <w:lang w:eastAsia="ko-KR"/>
        </w:rPr>
        <w:t xml:space="preserve">hina </w:t>
      </w:r>
      <w:proofErr w:type="spellStart"/>
      <w:r>
        <w:rPr>
          <w:lang w:eastAsia="ko-KR"/>
        </w:rPr>
        <w:t>Cybersecurity</w:t>
      </w:r>
      <w:proofErr w:type="spellEnd"/>
      <w:r>
        <w:rPr>
          <w:lang w:eastAsia="ko-KR"/>
        </w:rPr>
        <w:t xml:space="preserve"> Cooperation Capstone Report</w:t>
      </w:r>
      <w:proofErr w:type="gramStart"/>
      <w:r>
        <w:rPr>
          <w:lang w:eastAsia="ko-KR"/>
        </w:rPr>
        <w:t xml:space="preserve">” </w:t>
      </w:r>
      <w:r w:rsidRPr="00F82839">
        <w:rPr>
          <w:lang w:eastAsia="ko-KR"/>
        </w:rPr>
        <w:t xml:space="preserve"> </w:t>
      </w:r>
      <w:proofErr w:type="gramEnd"/>
      <w:r>
        <w:rPr>
          <w:lang w:eastAsia="ko-KR"/>
        </w:rPr>
        <w:fldChar w:fldCharType="begin"/>
      </w:r>
      <w:r>
        <w:rPr>
          <w:lang w:eastAsia="ko-KR"/>
        </w:rPr>
        <w:instrText xml:space="preserve"> HYPERLINK "</w:instrText>
      </w:r>
      <w:r w:rsidRPr="00E44D6F">
        <w:rPr>
          <w:lang w:eastAsia="ko-KR"/>
        </w:rPr>
        <w:instrText>https://sipa.columbia.edu/sites/default/files/AY14_CyberCooperation_FinalReport.pdf</w:instrText>
      </w:r>
      <w:r>
        <w:rPr>
          <w:lang w:eastAsia="ko-KR"/>
        </w:rPr>
        <w:instrText xml:space="preserve">" </w:instrText>
      </w:r>
      <w:r>
        <w:rPr>
          <w:lang w:eastAsia="ko-KR"/>
        </w:rPr>
      </w:r>
      <w:r>
        <w:rPr>
          <w:lang w:eastAsia="ko-KR"/>
        </w:rPr>
        <w:fldChar w:fldCharType="separate"/>
      </w:r>
      <w:r w:rsidRPr="004565A8">
        <w:rPr>
          <w:rStyle w:val="Hyperlink"/>
          <w:lang w:eastAsia="ko-KR"/>
        </w:rPr>
        <w:t>https://sipa.columbia.edu/sites/default/files/AY14_CyberCooperation_FinalReport.pdf</w:t>
      </w:r>
      <w:r>
        <w:rPr>
          <w:lang w:eastAsia="ko-KR"/>
        </w:rPr>
        <w:fldChar w:fldCharType="end"/>
      </w:r>
      <w:r>
        <w:rPr>
          <w:lang w:eastAsia="ko-KR"/>
        </w:rPr>
        <w:t xml:space="preserve"> </w:t>
      </w:r>
      <w:proofErr w:type="spellStart"/>
      <w:r>
        <w:rPr>
          <w:lang w:eastAsia="ko-KR"/>
        </w:rPr>
        <w:t>ddi</w:t>
      </w:r>
      <w:proofErr w:type="spellEnd"/>
      <w:r>
        <w:rPr>
          <w:lang w:eastAsia="ko-KR"/>
        </w:rPr>
        <w:t xml:space="preserve"> -tm) </w:t>
      </w:r>
    </w:p>
    <w:p w14:paraId="3A54059E" w14:textId="77777777" w:rsidR="00C65D18" w:rsidRPr="00F82839" w:rsidRDefault="00C65D18" w:rsidP="00C65D18">
      <w:pPr>
        <w:spacing w:line="240" w:lineRule="auto"/>
        <w:rPr>
          <w:b/>
        </w:rPr>
      </w:pPr>
      <w:r w:rsidRPr="00F82839">
        <w:rPr>
          <w:b/>
          <w:u w:val="single"/>
        </w:rPr>
        <w:t xml:space="preserve">China and the U.S. should begin cooperating on several areas related to financial </w:t>
      </w:r>
      <w:proofErr w:type="spellStart"/>
      <w:r w:rsidRPr="00F82839">
        <w:rPr>
          <w:b/>
          <w:u w:val="single"/>
        </w:rPr>
        <w:t>cybersecurity</w:t>
      </w:r>
      <w:proofErr w:type="spellEnd"/>
      <w:r w:rsidRPr="00F82839">
        <w:rPr>
          <w:u w:val="single"/>
        </w:rPr>
        <w:t>—</w:t>
      </w:r>
      <w:r w:rsidRPr="00F82839">
        <w:rPr>
          <w:b/>
          <w:u w:val="single"/>
        </w:rPr>
        <w:t xml:space="preserve">identifying threats, establishing processes for disseminating information, </w:t>
      </w:r>
      <w:proofErr w:type="gramStart"/>
      <w:r w:rsidRPr="00F82839">
        <w:rPr>
          <w:b/>
          <w:u w:val="single"/>
        </w:rPr>
        <w:t>coordinating</w:t>
      </w:r>
      <w:proofErr w:type="gramEnd"/>
      <w:r w:rsidRPr="00F82839">
        <w:rPr>
          <w:b/>
          <w:u w:val="single"/>
        </w:rPr>
        <w:t xml:space="preserve"> crisis responses, and improving abilities in detecting and forecasting threat</w:t>
      </w:r>
      <w:r w:rsidRPr="00F82839">
        <w:rPr>
          <w:u w:val="single"/>
        </w:rPr>
        <w:t>s.</w:t>
      </w:r>
      <w:r w:rsidRPr="00F82839">
        <w:t xml:space="preserve"> The</w:t>
      </w:r>
      <w:r w:rsidRPr="00F82839">
        <w:rPr>
          <w:u w:val="single"/>
        </w:rPr>
        <w:t xml:space="preserve"> timely sharing of threat information is critical in developing and deploying protective measures against malicious cyber activity. </w:t>
      </w:r>
      <w:r w:rsidRPr="00F82839">
        <w:t xml:space="preserve">Gaps or lags in information sharing and analysis necessitates that the industry deploys faster and more effective electronic tools for detection and intelligence collection in relation to security attacks and incidents. In particular, there is an increased need for capabilities to assimilate multiple sources of threat data to better identify threat activity and produce threat profile identification, which might be difficult to obtain.  </w:t>
      </w:r>
      <w:r w:rsidRPr="004D579A">
        <w:rPr>
          <w:rStyle w:val="StyleUnderline"/>
        </w:rPr>
        <w:t xml:space="preserve">The </w:t>
      </w:r>
      <w:r w:rsidRPr="00F82839">
        <w:rPr>
          <w:rStyle w:val="StyleUnderline"/>
        </w:rPr>
        <w:t xml:space="preserve">U.S. and Chinese governments should create a formal system to cooperate against </w:t>
      </w:r>
      <w:proofErr w:type="spellStart"/>
      <w:r w:rsidRPr="00F82839">
        <w:rPr>
          <w:rStyle w:val="StyleUnderline"/>
        </w:rPr>
        <w:t>cyberattacks</w:t>
      </w:r>
      <w:proofErr w:type="spellEnd"/>
      <w:r w:rsidRPr="00F82839">
        <w:rPr>
          <w:rStyle w:val="StyleUnderline"/>
        </w:rPr>
        <w:t xml:space="preserve">, </w:t>
      </w:r>
      <w:r w:rsidRPr="004D579A">
        <w:rPr>
          <w:rStyle w:val="StyleUnderline"/>
        </w:rPr>
        <w:t>but as this might take time</w:t>
      </w:r>
      <w:r w:rsidRPr="00F82839">
        <w:t xml:space="preserve"> (as there would be initial sensitivity to establishing this system), it would be best to encourage the big banks and financial exchanges in each country to start sharing information first. Interviewees expressed concern surrounding information sharing and U.S. privacy laws. They recommended that the focus of information sharing be directed toward information involving globalized financial utilities such as financial exchanges and clearinghouses. Defending against third parties. China undoubtedly has an independent incentive in U.S. financial </w:t>
      </w:r>
      <w:proofErr w:type="spellStart"/>
      <w:r w:rsidRPr="00F82839">
        <w:t>cybersecurity</w:t>
      </w:r>
      <w:proofErr w:type="spellEnd"/>
      <w:r w:rsidRPr="00F82839">
        <w:t xml:space="preserve">, as it has so much invested a great deal of capital in the U.S. and the global financial system. It would therefore be in China’s best interest to cooperate with the U.S. in preventing other countries, such as Iran, from damaging the U.S. financial system.  Agree that certain areas are sacred. The </w:t>
      </w:r>
      <w:r w:rsidRPr="00F82839">
        <w:rPr>
          <w:rStyle w:val="StyleUnderline"/>
        </w:rPr>
        <w:t>governments of the U.S., China</w:t>
      </w:r>
      <w:r w:rsidRPr="00F82839">
        <w:t xml:space="preserve">, and other nations </w:t>
      </w:r>
      <w:r w:rsidRPr="00F82839">
        <w:rPr>
          <w:rStyle w:val="StyleUnderline"/>
        </w:rPr>
        <w:t>should find ways to cooperate and agree to maintain the sanctity of certain critical infrastructure in the financial sector, therefore implicitly discouraging these areas of infrastructure from becoming targets of attack</w:t>
      </w:r>
      <w:r w:rsidRPr="00F82839">
        <w:t xml:space="preserve">. In the financial services sector, the important prohibitions would be no probing, surveillance, or malicious activity by governments or government entities against this infrastructure. Again, the two most relevant areas of infrastructure are exchanges and clearinghouses. </w:t>
      </w:r>
      <w:r w:rsidRPr="00F82839">
        <w:rPr>
          <w:u w:val="single"/>
        </w:rPr>
        <w:t xml:space="preserve">Not only are these infrastructures extremely important, </w:t>
      </w:r>
      <w:proofErr w:type="gramStart"/>
      <w:r w:rsidRPr="00F82839">
        <w:rPr>
          <w:u w:val="single"/>
        </w:rPr>
        <w:t>but</w:t>
      </w:r>
      <w:proofErr w:type="gramEnd"/>
      <w:r w:rsidRPr="00F82839">
        <w:rPr>
          <w:u w:val="single"/>
        </w:rPr>
        <w:t xml:space="preserve"> there is nothing to be gained by governments from attacking them</w:t>
      </w:r>
      <w:r w:rsidRPr="00F82839">
        <w:t xml:space="preserve">. </w:t>
      </w:r>
      <w:r w:rsidRPr="00F82839">
        <w:rPr>
          <w:rStyle w:val="StyleUnderline"/>
        </w:rPr>
        <w:t>Cooperation between states will make it easier for them to target non-state actors wishing to cause damage or steal money in these areas.</w:t>
      </w:r>
      <w:r w:rsidRPr="00F82839">
        <w:rPr>
          <w:b/>
        </w:rPr>
        <w:t xml:space="preserve">   </w:t>
      </w:r>
    </w:p>
    <w:p w14:paraId="69E1B5D3" w14:textId="6921218E" w:rsidR="002C24DC" w:rsidRPr="00B63593" w:rsidRDefault="002C24DC" w:rsidP="002C24DC">
      <w:pPr>
        <w:pStyle w:val="Heading4"/>
        <w:rPr>
          <w:rStyle w:val="Style13ptBold"/>
          <w:b/>
        </w:rPr>
      </w:pPr>
      <w:proofErr w:type="spellStart"/>
      <w:r>
        <w:rPr>
          <w:rStyle w:val="Style13ptBold"/>
          <w:b/>
        </w:rPr>
        <w:t>Coperation</w:t>
      </w:r>
      <w:proofErr w:type="spellEnd"/>
      <w:r>
        <w:rPr>
          <w:rStyle w:val="Style13ptBold"/>
          <w:b/>
        </w:rPr>
        <w:t xml:space="preserve"> works - US and China</w:t>
      </w:r>
      <w:r w:rsidRPr="00B63593">
        <w:rPr>
          <w:rStyle w:val="Style13ptBold"/>
          <w:b/>
        </w:rPr>
        <w:t xml:space="preserve"> can work through </w:t>
      </w:r>
      <w:r>
        <w:rPr>
          <w:rStyle w:val="Style13ptBold"/>
          <w:b/>
        </w:rPr>
        <w:t>cyber</w:t>
      </w:r>
      <w:r w:rsidRPr="00B63593">
        <w:rPr>
          <w:rStyle w:val="Style13ptBold"/>
          <w:b/>
        </w:rPr>
        <w:t xml:space="preserve"> tensions. </w:t>
      </w:r>
    </w:p>
    <w:p w14:paraId="13094E53" w14:textId="77777777" w:rsidR="002C24DC" w:rsidRPr="00B63593" w:rsidRDefault="002C24DC" w:rsidP="002C24DC">
      <w:pPr>
        <w:rPr>
          <w:rStyle w:val="Style13ptBold"/>
        </w:rPr>
      </w:pPr>
      <w:r>
        <w:rPr>
          <w:rStyle w:val="Style13ptBold"/>
        </w:rPr>
        <w:t>Murdock, 16</w:t>
      </w:r>
    </w:p>
    <w:p w14:paraId="670E847E" w14:textId="77777777" w:rsidR="002C24DC" w:rsidRPr="0052412C" w:rsidRDefault="002C24DC" w:rsidP="002C24DC">
      <w:pPr>
        <w:rPr>
          <w:sz w:val="20"/>
          <w:szCs w:val="20"/>
        </w:rPr>
      </w:pPr>
      <w:r w:rsidRPr="0052412C">
        <w:rPr>
          <w:sz w:val="20"/>
          <w:szCs w:val="20"/>
        </w:rPr>
        <w:t xml:space="preserve">Jason Murdock is a journalist for </w:t>
      </w:r>
      <w:proofErr w:type="spellStart"/>
      <w:r w:rsidRPr="0052412C">
        <w:rPr>
          <w:sz w:val="20"/>
          <w:szCs w:val="20"/>
        </w:rPr>
        <w:t>IBTimes</w:t>
      </w:r>
      <w:proofErr w:type="spellEnd"/>
      <w:r w:rsidRPr="0052412C">
        <w:rPr>
          <w:sz w:val="20"/>
          <w:szCs w:val="20"/>
        </w:rPr>
        <w:t xml:space="preserve"> UK reporting on technology and </w:t>
      </w:r>
      <w:proofErr w:type="spellStart"/>
      <w:r w:rsidRPr="0052412C">
        <w:rPr>
          <w:sz w:val="20"/>
          <w:szCs w:val="20"/>
        </w:rPr>
        <w:t>cybersecurity</w:t>
      </w:r>
      <w:proofErr w:type="spellEnd"/>
      <w:r w:rsidRPr="0052412C">
        <w:rPr>
          <w:sz w:val="20"/>
          <w:szCs w:val="20"/>
        </w:rPr>
        <w:t xml:space="preserve">. Beat covers data breaches, encryption, surveillance legislation and hacking. May 12, 2016. </w:t>
      </w:r>
      <w:r>
        <w:rPr>
          <w:sz w:val="20"/>
          <w:szCs w:val="20"/>
        </w:rPr>
        <w:t>“</w:t>
      </w:r>
      <w:r w:rsidRPr="00EC10F0">
        <w:rPr>
          <w:sz w:val="20"/>
          <w:szCs w:val="20"/>
        </w:rPr>
        <w:t>From hacking to cyber espionage: US and China discuss security in the digital age</w:t>
      </w:r>
      <w:r>
        <w:rPr>
          <w:sz w:val="20"/>
          <w:szCs w:val="20"/>
        </w:rPr>
        <w:t xml:space="preserve">” </w:t>
      </w:r>
      <w:r>
        <w:rPr>
          <w:i/>
          <w:sz w:val="20"/>
          <w:szCs w:val="20"/>
        </w:rPr>
        <w:t xml:space="preserve">International Business Times </w:t>
      </w:r>
      <w:r w:rsidRPr="0052412C">
        <w:rPr>
          <w:sz w:val="20"/>
          <w:szCs w:val="20"/>
        </w:rPr>
        <w:t>http://www.ibtimes.co.uk/hacking-cyber-espionage-us-china-discuss-security-digital-age-1559787</w:t>
      </w:r>
    </w:p>
    <w:p w14:paraId="32FDB469" w14:textId="77777777" w:rsidR="002C24DC" w:rsidRDefault="002C24DC" w:rsidP="002C24DC">
      <w:pPr>
        <w:rPr>
          <w:u w:val="single"/>
        </w:rPr>
      </w:pPr>
      <w:proofErr w:type="spellStart"/>
      <w:r w:rsidRPr="00B63593">
        <w:rPr>
          <w:highlight w:val="yellow"/>
          <w:u w:val="single"/>
        </w:rPr>
        <w:t>Cybersecurity</w:t>
      </w:r>
      <w:proofErr w:type="spellEnd"/>
      <w:r w:rsidRPr="00B63593">
        <w:rPr>
          <w:highlight w:val="yellow"/>
          <w:u w:val="single"/>
        </w:rPr>
        <w:t xml:space="preserve"> and espionage have long been a problem between the two rival nations</w:t>
      </w:r>
      <w:r w:rsidRPr="00031988">
        <w:rPr>
          <w:sz w:val="16"/>
        </w:rPr>
        <w:t xml:space="preserve"> – at least one that simmers under the surface of diplomacy. </w:t>
      </w:r>
      <w:r w:rsidRPr="00B63593">
        <w:rPr>
          <w:u w:val="single"/>
        </w:rPr>
        <w:t>Both countries boast sophisticated intelligence agencies and hacking techniques.</w:t>
      </w:r>
      <w:r w:rsidRPr="00031988">
        <w:rPr>
          <w:sz w:val="16"/>
        </w:rPr>
        <w:t xml:space="preserve"> The US is renowned for its surveillance operations under the aegis of the NSA while, on Chinese shores, PLA-affiliated hackers have long been sanctioned by the government to single out foreign targets from whom to steal intellectual property for economic gain. The fresh rounds of discussions was led on the US side by Christopher Painter, coordinator for cyber issues at the State Department. Officials from the Department of Justice (</w:t>
      </w:r>
      <w:proofErr w:type="spellStart"/>
      <w:r w:rsidRPr="00031988">
        <w:rPr>
          <w:sz w:val="16"/>
        </w:rPr>
        <w:t>DoJ</w:t>
      </w:r>
      <w:proofErr w:type="spellEnd"/>
      <w:r w:rsidRPr="00031988">
        <w:rPr>
          <w:sz w:val="16"/>
        </w:rPr>
        <w:t xml:space="preserve">), Department of Homeland Security (DHS) and the Department of </w:t>
      </w:r>
      <w:proofErr w:type="spellStart"/>
      <w:r w:rsidRPr="00031988">
        <w:rPr>
          <w:sz w:val="16"/>
        </w:rPr>
        <w:t>Defence</w:t>
      </w:r>
      <w:proofErr w:type="spellEnd"/>
      <w:r w:rsidRPr="00031988">
        <w:rPr>
          <w:sz w:val="16"/>
        </w:rPr>
        <w:t xml:space="preserve"> (</w:t>
      </w:r>
      <w:proofErr w:type="spellStart"/>
      <w:r w:rsidRPr="00031988">
        <w:rPr>
          <w:sz w:val="16"/>
        </w:rPr>
        <w:t>DoD</w:t>
      </w:r>
      <w:proofErr w:type="spellEnd"/>
      <w:r w:rsidRPr="00031988">
        <w:rPr>
          <w:sz w:val="16"/>
        </w:rPr>
        <w:t xml:space="preserve">) were also present. Meanwhile, the Chinese delegation was led by Wang </w:t>
      </w:r>
      <w:proofErr w:type="spellStart"/>
      <w:r w:rsidRPr="00031988">
        <w:rPr>
          <w:sz w:val="16"/>
        </w:rPr>
        <w:t>Qun</w:t>
      </w:r>
      <w:proofErr w:type="spellEnd"/>
      <w:r w:rsidRPr="00031988">
        <w:rPr>
          <w:sz w:val="16"/>
        </w:rPr>
        <w:t xml:space="preserve">, director-general of arms control at the nation's foreign ministry alongside officials from the public security ministries as well as the Cyberspace Administration of China. Writing on The Huffington Post following the meeting, </w:t>
      </w:r>
      <w:r w:rsidRPr="00B63593">
        <w:rPr>
          <w:u w:val="single"/>
        </w:rPr>
        <w:t xml:space="preserve">Chinese official </w:t>
      </w:r>
      <w:proofErr w:type="spellStart"/>
      <w:r w:rsidRPr="00B63593">
        <w:rPr>
          <w:highlight w:val="yellow"/>
          <w:u w:val="single"/>
        </w:rPr>
        <w:t>Qun</w:t>
      </w:r>
      <w:proofErr w:type="spellEnd"/>
      <w:r w:rsidRPr="00B63593">
        <w:rPr>
          <w:highlight w:val="yellow"/>
          <w:u w:val="single"/>
        </w:rPr>
        <w:t xml:space="preserve"> said it was in the 'shared interests' of both superpowers to cooperate</w:t>
      </w:r>
      <w:r w:rsidRPr="00B63593">
        <w:rPr>
          <w:u w:val="single"/>
        </w:rPr>
        <w:t xml:space="preserve"> on </w:t>
      </w:r>
      <w:proofErr w:type="spellStart"/>
      <w:r w:rsidRPr="00B63593">
        <w:rPr>
          <w:u w:val="single"/>
        </w:rPr>
        <w:t>cybersecurity</w:t>
      </w:r>
      <w:proofErr w:type="spellEnd"/>
      <w:r w:rsidRPr="00B63593">
        <w:rPr>
          <w:u w:val="single"/>
        </w:rPr>
        <w:t xml:space="preserve"> issues.</w:t>
      </w:r>
      <w:r w:rsidRPr="00031988">
        <w:rPr>
          <w:sz w:val="16"/>
        </w:rPr>
        <w:t xml:space="preserve"> He wrote: "</w:t>
      </w:r>
      <w:r w:rsidRPr="00B63593">
        <w:rPr>
          <w:highlight w:val="yellow"/>
          <w:u w:val="single"/>
        </w:rPr>
        <w:t>While</w:t>
      </w:r>
      <w:r w:rsidRPr="00031988">
        <w:rPr>
          <w:sz w:val="16"/>
        </w:rPr>
        <w:t xml:space="preserve"> it is true that </w:t>
      </w:r>
      <w:r w:rsidRPr="00B63593">
        <w:rPr>
          <w:u w:val="single"/>
        </w:rPr>
        <w:t xml:space="preserve">the </w:t>
      </w:r>
      <w:r w:rsidRPr="00B63593">
        <w:rPr>
          <w:highlight w:val="yellow"/>
          <w:u w:val="single"/>
        </w:rPr>
        <w:t>US and China may sometimes be at odds with each other</w:t>
      </w:r>
      <w:r w:rsidRPr="00B63593">
        <w:rPr>
          <w:u w:val="single"/>
        </w:rPr>
        <w:t xml:space="preserve"> on some of the cyber issues, </w:t>
      </w:r>
      <w:r w:rsidRPr="00B63593">
        <w:rPr>
          <w:highlight w:val="yellow"/>
          <w:u w:val="single"/>
        </w:rPr>
        <w:t>it shouldn't affect the cooperation</w:t>
      </w:r>
      <w:r w:rsidRPr="00031988">
        <w:rPr>
          <w:sz w:val="16"/>
        </w:rPr>
        <w:t xml:space="preserve"> between them. </w:t>
      </w:r>
      <w:r w:rsidRPr="00B63593">
        <w:rPr>
          <w:highlight w:val="yellow"/>
          <w:u w:val="single"/>
        </w:rPr>
        <w:t>To fling accusations at each other is not a solution. Only</w:t>
      </w:r>
      <w:r w:rsidRPr="00031988">
        <w:rPr>
          <w:sz w:val="16"/>
        </w:rPr>
        <w:t xml:space="preserve"> through </w:t>
      </w:r>
      <w:r w:rsidRPr="00B63593">
        <w:rPr>
          <w:highlight w:val="yellow"/>
          <w:u w:val="single"/>
        </w:rPr>
        <w:t>cooperation, can the US and China forge a unified and prosperous cyberspace. Otherwise, the cyberspace will divide and wither</w:t>
      </w:r>
      <w:r w:rsidRPr="00B63593">
        <w:rPr>
          <w:u w:val="single"/>
        </w:rPr>
        <w:t>."</w:t>
      </w:r>
      <w:r w:rsidRPr="00031988">
        <w:rPr>
          <w:sz w:val="16"/>
        </w:rPr>
        <w:t xml:space="preserve"> He continued: "</w:t>
      </w:r>
      <w:r w:rsidRPr="00B63593">
        <w:rPr>
          <w:u w:val="single"/>
        </w:rPr>
        <w:t>The digital economy is taking up an increasingly large share of GDP in both the US and China, two of the world's key players in cyberspace.</w:t>
      </w:r>
      <w:r w:rsidRPr="00031988">
        <w:rPr>
          <w:sz w:val="16"/>
        </w:rPr>
        <w:t xml:space="preserve"> In the meantime, </w:t>
      </w:r>
      <w:r w:rsidRPr="00B63593">
        <w:rPr>
          <w:highlight w:val="yellow"/>
          <w:u w:val="single"/>
        </w:rPr>
        <w:t>the two countries have evolved towards a community of shared interests with each having a stake in the other.</w:t>
      </w:r>
      <w:r w:rsidRPr="00B63593">
        <w:rPr>
          <w:u w:val="single"/>
        </w:rPr>
        <w:t>"</w:t>
      </w:r>
    </w:p>
    <w:p w14:paraId="5A6268D0" w14:textId="77777777" w:rsidR="0000376D" w:rsidRDefault="0000376D" w:rsidP="0000376D">
      <w:pPr>
        <w:pStyle w:val="Heading3"/>
      </w:pPr>
      <w:r>
        <w:t xml:space="preserve">Solvency – cyber deterrence </w:t>
      </w:r>
    </w:p>
    <w:p w14:paraId="0C5BE562" w14:textId="77777777" w:rsidR="0000376D" w:rsidRPr="00F82839" w:rsidRDefault="0000376D" w:rsidP="0000376D">
      <w:pPr>
        <w:pStyle w:val="Heading4"/>
        <w:spacing w:line="240" w:lineRule="auto"/>
      </w:pPr>
      <w:r w:rsidRPr="00F82839">
        <w:t>US-China coop</w:t>
      </w:r>
      <w:r>
        <w:t>eration</w:t>
      </w:r>
      <w:r w:rsidRPr="00F82839">
        <w:t xml:space="preserve"> checks </w:t>
      </w:r>
      <w:proofErr w:type="spellStart"/>
      <w:r w:rsidRPr="00F82839">
        <w:t>cyberattacks</w:t>
      </w:r>
      <w:proofErr w:type="spellEnd"/>
      <w:r w:rsidRPr="00F82839">
        <w:t xml:space="preserve"> against critical infrastructure and financial sectors</w:t>
      </w:r>
    </w:p>
    <w:p w14:paraId="3C7B90B5" w14:textId="77777777" w:rsidR="0000376D" w:rsidRPr="00F82839" w:rsidRDefault="0000376D" w:rsidP="0000376D">
      <w:pPr>
        <w:spacing w:line="240" w:lineRule="auto"/>
        <w:rPr>
          <w:b/>
          <w:sz w:val="24"/>
          <w:lang w:eastAsia="ko-KR"/>
        </w:rPr>
      </w:pPr>
      <w:proofErr w:type="spellStart"/>
      <w:r>
        <w:rPr>
          <w:b/>
          <w:sz w:val="24"/>
          <w:lang w:eastAsia="ko-KR"/>
        </w:rPr>
        <w:t>Adelson</w:t>
      </w:r>
      <w:proofErr w:type="spellEnd"/>
      <w:r>
        <w:rPr>
          <w:b/>
          <w:sz w:val="24"/>
          <w:lang w:eastAsia="ko-KR"/>
        </w:rPr>
        <w:t>, 20</w:t>
      </w:r>
      <w:r w:rsidRPr="00F82839">
        <w:rPr>
          <w:b/>
          <w:sz w:val="24"/>
          <w:lang w:eastAsia="ko-KR"/>
        </w:rPr>
        <w:t>14</w:t>
      </w:r>
    </w:p>
    <w:p w14:paraId="6B6B3AC1" w14:textId="77777777" w:rsidR="0000376D" w:rsidRPr="00F82839" w:rsidRDefault="0000376D" w:rsidP="0000376D">
      <w:pPr>
        <w:spacing w:line="240" w:lineRule="auto"/>
        <w:rPr>
          <w:lang w:eastAsia="ko-KR"/>
        </w:rPr>
      </w:pPr>
      <w:r w:rsidRPr="00F82839">
        <w:rPr>
          <w:lang w:eastAsia="ko-KR"/>
        </w:rPr>
        <w:t>(</w:t>
      </w:r>
      <w:r>
        <w:rPr>
          <w:lang w:eastAsia="ko-KR"/>
        </w:rPr>
        <w:t xml:space="preserve">Ian, </w:t>
      </w:r>
      <w:r w:rsidRPr="00F82839">
        <w:rPr>
          <w:lang w:eastAsia="ko-KR"/>
        </w:rPr>
        <w:t>School of International and Public Affairs, Columbia University, June 2014, “U.S.-C</w:t>
      </w:r>
      <w:r>
        <w:rPr>
          <w:lang w:eastAsia="ko-KR"/>
        </w:rPr>
        <w:t xml:space="preserve">hina </w:t>
      </w:r>
      <w:proofErr w:type="spellStart"/>
      <w:r>
        <w:rPr>
          <w:lang w:eastAsia="ko-KR"/>
        </w:rPr>
        <w:t>Cybersecurity</w:t>
      </w:r>
      <w:proofErr w:type="spellEnd"/>
      <w:r>
        <w:rPr>
          <w:lang w:eastAsia="ko-KR"/>
        </w:rPr>
        <w:t xml:space="preserve"> Cooperation Capstone Report</w:t>
      </w:r>
      <w:proofErr w:type="gramStart"/>
      <w:r>
        <w:rPr>
          <w:lang w:eastAsia="ko-KR"/>
        </w:rPr>
        <w:t xml:space="preserve">” </w:t>
      </w:r>
      <w:r w:rsidRPr="00F82839">
        <w:rPr>
          <w:lang w:eastAsia="ko-KR"/>
        </w:rPr>
        <w:t xml:space="preserve"> </w:t>
      </w:r>
      <w:proofErr w:type="gramEnd"/>
      <w:r>
        <w:rPr>
          <w:lang w:eastAsia="ko-KR"/>
        </w:rPr>
        <w:fldChar w:fldCharType="begin"/>
      </w:r>
      <w:r>
        <w:rPr>
          <w:lang w:eastAsia="ko-KR"/>
        </w:rPr>
        <w:instrText xml:space="preserve"> HYPERLINK "</w:instrText>
      </w:r>
      <w:r w:rsidRPr="00E44D6F">
        <w:rPr>
          <w:lang w:eastAsia="ko-KR"/>
        </w:rPr>
        <w:instrText>https://sipa.columbia.edu/sites/default/files/AY14_CyberCooperation_FinalReport.pdf</w:instrText>
      </w:r>
      <w:r>
        <w:rPr>
          <w:lang w:eastAsia="ko-KR"/>
        </w:rPr>
        <w:instrText xml:space="preserve">" </w:instrText>
      </w:r>
      <w:r>
        <w:rPr>
          <w:lang w:eastAsia="ko-KR"/>
        </w:rPr>
      </w:r>
      <w:r>
        <w:rPr>
          <w:lang w:eastAsia="ko-KR"/>
        </w:rPr>
        <w:fldChar w:fldCharType="separate"/>
      </w:r>
      <w:r w:rsidRPr="004565A8">
        <w:rPr>
          <w:rStyle w:val="Hyperlink"/>
          <w:lang w:eastAsia="ko-KR"/>
        </w:rPr>
        <w:t>https://sipa.columbia.edu/sites/default/files/AY14_CyberCooperation_FinalReport.pdf</w:t>
      </w:r>
      <w:r>
        <w:rPr>
          <w:lang w:eastAsia="ko-KR"/>
        </w:rPr>
        <w:fldChar w:fldCharType="end"/>
      </w:r>
      <w:r>
        <w:rPr>
          <w:lang w:eastAsia="ko-KR"/>
        </w:rPr>
        <w:t xml:space="preserve"> </w:t>
      </w:r>
      <w:proofErr w:type="spellStart"/>
      <w:r>
        <w:rPr>
          <w:lang w:eastAsia="ko-KR"/>
        </w:rPr>
        <w:t>ddi</w:t>
      </w:r>
      <w:proofErr w:type="spellEnd"/>
      <w:r>
        <w:rPr>
          <w:lang w:eastAsia="ko-KR"/>
        </w:rPr>
        <w:t xml:space="preserve"> -tm) </w:t>
      </w:r>
    </w:p>
    <w:p w14:paraId="0BB9F780" w14:textId="77777777" w:rsidR="0000376D" w:rsidRPr="00F82839" w:rsidRDefault="0000376D" w:rsidP="0000376D">
      <w:pPr>
        <w:spacing w:line="240" w:lineRule="auto"/>
        <w:rPr>
          <w:b/>
        </w:rPr>
      </w:pPr>
      <w:r w:rsidRPr="00F82839">
        <w:rPr>
          <w:b/>
          <w:u w:val="single"/>
        </w:rPr>
        <w:t xml:space="preserve">China and the U.S. should begin cooperating on several areas related to financial </w:t>
      </w:r>
      <w:proofErr w:type="spellStart"/>
      <w:r w:rsidRPr="00F82839">
        <w:rPr>
          <w:b/>
          <w:u w:val="single"/>
        </w:rPr>
        <w:t>cybersecurity</w:t>
      </w:r>
      <w:proofErr w:type="spellEnd"/>
      <w:r w:rsidRPr="00F82839">
        <w:rPr>
          <w:u w:val="single"/>
        </w:rPr>
        <w:t>—</w:t>
      </w:r>
      <w:r w:rsidRPr="00F82839">
        <w:rPr>
          <w:b/>
          <w:u w:val="single"/>
        </w:rPr>
        <w:t>identifying threats, establishing processes for disseminating information, coordinating crisis responses, and improving abilities in detecting and forecasting threat</w:t>
      </w:r>
      <w:r w:rsidRPr="00F82839">
        <w:rPr>
          <w:u w:val="single"/>
        </w:rPr>
        <w:t>s.</w:t>
      </w:r>
      <w:r w:rsidRPr="00F82839">
        <w:t xml:space="preserve"> The</w:t>
      </w:r>
      <w:r w:rsidRPr="00F82839">
        <w:rPr>
          <w:u w:val="single"/>
        </w:rPr>
        <w:t xml:space="preserve"> timely sharing of threat information is critical in developing and deploying protective measures against malicious cyber activity. </w:t>
      </w:r>
      <w:r w:rsidRPr="00F82839">
        <w:t xml:space="preserve">Gaps or lags in information sharing and analysis necessitates that the industry deploys faster and more effective electronic tools for detection and intelligence collection in relation to security attacks and incidents. In particular, there is an increased need for capabilities to assimilate multiple sources of threat data to better identify threat activity and produce threat profile identification, which might be difficult to obtain.  </w:t>
      </w:r>
      <w:r w:rsidRPr="004D579A">
        <w:rPr>
          <w:rStyle w:val="StyleUnderline"/>
        </w:rPr>
        <w:t xml:space="preserve">The </w:t>
      </w:r>
      <w:r w:rsidRPr="00F82839">
        <w:rPr>
          <w:rStyle w:val="StyleUnderline"/>
        </w:rPr>
        <w:t xml:space="preserve">U.S. and Chinese governments should create a formal system to cooperate against </w:t>
      </w:r>
      <w:proofErr w:type="spellStart"/>
      <w:r w:rsidRPr="00F82839">
        <w:rPr>
          <w:rStyle w:val="StyleUnderline"/>
        </w:rPr>
        <w:t>cyberattacks</w:t>
      </w:r>
      <w:proofErr w:type="spellEnd"/>
      <w:r w:rsidRPr="00F82839">
        <w:rPr>
          <w:rStyle w:val="StyleUnderline"/>
        </w:rPr>
        <w:t xml:space="preserve">, </w:t>
      </w:r>
      <w:r w:rsidRPr="004D579A">
        <w:rPr>
          <w:rStyle w:val="StyleUnderline"/>
        </w:rPr>
        <w:t>but as this might take time</w:t>
      </w:r>
      <w:r w:rsidRPr="00F82839">
        <w:t xml:space="preserve"> (as there would be initial sensitivity to establishing this system), it would be best to encourage the big banks and financial exchanges in each country to start sharing information first. Interviewees expressed concern surrounding information sharing and U.S. privacy laws. They recommended that the focus of information sharing be directed toward information involving globalized financial utilities such as financial exchanges and clearinghouses. Defending against third parties. China undoubtedly has an independent incentive in U.S. financial </w:t>
      </w:r>
      <w:proofErr w:type="spellStart"/>
      <w:r w:rsidRPr="00F82839">
        <w:t>cybersecurity</w:t>
      </w:r>
      <w:proofErr w:type="spellEnd"/>
      <w:r w:rsidRPr="00F82839">
        <w:t xml:space="preserve">, as it has so much invested a great deal of capital in the U.S. and the global financial system. It would therefore be in China’s best interest to cooperate with the U.S. in preventing other countries, such as Iran, from damaging the U.S. financial system.  Agree that certain areas are sacred. The </w:t>
      </w:r>
      <w:r w:rsidRPr="00F82839">
        <w:rPr>
          <w:rStyle w:val="StyleUnderline"/>
        </w:rPr>
        <w:t>governments of the U.S., China</w:t>
      </w:r>
      <w:r w:rsidRPr="00F82839">
        <w:t xml:space="preserve">, and other nations </w:t>
      </w:r>
      <w:r w:rsidRPr="00F82839">
        <w:rPr>
          <w:rStyle w:val="StyleUnderline"/>
        </w:rPr>
        <w:t>should find ways to cooperate and agree to maintain the sanctity of certain critical infrastructure in the financial sector, therefore implicitly discouraging these areas of infrastructure from becoming targets of attack</w:t>
      </w:r>
      <w:r w:rsidRPr="00F82839">
        <w:t xml:space="preserve">. In the financial services sector, the important prohibitions would be no probing, surveillance, or malicious activity by governments or government entities against this infrastructure. Again, the two most relevant areas of infrastructure are exchanges and clearinghouses. </w:t>
      </w:r>
      <w:r w:rsidRPr="00F82839">
        <w:rPr>
          <w:u w:val="single"/>
        </w:rPr>
        <w:t xml:space="preserve">Not only are these infrastructures extremely important, </w:t>
      </w:r>
      <w:proofErr w:type="gramStart"/>
      <w:r w:rsidRPr="00F82839">
        <w:rPr>
          <w:u w:val="single"/>
        </w:rPr>
        <w:t>but</w:t>
      </w:r>
      <w:proofErr w:type="gramEnd"/>
      <w:r w:rsidRPr="00F82839">
        <w:rPr>
          <w:u w:val="single"/>
        </w:rPr>
        <w:t xml:space="preserve"> there is nothing to be gained by governments from attacking them</w:t>
      </w:r>
      <w:r w:rsidRPr="00F82839">
        <w:t xml:space="preserve">. </w:t>
      </w:r>
      <w:r w:rsidRPr="00F82839">
        <w:rPr>
          <w:rStyle w:val="StyleUnderline"/>
        </w:rPr>
        <w:t>Cooperation between states will make it easier for them to target non-state actors wishing to cause damage or steal money in these areas.</w:t>
      </w:r>
      <w:r w:rsidRPr="00F82839">
        <w:rPr>
          <w:b/>
        </w:rPr>
        <w:t xml:space="preserve">   </w:t>
      </w:r>
    </w:p>
    <w:p w14:paraId="7858A6DD" w14:textId="77777777" w:rsidR="0000376D" w:rsidRPr="00F82839" w:rsidRDefault="0000376D" w:rsidP="0000376D">
      <w:pPr>
        <w:pStyle w:val="Heading4"/>
        <w:spacing w:line="240" w:lineRule="auto"/>
        <w:rPr>
          <w:lang w:eastAsia="ko-KR"/>
        </w:rPr>
      </w:pPr>
      <w:r w:rsidRPr="00F82839">
        <w:t>US China coop</w:t>
      </w:r>
      <w:r>
        <w:t>eration</w:t>
      </w:r>
      <w:r w:rsidRPr="00F82839">
        <w:t xml:space="preserve"> key to cyber</w:t>
      </w:r>
      <w:r w:rsidRPr="00F82839">
        <w:rPr>
          <w:lang w:eastAsia="ko-KR"/>
        </w:rPr>
        <w:t xml:space="preserve"> deterrence</w:t>
      </w:r>
      <w:r>
        <w:rPr>
          <w:lang w:eastAsia="ko-KR"/>
        </w:rPr>
        <w:t xml:space="preserve">- </w:t>
      </w:r>
      <w:r w:rsidRPr="00F82839">
        <w:rPr>
          <w:lang w:eastAsia="ko-KR"/>
        </w:rPr>
        <w:t>directly affects economic stability</w:t>
      </w:r>
    </w:p>
    <w:p w14:paraId="7C06636B" w14:textId="77777777" w:rsidR="0000376D" w:rsidRPr="00F82839" w:rsidRDefault="0000376D" w:rsidP="0000376D">
      <w:pPr>
        <w:spacing w:line="240" w:lineRule="auto"/>
        <w:rPr>
          <w:b/>
          <w:sz w:val="24"/>
          <w:lang w:eastAsia="ko-KR"/>
        </w:rPr>
      </w:pPr>
      <w:proofErr w:type="spellStart"/>
      <w:r>
        <w:rPr>
          <w:b/>
          <w:sz w:val="24"/>
          <w:lang w:eastAsia="ko-KR"/>
        </w:rPr>
        <w:t>Adelson</w:t>
      </w:r>
      <w:proofErr w:type="spellEnd"/>
      <w:r>
        <w:rPr>
          <w:b/>
          <w:sz w:val="24"/>
          <w:lang w:eastAsia="ko-KR"/>
        </w:rPr>
        <w:t>, 20</w:t>
      </w:r>
      <w:r w:rsidRPr="00F82839">
        <w:rPr>
          <w:b/>
          <w:sz w:val="24"/>
          <w:lang w:eastAsia="ko-KR"/>
        </w:rPr>
        <w:t>14</w:t>
      </w:r>
    </w:p>
    <w:p w14:paraId="1C20F8E2" w14:textId="77777777" w:rsidR="0000376D" w:rsidRPr="00F82839" w:rsidRDefault="0000376D" w:rsidP="0000376D">
      <w:pPr>
        <w:spacing w:line="240" w:lineRule="auto"/>
        <w:rPr>
          <w:lang w:eastAsia="ko-KR"/>
        </w:rPr>
      </w:pPr>
      <w:r w:rsidRPr="00F82839">
        <w:rPr>
          <w:lang w:eastAsia="ko-KR"/>
        </w:rPr>
        <w:t>(</w:t>
      </w:r>
      <w:r>
        <w:rPr>
          <w:lang w:eastAsia="ko-KR"/>
        </w:rPr>
        <w:t xml:space="preserve">Ian, </w:t>
      </w:r>
      <w:r w:rsidRPr="00F82839">
        <w:rPr>
          <w:lang w:eastAsia="ko-KR"/>
        </w:rPr>
        <w:t>School of International and Public Affairs, Columbia University, June 2014, “U.S.-C</w:t>
      </w:r>
      <w:r>
        <w:rPr>
          <w:lang w:eastAsia="ko-KR"/>
        </w:rPr>
        <w:t xml:space="preserve">hina </w:t>
      </w:r>
      <w:proofErr w:type="spellStart"/>
      <w:r>
        <w:rPr>
          <w:lang w:eastAsia="ko-KR"/>
        </w:rPr>
        <w:t>Cybersecurity</w:t>
      </w:r>
      <w:proofErr w:type="spellEnd"/>
      <w:r>
        <w:rPr>
          <w:lang w:eastAsia="ko-KR"/>
        </w:rPr>
        <w:t xml:space="preserve"> Cooperation Capstone Report</w:t>
      </w:r>
      <w:proofErr w:type="gramStart"/>
      <w:r>
        <w:rPr>
          <w:lang w:eastAsia="ko-KR"/>
        </w:rPr>
        <w:t xml:space="preserve">” </w:t>
      </w:r>
      <w:r w:rsidRPr="00F82839">
        <w:rPr>
          <w:lang w:eastAsia="ko-KR"/>
        </w:rPr>
        <w:t xml:space="preserve"> </w:t>
      </w:r>
      <w:proofErr w:type="gramEnd"/>
      <w:r>
        <w:rPr>
          <w:lang w:eastAsia="ko-KR"/>
        </w:rPr>
        <w:fldChar w:fldCharType="begin"/>
      </w:r>
      <w:r>
        <w:rPr>
          <w:lang w:eastAsia="ko-KR"/>
        </w:rPr>
        <w:instrText xml:space="preserve"> HYPERLINK "</w:instrText>
      </w:r>
      <w:r w:rsidRPr="00E44D6F">
        <w:rPr>
          <w:lang w:eastAsia="ko-KR"/>
        </w:rPr>
        <w:instrText>https://sipa.columbia.edu/sites/default/files/AY14_CyberCooperation_FinalReport.pdf</w:instrText>
      </w:r>
      <w:r>
        <w:rPr>
          <w:lang w:eastAsia="ko-KR"/>
        </w:rPr>
        <w:instrText xml:space="preserve">" </w:instrText>
      </w:r>
      <w:r>
        <w:rPr>
          <w:lang w:eastAsia="ko-KR"/>
        </w:rPr>
      </w:r>
      <w:r>
        <w:rPr>
          <w:lang w:eastAsia="ko-KR"/>
        </w:rPr>
        <w:fldChar w:fldCharType="separate"/>
      </w:r>
      <w:r w:rsidRPr="004565A8">
        <w:rPr>
          <w:rStyle w:val="Hyperlink"/>
          <w:lang w:eastAsia="ko-KR"/>
        </w:rPr>
        <w:t>https://sipa.columbia.edu/sites/default/files/AY14_CyberCooperation_FinalReport.pdf</w:t>
      </w:r>
      <w:r>
        <w:rPr>
          <w:lang w:eastAsia="ko-KR"/>
        </w:rPr>
        <w:fldChar w:fldCharType="end"/>
      </w:r>
      <w:r>
        <w:rPr>
          <w:lang w:eastAsia="ko-KR"/>
        </w:rPr>
        <w:t xml:space="preserve"> </w:t>
      </w:r>
      <w:proofErr w:type="spellStart"/>
      <w:r>
        <w:rPr>
          <w:lang w:eastAsia="ko-KR"/>
        </w:rPr>
        <w:t>ddi</w:t>
      </w:r>
      <w:proofErr w:type="spellEnd"/>
      <w:r>
        <w:rPr>
          <w:lang w:eastAsia="ko-KR"/>
        </w:rPr>
        <w:t xml:space="preserve"> -tm) </w:t>
      </w:r>
    </w:p>
    <w:p w14:paraId="37F8B711" w14:textId="77777777" w:rsidR="0000376D" w:rsidRPr="00F82839" w:rsidRDefault="0000376D" w:rsidP="0000376D">
      <w:pPr>
        <w:spacing w:line="240" w:lineRule="auto"/>
        <w:rPr>
          <w:sz w:val="12"/>
          <w:lang w:eastAsia="ko-KR"/>
        </w:rPr>
      </w:pPr>
      <w:proofErr w:type="spellStart"/>
      <w:r w:rsidRPr="00F82839">
        <w:rPr>
          <w:rStyle w:val="StyleUnderline"/>
        </w:rPr>
        <w:t>Cybersecurity</w:t>
      </w:r>
      <w:proofErr w:type="spellEnd"/>
      <w:r w:rsidRPr="00F82839">
        <w:rPr>
          <w:rStyle w:val="StyleUnderline"/>
        </w:rPr>
        <w:t xml:space="preserve"> is a global challenge within the international political economy</w:t>
      </w:r>
      <w:r w:rsidRPr="00F82839">
        <w:rPr>
          <w:sz w:val="12"/>
        </w:rPr>
        <w:t xml:space="preserve">. In August 2012, the business and administrative systems of the Saudi Arabian Oil Company (Saudi Aramco) and Qatar’s </w:t>
      </w:r>
      <w:proofErr w:type="spellStart"/>
      <w:proofErr w:type="gramStart"/>
      <w:r w:rsidRPr="00F82839">
        <w:rPr>
          <w:sz w:val="12"/>
        </w:rPr>
        <w:t>RasGas</w:t>
      </w:r>
      <w:proofErr w:type="spellEnd"/>
      <w:r w:rsidRPr="00F82839">
        <w:rPr>
          <w:sz w:val="12"/>
        </w:rPr>
        <w:t>,</w:t>
      </w:r>
      <w:proofErr w:type="gramEnd"/>
      <w:r w:rsidRPr="00F82839">
        <w:rPr>
          <w:sz w:val="12"/>
        </w:rPr>
        <w:t xml:space="preserve"> were hit by the </w:t>
      </w:r>
      <w:proofErr w:type="spellStart"/>
      <w:r w:rsidRPr="00F82839">
        <w:rPr>
          <w:sz w:val="12"/>
        </w:rPr>
        <w:t>Shamoon</w:t>
      </w:r>
      <w:proofErr w:type="spellEnd"/>
      <w:r w:rsidRPr="00F82839">
        <w:rPr>
          <w:sz w:val="12"/>
        </w:rPr>
        <w:t xml:space="preserve"> computer virus. Saudi Aramco is the world’s largest energy company in the world, holding nearly 10% of the world’s oil supply, meanwhile, </w:t>
      </w:r>
      <w:proofErr w:type="spellStart"/>
      <w:r w:rsidRPr="00F82839">
        <w:rPr>
          <w:sz w:val="12"/>
        </w:rPr>
        <w:t>RasGas</w:t>
      </w:r>
      <w:proofErr w:type="spellEnd"/>
      <w:r w:rsidRPr="00F82839">
        <w:rPr>
          <w:sz w:val="12"/>
        </w:rPr>
        <w:t xml:space="preserve"> is the world’s second largest producer of liquefied natural gas.35 </w:t>
      </w:r>
      <w:proofErr w:type="spellStart"/>
      <w:r w:rsidRPr="00F82839">
        <w:rPr>
          <w:sz w:val="12"/>
        </w:rPr>
        <w:t>Shamoon</w:t>
      </w:r>
      <w:proofErr w:type="spellEnd"/>
      <w:r w:rsidRPr="00F82839">
        <w:rPr>
          <w:sz w:val="12"/>
        </w:rPr>
        <w:t xml:space="preserve"> demonstrates that the targeted attack of one entity has the potential to shake the underpinnings of the world economy. Fortunately, </w:t>
      </w:r>
      <w:proofErr w:type="spellStart"/>
      <w:r w:rsidRPr="00F82839">
        <w:rPr>
          <w:sz w:val="12"/>
        </w:rPr>
        <w:t>Shammon</w:t>
      </w:r>
      <w:proofErr w:type="spellEnd"/>
      <w:r w:rsidRPr="00F82839">
        <w:rPr>
          <w:sz w:val="12"/>
        </w:rPr>
        <w:t xml:space="preserve"> did not penetrate systems governing operations. Had that been the case, any disruption of production would have immediately impact on oil supply and prices, leading to far reaching effects on multiple levels and sectors of the global economy. China and the U.S. are the top oil consumers in the world. Since </w:t>
      </w:r>
      <w:proofErr w:type="spellStart"/>
      <w:r w:rsidRPr="00F82839">
        <w:rPr>
          <w:sz w:val="12"/>
        </w:rPr>
        <w:t>Shamoon</w:t>
      </w:r>
      <w:proofErr w:type="spellEnd"/>
      <w:r w:rsidRPr="00F82839">
        <w:rPr>
          <w:sz w:val="12"/>
        </w:rPr>
        <w:t>, Saudi Arabian telecommunications companies and Western technology companies have increased efforts to secure Saudi data and systems</w:t>
      </w:r>
      <w:r w:rsidRPr="00F82839">
        <w:rPr>
          <w:rStyle w:val="StyleUnderline"/>
        </w:rPr>
        <w:t xml:space="preserve">.  China is now recognizing the importance of international </w:t>
      </w:r>
      <w:proofErr w:type="spellStart"/>
      <w:r w:rsidRPr="00F82839">
        <w:rPr>
          <w:rStyle w:val="StyleUnderline"/>
        </w:rPr>
        <w:t>cybersecurity</w:t>
      </w:r>
      <w:proofErr w:type="spellEnd"/>
      <w:r w:rsidRPr="00F82839">
        <w:rPr>
          <w:rStyle w:val="StyleUnderline"/>
        </w:rPr>
        <w:t xml:space="preserve"> cooperation</w:t>
      </w:r>
      <w:r w:rsidRPr="00F82839">
        <w:rPr>
          <w:sz w:val="12"/>
        </w:rPr>
        <w:t>.</w:t>
      </w:r>
      <w:r w:rsidRPr="00F82839">
        <w:rPr>
          <w:rStyle w:val="StyleUnderline"/>
        </w:rPr>
        <w:t xml:space="preserve">  </w:t>
      </w:r>
      <w:r w:rsidRPr="00F82839">
        <w:rPr>
          <w:sz w:val="12"/>
        </w:rPr>
        <w:t xml:space="preserve">Rapid international response enabled the Estonian government to combat the attacks. The government’s CERT relied on assistance from its Finnish, German, Israeli and Slovenian CERT counterparts to restore normal network operations. NATO CERTs and the EU’s European Network and Information Security Agency (ENISA) also supported Estonia in providing technical assessments and other assistance during the attacks.36 </w:t>
      </w:r>
      <w:r w:rsidRPr="00F82839">
        <w:rPr>
          <w:rStyle w:val="StyleUnderline"/>
          <w:sz w:val="12"/>
          <w:u w:val="none"/>
        </w:rPr>
        <w:t>International</w:t>
      </w:r>
      <w:r w:rsidRPr="00F82839">
        <w:rPr>
          <w:rStyle w:val="StyleUnderline"/>
        </w:rPr>
        <w:t xml:space="preserve"> cooperation, </w:t>
      </w:r>
      <w:r w:rsidRPr="00F82839">
        <w:rPr>
          <w:rStyle w:val="StyleUnderline"/>
          <w:sz w:val="12"/>
          <w:u w:val="none"/>
        </w:rPr>
        <w:t>along with cooperation with private sector banks and Internet providers,</w:t>
      </w:r>
      <w:r w:rsidRPr="00F82839">
        <w:rPr>
          <w:rStyle w:val="StyleUnderline"/>
        </w:rPr>
        <w:t xml:space="preserve"> was essential to strengthening Estonia’s cyber infrastructure,</w:t>
      </w:r>
      <w:r w:rsidRPr="00F82839">
        <w:rPr>
          <w:sz w:val="12"/>
        </w:rPr>
        <w:t xml:space="preserve"> for example to incrementally increase its throughput capacity.37 Notably, the international responses to aid Estonia happened within established security communities and strong transnational relationships. China refrained from involvement, viewing the incidents as an internal matter of Estonia and also did not take part in the international </w:t>
      </w:r>
      <w:proofErr w:type="spellStart"/>
      <w:r w:rsidRPr="00F82839">
        <w:rPr>
          <w:sz w:val="12"/>
        </w:rPr>
        <w:t>cybersecurity</w:t>
      </w:r>
      <w:proofErr w:type="spellEnd"/>
      <w:r w:rsidRPr="00F82839">
        <w:rPr>
          <w:sz w:val="12"/>
        </w:rPr>
        <w:t xml:space="preserve"> discussions that followed.38 However, </w:t>
      </w:r>
      <w:r w:rsidRPr="00F82839">
        <w:rPr>
          <w:rStyle w:val="StyleUnderline"/>
        </w:rPr>
        <w:t xml:space="preserve">China’s stance is changing as evidenced by a recent high-level discourse and policy approaches calling for renewed cooperation </w:t>
      </w:r>
      <w:r w:rsidRPr="00F82839">
        <w:rPr>
          <w:rStyle w:val="StyleUnderline"/>
          <w:sz w:val="12"/>
          <w:u w:val="none"/>
        </w:rPr>
        <w:t>with the entities such as the U.S. and European Union</w:t>
      </w:r>
      <w:r w:rsidRPr="00F82839">
        <w:rPr>
          <w:sz w:val="12"/>
        </w:rPr>
        <w:t xml:space="preserve">.39 Analysts stated that </w:t>
      </w:r>
      <w:r w:rsidRPr="00F82839">
        <w:rPr>
          <w:rStyle w:val="StyleUnderline"/>
        </w:rPr>
        <w:t>this new direction is intended to boost Chinese capabilities and hamper notions of a “China threat</w:t>
      </w:r>
      <w:r w:rsidRPr="00F82839">
        <w:rPr>
          <w:sz w:val="12"/>
        </w:rPr>
        <w:t xml:space="preserve">.”40 </w:t>
      </w:r>
      <w:r w:rsidRPr="00F82839">
        <w:rPr>
          <w:rStyle w:val="StyleUnderline"/>
          <w:sz w:val="12"/>
          <w:u w:val="none"/>
        </w:rPr>
        <w:t xml:space="preserve">International </w:t>
      </w:r>
      <w:r w:rsidRPr="00F82839">
        <w:rPr>
          <w:rStyle w:val="StyleUnderline"/>
        </w:rPr>
        <w:t>cooperation and preparedness are now on the Chinese cyber agenda to move its strategic interests in technology development, global reputation, and economic growth.</w:t>
      </w:r>
      <w:r w:rsidRPr="00F82839">
        <w:rPr>
          <w:sz w:val="12"/>
        </w:rPr>
        <w:t xml:space="preserve"> Proposed Infrastructure Sectors for Cooperation</w:t>
      </w:r>
      <w:r w:rsidRPr="00F82839">
        <w:rPr>
          <w:sz w:val="12"/>
          <w:lang w:eastAsia="ko-KR"/>
        </w:rPr>
        <w:t>.</w:t>
      </w:r>
      <w:r w:rsidRPr="00F82839">
        <w:rPr>
          <w:sz w:val="12"/>
        </w:rPr>
        <w:t xml:space="preserve"> The previous sections provided background information, tools, and themes for negotiating with China’s </w:t>
      </w:r>
      <w:proofErr w:type="spellStart"/>
      <w:r w:rsidRPr="00F82839">
        <w:rPr>
          <w:sz w:val="12"/>
        </w:rPr>
        <w:t>cybersecurity</w:t>
      </w:r>
      <w:proofErr w:type="spellEnd"/>
      <w:r w:rsidRPr="00F82839">
        <w:rPr>
          <w:sz w:val="12"/>
        </w:rPr>
        <w:t xml:space="preserve"> counterparts. The second area of focus drills down into tangible areas for information sharing and coordination. The following section details three infrastructure areas where </w:t>
      </w:r>
      <w:proofErr w:type="spellStart"/>
      <w:r w:rsidRPr="00F82839">
        <w:rPr>
          <w:sz w:val="12"/>
        </w:rPr>
        <w:t>cybersecurity</w:t>
      </w:r>
      <w:proofErr w:type="spellEnd"/>
      <w:r w:rsidRPr="00F82839">
        <w:rPr>
          <w:sz w:val="12"/>
        </w:rPr>
        <w:t xml:space="preserve"> cooperation is most promising and beneficial to U.S.-China shared interests: Financial Services, Commercial Port Security, and Civilian Nuclear Energy. Each sector examines five categories of research: Sector Priorities, Past and Potential Attack Examples, Shared Vulnerabilities, Chinese Partners and Key Actors, and Recommendations.</w:t>
      </w:r>
      <w:r w:rsidRPr="00F82839">
        <w:rPr>
          <w:sz w:val="12"/>
          <w:lang w:eastAsia="ko-KR"/>
        </w:rPr>
        <w:t xml:space="preserve"> </w:t>
      </w:r>
      <w:r w:rsidRPr="00F82839">
        <w:rPr>
          <w:u w:val="single"/>
        </w:rPr>
        <w:t>Cooperation in Financial Systems Sector Priorities The soundness, efficiency and stability of securities markets rely on the quality of information provided and the robustness of the supporting technological infrastructure</w:t>
      </w:r>
      <w:r w:rsidRPr="00F82839">
        <w:rPr>
          <w:sz w:val="12"/>
        </w:rPr>
        <w:t xml:space="preserve">. In recent years, </w:t>
      </w:r>
      <w:proofErr w:type="spellStart"/>
      <w:r w:rsidRPr="00F82839">
        <w:rPr>
          <w:u w:val="single"/>
        </w:rPr>
        <w:t>cybersecurity</w:t>
      </w:r>
      <w:proofErr w:type="spellEnd"/>
      <w:r w:rsidRPr="00F82839">
        <w:rPr>
          <w:u w:val="single"/>
        </w:rPr>
        <w:t xml:space="preserve"> in relation to financial markets, both domestically and internationally, has become a top priority. The cornerstone of financial services is the maintenance of trust.</w:t>
      </w:r>
      <w:r w:rsidRPr="00F82839">
        <w:rPr>
          <w:sz w:val="12"/>
        </w:rPr>
        <w:t xml:space="preserve"> The industry is built upon trust with clients, trust between firms, and trust to ensure the proper function of markets, executions of transactions and protection of information. Any loss or integrity failure in financial infrastructure could impact a national economy in significant ways, including the loss of credit and liquidity to the marketplace, and the loss of confidence in the operational effectiveness of the marketplace, which would impact other critical infrastructures. Examples of Past or Potential Attacks In recent years, cyber attacks on the financial services sector have been increasingly prevalent. In 2012, some of the largest banks in the United States came under cyber attack.41 In 2012 alone, 53% of securities exchanges around the world experienced a cyber </w:t>
      </w:r>
      <w:proofErr w:type="gramStart"/>
      <w:r w:rsidRPr="00F82839">
        <w:rPr>
          <w:sz w:val="12"/>
        </w:rPr>
        <w:t>attack.42  In</w:t>
      </w:r>
      <w:proofErr w:type="gramEnd"/>
      <w:r w:rsidRPr="00F82839">
        <w:rPr>
          <w:sz w:val="12"/>
        </w:rPr>
        <w:t xml:space="preserve"> 2013, cyber attacks brought down systems and some of South Korea’s major banks, paralyzing bank machines across the country.43 Operation High Roller, discovered in 2012, siphoned up to $2.5 billion from bank accounts in Europe, the U.S. and Latin America.44 Numerous stock exchanges around the world have faced </w:t>
      </w:r>
      <w:proofErr w:type="spellStart"/>
      <w:r w:rsidRPr="00F82839">
        <w:rPr>
          <w:sz w:val="12"/>
        </w:rPr>
        <w:t>DDoS</w:t>
      </w:r>
      <w:proofErr w:type="spellEnd"/>
      <w:r w:rsidRPr="00F82839">
        <w:rPr>
          <w:sz w:val="12"/>
        </w:rPr>
        <w:t xml:space="preserve"> cyber attacks, which in some cases have forced trading to halt for brief periods. It is estimated that 60% of cyber crime occurring in China is </w:t>
      </w:r>
      <w:proofErr w:type="spellStart"/>
      <w:r w:rsidRPr="00F82839">
        <w:rPr>
          <w:sz w:val="12"/>
        </w:rPr>
        <w:t>financerelated</w:t>
      </w:r>
      <w:proofErr w:type="spellEnd"/>
      <w:r w:rsidRPr="00F82839">
        <w:rPr>
          <w:sz w:val="12"/>
        </w:rPr>
        <w:t xml:space="preserve">. Some Chinese banks are subject to extortion by cyber criminals, including third party actors from Eastern Europe.45 </w:t>
      </w:r>
      <w:proofErr w:type="gramStart"/>
      <w:r w:rsidRPr="00F82839">
        <w:rPr>
          <w:sz w:val="12"/>
        </w:rPr>
        <w:t>The</w:t>
      </w:r>
      <w:proofErr w:type="gramEnd"/>
      <w:r w:rsidRPr="00F82839">
        <w:rPr>
          <w:sz w:val="12"/>
        </w:rPr>
        <w:t xml:space="preserve"> economic and financial interdependence between China and the U.S. is remarkable. China owns nearly 1.3 trillion dollars of U.S. treasury bonds. The U.S. is also one of China’s largest trading partners, with trading between the two nations reaching over half a trillion dollars each year</w:t>
      </w:r>
      <w:r w:rsidRPr="00F82839">
        <w:rPr>
          <w:sz w:val="12"/>
          <w:lang w:eastAsia="ko-KR"/>
        </w:rPr>
        <w:t>. Furthermore,</w:t>
      </w:r>
      <w:r w:rsidRPr="00F82839">
        <w:rPr>
          <w:sz w:val="12"/>
        </w:rPr>
        <w:t xml:space="preserve"> </w:t>
      </w:r>
      <w:r w:rsidRPr="00F82839">
        <w:rPr>
          <w:rStyle w:val="StyleUnderline"/>
        </w:rPr>
        <w:t>financial market operations centered in the United States are increasingly electronically connected around the world.</w:t>
      </w:r>
      <w:r w:rsidRPr="00F82839">
        <w:rPr>
          <w:sz w:val="12"/>
        </w:rPr>
        <w:t xml:space="preserve"> The SWIFT interbank system and the U.S. CHIPS system process trillions of dollars of payments daily</w:t>
      </w:r>
      <w:r w:rsidRPr="00F82839">
        <w:rPr>
          <w:rStyle w:val="StyleUnderline"/>
        </w:rPr>
        <w:t>. With China’s increasingly globalized economy, China has strong incentives to ensure the stability of these systems.</w:t>
      </w:r>
      <w:r w:rsidRPr="00F82839">
        <w:rPr>
          <w:sz w:val="12"/>
        </w:rPr>
        <w:t xml:space="preserve"> Equally importantly, impacts of financial events sometimes cannot be contained regionally (for example, the Global Financial Crisis in 2008 and the Southeast Asian Crisis in 1998). </w:t>
      </w:r>
      <w:r w:rsidRPr="00F82839">
        <w:rPr>
          <w:b/>
          <w:u w:val="single"/>
        </w:rPr>
        <w:t xml:space="preserve">Cyber attacks on the complex and interdependent global financial system could damage the orderly functioning of the global economy and undermine investor confidence.  Given this interdependence, both countries have a significant stake in ensuring the stability and safety of the other’s financial </w:t>
      </w:r>
      <w:proofErr w:type="spellStart"/>
      <w:r w:rsidRPr="00F82839">
        <w:rPr>
          <w:b/>
          <w:u w:val="single"/>
        </w:rPr>
        <w:t>cybersecurity</w:t>
      </w:r>
      <w:proofErr w:type="spellEnd"/>
      <w:r w:rsidRPr="00F82839">
        <w:rPr>
          <w:b/>
          <w:u w:val="single"/>
        </w:rPr>
        <w:t xml:space="preserve"> and have important incentives to share information regarding threats from third-party malicious actors such as rogue states, terrorist groups, and the like</w:t>
      </w:r>
      <w:r w:rsidRPr="00F82839">
        <w:rPr>
          <w:sz w:val="12"/>
        </w:rPr>
        <w:t xml:space="preserve">.   </w:t>
      </w:r>
      <w:r w:rsidRPr="00F82839">
        <w:rPr>
          <w:u w:val="single"/>
        </w:rPr>
        <w:t xml:space="preserve">The majority of interviewees agreed that the financial sector serves as the platform with one of the greatest opportunities for </w:t>
      </w:r>
      <w:proofErr w:type="spellStart"/>
      <w:r w:rsidRPr="00F82839">
        <w:rPr>
          <w:u w:val="single"/>
        </w:rPr>
        <w:t>cybersecurity</w:t>
      </w:r>
      <w:proofErr w:type="spellEnd"/>
      <w:r w:rsidRPr="00F82839">
        <w:rPr>
          <w:u w:val="single"/>
        </w:rPr>
        <w:t xml:space="preserve"> cooperation between the U.S. and China</w:t>
      </w:r>
      <w:r w:rsidRPr="00F82839">
        <w:rPr>
          <w:sz w:val="12"/>
        </w:rPr>
        <w:t xml:space="preserve">. However, these interviewees also believed that the most effective and sustainable mechanism for encouraging such cooperation has yet to be identified. The remainder of this section identifies several approaches designed to spur cooperation.   </w:t>
      </w:r>
    </w:p>
    <w:p w14:paraId="04B930AB" w14:textId="77777777" w:rsidR="00D96026" w:rsidRPr="00D96026" w:rsidRDefault="00D96026" w:rsidP="00D96026"/>
    <w:p w14:paraId="0A1B5D83" w14:textId="77777777" w:rsidR="00E20D16" w:rsidRDefault="00E20D16" w:rsidP="00E20D16">
      <w:pPr>
        <w:pStyle w:val="Heading1"/>
      </w:pPr>
      <w:r>
        <w:t xml:space="preserve">Advantages </w:t>
      </w:r>
    </w:p>
    <w:p w14:paraId="316E2A49" w14:textId="77777777" w:rsidR="00364767" w:rsidRDefault="00364767" w:rsidP="00364767">
      <w:pPr>
        <w:rPr>
          <w:u w:val="single"/>
        </w:rPr>
      </w:pPr>
    </w:p>
    <w:p w14:paraId="0FBD3848" w14:textId="77777777" w:rsidR="00364767" w:rsidRDefault="00364767" w:rsidP="00364767">
      <w:pPr>
        <w:rPr>
          <w:u w:val="single"/>
        </w:rPr>
      </w:pPr>
    </w:p>
    <w:p w14:paraId="2968E695" w14:textId="77777777" w:rsidR="00364767" w:rsidRPr="00406691" w:rsidRDefault="00364767" w:rsidP="00364767"/>
    <w:p w14:paraId="113C8A2A" w14:textId="77777777" w:rsidR="00084978" w:rsidRPr="007521A2" w:rsidRDefault="00084978" w:rsidP="00084978"/>
    <w:p w14:paraId="188EED8A" w14:textId="1DC0C734" w:rsidR="00364767" w:rsidRDefault="00364767" w:rsidP="00364767"/>
    <w:p w14:paraId="6DD5D232" w14:textId="77777777" w:rsidR="00364767" w:rsidRPr="004C4ACD" w:rsidRDefault="00364767" w:rsidP="00A163D5">
      <w:pPr>
        <w:rPr>
          <w:sz w:val="16"/>
        </w:rPr>
      </w:pPr>
    </w:p>
    <w:p w14:paraId="3A2AB816" w14:textId="27FCA111" w:rsidR="00A163D5" w:rsidRDefault="002C24DC" w:rsidP="00E20D16">
      <w:pPr>
        <w:pStyle w:val="Heading2"/>
      </w:pPr>
      <w:r>
        <w:t xml:space="preserve">Critical infrastructure </w:t>
      </w:r>
    </w:p>
    <w:p w14:paraId="247747AE" w14:textId="2606C33E" w:rsidR="00E942DE" w:rsidRDefault="00E942DE" w:rsidP="00E942DE">
      <w:pPr>
        <w:pStyle w:val="Heading3"/>
      </w:pPr>
      <w:r>
        <w:t xml:space="preserve">Link extension – misattribution </w:t>
      </w:r>
    </w:p>
    <w:p w14:paraId="114E15C3" w14:textId="38A20442" w:rsidR="00E942DE" w:rsidRPr="007521A2" w:rsidRDefault="00E942DE" w:rsidP="00E942DE">
      <w:pPr>
        <w:pStyle w:val="Heading4"/>
      </w:pPr>
      <w:proofErr w:type="spellStart"/>
      <w:proofErr w:type="gramStart"/>
      <w:r>
        <w:t>cyberattacks</w:t>
      </w:r>
      <w:proofErr w:type="spellEnd"/>
      <w:proofErr w:type="gramEnd"/>
      <w:r>
        <w:t xml:space="preserve"> </w:t>
      </w:r>
      <w:r w:rsidRPr="007521A2">
        <w:rPr>
          <w:u w:val="single"/>
        </w:rPr>
        <w:t>escalate</w:t>
      </w:r>
      <w:r>
        <w:t xml:space="preserve"> and </w:t>
      </w:r>
      <w:r w:rsidRPr="007521A2">
        <w:rPr>
          <w:u w:val="single"/>
        </w:rPr>
        <w:t>provoke retaliation</w:t>
      </w:r>
      <w:r>
        <w:t xml:space="preserve"> — misattribution </w:t>
      </w:r>
      <w:r w:rsidRPr="007521A2">
        <w:rPr>
          <w:u w:val="single"/>
        </w:rPr>
        <w:t>undermines checks on conflict</w:t>
      </w:r>
      <w:r w:rsidRPr="007521A2">
        <w:t>.</w:t>
      </w:r>
    </w:p>
    <w:p w14:paraId="7BA59C73" w14:textId="77777777" w:rsidR="00E942DE" w:rsidRDefault="00E942DE" w:rsidP="00E942DE">
      <w:proofErr w:type="spellStart"/>
      <w:r w:rsidRPr="000309EE">
        <w:rPr>
          <w:rStyle w:val="Style13ptBold"/>
        </w:rPr>
        <w:t>Dycus</w:t>
      </w:r>
      <w:proofErr w:type="spellEnd"/>
      <w:r w:rsidRPr="000309EE">
        <w:rPr>
          <w:rStyle w:val="Style13ptBold"/>
        </w:rPr>
        <w:t xml:space="preserve"> 10</w:t>
      </w:r>
      <w:r>
        <w:t xml:space="preserve"> — Stephen </w:t>
      </w:r>
      <w:proofErr w:type="spellStart"/>
      <w:r>
        <w:t>Dycus</w:t>
      </w:r>
      <w:proofErr w:type="spellEnd"/>
      <w:r>
        <w:t>, Professor of Law at the University of Vermont, Visiting Professor of National Security at the United States Military Academy, M.A. in Legal Studies from Harvard University, 2010 (</w:t>
      </w:r>
      <w:r w:rsidRPr="000309EE">
        <w:t>“Congress’s R</w:t>
      </w:r>
      <w:r>
        <w:t>ole in Cyber Warfare,”</w:t>
      </w:r>
      <w:r w:rsidRPr="000309EE">
        <w:t xml:space="preserve"> </w:t>
      </w:r>
      <w:r w:rsidRPr="000309EE">
        <w:rPr>
          <w:i/>
        </w:rPr>
        <w:t>Journal of National Security Law &amp; Policy</w:t>
      </w:r>
      <w:r>
        <w:t>, Vol. 4, No. 155, August 11</w:t>
      </w:r>
      <w:r w:rsidRPr="000309EE">
        <w:rPr>
          <w:vertAlign w:val="superscript"/>
        </w:rPr>
        <w:t>th</w:t>
      </w:r>
      <w:r w:rsidRPr="000309EE">
        <w:t>,</w:t>
      </w:r>
      <w:r>
        <w:t xml:space="preserve"> Accessible Online at</w:t>
      </w:r>
      <w:r w:rsidRPr="000309EE">
        <w:t xml:space="preserve"> </w:t>
      </w:r>
      <w:hyperlink r:id="rId26" w:history="1">
        <w:r w:rsidRPr="000309EE">
          <w:rPr>
            <w:rStyle w:val="Hyperlink"/>
          </w:rPr>
          <w:t>http://jnslp.com/wp-content/uploads/2010/08/11_Dycus.pdf</w:t>
        </w:r>
      </w:hyperlink>
      <w:r>
        <w:t>, Accessed On 06-29-2016, MA</w:t>
      </w:r>
      <w:r w:rsidRPr="000309EE">
        <w:t>)</w:t>
      </w:r>
    </w:p>
    <w:p w14:paraId="1B6FD3FA" w14:textId="77777777" w:rsidR="00E942DE" w:rsidRPr="00EC14C0" w:rsidRDefault="00E942DE" w:rsidP="00E942DE">
      <w:pPr>
        <w:rPr>
          <w:rStyle w:val="StyleUnderline"/>
        </w:rPr>
      </w:pPr>
      <w:r w:rsidRPr="00EC14C0">
        <w:rPr>
          <w:rStyle w:val="StyleUnderline"/>
        </w:rPr>
        <w:t>The term “</w:t>
      </w:r>
      <w:proofErr w:type="spellStart"/>
      <w:r w:rsidRPr="00EC14C0">
        <w:rPr>
          <w:rStyle w:val="StyleUnderline"/>
        </w:rPr>
        <w:t>cybersecurity</w:t>
      </w:r>
      <w:proofErr w:type="spellEnd"/>
      <w:r w:rsidRPr="00EC14C0">
        <w:rPr>
          <w:rStyle w:val="StyleUnderline"/>
        </w:rPr>
        <w:t>” might be understood to refer to defense against cyber attacks. “Cyber attack” suggests offensive use</w:t>
      </w:r>
      <w:r w:rsidRPr="000309EE">
        <w:t xml:space="preserve">, but the label is inexact and might be misleading. </w:t>
      </w:r>
      <w:r w:rsidRPr="00EC14C0">
        <w:rPr>
          <w:rStyle w:val="StyleUnderline"/>
        </w:rPr>
        <w:t xml:space="preserve">A preemptive strike to ward off an imminent enemy attack is considered defensive. </w:t>
      </w:r>
      <w:r w:rsidRPr="0028264B">
        <w:rPr>
          <w:rStyle w:val="StyleUnderline"/>
          <w:highlight w:val="yellow"/>
        </w:rPr>
        <w:t>Digital espionage might be part of the preparation for an attack</w:t>
      </w:r>
      <w:r w:rsidRPr="00EC14C0">
        <w:rPr>
          <w:rStyle w:val="StyleUnderline"/>
        </w:rPr>
        <w:t xml:space="preserve">, </w:t>
      </w:r>
      <w:r w:rsidRPr="000309EE">
        <w:t xml:space="preserve">or it might be perceived that way by the target, </w:t>
      </w:r>
      <w:r w:rsidRPr="0028264B">
        <w:rPr>
          <w:rStyle w:val="StyleUnderline"/>
          <w:highlight w:val="yellow"/>
        </w:rPr>
        <w:t xml:space="preserve">which might then be provoked to defend itself by responding with a </w:t>
      </w:r>
      <w:r w:rsidRPr="0028264B">
        <w:rPr>
          <w:rStyle w:val="Emphasis"/>
          <w:highlight w:val="yellow"/>
        </w:rPr>
        <w:t>preemptive attack</w:t>
      </w:r>
      <w:r w:rsidRPr="0028264B">
        <w:rPr>
          <w:rStyle w:val="StyleUnderline"/>
          <w:highlight w:val="yellow"/>
        </w:rPr>
        <w:t xml:space="preserve">, either </w:t>
      </w:r>
      <w:r w:rsidRPr="0028264B">
        <w:rPr>
          <w:rStyle w:val="Emphasis"/>
          <w:highlight w:val="yellow"/>
        </w:rPr>
        <w:t>cyber</w:t>
      </w:r>
      <w:r w:rsidRPr="0028264B">
        <w:rPr>
          <w:rStyle w:val="StyleUnderline"/>
          <w:highlight w:val="yellow"/>
        </w:rPr>
        <w:t xml:space="preserve"> or </w:t>
      </w:r>
      <w:r w:rsidRPr="0028264B">
        <w:rPr>
          <w:rStyle w:val="Emphasis"/>
          <w:highlight w:val="yellow"/>
        </w:rPr>
        <w:t>kinetic</w:t>
      </w:r>
      <w:r w:rsidRPr="0028264B">
        <w:rPr>
          <w:rStyle w:val="StyleUnderline"/>
          <w:highlight w:val="yellow"/>
        </w:rPr>
        <w:t>.</w:t>
      </w:r>
      <w:r w:rsidRPr="00EC14C0">
        <w:rPr>
          <w:rStyle w:val="StyleUnderline"/>
        </w:rPr>
        <w:t xml:space="preserve"> </w:t>
      </w:r>
    </w:p>
    <w:p w14:paraId="2C23DC63" w14:textId="77777777" w:rsidR="00E942DE" w:rsidRPr="00BF6DCE" w:rsidRDefault="00E942DE" w:rsidP="00E942DE">
      <w:r w:rsidRPr="00BF6DCE">
        <w:t xml:space="preserve">The important point here is that any use of cyber weapons, offensive or defensive, could have enormous consequences for the security and other interests of the United States. The effect of such use, actual or potential, matters more than the labels. And if the effect – on human life or property, for example, or diplomatic relations or compliance with the law of armed conflict – is substantial, Congress has a role to play in adopting policy for that use. </w:t>
      </w:r>
    </w:p>
    <w:p w14:paraId="76CA8F23" w14:textId="77777777" w:rsidR="00E942DE" w:rsidRPr="00BF6DCE" w:rsidRDefault="00E942DE" w:rsidP="00E942DE">
      <w:r w:rsidRPr="00BF6DCE">
        <w:t xml:space="preserve">Congress has not thus far adopted measures suited to the regulation of cyber warfare. The War Powers Resolution, for example, is concerned with sending U.S. troops into harm’s way, rather than with clicking a computer mouse to launch a cyber attack, although the strategic consequences might be similar. And the WPR’s relatively relaxed timetable for executive notice and legislative response is unrealistic for war on a digital battlefield. Similarly, if cyber warfare is regarded as an intelligence activity, the intelligence oversight measures just described cannot, for reasons already indicated, ensure that Congress will be able to play a meaningful role. In the words of the National Research Council study cited above, “Today’s policy and legal framework for guiding and regulating the use of </w:t>
      </w:r>
      <w:proofErr w:type="spellStart"/>
      <w:r w:rsidRPr="00BF6DCE">
        <w:t>cyberattack</w:t>
      </w:r>
      <w:proofErr w:type="spellEnd"/>
      <w:r w:rsidRPr="00BF6DCE">
        <w:t xml:space="preserve"> is ill-formed, undeveloped, and highly uncertain.”</w:t>
      </w:r>
    </w:p>
    <w:p w14:paraId="53E2355D" w14:textId="77777777" w:rsidR="00E942DE" w:rsidRPr="00BF6DCE" w:rsidRDefault="00E942DE" w:rsidP="00E942DE">
      <w:r w:rsidRPr="00BF6DCE">
        <w:t xml:space="preserve">Our experience with nuclear weapons may point to needed reforms. Since the beginning of the Cold War, the United States has had a fairly clear nuclear policy (albeit one that deliberately includes an element of ambiguity) – one known generally to Congress, the American public, and potential enemies.46 Congress has approved or disapproved the purchase of the weapons and delivery systems. It has been briefed on the policy, and it has debated that policy vigorously.47 While Congress has not articulated U.S. nuclear policy in any coherent </w:t>
      </w:r>
      <w:proofErr w:type="gramStart"/>
      <w:r w:rsidRPr="00BF6DCE">
        <w:t>form,</w:t>
      </w:r>
      <w:proofErr w:type="gramEnd"/>
      <w:r w:rsidRPr="00BF6DCE">
        <w:t xml:space="preserve"> it has collaborated closely with the executive branch in the development and execution of that policy. </w:t>
      </w:r>
    </w:p>
    <w:p w14:paraId="2826102C" w14:textId="77777777" w:rsidR="00E942DE" w:rsidRPr="00BF6DCE" w:rsidRDefault="00E942DE" w:rsidP="00E942DE">
      <w:r w:rsidRPr="00BF6DCE">
        <w:t xml:space="preserve">Cyber weapons bear a striking resemblance to nuclear weapons in some important ways. An enemy’s cyber attack would, like a nuclear strike, probably come without a clear warning. There are as yet no reliable </w:t>
      </w:r>
      <w:r w:rsidRPr="000309EE">
        <w:t xml:space="preserve">defenses against either a cyber attack or a nuclear attack. Collateral damage from a nuclear attack would almost certainly be very extensive and would linger for an extended period.48 The </w:t>
      </w:r>
      <w:r w:rsidRPr="00BF6DCE">
        <w:t xml:space="preserve">direct and indirect effects of a cyber attack, while different in kind and degree, still could be widespread and indiscriminate.49 </w:t>
      </w:r>
    </w:p>
    <w:p w14:paraId="5747243A" w14:textId="77777777" w:rsidR="00E942DE" w:rsidRPr="00EC14C0" w:rsidRDefault="00E942DE" w:rsidP="00E942DE">
      <w:pPr>
        <w:rPr>
          <w:rStyle w:val="StyleUnderline"/>
        </w:rPr>
      </w:pPr>
      <w:r w:rsidRPr="00BF6DCE">
        <w:t>In other ways, cyber weapons are critically different from their nuclear counterparts.</w:t>
      </w:r>
      <w:r w:rsidRPr="00B92409">
        <w:t xml:space="preserve"> For one thing, </w:t>
      </w:r>
      <w:r w:rsidRPr="0028264B">
        <w:rPr>
          <w:rStyle w:val="Emphasis"/>
          <w:highlight w:val="yellow"/>
        </w:rPr>
        <w:t>the time frame for response to a cyber attack might be much narrower</w:t>
      </w:r>
      <w:r w:rsidRPr="000309EE">
        <w:t xml:space="preserve">. A nuclear weapon delivered by a land-based ICBM could take 30 minutes to reach its target. </w:t>
      </w:r>
      <w:r w:rsidRPr="0028264B">
        <w:rPr>
          <w:rStyle w:val="StyleUnderline"/>
          <w:highlight w:val="yellow"/>
        </w:rPr>
        <w:t xml:space="preserve">An electronic attack would arrive instantaneously, and leave </w:t>
      </w:r>
      <w:r w:rsidRPr="0028264B">
        <w:rPr>
          <w:rStyle w:val="Emphasis"/>
          <w:highlight w:val="yellow"/>
        </w:rPr>
        <w:t>no time</w:t>
      </w:r>
      <w:r w:rsidRPr="0028264B">
        <w:rPr>
          <w:rStyle w:val="StyleUnderline"/>
          <w:highlight w:val="yellow"/>
        </w:rPr>
        <w:t xml:space="preserve"> to consult</w:t>
      </w:r>
      <w:r w:rsidRPr="00EC14C0">
        <w:rPr>
          <w:rStyle w:val="StyleUnderline"/>
        </w:rPr>
        <w:t xml:space="preserve"> with or even inform anyone outside the executive branch </w:t>
      </w:r>
      <w:r w:rsidRPr="0028264B">
        <w:rPr>
          <w:rStyle w:val="Emphasis"/>
          <w:highlight w:val="yellow"/>
        </w:rPr>
        <w:t>before launching a counterstrike</w:t>
      </w:r>
      <w:r w:rsidRPr="000309EE">
        <w:t xml:space="preserve">, if that were U.S. policy. </w:t>
      </w:r>
      <w:r w:rsidRPr="00EC14C0">
        <w:rPr>
          <w:rStyle w:val="StyleUnderline"/>
        </w:rPr>
        <w:t>What most distinguishes digital warfare</w:t>
      </w:r>
      <w:r w:rsidRPr="008D54F3">
        <w:t xml:space="preserve">, however, </w:t>
      </w:r>
      <w:r w:rsidRPr="000309EE">
        <w:rPr>
          <w:rStyle w:val="Emphasis"/>
        </w:rPr>
        <w:t>is the potential difficulty in identifying the source of a cyber attack</w:t>
      </w:r>
      <w:r w:rsidRPr="00B92409">
        <w:t xml:space="preserve">. </w:t>
      </w:r>
      <w:r w:rsidRPr="000309EE">
        <w:t xml:space="preserve">It is always possible, of course, that an enemy might covertly deliver a nuclear device to the U.S. homeland in a shipping container or a Cessna. But </w:t>
      </w:r>
      <w:r w:rsidRPr="0028264B">
        <w:rPr>
          <w:rStyle w:val="StyleUnderline"/>
          <w:highlight w:val="yellow"/>
        </w:rPr>
        <w:t xml:space="preserve">the apparent ease with which a cyber attack may be carried out without attribution </w:t>
      </w:r>
      <w:r w:rsidRPr="0028264B">
        <w:rPr>
          <w:rStyle w:val="Emphasis"/>
          <w:highlight w:val="yellow"/>
        </w:rPr>
        <w:t>could make it impossible to fight back at all</w:t>
      </w:r>
      <w:r w:rsidRPr="00B92409">
        <w:t xml:space="preserve">. </w:t>
      </w:r>
      <w:r w:rsidRPr="000309EE">
        <w:t xml:space="preserve">If </w:t>
      </w:r>
      <w:proofErr w:type="gramStart"/>
      <w:r w:rsidRPr="000309EE">
        <w:t>an attacker made it appear</w:t>
      </w:r>
      <w:proofErr w:type="gramEnd"/>
      <w:r w:rsidRPr="000309EE">
        <w:t xml:space="preserve"> that the source was an innocent neutral state or perhaps another enemy of the attacker</w:t>
      </w:r>
      <w:r w:rsidRPr="008D54F3">
        <w:t>, a</w:t>
      </w:r>
      <w:r w:rsidRPr="00B92409">
        <w:t xml:space="preserve"> </w:t>
      </w:r>
      <w:r w:rsidRPr="0028264B">
        <w:rPr>
          <w:rStyle w:val="StyleUnderline"/>
          <w:highlight w:val="yellow"/>
        </w:rPr>
        <w:t xml:space="preserve">misdirected U.S. response might provoke a </w:t>
      </w:r>
      <w:r w:rsidRPr="0028264B">
        <w:rPr>
          <w:rStyle w:val="Emphasis"/>
          <w:highlight w:val="yellow"/>
        </w:rPr>
        <w:t>wider conflict</w:t>
      </w:r>
      <w:r w:rsidRPr="0028264B">
        <w:rPr>
          <w:rStyle w:val="StyleUnderline"/>
          <w:highlight w:val="yellow"/>
        </w:rPr>
        <w:t>. The</w:t>
      </w:r>
      <w:r w:rsidRPr="00B92409">
        <w:t xml:space="preserve"> potential </w:t>
      </w:r>
      <w:r w:rsidRPr="0028264B">
        <w:rPr>
          <w:rStyle w:val="StyleUnderline"/>
          <w:highlight w:val="yellow"/>
        </w:rPr>
        <w:t>difficulty in tracking</w:t>
      </w:r>
      <w:r w:rsidRPr="00EC14C0">
        <w:rPr>
          <w:rStyle w:val="StyleUnderline"/>
        </w:rPr>
        <w:t xml:space="preserve"> the source also </w:t>
      </w:r>
      <w:r w:rsidRPr="0028264B">
        <w:rPr>
          <w:rStyle w:val="StyleUnderline"/>
          <w:highlight w:val="yellow"/>
        </w:rPr>
        <w:t>makes a policy of deterrence based on</w:t>
      </w:r>
      <w:r w:rsidRPr="00EC14C0">
        <w:rPr>
          <w:rStyle w:val="StyleUnderline"/>
        </w:rPr>
        <w:t xml:space="preserve"> a </w:t>
      </w:r>
      <w:r w:rsidRPr="0028264B">
        <w:rPr>
          <w:rStyle w:val="StyleUnderline"/>
          <w:highlight w:val="yellow"/>
        </w:rPr>
        <w:t xml:space="preserve">threat of retaliation </w:t>
      </w:r>
      <w:r w:rsidRPr="0028264B">
        <w:rPr>
          <w:rStyle w:val="Emphasis"/>
          <w:highlight w:val="yellow"/>
        </w:rPr>
        <w:t>far less credible</w:t>
      </w:r>
      <w:r w:rsidRPr="00B92409">
        <w:t>.</w:t>
      </w:r>
      <w:r w:rsidRPr="00EC14C0">
        <w:rPr>
          <w:rStyle w:val="StyleUnderline"/>
        </w:rPr>
        <w:t xml:space="preserve"> </w:t>
      </w:r>
    </w:p>
    <w:p w14:paraId="5F45A068" w14:textId="77777777" w:rsidR="00E942DE" w:rsidRDefault="00E942DE" w:rsidP="00E942DE">
      <w:r w:rsidRPr="00EC14C0">
        <w:rPr>
          <w:rStyle w:val="StyleUnderline"/>
        </w:rPr>
        <w:t>Given these characteristics of cyber warfare</w:t>
      </w:r>
      <w:r w:rsidRPr="000309EE">
        <w:t xml:space="preserve">, and </w:t>
      </w:r>
      <w:r w:rsidRPr="00EC14C0">
        <w:rPr>
          <w:rStyle w:val="StyleUnderline"/>
        </w:rPr>
        <w:t xml:space="preserve">the continuing refinement of cyber weaponry, </w:t>
      </w:r>
      <w:r w:rsidRPr="0028264B">
        <w:rPr>
          <w:rStyle w:val="StyleUnderline"/>
          <w:highlight w:val="yellow"/>
        </w:rPr>
        <w:t xml:space="preserve">we approach a state of extreme strategic instability, with each nation on </w:t>
      </w:r>
      <w:r w:rsidRPr="0028264B">
        <w:rPr>
          <w:rStyle w:val="Emphasis"/>
          <w:highlight w:val="yellow"/>
        </w:rPr>
        <w:t>hair-trigger alert</w:t>
      </w:r>
      <w:r w:rsidRPr="0028264B">
        <w:rPr>
          <w:rStyle w:val="StyleUnderline"/>
          <w:highlight w:val="yellow"/>
        </w:rPr>
        <w:t xml:space="preserve">. The execution of an </w:t>
      </w:r>
      <w:proofErr w:type="spellStart"/>
      <w:r w:rsidRPr="0028264B">
        <w:rPr>
          <w:rStyle w:val="StyleUnderline"/>
          <w:highlight w:val="yellow"/>
        </w:rPr>
        <w:t>illconceived</w:t>
      </w:r>
      <w:proofErr w:type="spellEnd"/>
      <w:r w:rsidRPr="0028264B">
        <w:rPr>
          <w:rStyle w:val="StyleUnderline"/>
          <w:highlight w:val="yellow"/>
        </w:rPr>
        <w:t xml:space="preserve"> cyber war policy calling for a </w:t>
      </w:r>
      <w:r w:rsidRPr="0028264B">
        <w:rPr>
          <w:rStyle w:val="Emphasis"/>
          <w:highlight w:val="yellow"/>
        </w:rPr>
        <w:t>prompt response</w:t>
      </w:r>
      <w:r w:rsidRPr="00EC14C0">
        <w:rPr>
          <w:rStyle w:val="StyleUnderline"/>
        </w:rPr>
        <w:t xml:space="preserve"> – or </w:t>
      </w:r>
      <w:r w:rsidRPr="008D54F3">
        <w:rPr>
          <w:rStyle w:val="Emphasis"/>
        </w:rPr>
        <w:t>any response</w:t>
      </w:r>
      <w:r w:rsidRPr="00EC14C0">
        <w:rPr>
          <w:rStyle w:val="StyleUnderline"/>
        </w:rPr>
        <w:t xml:space="preserve"> – </w:t>
      </w:r>
      <w:r w:rsidRPr="0028264B">
        <w:rPr>
          <w:rStyle w:val="StyleUnderline"/>
          <w:highlight w:val="yellow"/>
        </w:rPr>
        <w:t xml:space="preserve">to an attack or threatened attack could have </w:t>
      </w:r>
      <w:r w:rsidRPr="0028264B">
        <w:rPr>
          <w:rStyle w:val="Emphasis"/>
          <w:highlight w:val="yellow"/>
        </w:rPr>
        <w:t>disastrous</w:t>
      </w:r>
      <w:r w:rsidRPr="0028264B">
        <w:rPr>
          <w:rStyle w:val="StyleUnderline"/>
          <w:highlight w:val="yellow"/>
        </w:rPr>
        <w:t xml:space="preserve">, </w:t>
      </w:r>
      <w:r w:rsidRPr="0028264B">
        <w:rPr>
          <w:rStyle w:val="Emphasis"/>
          <w:highlight w:val="yellow"/>
        </w:rPr>
        <w:t>unanticipated consequences</w:t>
      </w:r>
      <w:r w:rsidRPr="008D54F3">
        <w:t xml:space="preserve">. It also might, depending on the circumstances, violate the law of armed conflict. </w:t>
      </w:r>
    </w:p>
    <w:p w14:paraId="6695C997" w14:textId="77777777" w:rsidR="0000376D" w:rsidRDefault="0000376D" w:rsidP="0000376D">
      <w:pPr>
        <w:pStyle w:val="Heading3"/>
      </w:pPr>
      <w:r>
        <w:t xml:space="preserve">Link – military assets </w:t>
      </w:r>
    </w:p>
    <w:p w14:paraId="1B63889D" w14:textId="77777777" w:rsidR="0000376D" w:rsidRDefault="0000376D" w:rsidP="0000376D">
      <w:pPr>
        <w:pStyle w:val="Heading4"/>
      </w:pPr>
      <w:r>
        <w:t xml:space="preserve">Link – china attacks US military assets </w:t>
      </w:r>
    </w:p>
    <w:p w14:paraId="547CB1F2" w14:textId="77777777" w:rsidR="0000376D" w:rsidRDefault="0000376D" w:rsidP="0000376D">
      <w:r w:rsidRPr="00181A59">
        <w:rPr>
          <w:rStyle w:val="Heading4Char"/>
        </w:rPr>
        <w:t>Navarro</w:t>
      </w:r>
      <w:r>
        <w:t>, 5-30-</w:t>
      </w:r>
      <w:r w:rsidRPr="00181A59">
        <w:rPr>
          <w:rStyle w:val="Heading4Char"/>
        </w:rPr>
        <w:t>2016</w:t>
      </w:r>
      <w:r>
        <w:t xml:space="preserve">, (Peter Navarro is a professor of Economics and Public Policy at The Paul </w:t>
      </w:r>
      <w:proofErr w:type="spellStart"/>
      <w:r>
        <w:t>Merage</w:t>
      </w:r>
      <w:proofErr w:type="spellEnd"/>
      <w:r>
        <w:t xml:space="preserve"> School of Business, University of California-</w:t>
      </w:r>
      <w:proofErr w:type="spellStart"/>
      <w:r>
        <w:t>Irvine.Peter</w:t>
      </w:r>
      <w:proofErr w:type="spellEnd"/>
      <w:r>
        <w:t>, "China's State-Sponsored Cyber Attacks Must Stop," Globalist, http://www.theglobalist.com/china-united-states-cyber-crime-politics/)</w:t>
      </w:r>
    </w:p>
    <w:p w14:paraId="4EC3729F" w14:textId="77777777" w:rsidR="0000376D" w:rsidRPr="003253E6" w:rsidRDefault="0000376D" w:rsidP="0000376D">
      <w:pPr>
        <w:rPr>
          <w:u w:val="single"/>
        </w:rPr>
      </w:pPr>
      <w:r>
        <w:t xml:space="preserve">Of course, </w:t>
      </w:r>
      <w:r w:rsidRPr="003253E6">
        <w:rPr>
          <w:u w:val="single"/>
        </w:rPr>
        <w:t>it’s not just the American economy under relentless cyber attack. On the military front, defense agencies like the Pentagon and National Nuclear Security Administration</w:t>
      </w:r>
      <w:r>
        <w:t xml:space="preserve"> (which is in charge of America’s nuclear weapons stockpile) </w:t>
      </w:r>
      <w:r w:rsidRPr="003253E6">
        <w:rPr>
          <w:u w:val="single"/>
        </w:rPr>
        <w:t>each report up to 10 million probes a day</w:t>
      </w:r>
      <w:r>
        <w:t xml:space="preserve">. 10 million a day! Here again, </w:t>
      </w:r>
      <w:r w:rsidRPr="00181A59">
        <w:rPr>
          <w:u w:val="single"/>
        </w:rPr>
        <w:t>China is at the epicenter of the attacks</w:t>
      </w:r>
      <w:r>
        <w:t xml:space="preserve">. As documented in Crouching Tiger: What China’s Militarism Means for the World,” the People’s Liberation Army has stolen the designs for virtually every major US weapons system. This list includes the F-22 and F-35 fifth-generation fighters America relies on to establish air dominance in theater; critical missile defense systems like the Navy’s Aegis and the Army’s THAAD; vital combat aircraft like the F/A-18 fighter, the V-22 Osprey, and Black Hawk helicopter; and virtually the entire family of American drones. </w:t>
      </w:r>
      <w:r w:rsidRPr="00181A59">
        <w:rPr>
          <w:u w:val="single"/>
        </w:rPr>
        <w:t>Many U.S. weapons systems have also been severely compromised</w:t>
      </w:r>
      <w:r>
        <w:t xml:space="preserve"> </w:t>
      </w:r>
      <w:r w:rsidRPr="003253E6">
        <w:rPr>
          <w:u w:val="single"/>
        </w:rPr>
        <w:t>by what the U.S. Armed Services Committee has described as a “flood” of counterfeit</w:t>
      </w:r>
      <w:r w:rsidRPr="00181A59">
        <w:rPr>
          <w:u w:val="single"/>
        </w:rPr>
        <w:t xml:space="preserve"> parts</w:t>
      </w:r>
      <w:r>
        <w:t xml:space="preserve">. Here, again – and like a very broken record and relationship </w:t>
      </w:r>
      <w:r w:rsidRPr="00181A59">
        <w:rPr>
          <w:u w:val="single"/>
        </w:rPr>
        <w:t>– the main culprit is China.</w:t>
      </w:r>
      <w:r>
        <w:rPr>
          <w:u w:val="single"/>
        </w:rPr>
        <w:t xml:space="preserve"> </w:t>
      </w:r>
      <w:r>
        <w:t>In tracking “over 100 cases of suspect counterfeit parts back through the supply chain</w:t>
      </w:r>
      <w:r w:rsidRPr="003253E6">
        <w:rPr>
          <w:u w:val="single"/>
        </w:rPr>
        <w:t>,” this Committee found China responsible for over 70% of the problem.</w:t>
      </w:r>
    </w:p>
    <w:p w14:paraId="22F0D715" w14:textId="77777777" w:rsidR="00E942DE" w:rsidRDefault="00E942DE" w:rsidP="00E942DE">
      <w:pPr>
        <w:pStyle w:val="Heading3"/>
      </w:pPr>
      <w:r>
        <w:t xml:space="preserve">Link – Grid vulnerability </w:t>
      </w:r>
    </w:p>
    <w:p w14:paraId="0C77FF7F" w14:textId="77777777" w:rsidR="00E942DE" w:rsidRPr="00D665DB" w:rsidRDefault="00E942DE" w:rsidP="00E942DE">
      <w:pPr>
        <w:pStyle w:val="Heading4"/>
      </w:pPr>
      <w:r>
        <w:t xml:space="preserve">Cyber attacks on critical infrastructure are a credible </w:t>
      </w:r>
      <w:r w:rsidRPr="00D665DB">
        <w:t>threat</w:t>
      </w:r>
      <w:r>
        <w:t xml:space="preserve"> – and risk quick escalation </w:t>
      </w:r>
    </w:p>
    <w:p w14:paraId="72916DD2" w14:textId="77777777" w:rsidR="00E942DE" w:rsidRPr="00D665DB" w:rsidRDefault="00E942DE" w:rsidP="00E942DE">
      <w:pPr>
        <w:rPr>
          <w:b/>
          <w:sz w:val="26"/>
        </w:rPr>
      </w:pPr>
      <w:r w:rsidRPr="00D665DB">
        <w:rPr>
          <w:rStyle w:val="Style13ptBold"/>
        </w:rPr>
        <w:t>Warren et al ‘15</w:t>
      </w:r>
      <w:r w:rsidRPr="00D665DB">
        <w:t>(</w:t>
      </w:r>
      <w:r>
        <w:rPr>
          <w:color w:val="231F20"/>
        </w:rPr>
        <w:t>Scott Warren Harold</w:t>
      </w:r>
      <w:r w:rsidRPr="00D665DB">
        <w:t xml:space="preserve"> </w:t>
      </w:r>
      <w:r w:rsidRPr="00D665DB">
        <w:rPr>
          <w:color w:val="231F20"/>
        </w:rPr>
        <w:t>is associate director of the RAND Center for Asia Pacific Policy</w:t>
      </w:r>
      <w:r>
        <w:rPr>
          <w:color w:val="231F20"/>
        </w:rPr>
        <w:t xml:space="preserve">, </w:t>
      </w:r>
      <w:r w:rsidRPr="00D665DB">
        <w:rPr>
          <w:color w:val="231F20"/>
        </w:rPr>
        <w:t xml:space="preserve">Martin </w:t>
      </w:r>
      <w:proofErr w:type="spellStart"/>
      <w:r w:rsidRPr="00D665DB">
        <w:rPr>
          <w:color w:val="231F20"/>
        </w:rPr>
        <w:t>Libicki</w:t>
      </w:r>
      <w:proofErr w:type="spellEnd"/>
      <w:r w:rsidRPr="00D665DB">
        <w:rPr>
          <w:color w:val="231F20"/>
        </w:rPr>
        <w:t xml:space="preserve"> is a senior management scientist at the RAND Corporation, a professor at the </w:t>
      </w:r>
      <w:proofErr w:type="spellStart"/>
      <w:r w:rsidRPr="00D665DB">
        <w:rPr>
          <w:color w:val="231F20"/>
        </w:rPr>
        <w:t>Pardee</w:t>
      </w:r>
      <w:proofErr w:type="spellEnd"/>
      <w:r w:rsidRPr="00D665DB">
        <w:rPr>
          <w:color w:val="231F20"/>
        </w:rPr>
        <w:t xml:space="preserve"> RAND Graduate School, and a Distinguished Visiting Prof</w:t>
      </w:r>
      <w:r>
        <w:rPr>
          <w:color w:val="231F20"/>
        </w:rPr>
        <w:t xml:space="preserve">essor at the U.S. Naval Academy, </w:t>
      </w:r>
      <w:r w:rsidRPr="00D665DB">
        <w:rPr>
          <w:color w:val="231F20"/>
        </w:rPr>
        <w:t xml:space="preserve">Astrid </w:t>
      </w:r>
      <w:proofErr w:type="spellStart"/>
      <w:r w:rsidRPr="00D665DB">
        <w:rPr>
          <w:color w:val="231F20"/>
        </w:rPr>
        <w:t>Cevallos</w:t>
      </w:r>
      <w:proofErr w:type="spellEnd"/>
      <w:r w:rsidRPr="00D665DB">
        <w:rPr>
          <w:color w:val="231F20"/>
        </w:rPr>
        <w:t xml:space="preserve"> is a Project Associate at the RAND Corporation.</w:t>
      </w:r>
      <w:r w:rsidRPr="00D665DB">
        <w:t xml:space="preserve"> </w:t>
      </w:r>
      <w:r>
        <w:t>“</w:t>
      </w:r>
      <w:r w:rsidRPr="00D665DB">
        <w:rPr>
          <w:color w:val="231F20"/>
        </w:rPr>
        <w:t>Getting to Yes with China in Cyberspace</w:t>
      </w:r>
      <w:r>
        <w:rPr>
          <w:color w:val="231F20"/>
        </w:rPr>
        <w:t xml:space="preserve">”, </w:t>
      </w:r>
      <w:hyperlink r:id="rId27" w:history="1">
        <w:r w:rsidRPr="00ED209E">
          <w:rPr>
            <w:rStyle w:val="Hyperlink"/>
          </w:rPr>
          <w:t>http://www.rand.org/content/dam/rand/pubs/research_reports/RR1300/RR1335/RAND_RR1335.pdf</w:t>
        </w:r>
      </w:hyperlink>
      <w:r>
        <w:rPr>
          <w:color w:val="231F20"/>
        </w:rPr>
        <w:t xml:space="preserve">, </w:t>
      </w:r>
      <w:r w:rsidRPr="00D665DB">
        <w:rPr>
          <w:color w:val="231F20"/>
        </w:rPr>
        <w:t>the RAND Corporation</w:t>
      </w:r>
      <w:r>
        <w:rPr>
          <w:color w:val="231F20"/>
        </w:rPr>
        <w:t>, Accessed July 14</w:t>
      </w:r>
      <w:r w:rsidRPr="00D665DB">
        <w:rPr>
          <w:color w:val="231F20"/>
          <w:vertAlign w:val="superscript"/>
        </w:rPr>
        <w:t>th</w:t>
      </w:r>
      <w:r>
        <w:rPr>
          <w:color w:val="231F20"/>
        </w:rPr>
        <w:t xml:space="preserve"> 2016; DDI-RF)</w:t>
      </w:r>
    </w:p>
    <w:p w14:paraId="502F0474" w14:textId="77777777" w:rsidR="00E942DE" w:rsidRPr="00AA26F7" w:rsidRDefault="00E942DE" w:rsidP="00E942DE">
      <w:pPr>
        <w:rPr>
          <w:u w:val="single"/>
        </w:rPr>
      </w:pPr>
      <w:r w:rsidRPr="00E10838">
        <w:t xml:space="preserve">Separately, a third </w:t>
      </w:r>
      <w:r w:rsidRPr="00E10838">
        <w:rPr>
          <w:rStyle w:val="StyleUnderline"/>
        </w:rPr>
        <w:t>U.S. concern is over the prospect that China might</w:t>
      </w:r>
      <w:r w:rsidRPr="00E10838">
        <w:t xml:space="preserve"> be prepared to use a </w:t>
      </w:r>
      <w:proofErr w:type="spellStart"/>
      <w:r w:rsidRPr="00E10838">
        <w:t>cyberattack</w:t>
      </w:r>
      <w:proofErr w:type="spellEnd"/>
      <w:r w:rsidRPr="00E10838">
        <w:t xml:space="preserve"> to </w:t>
      </w:r>
      <w:r w:rsidRPr="00E10838">
        <w:rPr>
          <w:rStyle w:val="StyleUnderline"/>
        </w:rPr>
        <w:t>take down U.S. critical infrastructure during a crisis.</w:t>
      </w:r>
      <w:r w:rsidRPr="00E10838">
        <w:t xml:space="preserve"> The current NSA director, </w:t>
      </w:r>
      <w:r w:rsidRPr="00E10838">
        <w:rPr>
          <w:rStyle w:val="StyleUnderline"/>
        </w:rPr>
        <w:t>ADM Michael S. Rogers, has testified that China has compromised the U.S. power grid through intrusions that left behind software implants</w:t>
      </w:r>
      <w:r>
        <w:t xml:space="preserve"> (often referred to as back doors</w:t>
      </w:r>
      <w:r w:rsidRPr="00E10838">
        <w:rPr>
          <w:rStyle w:val="StyleUnderline"/>
        </w:rPr>
        <w:t>) that could be used to wreak havoc in a crisis</w:t>
      </w:r>
      <w:r>
        <w:t xml:space="preserve">.20 There are also concerns that </w:t>
      </w:r>
      <w:r w:rsidRPr="00E10838">
        <w:rPr>
          <w:rStyle w:val="StyleUnderline"/>
        </w:rPr>
        <w:t>the United States and China could misread each other’s actions and signals in cyberspace during a crisis in ways that could lead to escalation</w:t>
      </w:r>
      <w:r>
        <w:t xml:space="preserve">. Due to the relatively opaque nature of cyberspace, it is also possible that the two sides could misattribute signals from each other or misattribute actions taken by a third party as coming from each other, especially if a malicious or self-interested actor were to route attacks on the other side through U.S. or Chinese servers during a particularly tense period in the bilateral relationship. </w:t>
      </w:r>
      <w:r w:rsidRPr="00E10838">
        <w:rPr>
          <w:rStyle w:val="StyleUnderline"/>
        </w:rPr>
        <w:t xml:space="preserve">The United States and China are concerned about how each side would use </w:t>
      </w:r>
      <w:proofErr w:type="spellStart"/>
      <w:r w:rsidRPr="00E10838">
        <w:rPr>
          <w:rStyle w:val="StyleUnderline"/>
        </w:rPr>
        <w:t>cyberattacks</w:t>
      </w:r>
      <w:proofErr w:type="spellEnd"/>
      <w:r w:rsidRPr="00E10838">
        <w:rPr>
          <w:rStyle w:val="StyleUnderline"/>
        </w:rPr>
        <w:t xml:space="preserve"> in warfare and the escalation risks that such use may entail.</w:t>
      </w:r>
    </w:p>
    <w:p w14:paraId="36CAB706" w14:textId="77777777" w:rsidR="00E942DE" w:rsidRPr="006D66C7" w:rsidRDefault="00E942DE" w:rsidP="00E942DE"/>
    <w:p w14:paraId="19DC35B4" w14:textId="15F41420" w:rsidR="00E942DE" w:rsidRDefault="00E942DE" w:rsidP="00E942DE">
      <w:pPr>
        <w:pStyle w:val="Heading3"/>
      </w:pPr>
      <w:r>
        <w:t xml:space="preserve">Link – </w:t>
      </w:r>
      <w:r w:rsidR="00E44D6F">
        <w:t xml:space="preserve">grid attack </w:t>
      </w:r>
    </w:p>
    <w:p w14:paraId="3004E9AC" w14:textId="77777777" w:rsidR="00E942DE" w:rsidRDefault="00E942DE" w:rsidP="00E942DE">
      <w:pPr>
        <w:rPr>
          <w:b/>
        </w:rPr>
      </w:pPr>
      <w:r>
        <w:rPr>
          <w:b/>
        </w:rPr>
        <w:t xml:space="preserve">China capable of attacking US civilian grid </w:t>
      </w:r>
    </w:p>
    <w:p w14:paraId="47853690" w14:textId="77777777" w:rsidR="00E942DE" w:rsidRPr="00955A47" w:rsidRDefault="00E942DE" w:rsidP="00E942DE">
      <w:pPr>
        <w:rPr>
          <w:b/>
        </w:rPr>
      </w:pPr>
      <w:r w:rsidRPr="00955A47">
        <w:rPr>
          <w:b/>
        </w:rPr>
        <w:t xml:space="preserve">Brenner and </w:t>
      </w:r>
      <w:proofErr w:type="gramStart"/>
      <w:r w:rsidRPr="00955A47">
        <w:rPr>
          <w:b/>
        </w:rPr>
        <w:t>Lindsay ,</w:t>
      </w:r>
      <w:proofErr w:type="gramEnd"/>
      <w:r w:rsidRPr="00955A47">
        <w:rPr>
          <w:b/>
        </w:rPr>
        <w:t xml:space="preserve"> 15</w:t>
      </w:r>
    </w:p>
    <w:p w14:paraId="5C8B0C4D" w14:textId="77777777" w:rsidR="00E942DE" w:rsidRPr="00955A47" w:rsidRDefault="00E942DE" w:rsidP="00E942DE">
      <w:r w:rsidRPr="00955A47">
        <w:t>(Joel and Jon, head of U.S. counterintelligence under the Director of National Intelligence, Assistant Professor of Digital Media and Global Affairs at the University of Toronto Assistant Professor of Digital Media and Global Affairs at the University of Toronto: Debating the Chinese cyber threat ”</w:t>
      </w:r>
      <w:hyperlink r:id="rId28" w:history="1">
        <w:r w:rsidRPr="00955A47">
          <w:t>https://drive.google.com/a/millardps.org/file/d/0B18GhCDDvyh3dXFzaWU0Qkk5N1U/view?ths=true</w:t>
        </w:r>
      </w:hyperlink>
      <w:r w:rsidRPr="00955A47">
        <w:t xml:space="preserve"> </w:t>
      </w:r>
      <w:proofErr w:type="spellStart"/>
      <w:r w:rsidRPr="00955A47">
        <w:t>ddi</w:t>
      </w:r>
      <w:proofErr w:type="spellEnd"/>
      <w:r w:rsidRPr="00955A47">
        <w:t xml:space="preserve"> - GC )</w:t>
      </w:r>
    </w:p>
    <w:p w14:paraId="5D63C594" w14:textId="77777777" w:rsidR="00E942DE" w:rsidRPr="004A2108" w:rsidRDefault="00E942DE" w:rsidP="00E942DE">
      <w:pPr>
        <w:rPr>
          <w:rStyle w:val="StyleUnderline"/>
        </w:rPr>
      </w:pPr>
      <w:r w:rsidRPr="004A2108">
        <w:rPr>
          <w:rFonts w:cs="Arial"/>
        </w:rPr>
        <w:t xml:space="preserve">To begin, Lindsay argues that American infrastructure is safe from nation-state </w:t>
      </w:r>
      <w:proofErr w:type="spellStart"/>
      <w:r w:rsidRPr="004A2108">
        <w:rPr>
          <w:rFonts w:cs="Arial"/>
        </w:rPr>
        <w:t>cyberattack</w:t>
      </w:r>
      <w:proofErr w:type="spellEnd"/>
      <w:r w:rsidRPr="004A2108">
        <w:rPr>
          <w:rFonts w:cs="Arial"/>
        </w:rPr>
        <w:t>. For support, he cites a similar conclusion by Desmond Ball, who touts the supposed “sophistication of the anti-virus and network security programs available” in advanced Western countries.</w:t>
      </w:r>
      <w:r w:rsidRPr="004A2108">
        <w:rPr>
          <w:rFonts w:cs="Arial"/>
          <w:vertAlign w:val="superscript"/>
        </w:rPr>
        <w:t>2</w:t>
      </w:r>
      <w:r w:rsidRPr="004A2108">
        <w:rPr>
          <w:rFonts w:cs="Arial"/>
        </w:rPr>
        <w:t xml:space="preserve"> the </w:t>
      </w:r>
      <w:r w:rsidRPr="004A2108">
        <w:rPr>
          <w:rStyle w:val="StyleUnderline"/>
        </w:rPr>
        <w:t xml:space="preserve">notion that Western-made anti-virus and network security programs are effective against sophisticated </w:t>
      </w:r>
      <w:proofErr w:type="spellStart"/>
      <w:r w:rsidRPr="004A2108">
        <w:rPr>
          <w:rStyle w:val="StyleUnderline"/>
        </w:rPr>
        <w:t>cyberattacks</w:t>
      </w:r>
      <w:proofErr w:type="spellEnd"/>
      <w:r w:rsidRPr="004A2108">
        <w:rPr>
          <w:rStyle w:val="StyleUnderline"/>
        </w:rPr>
        <w:t xml:space="preserve"> would astonish any group of corporate security of officers</w:t>
      </w:r>
      <w:r>
        <w:rPr>
          <w:rFonts w:cs="Arial"/>
        </w:rPr>
        <w:t xml:space="preserve">. </w:t>
      </w:r>
      <w:r w:rsidRPr="004A2108">
        <w:rPr>
          <w:rStyle w:val="StyleUnderline"/>
        </w:rPr>
        <w:t>Anti-virus programs are flimsy filters designed to catch only some of the malware that their designers know abou</w:t>
      </w:r>
      <w:r w:rsidRPr="004A2108">
        <w:rPr>
          <w:rFonts w:cs="Arial"/>
        </w:rPr>
        <w:t xml:space="preserve">t. They miss a great deal. </w:t>
      </w:r>
      <w:r w:rsidRPr="004A2108">
        <w:rPr>
          <w:rStyle w:val="StyleUnderline"/>
        </w:rPr>
        <w:t>New malware enters the market at the rate of about 160,000 per day.3 Filters, whether employed by the military or not, are unable to keep up</w:t>
      </w:r>
      <w:r w:rsidRPr="004A2108">
        <w:rPr>
          <w:rFonts w:cs="Arial"/>
        </w:rPr>
        <w:t>. “</w:t>
      </w:r>
      <w:r w:rsidRPr="004A2108">
        <w:rPr>
          <w:rStyle w:val="StyleUnderline"/>
        </w:rPr>
        <w:t>Network security programs</w:t>
      </w:r>
      <w:r w:rsidRPr="004A2108">
        <w:rPr>
          <w:rFonts w:cs="Arial"/>
        </w:rPr>
        <w:t xml:space="preserve">” vary in quality, </w:t>
      </w:r>
      <w:r w:rsidRPr="004A2108">
        <w:rPr>
          <w:rStyle w:val="StyleUnderline"/>
        </w:rPr>
        <w:t>are insufficiently staffed, and are often not implemented at all across the economy</w:t>
      </w:r>
      <w:r w:rsidRPr="004A2108">
        <w:rPr>
          <w:rFonts w:cs="Arial"/>
        </w:rPr>
        <w:t xml:space="preserve">. The Pentagon is expending huge sums to build its own power grids, even as its budget shrinks, precisely because </w:t>
      </w:r>
      <w:r w:rsidRPr="004A2108">
        <w:rPr>
          <w:rStyle w:val="StyleUnderline"/>
        </w:rPr>
        <w:t>the civilian grid cannot be relied upon in a crisis</w:t>
      </w:r>
      <w:r w:rsidRPr="004A2108">
        <w:rPr>
          <w:rFonts w:cs="Arial"/>
        </w:rPr>
        <w:t xml:space="preserve">. On this subject, Lindsay says </w:t>
      </w:r>
      <w:r w:rsidRPr="004A2108">
        <w:rPr>
          <w:rStyle w:val="StyleUnderline"/>
        </w:rPr>
        <w:t xml:space="preserve">only that China’s ability to attack the U.S. grid “cannot be discounted.” </w:t>
      </w:r>
      <w:r w:rsidRPr="004A2108">
        <w:rPr>
          <w:rFonts w:cs="Arial"/>
        </w:rPr>
        <w:t>In contrast, Adm. Michael Rogers, director of the National Security Agency (NSA) and command</w:t>
      </w:r>
      <w:r>
        <w:rPr>
          <w:rFonts w:cs="Arial"/>
        </w:rPr>
        <w:t>er of U.S. Cyber Command, testif</w:t>
      </w:r>
      <w:r w:rsidRPr="004A2108">
        <w:rPr>
          <w:rFonts w:cs="Arial"/>
        </w:rPr>
        <w:t xml:space="preserve">ied in 2014 that </w:t>
      </w:r>
      <w:r w:rsidRPr="004A2108">
        <w:rPr>
          <w:rStyle w:val="StyleUnderline"/>
        </w:rPr>
        <w:t>China and “one or two” other countries could shut down the power grid and other critical systems in the United States</w:t>
      </w:r>
    </w:p>
    <w:p w14:paraId="579FB646" w14:textId="77777777" w:rsidR="00E942DE" w:rsidRPr="00396D22" w:rsidRDefault="00E942DE" w:rsidP="00E942DE"/>
    <w:p w14:paraId="252090C5" w14:textId="77777777" w:rsidR="00E942DE" w:rsidRDefault="00E942DE" w:rsidP="00E942DE">
      <w:pPr>
        <w:pStyle w:val="Heading4"/>
      </w:pPr>
      <w:r>
        <w:t xml:space="preserve">Attacks compromise US grid </w:t>
      </w:r>
    </w:p>
    <w:p w14:paraId="6D5E9A46" w14:textId="77777777" w:rsidR="00E942DE" w:rsidRDefault="00E942DE" w:rsidP="00E942DE">
      <w:r w:rsidRPr="00181A59">
        <w:rPr>
          <w:rStyle w:val="Heading4Char"/>
        </w:rPr>
        <w:t>Navarro</w:t>
      </w:r>
      <w:r>
        <w:t>, 5-30-</w:t>
      </w:r>
      <w:r w:rsidRPr="00181A59">
        <w:rPr>
          <w:rStyle w:val="Heading4Char"/>
        </w:rPr>
        <w:t>2016</w:t>
      </w:r>
      <w:r>
        <w:t xml:space="preserve">, (Peter Navarro is a professor of Economics and Public Policy at The Paul </w:t>
      </w:r>
      <w:proofErr w:type="spellStart"/>
      <w:r>
        <w:t>Merage</w:t>
      </w:r>
      <w:proofErr w:type="spellEnd"/>
      <w:r>
        <w:t xml:space="preserve"> School of Business, University of California-</w:t>
      </w:r>
      <w:proofErr w:type="spellStart"/>
      <w:r>
        <w:t>Irvine.Peter</w:t>
      </w:r>
      <w:proofErr w:type="spellEnd"/>
      <w:r>
        <w:t>, "China's State-Sponsored Cyber Attacks Must Stop," Globalist, http://www.theglobalist.com/china-united-states-cyber-crime-politics/)</w:t>
      </w:r>
    </w:p>
    <w:p w14:paraId="61515EEC" w14:textId="77777777" w:rsidR="00E942DE" w:rsidRPr="00181A59" w:rsidRDefault="00E942DE" w:rsidP="00E942DE">
      <w:pPr>
        <w:rPr>
          <w:u w:val="single"/>
        </w:rPr>
      </w:pPr>
      <w:r>
        <w:t xml:space="preserve">Still </w:t>
      </w:r>
      <w:r w:rsidRPr="001F3B79">
        <w:rPr>
          <w:u w:val="single"/>
        </w:rPr>
        <w:t>a</w:t>
      </w:r>
      <w:r>
        <w:t xml:space="preserve"> third </w:t>
      </w:r>
      <w:r w:rsidRPr="001F3B79">
        <w:rPr>
          <w:u w:val="single"/>
        </w:rPr>
        <w:t>major form of cyber threat now being refined by China</w:t>
      </w:r>
      <w:r>
        <w:t xml:space="preserve">, along with other nations like Russia, Iran, and North Korea, </w:t>
      </w:r>
      <w:r w:rsidRPr="001F3B79">
        <w:rPr>
          <w:u w:val="single"/>
        </w:rPr>
        <w:t>involves attacking the “industrial control systems” of critical infrastructure such as electricity grids, water purification plants, air traffic control, subways, and telecommunications</w:t>
      </w:r>
      <w:r>
        <w:t xml:space="preserve">. </w:t>
      </w:r>
      <w:r w:rsidRPr="00181A59">
        <w:rPr>
          <w:u w:val="single"/>
        </w:rPr>
        <w:t>The twin goals here are to paralyze the American economy by crippling our infrastructure and to sow chaos among our population – and thereby weaken our will to fight.</w:t>
      </w:r>
    </w:p>
    <w:p w14:paraId="09B3685E" w14:textId="63CEB332" w:rsidR="00E942DE" w:rsidRPr="00B54612" w:rsidRDefault="00E942DE" w:rsidP="00E942DE">
      <w:pPr>
        <w:pStyle w:val="Heading4"/>
      </w:pPr>
      <w:r>
        <w:t>Cyber threat and grid meltdown is feasible — empirically proven</w:t>
      </w:r>
    </w:p>
    <w:p w14:paraId="2EBC783E" w14:textId="654CA30F" w:rsidR="008B0AF5" w:rsidRDefault="00E942DE" w:rsidP="00E942DE">
      <w:r w:rsidRPr="003E15A7">
        <w:rPr>
          <w:rStyle w:val="Style13ptBold"/>
        </w:rPr>
        <w:t xml:space="preserve">Pry </w:t>
      </w:r>
      <w:r w:rsidR="008B0AF5">
        <w:rPr>
          <w:rStyle w:val="Style13ptBold"/>
        </w:rPr>
        <w:t>20</w:t>
      </w:r>
      <w:r w:rsidRPr="003E15A7">
        <w:rPr>
          <w:rStyle w:val="Style13ptBold"/>
        </w:rPr>
        <w:t>15</w:t>
      </w:r>
      <w:r>
        <w:rPr>
          <w:rStyle w:val="Style13ptBold"/>
        </w:rPr>
        <w:t xml:space="preserve"> </w:t>
      </w:r>
    </w:p>
    <w:p w14:paraId="26235358" w14:textId="3F1355C8" w:rsidR="008B0AF5" w:rsidRDefault="008B0AF5" w:rsidP="00E942DE">
      <w:r>
        <w:t>(</w:t>
      </w:r>
      <w:r w:rsidR="00E942DE" w:rsidRPr="006A495F">
        <w:t xml:space="preserve">Peter </w:t>
      </w:r>
      <w:r w:rsidR="00E942DE">
        <w:t>Pry,</w:t>
      </w:r>
      <w:r w:rsidR="00E942DE" w:rsidRPr="006A495F">
        <w:t xml:space="preserve"> Executive Director of the Task Force on National and Homeland Security and Director of the U.S. Nuclear Strategy Forum, </w:t>
      </w:r>
      <w:r w:rsidR="00554486">
        <w:t>“</w:t>
      </w:r>
      <w:r w:rsidR="00E942DE" w:rsidRPr="006A495F">
        <w:t xml:space="preserve">Cyber Hype?” </w:t>
      </w:r>
      <w:r w:rsidR="00E942DE" w:rsidRPr="006A495F">
        <w:rPr>
          <w:i/>
        </w:rPr>
        <w:t>The Mackenzie Institute</w:t>
      </w:r>
      <w:r w:rsidR="00E942DE" w:rsidRPr="006A495F">
        <w:t>, October 28</w:t>
      </w:r>
      <w:r w:rsidR="00E942DE" w:rsidRPr="006A495F">
        <w:rPr>
          <w:vertAlign w:val="superscript"/>
        </w:rPr>
        <w:t>th</w:t>
      </w:r>
      <w:r w:rsidR="00E942DE">
        <w:t xml:space="preserve">, </w:t>
      </w:r>
      <w:hyperlink r:id="rId29" w:history="1">
        <w:r w:rsidRPr="00662BD8">
          <w:rPr>
            <w:rStyle w:val="Hyperlink"/>
          </w:rPr>
          <w:t>http://mackenzieinstitute.com/cyber-hype/</w:t>
        </w:r>
      </w:hyperlink>
      <w:r>
        <w:t xml:space="preserve"> </w:t>
      </w:r>
      <w:proofErr w:type="spellStart"/>
      <w:r>
        <w:t>ddi</w:t>
      </w:r>
      <w:proofErr w:type="spellEnd"/>
      <w:r>
        <w:t xml:space="preserve"> </w:t>
      </w:r>
      <w:proofErr w:type="gramStart"/>
      <w:r>
        <w:t xml:space="preserve">tm </w:t>
      </w:r>
      <w:r w:rsidR="00554486">
        <w:t>)</w:t>
      </w:r>
      <w:proofErr w:type="gramEnd"/>
    </w:p>
    <w:p w14:paraId="17071C8D" w14:textId="34412A11" w:rsidR="00E942DE" w:rsidRPr="006A495F" w:rsidRDefault="00E942DE" w:rsidP="00E942DE">
      <w:r w:rsidRPr="006A495F">
        <w:rPr>
          <w:rStyle w:val="StyleUnderline"/>
          <w:highlight w:val="yellow"/>
        </w:rPr>
        <w:t>Tomorrow’s cyber super-threat</w:t>
      </w:r>
      <w:r w:rsidRPr="006A495F">
        <w:rPr>
          <w:rStyle w:val="StyleUnderline"/>
        </w:rPr>
        <w:t xml:space="preserve">, that with computer viruses and hacking alone can blackout the national electric grid for a year or more, and so destroy an entire nation, </w:t>
      </w:r>
      <w:r w:rsidRPr="006A495F">
        <w:rPr>
          <w:rStyle w:val="StyleUnderline"/>
          <w:highlight w:val="yellow"/>
        </w:rPr>
        <w:t>may already be upon us</w:t>
      </w:r>
      <w:r w:rsidRPr="006A495F">
        <w:rPr>
          <w:rStyle w:val="StyleUnderline"/>
        </w:rPr>
        <w:t xml:space="preserve"> </w:t>
      </w:r>
      <w:r w:rsidRPr="006A495F">
        <w:t xml:space="preserve">today. Admiral Michael Rogers on November 20, 2014, warned the House Permanent Select Committee on Intelligence that sophisticated </w:t>
      </w:r>
      <w:r w:rsidRPr="006A495F">
        <w:rPr>
          <w:rStyle w:val="StyleUnderline"/>
          <w:highlight w:val="yellow"/>
        </w:rPr>
        <w:t>great powers like China</w:t>
      </w:r>
      <w:r w:rsidRPr="006A495F">
        <w:rPr>
          <w:rStyle w:val="StyleUnderline"/>
        </w:rPr>
        <w:t xml:space="preserve"> and Russia </w:t>
      </w:r>
      <w:r w:rsidRPr="006A495F">
        <w:rPr>
          <w:rStyle w:val="StyleUnderline"/>
          <w:highlight w:val="yellow"/>
        </w:rPr>
        <w:t>have the capability to blackout the entire U.S. national electric grid</w:t>
      </w:r>
      <w:r w:rsidRPr="006A495F">
        <w:rPr>
          <w:rStyle w:val="StyleUnderline"/>
        </w:rPr>
        <w:t xml:space="preserve"> for months or years </w:t>
      </w:r>
      <w:r w:rsidRPr="006A495F">
        <w:rPr>
          <w:rStyle w:val="StyleUnderline"/>
          <w:highlight w:val="yellow"/>
        </w:rPr>
        <w:t>by means of cyber attack</w:t>
      </w:r>
      <w:r w:rsidRPr="006A495F">
        <w:t xml:space="preserve">, according to press reports. Admiral Rogers, as Chief of U.S. Cyber Command and Director of the National Security Agency, is officially the foremost U.S. authority on the cyber threat. “It is only a matter of the when, not </w:t>
      </w:r>
      <w:proofErr w:type="gramStart"/>
      <w:r w:rsidRPr="006A495F">
        <w:t>the if</w:t>
      </w:r>
      <w:proofErr w:type="gramEnd"/>
      <w:r w:rsidRPr="006A495F">
        <w:t>, that we are going to see something traumatic,” Admiral Rogers testified to Congress, as reported on CNN (November 21, 2014). However</w:t>
      </w:r>
      <w:r w:rsidRPr="006A495F">
        <w:rPr>
          <w:rStyle w:val="StyleUnderline"/>
        </w:rPr>
        <w:t xml:space="preserve">, </w:t>
      </w:r>
      <w:r w:rsidRPr="006A495F">
        <w:t xml:space="preserve">Jonathan </w:t>
      </w:r>
      <w:proofErr w:type="spellStart"/>
      <w:r w:rsidRPr="006A495F">
        <w:t>Pollett</w:t>
      </w:r>
      <w:proofErr w:type="spellEnd"/>
      <w:r w:rsidRPr="006A495F">
        <w:t xml:space="preserve">, a cyber-security expert, in an article challenged Admiral Rogers’ warning as wrong, or misunderstood and exaggerated by the press: “No, hackers can’t take down the entire, or even a widespread portion of the US electric grid. From a logistical standpoint, this would be far too difficult to realistically pull off,” writes </w:t>
      </w:r>
      <w:proofErr w:type="spellStart"/>
      <w:r w:rsidRPr="006A495F">
        <w:t>Pollett</w:t>
      </w:r>
      <w:proofErr w:type="spellEnd"/>
      <w:r w:rsidRPr="006A495F">
        <w:t xml:space="preserve"> </w:t>
      </w:r>
      <w:r w:rsidRPr="006A495F">
        <w:rPr>
          <w:rStyle w:val="StyleUnderline"/>
          <w:highlight w:val="yellow"/>
        </w:rPr>
        <w:t>in</w:t>
      </w:r>
      <w:r w:rsidRPr="006A495F">
        <w:t xml:space="preserve"> “What Hackers Can Do To Our Power Grid,” Business Insider (November 23, 2014). Yet, </w:t>
      </w:r>
      <w:r w:rsidRPr="006A495F">
        <w:rPr>
          <w:rStyle w:val="StyleUnderline"/>
        </w:rPr>
        <w:t xml:space="preserve">on March 31, </w:t>
      </w:r>
      <w:r w:rsidRPr="006A495F">
        <w:rPr>
          <w:rStyle w:val="StyleUnderline"/>
          <w:highlight w:val="yellow"/>
        </w:rPr>
        <w:t>2015, Turkey’s national electric grid was temporarily blacked-out,</w:t>
      </w:r>
      <w:r w:rsidRPr="006A495F">
        <w:rPr>
          <w:rStyle w:val="StyleUnderline"/>
        </w:rPr>
        <w:t xml:space="preserve"> briefly </w:t>
      </w:r>
      <w:r w:rsidRPr="006A495F">
        <w:rPr>
          <w:rStyle w:val="StyleUnderline"/>
          <w:highlight w:val="yellow"/>
        </w:rPr>
        <w:t>causing</w:t>
      </w:r>
      <w:r w:rsidRPr="006A495F">
        <w:rPr>
          <w:rStyle w:val="StyleUnderline"/>
        </w:rPr>
        <w:t xml:space="preserve"> widespread </w:t>
      </w:r>
      <w:r w:rsidRPr="006A495F">
        <w:rPr>
          <w:rStyle w:val="StyleUnderline"/>
          <w:highlight w:val="yellow"/>
        </w:rPr>
        <w:t>chaos</w:t>
      </w:r>
      <w:r w:rsidRPr="006A495F">
        <w:rPr>
          <w:rStyle w:val="StyleUnderline"/>
        </w:rPr>
        <w:t xml:space="preserve"> to businesses and society in a member of NATO and crucial U.S. ally in the Middle East. </w:t>
      </w:r>
      <w:r w:rsidRPr="006A495F">
        <w:rPr>
          <w:rStyle w:val="StyleUnderline"/>
          <w:highlight w:val="yellow"/>
        </w:rPr>
        <w:t>Reportedly, Iran caused the blackout by a cyber attack</w:t>
      </w:r>
      <w:r w:rsidRPr="006A495F">
        <w:t>. But Turkey has not officially confirmed that Iran was the culprit. If so, it will be the first time in history that a nationwide blackout is confirmed as resulting from cyber warfare.</w:t>
      </w:r>
    </w:p>
    <w:p w14:paraId="16802C6E" w14:textId="77777777" w:rsidR="002C24DC" w:rsidRPr="00F82839" w:rsidRDefault="002C24DC" w:rsidP="002C24DC">
      <w:pPr>
        <w:spacing w:line="240" w:lineRule="auto"/>
      </w:pPr>
    </w:p>
    <w:p w14:paraId="2908D1DC" w14:textId="77777777" w:rsidR="00E730AC" w:rsidRDefault="00E730AC" w:rsidP="00E730AC">
      <w:pPr>
        <w:pStyle w:val="Heading3"/>
      </w:pPr>
      <w:r w:rsidRPr="00E730AC">
        <w:t>Links Cyber espionage</w:t>
      </w:r>
      <w:r>
        <w:t>– hurt US biz</w:t>
      </w:r>
    </w:p>
    <w:p w14:paraId="52679B52" w14:textId="77777777" w:rsidR="00E730AC" w:rsidRPr="0000376D" w:rsidRDefault="00E730AC" w:rsidP="0000376D">
      <w:pPr>
        <w:pStyle w:val="Heading4"/>
      </w:pPr>
      <w:r w:rsidRPr="0000376D">
        <w:t>*Cyber espionage hurts US China Relations</w:t>
      </w:r>
    </w:p>
    <w:p w14:paraId="6BBE84AF" w14:textId="77777777" w:rsidR="00E730AC" w:rsidRDefault="00E730AC" w:rsidP="00E730AC">
      <w:pPr>
        <w:widowControl w:val="0"/>
        <w:autoSpaceDE w:val="0"/>
        <w:autoSpaceDN w:val="0"/>
        <w:adjustRightInd w:val="0"/>
        <w:rPr>
          <w:rStyle w:val="Style13ptBold"/>
        </w:rPr>
      </w:pPr>
      <w:r>
        <w:rPr>
          <w:rStyle w:val="Style13ptBold"/>
        </w:rPr>
        <w:t xml:space="preserve">Segal, 2016 </w:t>
      </w:r>
    </w:p>
    <w:p w14:paraId="06F51CFF" w14:textId="77777777" w:rsidR="00E730AC" w:rsidRDefault="00E730AC" w:rsidP="00E730AC">
      <w:pPr>
        <w:widowControl w:val="0"/>
        <w:autoSpaceDE w:val="0"/>
        <w:autoSpaceDN w:val="0"/>
        <w:adjustRightInd w:val="0"/>
        <w:rPr>
          <w:rStyle w:val="Style13ptBold"/>
        </w:rPr>
      </w:pPr>
      <w:r>
        <w:rPr>
          <w:rStyle w:val="Style13ptBold"/>
        </w:rPr>
        <w:t>(Adam, “</w:t>
      </w:r>
      <w:r w:rsidRPr="003D0517">
        <w:rPr>
          <w:rStyle w:val="Style13ptBold"/>
        </w:rPr>
        <w:t>The Top Five Cyber Policy Developments of 2015: United States-China Cyber Agreement</w:t>
      </w:r>
      <w:r>
        <w:rPr>
          <w:rStyle w:val="Style13ptBold"/>
        </w:rPr>
        <w:t xml:space="preserve">” January 4, 2016 </w:t>
      </w:r>
      <w:proofErr w:type="gramStart"/>
      <w:r>
        <w:rPr>
          <w:rStyle w:val="Style13ptBold"/>
        </w:rPr>
        <w:t xml:space="preserve">accessed  </w:t>
      </w:r>
      <w:proofErr w:type="gramEnd"/>
      <w:r>
        <w:fldChar w:fldCharType="begin"/>
      </w:r>
      <w:r>
        <w:instrText xml:space="preserve"> HYPERLINK "http://blogs.cfr.org/cyber/2016/01/04/top-5-us-china-cyber-agreement/" </w:instrText>
      </w:r>
      <w:r>
        <w:fldChar w:fldCharType="separate"/>
      </w:r>
      <w:r w:rsidRPr="00D55D0F">
        <w:rPr>
          <w:rStyle w:val="Hyperlink"/>
          <w:sz w:val="26"/>
        </w:rPr>
        <w:t>http://blogs.cfr.org/cyber/2016/01/04/top-5-us-china-cyber-agreement/</w:t>
      </w:r>
      <w:r>
        <w:rPr>
          <w:rStyle w:val="Hyperlink"/>
          <w:sz w:val="26"/>
        </w:rPr>
        <w:fldChar w:fldCharType="end"/>
      </w:r>
      <w:r>
        <w:rPr>
          <w:rStyle w:val="Style13ptBold"/>
        </w:rPr>
        <w:t xml:space="preserve"> DDI – AC)</w:t>
      </w:r>
    </w:p>
    <w:p w14:paraId="04661A03" w14:textId="77777777" w:rsidR="00E730AC" w:rsidRDefault="00E730AC" w:rsidP="00E730AC">
      <w:r>
        <w:rPr>
          <w:rStyle w:val="Style13ptBold"/>
        </w:rPr>
        <w:t>&lt;</w:t>
      </w:r>
      <w:r w:rsidRPr="000034AA">
        <w:t xml:space="preserve">For much of 2015, </w:t>
      </w:r>
      <w:r w:rsidRPr="000034AA">
        <w:rPr>
          <w:rStyle w:val="StyleUnderline"/>
        </w:rPr>
        <w:t xml:space="preserve">cyber espionage was an especially contentious issue in the U.S.-China relationship as Washington pushed for a norm against </w:t>
      </w:r>
      <w:proofErr w:type="spellStart"/>
      <w:r w:rsidRPr="000034AA">
        <w:rPr>
          <w:rStyle w:val="StyleUnderline"/>
        </w:rPr>
        <w:t>cyberattacks</w:t>
      </w:r>
      <w:proofErr w:type="spellEnd"/>
      <w:r w:rsidRPr="000034AA">
        <w:rPr>
          <w:rStyle w:val="StyleUnderline"/>
        </w:rPr>
        <w:t xml:space="preserve"> on private companies designed to steal intellectual property, trade secrets, or business strategies.</w:t>
      </w:r>
      <w:r w:rsidRPr="000034AA">
        <w:t xml:space="preserve"> Assistant Secretary of State for East Asian and Pacific Affairs Daniel </w:t>
      </w:r>
      <w:proofErr w:type="spellStart"/>
      <w:r w:rsidRPr="000034AA">
        <w:t>Russel</w:t>
      </w:r>
      <w:proofErr w:type="spellEnd"/>
      <w:r w:rsidRPr="000034AA">
        <w:t xml:space="preserve"> warned that </w:t>
      </w:r>
      <w:r w:rsidRPr="000034AA">
        <w:rPr>
          <w:rStyle w:val="StyleUnderline"/>
        </w:rPr>
        <w:t>cyberspace had the “</w:t>
      </w:r>
      <w:hyperlink r:id="rId30" w:history="1">
        <w:r w:rsidRPr="000034AA">
          <w:rPr>
            <w:rStyle w:val="StyleUnderline"/>
          </w:rPr>
          <w:t>potential to drive strategic mistrust in the relationship</w:t>
        </w:r>
      </w:hyperlink>
      <w:r w:rsidRPr="000034AA">
        <w:rPr>
          <w:rStyle w:val="StyleUnderline"/>
        </w:rPr>
        <w:t>,” and Beijing called U.S. hacking charges “</w:t>
      </w:r>
      <w:hyperlink r:id="rId31" w:history="1">
        <w:r w:rsidRPr="000034AA">
          <w:rPr>
            <w:rStyle w:val="StyleUnderline"/>
          </w:rPr>
          <w:t>irresponsible and unscientific</w:t>
        </w:r>
      </w:hyperlink>
      <w:r w:rsidRPr="000034AA">
        <w:rPr>
          <w:rStyle w:val="StyleUnderline"/>
        </w:rPr>
        <w:t xml:space="preserve">.” </w:t>
      </w:r>
      <w:r w:rsidRPr="000034AA">
        <w:t>Claims that China-based hackers were behind the attacks on the </w:t>
      </w:r>
      <w:hyperlink r:id="rId32" w:history="1">
        <w:r w:rsidRPr="000034AA">
          <w:t>Office of Personnel Management</w:t>
        </w:r>
      </w:hyperlink>
      <w:r w:rsidRPr="000034AA">
        <w:t xml:space="preserve"> (OPM) and </w:t>
      </w:r>
      <w:r w:rsidRPr="000034AA">
        <w:rPr>
          <w:rStyle w:val="StyleUnderline"/>
        </w:rPr>
        <w:t>the theft of the data of 22 million individuals further exacerbated tensions</w:t>
      </w:r>
      <w:r w:rsidRPr="000034AA">
        <w:t>, even though the administration was careful to distinguish between legitimate political and military espionage, which the OPM hack would seem to be, and cyber industrial espionage (leading to a weird sort of professional admiration, with Director for National Intelligence James Clapper speaking on China and the OPM hack saying he “</w:t>
      </w:r>
      <w:hyperlink r:id="rId33" w:history="1">
        <w:r w:rsidRPr="000034AA">
          <w:t>kind of salutes them for what they did</w:t>
        </w:r>
      </w:hyperlink>
      <w:r w:rsidRPr="000034AA">
        <w:t>“).</w:t>
      </w:r>
    </w:p>
    <w:p w14:paraId="5C00A17B" w14:textId="77777777" w:rsidR="00E730AC" w:rsidRDefault="00E730AC" w:rsidP="00E730AC">
      <w:pPr>
        <w:pStyle w:val="Heading3"/>
      </w:pPr>
      <w:r>
        <w:t xml:space="preserve">Link – IP theft </w:t>
      </w:r>
    </w:p>
    <w:p w14:paraId="1F3FD4F6" w14:textId="77777777" w:rsidR="00E730AC" w:rsidRDefault="00E730AC" w:rsidP="00E730AC">
      <w:pPr>
        <w:pStyle w:val="Heading4"/>
      </w:pPr>
      <w:r>
        <w:t xml:space="preserve">IP theft hurts the economy </w:t>
      </w:r>
    </w:p>
    <w:p w14:paraId="6ED99CB5" w14:textId="77777777" w:rsidR="00E730AC" w:rsidRDefault="00E730AC" w:rsidP="00E730AC">
      <w:r w:rsidRPr="00181A59">
        <w:rPr>
          <w:rStyle w:val="Heading4Char"/>
        </w:rPr>
        <w:t>Navarro</w:t>
      </w:r>
      <w:r>
        <w:t>, 5-30-</w:t>
      </w:r>
      <w:r w:rsidRPr="00181A59">
        <w:rPr>
          <w:rStyle w:val="Heading4Char"/>
        </w:rPr>
        <w:t>2016</w:t>
      </w:r>
      <w:r>
        <w:t xml:space="preserve">, (Peter Navarro is a professor of Economics and Public Policy at The Paul </w:t>
      </w:r>
      <w:proofErr w:type="spellStart"/>
      <w:r>
        <w:t>Merage</w:t>
      </w:r>
      <w:proofErr w:type="spellEnd"/>
      <w:r>
        <w:t xml:space="preserve"> School of Business, University of California-</w:t>
      </w:r>
      <w:proofErr w:type="spellStart"/>
      <w:r>
        <w:t>Irvine.Peter</w:t>
      </w:r>
      <w:proofErr w:type="spellEnd"/>
      <w:r>
        <w:t>, "China's State-Sponsored Cyber Attacks Must Stop," Globalist, http://www.theglobalist.com/china-united-states-cyber-crime-politics/)</w:t>
      </w:r>
    </w:p>
    <w:p w14:paraId="2D5DC690" w14:textId="77777777" w:rsidR="00E730AC" w:rsidRDefault="00E730AC" w:rsidP="00E730AC">
      <w:r>
        <w:t xml:space="preserve">For all the talk about terrorism on the campaign trail, </w:t>
      </w:r>
      <w:r w:rsidRPr="009E0304">
        <w:rPr>
          <w:rStyle w:val="StyleUnderline"/>
        </w:rPr>
        <w:t>cyber security issues in one form or another are likely to be prominent in the 2016 presidential election.</w:t>
      </w:r>
      <w:r>
        <w:rPr>
          <w:rStyle w:val="StyleUnderline"/>
        </w:rPr>
        <w:t xml:space="preserve"> </w:t>
      </w:r>
      <w:r w:rsidRPr="009E0304">
        <w:rPr>
          <w:rStyle w:val="StyleUnderline"/>
        </w:rPr>
        <w:t>State-sponsored cyber espionage inflicts significant damage on the American economy</w:t>
      </w:r>
      <w:r>
        <w:t xml:space="preserve">. And just which nation is most actively engaged against the United States? </w:t>
      </w:r>
      <w:r w:rsidRPr="00181A59">
        <w:rPr>
          <w:u w:val="single"/>
        </w:rPr>
        <w:t>According to the Commission on the Theft of American Intellectual Property,</w:t>
      </w:r>
      <w:r>
        <w:t xml:space="preserve"> America’s largest trading partner – </w:t>
      </w:r>
      <w:r w:rsidRPr="00181A59">
        <w:rPr>
          <w:u w:val="single"/>
        </w:rPr>
        <w:t>China</w:t>
      </w:r>
      <w:r>
        <w:t xml:space="preserve"> – </w:t>
      </w:r>
      <w:r w:rsidRPr="00181A59">
        <w:rPr>
          <w:u w:val="single"/>
        </w:rPr>
        <w:t>accounts for as much as 70% of the losses the United States incurs.</w:t>
      </w:r>
      <w:r>
        <w:rPr>
          <w:u w:val="single"/>
        </w:rPr>
        <w:t xml:space="preserve"> </w:t>
      </w:r>
      <w:r>
        <w:t xml:space="preserve">What American citizens should find most disturbing about China’s role in what </w:t>
      </w:r>
      <w:r w:rsidRPr="009E0304">
        <w:rPr>
          <w:rStyle w:val="StyleUnderline"/>
        </w:rPr>
        <w:t>amounts to a global IP theft ring is the outsized role its government plays.</w:t>
      </w:r>
      <w:r>
        <w:rPr>
          <w:rStyle w:val="StyleUnderline"/>
        </w:rPr>
        <w:t xml:space="preserve"> </w:t>
      </w:r>
      <w:r>
        <w:t xml:space="preserve">A watershed report by </w:t>
      </w:r>
      <w:proofErr w:type="spellStart"/>
      <w:r>
        <w:t>Mandiant</w:t>
      </w:r>
      <w:proofErr w:type="spellEnd"/>
      <w:r>
        <w:t xml:space="preserve"> reveals a military force of more than 100,000 cyber spies under the firm control of the People’s Liberation Army and under the clear direction of the Chinese Communist Party. This state-sponsored cyber theft bureaucracy exists despite repeated denials by top government officials that China is even involved in such activities. While the military may run China’s cyber espionage programs, the People’s Liberation Army nonetheless works hand-in-glove with civilian bureaucrats in charge of advancing China’s industrial policy goals. On any given day, China’s military and civilian hackers seek to steal the obligatory blueprints and proprietary manufacturing processes of American businesses large and small. </w:t>
      </w:r>
      <w:r w:rsidRPr="00181A59">
        <w:rPr>
          <w:u w:val="single"/>
        </w:rPr>
        <w:t>China’s cyber spies will also vacuum up everything from emails, contact lists, and test results to pricing information and partnership agreements.</w:t>
      </w:r>
      <w:r>
        <w:rPr>
          <w:u w:val="single"/>
        </w:rPr>
        <w:t xml:space="preserve"> </w:t>
      </w:r>
      <w:r>
        <w:t xml:space="preserve">Sometimes such </w:t>
      </w:r>
      <w:r w:rsidRPr="00181A59">
        <w:rPr>
          <w:u w:val="single"/>
        </w:rPr>
        <w:t>acts of IP theft can destroy</w:t>
      </w:r>
      <w:r>
        <w:t xml:space="preserve"> most or </w:t>
      </w:r>
      <w:r w:rsidRPr="00181A59">
        <w:rPr>
          <w:u w:val="single"/>
        </w:rPr>
        <w:t>all of the value of individual companies</w:t>
      </w:r>
      <w:r>
        <w:t>. A case in point noted by the IP Commission is American Superconductor: When it “had its wind-energy software code stolen by a major customer in China, it lost not only that customer, but also 90% of its stock value.”</w:t>
      </w:r>
    </w:p>
    <w:p w14:paraId="65CC833C" w14:textId="77777777" w:rsidR="00B06F85" w:rsidRPr="00E942DE" w:rsidRDefault="00B06F85" w:rsidP="00B06F85">
      <w:pPr>
        <w:pStyle w:val="Heading3"/>
      </w:pPr>
      <w:r>
        <w:t xml:space="preserve">Impact extension – cyber war </w:t>
      </w:r>
    </w:p>
    <w:p w14:paraId="71D38CC1" w14:textId="77777777" w:rsidR="00B06F85" w:rsidRPr="009F1A1B" w:rsidRDefault="00B06F85" w:rsidP="00B06F85">
      <w:pPr>
        <w:pStyle w:val="Heading4"/>
        <w:rPr>
          <w:rFonts w:asciiTheme="minorHAnsi" w:eastAsia="Calibri" w:hAnsiTheme="minorHAnsi" w:cs="Times New Roman"/>
          <w:b w:val="0"/>
        </w:rPr>
      </w:pPr>
      <w:r>
        <w:rPr>
          <w:rFonts w:asciiTheme="minorHAnsi" w:hAnsiTheme="minorHAnsi" w:cs="Times New Roman"/>
        </w:rPr>
        <w:t xml:space="preserve">Attacks increase risk of </w:t>
      </w:r>
      <w:proofErr w:type="spellStart"/>
      <w:r w:rsidRPr="009F1A1B">
        <w:rPr>
          <w:rFonts w:asciiTheme="minorHAnsi" w:hAnsiTheme="minorHAnsi" w:cs="Times New Roman"/>
        </w:rPr>
        <w:t>lashout</w:t>
      </w:r>
      <w:proofErr w:type="spellEnd"/>
    </w:p>
    <w:p w14:paraId="5BCBC0E5" w14:textId="77777777" w:rsidR="00B06F85" w:rsidRPr="009F1A1B" w:rsidRDefault="00B06F85" w:rsidP="00B06F85">
      <w:pPr>
        <w:rPr>
          <w:rFonts w:asciiTheme="minorHAnsi" w:eastAsia="Calibri" w:hAnsiTheme="minorHAnsi"/>
        </w:rPr>
      </w:pPr>
      <w:proofErr w:type="spellStart"/>
      <w:r w:rsidRPr="009F1A1B">
        <w:rPr>
          <w:rFonts w:asciiTheme="minorHAnsi" w:eastAsia="Calibri" w:hAnsiTheme="minorHAnsi"/>
          <w:b/>
          <w:sz w:val="26"/>
        </w:rPr>
        <w:t>Tilford</w:t>
      </w:r>
      <w:proofErr w:type="spellEnd"/>
      <w:r w:rsidRPr="009F1A1B">
        <w:rPr>
          <w:rFonts w:asciiTheme="minorHAnsi" w:eastAsia="Calibri" w:hAnsiTheme="minorHAnsi"/>
          <w:b/>
          <w:sz w:val="26"/>
        </w:rPr>
        <w:t xml:space="preserve"> 12</w:t>
      </w:r>
      <w:r w:rsidRPr="009F1A1B">
        <w:rPr>
          <w:rFonts w:asciiTheme="minorHAnsi" w:eastAsia="Calibri" w:hAnsiTheme="minorHAnsi"/>
        </w:rPr>
        <w:t xml:space="preserve"> Robert, Graduate US Army Airborne School, Ft. </w:t>
      </w:r>
      <w:proofErr w:type="spellStart"/>
      <w:r w:rsidRPr="009F1A1B">
        <w:rPr>
          <w:rFonts w:asciiTheme="minorHAnsi" w:eastAsia="Calibri" w:hAnsiTheme="minorHAnsi"/>
        </w:rPr>
        <w:t>Benning</w:t>
      </w:r>
      <w:proofErr w:type="spellEnd"/>
      <w:r w:rsidRPr="009F1A1B">
        <w:rPr>
          <w:rFonts w:asciiTheme="minorHAnsi" w:eastAsia="Calibri" w:hAnsiTheme="minorHAnsi"/>
        </w:rPr>
        <w:t>, Georgia, "Cyber attackers could shut down the electric grid for the entire east coast" 2012, http://www.examiner.com/article/cyber-attackers-could-easily-shut-down-the-electric-grid-for-the-entire-east-coa</w:t>
      </w:r>
    </w:p>
    <w:p w14:paraId="3FECAE4C" w14:textId="0448126D" w:rsidR="00B06F85" w:rsidRPr="0000376D" w:rsidRDefault="00B06F85" w:rsidP="0000376D">
      <w:pPr>
        <w:rPr>
          <w:rFonts w:asciiTheme="minorHAnsi" w:eastAsia="Calibri" w:hAnsiTheme="minorHAnsi"/>
          <w:sz w:val="16"/>
        </w:rPr>
      </w:pPr>
      <w:r w:rsidRPr="009F1A1B">
        <w:rPr>
          <w:rFonts w:asciiTheme="minorHAnsi" w:eastAsia="Calibri" w:hAnsiTheme="minorHAnsi"/>
          <w:sz w:val="16"/>
        </w:rPr>
        <w:t xml:space="preserve">To make matters worse </w:t>
      </w:r>
      <w:r w:rsidRPr="009F1A1B">
        <w:rPr>
          <w:rFonts w:asciiTheme="minorHAnsi" w:eastAsia="Calibri" w:hAnsiTheme="minorHAnsi"/>
          <w:b/>
          <w:highlight w:val="cyan"/>
          <w:u w:val="single"/>
        </w:rPr>
        <w:t>a cyber attack</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that </w:t>
      </w:r>
      <w:r w:rsidRPr="009F1A1B">
        <w:rPr>
          <w:rFonts w:asciiTheme="minorHAnsi" w:eastAsia="Calibri" w:hAnsiTheme="minorHAnsi"/>
          <w:b/>
          <w:highlight w:val="cyan"/>
          <w:u w:val="single"/>
        </w:rPr>
        <w:t>can take out a civilian</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power </w:t>
      </w:r>
      <w:r w:rsidRPr="009F1A1B">
        <w:rPr>
          <w:rFonts w:asciiTheme="minorHAnsi" w:eastAsia="Calibri" w:hAnsiTheme="minorHAnsi"/>
          <w:b/>
          <w:highlight w:val="cyan"/>
          <w:u w:val="single"/>
        </w:rPr>
        <w:t>grid</w:t>
      </w:r>
      <w:r w:rsidRPr="009F1A1B">
        <w:rPr>
          <w:rFonts w:asciiTheme="minorHAnsi" w:eastAsia="Calibri" w:hAnsiTheme="minorHAnsi"/>
          <w:sz w:val="16"/>
        </w:rPr>
        <w:t xml:space="preserve">, for example could </w:t>
      </w:r>
      <w:r w:rsidRPr="009F1A1B">
        <w:rPr>
          <w:rFonts w:asciiTheme="minorHAnsi" w:eastAsia="Calibri" w:hAnsiTheme="minorHAnsi"/>
          <w:b/>
          <w:u w:val="single"/>
        </w:rPr>
        <w:t>also</w:t>
      </w:r>
      <w:r w:rsidRPr="009F1A1B">
        <w:rPr>
          <w:rFonts w:asciiTheme="minorHAnsi" w:eastAsia="Calibri" w:hAnsiTheme="minorHAnsi"/>
          <w:sz w:val="16"/>
        </w:rPr>
        <w:t xml:space="preserve"> cripple </w:t>
      </w:r>
      <w:r w:rsidRPr="009F1A1B">
        <w:rPr>
          <w:rFonts w:asciiTheme="minorHAnsi" w:eastAsia="Calibri" w:hAnsiTheme="minorHAnsi"/>
          <w:b/>
          <w:u w:val="single"/>
        </w:rPr>
        <w:t>the</w:t>
      </w:r>
      <w:r w:rsidRPr="009F1A1B">
        <w:rPr>
          <w:rFonts w:asciiTheme="minorHAnsi" w:eastAsia="Calibri" w:hAnsiTheme="minorHAnsi"/>
          <w:sz w:val="16"/>
        </w:rPr>
        <w:t xml:space="preserve"> U.S. </w:t>
      </w:r>
      <w:r w:rsidRPr="009F1A1B">
        <w:rPr>
          <w:rFonts w:asciiTheme="minorHAnsi" w:eastAsia="Calibri" w:hAnsiTheme="minorHAnsi"/>
          <w:b/>
          <w:u w:val="single"/>
        </w:rPr>
        <w:t>military</w:t>
      </w:r>
      <w:r w:rsidRPr="009F1A1B">
        <w:rPr>
          <w:rFonts w:asciiTheme="minorHAnsi" w:eastAsia="Calibri" w:hAnsiTheme="minorHAnsi"/>
          <w:sz w:val="16"/>
        </w:rPr>
        <w:t xml:space="preserve">. The senator notes that is that </w:t>
      </w:r>
      <w:r w:rsidRPr="009F1A1B">
        <w:rPr>
          <w:rFonts w:asciiTheme="minorHAnsi" w:eastAsia="Calibri" w:hAnsiTheme="minorHAnsi"/>
          <w:b/>
          <w:highlight w:val="cyan"/>
          <w:u w:val="single"/>
        </w:rPr>
        <w:t>the same</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power </w:t>
      </w:r>
      <w:r w:rsidRPr="009F1A1B">
        <w:rPr>
          <w:rFonts w:asciiTheme="minorHAnsi" w:eastAsia="Calibri" w:hAnsiTheme="minorHAnsi"/>
          <w:b/>
          <w:highlight w:val="cyan"/>
          <w:u w:val="single"/>
        </w:rPr>
        <w:t>grids</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that </w:t>
      </w:r>
      <w:r w:rsidRPr="009F1A1B">
        <w:rPr>
          <w:rFonts w:asciiTheme="minorHAnsi" w:eastAsia="Calibri" w:hAnsiTheme="minorHAnsi"/>
          <w:b/>
          <w:highlight w:val="cyan"/>
          <w:u w:val="single"/>
        </w:rPr>
        <w:t>supply</w:t>
      </w:r>
      <w:r w:rsidRPr="009F1A1B">
        <w:rPr>
          <w:rFonts w:asciiTheme="minorHAnsi" w:eastAsia="Calibri" w:hAnsiTheme="minorHAnsi"/>
          <w:sz w:val="16"/>
          <w:highlight w:val="cyan"/>
        </w:rPr>
        <w:t xml:space="preserve"> </w:t>
      </w:r>
      <w:r w:rsidRPr="009F1A1B">
        <w:rPr>
          <w:rFonts w:asciiTheme="minorHAnsi" w:eastAsia="Calibri" w:hAnsiTheme="minorHAnsi"/>
          <w:sz w:val="16"/>
        </w:rPr>
        <w:t>cities and towns, stores and gas stations, cell towers and heart monitors also power "</w:t>
      </w:r>
      <w:r w:rsidRPr="009F1A1B">
        <w:rPr>
          <w:rFonts w:asciiTheme="minorHAnsi" w:eastAsia="Calibri" w:hAnsiTheme="minorHAnsi"/>
          <w:b/>
          <w:highlight w:val="cyan"/>
          <w:u w:val="single"/>
        </w:rPr>
        <w:t xml:space="preserve">every </w:t>
      </w:r>
      <w:r w:rsidRPr="009F1A1B">
        <w:rPr>
          <w:rFonts w:asciiTheme="minorHAnsi" w:eastAsia="Calibri" w:hAnsiTheme="minorHAnsi"/>
          <w:b/>
          <w:u w:val="single"/>
        </w:rPr>
        <w:t xml:space="preserve">military </w:t>
      </w:r>
      <w:r w:rsidRPr="009F1A1B">
        <w:rPr>
          <w:rFonts w:asciiTheme="minorHAnsi" w:eastAsia="Calibri" w:hAnsiTheme="minorHAnsi"/>
          <w:b/>
          <w:highlight w:val="cyan"/>
          <w:u w:val="single"/>
        </w:rPr>
        <w:t>base in our country</w:t>
      </w:r>
      <w:r w:rsidRPr="009F1A1B">
        <w:rPr>
          <w:rFonts w:asciiTheme="minorHAnsi" w:eastAsia="Calibri" w:hAnsiTheme="minorHAnsi"/>
          <w:sz w:val="16"/>
        </w:rPr>
        <w:t>." "</w:t>
      </w:r>
      <w:r w:rsidRPr="009F1A1B">
        <w:rPr>
          <w:rFonts w:asciiTheme="minorHAnsi" w:eastAsia="Calibri" w:hAnsiTheme="minorHAnsi"/>
          <w:b/>
          <w:highlight w:val="cyan"/>
          <w:u w:val="single"/>
        </w:rPr>
        <w:t>Although bases would</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be prepared to </w:t>
      </w:r>
      <w:r w:rsidRPr="009F1A1B">
        <w:rPr>
          <w:rFonts w:asciiTheme="minorHAnsi" w:eastAsia="Calibri" w:hAnsiTheme="minorHAnsi"/>
          <w:b/>
          <w:highlight w:val="cyan"/>
          <w:u w:val="single"/>
        </w:rPr>
        <w:t>weather a short</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power </w:t>
      </w:r>
      <w:r w:rsidRPr="009F1A1B">
        <w:rPr>
          <w:rFonts w:asciiTheme="minorHAnsi" w:eastAsia="Calibri" w:hAnsiTheme="minorHAnsi"/>
          <w:b/>
          <w:highlight w:val="cyan"/>
          <w:u w:val="single"/>
        </w:rPr>
        <w:t>outage</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with backup diesel generators, </w:t>
      </w:r>
      <w:r w:rsidRPr="009F1A1B">
        <w:rPr>
          <w:rFonts w:asciiTheme="minorHAnsi" w:eastAsia="Calibri" w:hAnsiTheme="minorHAnsi"/>
          <w:b/>
          <w:highlight w:val="cyan"/>
          <w:u w:val="single"/>
        </w:rPr>
        <w:t>within hours</w:t>
      </w:r>
      <w:r w:rsidRPr="009F1A1B">
        <w:rPr>
          <w:rFonts w:asciiTheme="minorHAnsi" w:eastAsia="Calibri" w:hAnsiTheme="minorHAnsi"/>
          <w:sz w:val="16"/>
        </w:rPr>
        <w:t xml:space="preserve">, not days, fuel </w:t>
      </w:r>
      <w:r w:rsidRPr="009F1A1B">
        <w:rPr>
          <w:rFonts w:asciiTheme="minorHAnsi" w:eastAsia="Calibri" w:hAnsiTheme="minorHAnsi"/>
          <w:b/>
          <w:highlight w:val="cyan"/>
          <w:u w:val="single"/>
        </w:rPr>
        <w:t>supplies</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would </w:t>
      </w:r>
      <w:r w:rsidRPr="009F1A1B">
        <w:rPr>
          <w:rFonts w:asciiTheme="minorHAnsi" w:eastAsia="Calibri" w:hAnsiTheme="minorHAnsi"/>
          <w:b/>
          <w:highlight w:val="cyan"/>
          <w:u w:val="single"/>
        </w:rPr>
        <w:t>run out</w:t>
      </w:r>
      <w:r w:rsidRPr="009F1A1B">
        <w:rPr>
          <w:rFonts w:asciiTheme="minorHAnsi" w:eastAsia="Calibri" w:hAnsiTheme="minorHAnsi"/>
          <w:sz w:val="16"/>
        </w:rPr>
        <w:t xml:space="preserve">", he said. Which means military </w:t>
      </w:r>
      <w:r w:rsidRPr="009F1A1B">
        <w:rPr>
          <w:rFonts w:asciiTheme="minorHAnsi" w:eastAsia="Calibri" w:hAnsiTheme="minorHAnsi"/>
          <w:b/>
          <w:highlight w:val="cyan"/>
          <w:u w:val="single"/>
        </w:rPr>
        <w:t>c</w:t>
      </w:r>
      <w:r w:rsidRPr="009F1A1B">
        <w:rPr>
          <w:rFonts w:asciiTheme="minorHAnsi" w:eastAsia="Calibri" w:hAnsiTheme="minorHAnsi"/>
          <w:sz w:val="16"/>
        </w:rPr>
        <w:t xml:space="preserve">ommand </w:t>
      </w:r>
      <w:r w:rsidRPr="009F1A1B">
        <w:rPr>
          <w:rFonts w:asciiTheme="minorHAnsi" w:eastAsia="Calibri" w:hAnsiTheme="minorHAnsi"/>
          <w:b/>
          <w:highlight w:val="cyan"/>
          <w:u w:val="single"/>
        </w:rPr>
        <w:t>and c</w:t>
      </w:r>
      <w:r w:rsidRPr="009F1A1B">
        <w:rPr>
          <w:rFonts w:asciiTheme="minorHAnsi" w:eastAsia="Calibri" w:hAnsiTheme="minorHAnsi"/>
          <w:sz w:val="16"/>
        </w:rPr>
        <w:t xml:space="preserve">ontrol centers </w:t>
      </w:r>
      <w:r w:rsidRPr="009F1A1B">
        <w:rPr>
          <w:rFonts w:asciiTheme="minorHAnsi" w:eastAsia="Calibri" w:hAnsiTheme="minorHAnsi"/>
          <w:b/>
          <w:highlight w:val="cyan"/>
          <w:u w:val="single"/>
        </w:rPr>
        <w:t>could go dark</w:t>
      </w:r>
      <w:r w:rsidRPr="009F1A1B">
        <w:rPr>
          <w:rFonts w:asciiTheme="minorHAnsi" w:eastAsia="Calibri" w:hAnsiTheme="minorHAnsi"/>
          <w:sz w:val="16"/>
        </w:rPr>
        <w:t xml:space="preserve">. </w:t>
      </w:r>
      <w:r w:rsidRPr="009F1A1B">
        <w:rPr>
          <w:rFonts w:asciiTheme="minorHAnsi" w:eastAsia="Calibri" w:hAnsiTheme="minorHAnsi"/>
          <w:b/>
          <w:highlight w:val="cyan"/>
          <w:u w:val="single"/>
        </w:rPr>
        <w:t>Radar systems that detect air threats</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to our country </w:t>
      </w:r>
      <w:r w:rsidRPr="009F1A1B">
        <w:rPr>
          <w:rFonts w:asciiTheme="minorHAnsi" w:eastAsia="Calibri" w:hAnsiTheme="minorHAnsi"/>
          <w:b/>
          <w:highlight w:val="cyan"/>
          <w:u w:val="single"/>
        </w:rPr>
        <w:t xml:space="preserve">would shut </w:t>
      </w:r>
      <w:proofErr w:type="gramStart"/>
      <w:r w:rsidRPr="009F1A1B">
        <w:rPr>
          <w:rFonts w:asciiTheme="minorHAnsi" w:eastAsia="Calibri" w:hAnsiTheme="minorHAnsi"/>
          <w:b/>
          <w:highlight w:val="cyan"/>
          <w:u w:val="single"/>
        </w:rPr>
        <w:t>Down</w:t>
      </w:r>
      <w:proofErr w:type="gramEnd"/>
      <w:r w:rsidRPr="009F1A1B">
        <w:rPr>
          <w:rFonts w:asciiTheme="minorHAnsi" w:eastAsia="Calibri" w:hAnsiTheme="minorHAnsi"/>
          <w:b/>
          <w:highlight w:val="cyan"/>
          <w:u w:val="single"/>
        </w:rPr>
        <w:t xml:space="preserve"> </w:t>
      </w:r>
      <w:r w:rsidRPr="009F1A1B">
        <w:rPr>
          <w:rFonts w:asciiTheme="minorHAnsi" w:eastAsia="Calibri" w:hAnsiTheme="minorHAnsi"/>
          <w:b/>
          <w:u w:val="single"/>
        </w:rPr>
        <w:t>completely</w:t>
      </w:r>
      <w:r w:rsidRPr="009F1A1B">
        <w:rPr>
          <w:rFonts w:asciiTheme="minorHAnsi" w:eastAsia="Calibri" w:hAnsiTheme="minorHAnsi"/>
          <w:sz w:val="16"/>
        </w:rPr>
        <w:t xml:space="preserve">. "Communication between commanders and their troops would also go silent. And </w:t>
      </w:r>
      <w:r w:rsidRPr="009F1A1B">
        <w:rPr>
          <w:rFonts w:asciiTheme="minorHAnsi" w:eastAsia="Calibri" w:hAnsiTheme="minorHAnsi"/>
          <w:b/>
          <w:u w:val="single"/>
        </w:rPr>
        <w:t xml:space="preserve">many </w:t>
      </w:r>
      <w:r w:rsidRPr="009F1A1B">
        <w:rPr>
          <w:rFonts w:asciiTheme="minorHAnsi" w:eastAsia="Calibri" w:hAnsiTheme="minorHAnsi"/>
          <w:b/>
          <w:highlight w:val="cyan"/>
          <w:u w:val="single"/>
        </w:rPr>
        <w:t>weapons systems would be left without</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either fuel or electric </w:t>
      </w:r>
      <w:r w:rsidRPr="009F1A1B">
        <w:rPr>
          <w:rFonts w:asciiTheme="minorHAnsi" w:eastAsia="Calibri" w:hAnsiTheme="minorHAnsi"/>
          <w:b/>
          <w:highlight w:val="cyan"/>
          <w:u w:val="single"/>
        </w:rPr>
        <w:t>power</w:t>
      </w:r>
      <w:r w:rsidRPr="009F1A1B">
        <w:rPr>
          <w:rFonts w:asciiTheme="minorHAnsi" w:eastAsia="Calibri" w:hAnsiTheme="minorHAnsi"/>
          <w:sz w:val="16"/>
        </w:rPr>
        <w:t xml:space="preserve">", said Senator Grassley. "So in a few short hours or days, the mightiest military in the world would be left scrambling to maintain base functions", he said. We contacted the </w:t>
      </w:r>
      <w:r w:rsidRPr="009F1A1B">
        <w:rPr>
          <w:rFonts w:asciiTheme="minorHAnsi" w:eastAsia="Calibri" w:hAnsiTheme="minorHAnsi"/>
          <w:b/>
          <w:u w:val="single"/>
        </w:rPr>
        <w:t xml:space="preserve">Pentagon and </w:t>
      </w:r>
      <w:r w:rsidRPr="009F1A1B">
        <w:rPr>
          <w:rFonts w:asciiTheme="minorHAnsi" w:eastAsia="Calibri" w:hAnsiTheme="minorHAnsi"/>
          <w:b/>
          <w:highlight w:val="cyan"/>
          <w:u w:val="single"/>
        </w:rPr>
        <w:t>officials confirmed the threat</w:t>
      </w:r>
      <w:r w:rsidRPr="009F1A1B">
        <w:rPr>
          <w:rFonts w:asciiTheme="minorHAnsi" w:eastAsia="Calibri" w:hAnsiTheme="minorHAnsi"/>
          <w:sz w:val="16"/>
        </w:rPr>
        <w:t xml:space="preserve"> of a cyber attack is something very real. Top national security officials—</w:t>
      </w:r>
      <w:r w:rsidRPr="009F1A1B">
        <w:rPr>
          <w:rFonts w:asciiTheme="minorHAnsi" w:eastAsia="Calibri" w:hAnsiTheme="minorHAnsi"/>
          <w:b/>
          <w:highlight w:val="cyan"/>
          <w:u w:val="single"/>
        </w:rPr>
        <w:t xml:space="preserve">including the </w:t>
      </w:r>
      <w:r w:rsidRPr="009F1A1B">
        <w:rPr>
          <w:rFonts w:asciiTheme="minorHAnsi" w:eastAsia="Calibri" w:hAnsiTheme="minorHAnsi"/>
          <w:b/>
          <w:u w:val="single"/>
        </w:rPr>
        <w:t xml:space="preserve">Chairman of the </w:t>
      </w:r>
      <w:r w:rsidRPr="009F1A1B">
        <w:rPr>
          <w:rFonts w:asciiTheme="minorHAnsi" w:eastAsia="Calibri" w:hAnsiTheme="minorHAnsi"/>
          <w:b/>
          <w:highlight w:val="cyan"/>
          <w:u w:val="single"/>
        </w:rPr>
        <w:t>Joint Chiefs,</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the Director of the National Security Agency, the Secretary of Defense, </w:t>
      </w:r>
      <w:r w:rsidRPr="009F1A1B">
        <w:rPr>
          <w:rFonts w:asciiTheme="minorHAnsi" w:eastAsia="Calibri" w:hAnsiTheme="minorHAnsi"/>
          <w:b/>
          <w:highlight w:val="cyan"/>
          <w:u w:val="single"/>
        </w:rPr>
        <w:t xml:space="preserve">and </w:t>
      </w:r>
      <w:r w:rsidRPr="009F1A1B">
        <w:rPr>
          <w:rFonts w:asciiTheme="minorHAnsi" w:eastAsia="Calibri" w:hAnsiTheme="minorHAnsi"/>
          <w:b/>
          <w:u w:val="single"/>
        </w:rPr>
        <w:t xml:space="preserve">the </w:t>
      </w:r>
      <w:r w:rsidRPr="009F1A1B">
        <w:rPr>
          <w:rFonts w:asciiTheme="minorHAnsi" w:eastAsia="Calibri" w:hAnsiTheme="minorHAnsi"/>
          <w:b/>
          <w:highlight w:val="cyan"/>
          <w:u w:val="single"/>
        </w:rPr>
        <w:t>CIA Director</w:t>
      </w:r>
      <w:r w:rsidRPr="009F1A1B">
        <w:rPr>
          <w:rFonts w:asciiTheme="minorHAnsi" w:eastAsia="Calibri" w:hAnsiTheme="minorHAnsi"/>
          <w:sz w:val="16"/>
        </w:rPr>
        <w:t xml:space="preserve">— have said, "preventing a cyber attack and improving the </w:t>
      </w:r>
      <w:proofErr w:type="spellStart"/>
      <w:r w:rsidRPr="009F1A1B">
        <w:rPr>
          <w:rFonts w:asciiTheme="minorHAnsi" w:eastAsia="Calibri" w:hAnsiTheme="minorHAnsi"/>
          <w:sz w:val="16"/>
        </w:rPr>
        <w:t>nation~’s</w:t>
      </w:r>
      <w:proofErr w:type="spellEnd"/>
      <w:r w:rsidRPr="009F1A1B">
        <w:rPr>
          <w:rFonts w:asciiTheme="minorHAnsi" w:eastAsia="Calibri" w:hAnsiTheme="minorHAnsi"/>
          <w:sz w:val="16"/>
        </w:rPr>
        <w:t xml:space="preserve"> electric grids is among the most urgent priorities of our country" (source: Congressional Record). So </w:t>
      </w:r>
      <w:r w:rsidRPr="009F1A1B">
        <w:rPr>
          <w:rFonts w:asciiTheme="minorHAnsi" w:eastAsia="Calibri" w:hAnsiTheme="minorHAnsi"/>
          <w:b/>
          <w:highlight w:val="cyan"/>
          <w:u w:val="single"/>
        </w:rPr>
        <w:t xml:space="preserve">how serious is the Pentagon </w:t>
      </w:r>
      <w:r w:rsidRPr="009F1A1B">
        <w:rPr>
          <w:rFonts w:asciiTheme="minorHAnsi" w:eastAsia="Calibri" w:hAnsiTheme="minorHAnsi"/>
          <w:sz w:val="16"/>
        </w:rPr>
        <w:t xml:space="preserve">taking all this? </w:t>
      </w:r>
      <w:r w:rsidRPr="009F1A1B">
        <w:rPr>
          <w:rFonts w:asciiTheme="minorHAnsi" w:eastAsia="Calibri" w:hAnsiTheme="minorHAnsi"/>
          <w:b/>
          <w:highlight w:val="cyan"/>
          <w:u w:val="single"/>
        </w:rPr>
        <w:t>Enough to start</w:t>
      </w:r>
      <w:r w:rsidRPr="009F1A1B">
        <w:rPr>
          <w:rFonts w:asciiTheme="minorHAnsi" w:eastAsia="Calibri" w:hAnsiTheme="minorHAnsi"/>
          <w:sz w:val="16"/>
        </w:rPr>
        <w:t xml:space="preserve">, or end </w:t>
      </w:r>
      <w:r w:rsidRPr="009F1A1B">
        <w:rPr>
          <w:rFonts w:asciiTheme="minorHAnsi" w:eastAsia="Calibri" w:hAnsiTheme="minorHAnsi"/>
          <w:b/>
          <w:highlight w:val="cyan"/>
          <w:u w:val="single"/>
        </w:rPr>
        <w:t>a war over it</w:t>
      </w:r>
      <w:r w:rsidRPr="009F1A1B">
        <w:rPr>
          <w:rFonts w:asciiTheme="minorHAnsi" w:eastAsia="Calibri" w:hAnsiTheme="minorHAnsi"/>
          <w:sz w:val="16"/>
        </w:rPr>
        <w:t xml:space="preserve">, for sure (see video: Pentagon declares war on cyber attacks http://www.youtube.com/watch?v=_kVQrp_D0kY%26feature=relmfu ). </w:t>
      </w:r>
      <w:r w:rsidRPr="009F1A1B">
        <w:rPr>
          <w:rFonts w:asciiTheme="minorHAnsi" w:eastAsia="Calibri" w:hAnsiTheme="minorHAnsi"/>
          <w:b/>
          <w:highlight w:val="cyan"/>
          <w:u w:val="single"/>
        </w:rPr>
        <w:t>A cyber attack today</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against the US </w:t>
      </w:r>
      <w:r w:rsidRPr="009F1A1B">
        <w:rPr>
          <w:rFonts w:asciiTheme="minorHAnsi" w:eastAsia="Calibri" w:hAnsiTheme="minorHAnsi"/>
          <w:b/>
          <w:highlight w:val="cyan"/>
          <w:u w:val="single"/>
        </w:rPr>
        <w:t>could</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very </w:t>
      </w:r>
      <w:r w:rsidRPr="009F1A1B">
        <w:rPr>
          <w:rFonts w:asciiTheme="minorHAnsi" w:eastAsia="Calibri" w:hAnsiTheme="minorHAnsi"/>
          <w:b/>
          <w:u w:val="single"/>
        </w:rPr>
        <w:t xml:space="preserve">well </w:t>
      </w:r>
      <w:r w:rsidRPr="009F1A1B">
        <w:rPr>
          <w:rFonts w:asciiTheme="minorHAnsi" w:eastAsia="Calibri" w:hAnsiTheme="minorHAnsi"/>
          <w:b/>
          <w:highlight w:val="cyan"/>
          <w:u w:val="single"/>
        </w:rPr>
        <w:t>be seen as an "Act of War"</w:t>
      </w:r>
      <w:r w:rsidRPr="009F1A1B">
        <w:rPr>
          <w:rFonts w:asciiTheme="minorHAnsi" w:eastAsia="Calibri" w:hAnsiTheme="minorHAnsi"/>
          <w:sz w:val="16"/>
          <w:highlight w:val="cyan"/>
        </w:rPr>
        <w:t xml:space="preserve"> </w:t>
      </w:r>
      <w:r w:rsidRPr="009F1A1B">
        <w:rPr>
          <w:rFonts w:asciiTheme="minorHAnsi" w:eastAsia="Calibri" w:hAnsiTheme="minorHAnsi"/>
          <w:sz w:val="16"/>
        </w:rPr>
        <w:t xml:space="preserve">and could be </w:t>
      </w:r>
      <w:r w:rsidRPr="009F1A1B">
        <w:rPr>
          <w:rFonts w:asciiTheme="minorHAnsi" w:eastAsia="Calibri" w:hAnsiTheme="minorHAnsi"/>
          <w:b/>
          <w:highlight w:val="cyan"/>
          <w:u w:val="single"/>
        </w:rPr>
        <w:t>met with</w:t>
      </w:r>
      <w:r w:rsidRPr="009F1A1B">
        <w:rPr>
          <w:rFonts w:asciiTheme="minorHAnsi" w:eastAsia="Calibri" w:hAnsiTheme="minorHAnsi"/>
          <w:sz w:val="16"/>
          <w:highlight w:val="cyan"/>
        </w:rPr>
        <w:t xml:space="preserve"> </w:t>
      </w:r>
      <w:r w:rsidRPr="009F1A1B">
        <w:rPr>
          <w:rFonts w:asciiTheme="minorHAnsi" w:eastAsia="Calibri" w:hAnsiTheme="minorHAnsi"/>
          <w:sz w:val="16"/>
        </w:rPr>
        <w:t>a "</w:t>
      </w:r>
      <w:r w:rsidRPr="009F1A1B">
        <w:rPr>
          <w:rFonts w:asciiTheme="minorHAnsi" w:eastAsia="Calibri" w:hAnsiTheme="minorHAnsi"/>
          <w:b/>
          <w:highlight w:val="cyan"/>
          <w:u w:val="single"/>
        </w:rPr>
        <w:t>full scale"</w:t>
      </w:r>
      <w:r w:rsidRPr="009F1A1B">
        <w:rPr>
          <w:rFonts w:asciiTheme="minorHAnsi" w:eastAsia="Calibri" w:hAnsiTheme="minorHAnsi"/>
          <w:sz w:val="16"/>
          <w:highlight w:val="cyan"/>
        </w:rPr>
        <w:t xml:space="preserve"> </w:t>
      </w:r>
      <w:r w:rsidRPr="009F1A1B">
        <w:rPr>
          <w:rFonts w:asciiTheme="minorHAnsi" w:eastAsia="Calibri" w:hAnsiTheme="minorHAnsi"/>
          <w:sz w:val="16"/>
        </w:rPr>
        <w:t>US military response. That could include the use of "</w:t>
      </w:r>
      <w:r w:rsidRPr="009F1A1B">
        <w:rPr>
          <w:rFonts w:asciiTheme="minorHAnsi" w:eastAsia="Calibri" w:hAnsiTheme="minorHAnsi"/>
          <w:b/>
          <w:highlight w:val="cyan"/>
          <w:u w:val="single"/>
        </w:rPr>
        <w:t>nuclear weapons</w:t>
      </w:r>
      <w:r w:rsidRPr="009F1A1B">
        <w:rPr>
          <w:rFonts w:asciiTheme="minorHAnsi" w:eastAsia="Calibri" w:hAnsiTheme="minorHAnsi"/>
          <w:sz w:val="16"/>
        </w:rPr>
        <w:t>", if authorized by the President.</w:t>
      </w:r>
    </w:p>
    <w:p w14:paraId="025FF2B7" w14:textId="5A3746CC" w:rsidR="00607EBC" w:rsidRPr="00607EBC" w:rsidRDefault="00607EBC" w:rsidP="00607EBC"/>
    <w:p w14:paraId="235B0284" w14:textId="77777777" w:rsidR="00CE1EB1" w:rsidRDefault="00CE1EB1" w:rsidP="00CE1EB1">
      <w:pPr>
        <w:pStyle w:val="Heading3"/>
      </w:pPr>
      <w:r>
        <w:t xml:space="preserve">Impact extensions – economic decline </w:t>
      </w:r>
    </w:p>
    <w:p w14:paraId="757C5A11" w14:textId="77777777" w:rsidR="00CE1EB1" w:rsidRPr="00807AEA" w:rsidRDefault="00CE1EB1" w:rsidP="00CE1EB1">
      <w:pPr>
        <w:pStyle w:val="Heading4"/>
      </w:pPr>
      <w:r w:rsidRPr="00807AEA">
        <w:t>US economic decline will cause a global depression, trade wars, and shooting wars</w:t>
      </w:r>
    </w:p>
    <w:p w14:paraId="3E982F65" w14:textId="77777777" w:rsidR="00CE1EB1" w:rsidRDefault="00CE1EB1" w:rsidP="00CE1EB1">
      <w:pPr>
        <w:rPr>
          <w:rStyle w:val="Style13ptBold"/>
        </w:rPr>
      </w:pPr>
      <w:proofErr w:type="spellStart"/>
      <w:r w:rsidRPr="00807AEA">
        <w:rPr>
          <w:rStyle w:val="Style13ptBold"/>
        </w:rPr>
        <w:t>Judis</w:t>
      </w:r>
      <w:proofErr w:type="spellEnd"/>
      <w:r w:rsidRPr="00807AEA">
        <w:rPr>
          <w:rStyle w:val="Style13ptBold"/>
        </w:rPr>
        <w:t xml:space="preserve">, 2011, </w:t>
      </w:r>
    </w:p>
    <w:p w14:paraId="6F5EFAD9" w14:textId="77777777" w:rsidR="00CE1EB1" w:rsidRPr="003E54C7" w:rsidRDefault="00CE1EB1" w:rsidP="00CE1EB1">
      <w:pPr>
        <w:rPr>
          <w:rStyle w:val="Style13ptBold"/>
          <w:b w:val="0"/>
          <w:sz w:val="22"/>
          <w:szCs w:val="22"/>
        </w:rPr>
      </w:pPr>
      <w:r w:rsidRPr="00A45421">
        <w:rPr>
          <w:rStyle w:val="Style13ptBold"/>
          <w:b w:val="0"/>
        </w:rPr>
        <w:t xml:space="preserve">(John, </w:t>
      </w:r>
      <w:r>
        <w:rPr>
          <w:rStyle w:val="Style13ptBold"/>
          <w:b w:val="0"/>
        </w:rPr>
        <w:t>“</w:t>
      </w:r>
      <w:r w:rsidRPr="00A45421">
        <w:rPr>
          <w:rStyle w:val="Style13ptBold"/>
          <w:b w:val="0"/>
        </w:rPr>
        <w:t>Liberals’ Strange Retreat on Government Spending</w:t>
      </w:r>
      <w:r>
        <w:rPr>
          <w:rStyle w:val="Style13ptBold"/>
          <w:b w:val="0"/>
        </w:rPr>
        <w:t>”</w:t>
      </w:r>
      <w:r w:rsidRPr="00A45421">
        <w:rPr>
          <w:rStyle w:val="Style13ptBold"/>
          <w:b w:val="0"/>
        </w:rPr>
        <w:t xml:space="preserve"> </w:t>
      </w:r>
      <w:r w:rsidRPr="003E54C7">
        <w:rPr>
          <w:rStyle w:val="Style13ptBold"/>
          <w:b w:val="0"/>
          <w:sz w:val="22"/>
          <w:szCs w:val="22"/>
        </w:rPr>
        <w:t xml:space="preserve">The </w:t>
      </w:r>
      <w:r>
        <w:rPr>
          <w:rStyle w:val="Style13ptBold"/>
          <w:b w:val="0"/>
          <w:sz w:val="22"/>
          <w:szCs w:val="22"/>
        </w:rPr>
        <w:t>New Republic, August 8</w:t>
      </w:r>
      <w:proofErr w:type="gramStart"/>
      <w:r>
        <w:rPr>
          <w:rStyle w:val="Style13ptBold"/>
          <w:b w:val="0"/>
          <w:sz w:val="22"/>
          <w:szCs w:val="22"/>
        </w:rPr>
        <w:t xml:space="preserve">, </w:t>
      </w:r>
      <w:r w:rsidRPr="003E54C7">
        <w:rPr>
          <w:rStyle w:val="Style13ptBold"/>
          <w:b w:val="0"/>
          <w:sz w:val="22"/>
          <w:szCs w:val="22"/>
        </w:rPr>
        <w:t xml:space="preserve"> </w:t>
      </w:r>
      <w:r w:rsidRPr="00A45421">
        <w:rPr>
          <w:rStyle w:val="Style13ptBold"/>
          <w:b w:val="0"/>
          <w:sz w:val="22"/>
          <w:szCs w:val="22"/>
        </w:rPr>
        <w:t>https</w:t>
      </w:r>
      <w:proofErr w:type="gramEnd"/>
      <w:r w:rsidRPr="00A45421">
        <w:rPr>
          <w:rStyle w:val="Style13ptBold"/>
          <w:b w:val="0"/>
          <w:sz w:val="22"/>
          <w:szCs w:val="22"/>
        </w:rPr>
        <w:t>://newrepublic.com/article/93287/obama-administration-economy-recession</w:t>
      </w:r>
    </w:p>
    <w:p w14:paraId="29CA49C6" w14:textId="77777777" w:rsidR="00CE1EB1" w:rsidRPr="00807AEA" w:rsidRDefault="00CE1EB1" w:rsidP="00CE1EB1">
      <w:pPr>
        <w:rPr>
          <w:sz w:val="16"/>
        </w:rPr>
      </w:pPr>
      <w:r w:rsidRPr="008A7D1B">
        <w:rPr>
          <w:sz w:val="16"/>
        </w:rPr>
        <w:t xml:space="preserve">What is at stake goes beyond an abstract rate of unemployment, or the prospect of a Republican White House in 2012, or even the misery of the long-term unemployed. From the beginning, this recession has been global. Germany has to take leadership in Europe, </w:t>
      </w:r>
      <w:r w:rsidRPr="008A7D1B">
        <w:rPr>
          <w:rStyle w:val="StyleUnderline"/>
        </w:rPr>
        <w:t xml:space="preserve">but the </w:t>
      </w:r>
      <w:r w:rsidRPr="00862BA9">
        <w:rPr>
          <w:rStyle w:val="StyleUnderline"/>
          <w:highlight w:val="green"/>
        </w:rPr>
        <w:t>U</w:t>
      </w:r>
      <w:r w:rsidRPr="008A7D1B">
        <w:rPr>
          <w:rStyle w:val="StyleUnderline"/>
        </w:rPr>
        <w:t xml:space="preserve">nited </w:t>
      </w:r>
      <w:r w:rsidRPr="00862BA9">
        <w:rPr>
          <w:rStyle w:val="StyleUnderline"/>
          <w:highlight w:val="green"/>
        </w:rPr>
        <w:t>S</w:t>
      </w:r>
      <w:r w:rsidRPr="008A7D1B">
        <w:rPr>
          <w:rStyle w:val="StyleUnderline"/>
        </w:rPr>
        <w:t xml:space="preserve">tates </w:t>
      </w:r>
      <w:r w:rsidRPr="00862BA9">
        <w:rPr>
          <w:rStyle w:val="StyleUnderline"/>
          <w:highlight w:val="green"/>
        </w:rPr>
        <w:t>is still the world’s largest economy</w:t>
      </w:r>
      <w:r w:rsidRPr="008A7D1B">
        <w:rPr>
          <w:sz w:val="16"/>
        </w:rPr>
        <w:t xml:space="preserve">, the principal source of consumer and investment demand, and the banking capital of the world. </w:t>
      </w:r>
      <w:r w:rsidRPr="00862BA9">
        <w:rPr>
          <w:rStyle w:val="StyleUnderline"/>
          <w:highlight w:val="green"/>
        </w:rPr>
        <w:t>If the U</w:t>
      </w:r>
      <w:r w:rsidRPr="008A7D1B">
        <w:rPr>
          <w:rStyle w:val="StyleUnderline"/>
        </w:rPr>
        <w:t xml:space="preserve">nited </w:t>
      </w:r>
      <w:r w:rsidRPr="00862BA9">
        <w:rPr>
          <w:rStyle w:val="StyleUnderline"/>
          <w:highlight w:val="green"/>
        </w:rPr>
        <w:t>S</w:t>
      </w:r>
      <w:r w:rsidRPr="008A7D1B">
        <w:rPr>
          <w:rStyle w:val="StyleUnderline"/>
        </w:rPr>
        <w:t xml:space="preserve">tates </w:t>
      </w:r>
      <w:r w:rsidRPr="00862BA9">
        <w:rPr>
          <w:rStyle w:val="StyleUnderline"/>
          <w:highlight w:val="green"/>
        </w:rPr>
        <w:t>fails to revive its economy</w:t>
      </w:r>
      <w:r w:rsidRPr="008A7D1B">
        <w:rPr>
          <w:rStyle w:val="StyleUnderline"/>
        </w:rPr>
        <w:t>,</w:t>
      </w:r>
      <w:r w:rsidRPr="008A7D1B">
        <w:rPr>
          <w:sz w:val="16"/>
        </w:rPr>
        <w:t xml:space="preserve"> and to lead in the restructuring of the international economy, </w:t>
      </w:r>
      <w:r w:rsidRPr="008A7D1B">
        <w:rPr>
          <w:rStyle w:val="StyleUnderline"/>
        </w:rPr>
        <w:t xml:space="preserve">then </w:t>
      </w:r>
      <w:r w:rsidRPr="00862BA9">
        <w:rPr>
          <w:rStyle w:val="StyleUnderline"/>
          <w:highlight w:val="green"/>
        </w:rPr>
        <w:t>it’s unlikely</w:t>
      </w:r>
      <w:r w:rsidRPr="008A7D1B">
        <w:rPr>
          <w:rStyle w:val="StyleUnderline"/>
        </w:rPr>
        <w:t xml:space="preserve"> that </w:t>
      </w:r>
      <w:r w:rsidRPr="00862BA9">
        <w:rPr>
          <w:rStyle w:val="StyleUnderline"/>
          <w:highlight w:val="green"/>
        </w:rPr>
        <w:t>other economies</w:t>
      </w:r>
      <w:r w:rsidRPr="008A7D1B">
        <w:rPr>
          <w:rStyle w:val="StyleUnderline"/>
        </w:rPr>
        <w:t xml:space="preserve"> </w:t>
      </w:r>
      <w:r w:rsidRPr="00862BA9">
        <w:rPr>
          <w:rStyle w:val="StyleUnderline"/>
          <w:highlight w:val="green"/>
        </w:rPr>
        <w:t>in the West will pull</w:t>
      </w:r>
      <w:r w:rsidRPr="008A7D1B">
        <w:rPr>
          <w:rStyle w:val="StyleUnderline"/>
        </w:rPr>
        <w:t xml:space="preserve"> </w:t>
      </w:r>
      <w:r w:rsidRPr="00862BA9">
        <w:rPr>
          <w:rStyle w:val="StyleUnderline"/>
          <w:highlight w:val="green"/>
        </w:rPr>
        <w:t>themselves out of the slump</w:t>
      </w:r>
      <w:r w:rsidRPr="008A7D1B">
        <w:rPr>
          <w:rStyle w:val="StyleUnderline"/>
        </w:rPr>
        <w:t>.</w:t>
      </w:r>
      <w:r w:rsidRPr="008A7D1B">
        <w:rPr>
          <w:sz w:val="16"/>
        </w:rPr>
        <w:t xml:space="preserve"> </w:t>
      </w:r>
      <w:r w:rsidRPr="008A7D1B">
        <w:rPr>
          <w:rStyle w:val="StyleUnderline"/>
        </w:rPr>
        <w:t xml:space="preserve">And </w:t>
      </w:r>
      <w:r w:rsidRPr="00862BA9">
        <w:rPr>
          <w:rStyle w:val="StyleUnderline"/>
          <w:highlight w:val="green"/>
        </w:rPr>
        <w:t>as the experience of the</w:t>
      </w:r>
      <w:r w:rsidRPr="008A7D1B">
        <w:rPr>
          <w:rStyle w:val="StyleUnderline"/>
        </w:rPr>
        <w:t xml:space="preserve"> </w:t>
      </w:r>
      <w:r w:rsidRPr="00862BA9">
        <w:rPr>
          <w:rStyle w:val="StyleUnderline"/>
          <w:highlight w:val="green"/>
        </w:rPr>
        <w:t>1930s testified, a prolonged global</w:t>
      </w:r>
      <w:r w:rsidRPr="008A7D1B">
        <w:rPr>
          <w:rStyle w:val="StyleUnderline"/>
        </w:rPr>
        <w:t xml:space="preserve"> </w:t>
      </w:r>
      <w:r w:rsidRPr="00862BA9">
        <w:rPr>
          <w:rStyle w:val="StyleUnderline"/>
          <w:highlight w:val="green"/>
        </w:rPr>
        <w:t>downturn can have profound</w:t>
      </w:r>
      <w:r w:rsidRPr="008A7D1B">
        <w:rPr>
          <w:rStyle w:val="StyleUnderline"/>
        </w:rPr>
        <w:t xml:space="preserve"> </w:t>
      </w:r>
      <w:r w:rsidRPr="00862BA9">
        <w:rPr>
          <w:rStyle w:val="StyleUnderline"/>
          <w:highlight w:val="green"/>
        </w:rPr>
        <w:t>political and geopolitical repercussions</w:t>
      </w:r>
      <w:r w:rsidRPr="008A7D1B">
        <w:rPr>
          <w:rStyle w:val="StyleUnderline"/>
        </w:rPr>
        <w:t xml:space="preserve">. In the U.S. and Europe, the </w:t>
      </w:r>
      <w:r w:rsidRPr="00862BA9">
        <w:rPr>
          <w:rStyle w:val="StyleUnderline"/>
          <w:highlight w:val="green"/>
        </w:rPr>
        <w:t>downturn has already</w:t>
      </w:r>
      <w:r w:rsidRPr="008A7D1B">
        <w:rPr>
          <w:rStyle w:val="StyleUnderline"/>
        </w:rPr>
        <w:t xml:space="preserve"> </w:t>
      </w:r>
      <w:r w:rsidRPr="00862BA9">
        <w:rPr>
          <w:rStyle w:val="StyleUnderline"/>
          <w:highlight w:val="green"/>
        </w:rPr>
        <w:t>inspired unsavory</w:t>
      </w:r>
      <w:r w:rsidRPr="008A7D1B">
        <w:rPr>
          <w:rStyle w:val="StyleUnderline"/>
        </w:rPr>
        <w:t xml:space="preserve">, </w:t>
      </w:r>
      <w:proofErr w:type="gramStart"/>
      <w:r w:rsidRPr="00862BA9">
        <w:rPr>
          <w:rStyle w:val="StyleUnderline"/>
          <w:highlight w:val="green"/>
        </w:rPr>
        <w:t>right-wing</w:t>
      </w:r>
      <w:proofErr w:type="gramEnd"/>
      <w:r w:rsidRPr="00862BA9">
        <w:rPr>
          <w:rStyle w:val="StyleUnderline"/>
          <w:highlight w:val="green"/>
        </w:rPr>
        <w:t xml:space="preserve"> populist movements</w:t>
      </w:r>
      <w:r w:rsidRPr="008A7D1B">
        <w:rPr>
          <w:rStyle w:val="StyleUnderline"/>
        </w:rPr>
        <w:t xml:space="preserve">. </w:t>
      </w:r>
      <w:r w:rsidRPr="00862BA9">
        <w:rPr>
          <w:rStyle w:val="StyleUnderline"/>
          <w:highlight w:val="green"/>
        </w:rPr>
        <w:t>It</w:t>
      </w:r>
      <w:r w:rsidRPr="008A7D1B">
        <w:rPr>
          <w:rStyle w:val="StyleUnderline"/>
        </w:rPr>
        <w:t xml:space="preserve"> could also </w:t>
      </w:r>
      <w:r w:rsidRPr="00862BA9">
        <w:rPr>
          <w:rStyle w:val="StyleUnderline"/>
          <w:highlight w:val="green"/>
        </w:rPr>
        <w:t>bring</w:t>
      </w:r>
      <w:r w:rsidRPr="008A7D1B">
        <w:rPr>
          <w:rStyle w:val="StyleUnderline"/>
        </w:rPr>
        <w:t xml:space="preserve"> </w:t>
      </w:r>
      <w:r w:rsidRPr="00862BA9">
        <w:rPr>
          <w:rStyle w:val="StyleUnderline"/>
          <w:highlight w:val="green"/>
        </w:rPr>
        <w:t>about trade wars and intense</w:t>
      </w:r>
      <w:r w:rsidRPr="008A7D1B">
        <w:rPr>
          <w:rStyle w:val="StyleUnderline"/>
        </w:rPr>
        <w:t xml:space="preserve"> </w:t>
      </w:r>
      <w:r w:rsidRPr="00862BA9">
        <w:rPr>
          <w:rStyle w:val="StyleUnderline"/>
          <w:highlight w:val="green"/>
        </w:rPr>
        <w:t>competition over natural resources</w:t>
      </w:r>
      <w:r w:rsidRPr="008A7D1B">
        <w:rPr>
          <w:rStyle w:val="StyleUnderline"/>
        </w:rPr>
        <w:t xml:space="preserve">, </w:t>
      </w:r>
      <w:r w:rsidRPr="00862BA9">
        <w:rPr>
          <w:rStyle w:val="StyleUnderline"/>
          <w:highlight w:val="green"/>
        </w:rPr>
        <w:t>and the</w:t>
      </w:r>
      <w:r w:rsidRPr="008A7D1B">
        <w:rPr>
          <w:rStyle w:val="StyleUnderline"/>
        </w:rPr>
        <w:t xml:space="preserve"> eventual </w:t>
      </w:r>
      <w:r w:rsidRPr="00862BA9">
        <w:rPr>
          <w:rStyle w:val="StyleUnderline"/>
          <w:highlight w:val="green"/>
        </w:rPr>
        <w:t>breakdown</w:t>
      </w:r>
      <w:r w:rsidRPr="008A7D1B">
        <w:rPr>
          <w:rStyle w:val="StyleUnderline"/>
        </w:rPr>
        <w:t xml:space="preserve"> </w:t>
      </w:r>
      <w:r w:rsidRPr="00862BA9">
        <w:rPr>
          <w:rStyle w:val="StyleUnderline"/>
          <w:highlight w:val="green"/>
        </w:rPr>
        <w:t>of important institutions</w:t>
      </w:r>
      <w:r w:rsidRPr="008A7D1B">
        <w:rPr>
          <w:rStyle w:val="StyleUnderline"/>
        </w:rPr>
        <w:t xml:space="preserve"> like European Union and the World Trade Organization. </w:t>
      </w:r>
      <w:r w:rsidRPr="00862BA9">
        <w:rPr>
          <w:rStyle w:val="StyleUnderline"/>
          <w:highlight w:val="green"/>
        </w:rPr>
        <w:t>Even a</w:t>
      </w:r>
      <w:r w:rsidRPr="008A7D1B">
        <w:rPr>
          <w:rStyle w:val="StyleUnderline"/>
        </w:rPr>
        <w:t xml:space="preserve"> </w:t>
      </w:r>
      <w:r w:rsidRPr="00862BA9">
        <w:rPr>
          <w:rStyle w:val="StyleUnderline"/>
          <w:highlight w:val="green"/>
        </w:rPr>
        <w:t>shooting war is possible</w:t>
      </w:r>
      <w:r w:rsidRPr="008A7D1B">
        <w:rPr>
          <w:rStyle w:val="StyleUnderline"/>
        </w:rPr>
        <w:t>.</w:t>
      </w:r>
      <w:r w:rsidRPr="008A7D1B">
        <w:rPr>
          <w:sz w:val="16"/>
        </w:rPr>
        <w:t xml:space="preserve"> So while the Obama administration would face a severe challenge in trying to win support for a boost in government spending, failing to do so would be far more serious than the ruckus that Tea Party and Republican opposition could create over the next year.</w:t>
      </w:r>
    </w:p>
    <w:p w14:paraId="2EE88AE4" w14:textId="77777777" w:rsidR="00E44D6F" w:rsidRPr="00E44D6F" w:rsidRDefault="00E44D6F" w:rsidP="00E44D6F"/>
    <w:p w14:paraId="74A37782" w14:textId="77777777" w:rsidR="00DA36B4" w:rsidRPr="00A87308" w:rsidRDefault="00DA36B4" w:rsidP="00A87308"/>
    <w:p w14:paraId="0161EFA4" w14:textId="1FF41D34" w:rsidR="00E20D16" w:rsidRDefault="006D66C7" w:rsidP="00A175F3">
      <w:pPr>
        <w:pStyle w:val="Heading2"/>
      </w:pPr>
      <w:proofErr w:type="spellStart"/>
      <w:r>
        <w:t>Cyberwar</w:t>
      </w:r>
      <w:proofErr w:type="spellEnd"/>
      <w:r>
        <w:t xml:space="preserve"> </w:t>
      </w:r>
    </w:p>
    <w:p w14:paraId="40BA82F6" w14:textId="4E3EF70D" w:rsidR="008E5064" w:rsidRPr="008E5064" w:rsidRDefault="008E5064" w:rsidP="008E5064">
      <w:pPr>
        <w:pStyle w:val="Heading3"/>
      </w:pPr>
      <w:proofErr w:type="gramStart"/>
      <w:r>
        <w:t>impacts</w:t>
      </w:r>
      <w:proofErr w:type="gramEnd"/>
    </w:p>
    <w:p w14:paraId="2B6AC33C" w14:textId="5B149C3C" w:rsidR="00AC5AF5" w:rsidRPr="00D458AF" w:rsidRDefault="00AC5AF5" w:rsidP="00AC5AF5">
      <w:pPr>
        <w:pStyle w:val="Heading4"/>
        <w:rPr>
          <w:rStyle w:val="Style13ptBold"/>
          <w:b/>
        </w:rPr>
      </w:pPr>
      <w:r w:rsidRPr="00D458AF">
        <w:rPr>
          <w:rStyle w:val="Style13ptBold"/>
          <w:b/>
        </w:rPr>
        <w:t xml:space="preserve">Full blown cyber war is possible and would escalate to a hot war – it’s the most likely scenario for US-China war </w:t>
      </w:r>
    </w:p>
    <w:p w14:paraId="08D65104" w14:textId="77777777" w:rsidR="006B5E88" w:rsidRDefault="00AC5AF5" w:rsidP="00AC5AF5">
      <w:pPr>
        <w:rPr>
          <w:rStyle w:val="Style13ptBold"/>
          <w:b w:val="0"/>
          <w:sz w:val="22"/>
          <w:szCs w:val="22"/>
        </w:rPr>
      </w:pPr>
      <w:proofErr w:type="spellStart"/>
      <w:r w:rsidRPr="00823567">
        <w:rPr>
          <w:rStyle w:val="Style13ptBold"/>
        </w:rPr>
        <w:t>Wellen</w:t>
      </w:r>
      <w:proofErr w:type="spellEnd"/>
      <w:r w:rsidRPr="00823567">
        <w:rPr>
          <w:rStyle w:val="Style13ptBold"/>
          <w:b w:val="0"/>
        </w:rPr>
        <w:t>,</w:t>
      </w:r>
      <w:r>
        <w:rPr>
          <w:rStyle w:val="Style13ptBold"/>
          <w:b w:val="0"/>
        </w:rPr>
        <w:t xml:space="preserve"> </w:t>
      </w:r>
      <w:r w:rsidRPr="00823567">
        <w:rPr>
          <w:rStyle w:val="Style13ptBold"/>
        </w:rPr>
        <w:t>2016</w:t>
      </w:r>
      <w:r w:rsidRPr="00823567">
        <w:rPr>
          <w:rStyle w:val="Style13ptBold"/>
          <w:b w:val="0"/>
        </w:rPr>
        <w:t xml:space="preserve"> </w:t>
      </w:r>
    </w:p>
    <w:p w14:paraId="39D0AAF7" w14:textId="70A03D2F" w:rsidR="00AC5AF5" w:rsidRPr="00823567" w:rsidRDefault="006B5E88" w:rsidP="00AC5AF5">
      <w:pPr>
        <w:rPr>
          <w:rStyle w:val="Style13ptBold"/>
          <w:b w:val="0"/>
        </w:rPr>
      </w:pPr>
      <w:r>
        <w:rPr>
          <w:rStyle w:val="Style13ptBold"/>
          <w:b w:val="0"/>
          <w:sz w:val="22"/>
          <w:szCs w:val="22"/>
        </w:rPr>
        <w:t>(</w:t>
      </w:r>
      <w:r w:rsidR="00AC5AF5" w:rsidRPr="00823567">
        <w:rPr>
          <w:rStyle w:val="Style13ptBold"/>
          <w:b w:val="0"/>
          <w:sz w:val="22"/>
          <w:szCs w:val="22"/>
        </w:rPr>
        <w:t>Russ,</w:t>
      </w:r>
      <w:r w:rsidR="001018F4">
        <w:rPr>
          <w:rStyle w:val="Style13ptBold"/>
          <w:b w:val="0"/>
          <w:sz w:val="22"/>
          <w:szCs w:val="22"/>
        </w:rPr>
        <w:t xml:space="preserve"> </w:t>
      </w:r>
      <w:r w:rsidR="001018F4" w:rsidRPr="00823567">
        <w:rPr>
          <w:rStyle w:val="Style13ptBold"/>
          <w:b w:val="0"/>
          <w:sz w:val="22"/>
          <w:szCs w:val="22"/>
        </w:rPr>
        <w:t>editor of Focal Points, the Foreign Policy in Focus blog, June</w:t>
      </w:r>
      <w:r w:rsidR="001018F4">
        <w:rPr>
          <w:rStyle w:val="Style13ptBold"/>
          <w:b w:val="0"/>
          <w:sz w:val="22"/>
          <w:szCs w:val="22"/>
        </w:rPr>
        <w:t xml:space="preserve"> 6</w:t>
      </w:r>
      <w:r w:rsidR="00AC5AF5" w:rsidRPr="00823567">
        <w:rPr>
          <w:rStyle w:val="Style13ptBold"/>
          <w:b w:val="0"/>
          <w:sz w:val="22"/>
          <w:szCs w:val="22"/>
        </w:rPr>
        <w:t xml:space="preserve"> What if the U.S. Dismantled China’s Internet Firewall? </w:t>
      </w:r>
      <w:r w:rsidR="001018F4">
        <w:rPr>
          <w:rStyle w:val="Style13ptBold"/>
          <w:b w:val="0"/>
          <w:sz w:val="22"/>
          <w:szCs w:val="22"/>
        </w:rPr>
        <w:t xml:space="preserve">Foreign Policy In Focus </w:t>
      </w:r>
      <w:hyperlink r:id="rId34" w:history="1">
        <w:r w:rsidRPr="004565A8">
          <w:rPr>
            <w:rStyle w:val="Hyperlink"/>
          </w:rPr>
          <w:t>http://fpif.org/u-s-dismantled-chinas-internet-firewall/</w:t>
        </w:r>
      </w:hyperlink>
      <w:r>
        <w:t xml:space="preserve"> </w:t>
      </w:r>
      <w:proofErr w:type="spellStart"/>
      <w:r>
        <w:t>ddi</w:t>
      </w:r>
      <w:proofErr w:type="spellEnd"/>
      <w:r>
        <w:t xml:space="preserve"> tm)</w:t>
      </w:r>
    </w:p>
    <w:p w14:paraId="153B9B3A" w14:textId="77777777" w:rsidR="00AC5AF5" w:rsidRDefault="00AC5AF5" w:rsidP="00AC5AF5">
      <w:pPr>
        <w:rPr>
          <w:rStyle w:val="StyleUnderline"/>
        </w:rPr>
      </w:pPr>
      <w:r w:rsidRPr="00823567">
        <w:rPr>
          <w:sz w:val="16"/>
          <w:szCs w:val="16"/>
        </w:rPr>
        <w:t xml:space="preserve">China’s domestic Internet censorship, sometimes called the Great Firewall of China, is considered the most comprehensive web screening established by a state anywhere in the world. Is there any chance it can be taken down? Yes, but under less-than-ideal circumstances. In the National Interest, National Interest, Chen </w:t>
      </w:r>
      <w:proofErr w:type="spellStart"/>
      <w:r w:rsidRPr="00D458AF">
        <w:rPr>
          <w:rStyle w:val="StyleUnderline"/>
          <w:highlight w:val="green"/>
        </w:rPr>
        <w:t>Pokong</w:t>
      </w:r>
      <w:proofErr w:type="spellEnd"/>
      <w:r w:rsidRPr="00D458AF">
        <w:rPr>
          <w:sz w:val="16"/>
          <w:szCs w:val="16"/>
          <w:highlight w:val="green"/>
        </w:rPr>
        <w:t xml:space="preserve"> </w:t>
      </w:r>
      <w:r w:rsidRPr="00D458AF">
        <w:rPr>
          <w:rStyle w:val="StyleUnderline"/>
          <w:highlight w:val="green"/>
        </w:rPr>
        <w:t>imagines a scenario in which the</w:t>
      </w:r>
      <w:r w:rsidRPr="00823567">
        <w:rPr>
          <w:rStyle w:val="StyleUnderline"/>
        </w:rPr>
        <w:t xml:space="preserve"> </w:t>
      </w:r>
      <w:r w:rsidRPr="00D458AF">
        <w:rPr>
          <w:rStyle w:val="StyleUnderline"/>
          <w:highlight w:val="green"/>
        </w:rPr>
        <w:t>U</w:t>
      </w:r>
      <w:r w:rsidRPr="00823567">
        <w:rPr>
          <w:rStyle w:val="StyleUnderline"/>
        </w:rPr>
        <w:t xml:space="preserve">nited </w:t>
      </w:r>
      <w:r w:rsidRPr="00D458AF">
        <w:rPr>
          <w:rStyle w:val="StyleUnderline"/>
          <w:highlight w:val="green"/>
        </w:rPr>
        <w:t>S</w:t>
      </w:r>
      <w:r w:rsidRPr="00823567">
        <w:rPr>
          <w:rStyle w:val="StyleUnderline"/>
        </w:rPr>
        <w:t xml:space="preserve">tates </w:t>
      </w:r>
      <w:r w:rsidRPr="00D458AF">
        <w:rPr>
          <w:rStyle w:val="StyleUnderline"/>
          <w:highlight w:val="green"/>
        </w:rPr>
        <w:t>has</w:t>
      </w:r>
      <w:r w:rsidRPr="00D458AF">
        <w:rPr>
          <w:sz w:val="16"/>
          <w:szCs w:val="16"/>
          <w:highlight w:val="green"/>
        </w:rPr>
        <w:t xml:space="preserve"> </w:t>
      </w:r>
      <w:r w:rsidRPr="00D458AF">
        <w:rPr>
          <w:rStyle w:val="StyleUnderline"/>
          <w:highlight w:val="green"/>
        </w:rPr>
        <w:t>removed</w:t>
      </w:r>
      <w:r w:rsidRPr="00823567">
        <w:rPr>
          <w:rStyle w:val="StyleUnderline"/>
        </w:rPr>
        <w:t xml:space="preserve"> </w:t>
      </w:r>
      <w:r w:rsidRPr="00D458AF">
        <w:rPr>
          <w:rStyle w:val="StyleUnderline"/>
          <w:highlight w:val="green"/>
        </w:rPr>
        <w:t>China’s Internet screen</w:t>
      </w:r>
      <w:r w:rsidRPr="00823567">
        <w:rPr>
          <w:sz w:val="16"/>
          <w:szCs w:val="16"/>
        </w:rPr>
        <w:t xml:space="preserve">. Related reports and discussion show that </w:t>
      </w:r>
      <w:r w:rsidRPr="00823567">
        <w:rPr>
          <w:rStyle w:val="StyleUnderline"/>
        </w:rPr>
        <w:t>the cyber operation,</w:t>
      </w:r>
      <w:r w:rsidRPr="00823567">
        <w:rPr>
          <w:sz w:val="16"/>
          <w:szCs w:val="16"/>
        </w:rPr>
        <w:t xml:space="preserve"> </w:t>
      </w:r>
      <w:r w:rsidRPr="00823567">
        <w:rPr>
          <w:rStyle w:val="StyleUnderline"/>
        </w:rPr>
        <w:t>codenamed “</w:t>
      </w:r>
      <w:r w:rsidRPr="00D458AF">
        <w:rPr>
          <w:rStyle w:val="StyleUnderline"/>
          <w:highlight w:val="green"/>
        </w:rPr>
        <w:t>Airborne Freedom</w:t>
      </w:r>
      <w:r w:rsidRPr="00823567">
        <w:rPr>
          <w:sz w:val="16"/>
          <w:szCs w:val="16"/>
        </w:rPr>
        <w:t xml:space="preserve">” and launched by the United States, </w:t>
      </w:r>
      <w:r w:rsidRPr="00D458AF">
        <w:rPr>
          <w:rStyle w:val="StyleUnderline"/>
          <w:highlight w:val="green"/>
        </w:rPr>
        <w:t>is</w:t>
      </w:r>
      <w:r w:rsidRPr="00823567">
        <w:rPr>
          <w:rStyle w:val="StyleUnderline"/>
        </w:rPr>
        <w:t xml:space="preserve"> in fact </w:t>
      </w:r>
      <w:r w:rsidRPr="00D458AF">
        <w:rPr>
          <w:rStyle w:val="StyleUnderline"/>
          <w:highlight w:val="green"/>
        </w:rPr>
        <w:t xml:space="preserve">retaliation for a </w:t>
      </w:r>
      <w:proofErr w:type="spellStart"/>
      <w:r w:rsidRPr="00D458AF">
        <w:rPr>
          <w:rStyle w:val="StyleUnderline"/>
          <w:highlight w:val="green"/>
        </w:rPr>
        <w:t>cyberattack</w:t>
      </w:r>
      <w:proofErr w:type="spellEnd"/>
      <w:r w:rsidRPr="00823567">
        <w:rPr>
          <w:rStyle w:val="StyleUnderline"/>
        </w:rPr>
        <w:t xml:space="preserve"> </w:t>
      </w:r>
      <w:r w:rsidRPr="00D458AF">
        <w:rPr>
          <w:rStyle w:val="StyleUnderline"/>
          <w:highlight w:val="green"/>
        </w:rPr>
        <w:t>by China</w:t>
      </w:r>
      <w:r w:rsidRPr="00823567">
        <w:rPr>
          <w:sz w:val="16"/>
          <w:szCs w:val="16"/>
        </w:rPr>
        <w:t xml:space="preserve">. </w:t>
      </w:r>
      <w:r w:rsidRPr="00823567">
        <w:rPr>
          <w:rStyle w:val="StyleUnderline"/>
        </w:rPr>
        <w:t>China has</w:t>
      </w:r>
      <w:r w:rsidRPr="00823567">
        <w:rPr>
          <w:sz w:val="16"/>
          <w:szCs w:val="16"/>
        </w:rPr>
        <w:t xml:space="preserve"> </w:t>
      </w:r>
      <w:r w:rsidRPr="00823567">
        <w:rPr>
          <w:rStyle w:val="StyleUnderline"/>
        </w:rPr>
        <w:t xml:space="preserve">for some time been carrying out </w:t>
      </w:r>
      <w:proofErr w:type="spellStart"/>
      <w:r w:rsidRPr="00823567">
        <w:rPr>
          <w:rStyle w:val="StyleUnderline"/>
        </w:rPr>
        <w:t>cyberattacks</w:t>
      </w:r>
      <w:proofErr w:type="spellEnd"/>
      <w:r w:rsidRPr="00823567">
        <w:rPr>
          <w:rStyle w:val="StyleUnderline"/>
        </w:rPr>
        <w:t xml:space="preserve"> and </w:t>
      </w:r>
      <w:proofErr w:type="spellStart"/>
      <w:r w:rsidRPr="00823567">
        <w:rPr>
          <w:rStyle w:val="StyleUnderline"/>
        </w:rPr>
        <w:t>cyberespionage</w:t>
      </w:r>
      <w:proofErr w:type="spellEnd"/>
      <w:r w:rsidRPr="00823567">
        <w:rPr>
          <w:rStyle w:val="StyleUnderline"/>
        </w:rPr>
        <w:t xml:space="preserve"> against U.S.-based websites</w:t>
      </w:r>
      <w:r w:rsidRPr="00823567">
        <w:rPr>
          <w:sz w:val="16"/>
          <w:szCs w:val="16"/>
        </w:rPr>
        <w:t xml:space="preserve">, </w:t>
      </w:r>
      <w:r w:rsidRPr="00823567">
        <w:rPr>
          <w:rStyle w:val="StyleUnderline"/>
        </w:rPr>
        <w:t>and repeated warnings</w:t>
      </w:r>
      <w:r w:rsidRPr="00823567">
        <w:rPr>
          <w:sz w:val="16"/>
          <w:szCs w:val="16"/>
        </w:rPr>
        <w:t xml:space="preserve"> from Washington to end the attacks </w:t>
      </w:r>
      <w:r w:rsidRPr="00823567">
        <w:rPr>
          <w:rStyle w:val="StyleUnderline"/>
        </w:rPr>
        <w:t>have met with only temporary pullbacks</w:t>
      </w:r>
      <w:r w:rsidRPr="00823567">
        <w:rPr>
          <w:sz w:val="16"/>
          <w:szCs w:val="16"/>
        </w:rPr>
        <w:t xml:space="preserve"> by Beijing, followed by renewed onslaughts. Reaching the end of its patience, the </w:t>
      </w:r>
      <w:r w:rsidRPr="00D458AF">
        <w:rPr>
          <w:rStyle w:val="StyleUnderline"/>
          <w:highlight w:val="green"/>
        </w:rPr>
        <w:t>U</w:t>
      </w:r>
      <w:r w:rsidRPr="00823567">
        <w:rPr>
          <w:sz w:val="16"/>
          <w:szCs w:val="16"/>
        </w:rPr>
        <w:t xml:space="preserve">nited </w:t>
      </w:r>
      <w:r w:rsidRPr="00D458AF">
        <w:rPr>
          <w:rStyle w:val="StyleUnderline"/>
          <w:highlight w:val="green"/>
        </w:rPr>
        <w:t>S</w:t>
      </w:r>
      <w:r w:rsidRPr="00823567">
        <w:rPr>
          <w:sz w:val="16"/>
          <w:szCs w:val="16"/>
        </w:rPr>
        <w:t xml:space="preserve">tates </w:t>
      </w:r>
      <w:r w:rsidRPr="00D458AF">
        <w:rPr>
          <w:rStyle w:val="StyleUnderline"/>
          <w:highlight w:val="green"/>
        </w:rPr>
        <w:t>has</w:t>
      </w:r>
      <w:r w:rsidRPr="00A83769">
        <w:rPr>
          <w:rStyle w:val="StyleUnderline"/>
        </w:rPr>
        <w:t xml:space="preserve"> </w:t>
      </w:r>
      <w:r w:rsidRPr="00D458AF">
        <w:rPr>
          <w:rStyle w:val="StyleUnderline"/>
          <w:highlight w:val="green"/>
        </w:rPr>
        <w:t>finally decided to take action</w:t>
      </w:r>
      <w:r w:rsidRPr="00823567">
        <w:rPr>
          <w:sz w:val="16"/>
          <w:szCs w:val="16"/>
        </w:rPr>
        <w:t xml:space="preserve">, </w:t>
      </w:r>
      <w:r w:rsidRPr="00D458AF">
        <w:rPr>
          <w:rStyle w:val="StyleUnderline"/>
          <w:highlight w:val="green"/>
        </w:rPr>
        <w:t xml:space="preserve">and a full-scale </w:t>
      </w:r>
      <w:proofErr w:type="spellStart"/>
      <w:r w:rsidRPr="00D458AF">
        <w:rPr>
          <w:rStyle w:val="StyleUnderline"/>
          <w:highlight w:val="green"/>
        </w:rPr>
        <w:t>cyberwar</w:t>
      </w:r>
      <w:proofErr w:type="spellEnd"/>
      <w:r w:rsidRPr="00D458AF">
        <w:rPr>
          <w:rStyle w:val="StyleUnderline"/>
          <w:highlight w:val="green"/>
        </w:rPr>
        <w:t xml:space="preserve"> has been launched</w:t>
      </w:r>
      <w:r w:rsidRPr="00A83769">
        <w:rPr>
          <w:rStyle w:val="StyleUnderline"/>
        </w:rPr>
        <w:t xml:space="preserve"> between China and the United States</w:t>
      </w:r>
      <w:r w:rsidRPr="00823567">
        <w:rPr>
          <w:sz w:val="16"/>
          <w:szCs w:val="16"/>
        </w:rPr>
        <w:t xml:space="preserve">. Of course, it wouldn’t be long before China would shut down its Internet and attempt to resurrect the firewall. In the interim, writes </w:t>
      </w:r>
      <w:proofErr w:type="spellStart"/>
      <w:r w:rsidRPr="00823567">
        <w:rPr>
          <w:sz w:val="16"/>
          <w:szCs w:val="16"/>
        </w:rPr>
        <w:t>Pokong</w:t>
      </w:r>
      <w:proofErr w:type="spellEnd"/>
      <w:r w:rsidRPr="00823567">
        <w:rPr>
          <w:sz w:val="16"/>
          <w:szCs w:val="16"/>
        </w:rPr>
        <w:t xml:space="preserve">, the United States restores Internet access, again uncensored, via satellite technology. Amidst domestic unrest, the Chinese government’s main media organ announces: We must point out that </w:t>
      </w:r>
      <w:proofErr w:type="spellStart"/>
      <w:r w:rsidRPr="00823567">
        <w:rPr>
          <w:sz w:val="16"/>
          <w:szCs w:val="16"/>
        </w:rPr>
        <w:t>cyberinvasion</w:t>
      </w:r>
      <w:proofErr w:type="spellEnd"/>
      <w:r w:rsidRPr="00823567">
        <w:rPr>
          <w:sz w:val="16"/>
          <w:szCs w:val="16"/>
        </w:rPr>
        <w:t xml:space="preserve"> is a war of aggression. … In the face of serious provocation, the </w:t>
      </w:r>
      <w:r w:rsidRPr="00D458AF">
        <w:rPr>
          <w:rStyle w:val="StyleUnderline"/>
          <w:highlight w:val="green"/>
        </w:rPr>
        <w:t>full force of the</w:t>
      </w:r>
      <w:r w:rsidRPr="00A83769">
        <w:rPr>
          <w:rStyle w:val="StyleUnderline"/>
        </w:rPr>
        <w:t xml:space="preserve"> Chinese </w:t>
      </w:r>
      <w:r w:rsidRPr="00D458AF">
        <w:rPr>
          <w:rStyle w:val="StyleUnderline"/>
          <w:highlight w:val="green"/>
        </w:rPr>
        <w:t>P</w:t>
      </w:r>
      <w:r w:rsidRPr="00A83769">
        <w:rPr>
          <w:rStyle w:val="StyleUnderline"/>
        </w:rPr>
        <w:t xml:space="preserve">eople’s </w:t>
      </w:r>
      <w:r w:rsidRPr="00D458AF">
        <w:rPr>
          <w:rStyle w:val="StyleUnderline"/>
          <w:highlight w:val="green"/>
        </w:rPr>
        <w:t>L</w:t>
      </w:r>
      <w:r w:rsidRPr="00A83769">
        <w:rPr>
          <w:rStyle w:val="StyleUnderline"/>
        </w:rPr>
        <w:t xml:space="preserve">iberation </w:t>
      </w:r>
      <w:r w:rsidRPr="00D458AF">
        <w:rPr>
          <w:rStyle w:val="StyleUnderline"/>
          <w:highlight w:val="green"/>
        </w:rPr>
        <w:t>A</w:t>
      </w:r>
      <w:r w:rsidRPr="00A83769">
        <w:rPr>
          <w:rStyle w:val="StyleUnderline"/>
        </w:rPr>
        <w:t xml:space="preserve">rmy </w:t>
      </w:r>
      <w:r w:rsidRPr="00D458AF">
        <w:rPr>
          <w:rStyle w:val="StyleUnderline"/>
          <w:highlight w:val="green"/>
        </w:rPr>
        <w:t>will</w:t>
      </w:r>
      <w:r w:rsidRPr="00A83769">
        <w:rPr>
          <w:rStyle w:val="StyleUnderline"/>
        </w:rPr>
        <w:t xml:space="preserve"> </w:t>
      </w:r>
      <w:r w:rsidRPr="00D458AF">
        <w:rPr>
          <w:rStyle w:val="StyleUnderline"/>
        </w:rPr>
        <w:t xml:space="preserve">resolutely </w:t>
      </w:r>
      <w:r w:rsidRPr="00D458AF">
        <w:rPr>
          <w:rStyle w:val="StyleUnderline"/>
          <w:highlight w:val="green"/>
        </w:rPr>
        <w:t>follow</w:t>
      </w:r>
      <w:r w:rsidRPr="00A83769">
        <w:rPr>
          <w:rStyle w:val="StyleUnderline"/>
        </w:rPr>
        <w:t xml:space="preserve"> </w:t>
      </w:r>
      <w:r w:rsidRPr="00D458AF">
        <w:rPr>
          <w:rStyle w:val="StyleUnderline"/>
          <w:highlight w:val="green"/>
        </w:rPr>
        <w:t>the</w:t>
      </w:r>
      <w:r w:rsidRPr="00D458AF">
        <w:rPr>
          <w:sz w:val="16"/>
          <w:szCs w:val="16"/>
          <w:highlight w:val="green"/>
        </w:rPr>
        <w:t xml:space="preserve"> </w:t>
      </w:r>
      <w:r w:rsidRPr="00D458AF">
        <w:rPr>
          <w:rStyle w:val="StyleUnderline"/>
          <w:highlight w:val="green"/>
        </w:rPr>
        <w:t>Party’s command</w:t>
      </w:r>
      <w:r w:rsidRPr="00A83769">
        <w:rPr>
          <w:rStyle w:val="StyleUnderline"/>
        </w:rPr>
        <w:t xml:space="preserve"> </w:t>
      </w:r>
      <w:r w:rsidRPr="00D458AF">
        <w:rPr>
          <w:rStyle w:val="StyleUnderline"/>
          <w:highlight w:val="green"/>
        </w:rPr>
        <w:t>and</w:t>
      </w:r>
      <w:r w:rsidRPr="00A83769">
        <w:rPr>
          <w:rStyle w:val="StyleUnderline"/>
        </w:rPr>
        <w:t xml:space="preserve"> is prepared to </w:t>
      </w:r>
      <w:r w:rsidRPr="00D458AF">
        <w:rPr>
          <w:rStyle w:val="StyleUnderline"/>
          <w:highlight w:val="green"/>
        </w:rPr>
        <w:t>go to war</w:t>
      </w:r>
      <w:r w:rsidRPr="00823567">
        <w:rPr>
          <w:sz w:val="16"/>
          <w:szCs w:val="16"/>
        </w:rPr>
        <w:t xml:space="preserve"> at any time </w:t>
      </w:r>
      <w:r w:rsidRPr="00D458AF">
        <w:rPr>
          <w:rStyle w:val="StyleUnderline"/>
          <w:highlight w:val="green"/>
        </w:rPr>
        <w:t>in retaliation</w:t>
      </w:r>
      <w:r w:rsidRPr="00A83769">
        <w:rPr>
          <w:rStyle w:val="StyleUnderline"/>
        </w:rPr>
        <w:t xml:space="preserve"> </w:t>
      </w:r>
      <w:r w:rsidRPr="00D458AF">
        <w:rPr>
          <w:rStyle w:val="StyleUnderline"/>
        </w:rPr>
        <w:t>against</w:t>
      </w:r>
      <w:r w:rsidRPr="00A83769">
        <w:rPr>
          <w:rStyle w:val="StyleUnderline"/>
        </w:rPr>
        <w:t xml:space="preserve"> any who dare aggressive action against our country’s sovereign rights and interests</w:t>
      </w:r>
      <w:r w:rsidRPr="00823567">
        <w:rPr>
          <w:sz w:val="16"/>
          <w:szCs w:val="16"/>
        </w:rPr>
        <w:t xml:space="preserve">. Anti-American demonstrations are staged and a U.S. consulate is attacked, the consul killed. Soon </w:t>
      </w:r>
      <w:r w:rsidRPr="00A83769">
        <w:rPr>
          <w:rStyle w:val="StyleUnderline"/>
        </w:rPr>
        <w:t>American antiaircraft carriers are steaming through the China Seas and you can guess the rest</w:t>
      </w:r>
      <w:r w:rsidRPr="00823567">
        <w:rPr>
          <w:sz w:val="16"/>
          <w:szCs w:val="16"/>
        </w:rPr>
        <w:t xml:space="preserve">. </w:t>
      </w:r>
      <w:r w:rsidRPr="00D458AF">
        <w:rPr>
          <w:rStyle w:val="StyleUnderline"/>
          <w:highlight w:val="green"/>
        </w:rPr>
        <w:t>Despite the lack of</w:t>
      </w:r>
      <w:r w:rsidRPr="00A83769">
        <w:rPr>
          <w:rStyle w:val="StyleUnderline"/>
        </w:rPr>
        <w:t xml:space="preserve"> </w:t>
      </w:r>
      <w:r w:rsidRPr="00D458AF">
        <w:rPr>
          <w:rStyle w:val="StyleUnderline"/>
          <w:highlight w:val="green"/>
        </w:rPr>
        <w:t>immediate fatalities</w:t>
      </w:r>
      <w:r w:rsidRPr="00823567">
        <w:rPr>
          <w:sz w:val="16"/>
          <w:szCs w:val="16"/>
        </w:rPr>
        <w:t xml:space="preserve">, </w:t>
      </w:r>
      <w:proofErr w:type="spellStart"/>
      <w:r w:rsidRPr="00D458AF">
        <w:rPr>
          <w:rStyle w:val="StyleUnderline"/>
          <w:highlight w:val="green"/>
        </w:rPr>
        <w:t>cyberwar</w:t>
      </w:r>
      <w:proofErr w:type="spellEnd"/>
      <w:r w:rsidRPr="00D458AF">
        <w:rPr>
          <w:rStyle w:val="StyleUnderline"/>
          <w:highlight w:val="green"/>
        </w:rPr>
        <w:t xml:space="preserve"> has </w:t>
      </w:r>
      <w:r w:rsidRPr="00D458AF">
        <w:rPr>
          <w:rStyle w:val="StyleUnderline"/>
        </w:rPr>
        <w:t>just</w:t>
      </w:r>
      <w:r w:rsidRPr="00A83769">
        <w:rPr>
          <w:rStyle w:val="StyleUnderline"/>
        </w:rPr>
        <w:t xml:space="preserve"> </w:t>
      </w:r>
      <w:r w:rsidRPr="00D458AF">
        <w:rPr>
          <w:rStyle w:val="StyleUnderline"/>
        </w:rPr>
        <w:t>as much</w:t>
      </w:r>
      <w:r w:rsidRPr="00A83769">
        <w:rPr>
          <w:rStyle w:val="StyleUnderline"/>
        </w:rPr>
        <w:t xml:space="preserve"> as or </w:t>
      </w:r>
      <w:r w:rsidRPr="00D458AF">
        <w:rPr>
          <w:rStyle w:val="StyleUnderline"/>
          <w:highlight w:val="green"/>
        </w:rPr>
        <w:t>more potential to lure two states into a hot</w:t>
      </w:r>
      <w:r w:rsidRPr="00A83769">
        <w:rPr>
          <w:rStyle w:val="StyleUnderline"/>
        </w:rPr>
        <w:t xml:space="preserve"> </w:t>
      </w:r>
      <w:r w:rsidRPr="00D458AF">
        <w:rPr>
          <w:rStyle w:val="StyleUnderline"/>
          <w:highlight w:val="green"/>
        </w:rPr>
        <w:t>war than proxy wars</w:t>
      </w:r>
      <w:r w:rsidRPr="00A83769">
        <w:rPr>
          <w:rStyle w:val="StyleUnderline"/>
        </w:rPr>
        <w:t xml:space="preserve">, </w:t>
      </w:r>
      <w:r w:rsidRPr="00D458AF">
        <w:rPr>
          <w:rStyle w:val="StyleUnderline"/>
          <w:highlight w:val="green"/>
        </w:rPr>
        <w:t>terrorist attacks</w:t>
      </w:r>
      <w:r w:rsidRPr="00A83769">
        <w:rPr>
          <w:rStyle w:val="StyleUnderline"/>
        </w:rPr>
        <w:t xml:space="preserve">, </w:t>
      </w:r>
      <w:r w:rsidRPr="00D458AF">
        <w:rPr>
          <w:rStyle w:val="StyleUnderline"/>
          <w:highlight w:val="green"/>
        </w:rPr>
        <w:t>and border incursions</w:t>
      </w:r>
      <w:r w:rsidRPr="00A83769">
        <w:rPr>
          <w:rStyle w:val="StyleUnderline"/>
        </w:rPr>
        <w:t xml:space="preserve">. </w:t>
      </w:r>
    </w:p>
    <w:p w14:paraId="5E0487A4" w14:textId="421AF4D8" w:rsidR="00AC5AF5" w:rsidRPr="00D458AF" w:rsidRDefault="00AC5AF5" w:rsidP="00AC5AF5">
      <w:pPr>
        <w:pStyle w:val="Heading4"/>
        <w:rPr>
          <w:rStyle w:val="Style13ptBold"/>
          <w:b/>
        </w:rPr>
      </w:pPr>
      <w:r>
        <w:rPr>
          <w:rStyle w:val="Style13ptBold"/>
          <w:b/>
        </w:rPr>
        <w:t xml:space="preserve">Military doctrine </w:t>
      </w:r>
      <w:r w:rsidR="00435999">
        <w:rPr>
          <w:rStyle w:val="Style13ptBold"/>
          <w:b/>
        </w:rPr>
        <w:t xml:space="preserve">means </w:t>
      </w:r>
      <w:r>
        <w:rPr>
          <w:rStyle w:val="Style13ptBold"/>
          <w:b/>
        </w:rPr>
        <w:t>c</w:t>
      </w:r>
      <w:r w:rsidRPr="00D458AF">
        <w:rPr>
          <w:rStyle w:val="Style13ptBold"/>
          <w:b/>
        </w:rPr>
        <w:t>yber-attack</w:t>
      </w:r>
      <w:r>
        <w:rPr>
          <w:rStyle w:val="Style13ptBold"/>
          <w:b/>
        </w:rPr>
        <w:t>s</w:t>
      </w:r>
      <w:r w:rsidR="00435999">
        <w:rPr>
          <w:rStyle w:val="Style13ptBold"/>
          <w:b/>
        </w:rPr>
        <w:t xml:space="preserve"> </w:t>
      </w:r>
      <w:r w:rsidRPr="00D458AF">
        <w:rPr>
          <w:rStyle w:val="Style13ptBold"/>
          <w:b/>
        </w:rPr>
        <w:t xml:space="preserve">escalate to nuclear usage. </w:t>
      </w:r>
      <w:r>
        <w:rPr>
          <w:rStyle w:val="Style13ptBold"/>
          <w:b/>
        </w:rPr>
        <w:t>The e</w:t>
      </w:r>
      <w:r w:rsidRPr="00D458AF">
        <w:rPr>
          <w:rStyle w:val="Style13ptBold"/>
          <w:b/>
        </w:rPr>
        <w:t xml:space="preserve">xistential risk of a major cyber attack </w:t>
      </w:r>
      <w:r>
        <w:rPr>
          <w:rStyle w:val="Style13ptBold"/>
          <w:b/>
        </w:rPr>
        <w:t xml:space="preserve">means the U.S. will respond with nukes.  </w:t>
      </w:r>
    </w:p>
    <w:p w14:paraId="5853CA79" w14:textId="77777777" w:rsidR="008E5064" w:rsidRDefault="00AC5AF5" w:rsidP="00AC5AF5">
      <w:pPr>
        <w:rPr>
          <w:rStyle w:val="Style13ptBold"/>
          <w:b w:val="0"/>
          <w:sz w:val="22"/>
          <w:szCs w:val="22"/>
        </w:rPr>
      </w:pPr>
      <w:proofErr w:type="spellStart"/>
      <w:r w:rsidRPr="00823567">
        <w:rPr>
          <w:rStyle w:val="Style13ptBold"/>
        </w:rPr>
        <w:t>Wellen</w:t>
      </w:r>
      <w:proofErr w:type="spellEnd"/>
      <w:r w:rsidRPr="00823567">
        <w:rPr>
          <w:rStyle w:val="Style13ptBold"/>
          <w:b w:val="0"/>
        </w:rPr>
        <w:t>,</w:t>
      </w:r>
      <w:r>
        <w:rPr>
          <w:rStyle w:val="Style13ptBold"/>
          <w:b w:val="0"/>
        </w:rPr>
        <w:t xml:space="preserve"> </w:t>
      </w:r>
      <w:r w:rsidRPr="0086347C">
        <w:rPr>
          <w:rStyle w:val="Style13ptBold"/>
          <w:szCs w:val="26"/>
        </w:rPr>
        <w:t>2013</w:t>
      </w:r>
      <w:r w:rsidR="008E5064">
        <w:rPr>
          <w:rStyle w:val="Style13ptBold"/>
          <w:b w:val="0"/>
          <w:sz w:val="22"/>
          <w:szCs w:val="22"/>
        </w:rPr>
        <w:t xml:space="preserve"> </w:t>
      </w:r>
    </w:p>
    <w:p w14:paraId="6ED47E69" w14:textId="7574955A" w:rsidR="00AC5AF5" w:rsidRPr="006B5E88" w:rsidRDefault="008E5064" w:rsidP="00AC5AF5">
      <w:pPr>
        <w:rPr>
          <w:b/>
          <w:sz w:val="26"/>
        </w:rPr>
      </w:pPr>
      <w:r>
        <w:rPr>
          <w:rStyle w:val="Style13ptBold"/>
          <w:b w:val="0"/>
          <w:sz w:val="22"/>
          <w:szCs w:val="22"/>
        </w:rPr>
        <w:t>(</w:t>
      </w:r>
      <w:proofErr w:type="gramStart"/>
      <w:r w:rsidRPr="00823567">
        <w:rPr>
          <w:rStyle w:val="Style13ptBold"/>
          <w:b w:val="0"/>
          <w:sz w:val="22"/>
          <w:szCs w:val="22"/>
        </w:rPr>
        <w:t>editor</w:t>
      </w:r>
      <w:proofErr w:type="gramEnd"/>
      <w:r w:rsidRPr="00823567">
        <w:rPr>
          <w:rStyle w:val="Style13ptBold"/>
          <w:b w:val="0"/>
          <w:sz w:val="22"/>
          <w:szCs w:val="22"/>
        </w:rPr>
        <w:t xml:space="preserve"> of Focal Points, the Fo</w:t>
      </w:r>
      <w:r>
        <w:rPr>
          <w:rStyle w:val="Style13ptBold"/>
          <w:b w:val="0"/>
          <w:sz w:val="22"/>
          <w:szCs w:val="22"/>
        </w:rPr>
        <w:t xml:space="preserve">reign Policy in Focus blog, July 16 </w:t>
      </w:r>
      <w:proofErr w:type="spellStart"/>
      <w:r w:rsidR="00AC5AF5" w:rsidRPr="0086347C">
        <w:rPr>
          <w:rStyle w:val="Style13ptBold"/>
          <w:b w:val="0"/>
          <w:sz w:val="22"/>
          <w:szCs w:val="22"/>
        </w:rPr>
        <w:t>Cyberwar</w:t>
      </w:r>
      <w:proofErr w:type="spellEnd"/>
      <w:r w:rsidR="00AC5AF5" w:rsidRPr="0086347C">
        <w:rPr>
          <w:rStyle w:val="Style13ptBold"/>
          <w:b w:val="0"/>
          <w:sz w:val="22"/>
          <w:szCs w:val="22"/>
        </w:rPr>
        <w:t xml:space="preserve"> and Nuclear War: the Most Dangerous of All Conflations </w:t>
      </w:r>
      <w:hyperlink r:id="rId35" w:history="1">
        <w:r w:rsidRPr="004565A8">
          <w:rPr>
            <w:rStyle w:val="Hyperlink"/>
          </w:rPr>
          <w:t>http://fpif.org/cyberwar-and-nuclear-war-the-most-dangerous-of-all-conflations/</w:t>
        </w:r>
      </w:hyperlink>
      <w:r>
        <w:t xml:space="preserve"> </w:t>
      </w:r>
      <w:proofErr w:type="spellStart"/>
      <w:r>
        <w:t>ddi</w:t>
      </w:r>
      <w:proofErr w:type="spellEnd"/>
      <w:r>
        <w:t>-tm</w:t>
      </w:r>
      <w:r w:rsidR="00E543DB">
        <w:t>)</w:t>
      </w:r>
    </w:p>
    <w:p w14:paraId="69026832" w14:textId="77777777" w:rsidR="00AC5AF5" w:rsidRDefault="00AC5AF5" w:rsidP="00AC5AF5">
      <w:pPr>
        <w:rPr>
          <w:sz w:val="16"/>
          <w:szCs w:val="16"/>
        </w:rPr>
      </w:pPr>
      <w:r w:rsidRPr="0032671B">
        <w:rPr>
          <w:sz w:val="14"/>
          <w:szCs w:val="14"/>
        </w:rPr>
        <w:t xml:space="preserve">Former </w:t>
      </w:r>
      <w:r w:rsidRPr="0086347C">
        <w:rPr>
          <w:rStyle w:val="StyleUnderline"/>
        </w:rPr>
        <w:t>counter-terrorism official</w:t>
      </w:r>
      <w:r w:rsidRPr="0032671B">
        <w:rPr>
          <w:sz w:val="14"/>
          <w:szCs w:val="14"/>
        </w:rPr>
        <w:t xml:space="preserve"> Richard </w:t>
      </w:r>
      <w:r w:rsidRPr="0086347C">
        <w:rPr>
          <w:rStyle w:val="StyleUnderline"/>
        </w:rPr>
        <w:t>Clarke</w:t>
      </w:r>
      <w:r w:rsidRPr="0032671B">
        <w:rPr>
          <w:sz w:val="14"/>
          <w:szCs w:val="14"/>
        </w:rPr>
        <w:t xml:space="preserve">, famous for criticizing the Bush administration’s lax stance toward terrorism before 9/11, </w:t>
      </w:r>
      <w:r w:rsidRPr="0086347C">
        <w:rPr>
          <w:rStyle w:val="StyleUnderline"/>
        </w:rPr>
        <w:t>and former</w:t>
      </w:r>
      <w:r w:rsidRPr="0032671B">
        <w:rPr>
          <w:sz w:val="14"/>
          <w:szCs w:val="14"/>
        </w:rPr>
        <w:t xml:space="preserve"> Clinton administration </w:t>
      </w:r>
      <w:r w:rsidRPr="0086347C">
        <w:rPr>
          <w:rStyle w:val="StyleUnderline"/>
        </w:rPr>
        <w:t xml:space="preserve">National Security Council official Steve </w:t>
      </w:r>
      <w:proofErr w:type="spellStart"/>
      <w:r w:rsidRPr="0086347C">
        <w:rPr>
          <w:rStyle w:val="StyleUnderline"/>
        </w:rPr>
        <w:t>Andreasen</w:t>
      </w:r>
      <w:proofErr w:type="spellEnd"/>
      <w:r w:rsidRPr="0032671B">
        <w:rPr>
          <w:sz w:val="14"/>
          <w:szCs w:val="14"/>
        </w:rPr>
        <w:t xml:space="preserve"> </w:t>
      </w:r>
      <w:r w:rsidRPr="0086347C">
        <w:rPr>
          <w:rStyle w:val="StyleUnderline"/>
        </w:rPr>
        <w:t>addressed the wisdom of responding to a cyber attack with nuclear weapons</w:t>
      </w:r>
      <w:r w:rsidRPr="0032671B">
        <w:rPr>
          <w:sz w:val="14"/>
          <w:szCs w:val="14"/>
        </w:rPr>
        <w:t xml:space="preserve"> in a recent Washington Post op-ed. They wrote: The </w:t>
      </w:r>
      <w:r w:rsidRPr="0032671B">
        <w:rPr>
          <w:rStyle w:val="StyleUnderline"/>
        </w:rPr>
        <w:t>Pentagon’s Defense Science Board concluded</w:t>
      </w:r>
      <w:r w:rsidRPr="0032671B">
        <w:rPr>
          <w:sz w:val="14"/>
          <w:szCs w:val="14"/>
        </w:rPr>
        <w:t xml:space="preserve"> this year that China and Russia could develop capabilities to launch an “existential cyber attack” against the United States. … “</w:t>
      </w:r>
      <w:r w:rsidRPr="0086347C">
        <w:rPr>
          <w:rStyle w:val="StyleUnderline"/>
        </w:rPr>
        <w:t>While</w:t>
      </w:r>
      <w:r w:rsidRPr="0032671B">
        <w:rPr>
          <w:rStyle w:val="StyleUnderline"/>
          <w:sz w:val="14"/>
          <w:szCs w:val="14"/>
          <w:u w:val="none"/>
        </w:rPr>
        <w:t xml:space="preserve"> the manifestation of a </w:t>
      </w:r>
      <w:r w:rsidRPr="0086347C">
        <w:rPr>
          <w:rStyle w:val="StyleUnderline"/>
        </w:rPr>
        <w:t>nuclear and cyber attack are very different</w:t>
      </w:r>
      <w:r w:rsidRPr="0032671B">
        <w:rPr>
          <w:sz w:val="14"/>
          <w:szCs w:val="14"/>
        </w:rPr>
        <w:t xml:space="preserve">,” the board concluded, “in the end, </w:t>
      </w:r>
      <w:r w:rsidRPr="0032671B">
        <w:rPr>
          <w:rStyle w:val="StyleUnderline"/>
          <w:sz w:val="14"/>
          <w:szCs w:val="14"/>
          <w:u w:val="none"/>
        </w:rPr>
        <w:t xml:space="preserve">the </w:t>
      </w:r>
      <w:r w:rsidRPr="0086347C">
        <w:rPr>
          <w:rStyle w:val="StyleUnderline"/>
        </w:rPr>
        <w:t>existential impact to the United States is the same</w:t>
      </w:r>
      <w:r w:rsidRPr="0032671B">
        <w:rPr>
          <w:sz w:val="14"/>
          <w:szCs w:val="14"/>
        </w:rPr>
        <w:t xml:space="preserve">.” Yes, I know. How can you conflate the effects of a nuclear attack with that of a cyber attack, no matter how devastating? Clarke and </w:t>
      </w:r>
      <w:proofErr w:type="spellStart"/>
      <w:r w:rsidRPr="0032671B">
        <w:rPr>
          <w:sz w:val="14"/>
          <w:szCs w:val="14"/>
        </w:rPr>
        <w:t>Andreasen</w:t>
      </w:r>
      <w:proofErr w:type="spellEnd"/>
      <w:r w:rsidRPr="0032671B">
        <w:rPr>
          <w:sz w:val="14"/>
          <w:szCs w:val="14"/>
        </w:rPr>
        <w:t xml:space="preserve"> continue. </w:t>
      </w:r>
      <w:r w:rsidRPr="0032671B">
        <w:rPr>
          <w:rStyle w:val="StyleUnderline"/>
        </w:rPr>
        <w:t xml:space="preserve">Because it will be impossible to fully defend our systems against existential </w:t>
      </w:r>
      <w:proofErr w:type="spellStart"/>
      <w:r w:rsidRPr="0032671B">
        <w:rPr>
          <w:rStyle w:val="StyleUnderline"/>
        </w:rPr>
        <w:t>cyberthreats</w:t>
      </w:r>
      <w:proofErr w:type="spellEnd"/>
      <w:r w:rsidRPr="003A3587">
        <w:rPr>
          <w:sz w:val="16"/>
          <w:szCs w:val="16"/>
        </w:rPr>
        <w:t xml:space="preserve">, the </w:t>
      </w:r>
      <w:r w:rsidRPr="003A3587">
        <w:rPr>
          <w:rStyle w:val="StyleUnderline"/>
        </w:rPr>
        <w:t>board argued</w:t>
      </w:r>
      <w:proofErr w:type="gramStart"/>
      <w:r w:rsidRPr="003A3587">
        <w:rPr>
          <w:sz w:val="16"/>
          <w:szCs w:val="16"/>
        </w:rPr>
        <w:t>,</w:t>
      </w:r>
      <w:proofErr w:type="gramEnd"/>
      <w:r w:rsidRPr="003A3587">
        <w:rPr>
          <w:sz w:val="16"/>
          <w:szCs w:val="16"/>
        </w:rPr>
        <w:t xml:space="preserve"> the </w:t>
      </w:r>
      <w:r w:rsidRPr="003A3587">
        <w:rPr>
          <w:rStyle w:val="StyleUnderline"/>
        </w:rPr>
        <w:t>U</w:t>
      </w:r>
      <w:r w:rsidRPr="003A3587">
        <w:rPr>
          <w:sz w:val="16"/>
          <w:szCs w:val="16"/>
        </w:rPr>
        <w:t xml:space="preserve">nited </w:t>
      </w:r>
      <w:r w:rsidRPr="003A3587">
        <w:rPr>
          <w:rStyle w:val="StyleUnderline"/>
        </w:rPr>
        <w:t>S</w:t>
      </w:r>
      <w:r w:rsidRPr="003A3587">
        <w:rPr>
          <w:sz w:val="16"/>
          <w:szCs w:val="16"/>
        </w:rPr>
        <w:t xml:space="preserve">tates </w:t>
      </w:r>
      <w:r w:rsidRPr="0032671B">
        <w:rPr>
          <w:rStyle w:val="StyleUnderline"/>
        </w:rPr>
        <w:t>must</w:t>
      </w:r>
      <w:r w:rsidRPr="003A3587">
        <w:rPr>
          <w:rStyle w:val="StyleUnderline"/>
        </w:rPr>
        <w:t xml:space="preserve"> be prepared to threaten the use of nuclear weapons to deter </w:t>
      </w:r>
      <w:proofErr w:type="spellStart"/>
      <w:r w:rsidRPr="003A3587">
        <w:rPr>
          <w:rStyle w:val="StyleUnderline"/>
        </w:rPr>
        <w:t>cyberattacks</w:t>
      </w:r>
      <w:proofErr w:type="spellEnd"/>
      <w:r w:rsidRPr="003A3587">
        <w:rPr>
          <w:sz w:val="16"/>
          <w:szCs w:val="16"/>
        </w:rPr>
        <w:t xml:space="preserve">. </w:t>
      </w:r>
      <w:r w:rsidRPr="0032671B">
        <w:rPr>
          <w:sz w:val="14"/>
          <w:szCs w:val="14"/>
        </w:rPr>
        <w:t>A salient passage of the report, titled Resilient Military Systems and the Advanced Cyber Threat, reads: In the process of conducting this study, it became apparent that the full spectrum cyber threat represented by a Tier V-VI capability is of such magnitude and sophistication that it could not be defended against. As such, a defense-only strategy against this threat is insufficient to protect U.S. national interests and is impossible to execute. Therefore, a</w:t>
      </w:r>
      <w:r w:rsidRPr="003A3587">
        <w:rPr>
          <w:sz w:val="16"/>
          <w:szCs w:val="16"/>
        </w:rPr>
        <w:t xml:space="preserve"> </w:t>
      </w:r>
      <w:r w:rsidRPr="0032671B">
        <w:rPr>
          <w:rStyle w:val="StyleUnderline"/>
        </w:rPr>
        <w:t xml:space="preserve">successful </w:t>
      </w:r>
      <w:proofErr w:type="spellStart"/>
      <w:r w:rsidRPr="0032671B">
        <w:rPr>
          <w:rStyle w:val="StyleUnderline"/>
        </w:rPr>
        <w:t>DoD</w:t>
      </w:r>
      <w:proofErr w:type="spellEnd"/>
      <w:r w:rsidRPr="0032671B">
        <w:rPr>
          <w:rStyle w:val="StyleUnderline"/>
        </w:rPr>
        <w:t xml:space="preserve"> cyber strategy must include a [nuclear] deterrence component</w:t>
      </w:r>
      <w:r w:rsidRPr="003A3587">
        <w:rPr>
          <w:sz w:val="16"/>
          <w:szCs w:val="16"/>
        </w:rPr>
        <w:t xml:space="preserve">. The Board took its cue from the 2010 Nuclear Posture </w:t>
      </w:r>
      <w:proofErr w:type="gramStart"/>
      <w:r w:rsidRPr="003A3587">
        <w:rPr>
          <w:sz w:val="16"/>
          <w:szCs w:val="16"/>
        </w:rPr>
        <w:t>Review which</w:t>
      </w:r>
      <w:proofErr w:type="gramEnd"/>
      <w:r w:rsidRPr="003A3587">
        <w:rPr>
          <w:sz w:val="16"/>
          <w:szCs w:val="16"/>
        </w:rPr>
        <w:t xml:space="preserve">, Colby writes, stated that the … </w:t>
      </w:r>
      <w:r w:rsidRPr="0032671B">
        <w:rPr>
          <w:rStyle w:val="StyleUnderline"/>
        </w:rPr>
        <w:t>United States would only consider the use of nuclear weapons in “extreme circumstances</w:t>
      </w:r>
      <w:r w:rsidRPr="003A3587">
        <w:rPr>
          <w:sz w:val="16"/>
          <w:szCs w:val="16"/>
        </w:rPr>
        <w:t xml:space="preserve">.” … Presumably </w:t>
      </w:r>
      <w:r w:rsidRPr="0032671B">
        <w:rPr>
          <w:rStyle w:val="StyleUnderline"/>
        </w:rPr>
        <w:t>one would characterize a catastrophic</w:t>
      </w:r>
      <w:r w:rsidRPr="003A3587">
        <w:rPr>
          <w:sz w:val="16"/>
          <w:szCs w:val="16"/>
        </w:rPr>
        <w:t xml:space="preserve"> Tier V-VI adversary </w:t>
      </w:r>
      <w:r w:rsidRPr="0032671B">
        <w:rPr>
          <w:rStyle w:val="StyleUnderline"/>
        </w:rPr>
        <w:t>cyber attack on the United States as “extreme circumstances”</w:t>
      </w:r>
      <w:r w:rsidRPr="003A3587">
        <w:rPr>
          <w:sz w:val="16"/>
          <w:szCs w:val="16"/>
        </w:rPr>
        <w:t xml:space="preserve"> … so that is not precluded in the stated policy, but it is not explicitly mentioned. At the National Interest, Eldridge </w:t>
      </w:r>
      <w:r w:rsidRPr="0032671B">
        <w:rPr>
          <w:rStyle w:val="StyleUnderline"/>
        </w:rPr>
        <w:t>Colby</w:t>
      </w:r>
      <w:r w:rsidRPr="003A3587">
        <w:rPr>
          <w:sz w:val="16"/>
          <w:szCs w:val="16"/>
        </w:rPr>
        <w:t xml:space="preserve">, </w:t>
      </w:r>
      <w:r w:rsidRPr="0032671B">
        <w:rPr>
          <w:sz w:val="14"/>
          <w:szCs w:val="14"/>
        </w:rPr>
        <w:t xml:space="preserve">a </w:t>
      </w:r>
      <w:r w:rsidRPr="0086347C">
        <w:rPr>
          <w:rStyle w:val="StyleUnderline"/>
        </w:rPr>
        <w:t>representative of the Department of Defense in New START negotiations</w:t>
      </w:r>
      <w:r w:rsidRPr="0032671B">
        <w:rPr>
          <w:sz w:val="14"/>
          <w:szCs w:val="14"/>
        </w:rPr>
        <w:t xml:space="preserve">, responding to Clarke and </w:t>
      </w:r>
      <w:proofErr w:type="spellStart"/>
      <w:r w:rsidRPr="0032671B">
        <w:rPr>
          <w:sz w:val="14"/>
          <w:szCs w:val="14"/>
        </w:rPr>
        <w:t>Andreasen’s</w:t>
      </w:r>
      <w:proofErr w:type="spellEnd"/>
      <w:r w:rsidRPr="0032671B">
        <w:rPr>
          <w:sz w:val="14"/>
          <w:szCs w:val="14"/>
        </w:rPr>
        <w:t xml:space="preserve"> op-ed</w:t>
      </w:r>
      <w:r w:rsidRPr="003A3587">
        <w:rPr>
          <w:sz w:val="16"/>
          <w:szCs w:val="16"/>
        </w:rPr>
        <w:t xml:space="preserve">, </w:t>
      </w:r>
      <w:r w:rsidRPr="0032671B">
        <w:rPr>
          <w:rStyle w:val="StyleUnderline"/>
        </w:rPr>
        <w:t>elaborates on what makes an attack worthy of nuclear reprisal. It would have to threaten our survival and be … of such magnitude and duration that it would be essentially unmistakable as an existential attack</w:t>
      </w:r>
      <w:r w:rsidRPr="003A3587">
        <w:rPr>
          <w:sz w:val="16"/>
          <w:szCs w:val="16"/>
        </w:rPr>
        <w:t xml:space="preserve"> … </w:t>
      </w:r>
      <w:r w:rsidRPr="0032671B">
        <w:rPr>
          <w:sz w:val="14"/>
          <w:szCs w:val="14"/>
        </w:rPr>
        <w:t>attacks which lead to planes falling out of the sky, water and power shutting off, communications dying, food rotting, and the like. Colby writes that along with “the costliness of cyber defenses, and the affordability of cyber offenses</w:t>
      </w:r>
      <w:r w:rsidRPr="003A3587">
        <w:rPr>
          <w:sz w:val="16"/>
          <w:szCs w:val="16"/>
        </w:rPr>
        <w:t xml:space="preserve">,” </w:t>
      </w:r>
      <w:r w:rsidRPr="0032671B">
        <w:rPr>
          <w:rStyle w:val="StyleUnderline"/>
        </w:rPr>
        <w:t>attribution makes “the contemporary cyber domain a classic offense-dominant arena, one in which the attacker has huge advantages</w:t>
      </w:r>
      <w:r w:rsidRPr="003A3587">
        <w:rPr>
          <w:sz w:val="16"/>
          <w:szCs w:val="16"/>
        </w:rPr>
        <w:t xml:space="preserve">.” The word “attribution” is often applied to determining the origins of a nuclear-weapons attack, especially if mounted by a terrorist group that fails to identify itself. In other words, </w:t>
      </w:r>
      <w:r w:rsidRPr="0032671B">
        <w:rPr>
          <w:rStyle w:val="StyleUnderline"/>
        </w:rPr>
        <w:t>attribution not only makes cyberspace an</w:t>
      </w:r>
      <w:r w:rsidRPr="003A3587">
        <w:rPr>
          <w:sz w:val="16"/>
          <w:szCs w:val="16"/>
        </w:rPr>
        <w:t xml:space="preserve"> “</w:t>
      </w:r>
      <w:r w:rsidRPr="0032671B">
        <w:rPr>
          <w:rStyle w:val="StyleUnderline"/>
        </w:rPr>
        <w:t xml:space="preserve">offense-dominant arena,” </w:t>
      </w:r>
      <w:r w:rsidRPr="003A3587">
        <w:rPr>
          <w:sz w:val="16"/>
          <w:szCs w:val="16"/>
        </w:rPr>
        <w:t xml:space="preserve">as Colby asserts, </w:t>
      </w:r>
      <w:r w:rsidRPr="0032671B">
        <w:rPr>
          <w:rStyle w:val="StyleUnderline"/>
        </w:rPr>
        <w:t xml:space="preserve">it makes it difficult to decide </w:t>
      </w:r>
      <w:proofErr w:type="gramStart"/>
      <w:r w:rsidRPr="0032671B">
        <w:rPr>
          <w:rStyle w:val="StyleUnderline"/>
        </w:rPr>
        <w:t>who</w:t>
      </w:r>
      <w:proofErr w:type="gramEnd"/>
      <w:r w:rsidRPr="0032671B">
        <w:rPr>
          <w:rStyle w:val="StyleUnderline"/>
        </w:rPr>
        <w:t xml:space="preserve"> to retaliate against</w:t>
      </w:r>
      <w:r w:rsidRPr="003A3587">
        <w:rPr>
          <w:sz w:val="16"/>
          <w:szCs w:val="16"/>
        </w:rPr>
        <w:t xml:space="preserve">. From the report itself: The cyber threat highlights another key element of deterrence theory–attribution. </w:t>
      </w:r>
      <w:r w:rsidRPr="0032671B">
        <w:rPr>
          <w:rStyle w:val="StyleUnderline"/>
        </w:rPr>
        <w:t>Providing attribution against an isolated cyber attack can be slow and difficult</w:t>
      </w:r>
      <w:r w:rsidRPr="003A3587">
        <w:rPr>
          <w:sz w:val="16"/>
          <w:szCs w:val="16"/>
        </w:rPr>
        <w:t xml:space="preserve">. </w:t>
      </w:r>
      <w:r w:rsidRPr="0032671B">
        <w:rPr>
          <w:sz w:val="14"/>
          <w:szCs w:val="14"/>
        </w:rPr>
        <w:t xml:space="preserve">However the Task Force believes that attribution can be accomplished for attacks that would reach the level of really harming the country, because attacks of that scale require planning and multiple attack vectors–which usually leave clues. Which can take ages to track down – have the perpetrators of the </w:t>
      </w:r>
      <w:proofErr w:type="spellStart"/>
      <w:r w:rsidRPr="0032671B">
        <w:rPr>
          <w:sz w:val="14"/>
          <w:szCs w:val="14"/>
        </w:rPr>
        <w:t>Stuxnet</w:t>
      </w:r>
      <w:proofErr w:type="spellEnd"/>
      <w:r w:rsidRPr="0032671B">
        <w:rPr>
          <w:sz w:val="14"/>
          <w:szCs w:val="14"/>
        </w:rPr>
        <w:t xml:space="preserve"> attacks of 2010 ever been identified beyond a shadow of a doubt? Also, as with a terrorist group using nuclear weapons, who do you target in reprisal? </w:t>
      </w:r>
      <w:proofErr w:type="gramStart"/>
      <w:r w:rsidRPr="0032671B">
        <w:rPr>
          <w:sz w:val="14"/>
          <w:szCs w:val="14"/>
        </w:rPr>
        <w:t>Certainly not the terrorists’ state of origin.</w:t>
      </w:r>
      <w:proofErr w:type="gramEnd"/>
      <w:r w:rsidRPr="0032671B">
        <w:rPr>
          <w:sz w:val="14"/>
          <w:szCs w:val="14"/>
        </w:rPr>
        <w:t xml:space="preserve"> </w:t>
      </w:r>
      <w:proofErr w:type="gramStart"/>
      <w:r w:rsidRPr="0032671B">
        <w:rPr>
          <w:sz w:val="14"/>
          <w:szCs w:val="14"/>
        </w:rPr>
        <w:t>Nor the state from which it obtained its weapons unless the state that was attacked is able to prove that, for example, Pakistan actually provided militant extremists with weapo</w:t>
      </w:r>
      <w:r w:rsidRPr="003A3587">
        <w:rPr>
          <w:sz w:val="16"/>
          <w:szCs w:val="16"/>
        </w:rPr>
        <w:t>ns.</w:t>
      </w:r>
      <w:proofErr w:type="gramEnd"/>
      <w:r w:rsidRPr="003A3587">
        <w:rPr>
          <w:sz w:val="16"/>
          <w:szCs w:val="16"/>
        </w:rPr>
        <w:t xml:space="preserve"> </w:t>
      </w:r>
    </w:p>
    <w:p w14:paraId="132669E3" w14:textId="1F2FCD53" w:rsidR="00DB7868" w:rsidRPr="009F1A1B" w:rsidRDefault="00DB7868" w:rsidP="00DB7868">
      <w:pPr>
        <w:pStyle w:val="Heading4"/>
        <w:rPr>
          <w:rFonts w:asciiTheme="minorHAnsi" w:hAnsiTheme="minorHAnsi" w:cs="Times New Roman"/>
        </w:rPr>
      </w:pPr>
      <w:r w:rsidRPr="009F1A1B">
        <w:rPr>
          <w:rFonts w:asciiTheme="minorHAnsi" w:hAnsiTheme="minorHAnsi" w:cs="Times New Roman"/>
        </w:rPr>
        <w:t xml:space="preserve">Cyber attacks cause nuclear war – accidents </w:t>
      </w:r>
    </w:p>
    <w:p w14:paraId="43B8D6A6" w14:textId="77777777" w:rsidR="00DB7868" w:rsidRPr="009F1A1B" w:rsidRDefault="00DB7868" w:rsidP="00DB7868">
      <w:pPr>
        <w:rPr>
          <w:rFonts w:asciiTheme="minorHAnsi" w:hAnsiTheme="minorHAnsi"/>
          <w:sz w:val="16"/>
        </w:rPr>
      </w:pPr>
      <w:proofErr w:type="spellStart"/>
      <w:r w:rsidRPr="009F1A1B">
        <w:rPr>
          <w:rStyle w:val="Style13ptBold"/>
          <w:rFonts w:asciiTheme="minorHAnsi" w:hAnsiTheme="minorHAnsi"/>
        </w:rPr>
        <w:t>Gady</w:t>
      </w:r>
      <w:proofErr w:type="spellEnd"/>
      <w:r w:rsidRPr="009F1A1B">
        <w:rPr>
          <w:rStyle w:val="Style13ptBold"/>
          <w:rFonts w:asciiTheme="minorHAnsi" w:hAnsiTheme="minorHAnsi"/>
        </w:rPr>
        <w:t xml:space="preserve"> 15</w:t>
      </w:r>
      <w:r w:rsidRPr="009F1A1B">
        <w:rPr>
          <w:rFonts w:asciiTheme="minorHAnsi" w:hAnsiTheme="minorHAnsi"/>
          <w:sz w:val="16"/>
        </w:rPr>
        <w:t xml:space="preserve"> (Franz Stefan, Associate Editor of The Diplomat, Senior Fellow with the </w:t>
      </w:r>
      <w:proofErr w:type="spellStart"/>
      <w:r w:rsidRPr="009F1A1B">
        <w:rPr>
          <w:rFonts w:asciiTheme="minorHAnsi" w:hAnsiTheme="minorHAnsi"/>
          <w:sz w:val="16"/>
        </w:rPr>
        <w:t>EastWest</w:t>
      </w:r>
      <w:proofErr w:type="spellEnd"/>
      <w:r w:rsidRPr="009F1A1B">
        <w:rPr>
          <w:rFonts w:asciiTheme="minorHAnsi" w:hAnsiTheme="minorHAnsi"/>
          <w:sz w:val="16"/>
        </w:rPr>
        <w:t xml:space="preserve"> Institute. Article quotes: James Cartwright, retired US Marine Corps General and eighth Vice Chairman of the Joint Chiefs of Staff, Greg Austin of the </w:t>
      </w:r>
      <w:proofErr w:type="spellStart"/>
      <w:r w:rsidRPr="009F1A1B">
        <w:rPr>
          <w:rFonts w:asciiTheme="minorHAnsi" w:hAnsiTheme="minorHAnsi"/>
          <w:sz w:val="16"/>
        </w:rPr>
        <w:t>EastWest</w:t>
      </w:r>
      <w:proofErr w:type="spellEnd"/>
      <w:r w:rsidRPr="009F1A1B">
        <w:rPr>
          <w:rFonts w:asciiTheme="minorHAnsi" w:hAnsiTheme="minorHAnsi"/>
          <w:sz w:val="16"/>
        </w:rPr>
        <w:t xml:space="preserve"> Institute in New York, and </w:t>
      </w:r>
      <w:proofErr w:type="spellStart"/>
      <w:r w:rsidRPr="009F1A1B">
        <w:rPr>
          <w:rFonts w:asciiTheme="minorHAnsi" w:hAnsiTheme="minorHAnsi"/>
          <w:sz w:val="16"/>
        </w:rPr>
        <w:t>Pavel</w:t>
      </w:r>
      <w:proofErr w:type="spellEnd"/>
      <w:r w:rsidRPr="009F1A1B">
        <w:rPr>
          <w:rFonts w:asciiTheme="minorHAnsi" w:hAnsiTheme="minorHAnsi"/>
          <w:sz w:val="16"/>
        </w:rPr>
        <w:t xml:space="preserve"> </w:t>
      </w:r>
      <w:proofErr w:type="spellStart"/>
      <w:r w:rsidRPr="009F1A1B">
        <w:rPr>
          <w:rFonts w:asciiTheme="minorHAnsi" w:hAnsiTheme="minorHAnsi"/>
          <w:sz w:val="16"/>
        </w:rPr>
        <w:t>Sharikov</w:t>
      </w:r>
      <w:proofErr w:type="spellEnd"/>
      <w:r w:rsidRPr="009F1A1B">
        <w:rPr>
          <w:rFonts w:asciiTheme="minorHAnsi" w:hAnsiTheme="minorHAnsi"/>
          <w:sz w:val="16"/>
        </w:rPr>
        <w:t xml:space="preserve"> of the Russian Academy of Sciences, “Could Cyber Attacks Lead to Nuclear War?</w:t>
      </w:r>
      <w:proofErr w:type="gramStart"/>
      <w:r w:rsidRPr="009F1A1B">
        <w:rPr>
          <w:rFonts w:asciiTheme="minorHAnsi" w:hAnsiTheme="minorHAnsi"/>
          <w:sz w:val="16"/>
        </w:rPr>
        <w:t>”,</w:t>
      </w:r>
      <w:proofErr w:type="gramEnd"/>
      <w:r w:rsidRPr="009F1A1B">
        <w:rPr>
          <w:rFonts w:asciiTheme="minorHAnsi" w:hAnsiTheme="minorHAnsi"/>
          <w:sz w:val="16"/>
        </w:rPr>
        <w:t xml:space="preserve"> http://thediplomat.com/2015/05/could-cyber-attacks-lead-to-nuclear-war/)</w:t>
      </w:r>
    </w:p>
    <w:p w14:paraId="250F6617" w14:textId="77777777" w:rsidR="00DB7868" w:rsidRDefault="00DB7868" w:rsidP="00DB7868">
      <w:pPr>
        <w:rPr>
          <w:rFonts w:asciiTheme="minorHAnsi" w:hAnsiTheme="minorHAnsi"/>
          <w:sz w:val="16"/>
        </w:rPr>
      </w:pPr>
      <w:r w:rsidRPr="009F1A1B">
        <w:rPr>
          <w:rStyle w:val="StyleUnderline"/>
          <w:rFonts w:asciiTheme="minorHAnsi" w:hAnsiTheme="minorHAnsi"/>
          <w:highlight w:val="cyan"/>
        </w:rPr>
        <w:t>Short fuses on</w:t>
      </w:r>
      <w:r w:rsidRPr="009F1A1B">
        <w:rPr>
          <w:rStyle w:val="StyleUnderline"/>
          <w:rFonts w:asciiTheme="minorHAnsi" w:hAnsiTheme="minorHAnsi"/>
        </w:rPr>
        <w:t xml:space="preserve"> </w:t>
      </w:r>
      <w:r w:rsidRPr="009F1A1B">
        <w:rPr>
          <w:rStyle w:val="StyleUnderline"/>
          <w:rFonts w:asciiTheme="minorHAnsi" w:hAnsiTheme="minorHAnsi"/>
          <w:highlight w:val="cyan"/>
        </w:rPr>
        <w:t>U.S. and Russian</w:t>
      </w:r>
      <w:r w:rsidRPr="009F1A1B">
        <w:rPr>
          <w:rStyle w:val="StyleUnderline"/>
          <w:rFonts w:asciiTheme="minorHAnsi" w:hAnsiTheme="minorHAnsi"/>
        </w:rPr>
        <w:t xml:space="preserve"> strategic </w:t>
      </w:r>
      <w:r w:rsidRPr="009F1A1B">
        <w:rPr>
          <w:rStyle w:val="StyleUnderline"/>
          <w:rFonts w:asciiTheme="minorHAnsi" w:hAnsiTheme="minorHAnsi"/>
          <w:highlight w:val="cyan"/>
        </w:rPr>
        <w:t>forces</w:t>
      </w:r>
      <w:r w:rsidRPr="009F1A1B">
        <w:rPr>
          <w:rStyle w:val="StyleUnderline"/>
          <w:rFonts w:asciiTheme="minorHAnsi" w:hAnsiTheme="minorHAnsi"/>
        </w:rPr>
        <w:t xml:space="preserve"> </w:t>
      </w:r>
      <w:r w:rsidRPr="009F1A1B">
        <w:rPr>
          <w:rStyle w:val="StyleUnderline"/>
          <w:rFonts w:asciiTheme="minorHAnsi" w:hAnsiTheme="minorHAnsi"/>
          <w:highlight w:val="cyan"/>
        </w:rPr>
        <w:t>have</w:t>
      </w:r>
      <w:r w:rsidRPr="009F1A1B">
        <w:rPr>
          <w:rStyle w:val="StyleUnderline"/>
          <w:rFonts w:asciiTheme="minorHAnsi" w:hAnsiTheme="minorHAnsi"/>
        </w:rPr>
        <w:t xml:space="preserve"> particularly </w:t>
      </w:r>
      <w:r w:rsidRPr="009F1A1B">
        <w:rPr>
          <w:rStyle w:val="Emphasis"/>
          <w:rFonts w:asciiTheme="minorHAnsi" w:hAnsiTheme="minorHAnsi"/>
          <w:highlight w:val="cyan"/>
        </w:rPr>
        <w:t>increased the risk of accidental nuclear war</w:t>
      </w:r>
      <w:r w:rsidRPr="009F1A1B">
        <w:rPr>
          <w:rFonts w:asciiTheme="minorHAnsi" w:hAnsiTheme="minorHAnsi"/>
          <w:sz w:val="16"/>
        </w:rPr>
        <w:t xml:space="preserve">, </w:t>
      </w:r>
      <w:r w:rsidRPr="009F1A1B">
        <w:rPr>
          <w:rStyle w:val="StyleUnderline"/>
          <w:rFonts w:asciiTheme="minorHAnsi" w:hAnsiTheme="minorHAnsi"/>
        </w:rPr>
        <w:t>according to Cartwright</w:t>
      </w:r>
      <w:r w:rsidRPr="009F1A1B">
        <w:rPr>
          <w:rFonts w:asciiTheme="minorHAnsi" w:hAnsiTheme="minorHAnsi"/>
          <w:sz w:val="16"/>
        </w:rPr>
        <w:t xml:space="preserve">, </w:t>
      </w:r>
      <w:r w:rsidRPr="009F1A1B">
        <w:rPr>
          <w:rStyle w:val="StyleUnderline"/>
          <w:rFonts w:asciiTheme="minorHAnsi" w:hAnsiTheme="minorHAnsi"/>
        </w:rPr>
        <w:t xml:space="preserve">while ”the sophistication of the </w:t>
      </w:r>
      <w:proofErr w:type="spellStart"/>
      <w:r w:rsidRPr="009F1A1B">
        <w:rPr>
          <w:rStyle w:val="StyleUnderline"/>
          <w:rFonts w:asciiTheme="minorHAnsi" w:hAnsiTheme="minorHAnsi"/>
        </w:rPr>
        <w:t>cyberthreat</w:t>
      </w:r>
      <w:proofErr w:type="spellEnd"/>
      <w:r w:rsidRPr="009F1A1B">
        <w:rPr>
          <w:rStyle w:val="StyleUnderline"/>
          <w:rFonts w:asciiTheme="minorHAnsi" w:hAnsiTheme="minorHAnsi"/>
        </w:rPr>
        <w:t xml:space="preserve"> [to nuclear weapons] has increased exponentially.”</w:t>
      </w:r>
      <w:r w:rsidRPr="009F1A1B">
        <w:rPr>
          <w:rFonts w:asciiTheme="minorHAnsi" w:hAnsiTheme="minorHAnsi"/>
          <w:sz w:val="16"/>
        </w:rPr>
        <w:t xml:space="preserve"> </w:t>
      </w:r>
      <w:r w:rsidRPr="009F1A1B">
        <w:rPr>
          <w:rStyle w:val="StyleUnderline"/>
          <w:rFonts w:asciiTheme="minorHAnsi" w:hAnsiTheme="minorHAnsi"/>
        </w:rPr>
        <w:t>“One-half of</w:t>
      </w:r>
      <w:r w:rsidRPr="009F1A1B">
        <w:rPr>
          <w:rFonts w:asciiTheme="minorHAnsi" w:hAnsiTheme="minorHAnsi"/>
          <w:sz w:val="16"/>
        </w:rPr>
        <w:t xml:space="preserve"> their [</w:t>
      </w:r>
      <w:r w:rsidRPr="009F1A1B">
        <w:rPr>
          <w:rStyle w:val="StyleUnderline"/>
          <w:rFonts w:asciiTheme="minorHAnsi" w:hAnsiTheme="minorHAnsi"/>
        </w:rPr>
        <w:t>U.S. and Russian</w:t>
      </w:r>
      <w:r w:rsidRPr="009F1A1B">
        <w:rPr>
          <w:rFonts w:asciiTheme="minorHAnsi" w:hAnsiTheme="minorHAnsi"/>
          <w:sz w:val="16"/>
        </w:rPr>
        <w:t xml:space="preserve">] </w:t>
      </w:r>
      <w:r w:rsidRPr="009F1A1B">
        <w:rPr>
          <w:rStyle w:val="StyleUnderline"/>
          <w:rFonts w:asciiTheme="minorHAnsi" w:hAnsiTheme="minorHAnsi"/>
        </w:rPr>
        <w:t>strategic arsenals are continuously maintained on high alert</w:t>
      </w:r>
      <w:r w:rsidRPr="009F1A1B">
        <w:rPr>
          <w:rFonts w:asciiTheme="minorHAnsi" w:hAnsiTheme="minorHAnsi"/>
          <w:sz w:val="16"/>
        </w:rPr>
        <w:t xml:space="preserve">. </w:t>
      </w:r>
      <w:r w:rsidRPr="009F1A1B">
        <w:rPr>
          <w:rStyle w:val="StyleUnderline"/>
          <w:rFonts w:asciiTheme="minorHAnsi" w:hAnsiTheme="minorHAnsi"/>
        </w:rPr>
        <w:t>Hundreds of missiles carrying nearly 1,800 warheads are ready to fly at a moment’s notice,”</w:t>
      </w:r>
      <w:r w:rsidRPr="009F1A1B">
        <w:rPr>
          <w:rFonts w:asciiTheme="minorHAnsi" w:hAnsiTheme="minorHAnsi"/>
          <w:sz w:val="16"/>
        </w:rPr>
        <w:t xml:space="preserve"> </w:t>
      </w:r>
      <w:r w:rsidRPr="009F1A1B">
        <w:rPr>
          <w:rStyle w:val="StyleUnderline"/>
          <w:rFonts w:asciiTheme="minorHAnsi" w:hAnsiTheme="minorHAnsi"/>
        </w:rPr>
        <w:t>a policy report</w:t>
      </w:r>
      <w:r w:rsidRPr="009F1A1B">
        <w:rPr>
          <w:rFonts w:asciiTheme="minorHAnsi" w:hAnsiTheme="minorHAnsi"/>
          <w:sz w:val="16"/>
        </w:rPr>
        <w:t xml:space="preserve"> compiled by a study group chaired by the retired U.S. general </w:t>
      </w:r>
      <w:r w:rsidRPr="009F1A1B">
        <w:rPr>
          <w:rStyle w:val="StyleUnderline"/>
          <w:rFonts w:asciiTheme="minorHAnsi" w:hAnsiTheme="minorHAnsi"/>
        </w:rPr>
        <w:t>summarized</w:t>
      </w:r>
      <w:r w:rsidRPr="009F1A1B">
        <w:rPr>
          <w:rFonts w:asciiTheme="minorHAnsi" w:hAnsiTheme="minorHAnsi"/>
          <w:sz w:val="16"/>
        </w:rPr>
        <w:t>. “</w:t>
      </w:r>
      <w:r w:rsidRPr="009F1A1B">
        <w:rPr>
          <w:rStyle w:val="StyleUnderline"/>
          <w:rFonts w:asciiTheme="minorHAnsi" w:hAnsiTheme="minorHAnsi"/>
        </w:rPr>
        <w:t>At the brink of conflict</w:t>
      </w:r>
      <w:r w:rsidRPr="009F1A1B">
        <w:rPr>
          <w:rStyle w:val="StyleUnderline"/>
          <w:rFonts w:asciiTheme="minorHAnsi" w:hAnsiTheme="minorHAnsi"/>
          <w:highlight w:val="cyan"/>
        </w:rPr>
        <w:t>, nuclear command</w:t>
      </w:r>
      <w:r w:rsidRPr="009F1A1B">
        <w:rPr>
          <w:rStyle w:val="StyleUnderline"/>
          <w:rFonts w:asciiTheme="minorHAnsi" w:hAnsiTheme="minorHAnsi"/>
        </w:rPr>
        <w:t xml:space="preserve"> </w:t>
      </w:r>
      <w:r w:rsidRPr="009F1A1B">
        <w:rPr>
          <w:rStyle w:val="StyleUnderline"/>
          <w:rFonts w:asciiTheme="minorHAnsi" w:hAnsiTheme="minorHAnsi"/>
          <w:highlight w:val="cyan"/>
        </w:rPr>
        <w:t>and warning networks</w:t>
      </w:r>
      <w:r w:rsidRPr="009F1A1B">
        <w:rPr>
          <w:rStyle w:val="StyleUnderline"/>
          <w:rFonts w:asciiTheme="minorHAnsi" w:hAnsiTheme="minorHAnsi"/>
        </w:rPr>
        <w:t xml:space="preserve"> around the world </w:t>
      </w:r>
      <w:r w:rsidRPr="009F1A1B">
        <w:rPr>
          <w:rStyle w:val="StyleUnderline"/>
          <w:rFonts w:asciiTheme="minorHAnsi" w:hAnsiTheme="minorHAnsi"/>
          <w:highlight w:val="cyan"/>
        </w:rPr>
        <w:t xml:space="preserve">may be </w:t>
      </w:r>
      <w:r w:rsidRPr="009F1A1B">
        <w:rPr>
          <w:rStyle w:val="Emphasis"/>
          <w:rFonts w:asciiTheme="minorHAnsi" w:hAnsiTheme="minorHAnsi"/>
          <w:highlight w:val="cyan"/>
        </w:rPr>
        <w:t>besieged by electronic intruders</w:t>
      </w:r>
      <w:r w:rsidRPr="009F1A1B">
        <w:rPr>
          <w:rStyle w:val="Emphasis"/>
          <w:rFonts w:asciiTheme="minorHAnsi" w:hAnsiTheme="minorHAnsi"/>
        </w:rPr>
        <w:t xml:space="preserve"> </w:t>
      </w:r>
      <w:r w:rsidRPr="009F1A1B">
        <w:rPr>
          <w:rStyle w:val="Emphasis"/>
          <w:rFonts w:asciiTheme="minorHAnsi" w:hAnsiTheme="minorHAnsi"/>
          <w:highlight w:val="cyan"/>
        </w:rPr>
        <w:t>whose onslaught degrades</w:t>
      </w:r>
      <w:r w:rsidRPr="009F1A1B">
        <w:rPr>
          <w:rStyle w:val="Emphasis"/>
          <w:rFonts w:asciiTheme="minorHAnsi" w:hAnsiTheme="minorHAnsi"/>
        </w:rPr>
        <w:t xml:space="preserve"> the coherence and </w:t>
      </w:r>
      <w:r w:rsidRPr="009F1A1B">
        <w:rPr>
          <w:rStyle w:val="Emphasis"/>
          <w:rFonts w:asciiTheme="minorHAnsi" w:hAnsiTheme="minorHAnsi"/>
          <w:highlight w:val="cyan"/>
        </w:rPr>
        <w:t>rationality of nuclear decision-making</w:t>
      </w:r>
      <w:r w:rsidRPr="009F1A1B">
        <w:rPr>
          <w:rFonts w:asciiTheme="minorHAnsi" w:hAnsiTheme="minorHAnsi"/>
          <w:sz w:val="16"/>
          <w:highlight w:val="cyan"/>
        </w:rPr>
        <w:t>,</w:t>
      </w:r>
      <w:r w:rsidRPr="009F1A1B">
        <w:rPr>
          <w:rFonts w:asciiTheme="minorHAnsi" w:hAnsiTheme="minorHAnsi"/>
          <w:sz w:val="16"/>
        </w:rPr>
        <w:t xml:space="preserve">” the report further points out. </w:t>
      </w:r>
      <w:r w:rsidRPr="009F1A1B">
        <w:rPr>
          <w:rStyle w:val="StyleUnderline"/>
          <w:rFonts w:asciiTheme="minorHAnsi" w:hAnsiTheme="minorHAnsi"/>
        </w:rPr>
        <w:t>The War Games-like scenario could unfold in one of</w:t>
      </w:r>
      <w:r w:rsidRPr="009F1A1B">
        <w:rPr>
          <w:rFonts w:asciiTheme="minorHAnsi" w:hAnsiTheme="minorHAnsi"/>
          <w:sz w:val="16"/>
        </w:rPr>
        <w:t xml:space="preserve"> the following </w:t>
      </w:r>
      <w:r w:rsidRPr="009F1A1B">
        <w:rPr>
          <w:rStyle w:val="StyleUnderline"/>
          <w:rFonts w:asciiTheme="minorHAnsi" w:hAnsiTheme="minorHAnsi"/>
        </w:rPr>
        <w:t>three ways:</w:t>
      </w:r>
      <w:r w:rsidRPr="009F1A1B">
        <w:rPr>
          <w:rFonts w:asciiTheme="minorHAnsi" w:hAnsiTheme="minorHAnsi"/>
          <w:sz w:val="16"/>
        </w:rPr>
        <w:t xml:space="preserve"> </w:t>
      </w:r>
      <w:r w:rsidRPr="009F1A1B">
        <w:rPr>
          <w:rStyle w:val="StyleUnderline"/>
          <w:rFonts w:asciiTheme="minorHAnsi" w:hAnsiTheme="minorHAnsi"/>
        </w:rPr>
        <w:t xml:space="preserve">First, sophisticated </w:t>
      </w:r>
      <w:r w:rsidRPr="009F1A1B">
        <w:rPr>
          <w:rStyle w:val="StyleUnderline"/>
          <w:rFonts w:asciiTheme="minorHAnsi" w:hAnsiTheme="minorHAnsi"/>
          <w:highlight w:val="cyan"/>
        </w:rPr>
        <w:t>attackers</w:t>
      </w:r>
      <w:r w:rsidRPr="009F1A1B">
        <w:rPr>
          <w:rStyle w:val="StyleUnderline"/>
          <w:rFonts w:asciiTheme="minorHAnsi" w:hAnsiTheme="minorHAnsi"/>
        </w:rPr>
        <w:t xml:space="preserve"> from cyberspace </w:t>
      </w:r>
      <w:r w:rsidRPr="009F1A1B">
        <w:rPr>
          <w:rStyle w:val="StyleUnderline"/>
          <w:rFonts w:asciiTheme="minorHAnsi" w:hAnsiTheme="minorHAnsi"/>
          <w:highlight w:val="cyan"/>
        </w:rPr>
        <w:t>could spoof U.S. or Russian</w:t>
      </w:r>
      <w:r w:rsidRPr="009F1A1B">
        <w:rPr>
          <w:rStyle w:val="StyleUnderline"/>
          <w:rFonts w:asciiTheme="minorHAnsi" w:hAnsiTheme="minorHAnsi"/>
        </w:rPr>
        <w:t xml:space="preserve"> early warning </w:t>
      </w:r>
      <w:r w:rsidRPr="009F1A1B">
        <w:rPr>
          <w:rStyle w:val="StyleUnderline"/>
          <w:rFonts w:asciiTheme="minorHAnsi" w:hAnsiTheme="minorHAnsi"/>
          <w:highlight w:val="cyan"/>
        </w:rPr>
        <w:t>networks</w:t>
      </w:r>
      <w:r w:rsidRPr="009F1A1B">
        <w:rPr>
          <w:rStyle w:val="StyleUnderline"/>
          <w:rFonts w:asciiTheme="minorHAnsi" w:hAnsiTheme="minorHAnsi"/>
        </w:rPr>
        <w:t xml:space="preserve"> </w:t>
      </w:r>
      <w:r w:rsidRPr="009F1A1B">
        <w:rPr>
          <w:rStyle w:val="StyleUnderline"/>
          <w:rFonts w:asciiTheme="minorHAnsi" w:hAnsiTheme="minorHAnsi"/>
          <w:highlight w:val="cyan"/>
        </w:rPr>
        <w:t>into reporting</w:t>
      </w:r>
      <w:r w:rsidRPr="009F1A1B">
        <w:rPr>
          <w:rStyle w:val="StyleUnderline"/>
          <w:rFonts w:asciiTheme="minorHAnsi" w:hAnsiTheme="minorHAnsi"/>
        </w:rPr>
        <w:t xml:space="preserve"> that </w:t>
      </w:r>
      <w:r w:rsidRPr="009F1A1B">
        <w:rPr>
          <w:rStyle w:val="StyleUnderline"/>
          <w:rFonts w:asciiTheme="minorHAnsi" w:hAnsiTheme="minorHAnsi"/>
          <w:highlight w:val="cyan"/>
        </w:rPr>
        <w:t>nuclear missiles</w:t>
      </w:r>
      <w:r w:rsidRPr="009F1A1B">
        <w:rPr>
          <w:rStyle w:val="StyleUnderline"/>
          <w:rFonts w:asciiTheme="minorHAnsi" w:hAnsiTheme="minorHAnsi"/>
        </w:rPr>
        <w:t xml:space="preserve"> </w:t>
      </w:r>
      <w:r w:rsidRPr="009F1A1B">
        <w:rPr>
          <w:rStyle w:val="StyleUnderline"/>
          <w:rFonts w:asciiTheme="minorHAnsi" w:hAnsiTheme="minorHAnsi"/>
          <w:highlight w:val="cyan"/>
        </w:rPr>
        <w:t>have been launched</w:t>
      </w:r>
      <w:r w:rsidRPr="009F1A1B">
        <w:rPr>
          <w:rFonts w:asciiTheme="minorHAnsi" w:hAnsiTheme="minorHAnsi"/>
          <w:sz w:val="16"/>
        </w:rPr>
        <w:t xml:space="preserve">, </w:t>
      </w:r>
      <w:r w:rsidRPr="009F1A1B">
        <w:rPr>
          <w:rStyle w:val="StyleUnderline"/>
          <w:rFonts w:asciiTheme="minorHAnsi" w:hAnsiTheme="minorHAnsi"/>
          <w:highlight w:val="cyan"/>
        </w:rPr>
        <w:t xml:space="preserve">which would </w:t>
      </w:r>
      <w:r w:rsidRPr="009F1A1B">
        <w:rPr>
          <w:rStyle w:val="Emphasis"/>
          <w:rFonts w:asciiTheme="minorHAnsi" w:hAnsiTheme="minorHAnsi"/>
          <w:highlight w:val="cyan"/>
        </w:rPr>
        <w:t>demand immediate retaliatory strikes</w:t>
      </w:r>
      <w:r w:rsidRPr="009F1A1B">
        <w:rPr>
          <w:rFonts w:asciiTheme="minorHAnsi" w:hAnsiTheme="minorHAnsi"/>
          <w:sz w:val="16"/>
        </w:rPr>
        <w:t xml:space="preserve"> according to both nations’ nuclear warfare doctrines. </w:t>
      </w:r>
      <w:r w:rsidRPr="009F1A1B">
        <w:rPr>
          <w:rStyle w:val="StyleUnderline"/>
          <w:rFonts w:asciiTheme="minorHAnsi" w:hAnsiTheme="minorHAnsi"/>
        </w:rPr>
        <w:t xml:space="preserve">Second, online </w:t>
      </w:r>
      <w:r w:rsidRPr="009F1A1B">
        <w:rPr>
          <w:rStyle w:val="StyleUnderline"/>
          <w:rFonts w:asciiTheme="minorHAnsi" w:hAnsiTheme="minorHAnsi"/>
          <w:highlight w:val="cyan"/>
        </w:rPr>
        <w:t>hackers</w:t>
      </w:r>
      <w:r w:rsidRPr="009F1A1B">
        <w:rPr>
          <w:rStyle w:val="StyleUnderline"/>
          <w:rFonts w:asciiTheme="minorHAnsi" w:hAnsiTheme="minorHAnsi"/>
        </w:rPr>
        <w:t xml:space="preserve"> could </w:t>
      </w:r>
      <w:r w:rsidRPr="009F1A1B">
        <w:rPr>
          <w:rStyle w:val="Emphasis"/>
          <w:rFonts w:asciiTheme="minorHAnsi" w:hAnsiTheme="minorHAnsi"/>
          <w:highlight w:val="cyan"/>
        </w:rPr>
        <w:t>manipulate</w:t>
      </w:r>
      <w:r w:rsidRPr="009F1A1B">
        <w:rPr>
          <w:rStyle w:val="Emphasis"/>
          <w:rFonts w:asciiTheme="minorHAnsi" w:hAnsiTheme="minorHAnsi"/>
        </w:rPr>
        <w:t xml:space="preserve"> </w:t>
      </w:r>
      <w:r w:rsidRPr="009F1A1B">
        <w:rPr>
          <w:rStyle w:val="Emphasis"/>
          <w:rFonts w:asciiTheme="minorHAnsi" w:hAnsiTheme="minorHAnsi"/>
          <w:highlight w:val="cyan"/>
        </w:rPr>
        <w:t>communication</w:t>
      </w:r>
      <w:r w:rsidRPr="009F1A1B">
        <w:rPr>
          <w:rStyle w:val="StyleUnderline"/>
          <w:rFonts w:asciiTheme="minorHAnsi" w:hAnsiTheme="minorHAnsi"/>
        </w:rPr>
        <w:t xml:space="preserve"> systems into issuing unauthorized launch orders to missile crews</w:t>
      </w:r>
      <w:r w:rsidRPr="009F1A1B">
        <w:rPr>
          <w:rFonts w:asciiTheme="minorHAnsi" w:hAnsiTheme="minorHAnsi"/>
          <w:sz w:val="16"/>
        </w:rPr>
        <w:t xml:space="preserve">. </w:t>
      </w:r>
      <w:r w:rsidRPr="009F1A1B">
        <w:rPr>
          <w:rStyle w:val="StyleUnderline"/>
          <w:rFonts w:asciiTheme="minorHAnsi" w:hAnsiTheme="minorHAnsi"/>
        </w:rPr>
        <w:t>Third and last</w:t>
      </w:r>
      <w:r w:rsidRPr="009F1A1B">
        <w:rPr>
          <w:rFonts w:asciiTheme="minorHAnsi" w:hAnsiTheme="minorHAnsi"/>
          <w:sz w:val="16"/>
        </w:rPr>
        <w:t xml:space="preserve">, </w:t>
      </w:r>
      <w:r w:rsidRPr="009F1A1B">
        <w:rPr>
          <w:rStyle w:val="StyleUnderline"/>
          <w:rFonts w:asciiTheme="minorHAnsi" w:hAnsiTheme="minorHAnsi"/>
        </w:rPr>
        <w:t xml:space="preserve">attackers could directly </w:t>
      </w:r>
      <w:r w:rsidRPr="009F1A1B">
        <w:rPr>
          <w:rStyle w:val="StyleUnderline"/>
          <w:rFonts w:asciiTheme="minorHAnsi" w:hAnsiTheme="minorHAnsi"/>
          <w:highlight w:val="cyan"/>
        </w:rPr>
        <w:t>hack into</w:t>
      </w:r>
      <w:r w:rsidRPr="009F1A1B">
        <w:rPr>
          <w:rStyle w:val="StyleUnderline"/>
          <w:rFonts w:asciiTheme="minorHAnsi" w:hAnsiTheme="minorHAnsi"/>
        </w:rPr>
        <w:t xml:space="preserve"> missile </w:t>
      </w:r>
      <w:r w:rsidRPr="009F1A1B">
        <w:rPr>
          <w:rStyle w:val="Emphasis"/>
          <w:rFonts w:asciiTheme="minorHAnsi" w:hAnsiTheme="minorHAnsi"/>
          <w:highlight w:val="cyan"/>
        </w:rPr>
        <w:t>c</w:t>
      </w:r>
      <w:r w:rsidRPr="009F1A1B">
        <w:rPr>
          <w:rStyle w:val="StyleUnderline"/>
          <w:rFonts w:asciiTheme="minorHAnsi" w:hAnsiTheme="minorHAnsi"/>
        </w:rPr>
        <w:t>ommand a</w:t>
      </w:r>
      <w:r w:rsidRPr="009F1A1B">
        <w:rPr>
          <w:rStyle w:val="Emphasis"/>
          <w:rFonts w:asciiTheme="minorHAnsi" w:hAnsiTheme="minorHAnsi"/>
          <w:highlight w:val="cyan"/>
        </w:rPr>
        <w:t>n</w:t>
      </w:r>
      <w:r w:rsidRPr="009F1A1B">
        <w:rPr>
          <w:rStyle w:val="StyleUnderline"/>
          <w:rFonts w:asciiTheme="minorHAnsi" w:hAnsiTheme="minorHAnsi"/>
        </w:rPr>
        <w:t xml:space="preserve">d </w:t>
      </w:r>
      <w:r w:rsidRPr="009F1A1B">
        <w:rPr>
          <w:rStyle w:val="Emphasis"/>
          <w:rFonts w:asciiTheme="minorHAnsi" w:hAnsiTheme="minorHAnsi"/>
          <w:highlight w:val="cyan"/>
        </w:rPr>
        <w:t>c</w:t>
      </w:r>
      <w:r w:rsidRPr="009F1A1B">
        <w:rPr>
          <w:rStyle w:val="StyleUnderline"/>
          <w:rFonts w:asciiTheme="minorHAnsi" w:hAnsiTheme="minorHAnsi"/>
        </w:rPr>
        <w:t xml:space="preserve">ontrol systems </w:t>
      </w:r>
      <w:r w:rsidRPr="009F1A1B">
        <w:rPr>
          <w:rStyle w:val="Emphasis"/>
          <w:rFonts w:asciiTheme="minorHAnsi" w:hAnsiTheme="minorHAnsi"/>
          <w:highlight w:val="cyan"/>
        </w:rPr>
        <w:t>launching the weapon</w:t>
      </w:r>
      <w:r w:rsidRPr="009F1A1B">
        <w:rPr>
          <w:rFonts w:asciiTheme="minorHAnsi" w:hAnsiTheme="minorHAnsi"/>
          <w:sz w:val="16"/>
        </w:rPr>
        <w:t xml:space="preserve"> or dismantling it on site </w:t>
      </w:r>
      <w:proofErr w:type="gramStart"/>
      <w:r w:rsidRPr="009F1A1B">
        <w:rPr>
          <w:rFonts w:asciiTheme="minorHAnsi" w:hAnsiTheme="minorHAnsi"/>
          <w:sz w:val="16"/>
        </w:rPr>
        <w:t>( a</w:t>
      </w:r>
      <w:proofErr w:type="gramEnd"/>
      <w:r w:rsidRPr="009F1A1B">
        <w:rPr>
          <w:rFonts w:asciiTheme="minorHAnsi" w:hAnsiTheme="minorHAnsi"/>
          <w:sz w:val="16"/>
        </w:rPr>
        <w:t xml:space="preserve"> highly unlikely scenario). To reduce the likelihood of such </w:t>
      </w:r>
      <w:proofErr w:type="gramStart"/>
      <w:r w:rsidRPr="009F1A1B">
        <w:rPr>
          <w:rFonts w:asciiTheme="minorHAnsi" w:hAnsiTheme="minorHAnsi"/>
          <w:sz w:val="16"/>
        </w:rPr>
        <w:t>an</w:t>
      </w:r>
      <w:proofErr w:type="gramEnd"/>
      <w:r w:rsidRPr="009F1A1B">
        <w:rPr>
          <w:rFonts w:asciiTheme="minorHAnsi" w:hAnsiTheme="minorHAnsi"/>
          <w:sz w:val="16"/>
        </w:rPr>
        <w:t xml:space="preserve"> scenario ever occurring, Cartwright proposes that Moscow and Washington should adjust their nuclear war contingency plan timetables from calling for missiles to be launched within 3 to 5 minutes to 24 to 72 hours. Reducing the lead time to prepare nuclear missiles for launch would not diminish the deterrent value of the weapons, Cartwright, who headed Strategic Command from 2004 to 2007 and was vice chairman of the Joint Chiefs of Staff before retiring in 2011, emphasized. However, </w:t>
      </w:r>
      <w:r w:rsidRPr="009F1A1B">
        <w:rPr>
          <w:rStyle w:val="StyleUnderline"/>
          <w:rFonts w:asciiTheme="minorHAnsi" w:hAnsiTheme="minorHAnsi"/>
        </w:rPr>
        <w:t>the Obama White House has so far rejected the idea</w:t>
      </w:r>
      <w:r w:rsidRPr="009F1A1B">
        <w:rPr>
          <w:rFonts w:asciiTheme="minorHAnsi" w:hAnsiTheme="minorHAnsi"/>
          <w:sz w:val="16"/>
        </w:rPr>
        <w:t xml:space="preserve">, </w:t>
      </w:r>
      <w:r w:rsidRPr="009F1A1B">
        <w:rPr>
          <w:rStyle w:val="StyleUnderline"/>
          <w:rFonts w:asciiTheme="minorHAnsi" w:hAnsiTheme="minorHAnsi"/>
        </w:rPr>
        <w:t>particularly due to the recent deterioration of U.S.-Russia relations</w:t>
      </w:r>
      <w:r w:rsidRPr="009F1A1B">
        <w:rPr>
          <w:rFonts w:asciiTheme="minorHAnsi" w:hAnsiTheme="minorHAnsi"/>
          <w:sz w:val="16"/>
        </w:rPr>
        <w:t xml:space="preserve">. Also, Robert </w:t>
      </w:r>
      <w:proofErr w:type="spellStart"/>
      <w:r w:rsidRPr="009F1A1B">
        <w:rPr>
          <w:rStyle w:val="StyleUnderline"/>
          <w:rFonts w:asciiTheme="minorHAnsi" w:hAnsiTheme="minorHAnsi"/>
        </w:rPr>
        <w:t>Scher</w:t>
      </w:r>
      <w:proofErr w:type="spellEnd"/>
      <w:r w:rsidRPr="009F1A1B">
        <w:rPr>
          <w:rFonts w:asciiTheme="minorHAnsi" w:hAnsiTheme="minorHAnsi"/>
          <w:sz w:val="16"/>
        </w:rPr>
        <w:t xml:space="preserve">, Assistant Secretary of Defense for Strategy, Plans, and Capabilities, </w:t>
      </w:r>
      <w:r w:rsidRPr="009F1A1B">
        <w:rPr>
          <w:rStyle w:val="StyleUnderline"/>
          <w:rFonts w:asciiTheme="minorHAnsi" w:hAnsiTheme="minorHAnsi"/>
        </w:rPr>
        <w:t>testified in Congress this month arguing “it did not make any great sense to de-alert forces” because nuclear missiles “needed to be ready and effective and able to prosecute the mission at any point in time.”</w:t>
      </w:r>
      <w:r w:rsidRPr="009F1A1B">
        <w:rPr>
          <w:rFonts w:asciiTheme="minorHAnsi" w:hAnsiTheme="minorHAnsi"/>
          <w:sz w:val="16"/>
        </w:rPr>
        <w:t xml:space="preserve"> </w:t>
      </w:r>
      <w:r w:rsidRPr="00AB52D4">
        <w:rPr>
          <w:rFonts w:asciiTheme="minorHAnsi" w:hAnsiTheme="minorHAnsi"/>
          <w:sz w:val="16"/>
        </w:rPr>
        <w:t xml:space="preserve">Cartwright’s credibility may have also suffered among Washington policy circles ever since he has been under investigation for leaking information about the top secret </w:t>
      </w:r>
      <w:proofErr w:type="spellStart"/>
      <w:r w:rsidRPr="00AB52D4">
        <w:rPr>
          <w:rFonts w:asciiTheme="minorHAnsi" w:hAnsiTheme="minorHAnsi"/>
          <w:sz w:val="16"/>
        </w:rPr>
        <w:t>Stuxnet</w:t>
      </w:r>
      <w:proofErr w:type="spellEnd"/>
      <w:r w:rsidRPr="00AB52D4">
        <w:rPr>
          <w:rFonts w:asciiTheme="minorHAnsi" w:hAnsiTheme="minorHAnsi"/>
          <w:sz w:val="16"/>
        </w:rPr>
        <w:t xml:space="preserve"> virus – a sophisticated cyber weapon allegedly jointly developed by Israel and the United States – to the New York Times. </w:t>
      </w:r>
      <w:r w:rsidRPr="00AB52D4">
        <w:rPr>
          <w:rStyle w:val="StyleUnderline"/>
          <w:rFonts w:asciiTheme="minorHAnsi" w:hAnsiTheme="minorHAnsi"/>
        </w:rPr>
        <w:t>Nevertheless</w:t>
      </w:r>
      <w:r w:rsidRPr="00AB52D4">
        <w:rPr>
          <w:rFonts w:asciiTheme="minorHAnsi" w:hAnsiTheme="minorHAnsi"/>
          <w:sz w:val="16"/>
        </w:rPr>
        <w:t xml:space="preserve">, a co-authored paper, seen in draft by The Diplomat, argues that </w:t>
      </w:r>
      <w:r w:rsidRPr="00AB52D4">
        <w:rPr>
          <w:rStyle w:val="StyleUnderline"/>
          <w:rFonts w:asciiTheme="minorHAnsi" w:hAnsiTheme="minorHAnsi"/>
        </w:rPr>
        <w:t>“</w:t>
      </w:r>
      <w:r w:rsidRPr="00AB52D4">
        <w:rPr>
          <w:rStyle w:val="Emphasis"/>
          <w:rFonts w:asciiTheme="minorHAnsi" w:hAnsiTheme="minorHAnsi"/>
        </w:rPr>
        <w:t>cyber weapons and strategies have brought us to a situation of aggravated nuclear instability</w:t>
      </w:r>
      <w:r w:rsidRPr="00AB52D4">
        <w:rPr>
          <w:rStyle w:val="StyleUnderline"/>
          <w:rFonts w:asciiTheme="minorHAnsi" w:hAnsiTheme="minorHAnsi"/>
        </w:rPr>
        <w:t xml:space="preserve"> </w:t>
      </w:r>
      <w:r w:rsidRPr="00AB52D4">
        <w:rPr>
          <w:rFonts w:asciiTheme="minorHAnsi" w:hAnsiTheme="minorHAnsi"/>
          <w:sz w:val="16"/>
          <w:szCs w:val="16"/>
        </w:rPr>
        <w:t>that needs to be more explicitly and more openly addressed in the diplomacy of leading powers, both in private and in public.”</w:t>
      </w:r>
      <w:r w:rsidRPr="00AB52D4">
        <w:rPr>
          <w:rFonts w:asciiTheme="minorHAnsi" w:hAnsiTheme="minorHAnsi"/>
          <w:sz w:val="16"/>
        </w:rPr>
        <w:t xml:space="preserve"> The authors, Greg Austin of the </w:t>
      </w:r>
      <w:proofErr w:type="spellStart"/>
      <w:r w:rsidRPr="00AB52D4">
        <w:rPr>
          <w:rFonts w:asciiTheme="minorHAnsi" w:hAnsiTheme="minorHAnsi"/>
          <w:sz w:val="16"/>
        </w:rPr>
        <w:t>EastWest</w:t>
      </w:r>
      <w:proofErr w:type="spellEnd"/>
      <w:r w:rsidRPr="00AB52D4">
        <w:rPr>
          <w:rFonts w:asciiTheme="minorHAnsi" w:hAnsiTheme="minorHAnsi"/>
          <w:sz w:val="16"/>
        </w:rPr>
        <w:t xml:space="preserve"> Institute in New York</w:t>
      </w:r>
      <w:r w:rsidRPr="009F1A1B">
        <w:rPr>
          <w:rFonts w:asciiTheme="minorHAnsi" w:hAnsiTheme="minorHAnsi"/>
          <w:sz w:val="16"/>
        </w:rPr>
        <w:t xml:space="preserve"> (and a regular contributor to The Diplomat) and </w:t>
      </w:r>
      <w:proofErr w:type="spellStart"/>
      <w:r w:rsidRPr="009F1A1B">
        <w:rPr>
          <w:rFonts w:asciiTheme="minorHAnsi" w:hAnsiTheme="minorHAnsi"/>
          <w:sz w:val="16"/>
        </w:rPr>
        <w:t>Pavel</w:t>
      </w:r>
      <w:proofErr w:type="spellEnd"/>
      <w:r w:rsidRPr="009F1A1B">
        <w:rPr>
          <w:rFonts w:asciiTheme="minorHAnsi" w:hAnsiTheme="minorHAnsi"/>
          <w:sz w:val="16"/>
        </w:rPr>
        <w:t xml:space="preserve"> </w:t>
      </w:r>
      <w:proofErr w:type="spellStart"/>
      <w:r w:rsidRPr="009F1A1B">
        <w:rPr>
          <w:rFonts w:asciiTheme="minorHAnsi" w:hAnsiTheme="minorHAnsi"/>
          <w:sz w:val="16"/>
        </w:rPr>
        <w:t>Sharikov</w:t>
      </w:r>
      <w:proofErr w:type="spellEnd"/>
      <w:r w:rsidRPr="009F1A1B">
        <w:rPr>
          <w:rFonts w:asciiTheme="minorHAnsi" w:hAnsiTheme="minorHAnsi"/>
          <w:sz w:val="16"/>
        </w:rPr>
        <w:t xml:space="preserve"> of the Russian Academy of Sciences, have </w:t>
      </w:r>
      <w:proofErr w:type="gramStart"/>
      <w:r w:rsidRPr="009F1A1B">
        <w:rPr>
          <w:rFonts w:asciiTheme="minorHAnsi" w:hAnsiTheme="minorHAnsi"/>
          <w:sz w:val="16"/>
        </w:rPr>
        <w:t>concluded that</w:t>
      </w:r>
      <w:proofErr w:type="gramEnd"/>
      <w:r w:rsidRPr="009F1A1B">
        <w:rPr>
          <w:rFonts w:asciiTheme="minorHAnsi" w:hAnsiTheme="minorHAnsi"/>
          <w:sz w:val="16"/>
        </w:rPr>
        <w:t xml:space="preserve"> “Russia now sees U.S. plans to disrupt the command and control of its nuclear weapons as the only actual (current) threat at the strategic level of warfare.” Laura </w:t>
      </w:r>
      <w:proofErr w:type="spellStart"/>
      <w:r w:rsidRPr="009F1A1B">
        <w:rPr>
          <w:rFonts w:asciiTheme="minorHAnsi" w:hAnsiTheme="minorHAnsi"/>
          <w:sz w:val="16"/>
        </w:rPr>
        <w:t>Saalman</w:t>
      </w:r>
      <w:proofErr w:type="spellEnd"/>
      <w:r w:rsidRPr="009F1A1B">
        <w:rPr>
          <w:rFonts w:asciiTheme="minorHAnsi" w:hAnsiTheme="minorHAnsi"/>
          <w:sz w:val="16"/>
        </w:rPr>
        <w:t xml:space="preserve"> of the Asia Pacific Research Centre in Hawaii has also warned of the need to look at the impact of U.S. strategies and nuclear force posture on China in a 2014 paper titled “Prompt Global Strike: China and the Spear”.</w:t>
      </w:r>
    </w:p>
    <w:p w14:paraId="5E0065B4" w14:textId="43C2B265" w:rsidR="000908D6" w:rsidRPr="009F1A1B" w:rsidRDefault="000908D6" w:rsidP="000908D6">
      <w:pPr>
        <w:pStyle w:val="Heading4"/>
        <w:rPr>
          <w:rFonts w:asciiTheme="minorHAnsi" w:hAnsiTheme="minorHAnsi"/>
        </w:rPr>
      </w:pPr>
      <w:r w:rsidRPr="009F1A1B">
        <w:rPr>
          <w:rFonts w:asciiTheme="minorHAnsi" w:hAnsiTheme="minorHAnsi"/>
        </w:rPr>
        <w:t xml:space="preserve">Cyber war is likely – states have the means and motive – escalates to accidental war </w:t>
      </w:r>
    </w:p>
    <w:p w14:paraId="504AA0C7" w14:textId="77777777" w:rsidR="000908D6" w:rsidRPr="009F1A1B" w:rsidRDefault="000908D6" w:rsidP="000908D6">
      <w:pPr>
        <w:rPr>
          <w:rStyle w:val="Style13ptBold"/>
          <w:rFonts w:asciiTheme="minorHAnsi" w:hAnsiTheme="minorHAnsi"/>
        </w:rPr>
      </w:pPr>
      <w:r w:rsidRPr="009F1A1B">
        <w:rPr>
          <w:rStyle w:val="Style13ptBold"/>
          <w:rFonts w:asciiTheme="minorHAnsi" w:hAnsiTheme="minorHAnsi"/>
        </w:rPr>
        <w:t xml:space="preserve">Brake, international affairs fellow at the Council on Foreign Relations, 15 </w:t>
      </w:r>
    </w:p>
    <w:p w14:paraId="5A06CBD5" w14:textId="0BB89898" w:rsidR="000908D6" w:rsidRPr="009F1A1B" w:rsidRDefault="000908D6" w:rsidP="000908D6">
      <w:pPr>
        <w:rPr>
          <w:rFonts w:asciiTheme="minorHAnsi" w:hAnsiTheme="minorHAnsi"/>
        </w:rPr>
      </w:pPr>
      <w:r w:rsidRPr="009F1A1B">
        <w:rPr>
          <w:rFonts w:asciiTheme="minorHAnsi" w:hAnsiTheme="minorHAnsi"/>
        </w:rPr>
        <w:t xml:space="preserve">(Benjamin, “Strategic Risks of Ambiguity in Cyberspace,” </w:t>
      </w:r>
      <w:r w:rsidR="00CF1CC7">
        <w:rPr>
          <w:rFonts w:asciiTheme="minorHAnsi" w:hAnsiTheme="minorHAnsi"/>
        </w:rPr>
        <w:t xml:space="preserve">May 2015 </w:t>
      </w:r>
      <w:hyperlink r:id="rId36" w:history="1">
        <w:r w:rsidRPr="009F1A1B">
          <w:rPr>
            <w:rStyle w:val="Hyperlink"/>
            <w:rFonts w:asciiTheme="minorHAnsi" w:hAnsiTheme="minorHAnsi"/>
          </w:rPr>
          <w:t>http://www.cfr.org/cybersecurity/strategic-risks-ambiguity-cyberspace/p36541</w:t>
        </w:r>
      </w:hyperlink>
      <w:r w:rsidRPr="009F1A1B">
        <w:rPr>
          <w:rFonts w:asciiTheme="minorHAnsi" w:hAnsiTheme="minorHAnsi"/>
        </w:rPr>
        <w:t xml:space="preserve">)  </w:t>
      </w:r>
    </w:p>
    <w:p w14:paraId="51C6868A" w14:textId="77777777" w:rsidR="000908D6" w:rsidRPr="009F1A1B" w:rsidRDefault="000908D6" w:rsidP="000908D6">
      <w:pPr>
        <w:rPr>
          <w:rFonts w:asciiTheme="minorHAnsi" w:hAnsiTheme="minorHAnsi"/>
          <w:sz w:val="14"/>
        </w:rPr>
      </w:pPr>
      <w:r w:rsidRPr="009F1A1B">
        <w:rPr>
          <w:rFonts w:asciiTheme="minorHAnsi" w:hAnsiTheme="minorHAnsi"/>
          <w:sz w:val="14"/>
        </w:rPr>
        <w:t xml:space="preserve">As major powers increasingly rely on digital networks for critical services, </w:t>
      </w:r>
      <w:r w:rsidRPr="009F1A1B">
        <w:rPr>
          <w:rStyle w:val="StyleUnderline"/>
          <w:rFonts w:asciiTheme="minorHAnsi" w:hAnsiTheme="minorHAnsi"/>
        </w:rPr>
        <w:t>the number of</w:t>
      </w:r>
      <w:r w:rsidRPr="009F1A1B">
        <w:rPr>
          <w:rFonts w:asciiTheme="minorHAnsi" w:hAnsiTheme="minorHAnsi"/>
          <w:sz w:val="14"/>
        </w:rPr>
        <w:t xml:space="preserve"> plausible network </w:t>
      </w:r>
      <w:r w:rsidRPr="009F1A1B">
        <w:rPr>
          <w:rStyle w:val="Emphasis"/>
          <w:rFonts w:asciiTheme="minorHAnsi" w:hAnsiTheme="minorHAnsi"/>
          <w:highlight w:val="cyan"/>
        </w:rPr>
        <w:t>attacks</w:t>
      </w:r>
      <w:r w:rsidRPr="009F1A1B">
        <w:rPr>
          <w:rFonts w:asciiTheme="minorHAnsi" w:hAnsiTheme="minorHAnsi"/>
          <w:sz w:val="14"/>
          <w:highlight w:val="cyan"/>
        </w:rPr>
        <w:t xml:space="preserve">, </w:t>
      </w:r>
      <w:r w:rsidRPr="009F1A1B">
        <w:rPr>
          <w:rStyle w:val="Emphasis"/>
          <w:rFonts w:asciiTheme="minorHAnsi" w:hAnsiTheme="minorHAnsi"/>
          <w:highlight w:val="cyan"/>
        </w:rPr>
        <w:t>accidents</w:t>
      </w:r>
      <w:r w:rsidRPr="009F1A1B">
        <w:rPr>
          <w:rFonts w:asciiTheme="minorHAnsi" w:hAnsiTheme="minorHAnsi"/>
          <w:sz w:val="14"/>
          <w:highlight w:val="cyan"/>
        </w:rPr>
        <w:t xml:space="preserve">, </w:t>
      </w:r>
      <w:r w:rsidRPr="009F1A1B">
        <w:rPr>
          <w:rStyle w:val="StyleUnderline"/>
          <w:rFonts w:asciiTheme="minorHAnsi" w:hAnsiTheme="minorHAnsi"/>
          <w:highlight w:val="cyan"/>
        </w:rPr>
        <w:t xml:space="preserve">or </w:t>
      </w:r>
      <w:r w:rsidRPr="009F1A1B">
        <w:rPr>
          <w:rStyle w:val="Emphasis"/>
          <w:rFonts w:asciiTheme="minorHAnsi" w:hAnsiTheme="minorHAnsi"/>
          <w:highlight w:val="cyan"/>
        </w:rPr>
        <w:t>failures</w:t>
      </w:r>
      <w:r w:rsidRPr="009F1A1B">
        <w:rPr>
          <w:rFonts w:asciiTheme="minorHAnsi" w:hAnsiTheme="minorHAnsi"/>
          <w:sz w:val="14"/>
          <w:highlight w:val="cyan"/>
        </w:rPr>
        <w:t xml:space="preserve"> </w:t>
      </w:r>
      <w:r w:rsidRPr="009F1A1B">
        <w:rPr>
          <w:rStyle w:val="StyleUnderline"/>
          <w:rFonts w:asciiTheme="minorHAnsi" w:hAnsiTheme="minorHAnsi"/>
          <w:highlight w:val="cyan"/>
        </w:rPr>
        <w:t>that could trigger</w:t>
      </w:r>
      <w:r w:rsidRPr="009F1A1B">
        <w:rPr>
          <w:rFonts w:asciiTheme="minorHAnsi" w:hAnsiTheme="minorHAnsi"/>
          <w:sz w:val="14"/>
        </w:rPr>
        <w:t xml:space="preserve"> or exacerbate an </w:t>
      </w:r>
      <w:r w:rsidRPr="009F1A1B">
        <w:rPr>
          <w:rStyle w:val="Emphasis"/>
          <w:rFonts w:asciiTheme="minorHAnsi" w:hAnsiTheme="minorHAnsi"/>
          <w:highlight w:val="cyan"/>
        </w:rPr>
        <w:t>international crisis will</w:t>
      </w:r>
      <w:r w:rsidRPr="009F1A1B">
        <w:rPr>
          <w:rStyle w:val="Emphasis"/>
          <w:rFonts w:asciiTheme="minorHAnsi" w:hAnsiTheme="minorHAnsi"/>
        </w:rPr>
        <w:t xml:space="preserve"> </w:t>
      </w:r>
      <w:r w:rsidRPr="009F1A1B">
        <w:rPr>
          <w:rStyle w:val="Emphasis"/>
          <w:rFonts w:asciiTheme="minorHAnsi" w:hAnsiTheme="minorHAnsi"/>
          <w:highlight w:val="cyan"/>
        </w:rPr>
        <w:t>increase</w:t>
      </w:r>
      <w:r w:rsidRPr="009F1A1B">
        <w:rPr>
          <w:rFonts w:asciiTheme="minorHAnsi" w:hAnsiTheme="minorHAnsi"/>
          <w:sz w:val="14"/>
        </w:rPr>
        <w:t xml:space="preserve">. The likelihood and </w:t>
      </w:r>
      <w:r w:rsidRPr="009F1A1B">
        <w:rPr>
          <w:rStyle w:val="StyleUnderline"/>
          <w:rFonts w:asciiTheme="minorHAnsi" w:hAnsiTheme="minorHAnsi"/>
          <w:highlight w:val="cyan"/>
        </w:rPr>
        <w:t>severity</w:t>
      </w:r>
      <w:r w:rsidRPr="009F1A1B">
        <w:rPr>
          <w:rFonts w:asciiTheme="minorHAnsi" w:hAnsiTheme="minorHAnsi"/>
          <w:sz w:val="14"/>
        </w:rPr>
        <w:t xml:space="preserve"> of such a destabilizing event </w:t>
      </w:r>
      <w:r w:rsidRPr="009F1A1B">
        <w:rPr>
          <w:rStyle w:val="StyleUnderline"/>
          <w:rFonts w:asciiTheme="minorHAnsi" w:hAnsiTheme="minorHAnsi"/>
          <w:highlight w:val="cyan"/>
        </w:rPr>
        <w:t>will</w:t>
      </w:r>
      <w:r w:rsidRPr="009F1A1B">
        <w:rPr>
          <w:rFonts w:asciiTheme="minorHAnsi" w:hAnsiTheme="minorHAnsi"/>
          <w:sz w:val="14"/>
        </w:rPr>
        <w:t xml:space="preserve"> also </w:t>
      </w:r>
      <w:r w:rsidRPr="009F1A1B">
        <w:rPr>
          <w:rStyle w:val="StyleUnderline"/>
          <w:rFonts w:asciiTheme="minorHAnsi" w:hAnsiTheme="minorHAnsi"/>
          <w:highlight w:val="cyan"/>
        </w:rPr>
        <w:t>grow</w:t>
      </w:r>
      <w:r w:rsidRPr="009F1A1B">
        <w:rPr>
          <w:rFonts w:asciiTheme="minorHAnsi" w:hAnsiTheme="minorHAnsi"/>
          <w:sz w:val="14"/>
        </w:rPr>
        <w:t xml:space="preserve"> as </w:t>
      </w:r>
      <w:r w:rsidRPr="009F1A1B">
        <w:rPr>
          <w:rStyle w:val="StyleUnderline"/>
          <w:rFonts w:asciiTheme="minorHAnsi" w:hAnsiTheme="minorHAnsi"/>
        </w:rPr>
        <w:t xml:space="preserve">long </w:t>
      </w:r>
      <w:r w:rsidRPr="009F1A1B">
        <w:rPr>
          <w:rStyle w:val="StyleUnderline"/>
          <w:rFonts w:asciiTheme="minorHAnsi" w:hAnsiTheme="minorHAnsi"/>
          <w:highlight w:val="cyan"/>
        </w:rPr>
        <w:t xml:space="preserve">as </w:t>
      </w:r>
      <w:r w:rsidRPr="009F1A1B">
        <w:rPr>
          <w:rStyle w:val="Emphasis"/>
          <w:rFonts w:asciiTheme="minorHAnsi" w:hAnsiTheme="minorHAnsi"/>
          <w:highlight w:val="cyan"/>
        </w:rPr>
        <w:t>norms</w:t>
      </w:r>
      <w:r w:rsidRPr="009F1A1B">
        <w:rPr>
          <w:rFonts w:asciiTheme="minorHAnsi" w:hAnsiTheme="minorHAnsi"/>
          <w:sz w:val="14"/>
        </w:rPr>
        <w:t xml:space="preserve"> of appropriate behavior in cyberspace </w:t>
      </w:r>
      <w:r w:rsidRPr="009F1A1B">
        <w:rPr>
          <w:rStyle w:val="StyleUnderline"/>
          <w:rFonts w:asciiTheme="minorHAnsi" w:hAnsiTheme="minorHAnsi"/>
          <w:highlight w:val="cyan"/>
        </w:rPr>
        <w:t>are underdeveloped</w:t>
      </w:r>
      <w:r w:rsidRPr="009F1A1B">
        <w:rPr>
          <w:rFonts w:asciiTheme="minorHAnsi" w:hAnsiTheme="minorHAnsi"/>
          <w:sz w:val="14"/>
        </w:rPr>
        <w:t xml:space="preserve">, timely and convincing attribution of attacks remains difficult, and the number of cyber-capable actors increases. Preparing for or responding to such a crisis is complicated by ambiguity in cyberspace, primarily regarding responsibility and intent. Ambiguity about who is responsible for a </w:t>
      </w:r>
      <w:proofErr w:type="spellStart"/>
      <w:r w:rsidRPr="009F1A1B">
        <w:rPr>
          <w:rFonts w:asciiTheme="minorHAnsi" w:hAnsiTheme="minorHAnsi"/>
          <w:sz w:val="14"/>
        </w:rPr>
        <w:t>cyberattack</w:t>
      </w:r>
      <w:proofErr w:type="spellEnd"/>
      <w:r w:rsidRPr="009F1A1B">
        <w:rPr>
          <w:rFonts w:asciiTheme="minorHAnsi" w:hAnsiTheme="minorHAnsi"/>
          <w:sz w:val="14"/>
        </w:rPr>
        <w:t xml:space="preserve"> exacerbates the risk that countries amid a geopolitical crisis will misattribute an attack, unduly retaliate or expand a crisis, or be unable to attribute an attack at all, thereby preventing or delaying a response and weakening their deterrence and credibility. Ambiguity of what is intended complicates a country’s ability to distinguish between espionage operations and activity conducted in preparation for a </w:t>
      </w:r>
      <w:proofErr w:type="spellStart"/>
      <w:r w:rsidRPr="009F1A1B">
        <w:rPr>
          <w:rFonts w:asciiTheme="minorHAnsi" w:hAnsiTheme="minorHAnsi"/>
          <w:sz w:val="14"/>
        </w:rPr>
        <w:t>cyberattack</w:t>
      </w:r>
      <w:proofErr w:type="spellEnd"/>
      <w:r w:rsidRPr="009F1A1B">
        <w:rPr>
          <w:rFonts w:asciiTheme="minorHAnsi" w:hAnsiTheme="minorHAnsi"/>
          <w:sz w:val="14"/>
        </w:rPr>
        <w:t xml:space="preserve">. The United States has strategic interests in preventing and mitigating these risks, given its commitment to global security and overwhelming dependence on networked systems for national security missions, commerce, health care, and critical infrastructure. </w:t>
      </w:r>
      <w:r w:rsidRPr="000F3DB7">
        <w:rPr>
          <w:rStyle w:val="StyleUnderline"/>
          <w:rFonts w:asciiTheme="minorHAnsi" w:hAnsiTheme="minorHAnsi"/>
        </w:rPr>
        <w:t>The longer it takes to implement</w:t>
      </w:r>
      <w:r w:rsidRPr="009F1A1B">
        <w:rPr>
          <w:rStyle w:val="StyleUnderline"/>
          <w:rFonts w:asciiTheme="minorHAnsi" w:hAnsiTheme="minorHAnsi"/>
        </w:rPr>
        <w:t xml:space="preserve"> preventive and </w:t>
      </w:r>
      <w:r w:rsidRPr="000F3DB7">
        <w:rPr>
          <w:rStyle w:val="StyleUnderline"/>
          <w:rFonts w:asciiTheme="minorHAnsi" w:hAnsiTheme="minorHAnsi"/>
        </w:rPr>
        <w:t>mitigating steps</w:t>
      </w:r>
      <w:r w:rsidRPr="009F1A1B">
        <w:rPr>
          <w:rStyle w:val="StyleUnderline"/>
          <w:rFonts w:asciiTheme="minorHAnsi" w:hAnsiTheme="minorHAnsi"/>
        </w:rPr>
        <w:t xml:space="preserve">, </w:t>
      </w:r>
      <w:r w:rsidRPr="000F3DB7">
        <w:rPr>
          <w:rStyle w:val="StyleUnderline"/>
          <w:rFonts w:asciiTheme="minorHAnsi" w:hAnsiTheme="minorHAnsi"/>
        </w:rPr>
        <w:t xml:space="preserve">the greater the likelihood of </w:t>
      </w:r>
      <w:r w:rsidRPr="000F3DB7">
        <w:rPr>
          <w:rStyle w:val="Emphasis"/>
          <w:rFonts w:asciiTheme="minorHAnsi" w:hAnsiTheme="minorHAnsi"/>
        </w:rPr>
        <w:t>unnecessary military conflict</w:t>
      </w:r>
      <w:r w:rsidRPr="009F1A1B">
        <w:rPr>
          <w:rStyle w:val="StyleUnderline"/>
          <w:rFonts w:asciiTheme="minorHAnsi" w:hAnsiTheme="minorHAnsi"/>
        </w:rPr>
        <w:t xml:space="preserve"> </w:t>
      </w:r>
      <w:r w:rsidRPr="009F1A1B">
        <w:rPr>
          <w:rFonts w:asciiTheme="minorHAnsi" w:hAnsiTheme="minorHAnsi"/>
          <w:sz w:val="14"/>
        </w:rPr>
        <w:t xml:space="preserve">in and outside of the cyber domain. </w:t>
      </w:r>
      <w:proofErr w:type="spellStart"/>
      <w:r w:rsidRPr="009F1A1B">
        <w:rPr>
          <w:rFonts w:asciiTheme="minorHAnsi" w:hAnsiTheme="minorHAnsi"/>
          <w:sz w:val="14"/>
        </w:rPr>
        <w:t>Cyberattacks</w:t>
      </w:r>
      <w:proofErr w:type="spellEnd"/>
      <w:r w:rsidRPr="009F1A1B">
        <w:rPr>
          <w:rFonts w:asciiTheme="minorHAnsi" w:hAnsiTheme="minorHAnsi"/>
          <w:sz w:val="14"/>
        </w:rPr>
        <w:t xml:space="preserve"> are increasing in frequency, scale, sophistication, and severity of impact, including their capacity for physical destruction. </w:t>
      </w:r>
      <w:r w:rsidRPr="009F1A1B">
        <w:rPr>
          <w:rStyle w:val="Emphasis"/>
          <w:rFonts w:asciiTheme="minorHAnsi" w:hAnsiTheme="minorHAnsi"/>
          <w:highlight w:val="cyan"/>
        </w:rPr>
        <w:t>China</w:t>
      </w:r>
      <w:r w:rsidRPr="009F1A1B">
        <w:rPr>
          <w:rFonts w:asciiTheme="minorHAnsi" w:hAnsiTheme="minorHAnsi"/>
          <w:sz w:val="14"/>
          <w:highlight w:val="cyan"/>
        </w:rPr>
        <w:t xml:space="preserve">, </w:t>
      </w:r>
      <w:r w:rsidRPr="009F1A1B">
        <w:rPr>
          <w:rStyle w:val="Emphasis"/>
          <w:rFonts w:asciiTheme="minorHAnsi" w:hAnsiTheme="minorHAnsi"/>
          <w:highlight w:val="cyan"/>
        </w:rPr>
        <w:t>Iran</w:t>
      </w:r>
      <w:r w:rsidRPr="009F1A1B">
        <w:rPr>
          <w:rFonts w:asciiTheme="minorHAnsi" w:hAnsiTheme="minorHAnsi"/>
          <w:sz w:val="14"/>
          <w:highlight w:val="cyan"/>
        </w:rPr>
        <w:t xml:space="preserve">, </w:t>
      </w:r>
      <w:r w:rsidRPr="009F1A1B">
        <w:rPr>
          <w:rStyle w:val="Emphasis"/>
          <w:rFonts w:asciiTheme="minorHAnsi" w:hAnsiTheme="minorHAnsi"/>
          <w:highlight w:val="cyan"/>
        </w:rPr>
        <w:t>North Korea</w:t>
      </w:r>
      <w:r w:rsidRPr="009F1A1B">
        <w:rPr>
          <w:rFonts w:asciiTheme="minorHAnsi" w:hAnsiTheme="minorHAnsi"/>
          <w:sz w:val="14"/>
          <w:highlight w:val="cyan"/>
        </w:rPr>
        <w:t xml:space="preserve">, </w:t>
      </w:r>
      <w:r w:rsidRPr="009F1A1B">
        <w:rPr>
          <w:rStyle w:val="StyleUnderline"/>
          <w:rFonts w:asciiTheme="minorHAnsi" w:hAnsiTheme="minorHAnsi"/>
          <w:highlight w:val="cyan"/>
        </w:rPr>
        <w:t>and</w:t>
      </w:r>
      <w:r w:rsidRPr="009F1A1B">
        <w:rPr>
          <w:rFonts w:asciiTheme="minorHAnsi" w:hAnsiTheme="minorHAnsi"/>
          <w:sz w:val="14"/>
          <w:highlight w:val="cyan"/>
        </w:rPr>
        <w:t xml:space="preserve"> </w:t>
      </w:r>
      <w:r w:rsidRPr="009F1A1B">
        <w:rPr>
          <w:rStyle w:val="Emphasis"/>
          <w:rFonts w:asciiTheme="minorHAnsi" w:hAnsiTheme="minorHAnsi"/>
          <w:highlight w:val="cyan"/>
        </w:rPr>
        <w:t>Russia</w:t>
      </w:r>
      <w:r w:rsidRPr="009F1A1B">
        <w:rPr>
          <w:rFonts w:asciiTheme="minorHAnsi" w:hAnsiTheme="minorHAnsi"/>
          <w:sz w:val="14"/>
        </w:rPr>
        <w:t xml:space="preserve"> have </w:t>
      </w:r>
      <w:r w:rsidRPr="009F1A1B">
        <w:rPr>
          <w:rStyle w:val="StyleUnderline"/>
          <w:rFonts w:asciiTheme="minorHAnsi" w:hAnsiTheme="minorHAnsi"/>
          <w:highlight w:val="cyan"/>
        </w:rPr>
        <w:t>demonstrated</w:t>
      </w:r>
      <w:r w:rsidRPr="009F1A1B">
        <w:rPr>
          <w:rStyle w:val="StyleUnderline"/>
          <w:rFonts w:asciiTheme="minorHAnsi" w:hAnsiTheme="minorHAnsi"/>
        </w:rPr>
        <w:t xml:space="preserve"> an </w:t>
      </w:r>
      <w:r w:rsidRPr="009F1A1B">
        <w:rPr>
          <w:rStyle w:val="StyleUnderline"/>
          <w:rFonts w:asciiTheme="minorHAnsi" w:hAnsiTheme="minorHAnsi"/>
          <w:highlight w:val="cyan"/>
        </w:rPr>
        <w:t xml:space="preserve">ability to conduct </w:t>
      </w:r>
      <w:r w:rsidRPr="009F1A1B">
        <w:rPr>
          <w:rStyle w:val="Emphasis"/>
          <w:rFonts w:asciiTheme="minorHAnsi" w:hAnsiTheme="minorHAnsi"/>
          <w:highlight w:val="cyan"/>
        </w:rPr>
        <w:t>destabilizing cyber activity</w:t>
      </w:r>
      <w:r w:rsidRPr="009F1A1B">
        <w:rPr>
          <w:rFonts w:asciiTheme="minorHAnsi" w:hAnsiTheme="minorHAnsi"/>
          <w:sz w:val="14"/>
        </w:rPr>
        <w:t xml:space="preserve">. Such actions—whether for destructive purposes, intelligence collection, or economic espionage—are designed to evade network defenses and can involve various means of deception to thwart attribution. Recent incidents have shown that U.S. adversaries can no longer assume they will be able to conceal their identities in cyberspace, but </w:t>
      </w:r>
      <w:proofErr w:type="spellStart"/>
      <w:r w:rsidRPr="009F1A1B">
        <w:rPr>
          <w:rFonts w:asciiTheme="minorHAnsi" w:hAnsiTheme="minorHAnsi"/>
          <w:sz w:val="14"/>
        </w:rPr>
        <w:t>cybersecurity</w:t>
      </w:r>
      <w:proofErr w:type="spellEnd"/>
      <w:r w:rsidRPr="009F1A1B">
        <w:rPr>
          <w:rFonts w:asciiTheme="minorHAnsi" w:hAnsiTheme="minorHAnsi"/>
          <w:sz w:val="14"/>
        </w:rPr>
        <w:t xml:space="preserve"> experts still lack agreed-upon standards for attribution; evidence for a credible and convincing attribution can take a long time to compile; and malicious actors continue to develop new means of obscuring responsibility. Moreover, unlike many cyber operations designed to </w:t>
      </w:r>
      <w:proofErr w:type="spellStart"/>
      <w:r w:rsidRPr="009F1A1B">
        <w:rPr>
          <w:rFonts w:asciiTheme="minorHAnsi" w:hAnsiTheme="minorHAnsi"/>
          <w:sz w:val="14"/>
        </w:rPr>
        <w:t>exfiltrate</w:t>
      </w:r>
      <w:proofErr w:type="spellEnd"/>
      <w:r w:rsidRPr="009F1A1B">
        <w:rPr>
          <w:rFonts w:asciiTheme="minorHAnsi" w:hAnsiTheme="minorHAnsi"/>
          <w:sz w:val="14"/>
        </w:rPr>
        <w:t xml:space="preserve"> large amounts of data, </w:t>
      </w:r>
      <w:r w:rsidRPr="009F1A1B">
        <w:rPr>
          <w:rStyle w:val="Emphasis"/>
          <w:rFonts w:asciiTheme="minorHAnsi" w:hAnsiTheme="minorHAnsi"/>
        </w:rPr>
        <w:t xml:space="preserve">destructive </w:t>
      </w:r>
      <w:proofErr w:type="spellStart"/>
      <w:r w:rsidRPr="009F1A1B">
        <w:rPr>
          <w:rStyle w:val="Emphasis"/>
          <w:rFonts w:asciiTheme="minorHAnsi" w:hAnsiTheme="minorHAnsi"/>
        </w:rPr>
        <w:t>cyberattacks</w:t>
      </w:r>
      <w:proofErr w:type="spellEnd"/>
      <w:r w:rsidRPr="009F1A1B">
        <w:rPr>
          <w:rStyle w:val="Emphasis"/>
          <w:rFonts w:asciiTheme="minorHAnsi" w:hAnsiTheme="minorHAnsi"/>
        </w:rPr>
        <w:t xml:space="preserve"> </w:t>
      </w:r>
      <w:r w:rsidRPr="009F1A1B">
        <w:rPr>
          <w:rStyle w:val="StyleUnderline"/>
          <w:rFonts w:asciiTheme="minorHAnsi" w:hAnsiTheme="minorHAnsi"/>
        </w:rPr>
        <w:t>can be made to operate with limited communication between the malware and controller</w:t>
      </w:r>
      <w:r w:rsidRPr="009F1A1B">
        <w:rPr>
          <w:rFonts w:asciiTheme="minorHAnsi" w:hAnsiTheme="minorHAnsi"/>
          <w:sz w:val="14"/>
        </w:rPr>
        <w:t xml:space="preserve">, offering fewer forensic details to establish responsibility. Even when an attacker can be identified, public attribution will remain as much a political challenge as a technical one, given that competing allegations of responsibility will likely follow any public accusation. Without corroborating signals or human intelligence—which, if it exists, officials may be reluctant or slow to disclose—computer forensic data may be incomplete or too ambiguous to convince a skeptical public. Should a major </w:t>
      </w:r>
      <w:proofErr w:type="spellStart"/>
      <w:r w:rsidRPr="009F1A1B">
        <w:rPr>
          <w:rFonts w:asciiTheme="minorHAnsi" w:hAnsiTheme="minorHAnsi"/>
          <w:sz w:val="14"/>
        </w:rPr>
        <w:t>cyberattack</w:t>
      </w:r>
      <w:proofErr w:type="spellEnd"/>
      <w:r w:rsidRPr="009F1A1B">
        <w:rPr>
          <w:rFonts w:asciiTheme="minorHAnsi" w:hAnsiTheme="minorHAnsi"/>
          <w:sz w:val="14"/>
        </w:rPr>
        <w:t xml:space="preserve"> occur over the next twelve to eighteen months, or even beyond that period if sufficient preventive and mitigating steps are not taken, public pressure to respond could outpace the time needed to credibly attribute responsibility and, if desired, build an effective coalition to support a response. Over the same time period, ambiguity regarding the intent of cyber operations will also remain a challenge, leaving policymakers uncertain about whether malware discovered on a sensitive system is designed for espionage or as a beachhead for a future attack. </w:t>
      </w:r>
      <w:r w:rsidRPr="009F1A1B">
        <w:rPr>
          <w:rStyle w:val="StyleUnderline"/>
          <w:rFonts w:asciiTheme="minorHAnsi" w:hAnsiTheme="minorHAnsi"/>
          <w:highlight w:val="cyan"/>
        </w:rPr>
        <w:t xml:space="preserve">The </w:t>
      </w:r>
      <w:r w:rsidRPr="009F1A1B">
        <w:rPr>
          <w:rStyle w:val="Emphasis"/>
          <w:rFonts w:asciiTheme="minorHAnsi" w:hAnsiTheme="minorHAnsi"/>
          <w:highlight w:val="cyan"/>
        </w:rPr>
        <w:t>U</w:t>
      </w:r>
      <w:r w:rsidRPr="009F1A1B">
        <w:rPr>
          <w:rFonts w:asciiTheme="minorHAnsi" w:hAnsiTheme="minorHAnsi"/>
          <w:sz w:val="14"/>
        </w:rPr>
        <w:t xml:space="preserve">nited </w:t>
      </w:r>
      <w:r w:rsidRPr="009F1A1B">
        <w:rPr>
          <w:rStyle w:val="Emphasis"/>
          <w:rFonts w:asciiTheme="minorHAnsi" w:hAnsiTheme="minorHAnsi"/>
          <w:highlight w:val="cyan"/>
        </w:rPr>
        <w:t>S</w:t>
      </w:r>
      <w:r w:rsidRPr="009F1A1B">
        <w:rPr>
          <w:rFonts w:asciiTheme="minorHAnsi" w:hAnsiTheme="minorHAnsi"/>
          <w:sz w:val="14"/>
        </w:rPr>
        <w:t xml:space="preserve">tates </w:t>
      </w:r>
      <w:r w:rsidRPr="009F1A1B">
        <w:rPr>
          <w:rStyle w:val="StyleUnderline"/>
          <w:rFonts w:asciiTheme="minorHAnsi" w:hAnsiTheme="minorHAnsi"/>
          <w:highlight w:val="cyan"/>
        </w:rPr>
        <w:t xml:space="preserve">could face </w:t>
      </w:r>
      <w:r w:rsidRPr="009F1A1B">
        <w:rPr>
          <w:rStyle w:val="Emphasis"/>
          <w:rFonts w:asciiTheme="minorHAnsi" w:hAnsiTheme="minorHAnsi"/>
          <w:highlight w:val="cyan"/>
        </w:rPr>
        <w:t>several plausible crises</w:t>
      </w:r>
      <w:r w:rsidRPr="009F1A1B">
        <w:rPr>
          <w:rFonts w:asciiTheme="minorHAnsi" w:hAnsiTheme="minorHAnsi"/>
          <w:sz w:val="14"/>
        </w:rPr>
        <w:t xml:space="preserve"> </w:t>
      </w:r>
      <w:r w:rsidRPr="009F1A1B">
        <w:rPr>
          <w:rStyle w:val="StyleUnderline"/>
          <w:rFonts w:asciiTheme="minorHAnsi" w:hAnsiTheme="minorHAnsi"/>
          <w:highlight w:val="cyan"/>
        </w:rPr>
        <w:t>over the next</w:t>
      </w:r>
      <w:r w:rsidRPr="009F1A1B">
        <w:rPr>
          <w:rStyle w:val="StyleUnderline"/>
          <w:rFonts w:asciiTheme="minorHAnsi" w:hAnsiTheme="minorHAnsi"/>
        </w:rPr>
        <w:t xml:space="preserve"> </w:t>
      </w:r>
      <w:r w:rsidRPr="009F1A1B">
        <w:rPr>
          <w:rStyle w:val="Emphasis"/>
          <w:rFonts w:asciiTheme="minorHAnsi" w:hAnsiTheme="minorHAnsi"/>
        </w:rPr>
        <w:t xml:space="preserve">twelve to </w:t>
      </w:r>
      <w:r w:rsidRPr="009F1A1B">
        <w:rPr>
          <w:rStyle w:val="Emphasis"/>
          <w:rFonts w:asciiTheme="minorHAnsi" w:hAnsiTheme="minorHAnsi"/>
          <w:highlight w:val="cyan"/>
        </w:rPr>
        <w:t>eighteen months</w:t>
      </w:r>
      <w:r w:rsidRPr="009F1A1B">
        <w:rPr>
          <w:rFonts w:asciiTheme="minorHAnsi" w:hAnsiTheme="minorHAnsi"/>
          <w:sz w:val="14"/>
          <w:highlight w:val="cyan"/>
        </w:rPr>
        <w:t xml:space="preserve"> </w:t>
      </w:r>
      <w:r w:rsidRPr="000F3DB7">
        <w:rPr>
          <w:rStyle w:val="StyleUnderline"/>
          <w:rFonts w:asciiTheme="minorHAnsi" w:hAnsiTheme="minorHAnsi"/>
        </w:rPr>
        <w:t>that</w:t>
      </w:r>
      <w:r w:rsidRPr="009F1A1B">
        <w:rPr>
          <w:rStyle w:val="StyleUnderline"/>
          <w:rFonts w:asciiTheme="minorHAnsi" w:hAnsiTheme="minorHAnsi"/>
        </w:rPr>
        <w:t xml:space="preserve"> </w:t>
      </w:r>
      <w:r w:rsidRPr="000F3DB7">
        <w:rPr>
          <w:rStyle w:val="StyleUnderline"/>
          <w:rFonts w:asciiTheme="minorHAnsi" w:hAnsiTheme="minorHAnsi"/>
        </w:rPr>
        <w:t>would be complicated by</w:t>
      </w:r>
      <w:r w:rsidRPr="009F1A1B">
        <w:rPr>
          <w:rStyle w:val="StyleUnderline"/>
          <w:rFonts w:asciiTheme="minorHAnsi" w:hAnsiTheme="minorHAnsi"/>
        </w:rPr>
        <w:t xml:space="preserve"> the risks of </w:t>
      </w:r>
      <w:r w:rsidRPr="000F3DB7">
        <w:rPr>
          <w:rStyle w:val="StyleUnderline"/>
          <w:rFonts w:asciiTheme="minorHAnsi" w:hAnsiTheme="minorHAnsi"/>
        </w:rPr>
        <w:t>ambiguity in cyberspace</w:t>
      </w:r>
      <w:r w:rsidRPr="009F1A1B">
        <w:rPr>
          <w:rFonts w:asciiTheme="minorHAnsi" w:hAnsiTheme="minorHAnsi"/>
          <w:sz w:val="14"/>
        </w:rPr>
        <w:t xml:space="preserve">. These include destructive insider threats, remote cyber operations that threaten trust in financial institutions, and </w:t>
      </w:r>
      <w:proofErr w:type="spellStart"/>
      <w:r w:rsidRPr="009F1A1B">
        <w:rPr>
          <w:rFonts w:asciiTheme="minorHAnsi" w:hAnsiTheme="minorHAnsi"/>
          <w:sz w:val="14"/>
        </w:rPr>
        <w:t>cyberattacks</w:t>
      </w:r>
      <w:proofErr w:type="spellEnd"/>
      <w:r w:rsidRPr="009F1A1B">
        <w:rPr>
          <w:rFonts w:asciiTheme="minorHAnsi" w:hAnsiTheme="minorHAnsi"/>
          <w:sz w:val="14"/>
        </w:rPr>
        <w:t xml:space="preserve"> by foreign nations or </w:t>
      </w:r>
      <w:proofErr w:type="spellStart"/>
      <w:r w:rsidRPr="009F1A1B">
        <w:rPr>
          <w:rFonts w:asciiTheme="minorHAnsi" w:hAnsiTheme="minorHAnsi"/>
          <w:sz w:val="14"/>
        </w:rPr>
        <w:t>nonstate</w:t>
      </w:r>
      <w:proofErr w:type="spellEnd"/>
      <w:r w:rsidRPr="009F1A1B">
        <w:rPr>
          <w:rFonts w:asciiTheme="minorHAnsi" w:hAnsiTheme="minorHAnsi"/>
          <w:sz w:val="14"/>
        </w:rPr>
        <w:t xml:space="preserve"> groups against critical infrastructure systems that cause widespread panic and loss of life, or similar attacks against a U.S. ally. National Security Agency (NSA) Director Admiral Michael Rogers warned in late 2014 that he expects U.S. critical infrastructure—assets essential to the function of a society and economy, such as water supply systems, electric grids, and transportation systems—to be attacked, noting that multiple foreign nations and groups already possess the ability to shut down a U.S. power grid and several others are investing in the capability. </w:t>
      </w:r>
      <w:r w:rsidRPr="009F1A1B">
        <w:rPr>
          <w:rStyle w:val="StyleUnderline"/>
          <w:rFonts w:asciiTheme="minorHAnsi" w:hAnsiTheme="minorHAnsi"/>
        </w:rPr>
        <w:t xml:space="preserve">Attacks like </w:t>
      </w:r>
      <w:r w:rsidRPr="009F1A1B">
        <w:rPr>
          <w:rStyle w:val="StyleUnderline"/>
          <w:rFonts w:asciiTheme="minorHAnsi" w:hAnsiTheme="minorHAnsi"/>
          <w:highlight w:val="cyan"/>
        </w:rPr>
        <w:t>the</w:t>
      </w:r>
      <w:r w:rsidRPr="009F1A1B">
        <w:rPr>
          <w:rStyle w:val="StyleUnderline"/>
          <w:rFonts w:asciiTheme="minorHAnsi" w:hAnsiTheme="minorHAnsi"/>
        </w:rPr>
        <w:t xml:space="preserve"> </w:t>
      </w:r>
      <w:r w:rsidRPr="009F1A1B">
        <w:rPr>
          <w:rStyle w:val="Emphasis"/>
          <w:rFonts w:asciiTheme="minorHAnsi" w:hAnsiTheme="minorHAnsi"/>
        </w:rPr>
        <w:t xml:space="preserve">publicly unattributed January </w:t>
      </w:r>
      <w:r w:rsidRPr="009F1A1B">
        <w:rPr>
          <w:rStyle w:val="Emphasis"/>
          <w:rFonts w:asciiTheme="minorHAnsi" w:hAnsiTheme="minorHAnsi"/>
          <w:highlight w:val="cyan"/>
        </w:rPr>
        <w:t>2015</w:t>
      </w:r>
      <w:r w:rsidRPr="009F1A1B">
        <w:rPr>
          <w:rStyle w:val="Emphasis"/>
          <w:rFonts w:asciiTheme="minorHAnsi" w:hAnsiTheme="minorHAnsi"/>
        </w:rPr>
        <w:t xml:space="preserve"> </w:t>
      </w:r>
      <w:proofErr w:type="spellStart"/>
      <w:r w:rsidRPr="009F1A1B">
        <w:rPr>
          <w:rStyle w:val="Emphasis"/>
          <w:rFonts w:asciiTheme="minorHAnsi" w:hAnsiTheme="minorHAnsi"/>
          <w:highlight w:val="cyan"/>
        </w:rPr>
        <w:t>cyberattack</w:t>
      </w:r>
      <w:proofErr w:type="spellEnd"/>
      <w:r w:rsidRPr="009F1A1B">
        <w:rPr>
          <w:rStyle w:val="StyleUnderline"/>
          <w:rFonts w:asciiTheme="minorHAnsi" w:hAnsiTheme="minorHAnsi"/>
          <w:highlight w:val="cyan"/>
        </w:rPr>
        <w:t xml:space="preserve"> that </w:t>
      </w:r>
      <w:r w:rsidRPr="009F1A1B">
        <w:rPr>
          <w:rStyle w:val="Emphasis"/>
          <w:rFonts w:asciiTheme="minorHAnsi" w:hAnsiTheme="minorHAnsi"/>
          <w:highlight w:val="cyan"/>
        </w:rPr>
        <w:t>severely damaged a German steel mill</w:t>
      </w:r>
      <w:r w:rsidRPr="009F1A1B">
        <w:rPr>
          <w:rStyle w:val="StyleUnderline"/>
          <w:rFonts w:asciiTheme="minorHAnsi" w:hAnsiTheme="minorHAnsi"/>
          <w:highlight w:val="cyan"/>
        </w:rPr>
        <w:t xml:space="preserve"> suggest</w:t>
      </w:r>
      <w:r w:rsidRPr="009F1A1B">
        <w:rPr>
          <w:rStyle w:val="StyleUnderline"/>
          <w:rFonts w:asciiTheme="minorHAnsi" w:hAnsiTheme="minorHAnsi"/>
        </w:rPr>
        <w:t xml:space="preserve"> </w:t>
      </w:r>
      <w:r w:rsidRPr="009F1A1B">
        <w:rPr>
          <w:rStyle w:val="StyleUnderline"/>
          <w:rFonts w:asciiTheme="minorHAnsi" w:hAnsiTheme="minorHAnsi"/>
          <w:highlight w:val="cyan"/>
        </w:rPr>
        <w:t xml:space="preserve">the ability to bring about </w:t>
      </w:r>
      <w:r w:rsidRPr="009F1A1B">
        <w:rPr>
          <w:rStyle w:val="Emphasis"/>
          <w:rFonts w:asciiTheme="minorHAnsi" w:hAnsiTheme="minorHAnsi"/>
          <w:highlight w:val="cyan"/>
        </w:rPr>
        <w:t>physical destruction</w:t>
      </w:r>
      <w:r w:rsidRPr="009F1A1B">
        <w:rPr>
          <w:rStyle w:val="StyleUnderline"/>
          <w:rFonts w:asciiTheme="minorHAnsi" w:hAnsiTheme="minorHAnsi"/>
        </w:rPr>
        <w:t xml:space="preserve"> </w:t>
      </w:r>
      <w:r w:rsidRPr="009F1A1B">
        <w:rPr>
          <w:rStyle w:val="StyleUnderline"/>
          <w:rFonts w:asciiTheme="minorHAnsi" w:hAnsiTheme="minorHAnsi"/>
          <w:highlight w:val="cyan"/>
        </w:rPr>
        <w:t xml:space="preserve">through cyber means may be </w:t>
      </w:r>
      <w:r w:rsidRPr="009F1A1B">
        <w:rPr>
          <w:rStyle w:val="Emphasis"/>
          <w:rFonts w:asciiTheme="minorHAnsi" w:hAnsiTheme="minorHAnsi"/>
          <w:highlight w:val="cyan"/>
        </w:rPr>
        <w:t>proliferating quickly</w:t>
      </w:r>
      <w:r w:rsidRPr="009F1A1B">
        <w:rPr>
          <w:rFonts w:asciiTheme="minorHAnsi" w:hAnsiTheme="minorHAnsi"/>
          <w:sz w:val="14"/>
        </w:rPr>
        <w:t xml:space="preserve">. Of particular concern would be the proliferation of these capabilities among terrorist groups, which currently possess limited technical skills but destructive intent. As the number of cyber-capable adversaries grows, so too does the number of critical targets, especially as industrial control systems move to web-based interfaces and more common operating systems and networking protocols. </w:t>
      </w:r>
      <w:r w:rsidRPr="009F1A1B">
        <w:rPr>
          <w:rStyle w:val="StyleUnderline"/>
          <w:rFonts w:asciiTheme="minorHAnsi" w:hAnsiTheme="minorHAnsi"/>
        </w:rPr>
        <w:t xml:space="preserve">The implications of any crisis will depend on the </w:t>
      </w:r>
      <w:r w:rsidRPr="009F1A1B">
        <w:rPr>
          <w:rStyle w:val="Emphasis"/>
          <w:rFonts w:asciiTheme="minorHAnsi" w:hAnsiTheme="minorHAnsi"/>
        </w:rPr>
        <w:t>current geopolitical context</w:t>
      </w:r>
      <w:r w:rsidRPr="009F1A1B">
        <w:rPr>
          <w:rFonts w:asciiTheme="minorHAnsi" w:hAnsiTheme="minorHAnsi"/>
          <w:sz w:val="14"/>
        </w:rPr>
        <w:t xml:space="preserve">; </w:t>
      </w:r>
      <w:r w:rsidRPr="009F1A1B">
        <w:rPr>
          <w:rStyle w:val="StyleUnderline"/>
          <w:rFonts w:asciiTheme="minorHAnsi" w:hAnsiTheme="minorHAnsi"/>
        </w:rPr>
        <w:t>the type of networks that fail</w:t>
      </w:r>
      <w:r w:rsidRPr="009F1A1B">
        <w:rPr>
          <w:rFonts w:asciiTheme="minorHAnsi" w:hAnsiTheme="minorHAnsi"/>
          <w:sz w:val="14"/>
        </w:rPr>
        <w:t xml:space="preserve">; </w:t>
      </w:r>
      <w:r w:rsidRPr="009F1A1B">
        <w:rPr>
          <w:rStyle w:val="StyleUnderline"/>
          <w:rFonts w:asciiTheme="minorHAnsi" w:hAnsiTheme="minorHAnsi"/>
        </w:rPr>
        <w:t xml:space="preserve">and the extent of </w:t>
      </w:r>
      <w:r w:rsidRPr="000F3DB7">
        <w:rPr>
          <w:rStyle w:val="StyleUnderline"/>
          <w:rFonts w:asciiTheme="minorHAnsi" w:hAnsiTheme="minorHAnsi"/>
        </w:rPr>
        <w:t>economic damage</w:t>
      </w:r>
      <w:r w:rsidRPr="009F1A1B">
        <w:rPr>
          <w:rStyle w:val="StyleUnderline"/>
          <w:rFonts w:asciiTheme="minorHAnsi" w:hAnsiTheme="minorHAnsi"/>
        </w:rPr>
        <w:t xml:space="preserve">, physical destruction, or human costs </w:t>
      </w:r>
      <w:r w:rsidRPr="000F3DB7">
        <w:rPr>
          <w:rStyle w:val="StyleUnderline"/>
          <w:rFonts w:asciiTheme="minorHAnsi" w:hAnsiTheme="minorHAnsi"/>
        </w:rPr>
        <w:t>that result</w:t>
      </w:r>
      <w:r w:rsidRPr="009F1A1B">
        <w:rPr>
          <w:rStyle w:val="StyleUnderline"/>
          <w:rFonts w:asciiTheme="minorHAnsi" w:hAnsiTheme="minorHAnsi"/>
        </w:rPr>
        <w:t xml:space="preserve"> directly </w:t>
      </w:r>
      <w:r w:rsidRPr="000F3DB7">
        <w:rPr>
          <w:rStyle w:val="StyleUnderline"/>
          <w:rFonts w:asciiTheme="minorHAnsi" w:hAnsiTheme="minorHAnsi"/>
        </w:rPr>
        <w:t>from network failure</w:t>
      </w:r>
      <w:r w:rsidRPr="009F1A1B">
        <w:rPr>
          <w:rStyle w:val="StyleUnderline"/>
          <w:rFonts w:asciiTheme="minorHAnsi" w:hAnsiTheme="minorHAnsi"/>
        </w:rPr>
        <w:t xml:space="preserve"> </w:t>
      </w:r>
      <w:r w:rsidRPr="000F3DB7">
        <w:rPr>
          <w:rStyle w:val="StyleUnderline"/>
          <w:rFonts w:asciiTheme="minorHAnsi" w:hAnsiTheme="minorHAnsi"/>
        </w:rPr>
        <w:t xml:space="preserve">or its </w:t>
      </w:r>
      <w:r w:rsidRPr="000F3DB7">
        <w:rPr>
          <w:rStyle w:val="Emphasis"/>
          <w:rFonts w:asciiTheme="minorHAnsi" w:hAnsiTheme="minorHAnsi"/>
        </w:rPr>
        <w:t>cascading effects</w:t>
      </w:r>
      <w:r w:rsidRPr="009F1A1B">
        <w:rPr>
          <w:rStyle w:val="StyleUnderline"/>
          <w:rFonts w:asciiTheme="minorHAnsi" w:hAnsiTheme="minorHAnsi"/>
        </w:rPr>
        <w:t xml:space="preserve"> </w:t>
      </w:r>
      <w:r w:rsidRPr="000F3DB7">
        <w:rPr>
          <w:rStyle w:val="StyleUnderline"/>
          <w:rFonts w:asciiTheme="minorHAnsi" w:hAnsiTheme="minorHAnsi"/>
        </w:rPr>
        <w:t xml:space="preserve">on </w:t>
      </w:r>
      <w:r w:rsidRPr="000F3DB7">
        <w:rPr>
          <w:rStyle w:val="Emphasis"/>
          <w:rFonts w:asciiTheme="minorHAnsi" w:hAnsiTheme="minorHAnsi"/>
        </w:rPr>
        <w:t>public health</w:t>
      </w:r>
      <w:r w:rsidRPr="000F3DB7">
        <w:rPr>
          <w:rFonts w:asciiTheme="minorHAnsi" w:hAnsiTheme="minorHAnsi"/>
          <w:sz w:val="14"/>
        </w:rPr>
        <w:t xml:space="preserve">, </w:t>
      </w:r>
      <w:r w:rsidRPr="000F3DB7">
        <w:rPr>
          <w:rStyle w:val="Emphasis"/>
          <w:rFonts w:asciiTheme="minorHAnsi" w:hAnsiTheme="minorHAnsi"/>
        </w:rPr>
        <w:t>communication</w:t>
      </w:r>
      <w:r w:rsidRPr="009F1A1B">
        <w:rPr>
          <w:rFonts w:asciiTheme="minorHAnsi" w:hAnsiTheme="minorHAnsi"/>
          <w:sz w:val="14"/>
        </w:rPr>
        <w:t xml:space="preserve"> and </w:t>
      </w:r>
      <w:r w:rsidRPr="000F3DB7">
        <w:rPr>
          <w:rStyle w:val="Emphasis"/>
          <w:rFonts w:asciiTheme="minorHAnsi" w:hAnsiTheme="minorHAnsi"/>
        </w:rPr>
        <w:t>financial networks</w:t>
      </w:r>
      <w:r w:rsidRPr="009F1A1B">
        <w:rPr>
          <w:rFonts w:asciiTheme="minorHAnsi" w:hAnsiTheme="minorHAnsi"/>
          <w:sz w:val="14"/>
        </w:rPr>
        <w:t xml:space="preserve">, and the economy. </w:t>
      </w:r>
      <w:r w:rsidRPr="009F1A1B">
        <w:rPr>
          <w:rStyle w:val="Emphasis"/>
          <w:rFonts w:asciiTheme="minorHAnsi" w:hAnsiTheme="minorHAnsi"/>
        </w:rPr>
        <w:t xml:space="preserve">A successful </w:t>
      </w:r>
      <w:proofErr w:type="spellStart"/>
      <w:r w:rsidRPr="009F1A1B">
        <w:rPr>
          <w:rStyle w:val="Emphasis"/>
          <w:rFonts w:asciiTheme="minorHAnsi" w:hAnsiTheme="minorHAnsi"/>
        </w:rPr>
        <w:t>cyberattack</w:t>
      </w:r>
      <w:proofErr w:type="spellEnd"/>
      <w:r w:rsidRPr="009F1A1B">
        <w:rPr>
          <w:rFonts w:asciiTheme="minorHAnsi" w:hAnsiTheme="minorHAnsi"/>
          <w:sz w:val="14"/>
        </w:rPr>
        <w:t xml:space="preserve"> against one or more critical infrastructure systems </w:t>
      </w:r>
      <w:r w:rsidRPr="000F3DB7">
        <w:rPr>
          <w:rStyle w:val="StyleUnderline"/>
          <w:rFonts w:asciiTheme="minorHAnsi" w:hAnsiTheme="minorHAnsi"/>
        </w:rPr>
        <w:t>could</w:t>
      </w:r>
      <w:r w:rsidRPr="009F1A1B">
        <w:rPr>
          <w:rFonts w:asciiTheme="minorHAnsi" w:hAnsiTheme="minorHAnsi"/>
          <w:sz w:val="14"/>
        </w:rPr>
        <w:t xml:space="preserve"> endanger thousands of lives, </w:t>
      </w:r>
      <w:r w:rsidRPr="000F3DB7">
        <w:rPr>
          <w:rStyle w:val="Emphasis"/>
          <w:rFonts w:asciiTheme="minorHAnsi" w:hAnsiTheme="minorHAnsi"/>
        </w:rPr>
        <w:t>halt essential services</w:t>
      </w:r>
      <w:r w:rsidRPr="009F1A1B">
        <w:rPr>
          <w:rFonts w:asciiTheme="minorHAnsi" w:hAnsiTheme="minorHAnsi"/>
          <w:sz w:val="14"/>
        </w:rPr>
        <w:t xml:space="preserve">, and cripple the U.S. economy </w:t>
      </w:r>
      <w:r w:rsidRPr="000F3DB7">
        <w:rPr>
          <w:rStyle w:val="Emphasis"/>
          <w:rFonts w:asciiTheme="minorHAnsi" w:hAnsiTheme="minorHAnsi"/>
        </w:rPr>
        <w:t>for</w:t>
      </w:r>
      <w:r w:rsidRPr="009F1A1B">
        <w:rPr>
          <w:rStyle w:val="Emphasis"/>
          <w:rFonts w:asciiTheme="minorHAnsi" w:hAnsiTheme="minorHAnsi"/>
        </w:rPr>
        <w:t xml:space="preserve"> </w:t>
      </w:r>
      <w:r w:rsidRPr="000F3DB7">
        <w:rPr>
          <w:rStyle w:val="Emphasis"/>
          <w:rFonts w:asciiTheme="minorHAnsi" w:hAnsiTheme="minorHAnsi"/>
        </w:rPr>
        <w:t>years</w:t>
      </w:r>
      <w:r w:rsidRPr="009F1A1B">
        <w:rPr>
          <w:rFonts w:asciiTheme="minorHAnsi" w:hAnsiTheme="minorHAnsi"/>
          <w:sz w:val="14"/>
        </w:rPr>
        <w:t xml:space="preserve">. Two plausible factors that could exacerbate such a crisis are intentional and inadvertent ambiguity. Over the past two years, Iran and North Korea have appeared most willing to conduct destructive and disruptive </w:t>
      </w:r>
      <w:proofErr w:type="spellStart"/>
      <w:r w:rsidRPr="009F1A1B">
        <w:rPr>
          <w:rFonts w:asciiTheme="minorHAnsi" w:hAnsiTheme="minorHAnsi"/>
          <w:sz w:val="14"/>
        </w:rPr>
        <w:t>cyberattacks</w:t>
      </w:r>
      <w:proofErr w:type="spellEnd"/>
      <w:r w:rsidRPr="009F1A1B">
        <w:rPr>
          <w:rFonts w:asciiTheme="minorHAnsi" w:hAnsiTheme="minorHAnsi"/>
          <w:sz w:val="14"/>
        </w:rPr>
        <w:t xml:space="preserve"> against U.S. and foreign targets while attempting to conceal responsibility. </w:t>
      </w:r>
      <w:r w:rsidRPr="009F1A1B">
        <w:rPr>
          <w:rStyle w:val="StyleUnderline"/>
          <w:rFonts w:asciiTheme="minorHAnsi" w:hAnsiTheme="minorHAnsi"/>
        </w:rPr>
        <w:t>Tactics have included data wipes, destruction of computer hardware, and denial-of-service attacks</w:t>
      </w:r>
      <w:r w:rsidRPr="009F1A1B">
        <w:rPr>
          <w:rFonts w:asciiTheme="minorHAnsi" w:hAnsiTheme="minorHAnsi"/>
          <w:sz w:val="14"/>
        </w:rPr>
        <w:t xml:space="preserve">. </w:t>
      </w:r>
      <w:r w:rsidRPr="009F1A1B">
        <w:rPr>
          <w:rStyle w:val="StyleUnderline"/>
          <w:rFonts w:asciiTheme="minorHAnsi" w:hAnsiTheme="minorHAnsi"/>
        </w:rPr>
        <w:t>Russia and China have exhibited some of the most advanced capabilities</w:t>
      </w:r>
      <w:r w:rsidRPr="009F1A1B">
        <w:rPr>
          <w:rFonts w:asciiTheme="minorHAnsi" w:hAnsiTheme="minorHAnsi"/>
          <w:sz w:val="14"/>
        </w:rPr>
        <w:t xml:space="preserve">, and </w:t>
      </w:r>
      <w:r w:rsidRPr="009F1A1B">
        <w:rPr>
          <w:rStyle w:val="StyleUnderline"/>
          <w:rFonts w:asciiTheme="minorHAnsi" w:hAnsiTheme="minorHAnsi"/>
        </w:rPr>
        <w:t>actors in both countries have been linked to disruptive attacks during regional tensions.</w:t>
      </w:r>
      <w:r w:rsidRPr="009F1A1B">
        <w:rPr>
          <w:rFonts w:asciiTheme="minorHAnsi" w:hAnsiTheme="minorHAnsi"/>
          <w:sz w:val="14"/>
        </w:rPr>
        <w:t xml:space="preserve"> </w:t>
      </w:r>
      <w:r w:rsidRPr="000F3DB7">
        <w:rPr>
          <w:rStyle w:val="StyleUnderline"/>
          <w:rFonts w:asciiTheme="minorHAnsi" w:hAnsiTheme="minorHAnsi"/>
        </w:rPr>
        <w:t>Actors in South Asia and the Middle East have</w:t>
      </w:r>
      <w:r w:rsidRPr="009F1A1B">
        <w:rPr>
          <w:rFonts w:asciiTheme="minorHAnsi" w:hAnsiTheme="minorHAnsi"/>
          <w:sz w:val="14"/>
        </w:rPr>
        <w:t xml:space="preserve"> also </w:t>
      </w:r>
      <w:r w:rsidRPr="000F3DB7">
        <w:rPr>
          <w:rStyle w:val="StyleUnderline"/>
          <w:rFonts w:asciiTheme="minorHAnsi" w:hAnsiTheme="minorHAnsi"/>
        </w:rPr>
        <w:t>conducted operations</w:t>
      </w:r>
      <w:r w:rsidRPr="009F1A1B">
        <w:rPr>
          <w:rStyle w:val="StyleUnderline"/>
          <w:rFonts w:asciiTheme="minorHAnsi" w:hAnsiTheme="minorHAnsi"/>
        </w:rPr>
        <w:t xml:space="preserve"> in regional conflicts </w:t>
      </w:r>
      <w:r w:rsidRPr="000F3DB7">
        <w:rPr>
          <w:rStyle w:val="StyleUnderline"/>
          <w:rFonts w:asciiTheme="minorHAnsi" w:hAnsiTheme="minorHAnsi"/>
        </w:rPr>
        <w:t>that could</w:t>
      </w:r>
      <w:r w:rsidRPr="009F1A1B">
        <w:rPr>
          <w:rStyle w:val="StyleUnderline"/>
          <w:rFonts w:asciiTheme="minorHAnsi" w:hAnsiTheme="minorHAnsi"/>
        </w:rPr>
        <w:t xml:space="preserve"> </w:t>
      </w:r>
      <w:r w:rsidRPr="000F3DB7">
        <w:rPr>
          <w:rStyle w:val="StyleUnderline"/>
          <w:rFonts w:asciiTheme="minorHAnsi" w:hAnsiTheme="minorHAnsi"/>
        </w:rPr>
        <w:t>quickly entangle U.S</w:t>
      </w:r>
      <w:r w:rsidRPr="009F1A1B">
        <w:rPr>
          <w:rStyle w:val="StyleUnderline"/>
          <w:rFonts w:asciiTheme="minorHAnsi" w:hAnsiTheme="minorHAnsi"/>
        </w:rPr>
        <w:t>. interests</w:t>
      </w:r>
      <w:r w:rsidRPr="009F1A1B">
        <w:rPr>
          <w:rFonts w:asciiTheme="minorHAnsi" w:hAnsiTheme="minorHAnsi"/>
          <w:sz w:val="14"/>
        </w:rPr>
        <w:t xml:space="preserve">. During a crisis involving the United States or an ally, </w:t>
      </w:r>
      <w:r w:rsidRPr="000F3DB7">
        <w:rPr>
          <w:rStyle w:val="StyleUnderline"/>
          <w:rFonts w:asciiTheme="minorHAnsi" w:hAnsiTheme="minorHAnsi"/>
        </w:rPr>
        <w:t>any</w:t>
      </w:r>
      <w:r w:rsidRPr="009F1A1B">
        <w:rPr>
          <w:rStyle w:val="StyleUnderline"/>
          <w:rFonts w:asciiTheme="minorHAnsi" w:hAnsiTheme="minorHAnsi"/>
        </w:rPr>
        <w:t xml:space="preserve"> one of these countries </w:t>
      </w:r>
      <w:r w:rsidRPr="000F3DB7">
        <w:rPr>
          <w:rStyle w:val="StyleUnderline"/>
          <w:rFonts w:asciiTheme="minorHAnsi" w:hAnsiTheme="minorHAnsi"/>
        </w:rPr>
        <w:t>could</w:t>
      </w:r>
      <w:r w:rsidRPr="009F1A1B">
        <w:rPr>
          <w:rStyle w:val="StyleUnderline"/>
          <w:rFonts w:asciiTheme="minorHAnsi" w:hAnsiTheme="minorHAnsi"/>
        </w:rPr>
        <w:t xml:space="preserve"> conduct cyber operations </w:t>
      </w:r>
      <w:r w:rsidRPr="009F1A1B">
        <w:rPr>
          <w:rStyle w:val="Emphasis"/>
          <w:rFonts w:asciiTheme="minorHAnsi" w:hAnsiTheme="minorHAnsi"/>
        </w:rPr>
        <w:t xml:space="preserve">that </w:t>
      </w:r>
      <w:r w:rsidRPr="000F3DB7">
        <w:rPr>
          <w:rStyle w:val="Emphasis"/>
          <w:rFonts w:asciiTheme="minorHAnsi" w:hAnsiTheme="minorHAnsi"/>
        </w:rPr>
        <w:t>risk</w:t>
      </w:r>
      <w:r w:rsidRPr="009F1A1B">
        <w:rPr>
          <w:rStyle w:val="Emphasis"/>
          <w:rFonts w:asciiTheme="minorHAnsi" w:hAnsiTheme="minorHAnsi"/>
        </w:rPr>
        <w:t xml:space="preserve"> further </w:t>
      </w:r>
      <w:r w:rsidRPr="000F3DB7">
        <w:rPr>
          <w:rStyle w:val="Emphasis"/>
          <w:rFonts w:asciiTheme="minorHAnsi" w:hAnsiTheme="minorHAnsi"/>
        </w:rPr>
        <w:t>destabilization</w:t>
      </w:r>
      <w:r w:rsidRPr="009F1A1B">
        <w:rPr>
          <w:rFonts w:asciiTheme="minorHAnsi" w:hAnsiTheme="minorHAnsi"/>
          <w:sz w:val="14"/>
        </w:rPr>
        <w:t xml:space="preserve">. </w:t>
      </w:r>
      <w:proofErr w:type="gramStart"/>
      <w:r w:rsidRPr="009F1A1B">
        <w:rPr>
          <w:rFonts w:asciiTheme="minorHAnsi" w:hAnsiTheme="minorHAnsi"/>
          <w:sz w:val="14"/>
        </w:rPr>
        <w:t>As the rate of operations grows, so too could the challenge of attribution, with each incident exposing tools and techniques that can be repurposed.</w:t>
      </w:r>
      <w:proofErr w:type="gramEnd"/>
      <w:r w:rsidRPr="009F1A1B">
        <w:rPr>
          <w:rFonts w:asciiTheme="minorHAnsi" w:hAnsiTheme="minorHAnsi"/>
          <w:sz w:val="14"/>
        </w:rPr>
        <w:t xml:space="preserve"> Cyber activities that could not be promptly attributed have already appeared in several conflicts. Though most have rarely elevated beyond nuisance, others have caused significant damage or threatened escalation. In 2008, Russia-based actors launched a wave of attacks against Georgian targets, and similar malware appeared in operations against Ukraine in 2014. Japanese networks are frequently targeted, including during heightened Sino-Japanese territorial tensions and sensitive anniversaries, with origins reportedly traced to China. North Korean cyber actors are suspected of having conducted destructive operations that compromised South Korea’s national identification system—damage that may cost more than $1 billion and over a decade to repair. In 2014, U.S. officials blamed North Korea for destructive attacks against Sony Pictures Entertainment, an American subsidiary of the Japanese company Sony. North Korean officials deny the country’s role in these attacks and will likely seek to similarly obscure their hand in attacks during future crises to deter or delay a potential American or South Korean response. U.S. officials suspect Iran’s involvement in a 2012 </w:t>
      </w:r>
      <w:proofErr w:type="spellStart"/>
      <w:r w:rsidRPr="009F1A1B">
        <w:rPr>
          <w:rFonts w:asciiTheme="minorHAnsi" w:hAnsiTheme="minorHAnsi"/>
          <w:sz w:val="14"/>
        </w:rPr>
        <w:t>cyberattack</w:t>
      </w:r>
      <w:proofErr w:type="spellEnd"/>
      <w:r w:rsidRPr="009F1A1B">
        <w:rPr>
          <w:rFonts w:asciiTheme="minorHAnsi" w:hAnsiTheme="minorHAnsi"/>
          <w:sz w:val="14"/>
        </w:rPr>
        <w:t xml:space="preserve"> against two energy firms, one in Saudi Arabia and another in Qatar, that destroyed data and crippled thirty thousand computers, possibly in retaliation for alleged U.S. cyber operations, and to demonstrate an ability to conduct similar attacks against U.S. targets. U.S. financial firms subsequently suffered tens of millions of dollars in losses resulting from Iranian denial-of-service attacks launched in retaliation for economic sanctions. In 2014, Iran became the first country to carry out a destructive </w:t>
      </w:r>
      <w:proofErr w:type="spellStart"/>
      <w:r w:rsidRPr="009F1A1B">
        <w:rPr>
          <w:rFonts w:asciiTheme="minorHAnsi" w:hAnsiTheme="minorHAnsi"/>
          <w:sz w:val="14"/>
        </w:rPr>
        <w:t>cyberattack</w:t>
      </w:r>
      <w:proofErr w:type="spellEnd"/>
      <w:r w:rsidRPr="009F1A1B">
        <w:rPr>
          <w:rFonts w:asciiTheme="minorHAnsi" w:hAnsiTheme="minorHAnsi"/>
          <w:sz w:val="14"/>
        </w:rPr>
        <w:t xml:space="preserve"> on U.S. soil when it damaged the network of Las Vegas Sands after its chairman advocated a nuclear strike against the country. Due to the difficulty of determining whether certain activity is intended for espionage or preparation for an attack, </w:t>
      </w:r>
      <w:r w:rsidRPr="009F1A1B">
        <w:rPr>
          <w:rStyle w:val="StyleUnderline"/>
          <w:rFonts w:asciiTheme="minorHAnsi" w:hAnsiTheme="minorHAnsi"/>
        </w:rPr>
        <w:t xml:space="preserve">cyber operations run the risk of </w:t>
      </w:r>
      <w:r w:rsidRPr="009F1A1B">
        <w:rPr>
          <w:rStyle w:val="Emphasis"/>
          <w:rFonts w:asciiTheme="minorHAnsi" w:hAnsiTheme="minorHAnsi"/>
        </w:rPr>
        <w:t>triggering unintended escalation</w:t>
      </w:r>
      <w:r w:rsidRPr="009F1A1B">
        <w:rPr>
          <w:rFonts w:asciiTheme="minorHAnsi" w:hAnsiTheme="minorHAnsi"/>
          <w:sz w:val="14"/>
        </w:rPr>
        <w:t xml:space="preserve">. </w:t>
      </w:r>
      <w:proofErr w:type="gramStart"/>
      <w:r w:rsidRPr="009F1A1B">
        <w:rPr>
          <w:rFonts w:asciiTheme="minorHAnsi" w:hAnsiTheme="minorHAnsi"/>
          <w:sz w:val="14"/>
        </w:rPr>
        <w:t xml:space="preserve">Espionage malware that could be reprogrammed to gain control of networks, such as </w:t>
      </w:r>
      <w:proofErr w:type="spellStart"/>
      <w:r w:rsidRPr="009F1A1B">
        <w:rPr>
          <w:rFonts w:asciiTheme="minorHAnsi" w:hAnsiTheme="minorHAnsi"/>
          <w:sz w:val="14"/>
        </w:rPr>
        <w:t>BlackEnergy</w:t>
      </w:r>
      <w:proofErr w:type="spellEnd"/>
      <w:r w:rsidRPr="009F1A1B">
        <w:rPr>
          <w:rFonts w:asciiTheme="minorHAnsi" w:hAnsiTheme="minorHAnsi"/>
          <w:sz w:val="14"/>
        </w:rPr>
        <w:t>, which has been discovered on critical infrastructure networks, may be viewed by victims</w:t>
      </w:r>
      <w:proofErr w:type="gramEnd"/>
      <w:r w:rsidRPr="009F1A1B">
        <w:rPr>
          <w:rFonts w:asciiTheme="minorHAnsi" w:hAnsiTheme="minorHAnsi"/>
          <w:sz w:val="14"/>
        </w:rPr>
        <w:t xml:space="preserve"> as one update away from becoming an attack tool capable of crippling energy supplies, water-distribution and -filtration systems, or financial transactions. Security scans of networks intensified amid heightened geopolitical tensions could reveal such malware and prompt fears of an imminent attack, even if the malware was implanted for espionage purposes long before the crisis began. </w:t>
      </w:r>
      <w:r w:rsidRPr="009F1A1B">
        <w:rPr>
          <w:rStyle w:val="StyleUnderline"/>
          <w:rFonts w:asciiTheme="minorHAnsi" w:hAnsiTheme="minorHAnsi"/>
        </w:rPr>
        <w:t xml:space="preserve">The </w:t>
      </w:r>
      <w:r w:rsidRPr="009F1A1B">
        <w:rPr>
          <w:rStyle w:val="StyleUnderline"/>
          <w:rFonts w:asciiTheme="minorHAnsi" w:hAnsiTheme="minorHAnsi"/>
          <w:highlight w:val="cyan"/>
        </w:rPr>
        <w:t>difficulty of predicting</w:t>
      </w:r>
      <w:r w:rsidRPr="009F1A1B">
        <w:rPr>
          <w:rStyle w:val="StyleUnderline"/>
          <w:rFonts w:asciiTheme="minorHAnsi" w:hAnsiTheme="minorHAnsi"/>
        </w:rPr>
        <w:t xml:space="preserve"> a cyber operation’s </w:t>
      </w:r>
      <w:r w:rsidRPr="009F1A1B">
        <w:rPr>
          <w:rStyle w:val="StyleUnderline"/>
          <w:rFonts w:asciiTheme="minorHAnsi" w:hAnsiTheme="minorHAnsi"/>
          <w:highlight w:val="cyan"/>
        </w:rPr>
        <w:t>effects and the interdependency</w:t>
      </w:r>
      <w:r w:rsidRPr="009F1A1B">
        <w:rPr>
          <w:rStyle w:val="StyleUnderline"/>
          <w:rFonts w:asciiTheme="minorHAnsi" w:hAnsiTheme="minorHAnsi"/>
        </w:rPr>
        <w:t xml:space="preserve"> </w:t>
      </w:r>
      <w:r w:rsidRPr="009F1A1B">
        <w:rPr>
          <w:rStyle w:val="StyleUnderline"/>
          <w:rFonts w:asciiTheme="minorHAnsi" w:hAnsiTheme="minorHAnsi"/>
          <w:highlight w:val="cyan"/>
        </w:rPr>
        <w:t xml:space="preserve">of networked systems </w:t>
      </w:r>
      <w:r w:rsidRPr="009F1A1B">
        <w:rPr>
          <w:rStyle w:val="Emphasis"/>
          <w:rFonts w:asciiTheme="minorHAnsi" w:hAnsiTheme="minorHAnsi"/>
          <w:highlight w:val="cyan"/>
        </w:rPr>
        <w:t>increase the risks</w:t>
      </w:r>
      <w:r w:rsidRPr="009F1A1B">
        <w:rPr>
          <w:rStyle w:val="StyleUnderline"/>
          <w:rFonts w:asciiTheme="minorHAnsi" w:hAnsiTheme="minorHAnsi"/>
        </w:rPr>
        <w:t xml:space="preserve"> that </w:t>
      </w:r>
      <w:r w:rsidRPr="009F1A1B">
        <w:rPr>
          <w:rStyle w:val="StyleUnderline"/>
          <w:rFonts w:asciiTheme="minorHAnsi" w:hAnsiTheme="minorHAnsi"/>
          <w:highlight w:val="cyan"/>
        </w:rPr>
        <w:t xml:space="preserve">an operation will </w:t>
      </w:r>
      <w:r w:rsidRPr="009F1A1B">
        <w:rPr>
          <w:rStyle w:val="Emphasis"/>
          <w:rFonts w:asciiTheme="minorHAnsi" w:hAnsiTheme="minorHAnsi"/>
          <w:highlight w:val="cyan"/>
        </w:rPr>
        <w:t>inadvertently spill over</w:t>
      </w:r>
      <w:r w:rsidRPr="009F1A1B">
        <w:rPr>
          <w:rStyle w:val="StyleUnderline"/>
          <w:rFonts w:asciiTheme="minorHAnsi" w:hAnsiTheme="minorHAnsi"/>
        </w:rPr>
        <w:t xml:space="preserve"> onto sensitive </w:t>
      </w:r>
      <w:r w:rsidRPr="009F1A1B">
        <w:rPr>
          <w:rStyle w:val="Emphasis"/>
          <w:rFonts w:asciiTheme="minorHAnsi" w:hAnsiTheme="minorHAnsi"/>
        </w:rPr>
        <w:t xml:space="preserve">systems or cause unintended effects. </w:t>
      </w:r>
      <w:r w:rsidRPr="009F1A1B">
        <w:rPr>
          <w:rFonts w:asciiTheme="minorHAnsi" w:hAnsiTheme="minorHAnsi"/>
          <w:sz w:val="14"/>
        </w:rPr>
        <w:t xml:space="preserve">One example of ambiguity and the risk of misperception is the 2010 discovery on </w:t>
      </w:r>
      <w:proofErr w:type="spellStart"/>
      <w:r w:rsidRPr="009F1A1B">
        <w:rPr>
          <w:rFonts w:asciiTheme="minorHAnsi" w:hAnsiTheme="minorHAnsi"/>
          <w:sz w:val="14"/>
        </w:rPr>
        <w:t>Nasdaq</w:t>
      </w:r>
      <w:proofErr w:type="spellEnd"/>
      <w:r w:rsidRPr="009F1A1B">
        <w:rPr>
          <w:rFonts w:asciiTheme="minorHAnsi" w:hAnsiTheme="minorHAnsi"/>
          <w:sz w:val="14"/>
        </w:rPr>
        <w:t xml:space="preserve"> servers of malware similar to a cyber tool reportedly developed by Russia’s Federal Security Service. Initial assessments maintained that the malware was capable of wiping out the entire stock exchange. Only later was it shown to be less destructive, according to media accounts. Such </w:t>
      </w:r>
      <w:r w:rsidRPr="009F1A1B">
        <w:rPr>
          <w:rStyle w:val="StyleUnderline"/>
          <w:rFonts w:asciiTheme="minorHAnsi" w:hAnsiTheme="minorHAnsi"/>
          <w:highlight w:val="cyan"/>
        </w:rPr>
        <w:t>ambiguities</w:t>
      </w:r>
      <w:r w:rsidRPr="009F1A1B">
        <w:rPr>
          <w:rFonts w:asciiTheme="minorHAnsi" w:hAnsiTheme="minorHAnsi"/>
          <w:sz w:val="14"/>
        </w:rPr>
        <w:t xml:space="preserve"> </w:t>
      </w:r>
      <w:r w:rsidRPr="009F1A1B">
        <w:rPr>
          <w:rStyle w:val="StyleUnderline"/>
          <w:rFonts w:asciiTheme="minorHAnsi" w:hAnsiTheme="minorHAnsi"/>
        </w:rPr>
        <w:t xml:space="preserve">during periods of </w:t>
      </w:r>
      <w:r w:rsidRPr="009F1A1B">
        <w:rPr>
          <w:rStyle w:val="Emphasis"/>
          <w:rFonts w:asciiTheme="minorHAnsi" w:hAnsiTheme="minorHAnsi"/>
        </w:rPr>
        <w:t>heightened geopolitical tensions</w:t>
      </w:r>
      <w:r w:rsidRPr="009F1A1B">
        <w:rPr>
          <w:rFonts w:asciiTheme="minorHAnsi" w:hAnsiTheme="minorHAnsi"/>
          <w:sz w:val="14"/>
        </w:rPr>
        <w:t xml:space="preserve"> </w:t>
      </w:r>
      <w:r w:rsidRPr="009F1A1B">
        <w:rPr>
          <w:rStyle w:val="StyleUnderline"/>
          <w:rFonts w:asciiTheme="minorHAnsi" w:hAnsiTheme="minorHAnsi"/>
        </w:rPr>
        <w:t>pose significant escalatory risks</w:t>
      </w:r>
      <w:r w:rsidRPr="009F1A1B">
        <w:rPr>
          <w:rFonts w:asciiTheme="minorHAnsi" w:hAnsiTheme="minorHAnsi"/>
          <w:sz w:val="14"/>
        </w:rPr>
        <w:t xml:space="preserve">. Information </w:t>
      </w:r>
      <w:r w:rsidRPr="009F1A1B">
        <w:rPr>
          <w:rStyle w:val="StyleUnderline"/>
          <w:rFonts w:asciiTheme="minorHAnsi" w:hAnsiTheme="minorHAnsi"/>
        </w:rPr>
        <w:t>security experts have raised similar concerns about other Russia-linked activity</w:t>
      </w:r>
      <w:r w:rsidRPr="009F1A1B">
        <w:rPr>
          <w:rFonts w:asciiTheme="minorHAnsi" w:hAnsiTheme="minorHAnsi"/>
          <w:sz w:val="14"/>
        </w:rPr>
        <w:t xml:space="preserve"> and questioned whether aspects of the activity are intended to insert offensive capabilities into critical infrastructure systems for future use. Ambiguity also arises in the case of “worms”—self-replicating malware that seeks out other computers to infect. Worms can spread so pervasively that their origin and intent can be difficult to infer from known victims. </w:t>
      </w:r>
      <w:r w:rsidRPr="009F1A1B">
        <w:rPr>
          <w:rStyle w:val="StyleUnderline"/>
          <w:rFonts w:asciiTheme="minorHAnsi" w:hAnsiTheme="minorHAnsi"/>
          <w:highlight w:val="cyan"/>
        </w:rPr>
        <w:t>One worm</w:t>
      </w:r>
      <w:r w:rsidRPr="009F1A1B">
        <w:rPr>
          <w:rFonts w:asciiTheme="minorHAnsi" w:hAnsiTheme="minorHAnsi"/>
          <w:sz w:val="14"/>
          <w:highlight w:val="cyan"/>
        </w:rPr>
        <w:t xml:space="preserve">, </w:t>
      </w:r>
      <w:proofErr w:type="spellStart"/>
      <w:r w:rsidRPr="009F1A1B">
        <w:rPr>
          <w:rStyle w:val="Emphasis"/>
          <w:rFonts w:asciiTheme="minorHAnsi" w:hAnsiTheme="minorHAnsi"/>
          <w:highlight w:val="cyan"/>
        </w:rPr>
        <w:t>Conficker</w:t>
      </w:r>
      <w:proofErr w:type="spellEnd"/>
      <w:r w:rsidRPr="009F1A1B">
        <w:rPr>
          <w:rFonts w:asciiTheme="minorHAnsi" w:hAnsiTheme="minorHAnsi"/>
          <w:sz w:val="14"/>
          <w:highlight w:val="cyan"/>
        </w:rPr>
        <w:t xml:space="preserve">, </w:t>
      </w:r>
      <w:r w:rsidRPr="009F1A1B">
        <w:rPr>
          <w:rStyle w:val="StyleUnderline"/>
          <w:rFonts w:asciiTheme="minorHAnsi" w:hAnsiTheme="minorHAnsi"/>
          <w:highlight w:val="cyan"/>
        </w:rPr>
        <w:t xml:space="preserve">spread to </w:t>
      </w:r>
      <w:r w:rsidRPr="009F1A1B">
        <w:rPr>
          <w:rStyle w:val="Emphasis"/>
          <w:rFonts w:asciiTheme="minorHAnsi" w:hAnsiTheme="minorHAnsi"/>
          <w:highlight w:val="cyan"/>
        </w:rPr>
        <w:t>millions of computers</w:t>
      </w:r>
      <w:r w:rsidRPr="009F1A1B">
        <w:rPr>
          <w:rStyle w:val="StyleUnderline"/>
          <w:rFonts w:asciiTheme="minorHAnsi" w:hAnsiTheme="minorHAnsi"/>
          <w:highlight w:val="cyan"/>
        </w:rPr>
        <w:t xml:space="preserve"> and </w:t>
      </w:r>
      <w:r w:rsidRPr="009F1A1B">
        <w:rPr>
          <w:rStyle w:val="Emphasis"/>
          <w:rFonts w:asciiTheme="minorHAnsi" w:hAnsiTheme="minorHAnsi"/>
          <w:highlight w:val="cyan"/>
        </w:rPr>
        <w:t>disrupted military communications</w:t>
      </w:r>
      <w:r w:rsidRPr="009F1A1B">
        <w:rPr>
          <w:rStyle w:val="StyleUnderline"/>
          <w:rFonts w:asciiTheme="minorHAnsi" w:hAnsiTheme="minorHAnsi"/>
          <w:highlight w:val="cyan"/>
        </w:rPr>
        <w:t xml:space="preserve"> in </w:t>
      </w:r>
      <w:r w:rsidRPr="009F1A1B">
        <w:rPr>
          <w:rStyle w:val="Emphasis"/>
          <w:rFonts w:asciiTheme="minorHAnsi" w:hAnsiTheme="minorHAnsi"/>
          <w:highlight w:val="cyan"/>
        </w:rPr>
        <w:t>several European</w:t>
      </w:r>
      <w:r w:rsidRPr="009F1A1B">
        <w:rPr>
          <w:rStyle w:val="Emphasis"/>
          <w:rFonts w:asciiTheme="minorHAnsi" w:hAnsiTheme="minorHAnsi"/>
        </w:rPr>
        <w:t xml:space="preserve"> </w:t>
      </w:r>
      <w:r w:rsidRPr="000F3DB7">
        <w:rPr>
          <w:rStyle w:val="Emphasis"/>
          <w:rFonts w:asciiTheme="minorHAnsi" w:hAnsiTheme="minorHAnsi"/>
          <w:highlight w:val="cyan"/>
        </w:rPr>
        <w:t>countries</w:t>
      </w:r>
      <w:r w:rsidRPr="009F1A1B">
        <w:rPr>
          <w:rFonts w:asciiTheme="minorHAnsi" w:hAnsiTheme="minorHAnsi"/>
          <w:sz w:val="14"/>
        </w:rPr>
        <w:t xml:space="preserve">. Its creator and purpose remain unknown. Warning Indicators </w:t>
      </w:r>
      <w:proofErr w:type="spellStart"/>
      <w:r w:rsidRPr="009F1A1B">
        <w:rPr>
          <w:rFonts w:asciiTheme="minorHAnsi" w:hAnsiTheme="minorHAnsi"/>
          <w:sz w:val="14"/>
        </w:rPr>
        <w:t>Indicators</w:t>
      </w:r>
      <w:proofErr w:type="spellEnd"/>
      <w:r w:rsidRPr="009F1A1B">
        <w:rPr>
          <w:rFonts w:asciiTheme="minorHAnsi" w:hAnsiTheme="minorHAnsi"/>
          <w:sz w:val="14"/>
        </w:rPr>
        <w:t xml:space="preserve"> of activity with the potential to create or exacerbate an international political crisis include leadership statements of an intent to conduct or permit computer network operations against foreign networks; evidence of that intent, including research and development, budgetary allocations, or organizational changes, such as the creation of offensive cyber forces; the express or tacit acceptance of </w:t>
      </w:r>
      <w:proofErr w:type="spellStart"/>
      <w:r w:rsidRPr="009F1A1B">
        <w:rPr>
          <w:rFonts w:asciiTheme="minorHAnsi" w:hAnsiTheme="minorHAnsi"/>
          <w:sz w:val="14"/>
        </w:rPr>
        <w:t>parastatal</w:t>
      </w:r>
      <w:proofErr w:type="spellEnd"/>
      <w:r w:rsidRPr="009F1A1B">
        <w:rPr>
          <w:rFonts w:asciiTheme="minorHAnsi" w:hAnsiTheme="minorHAnsi"/>
          <w:sz w:val="14"/>
        </w:rPr>
        <w:t xml:space="preserve"> hackers; and a demonstrated capability to conduct computer network operations, including cyber-espionage and cyber operations against domestic targets. Tactical warning indicators resemble traditional conflicts, such as changes in the alert status of military units and an increase in crisis-related rhetoric. Indicators unique to cyber operations include increased efforts to probe foreign networks and an uptick of activity in online hacker forums discussing foreign targets and tools, techniques, and procedures appropriate for operations against them. Implications for U.S. Interests First, </w:t>
      </w:r>
      <w:proofErr w:type="spellStart"/>
      <w:r w:rsidRPr="009F1A1B">
        <w:rPr>
          <w:rStyle w:val="StyleUnderline"/>
          <w:rFonts w:asciiTheme="minorHAnsi" w:hAnsiTheme="minorHAnsi"/>
        </w:rPr>
        <w:t>cyberattacks</w:t>
      </w:r>
      <w:proofErr w:type="spellEnd"/>
      <w:r w:rsidRPr="009F1A1B">
        <w:rPr>
          <w:rStyle w:val="StyleUnderline"/>
          <w:rFonts w:asciiTheme="minorHAnsi" w:hAnsiTheme="minorHAnsi"/>
        </w:rPr>
        <w:t xml:space="preserve"> will eventually be part of </w:t>
      </w:r>
      <w:r w:rsidRPr="009F1A1B">
        <w:rPr>
          <w:rStyle w:val="Emphasis"/>
          <w:rFonts w:asciiTheme="minorHAnsi" w:hAnsiTheme="minorHAnsi"/>
        </w:rPr>
        <w:t>every nation’s military strategy</w:t>
      </w:r>
      <w:r w:rsidRPr="009F1A1B">
        <w:rPr>
          <w:rFonts w:asciiTheme="minorHAnsi" w:hAnsiTheme="minorHAnsi"/>
          <w:sz w:val="14"/>
        </w:rPr>
        <w:t xml:space="preserve">. The United States depends on information communications technologies for critical military and civilian services far more than its strategic rivals or potential adversaries. U.S. officials have noted an increase in computer network operations targeting state, local, and privately operated critical infrastructure­­, some of which have the potential to cause considerable harm to operations, assets, and personnel. Second, </w:t>
      </w:r>
      <w:r w:rsidRPr="009F1A1B">
        <w:rPr>
          <w:rStyle w:val="StyleUnderline"/>
          <w:rFonts w:asciiTheme="minorHAnsi" w:hAnsiTheme="minorHAnsi"/>
        </w:rPr>
        <w:t xml:space="preserve">ambiguity in cyberspace elevates the risk that a significant cyber event amid a geopolitical crisis will be </w:t>
      </w:r>
      <w:r w:rsidRPr="009F1A1B">
        <w:rPr>
          <w:rStyle w:val="Emphasis"/>
          <w:rFonts w:asciiTheme="minorHAnsi" w:hAnsiTheme="minorHAnsi"/>
        </w:rPr>
        <w:t>misattributed or misperceived</w:t>
      </w:r>
      <w:r w:rsidRPr="009F1A1B">
        <w:rPr>
          <w:rFonts w:asciiTheme="minorHAnsi" w:hAnsiTheme="minorHAnsi"/>
          <w:sz w:val="14"/>
        </w:rPr>
        <w:t xml:space="preserve">, </w:t>
      </w:r>
      <w:r w:rsidRPr="009F1A1B">
        <w:rPr>
          <w:rStyle w:val="StyleUnderline"/>
          <w:rFonts w:asciiTheme="minorHAnsi" w:hAnsiTheme="minorHAnsi"/>
        </w:rPr>
        <w:t>prompting a disproportionate response</w:t>
      </w:r>
      <w:r w:rsidRPr="009F1A1B">
        <w:rPr>
          <w:rFonts w:asciiTheme="minorHAnsi" w:hAnsiTheme="minorHAnsi"/>
          <w:sz w:val="14"/>
        </w:rPr>
        <w:t xml:space="preserve"> or unnecessary expansion of the conflict. Such an </w:t>
      </w:r>
      <w:r w:rsidRPr="009F1A1B">
        <w:rPr>
          <w:rStyle w:val="Emphasis"/>
          <w:rFonts w:asciiTheme="minorHAnsi" w:hAnsiTheme="minorHAnsi"/>
        </w:rPr>
        <w:t>escalation would impair the United States’ prominent role</w:t>
      </w:r>
      <w:r w:rsidRPr="009F1A1B">
        <w:rPr>
          <w:rFonts w:asciiTheme="minorHAnsi" w:hAnsiTheme="minorHAnsi"/>
          <w:sz w:val="14"/>
        </w:rPr>
        <w:t xml:space="preserve"> and interest in global security and its commitment to international law. Third, U.S. officials’ ability to respond swiftly and effectively to </w:t>
      </w:r>
      <w:proofErr w:type="spellStart"/>
      <w:r w:rsidRPr="009F1A1B">
        <w:rPr>
          <w:rFonts w:asciiTheme="minorHAnsi" w:hAnsiTheme="minorHAnsi"/>
          <w:sz w:val="14"/>
        </w:rPr>
        <w:t>cyberattacks</w:t>
      </w:r>
      <w:proofErr w:type="spellEnd"/>
      <w:r w:rsidRPr="009F1A1B">
        <w:rPr>
          <w:rFonts w:asciiTheme="minorHAnsi" w:hAnsiTheme="minorHAnsi"/>
          <w:sz w:val="14"/>
        </w:rPr>
        <w:t xml:space="preserve"> is complicated by the difficulty of timely public attribution and ambiguity over what type of </w:t>
      </w:r>
      <w:proofErr w:type="spellStart"/>
      <w:r w:rsidRPr="009F1A1B">
        <w:rPr>
          <w:rFonts w:asciiTheme="minorHAnsi" w:hAnsiTheme="minorHAnsi"/>
          <w:sz w:val="14"/>
        </w:rPr>
        <w:t>cyberattack</w:t>
      </w:r>
      <w:proofErr w:type="spellEnd"/>
      <w:r w:rsidRPr="009F1A1B">
        <w:rPr>
          <w:rFonts w:asciiTheme="minorHAnsi" w:hAnsiTheme="minorHAnsi"/>
          <w:sz w:val="14"/>
        </w:rPr>
        <w:t xml:space="preserve"> would trigger a right to self-defense or security commitments to strategic partners. A failure to confidently attribute an attack or determine whether such activity constituted an attack could limit U.S. response options. Such </w:t>
      </w:r>
      <w:r w:rsidRPr="009F1A1B">
        <w:rPr>
          <w:rStyle w:val="StyleUnderline"/>
          <w:rFonts w:asciiTheme="minorHAnsi" w:hAnsiTheme="minorHAnsi"/>
        </w:rPr>
        <w:t xml:space="preserve">confusion, </w:t>
      </w:r>
      <w:r w:rsidRPr="009F1A1B">
        <w:rPr>
          <w:rStyle w:val="StyleUnderline"/>
          <w:rFonts w:asciiTheme="minorHAnsi" w:hAnsiTheme="minorHAnsi"/>
          <w:highlight w:val="cyan"/>
        </w:rPr>
        <w:t>uncertainty</w:t>
      </w:r>
      <w:r w:rsidRPr="009F1A1B">
        <w:rPr>
          <w:rStyle w:val="StyleUnderline"/>
          <w:rFonts w:asciiTheme="minorHAnsi" w:hAnsiTheme="minorHAnsi"/>
        </w:rPr>
        <w:t xml:space="preserve">, and delay </w:t>
      </w:r>
      <w:r w:rsidRPr="009F1A1B">
        <w:rPr>
          <w:rStyle w:val="StyleUnderline"/>
          <w:rFonts w:asciiTheme="minorHAnsi" w:hAnsiTheme="minorHAnsi"/>
          <w:highlight w:val="cyan"/>
        </w:rPr>
        <w:t>could weaken</w:t>
      </w:r>
      <w:r w:rsidRPr="009F1A1B">
        <w:rPr>
          <w:rStyle w:val="StyleUnderline"/>
          <w:rFonts w:asciiTheme="minorHAnsi" w:hAnsiTheme="minorHAnsi"/>
        </w:rPr>
        <w:t xml:space="preserve"> </w:t>
      </w:r>
      <w:r w:rsidRPr="009F1A1B">
        <w:rPr>
          <w:rStyle w:val="StyleUnderline"/>
          <w:rFonts w:asciiTheme="minorHAnsi" w:hAnsiTheme="minorHAnsi"/>
          <w:highlight w:val="cyan"/>
        </w:rPr>
        <w:t>deterrence and the cred</w:t>
      </w:r>
      <w:r w:rsidRPr="009F1A1B">
        <w:rPr>
          <w:rStyle w:val="StyleUnderline"/>
          <w:rFonts w:asciiTheme="minorHAnsi" w:hAnsiTheme="minorHAnsi"/>
        </w:rPr>
        <w:t xml:space="preserve">ibility </w:t>
      </w:r>
      <w:r w:rsidRPr="009F1A1B">
        <w:rPr>
          <w:rStyle w:val="StyleUnderline"/>
          <w:rFonts w:asciiTheme="minorHAnsi" w:hAnsiTheme="minorHAnsi"/>
          <w:highlight w:val="cyan"/>
        </w:rPr>
        <w:t>of</w:t>
      </w:r>
      <w:r w:rsidRPr="009F1A1B">
        <w:rPr>
          <w:rStyle w:val="StyleUnderline"/>
          <w:rFonts w:asciiTheme="minorHAnsi" w:hAnsiTheme="minorHAnsi"/>
        </w:rPr>
        <w:t xml:space="preserve"> U.S. </w:t>
      </w:r>
      <w:r w:rsidRPr="009F1A1B">
        <w:rPr>
          <w:rStyle w:val="StyleUnderline"/>
          <w:rFonts w:asciiTheme="minorHAnsi" w:hAnsiTheme="minorHAnsi"/>
          <w:highlight w:val="cyan"/>
        </w:rPr>
        <w:t>assurances</w:t>
      </w:r>
      <w:r w:rsidRPr="009F1A1B">
        <w:rPr>
          <w:rFonts w:asciiTheme="minorHAnsi" w:hAnsiTheme="minorHAnsi"/>
          <w:sz w:val="14"/>
        </w:rPr>
        <w:t xml:space="preserve">, </w:t>
      </w:r>
      <w:r w:rsidRPr="009F1A1B">
        <w:rPr>
          <w:rStyle w:val="Emphasis"/>
          <w:rFonts w:asciiTheme="minorHAnsi" w:hAnsiTheme="minorHAnsi"/>
          <w:highlight w:val="cyan"/>
        </w:rPr>
        <w:t>trigger</w:t>
      </w:r>
      <w:r w:rsidRPr="009F1A1B">
        <w:rPr>
          <w:rStyle w:val="Emphasis"/>
          <w:rFonts w:asciiTheme="minorHAnsi" w:hAnsiTheme="minorHAnsi"/>
        </w:rPr>
        <w:t xml:space="preserve"> </w:t>
      </w:r>
      <w:r w:rsidRPr="009F1A1B">
        <w:rPr>
          <w:rStyle w:val="Emphasis"/>
          <w:rFonts w:asciiTheme="minorHAnsi" w:hAnsiTheme="minorHAnsi"/>
          <w:highlight w:val="cyan"/>
        </w:rPr>
        <w:t>a misperception</w:t>
      </w:r>
      <w:r w:rsidRPr="009F1A1B">
        <w:rPr>
          <w:rStyle w:val="Emphasis"/>
          <w:rFonts w:asciiTheme="minorHAnsi" w:hAnsiTheme="minorHAnsi"/>
        </w:rPr>
        <w:t xml:space="preserve"> </w:t>
      </w:r>
      <w:r w:rsidRPr="009F1A1B">
        <w:rPr>
          <w:rStyle w:val="Emphasis"/>
          <w:rFonts w:asciiTheme="minorHAnsi" w:hAnsiTheme="minorHAnsi"/>
          <w:highlight w:val="cyan"/>
        </w:rPr>
        <w:t>of U.S. commitment</w:t>
      </w:r>
      <w:r w:rsidRPr="009F1A1B">
        <w:rPr>
          <w:rFonts w:asciiTheme="minorHAnsi" w:hAnsiTheme="minorHAnsi"/>
          <w:sz w:val="14"/>
        </w:rPr>
        <w:t xml:space="preserve">, </w:t>
      </w:r>
      <w:r w:rsidRPr="009F1A1B">
        <w:rPr>
          <w:rStyle w:val="StyleUnderline"/>
          <w:rFonts w:asciiTheme="minorHAnsi" w:hAnsiTheme="minorHAnsi"/>
        </w:rPr>
        <w:t xml:space="preserve">and </w:t>
      </w:r>
      <w:r w:rsidRPr="009F1A1B">
        <w:rPr>
          <w:rStyle w:val="Emphasis"/>
          <w:rFonts w:asciiTheme="minorHAnsi" w:hAnsiTheme="minorHAnsi"/>
        </w:rPr>
        <w:t>undermine a U.S.-led coalition</w:t>
      </w:r>
      <w:r w:rsidRPr="009F1A1B">
        <w:rPr>
          <w:rFonts w:asciiTheme="minorHAnsi" w:hAnsiTheme="minorHAnsi"/>
          <w:sz w:val="14"/>
        </w:rPr>
        <w:t>.</w:t>
      </w:r>
    </w:p>
    <w:p w14:paraId="03F5E25A" w14:textId="3D2E1B03" w:rsidR="00F53B37" w:rsidRPr="007521A2" w:rsidRDefault="00F53B37" w:rsidP="00F53B37">
      <w:pPr>
        <w:pStyle w:val="Heading4"/>
      </w:pPr>
      <w:proofErr w:type="spellStart"/>
      <w:proofErr w:type="gramStart"/>
      <w:r>
        <w:t>cyberattacks</w:t>
      </w:r>
      <w:proofErr w:type="spellEnd"/>
      <w:proofErr w:type="gramEnd"/>
      <w:r>
        <w:t xml:space="preserve"> </w:t>
      </w:r>
      <w:r w:rsidRPr="007521A2">
        <w:rPr>
          <w:u w:val="single"/>
        </w:rPr>
        <w:t>escalate</w:t>
      </w:r>
      <w:r>
        <w:t xml:space="preserve"> and </w:t>
      </w:r>
      <w:r w:rsidRPr="007521A2">
        <w:rPr>
          <w:u w:val="single"/>
        </w:rPr>
        <w:t>provoke retaliation</w:t>
      </w:r>
      <w:r>
        <w:t xml:space="preserve"> — misattribution </w:t>
      </w:r>
      <w:r w:rsidRPr="007521A2">
        <w:rPr>
          <w:u w:val="single"/>
        </w:rPr>
        <w:t>undermines checks on conflict</w:t>
      </w:r>
      <w:r w:rsidRPr="007521A2">
        <w:t>.</w:t>
      </w:r>
    </w:p>
    <w:p w14:paraId="0AF93BA3" w14:textId="1939102C" w:rsidR="00F53B37" w:rsidRDefault="00F53B37" w:rsidP="00F53B37">
      <w:proofErr w:type="spellStart"/>
      <w:r w:rsidRPr="000309EE">
        <w:rPr>
          <w:rStyle w:val="Style13ptBold"/>
        </w:rPr>
        <w:t>Dycus</w:t>
      </w:r>
      <w:proofErr w:type="spellEnd"/>
      <w:r w:rsidRPr="000309EE">
        <w:rPr>
          <w:rStyle w:val="Style13ptBold"/>
        </w:rPr>
        <w:t xml:space="preserve"> 10</w:t>
      </w:r>
      <w:r>
        <w:t xml:space="preserve"> — Stephen </w:t>
      </w:r>
      <w:proofErr w:type="spellStart"/>
      <w:r>
        <w:t>Dycus</w:t>
      </w:r>
      <w:proofErr w:type="spellEnd"/>
      <w:r>
        <w:t>, Professor of Law at the University of Vermont, Visiting Professor of National Security at the United States Military Academy, M.A. in Legal Studies from Harvard University, 2010 (</w:t>
      </w:r>
      <w:r w:rsidRPr="000309EE">
        <w:t>“Congress’s R</w:t>
      </w:r>
      <w:r>
        <w:t>ole in Cyber Warfare,”</w:t>
      </w:r>
      <w:r w:rsidRPr="000309EE">
        <w:t xml:space="preserve"> </w:t>
      </w:r>
      <w:r w:rsidRPr="000309EE">
        <w:rPr>
          <w:i/>
        </w:rPr>
        <w:t>Journal of National Security Law &amp; Policy</w:t>
      </w:r>
      <w:r>
        <w:t>, Vol. 4, No. 155, August 11</w:t>
      </w:r>
      <w:r w:rsidRPr="000309EE">
        <w:rPr>
          <w:vertAlign w:val="superscript"/>
        </w:rPr>
        <w:t>th</w:t>
      </w:r>
      <w:r w:rsidRPr="000309EE">
        <w:t>,</w:t>
      </w:r>
      <w:r>
        <w:t xml:space="preserve"> </w:t>
      </w:r>
      <w:hyperlink r:id="rId37" w:history="1">
        <w:r w:rsidRPr="000309EE">
          <w:rPr>
            <w:rStyle w:val="Hyperlink"/>
          </w:rPr>
          <w:t>http://jnslp.com/wp-content/uploads/2010/08/11_Dycus.pdf</w:t>
        </w:r>
      </w:hyperlink>
      <w:r>
        <w:t>, Accessed On 06-29-2016, MA</w:t>
      </w:r>
      <w:r w:rsidRPr="000309EE">
        <w:t>)</w:t>
      </w:r>
    </w:p>
    <w:p w14:paraId="1671A4C0" w14:textId="77777777" w:rsidR="00F53B37" w:rsidRPr="00EC14C0" w:rsidRDefault="00F53B37" w:rsidP="00F53B37">
      <w:pPr>
        <w:rPr>
          <w:rStyle w:val="StyleUnderline"/>
        </w:rPr>
      </w:pPr>
      <w:r w:rsidRPr="00EC14C0">
        <w:rPr>
          <w:rStyle w:val="StyleUnderline"/>
        </w:rPr>
        <w:t>The term “</w:t>
      </w:r>
      <w:proofErr w:type="spellStart"/>
      <w:r w:rsidRPr="00EC14C0">
        <w:rPr>
          <w:rStyle w:val="StyleUnderline"/>
        </w:rPr>
        <w:t>cybersecurity</w:t>
      </w:r>
      <w:proofErr w:type="spellEnd"/>
      <w:r w:rsidRPr="00EC14C0">
        <w:rPr>
          <w:rStyle w:val="StyleUnderline"/>
        </w:rPr>
        <w:t>” might be understood to refer to defense against cyber attacks. “Cyber attack” suggests offensive use</w:t>
      </w:r>
      <w:r w:rsidRPr="000309EE">
        <w:t xml:space="preserve">, but the label is inexact and might be misleading. </w:t>
      </w:r>
      <w:r w:rsidRPr="00EC14C0">
        <w:rPr>
          <w:rStyle w:val="StyleUnderline"/>
        </w:rPr>
        <w:t xml:space="preserve">A preemptive strike to ward off an imminent enemy attack is considered defensive. </w:t>
      </w:r>
      <w:r w:rsidRPr="0028264B">
        <w:rPr>
          <w:rStyle w:val="StyleUnderline"/>
          <w:highlight w:val="yellow"/>
        </w:rPr>
        <w:t>Digital espionage might be part of the preparation for an attack</w:t>
      </w:r>
      <w:r w:rsidRPr="00EC14C0">
        <w:rPr>
          <w:rStyle w:val="StyleUnderline"/>
        </w:rPr>
        <w:t xml:space="preserve">, </w:t>
      </w:r>
      <w:r w:rsidRPr="000309EE">
        <w:t xml:space="preserve">or it might be perceived that way by the target, </w:t>
      </w:r>
      <w:r w:rsidRPr="0028264B">
        <w:rPr>
          <w:rStyle w:val="StyleUnderline"/>
          <w:highlight w:val="yellow"/>
        </w:rPr>
        <w:t xml:space="preserve">which might then be provoked to defend itself by responding with a </w:t>
      </w:r>
      <w:r w:rsidRPr="0028264B">
        <w:rPr>
          <w:rStyle w:val="Emphasis"/>
          <w:highlight w:val="yellow"/>
        </w:rPr>
        <w:t>preemptive attack</w:t>
      </w:r>
      <w:r w:rsidRPr="0028264B">
        <w:rPr>
          <w:rStyle w:val="StyleUnderline"/>
          <w:highlight w:val="yellow"/>
        </w:rPr>
        <w:t xml:space="preserve">, either </w:t>
      </w:r>
      <w:r w:rsidRPr="0028264B">
        <w:rPr>
          <w:rStyle w:val="Emphasis"/>
          <w:highlight w:val="yellow"/>
        </w:rPr>
        <w:t>cyber</w:t>
      </w:r>
      <w:r w:rsidRPr="0028264B">
        <w:rPr>
          <w:rStyle w:val="StyleUnderline"/>
          <w:highlight w:val="yellow"/>
        </w:rPr>
        <w:t xml:space="preserve"> or </w:t>
      </w:r>
      <w:r w:rsidRPr="0028264B">
        <w:rPr>
          <w:rStyle w:val="Emphasis"/>
          <w:highlight w:val="yellow"/>
        </w:rPr>
        <w:t>kinetic</w:t>
      </w:r>
      <w:r w:rsidRPr="0028264B">
        <w:rPr>
          <w:rStyle w:val="StyleUnderline"/>
          <w:highlight w:val="yellow"/>
        </w:rPr>
        <w:t>.</w:t>
      </w:r>
      <w:r w:rsidRPr="00EC14C0">
        <w:rPr>
          <w:rStyle w:val="StyleUnderline"/>
        </w:rPr>
        <w:t xml:space="preserve"> </w:t>
      </w:r>
    </w:p>
    <w:p w14:paraId="20CA06A2" w14:textId="77777777" w:rsidR="00F53B37" w:rsidRPr="00BF6DCE" w:rsidRDefault="00F53B37" w:rsidP="00F53B37">
      <w:r w:rsidRPr="00BF6DCE">
        <w:t xml:space="preserve">The important point here is that any use of cyber weapons, offensive or defensive, could have enormous consequences for the security and other interests of the United States. The effect of such use, actual or potential, matters more than the labels. And if the effect – on human life or property, for example, or diplomatic relations or compliance with the law of armed conflict – is substantial, Congress has a role to play in adopting policy for that use. </w:t>
      </w:r>
    </w:p>
    <w:p w14:paraId="016D4721" w14:textId="77777777" w:rsidR="00F53B37" w:rsidRPr="00BF6DCE" w:rsidRDefault="00F53B37" w:rsidP="00F53B37">
      <w:r w:rsidRPr="00BF6DCE">
        <w:t xml:space="preserve">Congress has not thus far adopted measures suited to the regulation of cyber warfare. The War Powers Resolution, for example, is concerned with sending U.S. troops into harm’s way, rather than with clicking a computer mouse to launch a cyber attack, although the strategic consequences might be similar. And the WPR’s relatively relaxed timetable for executive notice and legislative response is unrealistic for war on a digital battlefield. Similarly, if cyber warfare is regarded as an intelligence activity, the intelligence oversight measures just described cannot, for reasons already indicated, ensure that Congress will be able to play a meaningful role. In the words of the National Research Council study cited above, “Today’s policy and legal framework for guiding and regulating the use of </w:t>
      </w:r>
      <w:proofErr w:type="spellStart"/>
      <w:r w:rsidRPr="00BF6DCE">
        <w:t>cyberattack</w:t>
      </w:r>
      <w:proofErr w:type="spellEnd"/>
      <w:r w:rsidRPr="00BF6DCE">
        <w:t xml:space="preserve"> is ill-formed, undeveloped, and highly uncertain.”</w:t>
      </w:r>
    </w:p>
    <w:p w14:paraId="584E5B09" w14:textId="77777777" w:rsidR="00F53B37" w:rsidRPr="00BF6DCE" w:rsidRDefault="00F53B37" w:rsidP="00F53B37">
      <w:r w:rsidRPr="00BF6DCE">
        <w:t xml:space="preserve">Our experience with nuclear weapons may point to needed reforms. Since the beginning of the Cold War, the United States has had a fairly clear nuclear policy (albeit one that deliberately includes an element of ambiguity) – one known generally to Congress, the American public, and potential enemies.46 Congress has approved or disapproved the purchase of the weapons and delivery systems. It has been briefed on the policy, and it has debated that policy vigorously.47 While Congress has not articulated U.S. nuclear policy in any coherent </w:t>
      </w:r>
      <w:proofErr w:type="gramStart"/>
      <w:r w:rsidRPr="00BF6DCE">
        <w:t>form,</w:t>
      </w:r>
      <w:proofErr w:type="gramEnd"/>
      <w:r w:rsidRPr="00BF6DCE">
        <w:t xml:space="preserve"> it has collaborated closely with the executive branch in the development and execution of that policy. </w:t>
      </w:r>
    </w:p>
    <w:p w14:paraId="51073BE4" w14:textId="77777777" w:rsidR="00F53B37" w:rsidRPr="00BF6DCE" w:rsidRDefault="00F53B37" w:rsidP="00F53B37">
      <w:r w:rsidRPr="00BF6DCE">
        <w:t xml:space="preserve">Cyber weapons bear a striking resemblance to nuclear weapons in some important ways. An enemy’s cyber attack would, like a nuclear strike, probably come without a clear warning. There are as yet no reliable </w:t>
      </w:r>
      <w:r w:rsidRPr="000309EE">
        <w:t xml:space="preserve">defenses against either a cyber attack or a nuclear attack. Collateral damage from a nuclear attack would almost certainly be very extensive and would linger for an extended period.48 The </w:t>
      </w:r>
      <w:r w:rsidRPr="00BF6DCE">
        <w:t xml:space="preserve">direct and indirect effects of a cyber attack, while different in kind and degree, still could be widespread and indiscriminate.49 </w:t>
      </w:r>
    </w:p>
    <w:p w14:paraId="1D91740B" w14:textId="77777777" w:rsidR="00F53B37" w:rsidRPr="00EC14C0" w:rsidRDefault="00F53B37" w:rsidP="00F53B37">
      <w:pPr>
        <w:rPr>
          <w:rStyle w:val="StyleUnderline"/>
        </w:rPr>
      </w:pPr>
      <w:r w:rsidRPr="00BF6DCE">
        <w:t>In other ways, cyber weapons are critically different from their nuclear counterparts.</w:t>
      </w:r>
      <w:r w:rsidRPr="00B92409">
        <w:t xml:space="preserve"> For one thing, </w:t>
      </w:r>
      <w:r w:rsidRPr="0028264B">
        <w:rPr>
          <w:rStyle w:val="Emphasis"/>
          <w:highlight w:val="yellow"/>
        </w:rPr>
        <w:t>the time frame for response to a cyber attack might be much narrower</w:t>
      </w:r>
      <w:r w:rsidRPr="000309EE">
        <w:t xml:space="preserve">. A nuclear weapon delivered by a land-based ICBM could take 30 minutes to reach its target. </w:t>
      </w:r>
      <w:r w:rsidRPr="0028264B">
        <w:rPr>
          <w:rStyle w:val="StyleUnderline"/>
          <w:highlight w:val="yellow"/>
        </w:rPr>
        <w:t xml:space="preserve">An electronic attack would arrive instantaneously, and leave </w:t>
      </w:r>
      <w:r w:rsidRPr="0028264B">
        <w:rPr>
          <w:rStyle w:val="Emphasis"/>
          <w:highlight w:val="yellow"/>
        </w:rPr>
        <w:t>no time</w:t>
      </w:r>
      <w:r w:rsidRPr="0028264B">
        <w:rPr>
          <w:rStyle w:val="StyleUnderline"/>
          <w:highlight w:val="yellow"/>
        </w:rPr>
        <w:t xml:space="preserve"> to consult</w:t>
      </w:r>
      <w:r w:rsidRPr="00EC14C0">
        <w:rPr>
          <w:rStyle w:val="StyleUnderline"/>
        </w:rPr>
        <w:t xml:space="preserve"> with or even inform anyone outside the executive branch </w:t>
      </w:r>
      <w:r w:rsidRPr="0028264B">
        <w:rPr>
          <w:rStyle w:val="Emphasis"/>
          <w:highlight w:val="yellow"/>
        </w:rPr>
        <w:t>before launching a counterstrike</w:t>
      </w:r>
      <w:r w:rsidRPr="000309EE">
        <w:t xml:space="preserve">, if that were U.S. policy. </w:t>
      </w:r>
      <w:r w:rsidRPr="00EC14C0">
        <w:rPr>
          <w:rStyle w:val="StyleUnderline"/>
        </w:rPr>
        <w:t>What most distinguishes digital warfare</w:t>
      </w:r>
      <w:r w:rsidRPr="008D54F3">
        <w:t xml:space="preserve">, however, </w:t>
      </w:r>
      <w:r w:rsidRPr="000309EE">
        <w:rPr>
          <w:rStyle w:val="Emphasis"/>
        </w:rPr>
        <w:t>is the potential difficulty in identifying the source of a cyber attack</w:t>
      </w:r>
      <w:r w:rsidRPr="00B92409">
        <w:t xml:space="preserve">. </w:t>
      </w:r>
      <w:r w:rsidRPr="000309EE">
        <w:t xml:space="preserve">It is always possible, of course, that an enemy might covertly deliver a nuclear device to the U.S. homeland in a shipping container or a Cessna. But </w:t>
      </w:r>
      <w:r w:rsidRPr="0028264B">
        <w:rPr>
          <w:rStyle w:val="StyleUnderline"/>
          <w:highlight w:val="yellow"/>
        </w:rPr>
        <w:t xml:space="preserve">the apparent ease with which a cyber attack may be carried out without attribution </w:t>
      </w:r>
      <w:r w:rsidRPr="0028264B">
        <w:rPr>
          <w:rStyle w:val="Emphasis"/>
          <w:highlight w:val="yellow"/>
        </w:rPr>
        <w:t>could make it impossible to fight back at all</w:t>
      </w:r>
      <w:r w:rsidRPr="00B92409">
        <w:t xml:space="preserve">. </w:t>
      </w:r>
      <w:r w:rsidRPr="000309EE">
        <w:t xml:space="preserve">If </w:t>
      </w:r>
      <w:proofErr w:type="gramStart"/>
      <w:r w:rsidRPr="000309EE">
        <w:t>an attacker made it appear</w:t>
      </w:r>
      <w:proofErr w:type="gramEnd"/>
      <w:r w:rsidRPr="000309EE">
        <w:t xml:space="preserve"> that the source was an innocent neutral state or perhaps another enemy of the attacker</w:t>
      </w:r>
      <w:r w:rsidRPr="008D54F3">
        <w:t>, a</w:t>
      </w:r>
      <w:r w:rsidRPr="00B92409">
        <w:t xml:space="preserve"> </w:t>
      </w:r>
      <w:r w:rsidRPr="0028264B">
        <w:rPr>
          <w:rStyle w:val="StyleUnderline"/>
          <w:highlight w:val="yellow"/>
        </w:rPr>
        <w:t xml:space="preserve">misdirected U.S. response might provoke a </w:t>
      </w:r>
      <w:r w:rsidRPr="0028264B">
        <w:rPr>
          <w:rStyle w:val="Emphasis"/>
          <w:highlight w:val="yellow"/>
        </w:rPr>
        <w:t>wider conflict</w:t>
      </w:r>
      <w:r w:rsidRPr="0028264B">
        <w:rPr>
          <w:rStyle w:val="StyleUnderline"/>
          <w:highlight w:val="yellow"/>
        </w:rPr>
        <w:t>. The</w:t>
      </w:r>
      <w:r w:rsidRPr="00B92409">
        <w:t xml:space="preserve"> potential </w:t>
      </w:r>
      <w:r w:rsidRPr="0028264B">
        <w:rPr>
          <w:rStyle w:val="StyleUnderline"/>
          <w:highlight w:val="yellow"/>
        </w:rPr>
        <w:t>difficulty in tracking</w:t>
      </w:r>
      <w:r w:rsidRPr="00EC14C0">
        <w:rPr>
          <w:rStyle w:val="StyleUnderline"/>
        </w:rPr>
        <w:t xml:space="preserve"> the source also </w:t>
      </w:r>
      <w:r w:rsidRPr="0028264B">
        <w:rPr>
          <w:rStyle w:val="StyleUnderline"/>
          <w:highlight w:val="yellow"/>
        </w:rPr>
        <w:t>makes a policy of deterrence based on</w:t>
      </w:r>
      <w:r w:rsidRPr="00EC14C0">
        <w:rPr>
          <w:rStyle w:val="StyleUnderline"/>
        </w:rPr>
        <w:t xml:space="preserve"> a </w:t>
      </w:r>
      <w:r w:rsidRPr="0028264B">
        <w:rPr>
          <w:rStyle w:val="StyleUnderline"/>
          <w:highlight w:val="yellow"/>
        </w:rPr>
        <w:t xml:space="preserve">threat of retaliation </w:t>
      </w:r>
      <w:r w:rsidRPr="0028264B">
        <w:rPr>
          <w:rStyle w:val="Emphasis"/>
          <w:highlight w:val="yellow"/>
        </w:rPr>
        <w:t>far less credible</w:t>
      </w:r>
      <w:r w:rsidRPr="00B92409">
        <w:t>.</w:t>
      </w:r>
      <w:r w:rsidRPr="00EC14C0">
        <w:rPr>
          <w:rStyle w:val="StyleUnderline"/>
        </w:rPr>
        <w:t xml:space="preserve"> </w:t>
      </w:r>
    </w:p>
    <w:p w14:paraId="701D9825" w14:textId="77777777" w:rsidR="00F53B37" w:rsidRDefault="00F53B37" w:rsidP="00F53B37">
      <w:r w:rsidRPr="00EC14C0">
        <w:rPr>
          <w:rStyle w:val="StyleUnderline"/>
        </w:rPr>
        <w:t>Given these characteristics of cyber warfare</w:t>
      </w:r>
      <w:r w:rsidRPr="000309EE">
        <w:t xml:space="preserve">, and </w:t>
      </w:r>
      <w:r w:rsidRPr="00EC14C0">
        <w:rPr>
          <w:rStyle w:val="StyleUnderline"/>
        </w:rPr>
        <w:t xml:space="preserve">the continuing refinement of cyber weaponry, </w:t>
      </w:r>
      <w:r w:rsidRPr="0028264B">
        <w:rPr>
          <w:rStyle w:val="StyleUnderline"/>
          <w:highlight w:val="yellow"/>
        </w:rPr>
        <w:t xml:space="preserve">we approach a state of extreme strategic instability, with each nation on </w:t>
      </w:r>
      <w:r w:rsidRPr="0028264B">
        <w:rPr>
          <w:rStyle w:val="Emphasis"/>
          <w:highlight w:val="yellow"/>
        </w:rPr>
        <w:t>hair-trigger alert</w:t>
      </w:r>
      <w:r w:rsidRPr="0028264B">
        <w:rPr>
          <w:rStyle w:val="StyleUnderline"/>
          <w:highlight w:val="yellow"/>
        </w:rPr>
        <w:t xml:space="preserve">. The execution of an </w:t>
      </w:r>
      <w:proofErr w:type="spellStart"/>
      <w:r w:rsidRPr="0028264B">
        <w:rPr>
          <w:rStyle w:val="StyleUnderline"/>
          <w:highlight w:val="yellow"/>
        </w:rPr>
        <w:t>illconceived</w:t>
      </w:r>
      <w:proofErr w:type="spellEnd"/>
      <w:r w:rsidRPr="0028264B">
        <w:rPr>
          <w:rStyle w:val="StyleUnderline"/>
          <w:highlight w:val="yellow"/>
        </w:rPr>
        <w:t xml:space="preserve"> cyber war policy calling for a </w:t>
      </w:r>
      <w:r w:rsidRPr="0028264B">
        <w:rPr>
          <w:rStyle w:val="Emphasis"/>
          <w:highlight w:val="yellow"/>
        </w:rPr>
        <w:t>prompt response</w:t>
      </w:r>
      <w:r w:rsidRPr="00EC14C0">
        <w:rPr>
          <w:rStyle w:val="StyleUnderline"/>
        </w:rPr>
        <w:t xml:space="preserve"> – or </w:t>
      </w:r>
      <w:r w:rsidRPr="008D54F3">
        <w:rPr>
          <w:rStyle w:val="Emphasis"/>
        </w:rPr>
        <w:t>any response</w:t>
      </w:r>
      <w:r w:rsidRPr="00EC14C0">
        <w:rPr>
          <w:rStyle w:val="StyleUnderline"/>
        </w:rPr>
        <w:t xml:space="preserve"> – </w:t>
      </w:r>
      <w:r w:rsidRPr="0028264B">
        <w:rPr>
          <w:rStyle w:val="StyleUnderline"/>
          <w:highlight w:val="yellow"/>
        </w:rPr>
        <w:t xml:space="preserve">to an attack or threatened attack could have </w:t>
      </w:r>
      <w:r w:rsidRPr="0028264B">
        <w:rPr>
          <w:rStyle w:val="Emphasis"/>
          <w:highlight w:val="yellow"/>
        </w:rPr>
        <w:t>disastrous</w:t>
      </w:r>
      <w:r w:rsidRPr="0028264B">
        <w:rPr>
          <w:rStyle w:val="StyleUnderline"/>
          <w:highlight w:val="yellow"/>
        </w:rPr>
        <w:t xml:space="preserve">, </w:t>
      </w:r>
      <w:r w:rsidRPr="0028264B">
        <w:rPr>
          <w:rStyle w:val="Emphasis"/>
          <w:highlight w:val="yellow"/>
        </w:rPr>
        <w:t>unanticipated consequences</w:t>
      </w:r>
      <w:r w:rsidRPr="008D54F3">
        <w:t xml:space="preserve">. It also might, depending on the circumstances, violate the law of armed conflict. </w:t>
      </w:r>
    </w:p>
    <w:p w14:paraId="2A951BC3" w14:textId="3556CCED" w:rsidR="000908D6" w:rsidRPr="009F1A1B" w:rsidRDefault="000908D6" w:rsidP="00DB7868">
      <w:pPr>
        <w:rPr>
          <w:rFonts w:asciiTheme="minorHAnsi" w:hAnsiTheme="minorHAnsi"/>
          <w:sz w:val="16"/>
        </w:rPr>
      </w:pPr>
    </w:p>
    <w:p w14:paraId="166ABCEF" w14:textId="77777777" w:rsidR="0071489B" w:rsidRPr="0071489B" w:rsidRDefault="0071489B" w:rsidP="0071489B"/>
    <w:p w14:paraId="0AA74D37" w14:textId="77777777" w:rsidR="00CC37ED" w:rsidRPr="00CC37ED" w:rsidRDefault="00CC37ED" w:rsidP="00CC37ED"/>
    <w:p w14:paraId="0E0AA88C" w14:textId="317AC01F" w:rsidR="00B84CA8" w:rsidRDefault="00164BC4" w:rsidP="00B84CA8">
      <w:pPr>
        <w:pStyle w:val="Heading2"/>
      </w:pPr>
      <w:r>
        <w:t xml:space="preserve">Deterrence policy </w:t>
      </w:r>
    </w:p>
    <w:p w14:paraId="0DD9FA3E" w14:textId="77777777" w:rsidR="00B84CA8" w:rsidRPr="0086347C" w:rsidRDefault="00B84CA8" w:rsidP="00B84CA8">
      <w:pPr>
        <w:pStyle w:val="Heading4"/>
        <w:rPr>
          <w:rStyle w:val="Style13ptBold"/>
          <w:b/>
        </w:rPr>
      </w:pPr>
      <w:r w:rsidRPr="0086347C">
        <w:rPr>
          <w:rStyle w:val="Style13ptBold"/>
          <w:b/>
        </w:rPr>
        <w:t xml:space="preserve">U.S.’s nuclear deterrence policy towards cyber attacks makes an arms race inevitable – countries will respond to the US by abandoning disarmament </w:t>
      </w:r>
    </w:p>
    <w:p w14:paraId="7E61C907" w14:textId="77777777" w:rsidR="00B84CA8" w:rsidRDefault="00B84CA8" w:rsidP="00B84CA8">
      <w:pPr>
        <w:rPr>
          <w:sz w:val="14"/>
          <w:szCs w:val="14"/>
        </w:rPr>
      </w:pPr>
      <w:proofErr w:type="spellStart"/>
      <w:r w:rsidRPr="00823567">
        <w:rPr>
          <w:rStyle w:val="Style13ptBold"/>
        </w:rPr>
        <w:t>Wellen</w:t>
      </w:r>
      <w:proofErr w:type="spellEnd"/>
      <w:r w:rsidRPr="00823567">
        <w:rPr>
          <w:rStyle w:val="Style13ptBold"/>
          <w:b w:val="0"/>
        </w:rPr>
        <w:t>,</w:t>
      </w:r>
      <w:r>
        <w:rPr>
          <w:rStyle w:val="Style13ptBold"/>
          <w:b w:val="0"/>
        </w:rPr>
        <w:t xml:space="preserve"> </w:t>
      </w:r>
      <w:r w:rsidRPr="00823567">
        <w:rPr>
          <w:rStyle w:val="Style13ptBold"/>
          <w:b w:val="0"/>
          <w:sz w:val="22"/>
          <w:szCs w:val="22"/>
        </w:rPr>
        <w:t>editor of Focal Points, the Foreign Policy in Focus blog, June</w:t>
      </w:r>
      <w:r>
        <w:rPr>
          <w:rStyle w:val="Style13ptBold"/>
          <w:b w:val="0"/>
          <w:sz w:val="22"/>
          <w:szCs w:val="22"/>
        </w:rPr>
        <w:t xml:space="preserve"> 16 </w:t>
      </w:r>
      <w:r w:rsidRPr="0086347C">
        <w:rPr>
          <w:rStyle w:val="Style13ptBold"/>
          <w:szCs w:val="26"/>
        </w:rPr>
        <w:t>2013</w:t>
      </w:r>
      <w:r>
        <w:rPr>
          <w:rStyle w:val="Style13ptBold"/>
          <w:b w:val="0"/>
          <w:sz w:val="22"/>
          <w:szCs w:val="22"/>
        </w:rPr>
        <w:t xml:space="preserve"> [</w:t>
      </w:r>
      <w:proofErr w:type="spellStart"/>
      <w:r w:rsidRPr="0086347C">
        <w:rPr>
          <w:rStyle w:val="Style13ptBold"/>
          <w:b w:val="0"/>
          <w:sz w:val="22"/>
          <w:szCs w:val="22"/>
        </w:rPr>
        <w:t>Cyberwar</w:t>
      </w:r>
      <w:proofErr w:type="spellEnd"/>
      <w:r w:rsidRPr="0086347C">
        <w:rPr>
          <w:rStyle w:val="Style13ptBold"/>
          <w:b w:val="0"/>
          <w:sz w:val="22"/>
          <w:szCs w:val="22"/>
        </w:rPr>
        <w:t xml:space="preserve"> and Nuclear War: the Most Dangerous of All Conflations </w:t>
      </w:r>
      <w:hyperlink r:id="rId38" w:history="1">
        <w:r w:rsidRPr="00165A80">
          <w:rPr>
            <w:rStyle w:val="Hyperlink"/>
            <w:szCs w:val="22"/>
          </w:rPr>
          <w:t>http://fpif.org/cyberwar-and-nuclear-war-the-most-dangerous-of-all-conflations/</w:t>
        </w:r>
      </w:hyperlink>
      <w:r>
        <w:rPr>
          <w:rStyle w:val="Style13ptBold"/>
          <w:b w:val="0"/>
          <w:sz w:val="22"/>
          <w:szCs w:val="22"/>
        </w:rPr>
        <w:t xml:space="preserve">] DUDA 7.7.16 SM] </w:t>
      </w:r>
    </w:p>
    <w:p w14:paraId="086A0DB4" w14:textId="77777777" w:rsidR="00B84CA8" w:rsidRDefault="00B84CA8" w:rsidP="00B84CA8">
      <w:pPr>
        <w:rPr>
          <w:sz w:val="16"/>
          <w:szCs w:val="16"/>
        </w:rPr>
      </w:pPr>
      <w:r w:rsidRPr="0032671B">
        <w:rPr>
          <w:sz w:val="14"/>
          <w:szCs w:val="14"/>
        </w:rPr>
        <w:t xml:space="preserve">Then </w:t>
      </w:r>
      <w:r w:rsidRPr="0086347C">
        <w:rPr>
          <w:rStyle w:val="StyleUnderline"/>
        </w:rPr>
        <w:t xml:space="preserve">Colby writes </w:t>
      </w:r>
      <w:r w:rsidRPr="0086347C">
        <w:rPr>
          <w:sz w:val="16"/>
          <w:szCs w:val="16"/>
        </w:rPr>
        <w:t xml:space="preserve">that Clarke and </w:t>
      </w:r>
      <w:proofErr w:type="spellStart"/>
      <w:r w:rsidRPr="0086347C">
        <w:rPr>
          <w:sz w:val="16"/>
          <w:szCs w:val="16"/>
        </w:rPr>
        <w:t>Andreasen</w:t>
      </w:r>
      <w:proofErr w:type="spellEnd"/>
      <w:r w:rsidRPr="0032671B">
        <w:rPr>
          <w:sz w:val="14"/>
          <w:szCs w:val="14"/>
        </w:rPr>
        <w:t xml:space="preserve"> … would presumably argue that the United States should indeed rely on deterrence to deal with this offense dominance problem—but only by using non-nuclear forces. [A] </w:t>
      </w:r>
      <w:proofErr w:type="gramStart"/>
      <w:r w:rsidRPr="0032671B">
        <w:rPr>
          <w:sz w:val="14"/>
          <w:szCs w:val="14"/>
        </w:rPr>
        <w:t>flaw</w:t>
      </w:r>
      <w:proofErr w:type="gramEnd"/>
      <w:r w:rsidRPr="0032671B">
        <w:rPr>
          <w:sz w:val="14"/>
          <w:szCs w:val="14"/>
        </w:rPr>
        <w:t xml:space="preserve"> in this approach [is that] even under favorable conditions it is unclear that our conventional forces alone could do enough damage to outweigh the advantages from crippling the United States that would accrue to a committed adversary in a conflict. Say what? Colby writes as if he has no idea of the devastating damage that our conventional forces unleashed to their fullest extent – God forbid – could inflict. In the very next sentence he writes: More to the point</w:t>
      </w:r>
      <w:r w:rsidRPr="003A3587">
        <w:rPr>
          <w:sz w:val="16"/>
          <w:szCs w:val="16"/>
        </w:rPr>
        <w:t xml:space="preserve">, </w:t>
      </w:r>
      <w:r w:rsidRPr="0032671B">
        <w:rPr>
          <w:rStyle w:val="StyleUnderline"/>
        </w:rPr>
        <w:t>if the United States found itself under existential cyber attack it would have to reckon that its conventional military forces would be</w:t>
      </w:r>
      <w:r w:rsidRPr="003A3587">
        <w:rPr>
          <w:sz w:val="16"/>
          <w:szCs w:val="16"/>
        </w:rPr>
        <w:t xml:space="preserve"> … </w:t>
      </w:r>
      <w:r w:rsidRPr="0032671B">
        <w:rPr>
          <w:rStyle w:val="StyleUnderline"/>
        </w:rPr>
        <w:t>significantly degraded in capability. He’s speaking of damage to the military’s computer network</w:t>
      </w:r>
      <w:r w:rsidRPr="003A3587">
        <w:rPr>
          <w:sz w:val="16"/>
          <w:szCs w:val="16"/>
        </w:rPr>
        <w:t xml:space="preserve">(s). </w:t>
      </w:r>
      <w:proofErr w:type="gramStart"/>
      <w:r w:rsidRPr="0032671B">
        <w:rPr>
          <w:rStyle w:val="StyleUnderline"/>
        </w:rPr>
        <w:t>But is nuclear</w:t>
      </w:r>
      <w:r w:rsidRPr="003A3587">
        <w:rPr>
          <w:sz w:val="16"/>
          <w:szCs w:val="16"/>
        </w:rPr>
        <w:t xml:space="preserve"> </w:t>
      </w:r>
      <w:r w:rsidRPr="0032671B">
        <w:rPr>
          <w:rStyle w:val="StyleUnderline"/>
        </w:rPr>
        <w:t>command and control that less likely</w:t>
      </w:r>
      <w:r w:rsidRPr="003A3587">
        <w:rPr>
          <w:sz w:val="16"/>
          <w:szCs w:val="16"/>
        </w:rPr>
        <w:t xml:space="preserve">, if at all, </w:t>
      </w:r>
      <w:r w:rsidRPr="0032671B">
        <w:rPr>
          <w:rStyle w:val="StyleUnderline"/>
        </w:rPr>
        <w:t>to be taken offline by a cyber attack</w:t>
      </w:r>
      <w:r w:rsidRPr="003A3587">
        <w:rPr>
          <w:sz w:val="16"/>
          <w:szCs w:val="16"/>
        </w:rPr>
        <w:t>?</w:t>
      </w:r>
      <w:proofErr w:type="gramEnd"/>
      <w:r w:rsidRPr="003A3587">
        <w:rPr>
          <w:sz w:val="16"/>
          <w:szCs w:val="16"/>
        </w:rPr>
        <w:t xml:space="preserve"> Ultimately, </w:t>
      </w:r>
      <w:r w:rsidRPr="0032671B">
        <w:rPr>
          <w:rStyle w:val="StyleUnderline"/>
        </w:rPr>
        <w:t>this could jump-start the arms race</w:t>
      </w:r>
      <w:r w:rsidRPr="003A3587">
        <w:rPr>
          <w:sz w:val="16"/>
          <w:szCs w:val="16"/>
        </w:rPr>
        <w:t xml:space="preserve">. Clarke and </w:t>
      </w:r>
      <w:proofErr w:type="spellStart"/>
      <w:r w:rsidRPr="003A3587">
        <w:rPr>
          <w:sz w:val="16"/>
          <w:szCs w:val="16"/>
        </w:rPr>
        <w:t>Andreasen</w:t>
      </w:r>
      <w:proofErr w:type="spellEnd"/>
      <w:r w:rsidRPr="003A3587">
        <w:rPr>
          <w:sz w:val="16"/>
          <w:szCs w:val="16"/>
        </w:rPr>
        <w:t xml:space="preserve"> again</w:t>
      </w:r>
      <w:r w:rsidRPr="0032671B">
        <w:rPr>
          <w:rStyle w:val="StyleUnderline"/>
        </w:rPr>
        <w:t>: Russia and China would</w:t>
      </w:r>
      <w:r w:rsidRPr="003A3587">
        <w:rPr>
          <w:sz w:val="16"/>
          <w:szCs w:val="16"/>
        </w:rPr>
        <w:t xml:space="preserve"> certainly take note — and presumably </w:t>
      </w:r>
      <w:r w:rsidRPr="0032671B">
        <w:rPr>
          <w:rStyle w:val="StyleUnderline"/>
        </w:rPr>
        <w:t>follow suit</w:t>
      </w:r>
      <w:r w:rsidRPr="003A3587">
        <w:rPr>
          <w:sz w:val="16"/>
          <w:szCs w:val="16"/>
        </w:rPr>
        <w:t xml:space="preserve">. Moreover, </w:t>
      </w:r>
      <w:r w:rsidRPr="0032671B">
        <w:rPr>
          <w:rStyle w:val="StyleUnderline"/>
        </w:rPr>
        <w:t>if the United States, Russia and China</w:t>
      </w:r>
      <w:r w:rsidRPr="003A3587">
        <w:rPr>
          <w:sz w:val="16"/>
          <w:szCs w:val="16"/>
        </w:rPr>
        <w:t xml:space="preserve"> </w:t>
      </w:r>
      <w:r w:rsidRPr="0032671B">
        <w:rPr>
          <w:rStyle w:val="StyleUnderline"/>
        </w:rPr>
        <w:t xml:space="preserve">adopted policies threatening an early nuclear response to </w:t>
      </w:r>
      <w:proofErr w:type="spellStart"/>
      <w:r w:rsidRPr="0032671B">
        <w:rPr>
          <w:rStyle w:val="StyleUnderline"/>
        </w:rPr>
        <w:t>cyber­attacks</w:t>
      </w:r>
      <w:proofErr w:type="spellEnd"/>
      <w:r w:rsidRPr="0032671B">
        <w:rPr>
          <w:rStyle w:val="StyleUnderline"/>
        </w:rPr>
        <w:t>, more countries would surely take the same approach. Kiss disarmament goodbye for another generation or three.</w:t>
      </w:r>
      <w:r w:rsidRPr="003A3587">
        <w:rPr>
          <w:sz w:val="16"/>
          <w:szCs w:val="16"/>
        </w:rPr>
        <w:t xml:space="preserve"> Against that backdrop, </w:t>
      </w:r>
      <w:r w:rsidRPr="0032671B">
        <w:rPr>
          <w:rStyle w:val="StyleUnderline"/>
        </w:rPr>
        <w:t>maintaining momentum toward reducing the role of nuclear weapons in the United States’ national security strategy</w:t>
      </w:r>
      <w:r w:rsidRPr="003A3587">
        <w:rPr>
          <w:sz w:val="16"/>
          <w:szCs w:val="16"/>
        </w:rPr>
        <w:t xml:space="preserve"> (and that of other nations) — a general policy course pursued by the past five presidents — </w:t>
      </w:r>
      <w:r w:rsidRPr="0032671B">
        <w:rPr>
          <w:rStyle w:val="StyleUnderline"/>
        </w:rPr>
        <w:t>would become far more difficult</w:t>
      </w:r>
      <w:r w:rsidRPr="003A3587">
        <w:rPr>
          <w:sz w:val="16"/>
          <w:szCs w:val="16"/>
        </w:rPr>
        <w:t xml:space="preserve">. </w:t>
      </w:r>
      <w:r w:rsidRPr="0032671B">
        <w:rPr>
          <w:sz w:val="14"/>
          <w:szCs w:val="14"/>
        </w:rPr>
        <w:t xml:space="preserve">On another troubling note, I can’t help but wonder if, presented with the option to extend nuclear deterrence to </w:t>
      </w:r>
      <w:proofErr w:type="spellStart"/>
      <w:r w:rsidRPr="0032671B">
        <w:rPr>
          <w:sz w:val="14"/>
          <w:szCs w:val="14"/>
        </w:rPr>
        <w:t>cyberwar</w:t>
      </w:r>
      <w:proofErr w:type="spellEnd"/>
      <w:r w:rsidRPr="0032671B">
        <w:rPr>
          <w:sz w:val="14"/>
          <w:szCs w:val="14"/>
        </w:rPr>
        <w:t>, much of the public will respond: “See? We really do need nuclear weapons after all.” Deprive us of shopping online with two-day shipping and no doubt calls of</w:t>
      </w:r>
      <w:r w:rsidRPr="003A3587">
        <w:rPr>
          <w:sz w:val="16"/>
          <w:szCs w:val="16"/>
        </w:rPr>
        <w:t xml:space="preserve"> “</w:t>
      </w:r>
      <w:r w:rsidRPr="0032671B">
        <w:rPr>
          <w:rStyle w:val="StyleUnderline"/>
        </w:rPr>
        <w:t>nuke ’</w:t>
      </w:r>
      <w:proofErr w:type="spellStart"/>
      <w:r w:rsidRPr="0032671B">
        <w:rPr>
          <w:rStyle w:val="StyleUnderline"/>
        </w:rPr>
        <w:t>em</w:t>
      </w:r>
      <w:proofErr w:type="spellEnd"/>
      <w:r w:rsidRPr="0032671B">
        <w:rPr>
          <w:rStyle w:val="StyleUnderline"/>
        </w:rPr>
        <w:t>” will be heard across the land</w:t>
      </w:r>
      <w:r w:rsidRPr="003A3587">
        <w:rPr>
          <w:sz w:val="16"/>
          <w:szCs w:val="16"/>
        </w:rPr>
        <w:t>.</w:t>
      </w:r>
    </w:p>
    <w:p w14:paraId="318D1E8E" w14:textId="77777777" w:rsidR="00B84CA8" w:rsidRPr="00B84CA8" w:rsidRDefault="00B84CA8" w:rsidP="00B84CA8"/>
    <w:p w14:paraId="27F9E802" w14:textId="6148DBD3" w:rsidR="008509BA" w:rsidRDefault="00E20D16" w:rsidP="008509BA">
      <w:pPr>
        <w:pStyle w:val="Heading2"/>
      </w:pPr>
      <w:r>
        <w:t xml:space="preserve">US China Relations </w:t>
      </w:r>
    </w:p>
    <w:p w14:paraId="1429518D" w14:textId="77777777" w:rsidR="008E677A" w:rsidRPr="00933DEE" w:rsidRDefault="008E677A" w:rsidP="008E677A">
      <w:pPr>
        <w:pStyle w:val="Heading3"/>
      </w:pPr>
      <w:r>
        <w:t>Now key time – post summit</w:t>
      </w:r>
    </w:p>
    <w:p w14:paraId="102A4719" w14:textId="77777777" w:rsidR="008E677A" w:rsidRDefault="008E677A" w:rsidP="008E677A">
      <w:pPr>
        <w:pStyle w:val="Heading4"/>
      </w:pPr>
      <w:r>
        <w:t xml:space="preserve">Post summit, </w:t>
      </w:r>
      <w:proofErr w:type="spellStart"/>
      <w:r>
        <w:t>squo</w:t>
      </w:r>
      <w:proofErr w:type="spellEnd"/>
      <w:r>
        <w:t xml:space="preserve"> policies increase risk of China retaliation and erosion of US China relations </w:t>
      </w:r>
    </w:p>
    <w:p w14:paraId="40F63863" w14:textId="77777777" w:rsidR="008E677A" w:rsidRDefault="008E677A" w:rsidP="008E677A">
      <w:pPr>
        <w:rPr>
          <w:rFonts w:cs="Calibri"/>
          <w:szCs w:val="22"/>
        </w:rPr>
      </w:pPr>
      <w:r>
        <w:rPr>
          <w:rFonts w:cs="Calibri"/>
          <w:szCs w:val="22"/>
        </w:rPr>
        <w:t xml:space="preserve">Ryan </w:t>
      </w:r>
      <w:proofErr w:type="spellStart"/>
      <w:r>
        <w:rPr>
          <w:rFonts w:cs="Calibri"/>
          <w:b/>
          <w:bCs/>
          <w:sz w:val="26"/>
          <w:szCs w:val="26"/>
        </w:rPr>
        <w:t>Pickrell</w:t>
      </w:r>
      <w:proofErr w:type="spellEnd"/>
      <w:r>
        <w:rPr>
          <w:rFonts w:cs="Calibri"/>
          <w:szCs w:val="22"/>
        </w:rPr>
        <w:t>, 9-29-</w:t>
      </w:r>
      <w:r>
        <w:rPr>
          <w:rFonts w:cs="Calibri"/>
          <w:b/>
          <w:bCs/>
          <w:sz w:val="26"/>
          <w:szCs w:val="26"/>
        </w:rPr>
        <w:t>2015</w:t>
      </w:r>
      <w:r>
        <w:rPr>
          <w:rFonts w:cs="Calibri"/>
          <w:szCs w:val="22"/>
        </w:rPr>
        <w:t xml:space="preserve">, "A Dangerous Game: Responding to Chinese Cyber Activities," The Diplomat, http://thediplomat.com/2015/09/a-dangerous-game-responding-to-chinese-cyber-activities/ DDI – CT </w:t>
      </w:r>
    </w:p>
    <w:p w14:paraId="40DE118B" w14:textId="77777777" w:rsidR="008E677A" w:rsidRPr="003760D0" w:rsidRDefault="008E677A" w:rsidP="008E677A">
      <w:pPr>
        <w:rPr>
          <w:u w:val="single"/>
        </w:rPr>
      </w:pPr>
      <w:r w:rsidRPr="003760D0">
        <w:rPr>
          <w:u w:val="single"/>
        </w:rPr>
        <w:t>Is it necessary for the United States to find a way to deal with Chinese criminal activity in cyberspace? Absolutely.</w:t>
      </w:r>
      <w:r>
        <w:t xml:space="preserve"> But, </w:t>
      </w:r>
      <w:r w:rsidRPr="003760D0">
        <w:rPr>
          <w:u w:val="single"/>
        </w:rPr>
        <w:t>this is a very dangerous game.</w:t>
      </w:r>
      <w:r>
        <w:t xml:space="preserve"> It is important that the United States have no illusions about what it is getting itself into. </w:t>
      </w:r>
      <w:r w:rsidRPr="00A41D5A">
        <w:rPr>
          <w:rStyle w:val="StyleUnderline"/>
        </w:rPr>
        <w:t>Some have suggested that punishing China for its unwillingness to adhere to international norms will encourage China to get in line and follow the rules. Considering Chinese culture and past Chinese reactions, this is highly unlikely.</w:t>
      </w:r>
      <w:r>
        <w:t xml:space="preserve"> </w:t>
      </w:r>
      <w:r w:rsidRPr="003760D0">
        <w:rPr>
          <w:u w:val="single"/>
        </w:rPr>
        <w:t>Sanctions may very well lead to a serious deterioration of Sino-American relations and increased confrontation and, possibly, conflict between China and the United States.</w:t>
      </w:r>
      <w:r>
        <w:t xml:space="preserve"> American officials need to approach this situation with the understanding that the end result may be very problematic. For nearly two decades now, </w:t>
      </w:r>
      <w:r w:rsidRPr="003760D0">
        <w:rPr>
          <w:u w:val="single"/>
        </w:rPr>
        <w:t>China and the United States have maintained a superficial friendship; that era is likely to end if the United States puts sanctions on China. Anyone who thinks that sanctions will bring about a stronger relationship</w:t>
      </w:r>
      <w:r>
        <w:t xml:space="preserve"> between these two countries </w:t>
      </w:r>
      <w:r w:rsidRPr="003760D0">
        <w:rPr>
          <w:u w:val="single"/>
        </w:rPr>
        <w:t>and further integrate China into the</w:t>
      </w:r>
      <w:r>
        <w:t xml:space="preserve"> international </w:t>
      </w:r>
      <w:r w:rsidRPr="003760D0">
        <w:rPr>
          <w:u w:val="single"/>
        </w:rPr>
        <w:t>system needs to abandon idealism</w:t>
      </w:r>
      <w:r>
        <w:t xml:space="preserve"> and look at this situation for what it is</w:t>
      </w:r>
      <w:r w:rsidRPr="003760D0">
        <w:rPr>
          <w:u w:val="single"/>
        </w:rPr>
        <w:t>, a major spark which could start a very serious fire.</w:t>
      </w:r>
    </w:p>
    <w:p w14:paraId="2253EAB3" w14:textId="77777777" w:rsidR="008E677A" w:rsidRPr="00A41D5A" w:rsidRDefault="008E677A" w:rsidP="008E677A"/>
    <w:p w14:paraId="085F8968" w14:textId="77777777" w:rsidR="008E677A" w:rsidRDefault="008E677A" w:rsidP="008E677A">
      <w:pPr>
        <w:pStyle w:val="Heading4"/>
      </w:pPr>
      <w:r>
        <w:t xml:space="preserve">SQ policies of sanctions drive China away from US </w:t>
      </w:r>
    </w:p>
    <w:p w14:paraId="54270CFB" w14:textId="77777777" w:rsidR="008E677A" w:rsidRDefault="008E677A" w:rsidP="008E677A">
      <w:pPr>
        <w:rPr>
          <w:rFonts w:cs="Calibri"/>
          <w:szCs w:val="22"/>
        </w:rPr>
      </w:pPr>
      <w:r>
        <w:rPr>
          <w:rFonts w:cs="Calibri"/>
          <w:szCs w:val="22"/>
        </w:rPr>
        <w:t xml:space="preserve">Ryan </w:t>
      </w:r>
      <w:proofErr w:type="spellStart"/>
      <w:r>
        <w:rPr>
          <w:rFonts w:cs="Calibri"/>
          <w:b/>
          <w:bCs/>
          <w:sz w:val="26"/>
          <w:szCs w:val="26"/>
        </w:rPr>
        <w:t>Pickrell</w:t>
      </w:r>
      <w:proofErr w:type="spellEnd"/>
      <w:r>
        <w:rPr>
          <w:rFonts w:cs="Calibri"/>
          <w:szCs w:val="22"/>
        </w:rPr>
        <w:t>, 9-29-</w:t>
      </w:r>
      <w:r>
        <w:rPr>
          <w:rFonts w:cs="Calibri"/>
          <w:b/>
          <w:bCs/>
          <w:sz w:val="26"/>
          <w:szCs w:val="26"/>
        </w:rPr>
        <w:t>2015</w:t>
      </w:r>
      <w:r>
        <w:rPr>
          <w:rFonts w:cs="Calibri"/>
          <w:szCs w:val="22"/>
        </w:rPr>
        <w:t xml:space="preserve">, "A Dangerous Game: Responding to Chinese Cyber Activities," The Diplomat, http://thediplomat.com/2015/09/a-dangerous-game-responding-to-chinese-cyber-activities/ DDI – CT </w:t>
      </w:r>
    </w:p>
    <w:p w14:paraId="7929EDD8" w14:textId="77777777" w:rsidR="008E677A" w:rsidRPr="00DE481C" w:rsidRDefault="008E677A" w:rsidP="008E677A">
      <w:pPr>
        <w:rPr>
          <w:rStyle w:val="StyleUnderline"/>
        </w:rPr>
      </w:pPr>
      <w:r>
        <w:t>Four, “</w:t>
      </w:r>
      <w:r w:rsidRPr="00DE481C">
        <w:rPr>
          <w:rStyle w:val="StyleUnderline"/>
        </w:rPr>
        <w:t>punishment diplomacy,” a dangerous yet popular expression that is already quite prominent in China</w:t>
      </w:r>
      <w:r>
        <w:t xml:space="preserve"> and appears every time the United States sells weapons to Taiwan, meets with the Dalai Lama, flies spy planes through what is perceived as Chinese air space, and sails naval vessels through Chinese waters, </w:t>
      </w:r>
      <w:r w:rsidRPr="00DE481C">
        <w:rPr>
          <w:rStyle w:val="StyleUnderline"/>
        </w:rPr>
        <w:t>is likely to become even more popular, which will increase domestic support for assertive and aggressive Chinese actions abroad.</w:t>
      </w:r>
      <w:r>
        <w:t xml:space="preserve"> Since Xi </w:t>
      </w:r>
      <w:proofErr w:type="spellStart"/>
      <w:r>
        <w:t>Jinping</w:t>
      </w:r>
      <w:proofErr w:type="spellEnd"/>
      <w:r>
        <w:t xml:space="preserve"> stepped up in 2013, </w:t>
      </w:r>
      <w:r w:rsidRPr="00DE481C">
        <w:rPr>
          <w:rStyle w:val="StyleUnderline"/>
        </w:rPr>
        <w:t xml:space="preserve">China has become increasingly assertive; however, public opinion in China, which encourages peace and restraint in most state-to-state interactions, excluding those with China’s long-time enemy Japan, has actually helped to keep Chinese assertiveness in check. </w:t>
      </w:r>
      <w:r>
        <w:t xml:space="preserve">Since the decentralization of Chinese foreign policy, public opinion, especially online, has had a greater effect on Chinese foreign policies. </w:t>
      </w:r>
      <w:r w:rsidRPr="00DE481C">
        <w:rPr>
          <w:rStyle w:val="StyleUnderline"/>
        </w:rPr>
        <w:t xml:space="preserve">If Chinese citizens feel that the United States is threatening China, which is, considering China’s culture and history, exactly how Chinese citizens will feel, public opinion will shift, and the public will start to encourage government officials to take a tougher stance against the United </w:t>
      </w:r>
      <w:proofErr w:type="gramStart"/>
      <w:r w:rsidRPr="00DE481C">
        <w:rPr>
          <w:rStyle w:val="StyleUnderline"/>
        </w:rPr>
        <w:t>States.</w:t>
      </w:r>
      <w:proofErr w:type="gramEnd"/>
      <w:r w:rsidRPr="00DE481C">
        <w:rPr>
          <w:rStyle w:val="StyleUnderline"/>
        </w:rPr>
        <w:t xml:space="preserve"> Without public support for restraint, the world may see the emergence of a China that is significantly more assertive than anything seen previously.</w:t>
      </w:r>
    </w:p>
    <w:p w14:paraId="5896708D" w14:textId="77777777" w:rsidR="008E677A" w:rsidRPr="00DE481C" w:rsidRDefault="008E677A" w:rsidP="008E677A"/>
    <w:p w14:paraId="31B6DB00" w14:textId="77777777" w:rsidR="00164BC4" w:rsidRDefault="00164BC4" w:rsidP="00164BC4">
      <w:pPr>
        <w:pStyle w:val="Heading3"/>
      </w:pPr>
      <w:r>
        <w:t xml:space="preserve">Link extensions – cyber issues key relation </w:t>
      </w:r>
    </w:p>
    <w:p w14:paraId="6E3ED324" w14:textId="4EFC5B20" w:rsidR="006D66C7" w:rsidRPr="00927CE4" w:rsidRDefault="006D66C7" w:rsidP="006D66C7">
      <w:pPr>
        <w:pStyle w:val="Heading4"/>
      </w:pPr>
      <w:r>
        <w:t xml:space="preserve">Cyber issues key point of contention in US China relations – absence of norms ensures tension in </w:t>
      </w:r>
      <w:proofErr w:type="spellStart"/>
      <w:r>
        <w:t>SQuo</w:t>
      </w:r>
      <w:proofErr w:type="spellEnd"/>
    </w:p>
    <w:p w14:paraId="7B36F353" w14:textId="77777777" w:rsidR="006D66C7" w:rsidRPr="00927CE4" w:rsidRDefault="006D66C7" w:rsidP="006D66C7">
      <w:pPr>
        <w:rPr>
          <w:rStyle w:val="Style13ptBold"/>
          <w:b w:val="0"/>
          <w:color w:val="231F20"/>
          <w:sz w:val="22"/>
        </w:rPr>
      </w:pPr>
      <w:r w:rsidRPr="00D665DB">
        <w:rPr>
          <w:rStyle w:val="Style13ptBold"/>
        </w:rPr>
        <w:t>Warren et al ‘15</w:t>
      </w:r>
      <w:r w:rsidRPr="00D665DB">
        <w:t>(</w:t>
      </w:r>
      <w:r>
        <w:rPr>
          <w:color w:val="231F20"/>
        </w:rPr>
        <w:t>Scott Warren Harold</w:t>
      </w:r>
      <w:r w:rsidRPr="00D665DB">
        <w:t xml:space="preserve"> </w:t>
      </w:r>
      <w:r w:rsidRPr="00D665DB">
        <w:rPr>
          <w:color w:val="231F20"/>
        </w:rPr>
        <w:t>is associate director of the RAND Center for Asia Pacific Policy</w:t>
      </w:r>
      <w:r>
        <w:rPr>
          <w:color w:val="231F20"/>
        </w:rPr>
        <w:t xml:space="preserve">, </w:t>
      </w:r>
      <w:r w:rsidRPr="00D665DB">
        <w:rPr>
          <w:color w:val="231F20"/>
        </w:rPr>
        <w:t xml:space="preserve">Martin </w:t>
      </w:r>
      <w:proofErr w:type="spellStart"/>
      <w:r w:rsidRPr="00D665DB">
        <w:rPr>
          <w:color w:val="231F20"/>
        </w:rPr>
        <w:t>Libicki</w:t>
      </w:r>
      <w:proofErr w:type="spellEnd"/>
      <w:r w:rsidRPr="00D665DB">
        <w:rPr>
          <w:color w:val="231F20"/>
        </w:rPr>
        <w:t xml:space="preserve"> is a senior management scientist at the RAND Corporation, a professor at the </w:t>
      </w:r>
      <w:proofErr w:type="spellStart"/>
      <w:r w:rsidRPr="00D665DB">
        <w:rPr>
          <w:color w:val="231F20"/>
        </w:rPr>
        <w:t>Pardee</w:t>
      </w:r>
      <w:proofErr w:type="spellEnd"/>
      <w:r w:rsidRPr="00D665DB">
        <w:rPr>
          <w:color w:val="231F20"/>
        </w:rPr>
        <w:t xml:space="preserve"> RAND Graduate School, and a Distinguished Visiting Prof</w:t>
      </w:r>
      <w:r>
        <w:rPr>
          <w:color w:val="231F20"/>
        </w:rPr>
        <w:t xml:space="preserve">essor at the U.S. Naval Academy, </w:t>
      </w:r>
      <w:r w:rsidRPr="00D665DB">
        <w:rPr>
          <w:color w:val="231F20"/>
        </w:rPr>
        <w:t xml:space="preserve">Astrid </w:t>
      </w:r>
      <w:proofErr w:type="spellStart"/>
      <w:r w:rsidRPr="00D665DB">
        <w:rPr>
          <w:color w:val="231F20"/>
        </w:rPr>
        <w:t>Cevallos</w:t>
      </w:r>
      <w:proofErr w:type="spellEnd"/>
      <w:r w:rsidRPr="00D665DB">
        <w:rPr>
          <w:color w:val="231F20"/>
        </w:rPr>
        <w:t xml:space="preserve"> is a Project Associate at the RAND Corporation.</w:t>
      </w:r>
      <w:r w:rsidRPr="00D665DB">
        <w:t xml:space="preserve"> </w:t>
      </w:r>
      <w:r>
        <w:t>“</w:t>
      </w:r>
      <w:r w:rsidRPr="00D665DB">
        <w:rPr>
          <w:color w:val="231F20"/>
        </w:rPr>
        <w:t>Getting to Yes with China in Cyberspace</w:t>
      </w:r>
      <w:r>
        <w:rPr>
          <w:color w:val="231F20"/>
        </w:rPr>
        <w:t xml:space="preserve">”, </w:t>
      </w:r>
      <w:hyperlink r:id="rId39" w:history="1">
        <w:r w:rsidRPr="00ED209E">
          <w:rPr>
            <w:rStyle w:val="Hyperlink"/>
          </w:rPr>
          <w:t>http://www.rand.org/content/dam/rand/pubs/research_reports/RR1300/RR1335/RAND_RR1335.pdf</w:t>
        </w:r>
      </w:hyperlink>
      <w:r>
        <w:rPr>
          <w:color w:val="231F20"/>
        </w:rPr>
        <w:t xml:space="preserve">, </w:t>
      </w:r>
      <w:r w:rsidRPr="00D665DB">
        <w:rPr>
          <w:color w:val="231F20"/>
        </w:rPr>
        <w:t>the RAND Corporation</w:t>
      </w:r>
      <w:r>
        <w:rPr>
          <w:color w:val="231F20"/>
        </w:rPr>
        <w:t>, Accessed July 14</w:t>
      </w:r>
      <w:r w:rsidRPr="00D665DB">
        <w:rPr>
          <w:color w:val="231F20"/>
          <w:vertAlign w:val="superscript"/>
        </w:rPr>
        <w:t>th</w:t>
      </w:r>
      <w:r>
        <w:rPr>
          <w:color w:val="231F20"/>
        </w:rPr>
        <w:t xml:space="preserve"> 2016; DDI-RF)</w:t>
      </w:r>
    </w:p>
    <w:p w14:paraId="0621C30C" w14:textId="77777777" w:rsidR="006D66C7" w:rsidRDefault="006D66C7" w:rsidP="006D66C7">
      <w:pPr>
        <w:rPr>
          <w:rStyle w:val="StyleUnderline"/>
        </w:rPr>
      </w:pPr>
      <w:r w:rsidRPr="00E10838">
        <w:rPr>
          <w:rStyle w:val="StyleUnderline"/>
        </w:rPr>
        <w:t>Since the founding of the People’s Republic of China</w:t>
      </w:r>
      <w:r w:rsidRPr="00E10838">
        <w:t xml:space="preserve"> (PRC) in 1949, </w:t>
      </w:r>
      <w:r w:rsidRPr="00E10838">
        <w:rPr>
          <w:rStyle w:val="StyleUnderline"/>
        </w:rPr>
        <w:t>the U.S.-China relationship has been characterized by substantial areas of conflict, confrontation, and strategic mistrust</w:t>
      </w:r>
      <w:r w:rsidRPr="00E10838">
        <w:t>. The tensions that divide the two sides have been growing in importance in recent years, as one study by a pair of leading experts from both the United States and China has noted.1 Indeed, by mid-2015, many leading U.S. specialists on China described a rapid deterioration in bilateral ties, with one referring to the U.S.-China relationship as having passed a “tipping point,” another warning that “an across-the-board contest now dominates U.S.-China relations,” and a pair of respected former government officials calling for “revising U.S. grand strategy toward China” so as to better balance the latter’s rising power.2</w:t>
      </w:r>
      <w:r>
        <w:t xml:space="preserve"> </w:t>
      </w:r>
      <w:r w:rsidRPr="00E10838">
        <w:rPr>
          <w:rStyle w:val="StyleUnderline"/>
        </w:rPr>
        <w:t>China</w:t>
      </w:r>
      <w:r w:rsidRPr="00E10838">
        <w:t xml:space="preserve"> similarly </w:t>
      </w:r>
      <w:r w:rsidRPr="00E10838">
        <w:rPr>
          <w:rStyle w:val="StyleUnderline"/>
        </w:rPr>
        <w:t>sees relations with the United States as deeply troubled and points to the U.S. rebalance to the Asia-Pacific region as “worse than containment,” arguing that the trouble China has had with its neighbors in recent years stems from U.S. efforts to embolden and/or manipulate regional actors into adopting a posture of confrontation with Beijing</w:t>
      </w:r>
      <w:r w:rsidRPr="00E10838">
        <w:t xml:space="preserve">.3 Indeed, Chinese leaders have appeared to be surprised that regional actors continue to welcome the United States, having anticipated that China’s growing economic weight would naturally lead to the withering away of the U.S.-focused alliance system.4 U.S. efforts to support Japan over the </w:t>
      </w:r>
      <w:proofErr w:type="spellStart"/>
      <w:r w:rsidRPr="00E10838">
        <w:t>Senkaku</w:t>
      </w:r>
      <w:proofErr w:type="spellEnd"/>
      <w:r w:rsidRPr="00E10838">
        <w:t xml:space="preserve"> Islands, and U.S. calls to freeze construction in the South China Sea while continuing to engage in freedom of navigation exercises, also cause alarm in China. And continued U.S. support for global human-rights norms and criticism of China’s failure to meet these international standards of civilized behavior are seen as a threat to the regime that could conceivably lead to a “color revolution” that might topple the Communist Party of China (CPC).</w:t>
      </w:r>
      <w:r>
        <w:t xml:space="preserve"> </w:t>
      </w:r>
      <w:r w:rsidRPr="00E10838">
        <w:t>Unfortunately</w:t>
      </w:r>
      <w:r w:rsidRPr="00E10838">
        <w:rPr>
          <w:rStyle w:val="StyleUnderline"/>
        </w:rPr>
        <w:t>, this pattern of growing tensions about relations as seen from both sides in the physical world applies just as much to cyberspace.</w:t>
      </w:r>
      <w:r w:rsidRPr="00E10838">
        <w:t xml:space="preserve"> Indeed, </w:t>
      </w:r>
      <w:r w:rsidRPr="00E10838">
        <w:rPr>
          <w:rStyle w:val="StyleUnderline"/>
        </w:rPr>
        <w:t>of the areas in which the relationship between the two countries is troubled, cyberspace has been one of the most contentious.</w:t>
      </w:r>
      <w:r w:rsidRPr="00E10838">
        <w:t xml:space="preserve"> While the two sides initiated a formal bilateral dialogue on cyberspace in 2013, the talks were cut off by China in 2014. </w:t>
      </w:r>
      <w:r w:rsidRPr="00E10838">
        <w:rPr>
          <w:rStyle w:val="StyleUnderline"/>
        </w:rPr>
        <w:t>The absence of firm commitments to norms governing activity in this new domain and setting the rules of the road for cyberspace</w:t>
      </w:r>
      <w:r w:rsidRPr="00E10838">
        <w:t xml:space="preserve"> also </w:t>
      </w:r>
      <w:r w:rsidRPr="00E10838">
        <w:rPr>
          <w:rStyle w:val="StyleUnderline"/>
        </w:rPr>
        <w:t>represents a substantial risk for the bilateral relationship, regional peace and stability, and global order.</w:t>
      </w:r>
    </w:p>
    <w:p w14:paraId="7D95FEFA" w14:textId="507CFCFB" w:rsidR="00691F86" w:rsidRPr="0067538A" w:rsidRDefault="00691F86" w:rsidP="00691F86">
      <w:pPr>
        <w:pStyle w:val="Heading4"/>
        <w:rPr>
          <w:rStyle w:val="Style13ptBold"/>
          <w:b/>
        </w:rPr>
      </w:pPr>
      <w:r w:rsidRPr="0067538A">
        <w:rPr>
          <w:rStyle w:val="Style13ptBold"/>
          <w:b/>
        </w:rPr>
        <w:t xml:space="preserve">Disagreements over cyber-security spills over to the broader cooperative relationship </w:t>
      </w:r>
    </w:p>
    <w:p w14:paraId="6C3E4AB1" w14:textId="5AA6B7F1" w:rsidR="008E677A" w:rsidRDefault="008E677A" w:rsidP="008E677A">
      <w:pPr>
        <w:widowControl w:val="0"/>
        <w:autoSpaceDE w:val="0"/>
        <w:autoSpaceDN w:val="0"/>
        <w:adjustRightInd w:val="0"/>
        <w:rPr>
          <w:rFonts w:ascii="Times New Roman" w:hAnsi="Times New Roman" w:cs="Times New Roman"/>
          <w:szCs w:val="22"/>
        </w:rPr>
      </w:pPr>
      <w:r>
        <w:rPr>
          <w:rFonts w:cs="Calibri"/>
          <w:b/>
          <w:bCs/>
          <w:sz w:val="26"/>
          <w:szCs w:val="26"/>
        </w:rPr>
        <w:t>Harold et al.</w:t>
      </w:r>
      <w:r>
        <w:rPr>
          <w:rFonts w:cs="Calibri"/>
          <w:sz w:val="26"/>
          <w:szCs w:val="26"/>
        </w:rPr>
        <w:t xml:space="preserve">, </w:t>
      </w:r>
      <w:r>
        <w:rPr>
          <w:rFonts w:cs="Calibri"/>
          <w:b/>
          <w:bCs/>
          <w:sz w:val="26"/>
          <w:szCs w:val="26"/>
        </w:rPr>
        <w:t>2016</w:t>
      </w:r>
      <w:r>
        <w:rPr>
          <w:rFonts w:cs="Calibri"/>
          <w:sz w:val="26"/>
          <w:szCs w:val="26"/>
        </w:rPr>
        <w:t xml:space="preserve"> (Senior Policy Analyst @ RAND Corporation, [Scott Warren Harold, Martin C. </w:t>
      </w:r>
      <w:proofErr w:type="spellStart"/>
      <w:r>
        <w:rPr>
          <w:rFonts w:cs="Calibri"/>
          <w:sz w:val="26"/>
          <w:szCs w:val="26"/>
        </w:rPr>
        <w:t>Libicki</w:t>
      </w:r>
      <w:proofErr w:type="spellEnd"/>
      <w:r>
        <w:rPr>
          <w:rFonts w:cs="Calibri"/>
          <w:sz w:val="26"/>
          <w:szCs w:val="26"/>
        </w:rPr>
        <w:t xml:space="preserve">, Astrid </w:t>
      </w:r>
      <w:proofErr w:type="spellStart"/>
      <w:r>
        <w:rPr>
          <w:rFonts w:cs="Calibri"/>
          <w:sz w:val="26"/>
          <w:szCs w:val="26"/>
        </w:rPr>
        <w:t>Stuth</w:t>
      </w:r>
      <w:proofErr w:type="spellEnd"/>
      <w:r>
        <w:rPr>
          <w:rFonts w:cs="Calibri"/>
          <w:sz w:val="26"/>
          <w:szCs w:val="26"/>
        </w:rPr>
        <w:t xml:space="preserve"> </w:t>
      </w:r>
      <w:proofErr w:type="spellStart"/>
      <w:r>
        <w:rPr>
          <w:rFonts w:cs="Calibri"/>
          <w:sz w:val="26"/>
          <w:szCs w:val="26"/>
        </w:rPr>
        <w:t>Cevallos</w:t>
      </w:r>
      <w:proofErr w:type="spellEnd"/>
      <w:r>
        <w:rPr>
          <w:rFonts w:cs="Calibri"/>
          <w:sz w:val="26"/>
          <w:szCs w:val="26"/>
        </w:rPr>
        <w:t xml:space="preserve">, April 2016 “Getting to Yes with China in Cyber Space” Rand </w:t>
      </w:r>
      <w:hyperlink r:id="rId40" w:history="1">
        <w:r>
          <w:rPr>
            <w:rFonts w:cs="Calibri"/>
            <w:szCs w:val="22"/>
          </w:rPr>
          <w:t>http://www.rand.org/pubs/research_reports/RR1335.html</w:t>
        </w:r>
      </w:hyperlink>
      <w:r>
        <w:rPr>
          <w:rFonts w:cs="Calibri"/>
          <w:szCs w:val="22"/>
        </w:rPr>
        <w:t xml:space="preserve"> accessed DDI -TM)</w:t>
      </w:r>
    </w:p>
    <w:p w14:paraId="548DD2F5" w14:textId="77777777" w:rsidR="00691F86" w:rsidRDefault="00691F86" w:rsidP="00691F86">
      <w:pPr>
        <w:spacing w:after="0" w:line="240" w:lineRule="auto"/>
        <w:rPr>
          <w:sz w:val="16"/>
          <w:szCs w:val="16"/>
        </w:rPr>
      </w:pPr>
      <w:r w:rsidRPr="00355552">
        <w:rPr>
          <w:rStyle w:val="StyleUnderline"/>
        </w:rPr>
        <w:t>Chinese interlocutors recognize that</w:t>
      </w:r>
      <w:r w:rsidRPr="00355552">
        <w:rPr>
          <w:sz w:val="16"/>
          <w:szCs w:val="16"/>
        </w:rPr>
        <w:t xml:space="preserve"> </w:t>
      </w:r>
      <w:r w:rsidRPr="00355552">
        <w:rPr>
          <w:rStyle w:val="StyleUnderline"/>
        </w:rPr>
        <w:t>the cyber issue is an irritant in relations between the two countries and that it erodes</w:t>
      </w:r>
      <w:r w:rsidRPr="00355552">
        <w:rPr>
          <w:sz w:val="16"/>
          <w:szCs w:val="16"/>
        </w:rPr>
        <w:t xml:space="preserve"> </w:t>
      </w:r>
      <w:r w:rsidRPr="00355552">
        <w:rPr>
          <w:rStyle w:val="StyleUnderline"/>
        </w:rPr>
        <w:t>strategic trust</w:t>
      </w:r>
      <w:r w:rsidRPr="00355552">
        <w:rPr>
          <w:sz w:val="16"/>
          <w:szCs w:val="16"/>
        </w:rPr>
        <w:t xml:space="preserve"> (as the Chinese put it). </w:t>
      </w:r>
      <w:r w:rsidRPr="00355552">
        <w:rPr>
          <w:rStyle w:val="StyleUnderline"/>
        </w:rPr>
        <w:t>A reduction in strategic trust, in turn</w:t>
      </w:r>
      <w:r w:rsidRPr="00355552">
        <w:rPr>
          <w:sz w:val="16"/>
          <w:szCs w:val="16"/>
        </w:rPr>
        <w:t>,</w:t>
      </w:r>
      <w:r>
        <w:rPr>
          <w:sz w:val="16"/>
          <w:szCs w:val="16"/>
        </w:rPr>
        <w:t xml:space="preserve"> </w:t>
      </w:r>
      <w:r w:rsidRPr="00355552">
        <w:rPr>
          <w:rStyle w:val="StyleUnderline"/>
        </w:rPr>
        <w:t>may complicate the resolution of other issues</w:t>
      </w:r>
      <w:r w:rsidRPr="00355552">
        <w:rPr>
          <w:sz w:val="16"/>
          <w:szCs w:val="16"/>
        </w:rPr>
        <w:t xml:space="preserve"> (e.g., </w:t>
      </w:r>
      <w:r w:rsidRPr="00355552">
        <w:rPr>
          <w:rStyle w:val="StyleUnderline"/>
        </w:rPr>
        <w:t>trade, environment, geostrategic matters</w:t>
      </w:r>
      <w:r w:rsidRPr="00355552">
        <w:rPr>
          <w:sz w:val="16"/>
          <w:szCs w:val="16"/>
        </w:rPr>
        <w:t xml:space="preserve">). It </w:t>
      </w:r>
      <w:r w:rsidRPr="00355552">
        <w:rPr>
          <w:rStyle w:val="StyleUnderline"/>
        </w:rPr>
        <w:t>may also increase the odds of future conflict</w:t>
      </w:r>
      <w:r w:rsidRPr="00355552">
        <w:rPr>
          <w:sz w:val="16"/>
          <w:szCs w:val="16"/>
        </w:rPr>
        <w:t>,</w:t>
      </w:r>
      <w:r>
        <w:rPr>
          <w:sz w:val="16"/>
          <w:szCs w:val="16"/>
        </w:rPr>
        <w:t xml:space="preserve"> </w:t>
      </w:r>
      <w:r w:rsidRPr="00355552">
        <w:rPr>
          <w:rStyle w:val="StyleUnderline"/>
        </w:rPr>
        <w:t>either accidental or intentional</w:t>
      </w:r>
      <w:r w:rsidRPr="00355552">
        <w:rPr>
          <w:sz w:val="16"/>
          <w:szCs w:val="16"/>
        </w:rPr>
        <w:t xml:space="preserve">. Thus, </w:t>
      </w:r>
      <w:r w:rsidRPr="00355552">
        <w:rPr>
          <w:rStyle w:val="StyleUnderline"/>
        </w:rPr>
        <w:t>even if one believes</w:t>
      </w:r>
      <w:r w:rsidRPr="00355552">
        <w:rPr>
          <w:sz w:val="16"/>
          <w:szCs w:val="16"/>
        </w:rPr>
        <w:t xml:space="preserve"> </w:t>
      </w:r>
      <w:r w:rsidRPr="00355552">
        <w:rPr>
          <w:rStyle w:val="StyleUnderline"/>
        </w:rPr>
        <w:t>that little in cyberspace makes much difference compared with controversies in the physical world</w:t>
      </w:r>
      <w:r w:rsidRPr="00355552">
        <w:rPr>
          <w:sz w:val="16"/>
          <w:szCs w:val="16"/>
        </w:rPr>
        <w:t xml:space="preserve"> (</w:t>
      </w:r>
      <w:r w:rsidRPr="00355552">
        <w:rPr>
          <w:rStyle w:val="StyleUnderline"/>
        </w:rPr>
        <w:t>e.g., South China Sea</w:t>
      </w:r>
      <w:r w:rsidRPr="00355552">
        <w:rPr>
          <w:sz w:val="16"/>
          <w:szCs w:val="16"/>
        </w:rPr>
        <w:t xml:space="preserve">), </w:t>
      </w:r>
      <w:r w:rsidRPr="00355552">
        <w:rPr>
          <w:rStyle w:val="StyleUnderline"/>
        </w:rPr>
        <w:t>resolving issues in that medium could have a knock-on effect outside it and vice versa</w:t>
      </w:r>
      <w:r w:rsidRPr="00355552">
        <w:rPr>
          <w:sz w:val="16"/>
          <w:szCs w:val="16"/>
        </w:rPr>
        <w:t>.</w:t>
      </w:r>
      <w:r>
        <w:rPr>
          <w:sz w:val="16"/>
          <w:szCs w:val="16"/>
        </w:rPr>
        <w:t xml:space="preserve"> </w:t>
      </w:r>
      <w:r w:rsidRPr="00355552">
        <w:rPr>
          <w:sz w:val="16"/>
          <w:szCs w:val="16"/>
        </w:rPr>
        <w:t>As noted, the United States has at least three cyberspace-related</w:t>
      </w:r>
      <w:r>
        <w:rPr>
          <w:sz w:val="16"/>
          <w:szCs w:val="16"/>
        </w:rPr>
        <w:t xml:space="preserve"> </w:t>
      </w:r>
      <w:r w:rsidRPr="00355552">
        <w:rPr>
          <w:sz w:val="16"/>
          <w:szCs w:val="16"/>
        </w:rPr>
        <w:t xml:space="preserve">issues with China: </w:t>
      </w:r>
      <w:proofErr w:type="gramStart"/>
      <w:r w:rsidRPr="00355552">
        <w:rPr>
          <w:sz w:val="16"/>
          <w:szCs w:val="16"/>
        </w:rPr>
        <w:t>its</w:t>
      </w:r>
      <w:proofErr w:type="gramEnd"/>
      <w:r w:rsidRPr="00355552">
        <w:rPr>
          <w:sz w:val="16"/>
          <w:szCs w:val="16"/>
        </w:rPr>
        <w:t xml:space="preserve"> EMCE, its potential threat to the U.S. </w:t>
      </w:r>
      <w:proofErr w:type="spellStart"/>
      <w:r w:rsidRPr="00355552">
        <w:rPr>
          <w:sz w:val="16"/>
          <w:szCs w:val="16"/>
        </w:rPr>
        <w:t>criti</w:t>
      </w:r>
      <w:proofErr w:type="spellEnd"/>
      <w:r>
        <w:rPr>
          <w:sz w:val="16"/>
          <w:szCs w:val="16"/>
        </w:rPr>
        <w:t xml:space="preserve"> </w:t>
      </w:r>
      <w:r w:rsidRPr="00355552">
        <w:rPr>
          <w:sz w:val="16"/>
          <w:szCs w:val="16"/>
        </w:rPr>
        <w:t>-</w:t>
      </w:r>
      <w:r>
        <w:rPr>
          <w:sz w:val="16"/>
          <w:szCs w:val="16"/>
        </w:rPr>
        <w:t xml:space="preserve"> </w:t>
      </w:r>
      <w:proofErr w:type="spellStart"/>
      <w:r w:rsidRPr="00355552">
        <w:rPr>
          <w:sz w:val="16"/>
          <w:szCs w:val="16"/>
        </w:rPr>
        <w:t>cal</w:t>
      </w:r>
      <w:proofErr w:type="spellEnd"/>
      <w:r w:rsidRPr="00355552">
        <w:rPr>
          <w:sz w:val="16"/>
          <w:szCs w:val="16"/>
        </w:rPr>
        <w:t xml:space="preserve"> infrastructure, and the mutual risk of strategic misunderstand</w:t>
      </w:r>
      <w:r>
        <w:rPr>
          <w:sz w:val="16"/>
          <w:szCs w:val="16"/>
        </w:rPr>
        <w:t xml:space="preserve"> </w:t>
      </w:r>
      <w:r w:rsidRPr="00355552">
        <w:rPr>
          <w:sz w:val="16"/>
          <w:szCs w:val="16"/>
        </w:rPr>
        <w:t>-</w:t>
      </w:r>
      <w:r>
        <w:rPr>
          <w:sz w:val="16"/>
          <w:szCs w:val="16"/>
        </w:rPr>
        <w:t xml:space="preserve"> </w:t>
      </w:r>
      <w:proofErr w:type="spellStart"/>
      <w:r w:rsidRPr="00355552">
        <w:rPr>
          <w:sz w:val="16"/>
          <w:szCs w:val="16"/>
        </w:rPr>
        <w:t>ing</w:t>
      </w:r>
      <w:proofErr w:type="spellEnd"/>
      <w:r w:rsidRPr="00355552">
        <w:rPr>
          <w:sz w:val="16"/>
          <w:szCs w:val="16"/>
        </w:rPr>
        <w:t>. They would seem to call for negotiations, mutual assurance, and</w:t>
      </w:r>
      <w:r>
        <w:rPr>
          <w:sz w:val="16"/>
          <w:szCs w:val="16"/>
        </w:rPr>
        <w:t xml:space="preserve"> </w:t>
      </w:r>
      <w:r w:rsidRPr="00355552">
        <w:rPr>
          <w:sz w:val="16"/>
          <w:szCs w:val="16"/>
        </w:rPr>
        <w:t>mutual understanding, respectively.</w:t>
      </w:r>
    </w:p>
    <w:p w14:paraId="73224A10" w14:textId="77777777" w:rsidR="008E677A" w:rsidRDefault="008E677A" w:rsidP="008E677A">
      <w:pPr>
        <w:pStyle w:val="Heading4"/>
      </w:pPr>
      <w:r>
        <w:t xml:space="preserve">Cyber espionage hurts relations </w:t>
      </w:r>
    </w:p>
    <w:p w14:paraId="5BC19BEB" w14:textId="77777777" w:rsidR="00B14878" w:rsidRDefault="008E677A" w:rsidP="008E677A">
      <w:r w:rsidRPr="00DD6D47">
        <w:rPr>
          <w:b/>
        </w:rPr>
        <w:t>Glaser, 2014</w:t>
      </w:r>
      <w:r>
        <w:t xml:space="preserve"> </w:t>
      </w:r>
    </w:p>
    <w:p w14:paraId="05803B22" w14:textId="2D8771D2" w:rsidR="008E677A" w:rsidRPr="008E677A" w:rsidRDefault="008E677A" w:rsidP="008E677A">
      <w:r>
        <w:t>(</w:t>
      </w:r>
      <w:r w:rsidRPr="00DD6D47">
        <w:t xml:space="preserve">Bonnie S. </w:t>
      </w:r>
      <w:r w:rsidRPr="008E677A">
        <w:t xml:space="preserve">Senior Adviser for Asia, Freeman Chair in China Studies, Center for Strategic and International Studies, "US-CHINA RELATIONS Managing Differences Remains an Urgent Challenge." Southeast Asian Affairs (2014): 76-82. </w:t>
      </w:r>
      <w:proofErr w:type="spellStart"/>
      <w:r w:rsidRPr="008E677A">
        <w:t>Ddi</w:t>
      </w:r>
      <w:proofErr w:type="spellEnd"/>
      <w:r w:rsidRPr="008E677A">
        <w:t xml:space="preserve"> – tm) </w:t>
      </w:r>
    </w:p>
    <w:p w14:paraId="23692972" w14:textId="77777777" w:rsidR="008E677A" w:rsidRDefault="008E677A" w:rsidP="008E677A">
      <w:r>
        <w:t xml:space="preserve">Cyber </w:t>
      </w:r>
      <w:r w:rsidRPr="00DD6D47">
        <w:rPr>
          <w:u w:val="single"/>
        </w:rPr>
        <w:t xml:space="preserve">China's use of cyber for economic espionage also carries the potential to have a </w:t>
      </w:r>
      <w:r w:rsidRPr="00DD6D47">
        <w:rPr>
          <w:b/>
          <w:u w:val="single"/>
        </w:rPr>
        <w:t>very negative impact on the bilateral relationship</w:t>
      </w:r>
      <w:r>
        <w:t xml:space="preserve">, especially if the US economy is stumbling and China's economy is flourishing. </w:t>
      </w:r>
      <w:r w:rsidRPr="00DD6D47">
        <w:rPr>
          <w:u w:val="single"/>
        </w:rPr>
        <w:t>In 2013, President -Obama put the issue of cyber espionage at the top of the US-China agenda and administration officials warned of potential consequences if China continued cyber hacking to steal American intellectual property</w:t>
      </w:r>
      <w:r>
        <w:t xml:space="preserve">. Subsequent revelations about US National Security Agency surveillance by Edward Snowden to some extent undermined American credibility on the cyber issue, even though the purpose of US </w:t>
      </w:r>
      <w:proofErr w:type="spellStart"/>
      <w:r>
        <w:t>programmes</w:t>
      </w:r>
      <w:proofErr w:type="spellEnd"/>
      <w:r>
        <w:t xml:space="preserve"> were unrelated to economic espionage. </w:t>
      </w:r>
      <w:r w:rsidRPr="00DD6D47">
        <w:rPr>
          <w:u w:val="single"/>
        </w:rPr>
        <w:t>Prominent former US officials such as Dennis Blair and Jon Huntsman, as well as members of the US Congress, have explicitly called for the imposition of sanctions on China for its use of cyber to gain economic advantage. If the US were to heed such suggestions, Beijing could respond with its own sanctions. Such a tit-for-tat pattern could rapidly escalate bilateral tensions.</w:t>
      </w:r>
    </w:p>
    <w:p w14:paraId="22DEB233" w14:textId="785456AA" w:rsidR="00933DEE" w:rsidRDefault="00933DEE" w:rsidP="00933DEE">
      <w:pPr>
        <w:pStyle w:val="Heading4"/>
      </w:pPr>
      <w:r>
        <w:t xml:space="preserve">Cooperation on </w:t>
      </w:r>
      <w:proofErr w:type="spellStart"/>
      <w:r>
        <w:t>cybersecurity</w:t>
      </w:r>
      <w:proofErr w:type="spellEnd"/>
      <w:r>
        <w:t xml:space="preserve"> makes or break</w:t>
      </w:r>
      <w:r w:rsidR="00CE1EB1">
        <w:t>s</w:t>
      </w:r>
      <w:bookmarkStart w:id="0" w:name="_GoBack"/>
      <w:bookmarkEnd w:id="0"/>
      <w:r>
        <w:t xml:space="preserve"> long-term Chinese relations</w:t>
      </w:r>
    </w:p>
    <w:p w14:paraId="7EF2947E" w14:textId="77777777" w:rsidR="00535CA1" w:rsidRDefault="00535CA1" w:rsidP="00535CA1">
      <w:pPr>
        <w:rPr>
          <w:rStyle w:val="Style13ptBold"/>
        </w:rPr>
      </w:pPr>
      <w:proofErr w:type="spellStart"/>
      <w:r w:rsidRPr="006C43AE">
        <w:rPr>
          <w:rStyle w:val="Style13ptBold"/>
        </w:rPr>
        <w:t>Lieberthal</w:t>
      </w:r>
      <w:proofErr w:type="spellEnd"/>
      <w:r w:rsidRPr="006C43AE">
        <w:rPr>
          <w:rStyle w:val="Style13ptBold"/>
        </w:rPr>
        <w:t xml:space="preserve"> and Singer </w:t>
      </w:r>
      <w:r>
        <w:rPr>
          <w:rStyle w:val="Style13ptBold"/>
        </w:rPr>
        <w:t>2012</w:t>
      </w:r>
    </w:p>
    <w:p w14:paraId="3B37B26A" w14:textId="77777777" w:rsidR="00535CA1" w:rsidRDefault="00535CA1" w:rsidP="00535CA1">
      <w:r>
        <w:t xml:space="preserve"> (Kenneth </w:t>
      </w:r>
      <w:proofErr w:type="spellStart"/>
      <w:r>
        <w:t>Lieberthal</w:t>
      </w:r>
      <w:proofErr w:type="spellEnd"/>
      <w:r>
        <w:t>, a senior fellow in Foreign Policy and Global Economy and Development at Brookings, and Peter W. Singer, Senior Fellow at the Brookings Institution, “</w:t>
      </w:r>
      <w:proofErr w:type="spellStart"/>
      <w:r>
        <w:t>Cybersecurity</w:t>
      </w:r>
      <w:proofErr w:type="spellEnd"/>
      <w:r>
        <w:t xml:space="preserve"> and U.S.-China Relations,” </w:t>
      </w:r>
      <w:r w:rsidRPr="006C43AE">
        <w:rPr>
          <w:i/>
        </w:rPr>
        <w:t>John L. Thornton China Center</w:t>
      </w:r>
      <w:r>
        <w:t xml:space="preserve"> and </w:t>
      </w:r>
      <w:r w:rsidRPr="006C43AE">
        <w:rPr>
          <w:i/>
        </w:rPr>
        <w:t>21</w:t>
      </w:r>
      <w:r w:rsidRPr="006C43AE">
        <w:rPr>
          <w:i/>
          <w:vertAlign w:val="superscript"/>
        </w:rPr>
        <w:t>st</w:t>
      </w:r>
      <w:r w:rsidRPr="006C43AE">
        <w:rPr>
          <w:i/>
        </w:rPr>
        <w:t xml:space="preserve"> Century Defense Initiative</w:t>
      </w:r>
      <w:r>
        <w:t xml:space="preserve"> at </w:t>
      </w:r>
      <w:r w:rsidRPr="006C43AE">
        <w:rPr>
          <w:i/>
        </w:rPr>
        <w:t>Brookings</w:t>
      </w:r>
      <w:r>
        <w:t xml:space="preserve">, February, </w:t>
      </w:r>
      <w:hyperlink r:id="rId41" w:history="1">
        <w:r w:rsidRPr="006C6B6D">
          <w:rPr>
            <w:rStyle w:val="Hyperlink"/>
          </w:rPr>
          <w:t>http://www.brookings.edu/~/media/research/files/papers/2012/2/23-cybersecurity-china-us-singer-lieberthal/0223_cybersecurity_china_us_lieberthal_singer_pdf_english.pdf</w:t>
        </w:r>
      </w:hyperlink>
      <w:r>
        <w:t xml:space="preserve"> accessed </w:t>
      </w:r>
      <w:proofErr w:type="spellStart"/>
      <w:r>
        <w:t>ddi</w:t>
      </w:r>
      <w:proofErr w:type="spellEnd"/>
      <w:r>
        <w:t xml:space="preserve"> - tm) </w:t>
      </w:r>
    </w:p>
    <w:p w14:paraId="141454DE" w14:textId="77777777" w:rsidR="00933DEE" w:rsidRPr="008D38FA" w:rsidRDefault="00933DEE" w:rsidP="00933DEE">
      <w:r>
        <w:t xml:space="preserve">In sum, </w:t>
      </w:r>
      <w:r w:rsidRPr="0028264B">
        <w:rPr>
          <w:rStyle w:val="StyleUnderline"/>
          <w:highlight w:val="yellow"/>
        </w:rPr>
        <w:t xml:space="preserve">distrust of each other’s actions in the cyber realm is growing between the U.S. and China, and </w:t>
      </w:r>
      <w:r w:rsidRPr="0028264B">
        <w:rPr>
          <w:rStyle w:val="Emphasis"/>
          <w:highlight w:val="yellow"/>
        </w:rPr>
        <w:t xml:space="preserve">such distrust easily spills over into broader assessments of the other country’s </w:t>
      </w:r>
      <w:proofErr w:type="gramStart"/>
      <w:r w:rsidRPr="0028264B">
        <w:rPr>
          <w:rStyle w:val="Emphasis"/>
          <w:highlight w:val="yellow"/>
        </w:rPr>
        <w:t>long term</w:t>
      </w:r>
      <w:proofErr w:type="gramEnd"/>
      <w:r w:rsidRPr="0028264B">
        <w:rPr>
          <w:rStyle w:val="Emphasis"/>
          <w:highlight w:val="yellow"/>
        </w:rPr>
        <w:t xml:space="preserve"> intentions</w:t>
      </w:r>
      <w:r w:rsidRPr="0028264B">
        <w:rPr>
          <w:highlight w:val="yellow"/>
        </w:rPr>
        <w:t xml:space="preserve">. </w:t>
      </w:r>
      <w:r w:rsidRPr="0028264B">
        <w:rPr>
          <w:rStyle w:val="StyleUnderline"/>
          <w:highlight w:val="yellow"/>
        </w:rPr>
        <w:t>It is heightened by the link between the cyber domain and key values like individual privacy on the U.S. side and concerns with internal stability on the Chinese side</w:t>
      </w:r>
      <w:r w:rsidRPr="008D38FA">
        <w:t xml:space="preserve">. Even more, </w:t>
      </w:r>
      <w:r w:rsidRPr="008D38FA">
        <w:rPr>
          <w:rStyle w:val="StyleUnderline"/>
        </w:rPr>
        <w:t xml:space="preserve">the potentially poisoning effect of </w:t>
      </w:r>
      <w:proofErr w:type="spellStart"/>
      <w:r w:rsidRPr="008D38FA">
        <w:rPr>
          <w:rStyle w:val="StyleUnderline"/>
        </w:rPr>
        <w:t>cybersecurity</w:t>
      </w:r>
      <w:proofErr w:type="spellEnd"/>
      <w:r w:rsidRPr="008D38FA">
        <w:rPr>
          <w:rStyle w:val="StyleUnderline"/>
        </w:rPr>
        <w:t xml:space="preserve"> on the relationship is occurring at a time when there is genuine uncertainty about the degree and speed of changes in the global balance of power</w:t>
      </w:r>
      <w:r w:rsidRPr="008D38FA">
        <w:t xml:space="preserve">. </w:t>
      </w:r>
      <w:r w:rsidRPr="008D38FA">
        <w:rPr>
          <w:rStyle w:val="StyleUnderline"/>
        </w:rPr>
        <w:t xml:space="preserve">The </w:t>
      </w:r>
      <w:r w:rsidRPr="0028264B">
        <w:rPr>
          <w:rStyle w:val="StyleUnderline"/>
          <w:highlight w:val="yellow"/>
        </w:rPr>
        <w:t>disagreements feed into the anxieties on all sides as to whether America and China will have a basically cooperative or antagonistic relationship over the coming several decades</w:t>
      </w:r>
      <w:r w:rsidRPr="008D38FA">
        <w:t>.25</w:t>
      </w:r>
    </w:p>
    <w:p w14:paraId="6B0882F1" w14:textId="77777777" w:rsidR="00933DEE" w:rsidRPr="001774D6" w:rsidRDefault="00933DEE" w:rsidP="00933DEE">
      <w:pPr>
        <w:rPr>
          <w:rStyle w:val="StyleUnderline"/>
        </w:rPr>
      </w:pPr>
      <w:r w:rsidRPr="008D38FA">
        <w:t>In traditional relations between two powers, the intersection of capability, vulnerability</w:t>
      </w:r>
      <w:r>
        <w:t xml:space="preserve">, and intention directs whether the states look at each other as partners or threats. Thus, </w:t>
      </w:r>
      <w:r w:rsidRPr="0028264B">
        <w:rPr>
          <w:rStyle w:val="Emphasis"/>
          <w:highlight w:val="yellow"/>
        </w:rPr>
        <w:t>the stakes in this fundamental issue could hardly be higher</w:t>
      </w:r>
      <w:r>
        <w:t xml:space="preserve">. Policymakers and publics on both sides must face the fact that, at this point, </w:t>
      </w:r>
      <w:r w:rsidRPr="0028264B">
        <w:rPr>
          <w:rStyle w:val="StyleUnderline"/>
          <w:highlight w:val="yellow"/>
        </w:rPr>
        <w:t>developments in the cyber realm are contributing to tensions rather than enhancing confidence in each side’s ability to find ways to cooperate with the other to handle the major issues we collectively face in a changing world</w:t>
      </w:r>
      <w:r w:rsidRPr="001774D6">
        <w:rPr>
          <w:rStyle w:val="StyleUnderline"/>
        </w:rPr>
        <w:t>.</w:t>
      </w:r>
    </w:p>
    <w:p w14:paraId="65E71C8A" w14:textId="7A151283" w:rsidR="006D66C7" w:rsidRDefault="008E677A" w:rsidP="00933DEE">
      <w:pPr>
        <w:pStyle w:val="Heading3"/>
      </w:pPr>
      <w:r>
        <w:t xml:space="preserve">Internal link extension – spill over </w:t>
      </w:r>
    </w:p>
    <w:p w14:paraId="19CD45EC" w14:textId="77777777" w:rsidR="00933DEE" w:rsidRDefault="00933DEE" w:rsidP="00933DEE">
      <w:pPr>
        <w:pStyle w:val="Heading4"/>
      </w:pPr>
      <w:r>
        <w:t xml:space="preserve">Cooperation on </w:t>
      </w:r>
      <w:proofErr w:type="spellStart"/>
      <w:r>
        <w:t>cybersecurity</w:t>
      </w:r>
      <w:proofErr w:type="spellEnd"/>
      <w:r>
        <w:t xml:space="preserve"> key to US-Sino relations — spills over </w:t>
      </w:r>
    </w:p>
    <w:p w14:paraId="73003D1B" w14:textId="77777777" w:rsidR="00933DEE" w:rsidRDefault="00933DEE" w:rsidP="00933DEE">
      <w:r>
        <w:rPr>
          <w:rStyle w:val="Style13ptBold"/>
        </w:rPr>
        <w:t>Jong-Chen</w:t>
      </w:r>
      <w:r w:rsidRPr="009D6512">
        <w:rPr>
          <w:rStyle w:val="Style13ptBold"/>
        </w:rPr>
        <w:t xml:space="preserve"> 14</w:t>
      </w:r>
      <w:r w:rsidRPr="009D6512">
        <w:t xml:space="preserve"> —</w:t>
      </w:r>
      <w:r>
        <w:t xml:space="preserve"> Jong-Chen,</w:t>
      </w:r>
      <w:r w:rsidRPr="009D6512">
        <w:t xml:space="preserve"> Jing De,</w:t>
      </w:r>
      <w:r>
        <w:t xml:space="preserve"> </w:t>
      </w:r>
      <w:r w:rsidRPr="009D6512">
        <w:t xml:space="preserve">senior director and domain expert on global </w:t>
      </w:r>
      <w:proofErr w:type="spellStart"/>
      <w:r w:rsidRPr="009D6512">
        <w:t>cybersecurity</w:t>
      </w:r>
      <w:proofErr w:type="spellEnd"/>
      <w:r w:rsidRPr="009D6512">
        <w:t xml:space="preserve"> policy and strateg</w:t>
      </w:r>
      <w:r>
        <w:t xml:space="preserve">y at Microsoft Corporation, </w:t>
      </w:r>
      <w:r w:rsidRPr="009D6512">
        <w:t xml:space="preserve">2014 ("U.S.-China </w:t>
      </w:r>
      <w:proofErr w:type="spellStart"/>
      <w:r w:rsidRPr="009D6512">
        <w:t>Cybersecurity</w:t>
      </w:r>
      <w:proofErr w:type="spellEnd"/>
      <w:r w:rsidRPr="009D6512">
        <w:t xml:space="preserve"> Relations: Understanding China’s Current Environment," </w:t>
      </w:r>
      <w:r>
        <w:rPr>
          <w:i/>
        </w:rPr>
        <w:t xml:space="preserve">Georgetown Journal of International </w:t>
      </w:r>
      <w:r w:rsidRPr="00C26BC5">
        <w:rPr>
          <w:i/>
        </w:rPr>
        <w:t>Affairs</w:t>
      </w:r>
      <w:r>
        <w:t>, September 15</w:t>
      </w:r>
      <w:r w:rsidRPr="00C26BC5">
        <w:rPr>
          <w:vertAlign w:val="superscript"/>
        </w:rPr>
        <w:t>th</w:t>
      </w:r>
      <w:r w:rsidRPr="009D6512">
        <w:t>, Available Online at http://journal.georgetown.edu/u-s-china-cybersecurity-relations-understanding-chinas-current-environment/, Accessed 6-29-2016</w:t>
      </w:r>
      <w:r>
        <w:t>, MW</w:t>
      </w:r>
      <w:r w:rsidRPr="009D6512">
        <w:t>)</w:t>
      </w:r>
    </w:p>
    <w:p w14:paraId="6B3534DC" w14:textId="77777777" w:rsidR="00933DEE" w:rsidRPr="0028264B" w:rsidRDefault="00933DEE" w:rsidP="00933DEE">
      <w:r w:rsidRPr="0028264B">
        <w:t>Recommendations U.S.-China relations are facing a challenging period</w:t>
      </w:r>
      <w:r w:rsidRPr="0028264B">
        <w:rPr>
          <w:highlight w:val="yellow"/>
        </w:rPr>
        <w:t>.</w:t>
      </w:r>
      <w:r w:rsidRPr="0028264B">
        <w:rPr>
          <w:rStyle w:val="StyleUnderline"/>
          <w:highlight w:val="yellow"/>
        </w:rPr>
        <w:t xml:space="preserve"> How do the United States and China move away from the mistrust that currently governs the relationship?</w:t>
      </w:r>
      <w:r w:rsidRPr="0028264B">
        <w:rPr>
          <w:rStyle w:val="StyleUnderline"/>
        </w:rPr>
        <w:t xml:space="preserve"> How could the U.S. and China find common ground when there are clearly disagreements over cyber sovereignty and Internet use? With fundamentally different political and social systems, how would the U.S. and China align their national security interests with global benefits to protect cyber infrastructure and trade? What security policies and legal frameworks are needed to promote global collaboration and supply chain trust? The following recommendations are provided from an industry perspective as potential common areas for both sides to consider, while recognizing the different political and economic structures and </w:t>
      </w:r>
      <w:proofErr w:type="spellStart"/>
      <w:r w:rsidRPr="0028264B">
        <w:rPr>
          <w:rStyle w:val="StyleUnderline"/>
        </w:rPr>
        <w:t>cybersecurity</w:t>
      </w:r>
      <w:proofErr w:type="spellEnd"/>
      <w:r w:rsidRPr="0028264B">
        <w:rPr>
          <w:rStyle w:val="StyleUnderline"/>
        </w:rPr>
        <w:t xml:space="preserve"> goals of each country</w:t>
      </w:r>
      <w:r w:rsidRPr="0028264B">
        <w:t xml:space="preserve">. </w:t>
      </w:r>
      <w:r w:rsidRPr="0028264B">
        <w:rPr>
          <w:rStyle w:val="StyleUnderline"/>
        </w:rPr>
        <w:t>Establish a leadership and relationship model</w:t>
      </w:r>
      <w:r w:rsidRPr="0028264B">
        <w:rPr>
          <w:rStyle w:val="Emphasis"/>
          <w:highlight w:val="yellow"/>
        </w:rPr>
        <w:t xml:space="preserve">. A </w:t>
      </w:r>
      <w:proofErr w:type="spellStart"/>
      <w:r w:rsidRPr="0028264B">
        <w:rPr>
          <w:rStyle w:val="Emphasis"/>
          <w:highlight w:val="yellow"/>
        </w:rPr>
        <w:t>cybersecurity</w:t>
      </w:r>
      <w:proofErr w:type="spellEnd"/>
      <w:r w:rsidRPr="0028264B">
        <w:rPr>
          <w:rStyle w:val="Emphasis"/>
          <w:highlight w:val="yellow"/>
        </w:rPr>
        <w:t xml:space="preserve"> leadership and relationship model is needed to normalize the communication and conflict resolution between both countries.</w:t>
      </w:r>
      <w:r w:rsidRPr="0028264B">
        <w:rPr>
          <w:rStyle w:val="StyleUnderline"/>
        </w:rPr>
        <w:t xml:space="preserve"> It should involve U.S. and Chinese stakeholders from both the public and private sectors, including policy makers, senior domain experts from technical, legal, trade and diplomatic fields with security expertise. </w:t>
      </w:r>
      <w:r w:rsidRPr="0028264B">
        <w:rPr>
          <w:rStyle w:val="StyleUnderline"/>
          <w:highlight w:val="yellow"/>
        </w:rPr>
        <w:t>The goal is to identify activities that are considered threatening for both countries and keep government-to-government and government-to-industry communication channels open</w:t>
      </w:r>
      <w:r w:rsidRPr="0028264B">
        <w:rPr>
          <w:rStyle w:val="StyleUnderline"/>
        </w:rPr>
        <w:t xml:space="preserve">. There are many existing international models for such working partnerships that could be used to create a structure for dialogue and to work through the complex challenges of </w:t>
      </w:r>
      <w:proofErr w:type="spellStart"/>
      <w:r w:rsidRPr="0028264B">
        <w:rPr>
          <w:rStyle w:val="StyleUnderline"/>
        </w:rPr>
        <w:t>cybersecurity</w:t>
      </w:r>
      <w:proofErr w:type="spellEnd"/>
      <w:r w:rsidRPr="0028264B">
        <w:rPr>
          <w:rStyle w:val="StyleUnderline"/>
        </w:rPr>
        <w:t>.</w:t>
      </w:r>
      <w:r w:rsidRPr="0028264B">
        <w:t xml:space="preserve"> Develop and adopt globally recognized best practices to address supply chain trust. These would help both Chinese and U.S. industries participate and innovate in the broader global ICT economy. </w:t>
      </w:r>
      <w:r w:rsidRPr="0028264B">
        <w:rPr>
          <w:rStyle w:val="StyleUnderline"/>
        </w:rPr>
        <w:t xml:space="preserve">Governments and industry could better secure their networks by establishing a proper security assurance model, operational procedures and protections. Further, the use of widely available security technologies such as public and well vetted commercial encryption and authentication management would make it harder for hackers to compromise confidential data, providing a higher level of security for governments, businesses and individuals alike. </w:t>
      </w:r>
      <w:r w:rsidRPr="0028264B">
        <w:rPr>
          <w:rStyle w:val="StyleUnderline"/>
          <w:highlight w:val="yellow"/>
        </w:rPr>
        <w:t xml:space="preserve">Expand the role of industry in cyber norms and </w:t>
      </w:r>
      <w:proofErr w:type="spellStart"/>
      <w:r w:rsidRPr="0028264B">
        <w:rPr>
          <w:rStyle w:val="StyleUnderline"/>
          <w:highlight w:val="yellow"/>
        </w:rPr>
        <w:t>cybersecurity</w:t>
      </w:r>
      <w:proofErr w:type="spellEnd"/>
      <w:r w:rsidRPr="0028264B">
        <w:rPr>
          <w:rStyle w:val="StyleUnderline"/>
          <w:highlight w:val="yellow"/>
        </w:rPr>
        <w:t xml:space="preserve"> solutions</w:t>
      </w:r>
      <w:r w:rsidRPr="0028264B">
        <w:rPr>
          <w:rStyle w:val="StyleUnderline"/>
        </w:rPr>
        <w:t xml:space="preserve">. Expanding public-private partnerships and leveraging private sector expertise is critical to improve global </w:t>
      </w:r>
      <w:proofErr w:type="spellStart"/>
      <w:r w:rsidRPr="0028264B">
        <w:rPr>
          <w:rStyle w:val="StyleUnderline"/>
        </w:rPr>
        <w:t>cybersecurity</w:t>
      </w:r>
      <w:proofErr w:type="spellEnd"/>
      <w:r w:rsidRPr="0028264B">
        <w:rPr>
          <w:rStyle w:val="StyleUnderline"/>
        </w:rPr>
        <w:t>.</w:t>
      </w:r>
      <w:r w:rsidRPr="0028264B">
        <w:t xml:space="preserve"> For the past decades, the global technology industry has been a major driving force and contributor to the Internet economy and the development of security standards and best practices, regardless country of origin. The technology industry should be trusted to carry out the future innovations to boost productivity, connect people and improve quality of life worldwide. Most of all, the industry should become partner to protect global critical infrastructures. </w:t>
      </w:r>
      <w:r w:rsidRPr="0028264B">
        <w:rPr>
          <w:rStyle w:val="StyleUnderline"/>
          <w:highlight w:val="yellow"/>
        </w:rPr>
        <w:t>Build international partnerships to combat cybercrim</w:t>
      </w:r>
      <w:r w:rsidRPr="0028264B">
        <w:rPr>
          <w:rStyle w:val="StyleUnderline"/>
        </w:rPr>
        <w:t xml:space="preserve">e. Law enforcement collaboration across international borders is critical for addressing global cybercrime. </w:t>
      </w:r>
      <w:r w:rsidRPr="0028264B">
        <w:t xml:space="preserve">Judicial exchanges and specialized legal training and partnerships with law enforcement would increase the effectiveness of prosecuting cybercrime based on national and international laws, and would identify gaps in the legal process of both countries that may hinder prosecution. </w:t>
      </w:r>
      <w:r w:rsidRPr="0028264B">
        <w:rPr>
          <w:rStyle w:val="StyleUnderline"/>
        </w:rPr>
        <w:t>Industry should also be encouraged to deliver services and innovation to reduce user risks and minimize the damages of cybercrime.</w:t>
      </w:r>
    </w:p>
    <w:p w14:paraId="7339C618" w14:textId="77777777" w:rsidR="00933DEE" w:rsidRDefault="00933DEE" w:rsidP="00933DEE"/>
    <w:p w14:paraId="0A716F66" w14:textId="77777777" w:rsidR="00933DEE" w:rsidRDefault="00933DEE" w:rsidP="00933DEE">
      <w:pPr>
        <w:pStyle w:val="Heading4"/>
      </w:pPr>
      <w:proofErr w:type="spellStart"/>
      <w:r>
        <w:t>Cybersecurity</w:t>
      </w:r>
      <w:proofErr w:type="spellEnd"/>
      <w:r>
        <w:t xml:space="preserve"> intersects with all other issues — economics and intellectual property</w:t>
      </w:r>
    </w:p>
    <w:p w14:paraId="3CCB4617" w14:textId="77777777" w:rsidR="00933DEE" w:rsidRDefault="00933DEE" w:rsidP="00933DEE">
      <w:proofErr w:type="spellStart"/>
      <w:r>
        <w:rPr>
          <w:rStyle w:val="Style13ptBold"/>
        </w:rPr>
        <w:t>Robledo</w:t>
      </w:r>
      <w:proofErr w:type="spellEnd"/>
      <w:r w:rsidRPr="00F10C95">
        <w:rPr>
          <w:rStyle w:val="Style13ptBold"/>
        </w:rPr>
        <w:t xml:space="preserve"> 16</w:t>
      </w:r>
      <w:r>
        <w:t xml:space="preserve"> — Christian </w:t>
      </w:r>
      <w:proofErr w:type="spellStart"/>
      <w:r>
        <w:t>Robledo</w:t>
      </w:r>
      <w:proofErr w:type="spellEnd"/>
      <w:r>
        <w:t xml:space="preserve">, International studies scholar, under the guidance of David Bachman, professor of International Studies at Washington University, 2016 (“Balancing Cooperation and Competition: A New Era In U.S.-China Relations,” </w:t>
      </w:r>
      <w:r>
        <w:rPr>
          <w:i/>
        </w:rPr>
        <w:t>The Henry M. Jackson School of International Studies at University of Washington</w:t>
      </w:r>
      <w:r>
        <w:t xml:space="preserve">, March, Available Online at </w:t>
      </w:r>
      <w:hyperlink r:id="rId42" w:history="1">
        <w:r w:rsidRPr="006C69A8">
          <w:rPr>
            <w:rStyle w:val="Hyperlink"/>
          </w:rPr>
          <w:t>https://digital.lib.washington.edu/researchworks/bitstream/handle/1773/36217/TaskForceAReport-2016-Bachman.pdf?sequence=1</w:t>
        </w:r>
      </w:hyperlink>
      <w:r>
        <w:t xml:space="preserve">, Accessed on 6/29/16, MEW) </w:t>
      </w:r>
    </w:p>
    <w:p w14:paraId="5D4CB65F" w14:textId="77777777" w:rsidR="00933DEE" w:rsidRPr="0028264B" w:rsidRDefault="00933DEE" w:rsidP="00933DEE">
      <w:pPr>
        <w:rPr>
          <w:rStyle w:val="StyleUnderline"/>
        </w:rPr>
      </w:pPr>
      <w:proofErr w:type="spellStart"/>
      <w:r w:rsidRPr="00C26BC5">
        <w:rPr>
          <w:rStyle w:val="Emphasis"/>
          <w:highlight w:val="yellow"/>
        </w:rPr>
        <w:t>Cybersecurity</w:t>
      </w:r>
      <w:proofErr w:type="spellEnd"/>
      <w:r w:rsidRPr="00C26BC5">
        <w:rPr>
          <w:rStyle w:val="Emphasis"/>
          <w:highlight w:val="yellow"/>
        </w:rPr>
        <w:t xml:space="preserve"> has been and continues to be among the most pivotal issues that influence United States relations with China</w:t>
      </w:r>
      <w:r w:rsidRPr="0028264B">
        <w:rPr>
          <w:rStyle w:val="StyleUnderline"/>
        </w:rPr>
        <w:t xml:space="preserve">. Over the past few years, numerous </w:t>
      </w:r>
      <w:r w:rsidRPr="00C26BC5">
        <w:rPr>
          <w:rStyle w:val="StyleUnderline"/>
          <w:highlight w:val="yellow"/>
        </w:rPr>
        <w:t>private and public sector networks have been the target of Chinese hacking which has resulted in the theft of intellectual property, personal data, military information and other invaluable assets, costing billions of dollars in damage</w:t>
      </w:r>
      <w:r w:rsidRPr="0028264B">
        <w:rPr>
          <w:rStyle w:val="StyleUnderline"/>
        </w:rPr>
        <w:t xml:space="preserve">. </w:t>
      </w:r>
      <w:r w:rsidRPr="0028264B">
        <w:t xml:space="preserve">A recent report, sponsored by Hewlett Packard Enterprise, estimated that the annual average cost of cyber crimes to 58 benchmark U.S. public and private organizations was $15.4 million per company.1 </w:t>
      </w:r>
      <w:proofErr w:type="gramStart"/>
      <w:r w:rsidRPr="0028264B">
        <w:rPr>
          <w:rStyle w:val="StyleUnderline"/>
        </w:rPr>
        <w:t>The</w:t>
      </w:r>
      <w:proofErr w:type="gramEnd"/>
      <w:r w:rsidRPr="0028264B">
        <w:rPr>
          <w:rStyle w:val="StyleUnderline"/>
        </w:rPr>
        <w:t xml:space="preserve"> study analyzed a diverse group of industries that ranged from those in the financial services, to those in hospitality. The report also concluded that </w:t>
      </w:r>
      <w:r w:rsidRPr="00C26BC5">
        <w:rPr>
          <w:rStyle w:val="StyleUnderline"/>
          <w:highlight w:val="yellow"/>
        </w:rPr>
        <w:t>the U.S., compared to other countries, continues to rank highest in costs associated with cyber crime</w:t>
      </w:r>
      <w:r w:rsidRPr="0028264B">
        <w:rPr>
          <w:rStyle w:val="StyleUnderline"/>
        </w:rPr>
        <w:t>.</w:t>
      </w:r>
      <w:r w:rsidRPr="0028264B">
        <w:t xml:space="preserve"> Reports such as the one mentioned above highlight the vulnerability of private and public networks and illustrate the need to fortify cyber defenses. </w:t>
      </w:r>
      <w:r w:rsidRPr="0028264B">
        <w:rPr>
          <w:rStyle w:val="StyleUnderline"/>
        </w:rPr>
        <w:t xml:space="preserve">The </w:t>
      </w:r>
      <w:proofErr w:type="gramStart"/>
      <w:r w:rsidRPr="0028264B">
        <w:rPr>
          <w:rStyle w:val="StyleUnderline"/>
        </w:rPr>
        <w:t>nature of cyberspace, specifically cyber attacks, however, pose</w:t>
      </w:r>
      <w:proofErr w:type="gramEnd"/>
      <w:r w:rsidRPr="0028264B">
        <w:rPr>
          <w:rStyle w:val="StyleUnderline"/>
        </w:rPr>
        <w:t xml:space="preserve"> a variety of challenges that makes them extremely difficult to deal with. Those challenges include, but are not limited to: lack of agreement over critical terminology</w:t>
      </w:r>
      <w:r w:rsidRPr="0028264B">
        <w:t xml:space="preserve"> (e.g. what constitutes a “cyber crime,” “cyber attack,” “cyber threat,” etc.), </w:t>
      </w:r>
      <w:r w:rsidRPr="0028264B">
        <w:rPr>
          <w:rStyle w:val="StyleUnderline"/>
        </w:rPr>
        <w:t>matters of attribution</w:t>
      </w:r>
      <w:r w:rsidRPr="0028264B">
        <w:t xml:space="preserve"> (i.e. where a threat or attack emanates from and whether it involves state or </w:t>
      </w:r>
      <w:proofErr w:type="spellStart"/>
      <w:r w:rsidRPr="0028264B">
        <w:t>nonstate</w:t>
      </w:r>
      <w:proofErr w:type="spellEnd"/>
      <w:r w:rsidRPr="0028264B">
        <w:t xml:space="preserve"> actors), a</w:t>
      </w:r>
      <w:r w:rsidRPr="0028264B">
        <w:rPr>
          <w:rStyle w:val="StyleUnderline"/>
        </w:rPr>
        <w:t>nd challenges associated with time, i.e. the ability of policymakers to develop and pass cyber defense legislation or budgets lag far behind the rapid rate at which cyber attack capabilities evolve.</w:t>
      </w:r>
    </w:p>
    <w:p w14:paraId="7477F351" w14:textId="77777777" w:rsidR="00DA36B4" w:rsidRPr="00C94B9C" w:rsidRDefault="00DA36B4" w:rsidP="00DA36B4"/>
    <w:p w14:paraId="4BC81D88" w14:textId="77777777" w:rsidR="00DA36B4" w:rsidRPr="00DA36B4" w:rsidRDefault="00DA36B4" w:rsidP="00DA36B4"/>
    <w:p w14:paraId="41FEB25E" w14:textId="77777777" w:rsidR="00DA36B4" w:rsidRPr="00DA36B4" w:rsidRDefault="00DA36B4" w:rsidP="00DA36B4">
      <w:pPr>
        <w:pStyle w:val="Heading3"/>
      </w:pPr>
      <w:r>
        <w:t xml:space="preserve">Solvency – dialogue </w:t>
      </w:r>
    </w:p>
    <w:p w14:paraId="630D8D79" w14:textId="2CBBA242" w:rsidR="00DA36B4" w:rsidRDefault="00DA36B4" w:rsidP="00DA36B4">
      <w:pPr>
        <w:pStyle w:val="Heading4"/>
      </w:pPr>
      <w:r>
        <w:t xml:space="preserve">Expanded cooperation on </w:t>
      </w:r>
      <w:proofErr w:type="spellStart"/>
      <w:r>
        <w:t>c</w:t>
      </w:r>
      <w:r w:rsidR="0094689B">
        <w:t>ybersecurity</w:t>
      </w:r>
      <w:proofErr w:type="spellEnd"/>
      <w:r w:rsidR="0094689B">
        <w:t xml:space="preserve"> creates constructive</w:t>
      </w:r>
      <w:r>
        <w:t xml:space="preserve"> relations</w:t>
      </w:r>
    </w:p>
    <w:p w14:paraId="19F9462F" w14:textId="77777777" w:rsidR="00DA36B4" w:rsidRPr="00DE481C" w:rsidRDefault="00DA36B4" w:rsidP="00DE481C">
      <w:pPr>
        <w:rPr>
          <w:b/>
        </w:rPr>
      </w:pPr>
      <w:r w:rsidRPr="00DE481C">
        <w:rPr>
          <w:b/>
        </w:rPr>
        <w:t xml:space="preserve">Li and </w:t>
      </w:r>
      <w:proofErr w:type="spellStart"/>
      <w:r w:rsidRPr="00DE481C">
        <w:rPr>
          <w:b/>
        </w:rPr>
        <w:t>McElven</w:t>
      </w:r>
      <w:proofErr w:type="spellEnd"/>
      <w:r w:rsidRPr="00DE481C">
        <w:rPr>
          <w:b/>
        </w:rPr>
        <w:t xml:space="preserve"> 2015</w:t>
      </w:r>
    </w:p>
    <w:p w14:paraId="0B0629C8" w14:textId="77777777" w:rsidR="00DA36B4" w:rsidRDefault="00DA36B4" w:rsidP="00DA36B4">
      <w:pPr>
        <w:spacing w:after="0" w:line="240" w:lineRule="auto"/>
        <w:rPr>
          <w:rFonts w:eastAsiaTheme="majorEastAsia" w:cstheme="majorBidi"/>
          <w:b/>
          <w:bCs/>
          <w:sz w:val="26"/>
          <w:szCs w:val="26"/>
        </w:rPr>
      </w:pPr>
    </w:p>
    <w:p w14:paraId="067D93AF" w14:textId="77777777" w:rsidR="00DA36B4" w:rsidRPr="0016256F" w:rsidRDefault="00DA36B4" w:rsidP="00DA36B4">
      <w:pPr>
        <w:spacing w:after="0" w:line="240" w:lineRule="auto"/>
        <w:rPr>
          <w:rStyle w:val="Style13ptBold"/>
        </w:rPr>
      </w:pPr>
      <w:r w:rsidRPr="0016256F">
        <w:rPr>
          <w:rStyle w:val="Style13ptBold"/>
        </w:rPr>
        <w:t xml:space="preserve">(Cheng </w:t>
      </w:r>
      <w:proofErr w:type="gramStart"/>
      <w:r w:rsidRPr="0016256F">
        <w:rPr>
          <w:rStyle w:val="Style13ptBold"/>
        </w:rPr>
        <w:t>Li ;</w:t>
      </w:r>
      <w:proofErr w:type="gramEnd"/>
      <w:r w:rsidRPr="0016256F">
        <w:rPr>
          <w:rStyle w:val="Style13ptBold"/>
        </w:rPr>
        <w:t xml:space="preserve"> Ryan </w:t>
      </w:r>
      <w:proofErr w:type="spellStart"/>
      <w:r w:rsidRPr="0016256F">
        <w:rPr>
          <w:rStyle w:val="Style13ptBold"/>
        </w:rPr>
        <w:t>Mcelveen</w:t>
      </w:r>
      <w:proofErr w:type="spellEnd"/>
      <w:r w:rsidRPr="0016256F">
        <w:rPr>
          <w:rStyle w:val="Style13ptBold"/>
        </w:rPr>
        <w:t>, director of the </w:t>
      </w:r>
      <w:bookmarkStart w:id="1" w:name="&amp;lid={EA694EBD-60F0-4EA3-A81E-6327B8B524"/>
      <w:r w:rsidRPr="0016256F">
        <w:rPr>
          <w:rStyle w:val="Style13ptBold"/>
        </w:rPr>
        <w:fldChar w:fldCharType="begin"/>
      </w:r>
      <w:r w:rsidRPr="0016256F">
        <w:rPr>
          <w:rStyle w:val="Style13ptBold"/>
        </w:rPr>
        <w:instrText xml:space="preserve"> HYPERLINK "http://www.brookings.edu/about/centers/china" \t "_blank" </w:instrText>
      </w:r>
      <w:r w:rsidRPr="0016256F">
        <w:rPr>
          <w:rStyle w:val="Style13ptBold"/>
        </w:rPr>
        <w:fldChar w:fldCharType="separate"/>
      </w:r>
      <w:r w:rsidRPr="0016256F">
        <w:rPr>
          <w:rStyle w:val="Style13ptBold"/>
        </w:rPr>
        <w:t>John L. Thornton China Center</w:t>
      </w:r>
      <w:r w:rsidRPr="0016256F">
        <w:rPr>
          <w:rStyle w:val="Style13ptBold"/>
        </w:rPr>
        <w:fldChar w:fldCharType="end"/>
      </w:r>
      <w:bookmarkEnd w:id="1"/>
      <w:r w:rsidRPr="0016256F">
        <w:rPr>
          <w:rStyle w:val="Style13ptBold"/>
        </w:rPr>
        <w:t> and a senior fellow in the </w:t>
      </w:r>
      <w:bookmarkStart w:id="2" w:name="&amp;lid={7E60367E-9EA6-46CD-97BD-F148DC5E24"/>
      <w:r w:rsidRPr="0016256F">
        <w:rPr>
          <w:rStyle w:val="Style13ptBold"/>
        </w:rPr>
        <w:fldChar w:fldCharType="begin"/>
      </w:r>
      <w:r w:rsidRPr="0016256F">
        <w:rPr>
          <w:rStyle w:val="Style13ptBold"/>
        </w:rPr>
        <w:instrText xml:space="preserve"> HYPERLINK "http://www.brookings.edu/about/programs/foreign-policy" \t "_blank" </w:instrText>
      </w:r>
      <w:r w:rsidRPr="0016256F">
        <w:rPr>
          <w:rStyle w:val="Style13ptBold"/>
        </w:rPr>
        <w:fldChar w:fldCharType="separate"/>
      </w:r>
      <w:r w:rsidRPr="0016256F">
        <w:rPr>
          <w:rStyle w:val="Style13ptBold"/>
        </w:rPr>
        <w:t xml:space="preserve">Foreign </w:t>
      </w:r>
      <w:proofErr w:type="spellStart"/>
      <w:r w:rsidRPr="0016256F">
        <w:rPr>
          <w:rStyle w:val="Style13ptBold"/>
        </w:rPr>
        <w:t>Policy</w:t>
      </w:r>
      <w:r w:rsidRPr="0016256F">
        <w:rPr>
          <w:rStyle w:val="Style13ptBold"/>
        </w:rPr>
        <w:fldChar w:fldCharType="end"/>
      </w:r>
      <w:bookmarkEnd w:id="2"/>
      <w:r w:rsidRPr="0016256F">
        <w:rPr>
          <w:rStyle w:val="Style13ptBold"/>
        </w:rPr>
        <w:t>program</w:t>
      </w:r>
      <w:proofErr w:type="spellEnd"/>
      <w:r w:rsidRPr="0016256F">
        <w:rPr>
          <w:rStyle w:val="Style13ptBold"/>
        </w:rPr>
        <w:t xml:space="preserve"> at Brookings. Assistant Director of The Brookings Institution John L. Thornton China </w:t>
      </w:r>
      <w:proofErr w:type="spellStart"/>
      <w:r w:rsidRPr="0016256F">
        <w:rPr>
          <w:rStyle w:val="Style13ptBold"/>
        </w:rPr>
        <w:t>Center."A</w:t>
      </w:r>
      <w:proofErr w:type="spellEnd"/>
      <w:r w:rsidRPr="0016256F">
        <w:rPr>
          <w:rStyle w:val="Style13ptBold"/>
        </w:rPr>
        <w:t xml:space="preserve"> new type of cyber relations</w:t>
      </w:r>
      <w:proofErr w:type="gramStart"/>
      <w:r w:rsidRPr="0016256F">
        <w:rPr>
          <w:rStyle w:val="Style13ptBold"/>
        </w:rPr>
        <w:t>?,</w:t>
      </w:r>
      <w:proofErr w:type="gramEnd"/>
      <w:r w:rsidRPr="0016256F">
        <w:rPr>
          <w:rStyle w:val="Style13ptBold"/>
        </w:rPr>
        <w:t>" Brookings Institution,</w:t>
      </w:r>
      <w:r>
        <w:rPr>
          <w:rStyle w:val="Style13ptBold"/>
        </w:rPr>
        <w:t xml:space="preserve"> October</w:t>
      </w:r>
      <w:r w:rsidRPr="0016256F">
        <w:rPr>
          <w:rStyle w:val="Style13ptBold"/>
        </w:rPr>
        <w:t xml:space="preserve"> Date accessed 7/12. </w:t>
      </w:r>
      <w:proofErr w:type="spellStart"/>
      <w:r w:rsidRPr="0016256F">
        <w:rPr>
          <w:rStyle w:val="Style13ptBold"/>
        </w:rPr>
        <w:t>ch</w:t>
      </w:r>
      <w:proofErr w:type="spellEnd"/>
      <w:r w:rsidRPr="0016256F">
        <w:rPr>
          <w:rStyle w:val="Style13ptBold"/>
        </w:rPr>
        <w:t>/articles/2015/10/new-type-cyber-relations-li-</w:t>
      </w:r>
      <w:proofErr w:type="spellStart"/>
      <w:r w:rsidRPr="0016256F">
        <w:rPr>
          <w:rStyle w:val="Style13ptBold"/>
        </w:rPr>
        <w:t>mcelveen</w:t>
      </w:r>
      <w:proofErr w:type="spellEnd"/>
      <w:r w:rsidRPr="0016256F">
        <w:rPr>
          <w:rStyle w:val="Style13ptBold"/>
        </w:rPr>
        <w:t xml:space="preserve"> /DDI-AC)</w:t>
      </w:r>
    </w:p>
    <w:p w14:paraId="1A9752A1" w14:textId="77777777" w:rsidR="00DA36B4" w:rsidRDefault="00DA36B4" w:rsidP="00DA36B4"/>
    <w:p w14:paraId="3A49AADA" w14:textId="77777777" w:rsidR="00DA36B4" w:rsidRDefault="00DA36B4" w:rsidP="00DA36B4">
      <w:pPr>
        <w:rPr>
          <w:rFonts w:ascii="Arial" w:hAnsi="Arial" w:cs="Arial"/>
          <w:i/>
          <w:iCs/>
          <w:color w:val="272727"/>
          <w:sz w:val="30"/>
          <w:szCs w:val="30"/>
        </w:rPr>
      </w:pPr>
      <w:r>
        <w:t>&lt;</w:t>
      </w:r>
      <w:r w:rsidRPr="0006653E">
        <w:rPr>
          <w:rStyle w:val="StyleUnderline"/>
        </w:rPr>
        <w:t>Prior to Xi’s visit, the atmosphere surrounding bilateral relations was hardly conducive to productive discussions during his time in the United States.</w:t>
      </w:r>
      <w:r w:rsidRPr="00F94BC5">
        <w:t xml:space="preserve"> Expectations were low—characteristic of most US state visits by Chinese leaders—and </w:t>
      </w:r>
      <w:r w:rsidRPr="0006653E">
        <w:rPr>
          <w:rStyle w:val="StyleUnderline"/>
        </w:rPr>
        <w:t>the relationship was probably at its most tense point since Xi assumed the presidency in 2012</w:t>
      </w:r>
      <w:r w:rsidRPr="00F94BC5">
        <w:t xml:space="preserve">. China’s recent stock market crisis, activities in the South China Sea and </w:t>
      </w:r>
      <w:r w:rsidRPr="0006653E">
        <w:rPr>
          <w:rStyle w:val="StyleUnderline"/>
        </w:rPr>
        <w:t xml:space="preserve">purported attempts at </w:t>
      </w:r>
      <w:proofErr w:type="spellStart"/>
      <w:r w:rsidRPr="0006653E">
        <w:rPr>
          <w:rStyle w:val="StyleUnderline"/>
        </w:rPr>
        <w:t>cyberespionage</w:t>
      </w:r>
      <w:proofErr w:type="spellEnd"/>
      <w:r w:rsidRPr="0006653E">
        <w:rPr>
          <w:rStyle w:val="StyleUnderline"/>
        </w:rPr>
        <w:t xml:space="preserve"> all had sown deep mistrust among the American public.</w:t>
      </w:r>
      <w:r>
        <w:rPr>
          <w:rStyle w:val="StyleUnderline"/>
        </w:rPr>
        <w:t xml:space="preserve"> </w:t>
      </w:r>
      <w:r w:rsidRPr="00F94BC5">
        <w:t xml:space="preserve">But unlike the previous meetings between presidents Obama and Xi at </w:t>
      </w:r>
      <w:proofErr w:type="spellStart"/>
      <w:r w:rsidRPr="00F94BC5">
        <w:t>Sunnylands</w:t>
      </w:r>
      <w:proofErr w:type="spellEnd"/>
      <w:r w:rsidRPr="00F94BC5">
        <w:t xml:space="preserve"> in 2013 and at </w:t>
      </w:r>
      <w:proofErr w:type="spellStart"/>
      <w:r w:rsidRPr="00F94BC5">
        <w:t>Zhongnanhai</w:t>
      </w:r>
      <w:proofErr w:type="spellEnd"/>
      <w:r w:rsidRPr="00F94BC5">
        <w:t xml:space="preserve"> in 2014, Xi’s 2015 state visit to the United States was far more successful at deftly defusing concerns and changing the dynamics of the relationship</w:t>
      </w:r>
      <w:r w:rsidRPr="00A704BA">
        <w:t>. While this visit brought progress in several important areas, including China’s commitments on climate change and UN Peacekeeping support, it</w:t>
      </w:r>
      <w:r w:rsidRPr="00F94BC5">
        <w:t xml:space="preserve"> also left many unanswered questions on the South China Sea, Chinese market access and human rights issues</w:t>
      </w:r>
      <w:r w:rsidRPr="00A704BA">
        <w:rPr>
          <w:rStyle w:val="StyleUnderline"/>
        </w:rPr>
        <w:t>. But one area saw progress and a potential breakthrough: the issue of cybercrime.</w:t>
      </w:r>
      <w:r>
        <w:t xml:space="preserve"> </w:t>
      </w:r>
      <w:r w:rsidRPr="00F94BC5">
        <w:t xml:space="preserve">The </w:t>
      </w:r>
      <w:proofErr w:type="spellStart"/>
      <w:r w:rsidRPr="00F94BC5">
        <w:t>S</w:t>
      </w:r>
      <w:r w:rsidRPr="00A704BA">
        <w:rPr>
          <w:rStyle w:val="StyleUnderline"/>
        </w:rPr>
        <w:t>unnylands</w:t>
      </w:r>
      <w:proofErr w:type="spellEnd"/>
      <w:r w:rsidRPr="00F94BC5">
        <w:t xml:space="preserve"> summit in June 2013 </w:t>
      </w:r>
      <w:r w:rsidRPr="00A704BA">
        <w:rPr>
          <w:rStyle w:val="StyleUnderline"/>
        </w:rPr>
        <w:t xml:space="preserve">marked the beginning of the effort of both countries to address cyber issues, </w:t>
      </w:r>
      <w:r w:rsidRPr="00F94BC5">
        <w:t xml:space="preserve">or “uncharted waters,” as President Obama referred to them at the time. </w:t>
      </w:r>
      <w:r w:rsidRPr="00A704BA">
        <w:rPr>
          <w:rStyle w:val="StyleUnderline"/>
        </w:rPr>
        <w:t>US leaders had been prepared to enter that summit with the upper hand on cyber issue</w:t>
      </w:r>
      <w:r w:rsidRPr="00F94BC5">
        <w:t>s: The meeting would occur only four months after the release of a US report revealing that the Chinese government had infiltrated almost 150 major US corporations and agencies over the previous seven years. Unfortunately for the US, two days before the summit was to begin, the initial account of National Security Agency espionage was published in the British newspaper The Guardian, marking the beginning of America’s Edward Snowden-induced diplomatic nightmare.</w:t>
      </w:r>
      <w:r>
        <w:t xml:space="preserve"> </w:t>
      </w:r>
      <w:r w:rsidRPr="00F94BC5">
        <w:t xml:space="preserve">Instead of providing President Obama with the perfect opportunity to confront China about its years of intellectual property theft from US firms, the </w:t>
      </w:r>
      <w:proofErr w:type="spellStart"/>
      <w:r w:rsidRPr="00F94BC5">
        <w:t>Sunnylands</w:t>
      </w:r>
      <w:proofErr w:type="spellEnd"/>
      <w:r w:rsidRPr="00F94BC5">
        <w:t xml:space="preserve"> meeting forced him into a defensive posture. </w:t>
      </w:r>
      <w:r w:rsidRPr="00A704BA">
        <w:rPr>
          <w:rStyle w:val="StyleUnderline"/>
        </w:rPr>
        <w:t xml:space="preserve">Both sides agreed at the time that international law applies to cyberspace; and they set up a bilateral, </w:t>
      </w:r>
      <w:proofErr w:type="spellStart"/>
      <w:proofErr w:type="gramStart"/>
      <w:r w:rsidRPr="00A704BA">
        <w:rPr>
          <w:rStyle w:val="StyleUnderline"/>
        </w:rPr>
        <w:t>cybersecurity</w:t>
      </w:r>
      <w:proofErr w:type="spellEnd"/>
      <w:r w:rsidRPr="00A704BA">
        <w:rPr>
          <w:rStyle w:val="StyleUnderline"/>
        </w:rPr>
        <w:t xml:space="preserve"> working</w:t>
      </w:r>
      <w:proofErr w:type="gramEnd"/>
      <w:r w:rsidRPr="00A704BA">
        <w:rPr>
          <w:rStyle w:val="StyleUnderline"/>
        </w:rPr>
        <w:t xml:space="preserve"> group</w:t>
      </w:r>
      <w:r w:rsidRPr="0006653E">
        <w:rPr>
          <w:u w:val="single"/>
        </w:rPr>
        <w:t>.</w:t>
      </w:r>
      <w:r w:rsidRPr="00F94BC5">
        <w:t xml:space="preserve"> But the progress was short lived—</w:t>
      </w:r>
      <w:r w:rsidRPr="00A704BA">
        <w:rPr>
          <w:rStyle w:val="StyleUnderline"/>
        </w:rPr>
        <w:t>the working group was later disbanded</w:t>
      </w:r>
      <w:r w:rsidRPr="00F94BC5">
        <w:t>.</w:t>
      </w:r>
      <w:r>
        <w:t xml:space="preserve"> </w:t>
      </w:r>
      <w:r w:rsidRPr="0006653E">
        <w:rPr>
          <w:rStyle w:val="StyleUnderline"/>
        </w:rPr>
        <w:t xml:space="preserve">The progress on cyber issues during Xi’s 2015 state visit </w:t>
      </w:r>
      <w:r w:rsidRPr="00A704BA">
        <w:rPr>
          <w:rStyle w:val="StyleUnderline"/>
        </w:rPr>
        <w:t>seems more promising</w:t>
      </w:r>
      <w:r w:rsidRPr="00F94BC5">
        <w:t xml:space="preserve">. For the first time, China has </w:t>
      </w:r>
      <w:r w:rsidRPr="0006653E">
        <w:rPr>
          <w:rStyle w:val="StyleUnderline"/>
        </w:rPr>
        <w:t>agreed that the theft of intellectual property for commercial use is unacceptable</w:t>
      </w:r>
      <w:r w:rsidRPr="00F638CE">
        <w:rPr>
          <w:u w:val="single"/>
        </w:rPr>
        <w:t xml:space="preserve">, </w:t>
      </w:r>
      <w:r w:rsidRPr="001979B4">
        <w:t>stating that “neither country’s government will conduct or knowingly support cyber-enabled theft of intellectual property…with the intent of providing competitive advantages to companies or commercial sectors</w:t>
      </w:r>
      <w:r w:rsidRPr="00F94BC5">
        <w:t xml:space="preserve">.” </w:t>
      </w:r>
      <w:r w:rsidRPr="00F638CE">
        <w:t xml:space="preserve">To ensure they actually live up to this promise, both </w:t>
      </w:r>
      <w:r w:rsidRPr="001979B4">
        <w:rPr>
          <w:rStyle w:val="StyleUnderline"/>
        </w:rPr>
        <w:t xml:space="preserve">countries also agreed to respond in a timely manner to requests for information about malicious </w:t>
      </w:r>
      <w:proofErr w:type="spellStart"/>
      <w:r w:rsidRPr="001979B4">
        <w:rPr>
          <w:rStyle w:val="StyleUnderline"/>
        </w:rPr>
        <w:t>cyberactivities</w:t>
      </w:r>
      <w:proofErr w:type="spellEnd"/>
      <w:r w:rsidRPr="00F638CE">
        <w:rPr>
          <w:u w:val="single"/>
        </w:rPr>
        <w:t xml:space="preserve">, </w:t>
      </w:r>
      <w:r w:rsidRPr="00F638CE">
        <w:rPr>
          <w:rStyle w:val="StyleUnderline"/>
        </w:rPr>
        <w:t>and to help mitigate such actions that occur on their territory</w:t>
      </w:r>
      <w:r w:rsidRPr="00F94BC5">
        <w:t>.</w:t>
      </w:r>
      <w:r>
        <w:t xml:space="preserve"> </w:t>
      </w:r>
      <w:r w:rsidRPr="00F638CE">
        <w:rPr>
          <w:rStyle w:val="StyleUnderline"/>
        </w:rPr>
        <w:t xml:space="preserve">If concerns arise, there will be two new mechanisms by which to address them: a high-level joint dialogue that will meet biannually beginning in 2015 to review the processing of requests for information on malicious </w:t>
      </w:r>
      <w:proofErr w:type="spellStart"/>
      <w:r w:rsidRPr="00F638CE">
        <w:rPr>
          <w:rStyle w:val="StyleUnderline"/>
        </w:rPr>
        <w:t>cyberactivities</w:t>
      </w:r>
      <w:proofErr w:type="spellEnd"/>
      <w:r w:rsidRPr="00F638CE">
        <w:rPr>
          <w:rStyle w:val="StyleUnderline"/>
        </w:rPr>
        <w:t>; and a new cyber-incident hotline.</w:t>
      </w:r>
      <w:r>
        <w:rPr>
          <w:rStyle w:val="StyleUnderline"/>
        </w:rPr>
        <w:t xml:space="preserve"> </w:t>
      </w:r>
      <w:r w:rsidRPr="001979B4">
        <w:rPr>
          <w:rStyle w:val="StyleUnderline"/>
        </w:rPr>
        <w:t>While these actions may be considered small steps, they</w:t>
      </w:r>
      <w:r w:rsidRPr="00F94BC5">
        <w:t xml:space="preserve"> </w:t>
      </w:r>
      <w:r w:rsidRPr="00F638CE">
        <w:rPr>
          <w:rStyle w:val="Emphasis"/>
        </w:rPr>
        <w:t>provide a crucial starting point for future dialogue</w:t>
      </w:r>
      <w:r w:rsidRPr="00F94BC5">
        <w:t xml:space="preserve">. </w:t>
      </w:r>
      <w:r w:rsidRPr="00F638CE">
        <w:rPr>
          <w:rStyle w:val="Emphasis"/>
        </w:rPr>
        <w:t>A positive sign came</w:t>
      </w:r>
      <w:r w:rsidRPr="00F94BC5">
        <w:t xml:space="preserve"> soon after President Xi’s visit, </w:t>
      </w:r>
      <w:r w:rsidRPr="00F638CE">
        <w:rPr>
          <w:rStyle w:val="StyleUnderline"/>
        </w:rPr>
        <w:t xml:space="preserve">when </w:t>
      </w:r>
      <w:r w:rsidRPr="00F638CE">
        <w:t xml:space="preserve">several </w:t>
      </w:r>
      <w:r w:rsidRPr="00F638CE">
        <w:rPr>
          <w:rStyle w:val="StyleUnderline"/>
        </w:rPr>
        <w:t>hackers identified by US officials were arrested in China for stealing US commercial secrets on behalf of Chinese state-run corporations</w:t>
      </w:r>
      <w:r w:rsidRPr="00F94BC5">
        <w:t xml:space="preserve">. In the coming months, </w:t>
      </w:r>
      <w:r w:rsidRPr="001979B4">
        <w:rPr>
          <w:rStyle w:val="StyleUnderline"/>
        </w:rPr>
        <w:t>the United States will need to monitor whether China shows any willingness to prosecute these and other known hackers</w:t>
      </w:r>
      <w:r w:rsidRPr="00F94BC5">
        <w:t xml:space="preserve">, whether responses to other concerns about China’s </w:t>
      </w:r>
      <w:proofErr w:type="spellStart"/>
      <w:r w:rsidRPr="00F94BC5">
        <w:t>cyberactivities</w:t>
      </w:r>
      <w:proofErr w:type="spellEnd"/>
      <w:r w:rsidRPr="00F94BC5">
        <w:t xml:space="preserve"> are received, and—most critically—whether there is an appreciable decrease in the overall number of </w:t>
      </w:r>
      <w:proofErr w:type="spellStart"/>
      <w:r w:rsidRPr="00F94BC5">
        <w:t>cyberattacks</w:t>
      </w:r>
      <w:proofErr w:type="spellEnd"/>
      <w:proofErr w:type="gramStart"/>
      <w:r w:rsidRPr="00F94BC5">
        <w:t>,.</w:t>
      </w:r>
      <w:proofErr w:type="gramEnd"/>
      <w:r>
        <w:t xml:space="preserve"> </w:t>
      </w:r>
      <w:r w:rsidRPr="001979B4">
        <w:rPr>
          <w:rStyle w:val="StyleUnderline"/>
        </w:rPr>
        <w:t>If progress remains elusive, the US still holds in its arsenal—as a result of an executive order signed by President Obama in April 2015—the ability to implement economic sanctions against Chinese companies and persons accused of cybercrimes targeting companies or US citizens</w:t>
      </w:r>
      <w:r w:rsidRPr="00F94BC5">
        <w:t>.</w:t>
      </w:r>
      <w:r>
        <w:t xml:space="preserve"> </w:t>
      </w:r>
      <w:r w:rsidRPr="00F94BC5">
        <w:t xml:space="preserve">In the long term, </w:t>
      </w:r>
      <w:r w:rsidRPr="00F638CE">
        <w:rPr>
          <w:rStyle w:val="Emphasis"/>
        </w:rPr>
        <w:t xml:space="preserve">the US should continue to push for the development of and agreement to international </w:t>
      </w:r>
      <w:proofErr w:type="spellStart"/>
      <w:r w:rsidRPr="00F638CE">
        <w:rPr>
          <w:rStyle w:val="Emphasis"/>
        </w:rPr>
        <w:t>cybernorms</w:t>
      </w:r>
      <w:proofErr w:type="spellEnd"/>
      <w:r w:rsidRPr="00F638CE">
        <w:rPr>
          <w:rStyle w:val="Emphasis"/>
        </w:rPr>
        <w:t xml:space="preserve">, a détente-like </w:t>
      </w:r>
      <w:proofErr w:type="spellStart"/>
      <w:r w:rsidRPr="00F638CE">
        <w:rPr>
          <w:rStyle w:val="Emphasis"/>
        </w:rPr>
        <w:t>cyberarms</w:t>
      </w:r>
      <w:proofErr w:type="spellEnd"/>
      <w:r w:rsidRPr="00F638CE">
        <w:rPr>
          <w:rStyle w:val="Emphasis"/>
        </w:rPr>
        <w:t xml:space="preserve"> agreement, and the gradual expansion of </w:t>
      </w:r>
      <w:proofErr w:type="gramStart"/>
      <w:r w:rsidRPr="00F638CE">
        <w:rPr>
          <w:rStyle w:val="Emphasis"/>
        </w:rPr>
        <w:t>internet</w:t>
      </w:r>
      <w:proofErr w:type="gramEnd"/>
      <w:r w:rsidRPr="00F638CE">
        <w:rPr>
          <w:rStyle w:val="Emphasis"/>
        </w:rPr>
        <w:t xml:space="preserve"> freedom in China</w:t>
      </w:r>
      <w:r w:rsidRPr="00F94BC5">
        <w:t>. Although progress on these issues will take significant time and effort</w:t>
      </w:r>
      <w:r w:rsidRPr="00F638CE">
        <w:rPr>
          <w:rStyle w:val="Emphasis"/>
        </w:rPr>
        <w:t>, the result will be a far more constructive political and economic US-China relationship.</w:t>
      </w:r>
      <w:r>
        <w:rPr>
          <w:rStyle w:val="Emphasis"/>
        </w:rPr>
        <w:t xml:space="preserve"> </w:t>
      </w:r>
    </w:p>
    <w:p w14:paraId="372C4829" w14:textId="2AE0C1AE" w:rsidR="00DA36B4" w:rsidRDefault="00E942DE" w:rsidP="00E942DE">
      <w:pPr>
        <w:pStyle w:val="Heading3"/>
      </w:pPr>
      <w:r>
        <w:t xml:space="preserve">AT they say SCS should have caused </w:t>
      </w:r>
    </w:p>
    <w:p w14:paraId="5707C9E3" w14:textId="77777777" w:rsidR="00E942DE" w:rsidRPr="00B87C4A" w:rsidRDefault="00E942DE" w:rsidP="00E942DE">
      <w:pPr>
        <w:pStyle w:val="Heading4"/>
        <w:rPr>
          <w:rStyle w:val="Style13ptBold"/>
          <w:b/>
        </w:rPr>
      </w:pPr>
      <w:r>
        <w:rPr>
          <w:rStyle w:val="Style13ptBold"/>
          <w:b/>
        </w:rPr>
        <w:t>$</w:t>
      </w:r>
      <w:proofErr w:type="spellStart"/>
      <w:r>
        <w:rPr>
          <w:rStyle w:val="Style13ptBold"/>
          <w:b/>
        </w:rPr>
        <w:t>Cybersecurity</w:t>
      </w:r>
      <w:proofErr w:type="spellEnd"/>
      <w:r>
        <w:rPr>
          <w:rStyle w:val="Style13ptBold"/>
          <w:b/>
        </w:rPr>
        <w:t xml:space="preserve"> is more important than the South China Sea</w:t>
      </w:r>
    </w:p>
    <w:p w14:paraId="60D8DF08" w14:textId="77777777" w:rsidR="00E942DE" w:rsidRPr="00B87C4A" w:rsidRDefault="00E942DE" w:rsidP="00E942DE">
      <w:pPr>
        <w:rPr>
          <w:rStyle w:val="Style13ptBold"/>
        </w:rPr>
      </w:pPr>
      <w:proofErr w:type="spellStart"/>
      <w:r>
        <w:rPr>
          <w:rStyle w:val="Style13ptBold"/>
        </w:rPr>
        <w:t>Killalea</w:t>
      </w:r>
      <w:proofErr w:type="spellEnd"/>
      <w:r>
        <w:rPr>
          <w:rStyle w:val="Style13ptBold"/>
        </w:rPr>
        <w:t>, 16</w:t>
      </w:r>
    </w:p>
    <w:p w14:paraId="7AF12060" w14:textId="77777777" w:rsidR="00E942DE" w:rsidRDefault="00E942DE" w:rsidP="00E942DE">
      <w:r>
        <w:t xml:space="preserve">Debra </w:t>
      </w:r>
      <w:proofErr w:type="spellStart"/>
      <w:r>
        <w:t>Killalea</w:t>
      </w:r>
      <w:proofErr w:type="spellEnd"/>
      <w:r>
        <w:t xml:space="preserve"> is a</w:t>
      </w:r>
      <w:r w:rsidRPr="00B87C4A">
        <w:t xml:space="preserve"> senior journalist with 17 years experience in the national and international press and digital media</w:t>
      </w:r>
      <w:r>
        <w:t>. June 24, 2016. “</w:t>
      </w:r>
      <w:r w:rsidRPr="00EC10F0">
        <w:t>South China Sea conflict: China cyber war that is the real story</w:t>
      </w:r>
      <w:r>
        <w:t xml:space="preserve">” </w:t>
      </w:r>
      <w:r>
        <w:rPr>
          <w:i/>
        </w:rPr>
        <w:t xml:space="preserve">New Zealand Herald </w:t>
      </w:r>
      <w:r w:rsidRPr="00B87C4A">
        <w:t>http://www.nzherald.co.nz/world/news/article.cfm</w:t>
      </w:r>
      <w:proofErr w:type="gramStart"/>
      <w:r w:rsidRPr="00B87C4A">
        <w:t>?c</w:t>
      </w:r>
      <w:proofErr w:type="gramEnd"/>
      <w:r w:rsidRPr="00B87C4A">
        <w:t>_id=2&amp;objectid=11662456</w:t>
      </w:r>
    </w:p>
    <w:p w14:paraId="0F74075A" w14:textId="77777777" w:rsidR="00E942DE" w:rsidRPr="00031988" w:rsidRDefault="00E942DE" w:rsidP="00E942DE">
      <w:pPr>
        <w:rPr>
          <w:sz w:val="16"/>
        </w:rPr>
      </w:pPr>
      <w:r w:rsidRPr="00031988">
        <w:rPr>
          <w:sz w:val="16"/>
        </w:rPr>
        <w:t xml:space="preserve">It's a scary but potentially very real threat facing the world by 2030. In fact one expert warns </w:t>
      </w:r>
      <w:r w:rsidRPr="00E022B8">
        <w:rPr>
          <w:highlight w:val="yellow"/>
          <w:u w:val="single"/>
        </w:rPr>
        <w:t>China's cyber war capabilities will</w:t>
      </w:r>
      <w:r w:rsidRPr="009379EC">
        <w:rPr>
          <w:u w:val="single"/>
        </w:rPr>
        <w:t xml:space="preserve"> in the future </w:t>
      </w:r>
      <w:r w:rsidRPr="00E022B8">
        <w:rPr>
          <w:highlight w:val="yellow"/>
          <w:u w:val="single"/>
        </w:rPr>
        <w:t>be more dangerous than anything else currently taking place across the region.</w:t>
      </w:r>
      <w:r w:rsidRPr="00031988">
        <w:rPr>
          <w:sz w:val="16"/>
        </w:rPr>
        <w:t xml:space="preserve"> By the next decade, Beijing's cyber war capabilities could change the strategic balance in Asia, eclipsing the potential danger of rising tensions in the South China Sea. That is the view of cyber security expert Greg Austin who predicts </w:t>
      </w:r>
      <w:r w:rsidRPr="00E022B8">
        <w:rPr>
          <w:highlight w:val="yellow"/>
          <w:u w:val="single"/>
        </w:rPr>
        <w:t>new technologies will "redefine both war and politics across East Asia".</w:t>
      </w:r>
      <w:r w:rsidRPr="00031988">
        <w:rPr>
          <w:sz w:val="16"/>
        </w:rPr>
        <w:t xml:space="preserve"> The professor of cyber security, strategy and diplomacy in the Australian Centre for Cyber Security at the University of NSW told news.com.au that while tensions were simmering in the South China Sea, the biggest threat to peace in the region was yet to come. "Today, China is struggling to integrate cyber weapons and information dominance into its military strategies," he said. "By 2030, China will have acquired a total war capability in cyber space against Taiwan. "</w:t>
      </w:r>
      <w:r w:rsidRPr="00E022B8">
        <w:rPr>
          <w:highlight w:val="yellow"/>
          <w:u w:val="single"/>
        </w:rPr>
        <w:t>This will alter the strategic balance in the Western Pacific more than anything that is happening around the coral reefs in the South China Sea today.</w:t>
      </w:r>
      <w:r w:rsidRPr="00031988">
        <w:rPr>
          <w:sz w:val="16"/>
        </w:rPr>
        <w:t xml:space="preserve">" Prof Austin, who addressed a two-day conference with a presentation on Shaping the Cyber Arms Race of the Future, yesterday also warned </w:t>
      </w:r>
      <w:proofErr w:type="gramStart"/>
      <w:r w:rsidRPr="00031988">
        <w:rPr>
          <w:sz w:val="16"/>
        </w:rPr>
        <w:t>Australia</w:t>
      </w:r>
      <w:proofErr w:type="gramEnd"/>
      <w:r w:rsidRPr="00031988">
        <w:rPr>
          <w:sz w:val="16"/>
        </w:rPr>
        <w:t xml:space="preserve"> was lagging behind. Prof Austin said warfare in East Asia today could be described as cyber-enabled but this would change very quickly. "After 2030, it will become 'cyber-dominant' and Australia will have to build systems that can survive in that environment of electronic </w:t>
      </w:r>
      <w:proofErr w:type="spellStart"/>
      <w:r w:rsidRPr="00031988">
        <w:rPr>
          <w:sz w:val="16"/>
        </w:rPr>
        <w:t>torpedos</w:t>
      </w:r>
      <w:proofErr w:type="spellEnd"/>
      <w:r w:rsidRPr="00031988">
        <w:rPr>
          <w:sz w:val="16"/>
        </w:rPr>
        <w:t xml:space="preserve"> and logic bombs," he warned. He said it was vital Australia's military and naval technology could withstand any potential cyber threats in future. "Australia's 12 new submarines, the first to be launched in 2030, at a total cost in excess of $30 billion, would have to operate in cyber space even better than they can navigate under the sea," he warned. "Any major power that Australia confronts in conflict at sea after 2030 will use cyber attacks to try to prevent these boats from putting to sea, or failing that, to disable them or their weapons systems at sea. "</w:t>
      </w:r>
      <w:r w:rsidRPr="00B87C4A">
        <w:rPr>
          <w:highlight w:val="yellow"/>
          <w:u w:val="single"/>
        </w:rPr>
        <w:t>All</w:t>
      </w:r>
      <w:r w:rsidRPr="00E022B8">
        <w:rPr>
          <w:u w:val="single"/>
        </w:rPr>
        <w:t xml:space="preserve"> of </w:t>
      </w:r>
      <w:r w:rsidRPr="00B87C4A">
        <w:rPr>
          <w:highlight w:val="yellow"/>
          <w:u w:val="single"/>
        </w:rPr>
        <w:t>the critical systems will be</w:t>
      </w:r>
      <w:r w:rsidRPr="00E022B8">
        <w:rPr>
          <w:u w:val="single"/>
        </w:rPr>
        <w:t xml:space="preserve"> cyber-controlled and therefore </w:t>
      </w:r>
      <w:r w:rsidRPr="00B87C4A">
        <w:rPr>
          <w:highlight w:val="yellow"/>
          <w:u w:val="single"/>
        </w:rPr>
        <w:t>cyber vulnerable</w:t>
      </w:r>
      <w:r w:rsidRPr="00E022B8">
        <w:rPr>
          <w:u w:val="single"/>
        </w:rPr>
        <w:t>, even if it meant simply manipulating and falsifying data inputs into various systems.</w:t>
      </w:r>
      <w:r w:rsidRPr="00031988">
        <w:rPr>
          <w:sz w:val="16"/>
        </w:rPr>
        <w:t xml:space="preserve">" Prof Austin, who touched on the arguments in a January 2016 paper Australia Re-armed: Future Needs for Cyber-Enabled Warfare, said China and the US had a confrontational relationship in regards to the South China Sea, especially in regards to Taiwan. China was determined to maintain control over the island territory but not at the risk of a massive ground or air war with huge casualties. However if China </w:t>
      </w:r>
      <w:proofErr w:type="gramStart"/>
      <w:r w:rsidRPr="00031988">
        <w:rPr>
          <w:sz w:val="16"/>
        </w:rPr>
        <w:t>was</w:t>
      </w:r>
      <w:proofErr w:type="gramEnd"/>
      <w:r w:rsidRPr="00031988">
        <w:rPr>
          <w:sz w:val="16"/>
        </w:rPr>
        <w:t xml:space="preserve"> to attack Taiwan now in a war it would ultimately fail as it would have backing from its powerful US ally. Prof Austin said people were looking at the wrong place in terms of the next major US China flashpoint. "</w:t>
      </w:r>
      <w:r w:rsidRPr="00B87C4A">
        <w:rPr>
          <w:highlight w:val="yellow"/>
          <w:u w:val="single"/>
        </w:rPr>
        <w:t>The real issue here is cyber security</w:t>
      </w:r>
      <w:r w:rsidRPr="00031988">
        <w:rPr>
          <w:sz w:val="16"/>
        </w:rPr>
        <w:t>," he said predicting how the future relationship would pan out. "</w:t>
      </w:r>
      <w:r w:rsidRPr="00E022B8">
        <w:rPr>
          <w:u w:val="single"/>
        </w:rPr>
        <w:t xml:space="preserve">We're looking in the wrong place. </w:t>
      </w:r>
      <w:r w:rsidRPr="00B87C4A">
        <w:rPr>
          <w:highlight w:val="yellow"/>
          <w:u w:val="single"/>
        </w:rPr>
        <w:t>It won't be in the South China Sea where the strategic interests of China and the US collide.</w:t>
      </w:r>
      <w:r w:rsidRPr="00031988">
        <w:rPr>
          <w:sz w:val="16"/>
        </w:rPr>
        <w:t xml:space="preserve"> "</w:t>
      </w:r>
      <w:r w:rsidRPr="00B87C4A">
        <w:rPr>
          <w:highlight w:val="yellow"/>
          <w:u w:val="single"/>
        </w:rPr>
        <w:t>Instead the place were these interests will collide is in cyber space</w:t>
      </w:r>
      <w:r w:rsidRPr="00E022B8">
        <w:rPr>
          <w:u w:val="single"/>
        </w:rPr>
        <w:t>.</w:t>
      </w:r>
      <w:r w:rsidRPr="00031988">
        <w:rPr>
          <w:sz w:val="16"/>
        </w:rPr>
        <w:t xml:space="preserve"> While the US was already heavily investing in its cyber military capabilities, Beijing appeared to be lagging, but not for long. "By 2030 China's military capabilities in cyber space will look significantly different to what they do today," Prof Austin said. "</w:t>
      </w:r>
      <w:r w:rsidRPr="00E022B8">
        <w:rPr>
          <w:u w:val="single"/>
        </w:rPr>
        <w:t>By 2030 China will be more than capable of launching a militarily disabling cyber attack on Taiwan</w:t>
      </w:r>
      <w:r w:rsidRPr="00031988">
        <w:rPr>
          <w:sz w:val="16"/>
        </w:rPr>
        <w:t>." Such capability, without even needing an actual attack, would shift the balance of power enabling China to keep a firm grip on the Taiwan Strait. The US on the other hand would not be keen to see Taiwan fall under greater Chinese sway, since a unified Chinese nation would have even more influence across the region. "</w:t>
      </w:r>
      <w:r w:rsidRPr="00E022B8">
        <w:rPr>
          <w:u w:val="single"/>
        </w:rPr>
        <w:t>For China the biggest problem in terms of global and security affairs isn't the South China Sea, it's the reunification with Taiwan.</w:t>
      </w:r>
      <w:r w:rsidRPr="00031988">
        <w:rPr>
          <w:sz w:val="16"/>
        </w:rPr>
        <w:t>"</w:t>
      </w:r>
    </w:p>
    <w:p w14:paraId="0B730808" w14:textId="77777777" w:rsidR="00E942DE" w:rsidRPr="00E942DE" w:rsidRDefault="00E942DE" w:rsidP="00E942DE"/>
    <w:p w14:paraId="5CE9DD95" w14:textId="77777777" w:rsidR="00E20D16" w:rsidRPr="00BC0D7C" w:rsidRDefault="00E20D16" w:rsidP="00E20D16"/>
    <w:p w14:paraId="12E691A5" w14:textId="77777777" w:rsidR="00E20D16" w:rsidRDefault="00E20D16" w:rsidP="00E20D16">
      <w:pPr>
        <w:pStyle w:val="Heading1"/>
      </w:pPr>
      <w:r>
        <w:t xml:space="preserve">AT Case </w:t>
      </w:r>
      <w:proofErr w:type="spellStart"/>
      <w:r>
        <w:t>args</w:t>
      </w:r>
      <w:proofErr w:type="spellEnd"/>
      <w:r>
        <w:t xml:space="preserve"> </w:t>
      </w:r>
    </w:p>
    <w:p w14:paraId="0EFBE258" w14:textId="29A42870" w:rsidR="00A87308" w:rsidRDefault="00A87308" w:rsidP="00E20D16">
      <w:pPr>
        <w:pStyle w:val="Heading2"/>
      </w:pPr>
      <w:r>
        <w:t>AT “SQ solves”</w:t>
      </w:r>
    </w:p>
    <w:p w14:paraId="1DFAEC39" w14:textId="5C4956BB" w:rsidR="00A87308" w:rsidRPr="00A87308" w:rsidRDefault="00A87308" w:rsidP="00A87308">
      <w:pPr>
        <w:pStyle w:val="Heading4"/>
        <w:rPr>
          <w:rStyle w:val="Style13ptBold"/>
          <w:b/>
        </w:rPr>
      </w:pPr>
      <w:r w:rsidRPr="00FB566C">
        <w:rPr>
          <w:rStyle w:val="Style13ptBold"/>
          <w:b/>
        </w:rPr>
        <w:t xml:space="preserve">Despite summit, </w:t>
      </w:r>
      <w:proofErr w:type="spellStart"/>
      <w:r w:rsidRPr="00FB566C">
        <w:rPr>
          <w:rStyle w:val="Style13ptBold"/>
          <w:b/>
        </w:rPr>
        <w:t>Cybersspace</w:t>
      </w:r>
      <w:proofErr w:type="spellEnd"/>
      <w:r w:rsidRPr="00FB566C">
        <w:rPr>
          <w:rStyle w:val="Style13ptBold"/>
          <w:b/>
        </w:rPr>
        <w:t xml:space="preserve"> remains area of competition for China and US </w:t>
      </w:r>
      <w:r>
        <w:rPr>
          <w:rStyle w:val="Style13ptBold"/>
          <w:b/>
        </w:rPr>
        <w:t xml:space="preserve">– </w:t>
      </w:r>
      <w:r w:rsidR="00304DF6">
        <w:rPr>
          <w:rStyle w:val="Style13ptBold"/>
          <w:b/>
        </w:rPr>
        <w:t xml:space="preserve">more dialogue required </w:t>
      </w:r>
    </w:p>
    <w:p w14:paraId="3E45075F" w14:textId="77777777" w:rsidR="00A87308" w:rsidRDefault="00A87308" w:rsidP="00A87308">
      <w:pPr>
        <w:widowControl w:val="0"/>
        <w:autoSpaceDE w:val="0"/>
        <w:autoSpaceDN w:val="0"/>
        <w:adjustRightInd w:val="0"/>
        <w:rPr>
          <w:rStyle w:val="Style13ptBold"/>
        </w:rPr>
      </w:pPr>
      <w:r>
        <w:rPr>
          <w:rStyle w:val="Style13ptBold"/>
        </w:rPr>
        <w:t xml:space="preserve">Segal, 2016 </w:t>
      </w:r>
    </w:p>
    <w:p w14:paraId="793897FB" w14:textId="77777777" w:rsidR="00A87308" w:rsidRPr="003D0517" w:rsidRDefault="00A87308" w:rsidP="00A87308">
      <w:pPr>
        <w:widowControl w:val="0"/>
        <w:autoSpaceDE w:val="0"/>
        <w:autoSpaceDN w:val="0"/>
        <w:adjustRightInd w:val="0"/>
        <w:rPr>
          <w:rStyle w:val="Style13ptBold"/>
        </w:rPr>
      </w:pPr>
      <w:r>
        <w:rPr>
          <w:rStyle w:val="Style13ptBold"/>
        </w:rPr>
        <w:t>(Adam, “</w:t>
      </w:r>
      <w:r w:rsidRPr="003D0517">
        <w:rPr>
          <w:rStyle w:val="Style13ptBold"/>
        </w:rPr>
        <w:t>The Top Five Cyber Policy Developments of 2015: United States-China Cyber Agreement</w:t>
      </w:r>
      <w:r>
        <w:rPr>
          <w:rStyle w:val="Style13ptBold"/>
        </w:rPr>
        <w:t xml:space="preserve">” January 4, 2016 </w:t>
      </w:r>
      <w:proofErr w:type="gramStart"/>
      <w:r>
        <w:rPr>
          <w:rStyle w:val="Style13ptBold"/>
        </w:rPr>
        <w:t xml:space="preserve">accessed  </w:t>
      </w:r>
      <w:proofErr w:type="gramEnd"/>
      <w:r w:rsidR="00DA5DA3">
        <w:fldChar w:fldCharType="begin"/>
      </w:r>
      <w:r w:rsidR="00DA5DA3">
        <w:instrText xml:space="preserve"> HYPERLINK "http://blogs.cfr.org/cyber/2016/01/04/top-5-us-china-cyber-agreement/" </w:instrText>
      </w:r>
      <w:r w:rsidR="00DA5DA3">
        <w:fldChar w:fldCharType="separate"/>
      </w:r>
      <w:r w:rsidRPr="00D55D0F">
        <w:rPr>
          <w:rStyle w:val="Hyperlink"/>
          <w:sz w:val="26"/>
        </w:rPr>
        <w:t>http://blogs.cfr.org/cyber/2016/01/04/top-5-us-china-cyber-agreement/</w:t>
      </w:r>
      <w:r w:rsidR="00DA5DA3">
        <w:rPr>
          <w:rStyle w:val="Hyperlink"/>
          <w:sz w:val="26"/>
        </w:rPr>
        <w:fldChar w:fldCharType="end"/>
      </w:r>
      <w:r>
        <w:rPr>
          <w:rStyle w:val="Style13ptBold"/>
        </w:rPr>
        <w:t xml:space="preserve"> DDI – AC)</w:t>
      </w:r>
    </w:p>
    <w:p w14:paraId="0B2B7B89" w14:textId="77777777" w:rsidR="00A87308" w:rsidRDefault="00A87308" w:rsidP="00A87308">
      <w:pPr>
        <w:widowControl w:val="0"/>
        <w:autoSpaceDE w:val="0"/>
        <w:autoSpaceDN w:val="0"/>
        <w:adjustRightInd w:val="0"/>
        <w:rPr>
          <w:rStyle w:val="Style13ptBold"/>
        </w:rPr>
      </w:pPr>
    </w:p>
    <w:p w14:paraId="1E2EFA48" w14:textId="77777777" w:rsidR="00A87308" w:rsidRPr="00533F59" w:rsidRDefault="00A87308" w:rsidP="00A87308">
      <w:pPr>
        <w:widowControl w:val="0"/>
        <w:autoSpaceDE w:val="0"/>
        <w:autoSpaceDN w:val="0"/>
        <w:adjustRightInd w:val="0"/>
        <w:rPr>
          <w:rStyle w:val="StyleUnderline"/>
        </w:rPr>
      </w:pPr>
      <w:proofErr w:type="gramStart"/>
      <w:r>
        <w:rPr>
          <w:rStyle w:val="Style13ptBold"/>
        </w:rPr>
        <w:t>.&lt;</w:t>
      </w:r>
      <w:proofErr w:type="gramEnd"/>
      <w:r w:rsidRPr="000034AA">
        <w:t xml:space="preserve">In the weeks before President Xi </w:t>
      </w:r>
      <w:proofErr w:type="spellStart"/>
      <w:r w:rsidRPr="000034AA">
        <w:t>Jinping’s</w:t>
      </w:r>
      <w:proofErr w:type="spellEnd"/>
      <w:r w:rsidRPr="000034AA">
        <w:t xml:space="preserve"> visit to Washington, press leaks suggested that the White House was considering </w:t>
      </w:r>
      <w:hyperlink r:id="rId43" w:history="1">
        <w:r w:rsidRPr="000034AA">
          <w:t>sanctioning</w:t>
        </w:r>
      </w:hyperlink>
      <w:r w:rsidRPr="000034AA">
        <w:t> Chinese individuals or entities that benefit from cyber theft. The threat seemed to have worked. In September 2015, at a joint press conference in the Rose Garden, President Obama announced that</w:t>
      </w:r>
      <w:r w:rsidRPr="00533F59">
        <w:rPr>
          <w:rStyle w:val="Style13ptBold"/>
        </w:rPr>
        <w:t xml:space="preserve"> </w:t>
      </w:r>
      <w:r w:rsidRPr="00533F59">
        <w:rPr>
          <w:rStyle w:val="StyleUnderline"/>
        </w:rPr>
        <w:t>the United States and China had agreed</w:t>
      </w:r>
      <w:r w:rsidRPr="00533F59">
        <w:rPr>
          <w:rStyle w:val="Style13ptBold"/>
        </w:rPr>
        <w:t xml:space="preserve"> that </w:t>
      </w:r>
      <w:r w:rsidRPr="00533F59">
        <w:rPr>
          <w:rStyle w:val="StyleUnderline"/>
        </w:rPr>
        <w:t>neither government “</w:t>
      </w:r>
      <w:hyperlink r:id="rId44" w:history="1">
        <w:r w:rsidRPr="00533F59">
          <w:rPr>
            <w:rStyle w:val="StyleUnderline"/>
          </w:rPr>
          <w:t>will conduct or knowingly support cyber-enabled theft of intellectual property</w:t>
        </w:r>
      </w:hyperlink>
      <w:r w:rsidRPr="00533F59">
        <w:rPr>
          <w:rStyle w:val="StyleUnderline"/>
        </w:rPr>
        <w:t>, including trade secrets or other confidential business information for commercial advantage.” Washington and Beijing would also provide timely responses to requests for assistance in cybercrime investigations; cooperate in conducting investigations and collecting evidence; identify and endorse norms of behavior in cyberspace; and establish two high level working groups and a hotline between the two sides.</w:t>
      </w:r>
    </w:p>
    <w:p w14:paraId="0B4468E3" w14:textId="77777777" w:rsidR="00A87308" w:rsidRPr="000034AA" w:rsidRDefault="00A87308" w:rsidP="00A87308">
      <w:pPr>
        <w:widowControl w:val="0"/>
        <w:autoSpaceDE w:val="0"/>
        <w:autoSpaceDN w:val="0"/>
        <w:adjustRightInd w:val="0"/>
      </w:pPr>
      <w:r w:rsidRPr="000034AA">
        <w:t xml:space="preserve">Was the agreement a real </w:t>
      </w:r>
      <w:hyperlink r:id="rId45" w:history="1">
        <w:r w:rsidRPr="000034AA">
          <w:t>breakthrough</w:t>
        </w:r>
      </w:hyperlink>
      <w:r w:rsidRPr="000034AA">
        <w:t xml:space="preserve">, or just a tactical maneuver by </w:t>
      </w:r>
      <w:proofErr w:type="gramStart"/>
      <w:r w:rsidRPr="000034AA">
        <w:t>China[</w:t>
      </w:r>
      <w:proofErr w:type="gramEnd"/>
      <w:r w:rsidRPr="000034AA">
        <w:t>?</w:t>
      </w:r>
      <w:r w:rsidRPr="000034AA">
        <w:rPr>
          <w:highlight w:val="yellow"/>
        </w:rPr>
        <w:t>],</w:t>
      </w:r>
      <w:r w:rsidRPr="000034AA">
        <w:t xml:space="preserve"> an effort to prevent Washington from levying sanctions and disrupting a summit that was important politically for President Xi? There was positive follow up in the </w:t>
      </w:r>
      <w:hyperlink r:id="rId46" w:history="1">
        <w:r w:rsidRPr="000034AA">
          <w:t>first round of cyber talks</w:t>
        </w:r>
      </w:hyperlink>
      <w:r w:rsidRPr="000034AA">
        <w:t xml:space="preserve"> between the Department of Homeland Security and Chinese Ministry of Public Security in December 2015.</w:t>
      </w:r>
      <w:r w:rsidRPr="003D0517">
        <w:rPr>
          <w:rStyle w:val="Style13ptBold"/>
        </w:rPr>
        <w:t xml:space="preserve"> </w:t>
      </w:r>
      <w:r w:rsidRPr="000034AA">
        <w:rPr>
          <w:rStyle w:val="StyleUnderline"/>
        </w:rPr>
        <w:t>The two sides agreed on guidelines for requesting assistance on cybercrime or other malicious cyber activities, as well as to conduct “tabletop exercises” in spring 2016 and to define procedures for use of the hotline.</w:t>
      </w:r>
      <w:r w:rsidRPr="003D0517">
        <w:rPr>
          <w:rStyle w:val="Style13ptBold"/>
        </w:rPr>
        <w:t xml:space="preserve"> </w:t>
      </w:r>
      <w:r w:rsidRPr="000034AA">
        <w:t>The Washington Post also reported that China arrested some hackers before the summit, but the arrests were not publicized in China and the United States government has not confirmed. Security experts outside of China with connections to Chinese hackers have suggested that those arrested supplied malware to the PLA, but are not PLA operators.</w:t>
      </w:r>
    </w:p>
    <w:p w14:paraId="5A787FF0" w14:textId="77777777" w:rsidR="00A87308" w:rsidRPr="000034AA" w:rsidRDefault="00A87308" w:rsidP="00A87308">
      <w:pPr>
        <w:widowControl w:val="0"/>
        <w:autoSpaceDE w:val="0"/>
        <w:autoSpaceDN w:val="0"/>
        <w:adjustRightInd w:val="0"/>
        <w:rPr>
          <w:rStyle w:val="StyleUnderline"/>
        </w:rPr>
      </w:pPr>
      <w:r w:rsidRPr="000034AA">
        <w:t xml:space="preserve">In addition, after years of promoting the norm against cyber industrial espionage, the U.S. announcement was followed by a similar agreement between the </w:t>
      </w:r>
      <w:hyperlink r:id="rId47" w:history="1">
        <w:r w:rsidRPr="000034AA">
          <w:t>UK and China</w:t>
        </w:r>
      </w:hyperlink>
      <w:r w:rsidRPr="000034AA">
        <w:t xml:space="preserve">, and a report that </w:t>
      </w:r>
      <w:hyperlink r:id="rId48" w:history="1">
        <w:r w:rsidRPr="000034AA">
          <w:t>Berlin</w:t>
        </w:r>
      </w:hyperlink>
      <w:r w:rsidRPr="000034AA">
        <w:t> would sign a “no cyber theft” deal with Beijing in 2016. In November 2015</w:t>
      </w:r>
      <w:r w:rsidRPr="000034AA">
        <w:rPr>
          <w:rStyle w:val="StyleUnderline"/>
        </w:rPr>
        <w:t xml:space="preserve">, China, Brazil, Russia, the United States, and other members of the </w:t>
      </w:r>
      <w:hyperlink r:id="rId49" w:history="1">
        <w:r w:rsidRPr="000034AA">
          <w:rPr>
            <w:rStyle w:val="StyleUnderline"/>
          </w:rPr>
          <w:t>G20</w:t>
        </w:r>
      </w:hyperlink>
      <w:r w:rsidRPr="000034AA">
        <w:rPr>
          <w:rStyle w:val="StyleUnderline"/>
        </w:rPr>
        <w:t> accepted the norm against conducting or supporting the cyber-enabled theft of intellectual property.</w:t>
      </w:r>
    </w:p>
    <w:p w14:paraId="5BD11239" w14:textId="77777777" w:rsidR="00A87308" w:rsidRPr="00533F59" w:rsidRDefault="00A87308" w:rsidP="00A87308">
      <w:pPr>
        <w:widowControl w:val="0"/>
        <w:autoSpaceDE w:val="0"/>
        <w:autoSpaceDN w:val="0"/>
        <w:adjustRightInd w:val="0"/>
        <w:rPr>
          <w:rStyle w:val="StyleUnderline"/>
        </w:rPr>
      </w:pPr>
      <w:r w:rsidRPr="000034AA">
        <w:t>This diplomatic effort is important progress, but</w:t>
      </w:r>
      <w:r w:rsidRPr="003D0517">
        <w:rPr>
          <w:rStyle w:val="Style13ptBold"/>
        </w:rPr>
        <w:t xml:space="preserve"> </w:t>
      </w:r>
      <w:r w:rsidRPr="00533F59">
        <w:rPr>
          <w:rStyle w:val="StyleUnderline"/>
        </w:rPr>
        <w:t xml:space="preserve">early reports on whether these statements have had any affect on the scope and scale of </w:t>
      </w:r>
      <w:proofErr w:type="spellStart"/>
      <w:r w:rsidRPr="00533F59">
        <w:rPr>
          <w:rStyle w:val="StyleUnderline"/>
        </w:rPr>
        <w:t>cyberattacks</w:t>
      </w:r>
      <w:proofErr w:type="spellEnd"/>
      <w:r w:rsidRPr="00533F59">
        <w:rPr>
          <w:rStyle w:val="StyleUnderline"/>
        </w:rPr>
        <w:t xml:space="preserve"> on U.S. companies have been mixed at bes</w:t>
      </w:r>
      <w:r w:rsidRPr="003D0517">
        <w:rPr>
          <w:rStyle w:val="Style13ptBold"/>
        </w:rPr>
        <w:t xml:space="preserve">t. </w:t>
      </w:r>
      <w:r w:rsidRPr="000034AA">
        <w:t xml:space="preserve">Just three weeks after the agreement, </w:t>
      </w:r>
      <w:proofErr w:type="spellStart"/>
      <w:r w:rsidRPr="000034AA">
        <w:t>cybersecurity</w:t>
      </w:r>
      <w:proofErr w:type="spellEnd"/>
      <w:r w:rsidRPr="000034AA">
        <w:t xml:space="preserve"> companies reported new attacks on </w:t>
      </w:r>
      <w:hyperlink r:id="rId50" w:history="1">
        <w:r w:rsidRPr="000034AA">
          <w:t>pharmaceutical companies</w:t>
        </w:r>
      </w:hyperlink>
      <w:r w:rsidRPr="000034AA">
        <w:t xml:space="preserve">. Unnamed officials told the </w:t>
      </w:r>
      <w:hyperlink r:id="rId51" w:history="1">
        <w:r w:rsidRPr="000034AA">
          <w:t>Washington Post</w:t>
        </w:r>
      </w:hyperlink>
      <w:r w:rsidRPr="000034AA">
        <w:t xml:space="preserve"> that the May 2014 indictment of five PLA hackers has had the effect of shifting much of the activity to the Ministry of State Security, but National Counterintelligence Executive </w:t>
      </w:r>
      <w:hyperlink r:id="rId52" w:history="1">
        <w:r w:rsidRPr="000034AA">
          <w:t xml:space="preserve">Bill </w:t>
        </w:r>
        <w:proofErr w:type="spellStart"/>
        <w:r w:rsidRPr="000034AA">
          <w:t>Evanina</w:t>
        </w:r>
        <w:proofErr w:type="spellEnd"/>
      </w:hyperlink>
      <w:r w:rsidRPr="000034AA">
        <w:t xml:space="preserve"> has said there is </w:t>
      </w:r>
      <w:r w:rsidRPr="00533F59">
        <w:rPr>
          <w:rStyle w:val="StyleUnderline"/>
        </w:rPr>
        <w:t>“</w:t>
      </w:r>
      <w:hyperlink r:id="rId53" w:history="1">
        <w:r w:rsidRPr="00533F59">
          <w:rPr>
            <w:rStyle w:val="StyleUnderline"/>
          </w:rPr>
          <w:t>no indication</w:t>
        </w:r>
      </w:hyperlink>
      <w:r w:rsidRPr="00533F59">
        <w:rPr>
          <w:rStyle w:val="StyleUnderline"/>
        </w:rPr>
        <w:t>” from the U.S. private sector “that anything has changed.”</w:t>
      </w:r>
    </w:p>
    <w:p w14:paraId="7EB4EE18" w14:textId="77777777" w:rsidR="00A87308" w:rsidRDefault="00A87308" w:rsidP="00A87308">
      <w:pPr>
        <w:rPr>
          <w:rStyle w:val="StyleUnderline"/>
        </w:rPr>
      </w:pPr>
      <w:r w:rsidRPr="003D0517">
        <w:rPr>
          <w:rStyle w:val="Style13ptBold"/>
        </w:rPr>
        <w:t xml:space="preserve">If </w:t>
      </w:r>
      <w:r w:rsidRPr="00604589">
        <w:rPr>
          <w:rStyle w:val="StyleUnderline"/>
        </w:rPr>
        <w:t>during the first few months of 2016 there is no noticeable decline in the hacking</w:t>
      </w:r>
      <w:r w:rsidRPr="000034AA">
        <w:rPr>
          <w:rStyle w:val="StyleUnderline"/>
        </w:rPr>
        <w:t>, or if there is a major attack against a private firm, then pressure will rise on the Obama administration to levy sanctions on China</w:t>
      </w:r>
      <w:r w:rsidRPr="003D0517">
        <w:rPr>
          <w:rStyle w:val="Style13ptBold"/>
        </w:rPr>
        <w:t xml:space="preserve">. </w:t>
      </w:r>
      <w:r w:rsidRPr="000034AA">
        <w:rPr>
          <w:rStyle w:val="StyleUnderline"/>
        </w:rPr>
        <w:t xml:space="preserve">Even if it is a quiet year in terms of breaches, and that is a big if, China and the United States remain divided over </w:t>
      </w:r>
      <w:hyperlink r:id="rId54" w:history="1">
        <w:r w:rsidRPr="000034AA">
          <w:rPr>
            <w:rStyle w:val="StyleUnderline"/>
          </w:rPr>
          <w:t>Internet governance</w:t>
        </w:r>
      </w:hyperlink>
      <w:r w:rsidRPr="000034AA">
        <w:rPr>
          <w:rStyle w:val="StyleUnderline"/>
        </w:rPr>
        <w:t xml:space="preserve"> and policies designed to secure supply chains and information and communication technology </w:t>
      </w:r>
      <w:proofErr w:type="gramStart"/>
      <w:r w:rsidRPr="000034AA">
        <w:rPr>
          <w:rStyle w:val="StyleUnderline"/>
        </w:rPr>
        <w:t>equipment.</w:t>
      </w:r>
      <w:proofErr w:type="gramEnd"/>
      <w:r w:rsidRPr="000034AA">
        <w:rPr>
          <w:rStyle w:val="StyleUnderline"/>
        </w:rPr>
        <w:t xml:space="preserve"> </w:t>
      </w:r>
      <w:r w:rsidRPr="00604589">
        <w:rPr>
          <w:rStyle w:val="StyleUnderline"/>
        </w:rPr>
        <w:t>U.S. technology companies will continue to find themselves squeezed by Chinese efforts to make the technology used in critical infrastructure “</w:t>
      </w:r>
      <w:hyperlink r:id="rId55" w:history="1">
        <w:r w:rsidRPr="00604589">
          <w:rPr>
            <w:rStyle w:val="StyleUnderline"/>
          </w:rPr>
          <w:t>secure and controllable</w:t>
        </w:r>
      </w:hyperlink>
      <w:r w:rsidRPr="00604589">
        <w:rPr>
          <w:rStyle w:val="StyleUnderline"/>
        </w:rPr>
        <w:t>.” Cyberspace will continue to be an area of conflict and competition&gt;</w:t>
      </w:r>
    </w:p>
    <w:p w14:paraId="0B8DF025" w14:textId="0AAC945E" w:rsidR="00DA36B4" w:rsidRDefault="00DA36B4" w:rsidP="00DA36B4">
      <w:pPr>
        <w:pStyle w:val="Heading4"/>
      </w:pPr>
      <w:r w:rsidRPr="00DA36B4">
        <w:t xml:space="preserve">2013 and 2015 only start of the needed dialogue </w:t>
      </w:r>
    </w:p>
    <w:p w14:paraId="2499A360" w14:textId="77777777" w:rsidR="00DA36B4" w:rsidRDefault="00DA36B4" w:rsidP="00DA36B4">
      <w:pPr>
        <w:pStyle w:val="Heading4"/>
      </w:pPr>
      <w:r>
        <w:t xml:space="preserve">Expanded cooperation on </w:t>
      </w:r>
      <w:proofErr w:type="spellStart"/>
      <w:r>
        <w:t>cybersecurity</w:t>
      </w:r>
      <w:proofErr w:type="spellEnd"/>
      <w:r>
        <w:t xml:space="preserve"> creates constructed relations</w:t>
      </w:r>
    </w:p>
    <w:p w14:paraId="351D6C4C" w14:textId="77777777" w:rsidR="00DA36B4" w:rsidRPr="00256E90" w:rsidRDefault="00DA36B4" w:rsidP="00256E90">
      <w:pPr>
        <w:rPr>
          <w:b/>
        </w:rPr>
      </w:pPr>
      <w:r w:rsidRPr="00256E90">
        <w:rPr>
          <w:b/>
        </w:rPr>
        <w:t xml:space="preserve">Li and </w:t>
      </w:r>
      <w:proofErr w:type="spellStart"/>
      <w:r w:rsidRPr="00256E90">
        <w:rPr>
          <w:b/>
        </w:rPr>
        <w:t>McElven</w:t>
      </w:r>
      <w:proofErr w:type="spellEnd"/>
      <w:r w:rsidRPr="00256E90">
        <w:rPr>
          <w:b/>
        </w:rPr>
        <w:t xml:space="preserve"> 2015</w:t>
      </w:r>
    </w:p>
    <w:p w14:paraId="44D071F5" w14:textId="77777777" w:rsidR="00DA36B4" w:rsidRDefault="00DA36B4" w:rsidP="00DA36B4">
      <w:pPr>
        <w:spacing w:after="0" w:line="240" w:lineRule="auto"/>
        <w:rPr>
          <w:rFonts w:eastAsiaTheme="majorEastAsia" w:cstheme="majorBidi"/>
          <w:b/>
          <w:bCs/>
          <w:sz w:val="26"/>
          <w:szCs w:val="26"/>
        </w:rPr>
      </w:pPr>
    </w:p>
    <w:p w14:paraId="0BB08F63" w14:textId="77777777" w:rsidR="00DA36B4" w:rsidRPr="0016256F" w:rsidRDefault="00DA36B4" w:rsidP="00DA36B4">
      <w:pPr>
        <w:spacing w:after="0" w:line="240" w:lineRule="auto"/>
        <w:rPr>
          <w:rStyle w:val="Style13ptBold"/>
        </w:rPr>
      </w:pPr>
      <w:r w:rsidRPr="0016256F">
        <w:rPr>
          <w:rStyle w:val="Style13ptBold"/>
        </w:rPr>
        <w:t xml:space="preserve">(Cheng </w:t>
      </w:r>
      <w:proofErr w:type="gramStart"/>
      <w:r w:rsidRPr="0016256F">
        <w:rPr>
          <w:rStyle w:val="Style13ptBold"/>
        </w:rPr>
        <w:t>Li ;</w:t>
      </w:r>
      <w:proofErr w:type="gramEnd"/>
      <w:r w:rsidRPr="0016256F">
        <w:rPr>
          <w:rStyle w:val="Style13ptBold"/>
        </w:rPr>
        <w:t xml:space="preserve"> Ryan </w:t>
      </w:r>
      <w:proofErr w:type="spellStart"/>
      <w:r w:rsidRPr="0016256F">
        <w:rPr>
          <w:rStyle w:val="Style13ptBold"/>
        </w:rPr>
        <w:t>Mcelveen</w:t>
      </w:r>
      <w:proofErr w:type="spellEnd"/>
      <w:r w:rsidRPr="0016256F">
        <w:rPr>
          <w:rStyle w:val="Style13ptBold"/>
        </w:rPr>
        <w:t>, director of the </w:t>
      </w:r>
      <w:r w:rsidRPr="0016256F">
        <w:rPr>
          <w:rStyle w:val="Style13ptBold"/>
        </w:rPr>
        <w:fldChar w:fldCharType="begin"/>
      </w:r>
      <w:r w:rsidRPr="0016256F">
        <w:rPr>
          <w:rStyle w:val="Style13ptBold"/>
        </w:rPr>
        <w:instrText xml:space="preserve"> HYPERLINK "http://www.brookings.edu/about/centers/china" \t "_blank" </w:instrText>
      </w:r>
      <w:r w:rsidRPr="0016256F">
        <w:rPr>
          <w:rStyle w:val="Style13ptBold"/>
        </w:rPr>
        <w:fldChar w:fldCharType="separate"/>
      </w:r>
      <w:r w:rsidRPr="0016256F">
        <w:rPr>
          <w:rStyle w:val="Style13ptBold"/>
        </w:rPr>
        <w:t>John L. Thornton China Center</w:t>
      </w:r>
      <w:r w:rsidRPr="0016256F">
        <w:rPr>
          <w:rStyle w:val="Style13ptBold"/>
        </w:rPr>
        <w:fldChar w:fldCharType="end"/>
      </w:r>
      <w:r w:rsidRPr="0016256F">
        <w:rPr>
          <w:rStyle w:val="Style13ptBold"/>
        </w:rPr>
        <w:t> and a senior fellow in the </w:t>
      </w:r>
      <w:r w:rsidRPr="0016256F">
        <w:rPr>
          <w:rStyle w:val="Style13ptBold"/>
        </w:rPr>
        <w:fldChar w:fldCharType="begin"/>
      </w:r>
      <w:r w:rsidRPr="0016256F">
        <w:rPr>
          <w:rStyle w:val="Style13ptBold"/>
        </w:rPr>
        <w:instrText xml:space="preserve"> HYPERLINK "http://www.brookings.edu/about/programs/foreign-policy" \t "_blank" </w:instrText>
      </w:r>
      <w:r w:rsidRPr="0016256F">
        <w:rPr>
          <w:rStyle w:val="Style13ptBold"/>
        </w:rPr>
        <w:fldChar w:fldCharType="separate"/>
      </w:r>
      <w:r w:rsidRPr="0016256F">
        <w:rPr>
          <w:rStyle w:val="Style13ptBold"/>
        </w:rPr>
        <w:t xml:space="preserve">Foreign </w:t>
      </w:r>
      <w:proofErr w:type="spellStart"/>
      <w:r w:rsidRPr="0016256F">
        <w:rPr>
          <w:rStyle w:val="Style13ptBold"/>
        </w:rPr>
        <w:t>Policy</w:t>
      </w:r>
      <w:r w:rsidRPr="0016256F">
        <w:rPr>
          <w:rStyle w:val="Style13ptBold"/>
        </w:rPr>
        <w:fldChar w:fldCharType="end"/>
      </w:r>
      <w:r w:rsidRPr="0016256F">
        <w:rPr>
          <w:rStyle w:val="Style13ptBold"/>
        </w:rPr>
        <w:t>program</w:t>
      </w:r>
      <w:proofErr w:type="spellEnd"/>
      <w:r w:rsidRPr="0016256F">
        <w:rPr>
          <w:rStyle w:val="Style13ptBold"/>
        </w:rPr>
        <w:t xml:space="preserve"> at Brookings. Assistant Director of The Brookings Institution John L. Thornton China </w:t>
      </w:r>
      <w:proofErr w:type="spellStart"/>
      <w:r w:rsidRPr="0016256F">
        <w:rPr>
          <w:rStyle w:val="Style13ptBold"/>
        </w:rPr>
        <w:t>Center."A</w:t>
      </w:r>
      <w:proofErr w:type="spellEnd"/>
      <w:r w:rsidRPr="0016256F">
        <w:rPr>
          <w:rStyle w:val="Style13ptBold"/>
        </w:rPr>
        <w:t xml:space="preserve"> new type of cyber relations</w:t>
      </w:r>
      <w:proofErr w:type="gramStart"/>
      <w:r w:rsidRPr="0016256F">
        <w:rPr>
          <w:rStyle w:val="Style13ptBold"/>
        </w:rPr>
        <w:t>?,</w:t>
      </w:r>
      <w:proofErr w:type="gramEnd"/>
      <w:r w:rsidRPr="0016256F">
        <w:rPr>
          <w:rStyle w:val="Style13ptBold"/>
        </w:rPr>
        <w:t>" Brookings Institution,</w:t>
      </w:r>
      <w:r>
        <w:rPr>
          <w:rStyle w:val="Style13ptBold"/>
        </w:rPr>
        <w:t xml:space="preserve"> October</w:t>
      </w:r>
      <w:r w:rsidRPr="0016256F">
        <w:rPr>
          <w:rStyle w:val="Style13ptBold"/>
        </w:rPr>
        <w:t xml:space="preserve"> Date accessed 7/12. </w:t>
      </w:r>
      <w:proofErr w:type="spellStart"/>
      <w:r w:rsidRPr="0016256F">
        <w:rPr>
          <w:rStyle w:val="Style13ptBold"/>
        </w:rPr>
        <w:t>ch</w:t>
      </w:r>
      <w:proofErr w:type="spellEnd"/>
      <w:r w:rsidRPr="0016256F">
        <w:rPr>
          <w:rStyle w:val="Style13ptBold"/>
        </w:rPr>
        <w:t>/articles/2015/10/new-type-cyber-relations-li-</w:t>
      </w:r>
      <w:proofErr w:type="spellStart"/>
      <w:r w:rsidRPr="0016256F">
        <w:rPr>
          <w:rStyle w:val="Style13ptBold"/>
        </w:rPr>
        <w:t>mcelveen</w:t>
      </w:r>
      <w:proofErr w:type="spellEnd"/>
      <w:r w:rsidRPr="0016256F">
        <w:rPr>
          <w:rStyle w:val="Style13ptBold"/>
        </w:rPr>
        <w:t xml:space="preserve"> /DDI-AC)</w:t>
      </w:r>
    </w:p>
    <w:p w14:paraId="0F79721B" w14:textId="77777777" w:rsidR="00DA36B4" w:rsidRDefault="00DA36B4" w:rsidP="00DA36B4"/>
    <w:p w14:paraId="411B1E92" w14:textId="77777777" w:rsidR="00DA36B4" w:rsidRDefault="00DA36B4" w:rsidP="00DA36B4">
      <w:pPr>
        <w:rPr>
          <w:rFonts w:ascii="Arial" w:hAnsi="Arial" w:cs="Arial"/>
          <w:i/>
          <w:iCs/>
          <w:color w:val="272727"/>
          <w:sz w:val="30"/>
          <w:szCs w:val="30"/>
        </w:rPr>
      </w:pPr>
      <w:r>
        <w:t>&lt;</w:t>
      </w:r>
      <w:r w:rsidRPr="0006653E">
        <w:rPr>
          <w:rStyle w:val="StyleUnderline"/>
        </w:rPr>
        <w:t>Prior to Xi’s visit, the atmosphere surrounding bilateral relations was hardly conducive to productive discussions during his time in the United States.</w:t>
      </w:r>
      <w:r w:rsidRPr="00F94BC5">
        <w:t xml:space="preserve"> Expectations were low—characteristic of most US state visits by Chinese leaders—and </w:t>
      </w:r>
      <w:r w:rsidRPr="0006653E">
        <w:rPr>
          <w:rStyle w:val="StyleUnderline"/>
        </w:rPr>
        <w:t>the relationship was probably at its most tense point since Xi assumed the presidency in 2012</w:t>
      </w:r>
      <w:r w:rsidRPr="00F94BC5">
        <w:t xml:space="preserve">. China’s recent stock market crisis, activities in the South China Sea and </w:t>
      </w:r>
      <w:r w:rsidRPr="0006653E">
        <w:rPr>
          <w:rStyle w:val="StyleUnderline"/>
        </w:rPr>
        <w:t xml:space="preserve">purported attempts at </w:t>
      </w:r>
      <w:proofErr w:type="spellStart"/>
      <w:r w:rsidRPr="0006653E">
        <w:rPr>
          <w:rStyle w:val="StyleUnderline"/>
        </w:rPr>
        <w:t>cyberespionage</w:t>
      </w:r>
      <w:proofErr w:type="spellEnd"/>
      <w:r w:rsidRPr="0006653E">
        <w:rPr>
          <w:rStyle w:val="StyleUnderline"/>
        </w:rPr>
        <w:t xml:space="preserve"> all had sown deep mistrust among the American public.</w:t>
      </w:r>
      <w:r>
        <w:rPr>
          <w:rStyle w:val="StyleUnderline"/>
        </w:rPr>
        <w:t xml:space="preserve"> </w:t>
      </w:r>
      <w:r w:rsidRPr="00F94BC5">
        <w:t xml:space="preserve">But unlike the previous meetings between presidents Obama and Xi at </w:t>
      </w:r>
      <w:proofErr w:type="spellStart"/>
      <w:r w:rsidRPr="00F94BC5">
        <w:t>Sunnylands</w:t>
      </w:r>
      <w:proofErr w:type="spellEnd"/>
      <w:r w:rsidRPr="00F94BC5">
        <w:t xml:space="preserve"> in 2013 and at </w:t>
      </w:r>
      <w:proofErr w:type="spellStart"/>
      <w:r w:rsidRPr="00F94BC5">
        <w:t>Zhongnanhai</w:t>
      </w:r>
      <w:proofErr w:type="spellEnd"/>
      <w:r w:rsidRPr="00F94BC5">
        <w:t xml:space="preserve"> in 2014, Xi’s 2015 state visit to the United States was far more successful at deftly defusing concerns and changing the dynamics of the relationship</w:t>
      </w:r>
      <w:r w:rsidRPr="00A704BA">
        <w:t>. While this visit brought progress in several important areas, including China’s commitments on climate change and UN Peacekeeping support, it</w:t>
      </w:r>
      <w:r w:rsidRPr="00F94BC5">
        <w:t xml:space="preserve"> also left many unanswered questions on the South China Sea, Chinese market access and human rights issues</w:t>
      </w:r>
      <w:r w:rsidRPr="00A704BA">
        <w:rPr>
          <w:rStyle w:val="StyleUnderline"/>
        </w:rPr>
        <w:t>. But one area saw progress and a potential breakthrough: the issue of cybercrime.</w:t>
      </w:r>
      <w:r>
        <w:t xml:space="preserve"> </w:t>
      </w:r>
      <w:r w:rsidRPr="00F94BC5">
        <w:t xml:space="preserve">The </w:t>
      </w:r>
      <w:proofErr w:type="spellStart"/>
      <w:r w:rsidRPr="00F94BC5">
        <w:t>S</w:t>
      </w:r>
      <w:r w:rsidRPr="00A704BA">
        <w:rPr>
          <w:rStyle w:val="StyleUnderline"/>
        </w:rPr>
        <w:t>unnylands</w:t>
      </w:r>
      <w:proofErr w:type="spellEnd"/>
      <w:r w:rsidRPr="00F94BC5">
        <w:t xml:space="preserve"> summit in June 2013 </w:t>
      </w:r>
      <w:r w:rsidRPr="00A704BA">
        <w:rPr>
          <w:rStyle w:val="StyleUnderline"/>
        </w:rPr>
        <w:t xml:space="preserve">marked the beginning of the effort of both countries to address cyber issues, </w:t>
      </w:r>
      <w:r w:rsidRPr="00F94BC5">
        <w:t xml:space="preserve">or “uncharted waters,” as President Obama referred to them at the time. </w:t>
      </w:r>
      <w:r w:rsidRPr="00A704BA">
        <w:rPr>
          <w:rStyle w:val="StyleUnderline"/>
        </w:rPr>
        <w:t>US leaders had been prepared to enter that summit with the upper hand on cyber issue</w:t>
      </w:r>
      <w:r w:rsidRPr="00F94BC5">
        <w:t>s: The meeting would occur only four months after the release of a US report revealing that the Chinese government had infiltrated almost 150 major US corporations and agencies over the previous seven years. Unfortunately for the US, two days before the summit was to begin, the initial account of National Security Agency espionage was published in the British newspaper The Guardian, marking the beginning of America’s Edward Snowden-induced diplomatic nightmare.</w:t>
      </w:r>
      <w:r>
        <w:t xml:space="preserve"> </w:t>
      </w:r>
      <w:r w:rsidRPr="00F94BC5">
        <w:t xml:space="preserve">Instead of providing President Obama with the perfect opportunity to confront China about its years of intellectual property theft from US firms, the </w:t>
      </w:r>
      <w:proofErr w:type="spellStart"/>
      <w:r w:rsidRPr="00F94BC5">
        <w:t>Sunnylands</w:t>
      </w:r>
      <w:proofErr w:type="spellEnd"/>
      <w:r w:rsidRPr="00F94BC5">
        <w:t xml:space="preserve"> meeting forced him into a defensive posture. </w:t>
      </w:r>
      <w:r w:rsidRPr="00A704BA">
        <w:rPr>
          <w:rStyle w:val="StyleUnderline"/>
        </w:rPr>
        <w:t xml:space="preserve">Both sides agreed at the time that international law applies to cyberspace; and they set up a bilateral, </w:t>
      </w:r>
      <w:proofErr w:type="spellStart"/>
      <w:proofErr w:type="gramStart"/>
      <w:r w:rsidRPr="00A704BA">
        <w:rPr>
          <w:rStyle w:val="StyleUnderline"/>
        </w:rPr>
        <w:t>cybersecurity</w:t>
      </w:r>
      <w:proofErr w:type="spellEnd"/>
      <w:r w:rsidRPr="00A704BA">
        <w:rPr>
          <w:rStyle w:val="StyleUnderline"/>
        </w:rPr>
        <w:t xml:space="preserve"> working</w:t>
      </w:r>
      <w:proofErr w:type="gramEnd"/>
      <w:r w:rsidRPr="00A704BA">
        <w:rPr>
          <w:rStyle w:val="StyleUnderline"/>
        </w:rPr>
        <w:t xml:space="preserve"> group</w:t>
      </w:r>
      <w:r w:rsidRPr="0006653E">
        <w:rPr>
          <w:u w:val="single"/>
        </w:rPr>
        <w:t>.</w:t>
      </w:r>
      <w:r w:rsidRPr="00F94BC5">
        <w:t xml:space="preserve"> But the progress was short lived—</w:t>
      </w:r>
      <w:r w:rsidRPr="00A704BA">
        <w:rPr>
          <w:rStyle w:val="StyleUnderline"/>
        </w:rPr>
        <w:t>the working group was later disbanded</w:t>
      </w:r>
      <w:r w:rsidRPr="00F94BC5">
        <w:t>.</w:t>
      </w:r>
      <w:r>
        <w:t xml:space="preserve"> </w:t>
      </w:r>
      <w:r w:rsidRPr="0006653E">
        <w:rPr>
          <w:rStyle w:val="StyleUnderline"/>
        </w:rPr>
        <w:t xml:space="preserve">The progress on cyber issues during Xi’s 2015 state visit </w:t>
      </w:r>
      <w:r w:rsidRPr="00A704BA">
        <w:rPr>
          <w:rStyle w:val="StyleUnderline"/>
        </w:rPr>
        <w:t>seems more promising</w:t>
      </w:r>
      <w:r w:rsidRPr="00F94BC5">
        <w:t xml:space="preserve">. For the first time, China has </w:t>
      </w:r>
      <w:r w:rsidRPr="0006653E">
        <w:rPr>
          <w:rStyle w:val="StyleUnderline"/>
        </w:rPr>
        <w:t>agreed that the theft of intellectual property for commercial use is unacceptable</w:t>
      </w:r>
      <w:r w:rsidRPr="00F638CE">
        <w:rPr>
          <w:u w:val="single"/>
        </w:rPr>
        <w:t xml:space="preserve">, </w:t>
      </w:r>
      <w:r w:rsidRPr="001979B4">
        <w:t>stating that “neither country’s government will conduct or knowingly support cyber-enabled theft of intellectual property…with the intent of providing competitive advantages to companies or commercial sectors</w:t>
      </w:r>
      <w:r w:rsidRPr="00F94BC5">
        <w:t xml:space="preserve">.” </w:t>
      </w:r>
      <w:r w:rsidRPr="00F638CE">
        <w:t xml:space="preserve">To ensure they actually live up to this promise, both </w:t>
      </w:r>
      <w:r w:rsidRPr="001979B4">
        <w:rPr>
          <w:rStyle w:val="StyleUnderline"/>
        </w:rPr>
        <w:t xml:space="preserve">countries also agreed to respond in a timely manner to requests for information about malicious </w:t>
      </w:r>
      <w:proofErr w:type="spellStart"/>
      <w:r w:rsidRPr="001979B4">
        <w:rPr>
          <w:rStyle w:val="StyleUnderline"/>
        </w:rPr>
        <w:t>cyberactivities</w:t>
      </w:r>
      <w:proofErr w:type="spellEnd"/>
      <w:r w:rsidRPr="00F638CE">
        <w:rPr>
          <w:u w:val="single"/>
        </w:rPr>
        <w:t xml:space="preserve">, </w:t>
      </w:r>
      <w:r w:rsidRPr="00F638CE">
        <w:rPr>
          <w:rStyle w:val="StyleUnderline"/>
        </w:rPr>
        <w:t>and to help mitigate such actions that occur on their territory</w:t>
      </w:r>
      <w:r w:rsidRPr="00F94BC5">
        <w:t>.</w:t>
      </w:r>
      <w:r>
        <w:t xml:space="preserve"> </w:t>
      </w:r>
      <w:r w:rsidRPr="00F638CE">
        <w:rPr>
          <w:rStyle w:val="StyleUnderline"/>
        </w:rPr>
        <w:t xml:space="preserve">If concerns arise, there will be two new mechanisms by which to address them: a high-level joint dialogue that will meet biannually beginning in 2015 to review the processing of requests for information on malicious </w:t>
      </w:r>
      <w:proofErr w:type="spellStart"/>
      <w:r w:rsidRPr="00F638CE">
        <w:rPr>
          <w:rStyle w:val="StyleUnderline"/>
        </w:rPr>
        <w:t>cyberactivities</w:t>
      </w:r>
      <w:proofErr w:type="spellEnd"/>
      <w:r w:rsidRPr="00F638CE">
        <w:rPr>
          <w:rStyle w:val="StyleUnderline"/>
        </w:rPr>
        <w:t>; and a new cyber-incident hotline.</w:t>
      </w:r>
      <w:r>
        <w:rPr>
          <w:rStyle w:val="StyleUnderline"/>
        </w:rPr>
        <w:t xml:space="preserve"> </w:t>
      </w:r>
      <w:r w:rsidRPr="001979B4">
        <w:rPr>
          <w:rStyle w:val="StyleUnderline"/>
        </w:rPr>
        <w:t>While these actions may be considered small steps, they</w:t>
      </w:r>
      <w:r w:rsidRPr="00F94BC5">
        <w:t xml:space="preserve"> </w:t>
      </w:r>
      <w:r w:rsidRPr="00F638CE">
        <w:rPr>
          <w:rStyle w:val="Emphasis"/>
        </w:rPr>
        <w:t>provide a crucial starting point for future dialogue</w:t>
      </w:r>
      <w:r w:rsidRPr="00F94BC5">
        <w:t xml:space="preserve">. </w:t>
      </w:r>
      <w:r w:rsidRPr="00F638CE">
        <w:rPr>
          <w:rStyle w:val="Emphasis"/>
        </w:rPr>
        <w:t>A positive sign came</w:t>
      </w:r>
      <w:r w:rsidRPr="00F94BC5">
        <w:t xml:space="preserve"> soon after President Xi’s visit, </w:t>
      </w:r>
      <w:r w:rsidRPr="00F638CE">
        <w:rPr>
          <w:rStyle w:val="StyleUnderline"/>
        </w:rPr>
        <w:t xml:space="preserve">when </w:t>
      </w:r>
      <w:r w:rsidRPr="00F638CE">
        <w:t xml:space="preserve">several </w:t>
      </w:r>
      <w:r w:rsidRPr="00F638CE">
        <w:rPr>
          <w:rStyle w:val="StyleUnderline"/>
        </w:rPr>
        <w:t>hackers identified by US officials were arrested in China for stealing US commercial secrets on behalf of Chinese state-run corporations</w:t>
      </w:r>
      <w:r w:rsidRPr="00F94BC5">
        <w:t xml:space="preserve">. In the coming months, </w:t>
      </w:r>
      <w:r w:rsidRPr="001979B4">
        <w:rPr>
          <w:rStyle w:val="StyleUnderline"/>
        </w:rPr>
        <w:t>the United States will need to monitor whether China shows any willingness to prosecute these and other known hackers</w:t>
      </w:r>
      <w:r w:rsidRPr="00F94BC5">
        <w:t xml:space="preserve">, whether responses to other concerns about China’s </w:t>
      </w:r>
      <w:proofErr w:type="spellStart"/>
      <w:r w:rsidRPr="00F94BC5">
        <w:t>cyberactivities</w:t>
      </w:r>
      <w:proofErr w:type="spellEnd"/>
      <w:r w:rsidRPr="00F94BC5">
        <w:t xml:space="preserve"> are received, and—most critically—whether there is an appreciable decrease in the overall number of </w:t>
      </w:r>
      <w:proofErr w:type="spellStart"/>
      <w:r w:rsidRPr="00F94BC5">
        <w:t>cyberattacks</w:t>
      </w:r>
      <w:proofErr w:type="spellEnd"/>
      <w:proofErr w:type="gramStart"/>
      <w:r w:rsidRPr="00F94BC5">
        <w:t>,.</w:t>
      </w:r>
      <w:proofErr w:type="gramEnd"/>
      <w:r>
        <w:t xml:space="preserve"> </w:t>
      </w:r>
      <w:r w:rsidRPr="001979B4">
        <w:rPr>
          <w:rStyle w:val="StyleUnderline"/>
        </w:rPr>
        <w:t>If progress remains elusive, the US still holds in its arsenal—as a result of an executive order signed by President Obama in April 2015—the ability to implement economic sanctions against Chinese companies and persons accused of cybercrimes targeting companies or US citizens</w:t>
      </w:r>
      <w:r w:rsidRPr="00F94BC5">
        <w:t>.</w:t>
      </w:r>
      <w:r>
        <w:t xml:space="preserve"> </w:t>
      </w:r>
      <w:r w:rsidRPr="00F94BC5">
        <w:t xml:space="preserve">In the long term, </w:t>
      </w:r>
      <w:r w:rsidRPr="00F638CE">
        <w:rPr>
          <w:rStyle w:val="Emphasis"/>
        </w:rPr>
        <w:t xml:space="preserve">the US should continue to push for the development of and agreement to international </w:t>
      </w:r>
      <w:proofErr w:type="spellStart"/>
      <w:r w:rsidRPr="00F638CE">
        <w:rPr>
          <w:rStyle w:val="Emphasis"/>
        </w:rPr>
        <w:t>cybernorms</w:t>
      </w:r>
      <w:proofErr w:type="spellEnd"/>
      <w:r w:rsidRPr="00F638CE">
        <w:rPr>
          <w:rStyle w:val="Emphasis"/>
        </w:rPr>
        <w:t xml:space="preserve">, a détente-like </w:t>
      </w:r>
      <w:proofErr w:type="spellStart"/>
      <w:r w:rsidRPr="00F638CE">
        <w:rPr>
          <w:rStyle w:val="Emphasis"/>
        </w:rPr>
        <w:t>cyberarms</w:t>
      </w:r>
      <w:proofErr w:type="spellEnd"/>
      <w:r w:rsidRPr="00F638CE">
        <w:rPr>
          <w:rStyle w:val="Emphasis"/>
        </w:rPr>
        <w:t xml:space="preserve"> agreement, and the gradual expansion of </w:t>
      </w:r>
      <w:proofErr w:type="gramStart"/>
      <w:r w:rsidRPr="00F638CE">
        <w:rPr>
          <w:rStyle w:val="Emphasis"/>
        </w:rPr>
        <w:t>internet</w:t>
      </w:r>
      <w:proofErr w:type="gramEnd"/>
      <w:r w:rsidRPr="00F638CE">
        <w:rPr>
          <w:rStyle w:val="Emphasis"/>
        </w:rPr>
        <w:t xml:space="preserve"> freedom in China</w:t>
      </w:r>
      <w:r w:rsidRPr="00F94BC5">
        <w:t>. Although progress on these issues will take significant time and effort</w:t>
      </w:r>
      <w:r w:rsidRPr="00F638CE">
        <w:rPr>
          <w:rStyle w:val="Emphasis"/>
        </w:rPr>
        <w:t>, the result will be a far more constructive political and economic US-China relationship.</w:t>
      </w:r>
      <w:r>
        <w:rPr>
          <w:rStyle w:val="Emphasis"/>
        </w:rPr>
        <w:t xml:space="preserve"> </w:t>
      </w:r>
    </w:p>
    <w:p w14:paraId="19C48E73" w14:textId="67808F2E" w:rsidR="00DA36B4" w:rsidRDefault="00256E90" w:rsidP="00256E90">
      <w:pPr>
        <w:pStyle w:val="Heading4"/>
      </w:pPr>
      <w:proofErr w:type="spellStart"/>
      <w:r>
        <w:t>Squo</w:t>
      </w:r>
      <w:proofErr w:type="spellEnd"/>
      <w:r>
        <w:t xml:space="preserve"> not successful – need support for fragile agreements </w:t>
      </w:r>
    </w:p>
    <w:p w14:paraId="5DEFAF3C" w14:textId="77777777" w:rsidR="00256E90" w:rsidRDefault="00256E90" w:rsidP="00256E90">
      <w:r>
        <w:t xml:space="preserve">Franz-Stefan </w:t>
      </w:r>
      <w:proofErr w:type="spellStart"/>
      <w:proofErr w:type="gramStart"/>
      <w:r w:rsidRPr="000F7678">
        <w:rPr>
          <w:rStyle w:val="Style13ptBold"/>
        </w:rPr>
        <w:t>Gady</w:t>
      </w:r>
      <w:proofErr w:type="spellEnd"/>
      <w:r w:rsidRPr="00882BD3">
        <w:t>(</w:t>
      </w:r>
      <w:proofErr w:type="gramEnd"/>
      <w:r>
        <w:t xml:space="preserve">Franz-Stefan </w:t>
      </w:r>
      <w:proofErr w:type="spellStart"/>
      <w:r>
        <w:t>Gady</w:t>
      </w:r>
      <w:proofErr w:type="spellEnd"/>
      <w:r>
        <w:t xml:space="preserve"> is a Senior Fellow at the </w:t>
      </w:r>
      <w:proofErr w:type="spellStart"/>
      <w:r>
        <w:t>EastWest</w:t>
      </w:r>
      <w:proofErr w:type="spellEnd"/>
      <w:r>
        <w:t xml:space="preserve"> Institute (www.ewi.ngo) and Associate Editor at The Diplomat magazine (http://thediplomat.com/authors/franz-stefan-gady/)), 10-15-</w:t>
      </w:r>
      <w:r w:rsidRPr="000F7678">
        <w:rPr>
          <w:rStyle w:val="Style13ptBold"/>
        </w:rPr>
        <w:t>2015</w:t>
      </w:r>
      <w:r>
        <w:t xml:space="preserve">, "What Does the Future Hold for China-U.S. Relations in Cyberspace?," ICAS, </w:t>
      </w:r>
      <w:hyperlink r:id="rId56" w:history="1">
        <w:r w:rsidRPr="00C079CE">
          <w:rPr>
            <w:rStyle w:val="Hyperlink"/>
          </w:rPr>
          <w:t>http://chinaus-icas.org/materials/future-hold-china-u-s-relations-cyberspace/</w:t>
        </w:r>
      </w:hyperlink>
      <w:r>
        <w:t xml:space="preserve"> </w:t>
      </w:r>
      <w:proofErr w:type="spellStart"/>
      <w:r>
        <w:t>ddi-ct</w:t>
      </w:r>
      <w:proofErr w:type="spellEnd"/>
      <w:r>
        <w:t xml:space="preserve"> </w:t>
      </w:r>
    </w:p>
    <w:p w14:paraId="4F22762D" w14:textId="77777777" w:rsidR="00256E90" w:rsidRPr="00B55AD5" w:rsidRDefault="00256E90" w:rsidP="00256E90">
      <w:r>
        <w:t>&lt;Also, there are two concrete next-steps, which are noteworthy in this respect. First, there is an agreement to establish a cybercrime hotline in order to avoid an escalation of tensions in the event of a cyber-related incident. Second, both sides agreed that the first meeting will be held before the end of 2015 and that subsequent meetings shall occur twice per year</w:t>
      </w:r>
      <w:r w:rsidRPr="00750480">
        <w:rPr>
          <w:rStyle w:val="StyleUnderline"/>
        </w:rPr>
        <w:t xml:space="preserve">. Given that there had been no official high-level contact on </w:t>
      </w:r>
      <w:proofErr w:type="spellStart"/>
      <w:r w:rsidRPr="00750480">
        <w:rPr>
          <w:rStyle w:val="StyleUnderline"/>
        </w:rPr>
        <w:t>cybersecurity</w:t>
      </w:r>
      <w:proofErr w:type="spellEnd"/>
      <w:r w:rsidRPr="00750480">
        <w:rPr>
          <w:rStyle w:val="StyleUnderline"/>
        </w:rPr>
        <w:t xml:space="preserve"> between both countries since May 2014, this is a notable achievement</w:t>
      </w:r>
      <w:r>
        <w:t xml:space="preserve">. Furthermore, </w:t>
      </w:r>
      <w:r w:rsidRPr="00933F41">
        <w:rPr>
          <w:u w:val="single"/>
        </w:rPr>
        <w:t>both sides want to establish an additional bilateral group made up of senior experts, presumably from the U.S. Department of State and the Chinese Ministry of Foreign Affairs, to re-ignite the discussion on norms of state behavior in cyberspace</w:t>
      </w:r>
      <w:r>
        <w:t xml:space="preserve">. In that respect, the White House Fact Sheet notes that </w:t>
      </w:r>
      <w:r w:rsidRPr="00933F41">
        <w:rPr>
          <w:u w:val="single"/>
        </w:rPr>
        <w:t>the United States and China both “welcome” the</w:t>
      </w:r>
      <w:r>
        <w:t xml:space="preserve"> July 2015 </w:t>
      </w:r>
      <w:r w:rsidRPr="00933F41">
        <w:rPr>
          <w:u w:val="single"/>
        </w:rPr>
        <w:t>report of the UN</w:t>
      </w:r>
      <w:r>
        <w:t xml:space="preserve"> Group of Governmental Experts in the Field of Information and Telecommunications </w:t>
      </w:r>
      <w:r w:rsidRPr="00933F41">
        <w:rPr>
          <w:u w:val="single"/>
        </w:rPr>
        <w:t>in the Context of International Security, which addresses norms of behavior and other crucial issues for international security in cyberspace.</w:t>
      </w:r>
      <w:r>
        <w:t xml:space="preserve">” This UN report is a follow-up document to a June 2013 report, also published by the UN Group of Governmental Experts. The 2013 report concluded that “international law and in particular the United Nations Charter is applicable and is essential to maintaining peace and stability and promoting an open, secure, peaceful and accessible ICT environment.” </w:t>
      </w:r>
      <w:r w:rsidRPr="00933F41">
        <w:rPr>
          <w:u w:val="single"/>
        </w:rPr>
        <w:t>China</w:t>
      </w:r>
      <w:r>
        <w:t xml:space="preserve"> was part of this working group and </w:t>
      </w:r>
      <w:r w:rsidRPr="00933F41">
        <w:rPr>
          <w:u w:val="single"/>
        </w:rPr>
        <w:t>signed off</w:t>
      </w:r>
      <w:r>
        <w:t xml:space="preserve"> on </w:t>
      </w:r>
      <w:r w:rsidRPr="00933F41">
        <w:rPr>
          <w:u w:val="single"/>
        </w:rPr>
        <w:t>the report’s</w:t>
      </w:r>
      <w:r>
        <w:t xml:space="preserve"> conclusion and recommendations, which stated that “state sovereignty and the international norms and principles that flow from it apply to States’ conduct of ICT-related activities and to their jurisdiction over ICT infrastructure with their territory; States must meet their international obligations regarding internationally wrongful acts attributable to them.” As I pointed out in a previous analysis, this was not a new commitment and simply reflected pre-existing legal realities. However, </w:t>
      </w:r>
      <w:r w:rsidRPr="00882BD3">
        <w:rPr>
          <w:u w:val="single"/>
        </w:rPr>
        <w:t>it reiterated that China is technically responsible for preventing the use of its territory for aggression or sabotage against other states</w:t>
      </w:r>
      <w:r>
        <w:t xml:space="preserve">, although some Chinese legal scholars may disagree on this point. </w:t>
      </w:r>
      <w:r w:rsidRPr="00882BD3">
        <w:rPr>
          <w:u w:val="single"/>
        </w:rPr>
        <w:t>It</w:t>
      </w:r>
      <w:r>
        <w:t xml:space="preserve"> also somewhat </w:t>
      </w:r>
      <w:r w:rsidRPr="00882BD3">
        <w:rPr>
          <w:u w:val="single"/>
        </w:rPr>
        <w:t xml:space="preserve">weakens China’s repeated defense that it cannot control the majority of </w:t>
      </w:r>
      <w:proofErr w:type="spellStart"/>
      <w:r w:rsidRPr="00882BD3">
        <w:rPr>
          <w:u w:val="single"/>
        </w:rPr>
        <w:t>cyberattacks</w:t>
      </w:r>
      <w:proofErr w:type="spellEnd"/>
      <w:r w:rsidRPr="00882BD3">
        <w:rPr>
          <w:u w:val="single"/>
        </w:rPr>
        <w:t xml:space="preserve"> launched against the United States</w:t>
      </w:r>
      <w:r>
        <w:t xml:space="preserve"> from Chinese territory. </w:t>
      </w:r>
      <w:r w:rsidRPr="00750480">
        <w:rPr>
          <w:rStyle w:val="StyleUnderline"/>
        </w:rPr>
        <w:t>The discussion of norms is thus an important necessity if both sides ever want to achieve enduring “peace” in cyberspace.</w:t>
      </w:r>
      <w:r>
        <w:t xml:space="preserve"> </w:t>
      </w:r>
      <w:r w:rsidRPr="00882BD3">
        <w:rPr>
          <w:u w:val="single"/>
        </w:rPr>
        <w:t>The larger question will be whether this set of agreements will lead to a decline in the number of cyber incident</w:t>
      </w:r>
      <w:r>
        <w:t xml:space="preserve">s over the next couple of months. While </w:t>
      </w:r>
      <w:r w:rsidRPr="00882BD3">
        <w:rPr>
          <w:u w:val="single"/>
        </w:rPr>
        <w:t>this remains doubtful</w:t>
      </w:r>
      <w:r w:rsidRPr="00750480">
        <w:rPr>
          <w:rStyle w:val="StyleUnderline"/>
        </w:rPr>
        <w:t xml:space="preserve">, the new support mechanisms in place will help to depoliticize the debate surrounding </w:t>
      </w:r>
      <w:proofErr w:type="spellStart"/>
      <w:r w:rsidRPr="00750480">
        <w:rPr>
          <w:rStyle w:val="StyleUnderline"/>
        </w:rPr>
        <w:t>cyberespionage</w:t>
      </w:r>
      <w:proofErr w:type="spellEnd"/>
      <w:r w:rsidRPr="00750480">
        <w:rPr>
          <w:rStyle w:val="StyleUnderline"/>
        </w:rPr>
        <w:t xml:space="preserve"> and perhaps let both countries—in particular the private sectors in China and the United States—engage in more fruitful technical cooperation rather than mere finger pointing. C</w:t>
      </w:r>
      <w:r>
        <w:t>onsequently</w:t>
      </w:r>
      <w:r w:rsidRPr="00882BD3">
        <w:rPr>
          <w:u w:val="single"/>
        </w:rPr>
        <w:t xml:space="preserve">, steps should be taken that future </w:t>
      </w:r>
      <w:proofErr w:type="spellStart"/>
      <w:r w:rsidRPr="00882BD3">
        <w:rPr>
          <w:u w:val="single"/>
        </w:rPr>
        <w:t>cyberattacks</w:t>
      </w:r>
      <w:proofErr w:type="spellEnd"/>
      <w:r w:rsidRPr="00882BD3">
        <w:rPr>
          <w:u w:val="single"/>
        </w:rPr>
        <w:t xml:space="preserve"> will not automatically derail this agreed-upon fragile framework</w:t>
      </w:r>
      <w:r>
        <w:t>, since it could yield some tangible results in the years to come</w:t>
      </w:r>
      <w:proofErr w:type="gramStart"/>
      <w:r>
        <w:t>.&gt;</w:t>
      </w:r>
      <w:proofErr w:type="gramEnd"/>
    </w:p>
    <w:p w14:paraId="4A01CD33" w14:textId="77777777" w:rsidR="00256E90" w:rsidRPr="00256E90" w:rsidRDefault="00256E90" w:rsidP="00256E90"/>
    <w:p w14:paraId="19B01879" w14:textId="28A46914" w:rsidR="00A87308" w:rsidRDefault="00EB1F53" w:rsidP="00EB1F53">
      <w:pPr>
        <w:pStyle w:val="Heading3"/>
      </w:pPr>
      <w:r>
        <w:t>AT “China won’t comply with agreement”</w:t>
      </w:r>
    </w:p>
    <w:p w14:paraId="465FE681" w14:textId="64E69E81" w:rsidR="00EB1F53" w:rsidRDefault="00EB1F53" w:rsidP="00EB1F53">
      <w:pPr>
        <w:pStyle w:val="Heading4"/>
      </w:pPr>
      <w:r w:rsidRPr="00EB1F53">
        <w:t xml:space="preserve">Current attacks to get info – the plan helps alleviate concerns over US threat </w:t>
      </w:r>
    </w:p>
    <w:p w14:paraId="1F27583B" w14:textId="77777777" w:rsidR="00EB1F53" w:rsidRPr="004B2302" w:rsidRDefault="00EB1F53" w:rsidP="00EB1F53">
      <w:pPr>
        <w:rPr>
          <w:rStyle w:val="Style13ptBold"/>
        </w:rPr>
      </w:pPr>
      <w:proofErr w:type="spellStart"/>
      <w:r w:rsidRPr="004B2302">
        <w:rPr>
          <w:rStyle w:val="Style13ptBold"/>
        </w:rPr>
        <w:t>Iasiello</w:t>
      </w:r>
      <w:proofErr w:type="spellEnd"/>
      <w:r w:rsidRPr="004B2302">
        <w:rPr>
          <w:rStyle w:val="Style13ptBold"/>
        </w:rPr>
        <w:t>, 2016</w:t>
      </w:r>
    </w:p>
    <w:p w14:paraId="437093FE" w14:textId="77777777" w:rsidR="00EB1F53" w:rsidRPr="00915242" w:rsidRDefault="00EB1F53" w:rsidP="00EB1F53">
      <w:pPr>
        <w:rPr>
          <w:rStyle w:val="Style13ptBold"/>
          <w:b w:val="0"/>
        </w:rPr>
      </w:pPr>
      <w:r w:rsidRPr="00915242">
        <w:rPr>
          <w:rStyle w:val="Style13ptBold"/>
          <w:b w:val="0"/>
        </w:rPr>
        <w:t>(</w:t>
      </w:r>
      <w:proofErr w:type="spellStart"/>
      <w:r w:rsidRPr="00915242">
        <w:rPr>
          <w:rStyle w:val="Style13ptBold"/>
          <w:b w:val="0"/>
        </w:rPr>
        <w:t>Iasiello</w:t>
      </w:r>
      <w:proofErr w:type="spellEnd"/>
      <w:r w:rsidRPr="00915242">
        <w:rPr>
          <w:rStyle w:val="Style13ptBold"/>
          <w:b w:val="0"/>
        </w:rPr>
        <w:t xml:space="preserve">, Emilio. Emilio </w:t>
      </w:r>
      <w:proofErr w:type="spellStart"/>
      <w:r w:rsidRPr="00915242">
        <w:rPr>
          <w:rStyle w:val="Style13ptBold"/>
          <w:b w:val="0"/>
        </w:rPr>
        <w:t>Iasiello</w:t>
      </w:r>
      <w:proofErr w:type="spellEnd"/>
      <w:r w:rsidRPr="00915242">
        <w:rPr>
          <w:rStyle w:val="Style13ptBold"/>
          <w:b w:val="0"/>
        </w:rPr>
        <w:t xml:space="preserve"> has more than 12 years' experience as a strategic cyber intelligence analyst, supporting U.S. government civilian and military intelligence organizations, as well as the private sector. He has delivered cyber threat presentations to domestic and international audiences and has published extensively in peer-reviewed journals</w:t>
      </w:r>
      <w:proofErr w:type="gramStart"/>
      <w:r w:rsidRPr="00915242">
        <w:rPr>
          <w:rStyle w:val="Style13ptBold"/>
          <w:b w:val="0"/>
        </w:rPr>
        <w:t>..</w:t>
      </w:r>
      <w:proofErr w:type="gramEnd"/>
      <w:r w:rsidRPr="00915242">
        <w:rPr>
          <w:rStyle w:val="Style13ptBold"/>
          <w:b w:val="0"/>
        </w:rPr>
        <w:t xml:space="preserve"> "China’s Three </w:t>
      </w:r>
      <w:proofErr w:type="spellStart"/>
      <w:r w:rsidRPr="00915242">
        <w:rPr>
          <w:rStyle w:val="Style13ptBold"/>
          <w:b w:val="0"/>
        </w:rPr>
        <w:t>Warfares</w:t>
      </w:r>
      <w:proofErr w:type="spellEnd"/>
      <w:r w:rsidRPr="00915242">
        <w:rPr>
          <w:rStyle w:val="Style13ptBold"/>
          <w:b w:val="0"/>
        </w:rPr>
        <w:t xml:space="preserve"> Strategy Mitigates Fallout From Cyber Espionage Activities." Journal of Strategic Security 9, </w:t>
      </w:r>
      <w:proofErr w:type="gramStart"/>
      <w:r w:rsidRPr="00915242">
        <w:rPr>
          <w:rStyle w:val="Style13ptBold"/>
          <w:b w:val="0"/>
        </w:rPr>
        <w:t>Summer</w:t>
      </w:r>
      <w:proofErr w:type="gramEnd"/>
      <w:r w:rsidRPr="00915242">
        <w:rPr>
          <w:rStyle w:val="Style13ptBold"/>
          <w:b w:val="0"/>
        </w:rPr>
        <w:t xml:space="preserve"> http://scholarcommons.usf.edu/jss/vol9/iss2/4 Date </w:t>
      </w:r>
      <w:proofErr w:type="spellStart"/>
      <w:r w:rsidRPr="00915242">
        <w:rPr>
          <w:rStyle w:val="Style13ptBold"/>
          <w:b w:val="0"/>
        </w:rPr>
        <w:t>accesssed</w:t>
      </w:r>
      <w:proofErr w:type="spellEnd"/>
      <w:r w:rsidRPr="00915242">
        <w:rPr>
          <w:rStyle w:val="Style13ptBold"/>
          <w:b w:val="0"/>
        </w:rPr>
        <w:t xml:space="preserve"> 6-13. DDI-AC)</w:t>
      </w:r>
    </w:p>
    <w:p w14:paraId="50EA58D4" w14:textId="77777777" w:rsidR="00EB1F53" w:rsidRDefault="00EB1F53" w:rsidP="00EB1F53"/>
    <w:p w14:paraId="495EA9E3" w14:textId="77777777" w:rsidR="00EB1F53" w:rsidRPr="001C3A21" w:rsidRDefault="00EB1F53" w:rsidP="00EB1F53">
      <w:r w:rsidRPr="001C3A21">
        <w:t>China has three primary national security objectives</w:t>
      </w:r>
      <w:r w:rsidRPr="00E317D2">
        <w:rPr>
          <w:u w:val="single"/>
        </w:rPr>
        <w:t>: Sustaining regime survival, defending national sovereignty and territorial integrity, and establishing China as both a regional and national power.3</w:t>
      </w:r>
      <w:r w:rsidRPr="001C3A21">
        <w:t xml:space="preserve"> </w:t>
      </w:r>
      <w:r w:rsidRPr="008C174C">
        <w:rPr>
          <w:u w:val="single"/>
        </w:rPr>
        <w:t>China views the United States with a cautious mix of skepticism, partnership, and competition. The Chinese believe that the United States is a revisionist power seeking to curtail China's political influence and harm China's interests.</w:t>
      </w:r>
      <w:r w:rsidRPr="001C3A21">
        <w:t xml:space="preserve">4 </w:t>
      </w:r>
      <w:r w:rsidRPr="00915242">
        <w:rPr>
          <w:rStyle w:val="StyleUnderline"/>
        </w:rPr>
        <w:t xml:space="preserve">One way to counter U.S. supremacy is for China to engage in cyber operations in an effort to extract information </w:t>
      </w:r>
      <w:r w:rsidRPr="001C3A21">
        <w:t xml:space="preserve">from “diplomatic, economic and defense industrial base sectors that support U.S. national defense programs.”5 In this context, </w:t>
      </w:r>
      <w:r w:rsidRPr="00915242">
        <w:rPr>
          <w:rStyle w:val="StyleUnderline"/>
        </w:rPr>
        <w:t xml:space="preserve">cyber operations can be viewed as being more about trying to strengthen China’s core and less about diminishing U.S. power. </w:t>
      </w:r>
      <w:r w:rsidRPr="001C3A21">
        <w:t xml:space="preserve">Focusing solely on the United States, suspected Chinese cyber espionage actors have targeted the following industries, among others, during the past two years: </w:t>
      </w:r>
      <w:r>
        <w:t>&gt;.</w:t>
      </w:r>
    </w:p>
    <w:p w14:paraId="7E5BB478" w14:textId="2E4D6DF9" w:rsidR="00EB1F53" w:rsidRDefault="00AF3237" w:rsidP="00AF3237">
      <w:pPr>
        <w:pStyle w:val="Heading3"/>
      </w:pPr>
      <w:r>
        <w:t>AT no impact to attacks</w:t>
      </w:r>
    </w:p>
    <w:p w14:paraId="4158FFC1" w14:textId="77777777" w:rsidR="00AF3237" w:rsidRPr="00226D9D" w:rsidRDefault="00AF3237" w:rsidP="00AF3237">
      <w:pPr>
        <w:pStyle w:val="Heading4"/>
      </w:pPr>
      <w:r>
        <w:t xml:space="preserve">US forces are vulnerable to Chinese cyber attacks </w:t>
      </w:r>
    </w:p>
    <w:p w14:paraId="0E585F11" w14:textId="77777777" w:rsidR="00AF3237" w:rsidRPr="00023064" w:rsidRDefault="00AF3237" w:rsidP="00AF3237">
      <w:pPr>
        <w:spacing w:after="0" w:line="240" w:lineRule="auto"/>
        <w:rPr>
          <w:rStyle w:val="Style13ptBold"/>
          <w:b w:val="0"/>
        </w:rPr>
      </w:pPr>
      <w:proofErr w:type="spellStart"/>
      <w:r w:rsidRPr="00807156">
        <w:rPr>
          <w:rStyle w:val="Style13ptBold"/>
          <w:u w:val="single"/>
        </w:rPr>
        <w:t>Gompert</w:t>
      </w:r>
      <w:proofErr w:type="spellEnd"/>
      <w:r w:rsidRPr="00807156">
        <w:rPr>
          <w:rStyle w:val="Style13ptBold"/>
          <w:u w:val="single"/>
        </w:rPr>
        <w:t xml:space="preserve"> and Kelly</w:t>
      </w:r>
      <w:r>
        <w:rPr>
          <w:rStyle w:val="Style13ptBold"/>
          <w:b w:val="0"/>
        </w:rPr>
        <w:t xml:space="preserve">, August 2013 </w:t>
      </w:r>
      <w:r w:rsidRPr="00807156">
        <w:rPr>
          <w:rStyle w:val="Style13ptBold"/>
          <w:b w:val="0"/>
          <w:sz w:val="22"/>
          <w:szCs w:val="22"/>
        </w:rPr>
        <w:t xml:space="preserve">[David, Terrence, “Escalation Cause - How the Pentagon's new strategy could trigger war with China,” </w:t>
      </w:r>
      <w:hyperlink r:id="rId57" w:history="1">
        <w:r w:rsidRPr="00807156">
          <w:rPr>
            <w:rStyle w:val="Hyperlink"/>
            <w:szCs w:val="22"/>
          </w:rPr>
          <w:t>http://foreignpolicy.com/2013/08/03/escalation-cause</w:t>
        </w:r>
      </w:hyperlink>
      <w:r w:rsidRPr="00807156">
        <w:rPr>
          <w:rStyle w:val="Style13ptBold"/>
          <w:b w:val="0"/>
          <w:sz w:val="22"/>
          <w:szCs w:val="22"/>
        </w:rPr>
        <w:t>] 7.6.16 DUDA SM]</w:t>
      </w:r>
      <w:r>
        <w:rPr>
          <w:rStyle w:val="Style13ptBold"/>
          <w:b w:val="0"/>
        </w:rPr>
        <w:t xml:space="preserve"> </w:t>
      </w:r>
    </w:p>
    <w:p w14:paraId="6F43BB62" w14:textId="77777777" w:rsidR="00AF3237" w:rsidRDefault="00AF3237" w:rsidP="00AF3237">
      <w:pPr>
        <w:spacing w:after="0" w:line="240" w:lineRule="auto"/>
        <w:rPr>
          <w:sz w:val="16"/>
          <w:szCs w:val="16"/>
        </w:rPr>
      </w:pPr>
    </w:p>
    <w:p w14:paraId="14787EE3" w14:textId="77777777" w:rsidR="00AF3237" w:rsidRDefault="00AF3237" w:rsidP="00AF3237">
      <w:pPr>
        <w:rPr>
          <w:rStyle w:val="StyleUnderline"/>
        </w:rPr>
      </w:pPr>
      <w:r w:rsidRPr="00355552">
        <w:rPr>
          <w:sz w:val="16"/>
          <w:szCs w:val="16"/>
        </w:rPr>
        <w:t xml:space="preserve">In addition, there is no reason to think that the Chinese will be resigned to the disadvantages created for them by Air-Sea Battle. Indeed, </w:t>
      </w:r>
      <w:r w:rsidRPr="00226D9D">
        <w:rPr>
          <w:rStyle w:val="StyleUnderline"/>
        </w:rPr>
        <w:t>Chinese commentators are already calling for China to intensify its efforts to respond in space and cyberspace</w:t>
      </w:r>
      <w:r w:rsidRPr="00355552">
        <w:rPr>
          <w:sz w:val="16"/>
          <w:szCs w:val="16"/>
        </w:rPr>
        <w:t xml:space="preserve"> — since Air-Sea Battle depends critically on the computer networks and satellites that connect U.S. sensors, platforms, weapons, and command-and-control systems. </w:t>
      </w:r>
      <w:r w:rsidRPr="00226D9D">
        <w:rPr>
          <w:rStyle w:val="StyleUnderline"/>
        </w:rPr>
        <w:t>It is not clear that U.S. military networks can be hardened enough</w:t>
      </w:r>
      <w:r w:rsidRPr="00355552">
        <w:rPr>
          <w:sz w:val="16"/>
          <w:szCs w:val="16"/>
        </w:rPr>
        <w:t xml:space="preserve"> </w:t>
      </w:r>
      <w:r w:rsidRPr="00226D9D">
        <w:rPr>
          <w:rStyle w:val="StyleUnderline"/>
        </w:rPr>
        <w:t xml:space="preserve">to withstand the sort of major </w:t>
      </w:r>
      <w:proofErr w:type="spellStart"/>
      <w:r w:rsidRPr="00226D9D">
        <w:rPr>
          <w:rStyle w:val="StyleUnderline"/>
        </w:rPr>
        <w:t>cyberattacks</w:t>
      </w:r>
      <w:proofErr w:type="spellEnd"/>
      <w:r w:rsidRPr="00226D9D">
        <w:rPr>
          <w:rStyle w:val="StyleUnderline"/>
        </w:rPr>
        <w:t xml:space="preserve"> the Chinese will be able to conduct in the coming years</w:t>
      </w:r>
      <w:r w:rsidRPr="00355552">
        <w:rPr>
          <w:sz w:val="16"/>
          <w:szCs w:val="16"/>
        </w:rPr>
        <w:t xml:space="preserve">. True, such attacks could occur in the event of a Sino-U.S. conflict, Air-Sea Battle or not. But </w:t>
      </w:r>
      <w:r w:rsidRPr="00226D9D">
        <w:rPr>
          <w:rStyle w:val="StyleUnderline"/>
        </w:rPr>
        <w:t>whether they occur preemptively or with ample warning could affect the ability of U.S. forces to withstand them</w:t>
      </w:r>
      <w:r w:rsidRPr="00355552">
        <w:rPr>
          <w:sz w:val="16"/>
          <w:szCs w:val="16"/>
        </w:rPr>
        <w:t xml:space="preserve">. Just as </w:t>
      </w:r>
      <w:r w:rsidRPr="00226D9D">
        <w:rPr>
          <w:rStyle w:val="StyleUnderline"/>
        </w:rPr>
        <w:t>Air-Sea Battle</w:t>
      </w:r>
      <w:r w:rsidRPr="00355552">
        <w:rPr>
          <w:sz w:val="16"/>
          <w:szCs w:val="16"/>
        </w:rPr>
        <w:t xml:space="preserve"> calls for the United States to initiate </w:t>
      </w:r>
      <w:proofErr w:type="spellStart"/>
      <w:r w:rsidRPr="00355552">
        <w:rPr>
          <w:sz w:val="16"/>
          <w:szCs w:val="16"/>
        </w:rPr>
        <w:t>cyberattacks</w:t>
      </w:r>
      <w:proofErr w:type="spellEnd"/>
      <w:r w:rsidRPr="00355552">
        <w:rPr>
          <w:sz w:val="16"/>
          <w:szCs w:val="16"/>
        </w:rPr>
        <w:t xml:space="preserve"> against China in the event of a conflict, it </w:t>
      </w:r>
      <w:r w:rsidRPr="00226D9D">
        <w:rPr>
          <w:rStyle w:val="StyleUnderline"/>
        </w:rPr>
        <w:t xml:space="preserve">will reinforce Chinese motivations to develop the means and plans to initiate </w:t>
      </w:r>
      <w:proofErr w:type="spellStart"/>
      <w:r w:rsidRPr="00226D9D">
        <w:rPr>
          <w:rStyle w:val="StyleUnderline"/>
        </w:rPr>
        <w:t>cyberwar</w:t>
      </w:r>
      <w:proofErr w:type="spellEnd"/>
      <w:r w:rsidRPr="00226D9D">
        <w:rPr>
          <w:rStyle w:val="StyleUnderline"/>
        </w:rPr>
        <w:t xml:space="preserve"> against the United States</w:t>
      </w:r>
      <w:r w:rsidRPr="00355552">
        <w:rPr>
          <w:sz w:val="16"/>
          <w:szCs w:val="16"/>
        </w:rPr>
        <w:t xml:space="preserve">. This could disadvantage the United States: Although Chinese reliance on computer networks for military operations and other functions is growing, the </w:t>
      </w:r>
      <w:r w:rsidRPr="00226D9D">
        <w:rPr>
          <w:rStyle w:val="StyleUnderline"/>
        </w:rPr>
        <w:t>U</w:t>
      </w:r>
      <w:r w:rsidRPr="00355552">
        <w:rPr>
          <w:sz w:val="16"/>
          <w:szCs w:val="16"/>
        </w:rPr>
        <w:t xml:space="preserve">nited </w:t>
      </w:r>
      <w:r w:rsidRPr="00226D9D">
        <w:rPr>
          <w:rStyle w:val="StyleUnderline"/>
        </w:rPr>
        <w:t>S</w:t>
      </w:r>
      <w:r w:rsidRPr="00355552">
        <w:rPr>
          <w:sz w:val="16"/>
          <w:szCs w:val="16"/>
        </w:rPr>
        <w:t xml:space="preserve">tates </w:t>
      </w:r>
      <w:r w:rsidRPr="00226D9D">
        <w:rPr>
          <w:rStyle w:val="StyleUnderline"/>
        </w:rPr>
        <w:t>is and will remain for some time more network-reliant, and</w:t>
      </w:r>
      <w:r w:rsidRPr="00355552">
        <w:rPr>
          <w:sz w:val="16"/>
          <w:szCs w:val="16"/>
        </w:rPr>
        <w:t xml:space="preserve"> </w:t>
      </w:r>
      <w:r w:rsidRPr="00226D9D">
        <w:rPr>
          <w:rStyle w:val="StyleUnderline"/>
        </w:rPr>
        <w:t xml:space="preserve">thus more exposed in the event of </w:t>
      </w:r>
      <w:proofErr w:type="spellStart"/>
      <w:r w:rsidRPr="00226D9D">
        <w:rPr>
          <w:rStyle w:val="StyleUnderline"/>
        </w:rPr>
        <w:t>cyberwar</w:t>
      </w:r>
      <w:proofErr w:type="spellEnd"/>
      <w:r w:rsidRPr="00355552">
        <w:rPr>
          <w:sz w:val="16"/>
          <w:szCs w:val="16"/>
        </w:rPr>
        <w:t xml:space="preserve">. </w:t>
      </w:r>
      <w:r w:rsidRPr="00226D9D">
        <w:rPr>
          <w:rStyle w:val="StyleUnderline"/>
        </w:rPr>
        <w:t xml:space="preserve">We simply do not understand well enough how </w:t>
      </w:r>
      <w:proofErr w:type="spellStart"/>
      <w:r w:rsidRPr="00226D9D">
        <w:rPr>
          <w:rStyle w:val="StyleUnderline"/>
        </w:rPr>
        <w:t>cyberwar</w:t>
      </w:r>
      <w:proofErr w:type="spellEnd"/>
      <w:r w:rsidRPr="00226D9D">
        <w:rPr>
          <w:rStyle w:val="StyleUnderline"/>
        </w:rPr>
        <w:t xml:space="preserve"> with China would unfold and whether it could be contained</w:t>
      </w:r>
      <w:r w:rsidRPr="00355552">
        <w:rPr>
          <w:sz w:val="16"/>
          <w:szCs w:val="16"/>
        </w:rPr>
        <w:t xml:space="preserve">. </w:t>
      </w:r>
      <w:r w:rsidRPr="00226D9D">
        <w:rPr>
          <w:rStyle w:val="StyleUnderline"/>
        </w:rPr>
        <w:t>Strategies that encourage mutual restraint rather than early offensive action in this unfamiliar strategic domain may ultimately be advantageous to the United States.</w:t>
      </w:r>
    </w:p>
    <w:p w14:paraId="38D9E43B" w14:textId="77777777" w:rsidR="00DD470A" w:rsidRDefault="00DD470A" w:rsidP="00DD470A">
      <w:pPr>
        <w:pStyle w:val="Heading3"/>
      </w:pPr>
      <w:r>
        <w:t>They Say: “</w:t>
      </w:r>
      <w:proofErr w:type="spellStart"/>
      <w:r>
        <w:t>Cyberattacks</w:t>
      </w:r>
      <w:proofErr w:type="spellEnd"/>
      <w:r>
        <w:t xml:space="preserve"> Declining” </w:t>
      </w:r>
    </w:p>
    <w:p w14:paraId="1A15898C" w14:textId="77777777" w:rsidR="00DD470A" w:rsidRPr="00EE350A" w:rsidRDefault="00DD470A" w:rsidP="00DD470A">
      <w:pPr>
        <w:pStyle w:val="Heading4"/>
      </w:pPr>
      <w:r w:rsidRPr="00EE350A">
        <w:t>September agreem</w:t>
      </w:r>
      <w:r>
        <w:t>ent didn’t stop cyber espionage —</w:t>
      </w:r>
      <w:r w:rsidRPr="00EE350A">
        <w:t xml:space="preserve"> more to come </w:t>
      </w:r>
    </w:p>
    <w:p w14:paraId="474A78BB" w14:textId="77777777" w:rsidR="00DD470A" w:rsidRPr="00EE350A" w:rsidRDefault="00DD470A" w:rsidP="00DD470A">
      <w:proofErr w:type="spellStart"/>
      <w:r>
        <w:rPr>
          <w:rStyle w:val="Style13ptBold"/>
        </w:rPr>
        <w:t>Gady</w:t>
      </w:r>
      <w:proofErr w:type="spellEnd"/>
      <w:r w:rsidRPr="00EE350A">
        <w:rPr>
          <w:rStyle w:val="Style13ptBold"/>
        </w:rPr>
        <w:t xml:space="preserve"> 16</w:t>
      </w:r>
      <w:r w:rsidRPr="000F156E">
        <w:t xml:space="preserve"> </w:t>
      </w:r>
      <w:r w:rsidRPr="00EE350A">
        <w:t xml:space="preserve">— Franz-Stefan </w:t>
      </w:r>
      <w:proofErr w:type="spellStart"/>
      <w:r w:rsidRPr="00EE350A">
        <w:t>Gady</w:t>
      </w:r>
      <w:proofErr w:type="spellEnd"/>
      <w:r w:rsidRPr="00EE350A">
        <w:t xml:space="preserve">, Senior Fellow and Foreign Policy Analyst at the East-West Institute, Editor at </w:t>
      </w:r>
      <w:r>
        <w:t xml:space="preserve">The Diplomat The Diplomat, </w:t>
      </w:r>
      <w:r w:rsidRPr="00EE350A">
        <w:t xml:space="preserve">2016 ("Top US Spy Chief: China Still Successful in Cyber Espionage Against US," </w:t>
      </w:r>
      <w:r w:rsidRPr="00EE350A">
        <w:rPr>
          <w:i/>
        </w:rPr>
        <w:t>The Diplomat</w:t>
      </w:r>
      <w:r w:rsidRPr="00EE350A">
        <w:t xml:space="preserve">, </w:t>
      </w:r>
      <w:r>
        <w:t>February 16</w:t>
      </w:r>
      <w:r w:rsidRPr="00EE350A">
        <w:rPr>
          <w:vertAlign w:val="superscript"/>
        </w:rPr>
        <w:t>th</w:t>
      </w:r>
      <w:r w:rsidRPr="00EE350A">
        <w:t xml:space="preserve">, Available Online at </w:t>
      </w:r>
      <w:r>
        <w:t>http://thediplomat.com/2016/02/top-us-spy-chief-china-still-successful-in-cyber-espionage-against-us/</w:t>
      </w:r>
      <w:r w:rsidRPr="00EE350A">
        <w:t xml:space="preserve">, Accessed </w:t>
      </w:r>
      <w:r>
        <w:t>0</w:t>
      </w:r>
      <w:r w:rsidRPr="00EE350A">
        <w:t>6-30-2016</w:t>
      </w:r>
      <w:r>
        <w:t>, MW</w:t>
      </w:r>
      <w:r w:rsidRPr="00EE350A">
        <w:t>)</w:t>
      </w:r>
    </w:p>
    <w:p w14:paraId="0F06729B" w14:textId="77777777" w:rsidR="00DD470A" w:rsidRPr="008D67C4" w:rsidRDefault="00DD470A" w:rsidP="00DD470A">
      <w:pPr>
        <w:rPr>
          <w:rStyle w:val="StyleUnderline"/>
        </w:rPr>
      </w:pPr>
      <w:r w:rsidRPr="00EE350A">
        <w:rPr>
          <w:rStyle w:val="StyleUnderline"/>
        </w:rPr>
        <w:t>Last week</w:t>
      </w:r>
      <w:r w:rsidRPr="00EE350A">
        <w:t xml:space="preserve">, the Director of National Intelligence, James R. </w:t>
      </w:r>
      <w:r w:rsidRPr="0078537D">
        <w:rPr>
          <w:rStyle w:val="StyleUnderline"/>
          <w:highlight w:val="yellow"/>
        </w:rPr>
        <w:t>Clapper, delivered his annual threat briefing</w:t>
      </w:r>
      <w:r w:rsidRPr="00EE350A">
        <w:rPr>
          <w:rStyle w:val="StyleUnderline"/>
        </w:rPr>
        <w:t xml:space="preserve"> to the Senate Armed Forces Committee noting that </w:t>
      </w:r>
      <w:r w:rsidRPr="0078537D">
        <w:rPr>
          <w:rStyle w:val="StyleUnderline"/>
          <w:highlight w:val="yellow"/>
        </w:rPr>
        <w:t>China remains engaged in malicious activities in cyberspace against the United States, despite a U.S.-Chinese bilateral agreement</w:t>
      </w:r>
      <w:r w:rsidRPr="00EE350A">
        <w:rPr>
          <w:rStyle w:val="StyleUnderline"/>
        </w:rPr>
        <w:t xml:space="preserve"> to refrain from conducting </w:t>
      </w:r>
      <w:r w:rsidRPr="000F156E">
        <w:t>or knowingly supporting commercial</w:t>
      </w:r>
      <w:r w:rsidRPr="00EE350A">
        <w:rPr>
          <w:rStyle w:val="StyleUnderline"/>
        </w:rPr>
        <w:t xml:space="preserve"> cyber-espionage</w:t>
      </w:r>
      <w:r w:rsidRPr="00EE350A">
        <w:t>. “</w:t>
      </w:r>
      <w:r w:rsidRPr="006A495F">
        <w:t>China continues to have success in cyber espionage against the U.S. government, our allies, and U.S. companies,” Clapper emphasized</w:t>
      </w:r>
      <w:r w:rsidRPr="00EE350A">
        <w:t>. “</w:t>
      </w:r>
      <w:r w:rsidRPr="0078537D">
        <w:rPr>
          <w:rStyle w:val="StyleUnderline"/>
          <w:highlight w:val="yellow"/>
        </w:rPr>
        <w:t>Beijing</w:t>
      </w:r>
      <w:r w:rsidRPr="008D67C4">
        <w:rPr>
          <w:rStyle w:val="StyleUnderline"/>
        </w:rPr>
        <w:t xml:space="preserve"> </w:t>
      </w:r>
      <w:r w:rsidRPr="006A495F">
        <w:t>also</w:t>
      </w:r>
      <w:r w:rsidRPr="008D67C4">
        <w:rPr>
          <w:rStyle w:val="StyleUnderline"/>
        </w:rPr>
        <w:t xml:space="preserve"> </w:t>
      </w:r>
      <w:r w:rsidRPr="0078537D">
        <w:rPr>
          <w:rStyle w:val="StyleUnderline"/>
          <w:highlight w:val="yellow"/>
        </w:rPr>
        <w:t xml:space="preserve">selectively uses </w:t>
      </w:r>
      <w:proofErr w:type="spellStart"/>
      <w:r w:rsidRPr="0078537D">
        <w:rPr>
          <w:rStyle w:val="StyleUnderline"/>
          <w:highlight w:val="yellow"/>
        </w:rPr>
        <w:t>cyberattacks</w:t>
      </w:r>
      <w:proofErr w:type="spellEnd"/>
      <w:r w:rsidRPr="0078537D">
        <w:rPr>
          <w:rStyle w:val="StyleUnderline"/>
          <w:highlight w:val="yellow"/>
        </w:rPr>
        <w:t xml:space="preserve"> against targets it believes threaten Chinese domestic stability or regime legitimacy</w:t>
      </w:r>
      <w:r w:rsidRPr="008D67C4">
        <w:rPr>
          <w:rStyle w:val="StyleUnderline"/>
        </w:rPr>
        <w:t xml:space="preserve">.” </w:t>
      </w:r>
      <w:r w:rsidRPr="006A495F">
        <w:t xml:space="preserve">Clapper goes on to say that </w:t>
      </w:r>
      <w:r w:rsidRPr="008D67C4">
        <w:rPr>
          <w:rStyle w:val="StyleUnderline"/>
        </w:rPr>
        <w:t xml:space="preserve">U.S. intelligence agencies will monitor China’s compliance with the September 2015 bilateral agreement to refrain from conducting </w:t>
      </w:r>
      <w:r w:rsidRPr="006A495F">
        <w:t>or knowingly supporting cyber-enabled</w:t>
      </w:r>
      <w:r w:rsidRPr="008D67C4">
        <w:rPr>
          <w:rStyle w:val="StyleUnderline"/>
        </w:rPr>
        <w:t xml:space="preserve"> theft of intellectual property with the intent of providing competitive advantage to companies or commercial </w:t>
      </w:r>
      <w:proofErr w:type="spellStart"/>
      <w:r w:rsidRPr="008D67C4">
        <w:rPr>
          <w:rStyle w:val="StyleUnderline"/>
        </w:rPr>
        <w:t>sectors.</w:t>
      </w:r>
      <w:r w:rsidRPr="00EE350A">
        <w:t>“Private</w:t>
      </w:r>
      <w:proofErr w:type="spellEnd"/>
      <w:r w:rsidRPr="00EE350A">
        <w:t xml:space="preserve">-sector security experts have identified limited ongoing cyber activity from China but have not verified state sponsorship or the use of </w:t>
      </w:r>
      <w:proofErr w:type="spellStart"/>
      <w:r w:rsidRPr="00EE350A">
        <w:t>exfiltrated</w:t>
      </w:r>
      <w:proofErr w:type="spellEnd"/>
      <w:r w:rsidRPr="00EE350A">
        <w:t xml:space="preserve"> data for commercial gain,” he added. Clapper remains skeptical however: “</w:t>
      </w:r>
      <w:r w:rsidRPr="006A495F">
        <w:t>Russia and China continue to have the most sophisticated cyber programs.</w:t>
      </w:r>
      <w:r w:rsidRPr="00EE350A">
        <w:t xml:space="preserve"> </w:t>
      </w:r>
      <w:r w:rsidRPr="006A495F">
        <w:rPr>
          <w:rStyle w:val="StyleUnderline"/>
        </w:rPr>
        <w:t>China continues cyber espionage against the United States.</w:t>
      </w:r>
      <w:r w:rsidRPr="00EE350A">
        <w:t xml:space="preserve"> Whether China’s commitment of last September moderates its economic espionage remains to be seen.” During a September 2015 testimony in front of the Senate Armed Services Committee, </w:t>
      </w:r>
      <w:r w:rsidRPr="0078537D">
        <w:rPr>
          <w:rStyle w:val="StyleUnderline"/>
          <w:highlight w:val="yellow"/>
        </w:rPr>
        <w:t>Clapper noted that the agreement was “good first step,</w:t>
      </w:r>
      <w:r w:rsidRPr="006A495F">
        <w:rPr>
          <w:rStyle w:val="StyleUnderline"/>
        </w:rPr>
        <w:t>”</w:t>
      </w:r>
      <w:r w:rsidRPr="00EE350A">
        <w:t xml:space="preserve"> but unequivocally answered the question </w:t>
      </w:r>
      <w:r w:rsidRPr="0078537D">
        <w:rPr>
          <w:rStyle w:val="StyleUnderline"/>
          <w:highlight w:val="yellow"/>
        </w:rPr>
        <w:t xml:space="preserve">whether it would eliminate Chinese state-sponsored </w:t>
      </w:r>
      <w:proofErr w:type="spellStart"/>
      <w:r w:rsidRPr="0078537D">
        <w:rPr>
          <w:rStyle w:val="StyleUnderline"/>
          <w:highlight w:val="yellow"/>
        </w:rPr>
        <w:t>cyberattacks</w:t>
      </w:r>
      <w:proofErr w:type="spellEnd"/>
      <w:r w:rsidRPr="0078537D">
        <w:rPr>
          <w:rStyle w:val="StyleUnderline"/>
          <w:highlight w:val="yellow"/>
        </w:rPr>
        <w:t xml:space="preserve"> with a resounding “</w:t>
      </w:r>
      <w:r w:rsidRPr="0078537D">
        <w:rPr>
          <w:rStyle w:val="Emphasis"/>
          <w:highlight w:val="yellow"/>
        </w:rPr>
        <w:t>No.”</w:t>
      </w:r>
      <w:r w:rsidRPr="00EE350A">
        <w:t xml:space="preserve"> “Such malicious cyber activity will continue and probably accelerate until we establish and demonstrate the capability to deter malicious state-sponsored cyber activity,” Clapper said back in September. During his February testimony, </w:t>
      </w:r>
      <w:r w:rsidRPr="008D67C4">
        <w:rPr>
          <w:rStyle w:val="StyleUnderline"/>
        </w:rPr>
        <w:t xml:space="preserve">Clapper emphasized that Chinese cyber attacks are continuing: “It’s our responsibility to ensure that our policymakers and particularly the Department of Defense are aware of this hemorrhage, if you will, of technological information that the Chinese purloined.” According to Clapper, </w:t>
      </w:r>
      <w:r w:rsidRPr="0078537D">
        <w:rPr>
          <w:rStyle w:val="StyleUnderline"/>
          <w:highlight w:val="yellow"/>
        </w:rPr>
        <w:t>foreign actors in cyberspace “remain undeterred from conducting reconnaissance, espionage, and even attacks in cyberspace because of the relatively low costs of entry, the perceived payoff, and the lack of significant consequences</w:t>
      </w:r>
      <w:r w:rsidRPr="008D67C4">
        <w:rPr>
          <w:rStyle w:val="StyleUnderline"/>
        </w:rPr>
        <w:t>.”</w:t>
      </w:r>
    </w:p>
    <w:p w14:paraId="05676187" w14:textId="77777777" w:rsidR="00DD470A" w:rsidRPr="006D666B" w:rsidRDefault="00DD470A" w:rsidP="00DD470A"/>
    <w:p w14:paraId="6A153AE0" w14:textId="77777777" w:rsidR="00DD470A" w:rsidRDefault="00DD470A" w:rsidP="00DD470A">
      <w:pPr>
        <w:pStyle w:val="Heading4"/>
      </w:pPr>
      <w:r>
        <w:t>Chinese attacks prevalent — now is key because technologies are advancing</w:t>
      </w:r>
    </w:p>
    <w:p w14:paraId="4B80A47A" w14:textId="77777777" w:rsidR="00DD470A" w:rsidRPr="000F156E" w:rsidRDefault="00DD470A" w:rsidP="00DD470A">
      <w:proofErr w:type="spellStart"/>
      <w:r w:rsidRPr="00523CBB">
        <w:rPr>
          <w:rStyle w:val="Style13ptBold"/>
        </w:rPr>
        <w:t>Gertz</w:t>
      </w:r>
      <w:proofErr w:type="spellEnd"/>
      <w:r w:rsidRPr="00523CBB">
        <w:rPr>
          <w:rStyle w:val="Style13ptBold"/>
        </w:rPr>
        <w:t xml:space="preserve"> 16</w:t>
      </w:r>
      <w:r w:rsidRPr="00523CBB">
        <w:t xml:space="preserve"> </w:t>
      </w:r>
      <w:r w:rsidRPr="000F156E">
        <w:t xml:space="preserve">— Bill </w:t>
      </w:r>
      <w:proofErr w:type="spellStart"/>
      <w:r w:rsidRPr="000F156E">
        <w:t>Gertz</w:t>
      </w:r>
      <w:proofErr w:type="spellEnd"/>
      <w:r w:rsidRPr="000F156E">
        <w:t xml:space="preserve">, senior editor of the Washington Free Beacon. Prior to joining the Beacon he was a national security reporter, editor, and columnist for 27 years at the Washington Times. </w:t>
      </w:r>
      <w:proofErr w:type="gramStart"/>
      <w:r w:rsidRPr="000F156E">
        <w:t>senior</w:t>
      </w:r>
      <w:proofErr w:type="gramEnd"/>
      <w:r w:rsidRPr="000F156E">
        <w:t xml:space="preserve"> editor of the Washington Free Beacon. Prior to joining the Beacon he was a national security reporter, editor, and columnist for 27 year</w:t>
      </w:r>
      <w:r>
        <w:t xml:space="preserve">s at the Washington Times, </w:t>
      </w:r>
      <w:r w:rsidRPr="000F156E">
        <w:t xml:space="preserve">2016 ("China Continuing Cyber </w:t>
      </w:r>
      <w:proofErr w:type="spellStart"/>
      <w:r w:rsidRPr="000F156E">
        <w:t>Attackson</w:t>
      </w:r>
      <w:proofErr w:type="spellEnd"/>
      <w:r w:rsidRPr="000F156E">
        <w:t xml:space="preserve"> U.S. Networks," </w:t>
      </w:r>
      <w:r w:rsidRPr="006A495F">
        <w:rPr>
          <w:i/>
        </w:rPr>
        <w:t>Washington Free Beacon</w:t>
      </w:r>
      <w:r>
        <w:t>, March 18</w:t>
      </w:r>
      <w:r w:rsidRPr="006A495F">
        <w:rPr>
          <w:vertAlign w:val="superscript"/>
        </w:rPr>
        <w:t>th</w:t>
      </w:r>
      <w:r w:rsidRPr="000F156E">
        <w:t xml:space="preserve">, Available Online at http://freebeacon.com/national-security/china-continuing-cyber-attacks-on-u-s-networks/, Accessed </w:t>
      </w:r>
      <w:r>
        <w:t>0</w:t>
      </w:r>
      <w:r w:rsidRPr="000F156E">
        <w:t>6-30-2016, MEW)</w:t>
      </w:r>
    </w:p>
    <w:p w14:paraId="2132B4E3" w14:textId="77777777" w:rsidR="00DD470A" w:rsidRDefault="00DD470A" w:rsidP="00DD470A">
      <w:pPr>
        <w:rPr>
          <w:rStyle w:val="StyleUnderline"/>
        </w:rPr>
      </w:pPr>
      <w:r w:rsidRPr="0078537D">
        <w:rPr>
          <w:rStyle w:val="StyleUnderline"/>
          <w:highlight w:val="yellow"/>
        </w:rPr>
        <w:t>Six months after China pledged to halt cyber espionage against the United States, Beijing’s hackers continue to conduct cyber attacks on government and private networks</w:t>
      </w:r>
      <w:r w:rsidRPr="000F156E">
        <w:rPr>
          <w:rStyle w:val="StyleUnderline"/>
        </w:rPr>
        <w:t xml:space="preserve">, </w:t>
      </w:r>
      <w:proofErr w:type="gramStart"/>
      <w:r w:rsidRPr="000F156E">
        <w:rPr>
          <w:rStyle w:val="StyleUnderline"/>
        </w:rPr>
        <w:t>the</w:t>
      </w:r>
      <w:proofErr w:type="gramEnd"/>
      <w:r w:rsidRPr="000F156E">
        <w:rPr>
          <w:rStyle w:val="StyleUnderline"/>
        </w:rPr>
        <w:t xml:space="preserve"> commander of U.S. Cyber Command told Congress.</w:t>
      </w:r>
      <w:r w:rsidRPr="000F156E">
        <w:t xml:space="preserve"> Despite a formal pledge made by Chinese leader Xi </w:t>
      </w:r>
      <w:proofErr w:type="spellStart"/>
      <w:r w:rsidRPr="000F156E">
        <w:t>Jinping</w:t>
      </w:r>
      <w:proofErr w:type="spellEnd"/>
      <w:r w:rsidRPr="000F156E">
        <w:t xml:space="preserve"> in September, “</w:t>
      </w:r>
      <w:r w:rsidRPr="000F156E">
        <w:rPr>
          <w:rStyle w:val="StyleUnderline"/>
        </w:rPr>
        <w:t>cyber operations from China are still targeting and exploiting U.S. government, defense industry, academic, and private computer networks,”</w:t>
      </w:r>
      <w:r w:rsidRPr="000F156E">
        <w:t xml:space="preserve"> Adm. Mike Rogers, the </w:t>
      </w:r>
      <w:proofErr w:type="spellStart"/>
      <w:r w:rsidRPr="000F156E">
        <w:t>Cybercom</w:t>
      </w:r>
      <w:proofErr w:type="spellEnd"/>
      <w:r w:rsidRPr="000F156E">
        <w:t xml:space="preserve"> chief, said in prepared testimony to a House Armed Services subcommittee on Wednesday. </w:t>
      </w:r>
      <w:r w:rsidRPr="000F156E">
        <w:rPr>
          <w:rStyle w:val="StyleUnderline"/>
        </w:rPr>
        <w:t>Rogers echoed comments on continued Chinese cyber attacks made by Director of National Intelligence James Clapper in February. Clapper said in Senate testimony that “it remains to be seen” if China will abide by the informal pledge made during a summit meeting in Washington with President Obama</w:t>
      </w:r>
      <w:r w:rsidRPr="000F156E">
        <w:t xml:space="preserve">. Rogers said he agreed with Clapper that </w:t>
      </w:r>
      <w:r w:rsidRPr="0078537D">
        <w:rPr>
          <w:rStyle w:val="StyleUnderline"/>
          <w:highlight w:val="yellow"/>
        </w:rPr>
        <w:t>China’s commitment to halt cyber espionage attacks remains an open question. China has been linked by U.S. intelligence agencies to wide-ranging cyber attacks aimed at stealing information and mapping critical computer networks for future attacks in a crisis or conflict.</w:t>
      </w:r>
      <w:r w:rsidRPr="0078537D">
        <w:rPr>
          <w:highlight w:val="yellow"/>
        </w:rPr>
        <w:t xml:space="preserve"> </w:t>
      </w:r>
      <w:r w:rsidRPr="0078537D">
        <w:rPr>
          <w:rStyle w:val="StyleUnderline"/>
          <w:highlight w:val="yellow"/>
        </w:rPr>
        <w:t>Despite the Chinese hacking activity, the Obama administration has taken no action against China for years of large-scale cyber attacks</w:t>
      </w:r>
      <w:r w:rsidRPr="000F156E">
        <w:t xml:space="preserve"> that officials say have cost the nation billions of dollars in stolen intellectual property and compromised networks</w:t>
      </w:r>
      <w:r w:rsidRPr="000F156E">
        <w:rPr>
          <w:rStyle w:val="StyleUnderline"/>
        </w:rPr>
        <w:t>. Rogers also warned that nation states with advanced cyber warfare capabilities are taking steps to mask their cyber attacks by cooperating with non-government hackers.</w:t>
      </w:r>
      <w:r w:rsidRPr="000F156E">
        <w:t xml:space="preserve"> </w:t>
      </w:r>
      <w:r w:rsidRPr="000F156E">
        <w:rPr>
          <w:rStyle w:val="StyleUnderline"/>
        </w:rPr>
        <w:t>Unspecified nation states are expanding cooperation “with a much broader range” of hackers in a bid to hide the source of sophisticated cyber attacks. “I think this is in no small part an attempt to obscure what the real originator of the activity is,</w:t>
      </w:r>
      <w:r w:rsidRPr="000F156E">
        <w:t>” he said</w:t>
      </w:r>
      <w:r w:rsidRPr="000F156E">
        <w:rPr>
          <w:rStyle w:val="StyleUnderline"/>
        </w:rPr>
        <w:t>. The use of surrogate hackers makes it more difficult for the U.S. government to confront foreign states about cyber attacks. “And they say, ‘It’s not us. It’s some criminal group; we don’t control all that,’</w:t>
      </w:r>
      <w:r w:rsidRPr="000F156E">
        <w:t>” Rogers said. Rogers also disclosed new details about cyber attacks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cyber attacks is the user of a computer. “In this case we had a user who clicked on a link that I said ‘</w:t>
      </w:r>
      <w:proofErr w:type="gramStart"/>
      <w:r w:rsidRPr="000F156E">
        <w:t>What</w:t>
      </w:r>
      <w:proofErr w:type="gramEnd"/>
      <w:r w:rsidRPr="000F156E">
        <w:t xml:space="preserve"> would lead you to do this? Read this. It doesn’t make any sense.’” Because computer users in the Joint Staff clicked on an email link that downloaded a virus, the Pentagon was forced to spend time and money and limit use of the system. “</w:t>
      </w:r>
      <w:r w:rsidRPr="000F156E">
        <w:rPr>
          <w:rStyle w:val="StyleUnderline"/>
        </w:rPr>
        <w:t>We can’t afford to have this sort of thing,” Rogers said</w:t>
      </w:r>
      <w:r w:rsidRPr="000F156E">
        <w:t xml:space="preserve">. Under questioning from Rep. Elise </w:t>
      </w:r>
      <w:proofErr w:type="spellStart"/>
      <w:r w:rsidRPr="000F156E">
        <w:t>Stefanik</w:t>
      </w:r>
      <w:proofErr w:type="spellEnd"/>
      <w:r w:rsidRPr="000F156E">
        <w:t xml:space="preserve"> (R., N.Y.), Rogers said he is “comfortable” that Cyber Command has enough military capabilities to counter cyber threats from Russia, China, and other states and entities. “I’ve yet to run into a threat scenario that we couldn’t deal with,” he said. But </w:t>
      </w:r>
      <w:r w:rsidRPr="0078537D">
        <w:rPr>
          <w:rStyle w:val="StyleUnderline"/>
          <w:highlight w:val="yellow"/>
        </w:rPr>
        <w:t>Rogers voiced worries about his command having enough forces to deal with the threats.</w:t>
      </w:r>
      <w:r w:rsidRPr="000F156E">
        <w:rPr>
          <w:rStyle w:val="StyleUnderline"/>
        </w:rPr>
        <w:t xml:space="preserve"> “What concerns me is capacity—how much of it do you have and as the threats proliferate, our ability to deal with high-end, simultaneous complicated threats, that’s probably the biggest limiting factor right now,” he said.</w:t>
      </w:r>
    </w:p>
    <w:p w14:paraId="26636024" w14:textId="77777777" w:rsidR="00DD470A" w:rsidRDefault="00DD470A" w:rsidP="00DD470A">
      <w:pPr>
        <w:pStyle w:val="Heading3"/>
      </w:pPr>
      <w:r>
        <w:t>They Say: “</w:t>
      </w:r>
      <w:proofErr w:type="spellStart"/>
      <w:r>
        <w:t>Cyberattacks</w:t>
      </w:r>
      <w:proofErr w:type="spellEnd"/>
      <w:r>
        <w:t xml:space="preserve"> Don’t Escalate”</w:t>
      </w:r>
    </w:p>
    <w:p w14:paraId="4D6C1134" w14:textId="77777777" w:rsidR="00DD470A" w:rsidRPr="00610D29" w:rsidRDefault="00DD470A" w:rsidP="00DD470A">
      <w:pPr>
        <w:pStyle w:val="Heading4"/>
      </w:pPr>
      <w:r>
        <w:t>Cyber conflicts go kinetic — loss of communications networks causes SCS conflict</w:t>
      </w:r>
    </w:p>
    <w:p w14:paraId="45DCE6B6" w14:textId="77777777" w:rsidR="00DD470A" w:rsidRPr="00D67BB0" w:rsidRDefault="00DD470A" w:rsidP="00DD470A">
      <w:r w:rsidRPr="00D67BB0">
        <w:rPr>
          <w:rStyle w:val="Style13ptBold"/>
        </w:rPr>
        <w:t xml:space="preserve">Segal and </w:t>
      </w:r>
      <w:proofErr w:type="spellStart"/>
      <w:r w:rsidRPr="00D67BB0">
        <w:rPr>
          <w:rStyle w:val="Style13ptBold"/>
        </w:rPr>
        <w:t>Lan</w:t>
      </w:r>
      <w:proofErr w:type="spellEnd"/>
      <w:r w:rsidRPr="00D67BB0">
        <w:rPr>
          <w:rStyle w:val="Style13ptBold"/>
        </w:rPr>
        <w:t xml:space="preserve"> </w:t>
      </w:r>
      <w:r>
        <w:rPr>
          <w:rStyle w:val="Style13ptBold"/>
        </w:rPr>
        <w:t xml:space="preserve">16 </w:t>
      </w:r>
      <w:r>
        <w:t>— A</w:t>
      </w:r>
      <w:r w:rsidRPr="00D67BB0">
        <w:t xml:space="preserve">dam </w:t>
      </w:r>
      <w:r>
        <w:t>Segal,</w:t>
      </w:r>
      <w:r w:rsidRPr="00D67BB0">
        <w:t xml:space="preserve"> Maurice R. Greenberg Senior Fellow for China Studies and Director of the Program on Digital and Cyberspace Policy at the Council on Foreign Relations, Tang </w:t>
      </w:r>
      <w:proofErr w:type="spellStart"/>
      <w:r>
        <w:t>Lan</w:t>
      </w:r>
      <w:proofErr w:type="spellEnd"/>
      <w:r>
        <w:t>,</w:t>
      </w:r>
      <w:r w:rsidRPr="00D67BB0">
        <w:t xml:space="preserve"> Deputy Director at the Institute of Information and Social Development, China Institutes of Contemporary International Relations, </w:t>
      </w:r>
      <w:r>
        <w:t>2016 (</w:t>
      </w:r>
      <w:r w:rsidRPr="00D67BB0">
        <w:t xml:space="preserve">“Can the United States and China de-conflict in cyberspace,” </w:t>
      </w:r>
      <w:r w:rsidRPr="00D67BB0">
        <w:rPr>
          <w:i/>
        </w:rPr>
        <w:t>War on the Rocks</w:t>
      </w:r>
      <w:r w:rsidRPr="00D67BB0">
        <w:t>, April 27</w:t>
      </w:r>
      <w:r w:rsidRPr="00D67BB0">
        <w:rPr>
          <w:vertAlign w:val="superscript"/>
        </w:rPr>
        <w:t>th</w:t>
      </w:r>
      <w:r>
        <w:t>,</w:t>
      </w:r>
      <w:r w:rsidRPr="00D67BB0">
        <w:t xml:space="preserve"> </w:t>
      </w:r>
      <w:r>
        <w:t xml:space="preserve">Available Online at </w:t>
      </w:r>
      <w:hyperlink r:id="rId58" w:history="1">
        <w:r w:rsidRPr="00FE02AA">
          <w:rPr>
            <w:rStyle w:val="Hyperlink"/>
          </w:rPr>
          <w:t>http://warontherocks.com/2016/04/can-the-united-states-and-china-de-conflict-in-cyberspace</w:t>
        </w:r>
      </w:hyperlink>
      <w:r>
        <w:t>, Accessed 06-27-2016, AW)</w:t>
      </w:r>
    </w:p>
    <w:p w14:paraId="468BA065" w14:textId="77777777" w:rsidR="00DD470A" w:rsidRPr="00D67BB0" w:rsidRDefault="00DD470A" w:rsidP="00DD470A">
      <w:pPr>
        <w:rPr>
          <w:rStyle w:val="StyleUnderline"/>
        </w:rPr>
      </w:pPr>
      <w:r w:rsidRPr="0028264B">
        <w:rPr>
          <w:rStyle w:val="StyleUnderline"/>
          <w:highlight w:val="yellow"/>
        </w:rPr>
        <w:t>It</w:t>
      </w:r>
      <w:r w:rsidRPr="00D67BB0">
        <w:rPr>
          <w:rStyle w:val="StyleUnderline"/>
        </w:rPr>
        <w:t xml:space="preserve"> </w:t>
      </w:r>
      <w:r w:rsidRPr="0028264B">
        <w:rPr>
          <w:rStyle w:val="StyleUnderline"/>
          <w:highlight w:val="yellow"/>
        </w:rPr>
        <w:t>is not hard to imagine cyber issues becoming intertwined with a crisis that spirals out of control</w:t>
      </w:r>
      <w:r w:rsidRPr="00D67BB0">
        <w:t xml:space="preserve">. For example, </w:t>
      </w:r>
      <w:r w:rsidRPr="0028264B">
        <w:rPr>
          <w:rStyle w:val="StyleUnderline"/>
          <w:highlight w:val="yellow"/>
        </w:rPr>
        <w:t>U.S. and</w:t>
      </w:r>
      <w:r w:rsidRPr="00D67BB0">
        <w:t xml:space="preserve"> People’s Republic of China (</w:t>
      </w:r>
      <w:r w:rsidRPr="0028264B">
        <w:rPr>
          <w:rStyle w:val="StyleUnderline"/>
          <w:highlight w:val="yellow"/>
        </w:rPr>
        <w:t>PRC</w:t>
      </w:r>
      <w:r w:rsidRPr="0028264B">
        <w:rPr>
          <w:highlight w:val="yellow"/>
        </w:rPr>
        <w:t xml:space="preserve">) </w:t>
      </w:r>
      <w:r w:rsidRPr="0028264B">
        <w:rPr>
          <w:rStyle w:val="StyleUnderline"/>
          <w:highlight w:val="yellow"/>
        </w:rPr>
        <w:t xml:space="preserve">forces are in close contact in the South China Sea, and </w:t>
      </w:r>
      <w:proofErr w:type="spellStart"/>
      <w:r w:rsidRPr="0028264B">
        <w:rPr>
          <w:rStyle w:val="StyleUnderline"/>
          <w:highlight w:val="yellow"/>
        </w:rPr>
        <w:t>cyberattacks</w:t>
      </w:r>
      <w:proofErr w:type="spellEnd"/>
      <w:r w:rsidRPr="0028264B">
        <w:rPr>
          <w:rStyle w:val="StyleUnderline"/>
          <w:highlight w:val="yellow"/>
        </w:rPr>
        <w:t xml:space="preserve"> could</w:t>
      </w:r>
      <w:r w:rsidRPr="00D67BB0">
        <w:rPr>
          <w:rStyle w:val="StyleUnderline"/>
        </w:rPr>
        <w:t xml:space="preserve"> cause an incident to </w:t>
      </w:r>
      <w:r w:rsidRPr="0028264B">
        <w:rPr>
          <w:rStyle w:val="StyleUnderline"/>
          <w:highlight w:val="yellow"/>
        </w:rPr>
        <w:t>escalate</w:t>
      </w:r>
      <w:r w:rsidRPr="00D67BB0">
        <w:rPr>
          <w:rStyle w:val="StyleUnderline"/>
        </w:rPr>
        <w:t xml:space="preserve"> rapidly. </w:t>
      </w:r>
      <w:r w:rsidRPr="0028264B">
        <w:rPr>
          <w:rStyle w:val="StyleUnderline"/>
          <w:highlight w:val="yellow"/>
        </w:rPr>
        <w:t>Hackers could target</w:t>
      </w:r>
      <w:r w:rsidRPr="00D67BB0">
        <w:rPr>
          <w:rStyle w:val="StyleUnderline"/>
        </w:rPr>
        <w:t xml:space="preserve"> communication, computer, and transportation </w:t>
      </w:r>
      <w:r w:rsidRPr="0028264B">
        <w:rPr>
          <w:rStyle w:val="StyleUnderline"/>
          <w:highlight w:val="yellow"/>
        </w:rPr>
        <w:t>networks, degrading not only</w:t>
      </w:r>
      <w:r w:rsidRPr="00D67BB0">
        <w:rPr>
          <w:rStyle w:val="StyleUnderline"/>
        </w:rPr>
        <w:t xml:space="preserve"> </w:t>
      </w:r>
      <w:proofErr w:type="gramStart"/>
      <w:r w:rsidRPr="00D67BB0">
        <w:rPr>
          <w:rStyle w:val="StyleUnderline"/>
        </w:rPr>
        <w:t>Beijing’s</w:t>
      </w:r>
      <w:proofErr w:type="gramEnd"/>
      <w:r w:rsidRPr="00D67BB0">
        <w:rPr>
          <w:rStyle w:val="StyleUnderline"/>
        </w:rPr>
        <w:t xml:space="preserve"> and Washington’s </w:t>
      </w:r>
      <w:r w:rsidRPr="0028264B">
        <w:rPr>
          <w:rStyle w:val="StyleUnderline"/>
          <w:highlight w:val="yellow"/>
        </w:rPr>
        <w:t>ability to control</w:t>
      </w:r>
      <w:r w:rsidRPr="00D67BB0">
        <w:rPr>
          <w:rStyle w:val="StyleUnderline"/>
        </w:rPr>
        <w:t xml:space="preserve"> their </w:t>
      </w:r>
      <w:r w:rsidRPr="0028264B">
        <w:rPr>
          <w:rStyle w:val="StyleUnderline"/>
          <w:highlight w:val="yellow"/>
        </w:rPr>
        <w:t>forces</w:t>
      </w:r>
      <w:r w:rsidRPr="00D67BB0">
        <w:rPr>
          <w:rStyle w:val="StyleUnderline"/>
        </w:rPr>
        <w:t xml:space="preserve"> in the field, </w:t>
      </w:r>
      <w:r w:rsidRPr="0028264B">
        <w:rPr>
          <w:rStyle w:val="StyleUnderline"/>
          <w:highlight w:val="yellow"/>
        </w:rPr>
        <w:t>but also their ability to signal</w:t>
      </w:r>
      <w:r w:rsidRPr="00D67BB0">
        <w:rPr>
          <w:rStyle w:val="StyleUnderline"/>
        </w:rPr>
        <w:t xml:space="preserve"> to the other side their </w:t>
      </w:r>
      <w:r w:rsidRPr="0028264B">
        <w:rPr>
          <w:rStyle w:val="StyleUnderline"/>
          <w:highlight w:val="yellow"/>
        </w:rPr>
        <w:t>intentions to</w:t>
      </w:r>
      <w:r w:rsidRPr="00D67BB0">
        <w:rPr>
          <w:rStyle w:val="StyleUnderline"/>
        </w:rPr>
        <w:t xml:space="preserve"> escalate or </w:t>
      </w:r>
      <w:r w:rsidRPr="0028264B">
        <w:rPr>
          <w:rStyle w:val="StyleUnderline"/>
          <w:highlight w:val="yellow"/>
        </w:rPr>
        <w:t>de-escalate</w:t>
      </w:r>
      <w:r w:rsidRPr="00D67BB0">
        <w:rPr>
          <w:rStyle w:val="StyleUnderline"/>
        </w:rPr>
        <w:t xml:space="preserve"> the conflict. Non state actors</w:t>
      </w:r>
      <w:r w:rsidRPr="00D67BB0">
        <w:t xml:space="preserve">, often known as patriotic hackers, </w:t>
      </w:r>
      <w:r w:rsidRPr="00D67BB0">
        <w:rPr>
          <w:rStyle w:val="StyleUnderline"/>
        </w:rPr>
        <w:t xml:space="preserve">could further confuse the </w:t>
      </w:r>
      <w:proofErr w:type="gramStart"/>
      <w:r w:rsidRPr="00D67BB0">
        <w:rPr>
          <w:rStyle w:val="StyleUnderline"/>
        </w:rPr>
        <w:t>situation</w:t>
      </w:r>
      <w:proofErr w:type="gramEnd"/>
      <w:r w:rsidRPr="00D67BB0">
        <w:rPr>
          <w:rStyle w:val="StyleUnderline"/>
        </w:rPr>
        <w:t xml:space="preserve"> as policy makers would have a difficult time differentiating between official and independent attacks.</w:t>
      </w:r>
      <w:r w:rsidRPr="00D67BB0">
        <w:t xml:space="preserve">   Additionally, </w:t>
      </w:r>
      <w:r w:rsidRPr="0028264B">
        <w:rPr>
          <w:rStyle w:val="StyleUnderline"/>
          <w:highlight w:val="yellow"/>
        </w:rPr>
        <w:t xml:space="preserve">a </w:t>
      </w:r>
      <w:proofErr w:type="spellStart"/>
      <w:r w:rsidRPr="0028264B">
        <w:rPr>
          <w:rStyle w:val="StyleUnderline"/>
          <w:highlight w:val="yellow"/>
        </w:rPr>
        <w:t>cyberattack</w:t>
      </w:r>
      <w:proofErr w:type="spellEnd"/>
      <w:r w:rsidRPr="0028264B">
        <w:rPr>
          <w:rStyle w:val="StyleUnderline"/>
          <w:highlight w:val="yellow"/>
        </w:rPr>
        <w:t xml:space="preserve"> that causes physical damage or</w:t>
      </w:r>
      <w:r w:rsidRPr="00D67BB0">
        <w:rPr>
          <w:rStyle w:val="StyleUnderline"/>
        </w:rPr>
        <w:t xml:space="preserve"> </w:t>
      </w:r>
      <w:r w:rsidRPr="0028264B">
        <w:rPr>
          <w:rStyle w:val="StyleUnderline"/>
          <w:highlight w:val="yellow"/>
        </w:rPr>
        <w:t>widespread economic disruption could create</w:t>
      </w:r>
      <w:r w:rsidRPr="00D67BB0">
        <w:rPr>
          <w:rStyle w:val="StyleUnderline"/>
        </w:rPr>
        <w:t xml:space="preserve"> domestic </w:t>
      </w:r>
      <w:r w:rsidRPr="0028264B">
        <w:rPr>
          <w:rStyle w:val="StyleUnderline"/>
          <w:highlight w:val="yellow"/>
        </w:rPr>
        <w:t>pressure for action that leaders</w:t>
      </w:r>
      <w:r w:rsidRPr="00D67BB0">
        <w:rPr>
          <w:rStyle w:val="StyleUnderline"/>
        </w:rPr>
        <w:t xml:space="preserve"> in Washington and Beijing </w:t>
      </w:r>
      <w:r w:rsidRPr="0028264B">
        <w:rPr>
          <w:rStyle w:val="StyleUnderline"/>
          <w:highlight w:val="yellow"/>
        </w:rPr>
        <w:t>would have a hard time ignoring.</w:t>
      </w:r>
    </w:p>
    <w:p w14:paraId="75951915" w14:textId="77777777" w:rsidR="00DD470A" w:rsidRPr="00D67BB0" w:rsidRDefault="00DD470A" w:rsidP="00DD470A"/>
    <w:p w14:paraId="73F02506" w14:textId="77777777" w:rsidR="00DD470A" w:rsidRDefault="00DD470A" w:rsidP="00DD470A">
      <w:pPr>
        <w:pStyle w:val="Heading3"/>
      </w:pPr>
      <w:r>
        <w:t>They Say: “Cooperation Solves Cyber Norms”</w:t>
      </w:r>
    </w:p>
    <w:p w14:paraId="5EC954AF" w14:textId="77777777" w:rsidR="00DD470A" w:rsidRDefault="00DD470A" w:rsidP="00DD470A">
      <w:pPr>
        <w:pStyle w:val="Heading4"/>
      </w:pPr>
      <w:r>
        <w:t>U.S.-China cyber cooperation is key to international rules and oversight mechanism</w:t>
      </w:r>
    </w:p>
    <w:p w14:paraId="6CC2A100" w14:textId="77777777" w:rsidR="00DD470A" w:rsidRPr="00B55AD5" w:rsidRDefault="00DD470A" w:rsidP="00DD470A">
      <w:proofErr w:type="spellStart"/>
      <w:r w:rsidRPr="00427C19">
        <w:rPr>
          <w:rStyle w:val="Style13ptBold"/>
        </w:rPr>
        <w:t>Xinbo</w:t>
      </w:r>
      <w:proofErr w:type="spellEnd"/>
      <w:r w:rsidRPr="00427C19">
        <w:rPr>
          <w:rStyle w:val="Style13ptBold"/>
        </w:rPr>
        <w:t xml:space="preserve"> 14</w:t>
      </w:r>
      <w:r>
        <w:t xml:space="preserve"> — Wu </w:t>
      </w:r>
      <w:proofErr w:type="spellStart"/>
      <w:r>
        <w:t>Xinbo</w:t>
      </w:r>
      <w:proofErr w:type="spellEnd"/>
      <w:r>
        <w:t xml:space="preserve">, Professor and Director of the Center for American Studies at </w:t>
      </w:r>
      <w:proofErr w:type="spellStart"/>
      <w:r>
        <w:t>Fudan</w:t>
      </w:r>
      <w:proofErr w:type="spellEnd"/>
      <w:r>
        <w:t xml:space="preserve"> University, Shanghai, China, an editorial board member of The Washington Quarterly, 2014 (“Agenda for a New Great Power Relationship,” </w:t>
      </w:r>
      <w:r>
        <w:rPr>
          <w:i/>
        </w:rPr>
        <w:t>The Washington Quarterly</w:t>
      </w:r>
      <w:r>
        <w:t xml:space="preserve">, Spring, Available Online at </w:t>
      </w:r>
      <w:hyperlink r:id="rId59" w:history="1">
        <w:r w:rsidRPr="00DF4AC4">
          <w:rPr>
            <w:rStyle w:val="Hyperlink"/>
          </w:rPr>
          <w:t>https://www.ciaonet.org/attachments/24674/uploads</w:t>
        </w:r>
      </w:hyperlink>
      <w:r>
        <w:t>, Accessed 06-24-2016, AS)</w:t>
      </w:r>
    </w:p>
    <w:p w14:paraId="01A77EA1" w14:textId="77777777" w:rsidR="00DD470A" w:rsidRDefault="00DD470A" w:rsidP="00DD470A">
      <w:r w:rsidRPr="0028264B">
        <w:rPr>
          <w:rStyle w:val="StyleUnderline"/>
          <w:highlight w:val="yellow"/>
        </w:rPr>
        <w:t>The United States has long accused China of launching cyber attacks</w:t>
      </w:r>
      <w:r w:rsidRPr="00427C19">
        <w:rPr>
          <w:rStyle w:val="StyleUnderline"/>
        </w:rPr>
        <w:t xml:space="preserve"> against its national security as well as commercial targets, </w:t>
      </w:r>
      <w:r w:rsidRPr="0028264B">
        <w:rPr>
          <w:rStyle w:val="StyleUnderline"/>
          <w:highlight w:val="yellow"/>
        </w:rPr>
        <w:t>while China has repeatedly denied such accusations</w:t>
      </w:r>
      <w:r w:rsidRPr="00427C19">
        <w:rPr>
          <w:rStyle w:val="StyleUnderline"/>
        </w:rPr>
        <w:t xml:space="preserve"> and claims itself also a victim of cyber attacks from other countries, among which the United States ranks first.</w:t>
      </w:r>
      <w:r>
        <w:t xml:space="preserve"> The Snowden revelation suggests that the U.S. National Security Agency (NSA) conducted many cyber attacks against Chinese targets</w:t>
      </w:r>
      <w:proofErr w:type="gramStart"/>
      <w:r>
        <w:t>,12</w:t>
      </w:r>
      <w:proofErr w:type="gramEnd"/>
      <w:r>
        <w:t xml:space="preserve"> confirming Chinese complaints. While neither Beijing nor Washington would openly acknowledge their cyber espionage on each other, the Snowden episode could provide an opportunity to convert a cause for conflict into the basis for a dialogue that takes place on a more equal footing.</w:t>
      </w:r>
    </w:p>
    <w:p w14:paraId="11B1A342" w14:textId="77777777" w:rsidR="00DD470A" w:rsidRDefault="00DD470A" w:rsidP="00DD470A">
      <w:r>
        <w:t xml:space="preserve">In July 2013, </w:t>
      </w:r>
      <w:r w:rsidRPr="00427C19">
        <w:rPr>
          <w:rStyle w:val="StyleUnderline"/>
        </w:rPr>
        <w:t>China and the United States held the first meeting of the bilateral Cyber Working Group</w:t>
      </w:r>
      <w:r>
        <w:t xml:space="preserve">. </w:t>
      </w:r>
      <w:r w:rsidRPr="00427C19">
        <w:rPr>
          <w:rStyle w:val="StyleUnderline"/>
        </w:rPr>
        <w:t>The two sides discussed issues of mutual concern and decided to take practical measures to enhance dialogue on international norms and principles in order to guide action in cyberspace, and to strengthen the Computer Emergency Response Team</w:t>
      </w:r>
      <w:r>
        <w:t xml:space="preserve"> (CERT), </w:t>
      </w:r>
      <w:r w:rsidRPr="00427C19">
        <w:rPr>
          <w:rStyle w:val="StyleUnderline"/>
        </w:rPr>
        <w:t>a mechanism that deals with computer security incidents</w:t>
      </w:r>
      <w:r>
        <w:t>. With the first meeting of the Cyber [end page 75] Working Group described as “candid, in-depth, and constructive,” the two sides agreed to hold sustained dialogue on cyber issues.13</w:t>
      </w:r>
    </w:p>
    <w:p w14:paraId="66D0DA5D" w14:textId="77777777" w:rsidR="00DD470A" w:rsidRDefault="00DD470A" w:rsidP="00DD470A">
      <w:r w:rsidRPr="00D500FB">
        <w:t>G</w:t>
      </w:r>
      <w:r w:rsidRPr="00D500FB">
        <w:rPr>
          <w:rStyle w:val="StyleUnderline"/>
        </w:rPr>
        <w:t xml:space="preserve">iven the fact that </w:t>
      </w:r>
      <w:r w:rsidRPr="0028264B">
        <w:rPr>
          <w:rStyle w:val="StyleUnderline"/>
          <w:highlight w:val="yellow"/>
        </w:rPr>
        <w:t>cyberspace is a new field in which international rules and an international oversight mechanism do not exist</w:t>
      </w:r>
      <w:r w:rsidRPr="00427C19">
        <w:rPr>
          <w:rStyle w:val="StyleUnderline"/>
        </w:rPr>
        <w:t xml:space="preserve">, many state and non-state </w:t>
      </w:r>
      <w:r w:rsidRPr="0028264B">
        <w:rPr>
          <w:rStyle w:val="StyleUnderline"/>
          <w:highlight w:val="yellow"/>
        </w:rPr>
        <w:t>actors have taken advantage of the situation</w:t>
      </w:r>
      <w:r w:rsidRPr="00427C19">
        <w:rPr>
          <w:rStyle w:val="StyleUnderline"/>
        </w:rPr>
        <w:t xml:space="preserve"> to pursue their respective goals. </w:t>
      </w:r>
      <w:r w:rsidRPr="0028264B">
        <w:rPr>
          <w:rStyle w:val="StyleUnderline"/>
          <w:highlight w:val="yellow"/>
        </w:rPr>
        <w:t>This</w:t>
      </w:r>
      <w:r w:rsidRPr="00427C19">
        <w:rPr>
          <w:rStyle w:val="StyleUnderline"/>
        </w:rPr>
        <w:t xml:space="preserve"> not only </w:t>
      </w:r>
      <w:r w:rsidRPr="0028264B">
        <w:rPr>
          <w:rStyle w:val="StyleUnderline"/>
          <w:highlight w:val="yellow"/>
        </w:rPr>
        <w:t>hurts the national interests of</w:t>
      </w:r>
      <w:r w:rsidRPr="00427C19">
        <w:rPr>
          <w:rStyle w:val="StyleUnderline"/>
        </w:rPr>
        <w:t xml:space="preserve"> many countries, </w:t>
      </w:r>
      <w:r w:rsidRPr="0028264B">
        <w:rPr>
          <w:rStyle w:val="StyleUnderline"/>
          <w:highlight w:val="yellow"/>
        </w:rPr>
        <w:t>China and the U</w:t>
      </w:r>
      <w:r w:rsidRPr="00427C19">
        <w:rPr>
          <w:rStyle w:val="StyleUnderline"/>
        </w:rPr>
        <w:t xml:space="preserve">nited </w:t>
      </w:r>
      <w:r w:rsidRPr="0028264B">
        <w:rPr>
          <w:rStyle w:val="StyleUnderline"/>
          <w:highlight w:val="yellow"/>
        </w:rPr>
        <w:t>S</w:t>
      </w:r>
      <w:r w:rsidRPr="00427C19">
        <w:rPr>
          <w:rStyle w:val="StyleUnderline"/>
        </w:rPr>
        <w:t xml:space="preserve">tates alike, </w:t>
      </w:r>
      <w:r w:rsidRPr="0028264B">
        <w:rPr>
          <w:rStyle w:val="StyleUnderline"/>
          <w:highlight w:val="yellow"/>
        </w:rPr>
        <w:t>it also undermines the stability of cyberspace</w:t>
      </w:r>
      <w:r w:rsidRPr="00427C19">
        <w:rPr>
          <w:rStyle w:val="StyleUnderline"/>
        </w:rPr>
        <w:t>—a new but increasingly important global commons in the 21st centur</w:t>
      </w:r>
      <w:r>
        <w:t xml:space="preserve">y. </w:t>
      </w:r>
      <w:r w:rsidRPr="0028264B">
        <w:rPr>
          <w:rStyle w:val="StyleUnderline"/>
          <w:highlight w:val="yellow"/>
        </w:rPr>
        <w:t>It is therefore desirable that Beijing and Washington</w:t>
      </w:r>
      <w:r w:rsidRPr="00427C19">
        <w:rPr>
          <w:rStyle w:val="StyleUnderline"/>
        </w:rPr>
        <w:t xml:space="preserve"> not only exercise self-restraint in their respective cyber activities, but also </w:t>
      </w:r>
      <w:r w:rsidRPr="0028264B">
        <w:rPr>
          <w:rStyle w:val="Emphasis"/>
          <w:highlight w:val="yellow"/>
        </w:rPr>
        <w:t>help promote the establishment of international rules and international oversight mechanisms, a vital public good that the great powers should provide in the era of information</w:t>
      </w:r>
      <w:r w:rsidRPr="0028264B">
        <w:rPr>
          <w:highlight w:val="yellow"/>
        </w:rPr>
        <w:t>.</w:t>
      </w:r>
      <w:r>
        <w:t xml:space="preserve"> </w:t>
      </w:r>
    </w:p>
    <w:p w14:paraId="755620C0" w14:textId="77777777" w:rsidR="00DD470A" w:rsidRDefault="00DD470A" w:rsidP="00DD470A"/>
    <w:p w14:paraId="04334AC2" w14:textId="77777777" w:rsidR="00DD470A" w:rsidRPr="00653514" w:rsidRDefault="00DD470A" w:rsidP="00DD470A">
      <w:pPr>
        <w:pStyle w:val="Heading3"/>
      </w:pPr>
      <w:r>
        <w:t>They Say: “Cooperation Now/Cyber Agreement Solves”</w:t>
      </w:r>
    </w:p>
    <w:p w14:paraId="3EC7A242" w14:textId="77777777" w:rsidR="00DD470A" w:rsidRDefault="00DD470A" w:rsidP="00DD470A">
      <w:pPr>
        <w:pStyle w:val="Heading4"/>
      </w:pPr>
      <w:r>
        <w:t>No effective US-China cyber cooperation now</w:t>
      </w:r>
    </w:p>
    <w:p w14:paraId="62C46419" w14:textId="77777777" w:rsidR="00535CA1" w:rsidRDefault="00535CA1" w:rsidP="00535CA1">
      <w:pPr>
        <w:rPr>
          <w:rStyle w:val="Style13ptBold"/>
        </w:rPr>
      </w:pPr>
      <w:proofErr w:type="spellStart"/>
      <w:r w:rsidRPr="006C43AE">
        <w:rPr>
          <w:rStyle w:val="Style13ptBold"/>
        </w:rPr>
        <w:t>Lieberthal</w:t>
      </w:r>
      <w:proofErr w:type="spellEnd"/>
      <w:r w:rsidRPr="006C43AE">
        <w:rPr>
          <w:rStyle w:val="Style13ptBold"/>
        </w:rPr>
        <w:t xml:space="preserve"> and Singer </w:t>
      </w:r>
      <w:r>
        <w:rPr>
          <w:rStyle w:val="Style13ptBold"/>
        </w:rPr>
        <w:t>2012</w:t>
      </w:r>
    </w:p>
    <w:p w14:paraId="2340F9E3" w14:textId="77777777" w:rsidR="00535CA1" w:rsidRDefault="00535CA1" w:rsidP="00535CA1">
      <w:r>
        <w:t xml:space="preserve"> (Kenneth </w:t>
      </w:r>
      <w:proofErr w:type="spellStart"/>
      <w:r>
        <w:t>Lieberthal</w:t>
      </w:r>
      <w:proofErr w:type="spellEnd"/>
      <w:r>
        <w:t>, a senior fellow in Foreign Policy and Global Economy and Development at Brookings, and Peter W. Singer, Senior Fellow at the Brookings Institution, “</w:t>
      </w:r>
      <w:proofErr w:type="spellStart"/>
      <w:r>
        <w:t>Cybersecurity</w:t>
      </w:r>
      <w:proofErr w:type="spellEnd"/>
      <w:r>
        <w:t xml:space="preserve"> and U.S.-China Relations,” </w:t>
      </w:r>
      <w:r w:rsidRPr="006C43AE">
        <w:rPr>
          <w:i/>
        </w:rPr>
        <w:t>John L. Thornton China Center</w:t>
      </w:r>
      <w:r>
        <w:t xml:space="preserve"> and </w:t>
      </w:r>
      <w:r w:rsidRPr="006C43AE">
        <w:rPr>
          <w:i/>
        </w:rPr>
        <w:t>21</w:t>
      </w:r>
      <w:r w:rsidRPr="006C43AE">
        <w:rPr>
          <w:i/>
          <w:vertAlign w:val="superscript"/>
        </w:rPr>
        <w:t>st</w:t>
      </w:r>
      <w:r w:rsidRPr="006C43AE">
        <w:rPr>
          <w:i/>
        </w:rPr>
        <w:t xml:space="preserve"> Century Defense Initiative</w:t>
      </w:r>
      <w:r>
        <w:t xml:space="preserve"> at </w:t>
      </w:r>
      <w:r w:rsidRPr="006C43AE">
        <w:rPr>
          <w:i/>
        </w:rPr>
        <w:t>Brookings</w:t>
      </w:r>
      <w:r>
        <w:t xml:space="preserve">, February, </w:t>
      </w:r>
      <w:hyperlink r:id="rId60" w:history="1">
        <w:r w:rsidRPr="006C6B6D">
          <w:rPr>
            <w:rStyle w:val="Hyperlink"/>
          </w:rPr>
          <w:t>http://www.brookings.edu/~/media/research/files/papers/2012/2/23-cybersecurity-china-us-singer-lieberthal/0223_cybersecurity_china_us_lieberthal_singer_pdf_english.pdf</w:t>
        </w:r>
      </w:hyperlink>
      <w:r>
        <w:t xml:space="preserve"> accessed </w:t>
      </w:r>
      <w:proofErr w:type="spellStart"/>
      <w:r>
        <w:t>ddi</w:t>
      </w:r>
      <w:proofErr w:type="spellEnd"/>
      <w:r>
        <w:t xml:space="preserve"> - tm) </w:t>
      </w:r>
    </w:p>
    <w:p w14:paraId="5DBB1FC3" w14:textId="77777777" w:rsidR="00DD470A" w:rsidRDefault="00DD470A" w:rsidP="00DD470A">
      <w:r>
        <w:t xml:space="preserve">In short, </w:t>
      </w:r>
      <w:r w:rsidRPr="0028264B">
        <w:rPr>
          <w:rStyle w:val="StyleUnderline"/>
          <w:highlight w:val="yellow"/>
        </w:rPr>
        <w:t xml:space="preserve">U.S. concern about </w:t>
      </w:r>
      <w:proofErr w:type="spellStart"/>
      <w:r w:rsidRPr="0028264B">
        <w:rPr>
          <w:rStyle w:val="StyleUnderline"/>
          <w:highlight w:val="yellow"/>
        </w:rPr>
        <w:t>cybersecurity</w:t>
      </w:r>
      <w:proofErr w:type="spellEnd"/>
      <w:r w:rsidRPr="0028264B">
        <w:rPr>
          <w:rStyle w:val="StyleUnderline"/>
          <w:highlight w:val="yellow"/>
        </w:rPr>
        <w:t xml:space="preserve"> has reached a fever pitch</w:t>
      </w:r>
      <w:r>
        <w:t xml:space="preserve">— </w:t>
      </w:r>
      <w:r w:rsidRPr="006C43AE">
        <w:rPr>
          <w:rStyle w:val="StyleUnderline"/>
        </w:rPr>
        <w:t xml:space="preserve">to the extent that </w:t>
      </w:r>
      <w:r w:rsidRPr="0028264B">
        <w:rPr>
          <w:rStyle w:val="StyleUnderline"/>
          <w:highlight w:val="yellow"/>
        </w:rPr>
        <w:t>the</w:t>
      </w:r>
      <w:r w:rsidRPr="006C43AE">
        <w:rPr>
          <w:rStyle w:val="StyleUnderline"/>
        </w:rPr>
        <w:t xml:space="preserve"> U.S. government’s</w:t>
      </w:r>
      <w:r>
        <w:t xml:space="preserve"> 2011 </w:t>
      </w:r>
      <w:r w:rsidRPr="0028264B">
        <w:rPr>
          <w:rStyle w:val="StyleUnderline"/>
          <w:highlight w:val="yellow"/>
        </w:rPr>
        <w:t>Office of the National Counterintelligence</w:t>
      </w:r>
      <w:r w:rsidRPr="006C43AE">
        <w:rPr>
          <w:rStyle w:val="StyleUnderline"/>
        </w:rPr>
        <w:t xml:space="preserve"> Executive </w:t>
      </w:r>
      <w:r w:rsidRPr="0028264B">
        <w:rPr>
          <w:rStyle w:val="StyleUnderline"/>
          <w:highlight w:val="yellow"/>
        </w:rPr>
        <w:t>report specifically names China as the “most active and persistent” perpetrator of cyber intrusions</w:t>
      </w:r>
      <w:r w:rsidRPr="006C43AE">
        <w:rPr>
          <w:rStyle w:val="StyleUnderline"/>
        </w:rPr>
        <w:t xml:space="preserve"> into the United States</w:t>
      </w:r>
      <w:r>
        <w:t xml:space="preserve">.8 In the press, </w:t>
      </w:r>
      <w:r w:rsidRPr="006C43AE">
        <w:rPr>
          <w:rStyle w:val="StyleUnderline"/>
        </w:rPr>
        <w:t xml:space="preserve">the mood is best captured by the depiction of a </w:t>
      </w:r>
      <w:proofErr w:type="spellStart"/>
      <w:r w:rsidRPr="006C43AE">
        <w:rPr>
          <w:rStyle w:val="StyleUnderline"/>
        </w:rPr>
        <w:t>cyberattack</w:t>
      </w:r>
      <w:proofErr w:type="spellEnd"/>
      <w:r w:rsidRPr="006C43AE">
        <w:rPr>
          <w:rStyle w:val="StyleUnderline"/>
        </w:rPr>
        <w:t xml:space="preserve"> as a massive pixilated mushroom cloud looming over every American city</w:t>
      </w:r>
      <w:r>
        <w:t xml:space="preserve"> (as the cover of the July 2010 Economist magazine had it). Similarly, in senior policy circles, </w:t>
      </w:r>
      <w:r w:rsidRPr="006C43AE">
        <w:rPr>
          <w:rStyle w:val="StyleUnderline"/>
        </w:rPr>
        <w:t xml:space="preserve">malware has been described as “like a WMD </w:t>
      </w:r>
      <w:r>
        <w:t xml:space="preserve">[weapon of mass destruction]” (Sen. Carl Levin, chair of Senate Armed Services Committee), </w:t>
      </w:r>
      <w:r w:rsidRPr="006C43AE">
        <w:rPr>
          <w:rStyle w:val="StyleUnderline"/>
        </w:rPr>
        <w:t>able to “destroy our society”</w:t>
      </w:r>
      <w:r>
        <w:t xml:space="preserve"> [end page 4] (former national security advisor Brent Scowcroft), </w:t>
      </w:r>
      <w:r w:rsidRPr="006C43AE">
        <w:rPr>
          <w:rStyle w:val="StyleUnderline"/>
        </w:rPr>
        <w:t>meaning it should be looked at as “an existential threat</w:t>
      </w:r>
      <w:r>
        <w:t>” (Adm. Mike Mullen, former chairman of the Joint Chiefs of Staff)</w:t>
      </w:r>
      <w:proofErr w:type="gramStart"/>
      <w:r>
        <w:t>.9</w:t>
      </w:r>
      <w:proofErr w:type="gramEnd"/>
      <w:r>
        <w:t xml:space="preserve"> Indeed, </w:t>
      </w:r>
      <w:r w:rsidRPr="0028264B">
        <w:rPr>
          <w:rStyle w:val="Emphasis"/>
          <w:highlight w:val="yellow"/>
        </w:rPr>
        <w:t>many are now framing the U.S.-China relationship in this space as a digital echo of the Cold War between the U.S. and USSR of a past generation</w:t>
      </w:r>
      <w:r w:rsidRPr="006C43AE">
        <w:rPr>
          <w:rStyle w:val="Emphasis"/>
        </w:rPr>
        <w:t>.</w:t>
      </w:r>
      <w:r>
        <w:t>10</w:t>
      </w:r>
    </w:p>
    <w:p w14:paraId="6EBE53F4" w14:textId="77777777" w:rsidR="00DD470A" w:rsidRDefault="00DD470A" w:rsidP="00DD470A">
      <w:r w:rsidRPr="0028264B">
        <w:rPr>
          <w:rStyle w:val="StyleUnderline"/>
          <w:highlight w:val="yellow"/>
        </w:rPr>
        <w:t>While the Cold War metaphor is certainly a flawed parallel</w:t>
      </w:r>
      <w:r w:rsidRPr="006C43AE">
        <w:rPr>
          <w:rStyle w:val="StyleUnderline"/>
        </w:rPr>
        <w:t>,</w:t>
      </w:r>
      <w:r>
        <w:t xml:space="preserve"> as scholars at Brookings have recently argued</w:t>
      </w:r>
      <w:proofErr w:type="gramStart"/>
      <w:r>
        <w:t>,11</w:t>
      </w:r>
      <w:proofErr w:type="gramEnd"/>
      <w:r>
        <w:t xml:space="preserve"> </w:t>
      </w:r>
      <w:r w:rsidRPr="0028264B">
        <w:rPr>
          <w:rStyle w:val="StyleUnderline"/>
          <w:highlight w:val="yellow"/>
        </w:rPr>
        <w:t>concern has grown to view the cyber threat on that scale</w:t>
      </w:r>
      <w:r w:rsidRPr="006C43AE">
        <w:rPr>
          <w:rStyle w:val="StyleUnderline"/>
        </w:rPr>
        <w:t>.</w:t>
      </w:r>
      <w:r>
        <w:t xml:space="preserve"> President Barack </w:t>
      </w:r>
      <w:r w:rsidRPr="006C43AE">
        <w:rPr>
          <w:rStyle w:val="StyleUnderline"/>
        </w:rPr>
        <w:t>Obama’s</w:t>
      </w:r>
      <w:r>
        <w:t xml:space="preserve"> 2011 </w:t>
      </w:r>
      <w:r w:rsidRPr="006C43AE">
        <w:rPr>
          <w:rStyle w:val="StyleUnderline"/>
        </w:rPr>
        <w:t xml:space="preserve">Cyberspace Policy Review </w:t>
      </w:r>
      <w:proofErr w:type="gramStart"/>
      <w:r w:rsidRPr="006C43AE">
        <w:rPr>
          <w:rStyle w:val="StyleUnderline"/>
        </w:rPr>
        <w:t>declared that</w:t>
      </w:r>
      <w:proofErr w:type="gramEnd"/>
      <w:r w:rsidRPr="006C43AE">
        <w:rPr>
          <w:rStyle w:val="StyleUnderline"/>
        </w:rPr>
        <w:t xml:space="preserve"> “</w:t>
      </w:r>
      <w:proofErr w:type="spellStart"/>
      <w:r w:rsidRPr="0028264B">
        <w:rPr>
          <w:rStyle w:val="StyleUnderline"/>
          <w:highlight w:val="yellow"/>
        </w:rPr>
        <w:t>cybersecurity</w:t>
      </w:r>
      <w:proofErr w:type="spellEnd"/>
      <w:r w:rsidRPr="0028264B">
        <w:rPr>
          <w:rStyle w:val="StyleUnderline"/>
          <w:highlight w:val="yellow"/>
        </w:rPr>
        <w:t xml:space="preserve"> risks pose some of the most serious economic and national security challenges of the 21st century</w:t>
      </w:r>
      <w:r w:rsidRPr="006C43AE">
        <w:rPr>
          <w:rStyle w:val="StyleUnderline"/>
        </w:rPr>
        <w:t>.”</w:t>
      </w:r>
      <w:r>
        <w:t xml:space="preserve">12 And, in turn, </w:t>
      </w:r>
      <w:r w:rsidRPr="006C43AE">
        <w:rPr>
          <w:rStyle w:val="StyleUnderline"/>
        </w:rPr>
        <w:t xml:space="preserve">there have been a host of new U.S. legislative initiatives and the launch of a new cyber deterrence strategy by the U.S. military to accompany the creation of its U.S. Cyber Command. </w:t>
      </w:r>
      <w:r w:rsidRPr="006C43AE">
        <w:t>While it did not specify any individual nation</w:t>
      </w:r>
      <w:r>
        <w:t xml:space="preserve">, </w:t>
      </w:r>
      <w:r w:rsidRPr="006C43AE">
        <w:rPr>
          <w:rStyle w:val="StyleUnderline"/>
        </w:rPr>
        <w:t>the Pentagon Strategy for Operating in Cyberspace was clearly keyed to China as among the many threats it foresaw in this realm</w:t>
      </w:r>
      <w:r>
        <w:t xml:space="preserve">.13 It sought to lay out a cyber deterrence doctrine clearly targeting state actors, including leaving open the option for escalation to traditional military means in the physical realm if the U.S. ever felt it suffered too dearly in the cyber realm. </w:t>
      </w:r>
    </w:p>
    <w:p w14:paraId="16A7A8DC" w14:textId="77777777" w:rsidR="00DD470A" w:rsidRPr="00485D21" w:rsidRDefault="00DD470A" w:rsidP="00DD470A"/>
    <w:p w14:paraId="3905C515" w14:textId="77777777" w:rsidR="00DD470A" w:rsidRDefault="00DD470A" w:rsidP="00DD470A">
      <w:pPr>
        <w:pStyle w:val="Heading3"/>
      </w:pPr>
      <w:r>
        <w:t>They Say: “Norms Don’t Stop Attacks”</w:t>
      </w:r>
    </w:p>
    <w:p w14:paraId="2D668335" w14:textId="77777777" w:rsidR="00DD470A" w:rsidRDefault="00DD470A" w:rsidP="00DD470A">
      <w:pPr>
        <w:pStyle w:val="Heading4"/>
      </w:pPr>
      <w:r>
        <w:t xml:space="preserve">US-China cooperation on international </w:t>
      </w:r>
      <w:proofErr w:type="spellStart"/>
      <w:r>
        <w:t>cybersecurity</w:t>
      </w:r>
      <w:proofErr w:type="spellEnd"/>
      <w:r>
        <w:t xml:space="preserve"> norms is essential to global </w:t>
      </w:r>
      <w:proofErr w:type="spellStart"/>
      <w:r>
        <w:t>cybersecurity</w:t>
      </w:r>
      <w:proofErr w:type="spellEnd"/>
    </w:p>
    <w:p w14:paraId="50C45428" w14:textId="77777777" w:rsidR="00DD470A" w:rsidRPr="00190179" w:rsidRDefault="00DD470A" w:rsidP="00DD470A">
      <w:r w:rsidRPr="00190179">
        <w:rPr>
          <w:rStyle w:val="Style13ptBold"/>
        </w:rPr>
        <w:t>Jong-Chen 16</w:t>
      </w:r>
      <w:r>
        <w:t xml:space="preserve"> — Jing de Jong-Chen, a Senior Director for Global Security Strategy and Diplomacy in the Cloud and Enterprise Division at Microsoft, Board Advisor at Executive Women Forum, has a Bachelor of Science (B.S.), Computer Science and </w:t>
      </w:r>
      <w:proofErr w:type="spellStart"/>
      <w:r>
        <w:t>Engineeing</w:t>
      </w:r>
      <w:proofErr w:type="spellEnd"/>
      <w:r>
        <w:t xml:space="preserve"> from Beijing University of Aeronautics and Astronautics, 2016 (“US-China </w:t>
      </w:r>
      <w:proofErr w:type="spellStart"/>
      <w:r>
        <w:t>Cybersecurity</w:t>
      </w:r>
      <w:proofErr w:type="spellEnd"/>
      <w:r>
        <w:t xml:space="preserve"> Cooperation Needs to Move More Rapidly,” </w:t>
      </w:r>
      <w:r>
        <w:rPr>
          <w:i/>
        </w:rPr>
        <w:t>Digital Futures Project</w:t>
      </w:r>
      <w:r>
        <w:t xml:space="preserve"> at </w:t>
      </w:r>
      <w:r>
        <w:rPr>
          <w:i/>
        </w:rPr>
        <w:t>The Wilson Center</w:t>
      </w:r>
      <w:r>
        <w:t xml:space="preserve">, April, Available Online at </w:t>
      </w:r>
      <w:hyperlink r:id="rId61" w:history="1">
        <w:r w:rsidRPr="00DF4AC4">
          <w:rPr>
            <w:rStyle w:val="Hyperlink"/>
          </w:rPr>
          <w:t>https://www.scribd.com/doc/310936704/U-S-China-Cybersecurity-Cooperation-Needs-to-Move-More-Rapidly</w:t>
        </w:r>
      </w:hyperlink>
      <w:r>
        <w:t xml:space="preserve">, Accessed 06-22-2016, AS) </w:t>
      </w:r>
    </w:p>
    <w:p w14:paraId="16DD5C73" w14:textId="77777777" w:rsidR="00DD470A" w:rsidRDefault="00DD470A" w:rsidP="00DD470A">
      <w:r w:rsidRPr="00FA65B8">
        <w:rPr>
          <w:rStyle w:val="StyleUnderline"/>
        </w:rPr>
        <w:t>When</w:t>
      </w:r>
      <w:r>
        <w:t xml:space="preserve"> U.S. President Barack </w:t>
      </w:r>
      <w:r w:rsidRPr="0028264B">
        <w:rPr>
          <w:rStyle w:val="StyleUnderline"/>
          <w:highlight w:val="yellow"/>
        </w:rPr>
        <w:t>Obama and</w:t>
      </w:r>
      <w:r>
        <w:t xml:space="preserve"> Chinese </w:t>
      </w:r>
      <w:r w:rsidRPr="00C7264D">
        <w:rPr>
          <w:rStyle w:val="StyleUnderline"/>
        </w:rPr>
        <w:t xml:space="preserve">President </w:t>
      </w:r>
      <w:r w:rsidRPr="0028264B">
        <w:rPr>
          <w:rStyle w:val="StyleUnderline"/>
          <w:highlight w:val="yellow"/>
        </w:rPr>
        <w:t>Xi</w:t>
      </w:r>
      <w:r w:rsidRPr="00C7264D">
        <w:rPr>
          <w:rStyle w:val="StyleUnderline"/>
        </w:rPr>
        <w:t xml:space="preserve"> </w:t>
      </w:r>
      <w:proofErr w:type="spellStart"/>
      <w:r>
        <w:t>Jinping</w:t>
      </w:r>
      <w:proofErr w:type="spellEnd"/>
      <w:r>
        <w:t xml:space="preserve"> </w:t>
      </w:r>
      <w:r w:rsidRPr="0028264B">
        <w:rPr>
          <w:rStyle w:val="StyleUnderline"/>
          <w:highlight w:val="yellow"/>
        </w:rPr>
        <w:t>joined other world leaders at the 2016 Nuclear Security Summit, controlling proliferation wasn’t the only global issue on their minds</w:t>
      </w:r>
      <w:r>
        <w:t xml:space="preserve">. </w:t>
      </w:r>
      <w:r w:rsidRPr="00C7264D">
        <w:rPr>
          <w:rStyle w:val="StyleUnderline"/>
        </w:rPr>
        <w:t>During the summit</w:t>
      </w:r>
      <w:r>
        <w:t xml:space="preserve">, Presidents </w:t>
      </w:r>
      <w:r w:rsidRPr="00C7264D">
        <w:rPr>
          <w:rStyle w:val="StyleUnderline"/>
        </w:rPr>
        <w:t xml:space="preserve">Xi and Obama also held side meetings to discuss </w:t>
      </w:r>
      <w:proofErr w:type="spellStart"/>
      <w:r w:rsidRPr="00C7264D">
        <w:rPr>
          <w:rStyle w:val="StyleUnderline"/>
        </w:rPr>
        <w:t>cybersecurity</w:t>
      </w:r>
      <w:proofErr w:type="spellEnd"/>
      <w:r w:rsidRPr="00C7264D">
        <w:rPr>
          <w:rStyle w:val="StyleUnderline"/>
        </w:rPr>
        <w:t xml:space="preserve">, identifying ways that China and the United States can continue working together to address the threat of </w:t>
      </w:r>
      <w:proofErr w:type="spellStart"/>
      <w:r w:rsidRPr="00C7264D">
        <w:rPr>
          <w:rStyle w:val="StyleUnderline"/>
        </w:rPr>
        <w:t>cyberattacks</w:t>
      </w:r>
      <w:proofErr w:type="spellEnd"/>
      <w:r w:rsidRPr="00C7264D">
        <w:rPr>
          <w:rStyle w:val="StyleUnderline"/>
        </w:rPr>
        <w:t xml:space="preserve"> and cybercrime—both within their own borders and across the entire global community</w:t>
      </w:r>
      <w:r>
        <w:t>.</w:t>
      </w:r>
    </w:p>
    <w:p w14:paraId="45305A0E" w14:textId="77777777" w:rsidR="00DD470A" w:rsidRDefault="00DD470A" w:rsidP="00DD470A">
      <w:r>
        <w:t xml:space="preserve">The meeting was no outlier; </w:t>
      </w:r>
      <w:r w:rsidRPr="0028264B">
        <w:rPr>
          <w:rStyle w:val="StyleUnderline"/>
          <w:highlight w:val="yellow"/>
        </w:rPr>
        <w:t xml:space="preserve">the two countries consider </w:t>
      </w:r>
      <w:proofErr w:type="spellStart"/>
      <w:r w:rsidRPr="0028264B">
        <w:rPr>
          <w:rStyle w:val="StyleUnderline"/>
          <w:highlight w:val="yellow"/>
        </w:rPr>
        <w:t>cybersecurity</w:t>
      </w:r>
      <w:proofErr w:type="spellEnd"/>
      <w:r w:rsidRPr="0028264B">
        <w:rPr>
          <w:rStyle w:val="StyleUnderline"/>
          <w:highlight w:val="yellow"/>
        </w:rPr>
        <w:t xml:space="preserve"> </w:t>
      </w:r>
      <w:r w:rsidRPr="0028264B">
        <w:rPr>
          <w:rStyle w:val="Emphasis"/>
          <w:highlight w:val="yellow"/>
        </w:rPr>
        <w:t>a top priority for bilateral relations</w:t>
      </w:r>
      <w:r w:rsidRPr="0028264B">
        <w:rPr>
          <w:highlight w:val="yellow"/>
        </w:rPr>
        <w:t>.</w:t>
      </w:r>
      <w:r>
        <w:t xml:space="preserve"> In recent years, </w:t>
      </w:r>
      <w:r w:rsidRPr="00C7264D">
        <w:rPr>
          <w:rStyle w:val="StyleUnderline"/>
        </w:rPr>
        <w:t xml:space="preserve">state-sponsored </w:t>
      </w:r>
      <w:proofErr w:type="spellStart"/>
      <w:r w:rsidRPr="0028264B">
        <w:rPr>
          <w:rStyle w:val="StyleUnderline"/>
          <w:highlight w:val="yellow"/>
        </w:rPr>
        <w:t>cyberattacks</w:t>
      </w:r>
      <w:proofErr w:type="spellEnd"/>
      <w:r w:rsidRPr="00C7264D">
        <w:rPr>
          <w:rStyle w:val="StyleUnderline"/>
        </w:rPr>
        <w:t xml:space="preserve">, along with those carried out by terrorists and increasingly sophisticated criminal groups, have escalated to such a degree that they now </w:t>
      </w:r>
      <w:r w:rsidRPr="0028264B">
        <w:rPr>
          <w:rStyle w:val="StyleUnderline"/>
          <w:highlight w:val="yellow"/>
        </w:rPr>
        <w:t xml:space="preserve">pose a </w:t>
      </w:r>
      <w:r w:rsidRPr="0028264B">
        <w:rPr>
          <w:rStyle w:val="Emphasis"/>
          <w:highlight w:val="yellow"/>
        </w:rPr>
        <w:t>serious global threat to national security, public safety, and economic stabilit</w:t>
      </w:r>
      <w:r w:rsidRPr="00C7264D">
        <w:rPr>
          <w:rStyle w:val="Emphasis"/>
        </w:rPr>
        <w:t>y</w:t>
      </w:r>
      <w:r>
        <w:t xml:space="preserve">. </w:t>
      </w:r>
      <w:r w:rsidRPr="00C7264D">
        <w:rPr>
          <w:rStyle w:val="StyleUnderline"/>
        </w:rPr>
        <w:t>As societies adopt even more technology-based services</w:t>
      </w:r>
      <w:r>
        <w:t xml:space="preserve"> to help manage interpersonal and business communications, industrial control systems, the Internet of Things, and critical infrastructure, </w:t>
      </w:r>
      <w:r w:rsidRPr="00C7264D">
        <w:rPr>
          <w:rStyle w:val="StyleUnderline"/>
        </w:rPr>
        <w:t>the risk posed by targeted and persistent cyber threats will continue to grow</w:t>
      </w:r>
      <w:r>
        <w:t xml:space="preserve">. No wonder so many informed observers, including world </w:t>
      </w:r>
      <w:r w:rsidRPr="00C7264D">
        <w:rPr>
          <w:rStyle w:val="StyleUnderline"/>
        </w:rPr>
        <w:t xml:space="preserve">leaders from China, Russia, the European Union and the United States, have compared the challenge of managing </w:t>
      </w:r>
      <w:proofErr w:type="spellStart"/>
      <w:r w:rsidRPr="00C7264D">
        <w:rPr>
          <w:rStyle w:val="StyleUnderline"/>
        </w:rPr>
        <w:t>cybersecurity</w:t>
      </w:r>
      <w:proofErr w:type="spellEnd"/>
      <w:r w:rsidRPr="00C7264D">
        <w:rPr>
          <w:rStyle w:val="StyleUnderline"/>
        </w:rPr>
        <w:t xml:space="preserve"> to that of negotiating nuclear arms-control treaties</w:t>
      </w:r>
      <w:r>
        <w:t>. [</w:t>
      </w:r>
      <w:proofErr w:type="gramStart"/>
      <w:r>
        <w:t>end</w:t>
      </w:r>
      <w:proofErr w:type="gramEnd"/>
      <w:r>
        <w:t xml:space="preserve"> page 1]</w:t>
      </w:r>
    </w:p>
    <w:p w14:paraId="6AFBA05A" w14:textId="77777777" w:rsidR="00DD470A" w:rsidRDefault="00DD470A" w:rsidP="00DD470A">
      <w:r>
        <w:t xml:space="preserve">Of course, despite a few key similarities between the threats of nuclear and cyber warfare, </w:t>
      </w:r>
      <w:r w:rsidRPr="00C7264D">
        <w:rPr>
          <w:rStyle w:val="StyleUnderline"/>
        </w:rPr>
        <w:t xml:space="preserve">there are distinct differences that make achieving consensus on </w:t>
      </w:r>
      <w:proofErr w:type="spellStart"/>
      <w:r w:rsidRPr="00C7264D">
        <w:rPr>
          <w:rStyle w:val="StyleUnderline"/>
        </w:rPr>
        <w:t>cybersecurity</w:t>
      </w:r>
      <w:proofErr w:type="spellEnd"/>
      <w:r w:rsidRPr="00C7264D">
        <w:rPr>
          <w:rStyle w:val="StyleUnderline"/>
        </w:rPr>
        <w:t xml:space="preserve"> uniquely complex</w:t>
      </w:r>
      <w:r>
        <w:t>:</w:t>
      </w:r>
    </w:p>
    <w:p w14:paraId="524391A8" w14:textId="77777777" w:rsidR="00DD470A" w:rsidRPr="0028264B" w:rsidRDefault="00DD470A" w:rsidP="00DD470A">
      <w:pPr>
        <w:pStyle w:val="ListParagraph"/>
        <w:numPr>
          <w:ilvl w:val="0"/>
          <w:numId w:val="12"/>
        </w:numPr>
        <w:rPr>
          <w:rStyle w:val="StyleUnderline"/>
          <w:highlight w:val="yellow"/>
        </w:rPr>
      </w:pPr>
      <w:r>
        <w:t xml:space="preserve">While nuclear weapons remain state-owned and state-controlled, </w:t>
      </w:r>
      <w:r w:rsidRPr="0028264B">
        <w:rPr>
          <w:rStyle w:val="StyleUnderline"/>
          <w:highlight w:val="yellow"/>
        </w:rPr>
        <w:t>anyone with sufﬁcient knowledge and</w:t>
      </w:r>
      <w:r w:rsidRPr="00C7264D">
        <w:rPr>
          <w:rStyle w:val="StyleUnderline"/>
        </w:rPr>
        <w:t xml:space="preserve"> the right </w:t>
      </w:r>
      <w:r w:rsidRPr="0028264B">
        <w:rPr>
          <w:rStyle w:val="StyleUnderline"/>
          <w:highlight w:val="yellow"/>
        </w:rPr>
        <w:t>technology</w:t>
      </w:r>
      <w:r>
        <w:t xml:space="preserve">, which is relatively inexpensive and easy to obtain, </w:t>
      </w:r>
      <w:r w:rsidRPr="0028264B">
        <w:rPr>
          <w:rStyle w:val="StyleUnderline"/>
          <w:highlight w:val="yellow"/>
        </w:rPr>
        <w:t xml:space="preserve">can launch a </w:t>
      </w:r>
      <w:proofErr w:type="spellStart"/>
      <w:r w:rsidRPr="0028264B">
        <w:rPr>
          <w:rStyle w:val="StyleUnderline"/>
          <w:highlight w:val="yellow"/>
        </w:rPr>
        <w:t>cyberattack</w:t>
      </w:r>
      <w:proofErr w:type="spellEnd"/>
      <w:r w:rsidRPr="0028264B">
        <w:rPr>
          <w:rStyle w:val="StyleUnderline"/>
          <w:highlight w:val="yellow"/>
        </w:rPr>
        <w:t>.</w:t>
      </w:r>
    </w:p>
    <w:p w14:paraId="0537C8B4" w14:textId="77777777" w:rsidR="00DD470A" w:rsidRPr="00C7264D" w:rsidRDefault="00DD470A" w:rsidP="00DD470A">
      <w:pPr>
        <w:pStyle w:val="ListParagraph"/>
        <w:numPr>
          <w:ilvl w:val="0"/>
          <w:numId w:val="12"/>
        </w:numPr>
        <w:rPr>
          <w:rStyle w:val="StyleUnderline"/>
        </w:rPr>
      </w:pPr>
      <w:r w:rsidRPr="00C7264D">
        <w:rPr>
          <w:rStyle w:val="StyleUnderline"/>
        </w:rPr>
        <w:t xml:space="preserve">Nuclear </w:t>
      </w:r>
      <w:r w:rsidRPr="0028264B">
        <w:rPr>
          <w:rStyle w:val="StyleUnderline"/>
          <w:highlight w:val="yellow"/>
        </w:rPr>
        <w:t>attacks are</w:t>
      </w:r>
      <w:r>
        <w:t xml:space="preserve"> devastating but </w:t>
      </w:r>
      <w:r w:rsidRPr="00C7264D">
        <w:rPr>
          <w:rStyle w:val="StyleUnderline"/>
        </w:rPr>
        <w:t xml:space="preserve">never </w:t>
      </w:r>
      <w:r w:rsidRPr="0028264B">
        <w:rPr>
          <w:rStyle w:val="StyleUnderline"/>
          <w:highlight w:val="yellow"/>
        </w:rPr>
        <w:t>secret</w:t>
      </w:r>
      <w:r w:rsidRPr="00C7264D">
        <w:rPr>
          <w:rStyle w:val="StyleUnderline"/>
        </w:rPr>
        <w:t xml:space="preserve">; </w:t>
      </w:r>
      <w:proofErr w:type="spellStart"/>
      <w:r w:rsidRPr="00C7264D">
        <w:rPr>
          <w:rStyle w:val="StyleUnderline"/>
        </w:rPr>
        <w:t>cyberattacks</w:t>
      </w:r>
      <w:proofErr w:type="spellEnd"/>
      <w:r w:rsidRPr="00C7264D">
        <w:rPr>
          <w:rStyle w:val="StyleUnderline"/>
        </w:rPr>
        <w:t xml:space="preserve"> can be both</w:t>
      </w:r>
      <w:r>
        <w:t xml:space="preserve">. And because they can take many different forms, </w:t>
      </w:r>
      <w:r w:rsidRPr="00C7264D">
        <w:rPr>
          <w:rStyle w:val="StyleUnderline"/>
        </w:rPr>
        <w:t>they are sometimes hard to identify and may do serious damage before they are discovered.</w:t>
      </w:r>
    </w:p>
    <w:p w14:paraId="481B5FBB" w14:textId="77777777" w:rsidR="00DD470A" w:rsidRDefault="00DD470A" w:rsidP="00DD470A">
      <w:pPr>
        <w:pStyle w:val="ListParagraph"/>
        <w:numPr>
          <w:ilvl w:val="0"/>
          <w:numId w:val="12"/>
        </w:numPr>
      </w:pPr>
      <w:r>
        <w:t xml:space="preserve">The idea of an anonymous nuclear attack is unthinkable, but </w:t>
      </w:r>
      <w:r w:rsidRPr="00C7264D">
        <w:rPr>
          <w:rStyle w:val="StyleUnderline"/>
        </w:rPr>
        <w:t xml:space="preserve">it is often impossible to tell where </w:t>
      </w:r>
      <w:proofErr w:type="spellStart"/>
      <w:r w:rsidRPr="00C7264D">
        <w:rPr>
          <w:rStyle w:val="StyleUnderline"/>
        </w:rPr>
        <w:t>cyberattacks</w:t>
      </w:r>
      <w:proofErr w:type="spellEnd"/>
      <w:r w:rsidRPr="00C7264D">
        <w:rPr>
          <w:rStyle w:val="StyleUnderline"/>
        </w:rPr>
        <w:t xml:space="preserve"> are coming from, especially if the aggressors use proxies to hide their</w:t>
      </w:r>
      <w:r>
        <w:t xml:space="preserve"> identities.</w:t>
      </w:r>
    </w:p>
    <w:p w14:paraId="5D346791" w14:textId="77777777" w:rsidR="00DD470A" w:rsidRDefault="00DD470A" w:rsidP="00DD470A">
      <w:r>
        <w:t xml:space="preserve">On top of those issues, </w:t>
      </w:r>
      <w:proofErr w:type="spellStart"/>
      <w:r w:rsidRPr="00C7264D">
        <w:rPr>
          <w:rStyle w:val="StyleUnderline"/>
        </w:rPr>
        <w:t>cybersecurity</w:t>
      </w:r>
      <w:proofErr w:type="spellEnd"/>
      <w:r w:rsidRPr="00C7264D">
        <w:rPr>
          <w:rStyle w:val="StyleUnderline"/>
        </w:rPr>
        <w:t xml:space="preserve"> is so challenging because of the diverse perspectives from which nations view underlying questions of Internet governance and sovereignty</w:t>
      </w:r>
      <w:r>
        <w:t xml:space="preserve">. </w:t>
      </w:r>
      <w:r w:rsidRPr="00C7264D">
        <w:rPr>
          <w:rStyle w:val="StyleUnderline"/>
        </w:rPr>
        <w:t>China</w:t>
      </w:r>
      <w:r>
        <w:t xml:space="preserve">, for example, </w:t>
      </w:r>
      <w:r w:rsidRPr="00C7264D">
        <w:rPr>
          <w:rStyle w:val="StyleUnderline"/>
        </w:rPr>
        <w:t>believes that governments should have absolute control over the Internet and its use within their borders</w:t>
      </w:r>
      <w:r>
        <w:t xml:space="preserve">. Conversely, </w:t>
      </w:r>
      <w:r w:rsidRPr="00190179">
        <w:rPr>
          <w:rStyle w:val="StyleUnderline"/>
        </w:rPr>
        <w:t xml:space="preserve">the United States sees the Internet as a global network without borders, which enables the free ﬂow of information and provides for unrestricted cross-border commerce and communication. </w:t>
      </w:r>
    </w:p>
    <w:p w14:paraId="3E760F53" w14:textId="77777777" w:rsidR="00DD470A" w:rsidRPr="00190179" w:rsidRDefault="00DD470A" w:rsidP="00DD470A">
      <w:pPr>
        <w:rPr>
          <w:rStyle w:val="StyleUnderline"/>
        </w:rPr>
      </w:pPr>
      <w:r>
        <w:t xml:space="preserve">Yet </w:t>
      </w:r>
      <w:r w:rsidRPr="00190179">
        <w:rPr>
          <w:rStyle w:val="StyleUnderline"/>
        </w:rPr>
        <w:t>there are two unassailable facts that transcend these political and philosophical differences</w:t>
      </w:r>
      <w:r>
        <w:t xml:space="preserve">, </w:t>
      </w:r>
      <w:r w:rsidRPr="00190179">
        <w:rPr>
          <w:rStyle w:val="StyleUnderline"/>
        </w:rPr>
        <w:t>offering a foundation for shared progress</w:t>
      </w:r>
      <w:r>
        <w:t xml:space="preserve">: 1) </w:t>
      </w:r>
      <w:r w:rsidRPr="00190179">
        <w:rPr>
          <w:rStyle w:val="StyleUnderline"/>
        </w:rPr>
        <w:t>the Internet is an economic engine that is now an integral component of the global economy, and 2) it is in every nation’s best interest to keep the Internet working efﬁciently, without unnecessary restrictions that would hamper global economic growth.</w:t>
      </w:r>
    </w:p>
    <w:p w14:paraId="5236C156" w14:textId="77777777" w:rsidR="00DD470A" w:rsidRDefault="00DD470A" w:rsidP="00DD470A">
      <w:r w:rsidRPr="0028264B">
        <w:rPr>
          <w:rStyle w:val="StyleUnderline"/>
          <w:highlight w:val="yellow"/>
        </w:rPr>
        <w:t xml:space="preserve">What’s needed is </w:t>
      </w:r>
      <w:r w:rsidRPr="0028264B">
        <w:rPr>
          <w:rStyle w:val="Emphasis"/>
          <w:highlight w:val="yellow"/>
        </w:rPr>
        <w:t xml:space="preserve">a set of </w:t>
      </w:r>
      <w:proofErr w:type="spellStart"/>
      <w:r w:rsidRPr="0028264B">
        <w:rPr>
          <w:rStyle w:val="Emphasis"/>
          <w:highlight w:val="yellow"/>
        </w:rPr>
        <w:t>cybersecurity</w:t>
      </w:r>
      <w:proofErr w:type="spellEnd"/>
      <w:r w:rsidRPr="0028264B">
        <w:rPr>
          <w:rStyle w:val="Emphasis"/>
          <w:highlight w:val="yellow"/>
        </w:rPr>
        <w:t xml:space="preserve"> policies and international norms</w:t>
      </w:r>
      <w:r w:rsidRPr="0028264B">
        <w:rPr>
          <w:rStyle w:val="StyleUnderline"/>
          <w:highlight w:val="yellow"/>
        </w:rPr>
        <w:t xml:space="preserve"> that enable all countries to protect their citizens and critical infrastructure from </w:t>
      </w:r>
      <w:proofErr w:type="spellStart"/>
      <w:r w:rsidRPr="0028264B">
        <w:rPr>
          <w:rStyle w:val="StyleUnderline"/>
          <w:highlight w:val="yellow"/>
        </w:rPr>
        <w:t>cyberattacks</w:t>
      </w:r>
      <w:proofErr w:type="spellEnd"/>
      <w:r w:rsidRPr="0028264B">
        <w:rPr>
          <w:rStyle w:val="StyleUnderline"/>
          <w:highlight w:val="yellow"/>
        </w:rPr>
        <w:t>, defend against economic and military espionage, and safeguard their national securit</w:t>
      </w:r>
      <w:r w:rsidRPr="0028264B">
        <w:rPr>
          <w:highlight w:val="yellow"/>
        </w:rPr>
        <w:t>y</w:t>
      </w:r>
      <w:r>
        <w:t>. That said, we should be wary of laws that grant government powers that could isolate users, violate privacy, increase the cost of delivering informa</w:t>
      </w:r>
      <w:r>
        <w:rPr>
          <w:rFonts w:hint="eastAsia"/>
        </w:rPr>
        <w:t>ti</w:t>
      </w:r>
      <w:r>
        <w:t>on and services, restrict innova</w:t>
      </w:r>
      <w:r>
        <w:rPr>
          <w:rFonts w:hint="eastAsia"/>
        </w:rPr>
        <w:t>t</w:t>
      </w:r>
      <w:r>
        <w:t>ion, disrupt global trade, or prevent sustained economic growth. [</w:t>
      </w:r>
      <w:proofErr w:type="gramStart"/>
      <w:r>
        <w:t>end</w:t>
      </w:r>
      <w:proofErr w:type="gramEnd"/>
      <w:r>
        <w:t xml:space="preserve"> page 2]</w:t>
      </w:r>
    </w:p>
    <w:p w14:paraId="19A3E672" w14:textId="77777777" w:rsidR="00DD470A" w:rsidRPr="0008412C" w:rsidRDefault="00DD470A" w:rsidP="00DD470A">
      <w:pPr>
        <w:rPr>
          <w:rStyle w:val="Emphasis"/>
        </w:rPr>
      </w:pPr>
      <w:r>
        <w:t xml:space="preserve">As two of the world’s most inﬂuential nations, </w:t>
      </w:r>
      <w:r w:rsidRPr="0028264B">
        <w:rPr>
          <w:rStyle w:val="Emphasis"/>
          <w:highlight w:val="yellow"/>
        </w:rPr>
        <w:t>China and the United States share responsibility for leading the effort to establish such policies and norms</w:t>
      </w:r>
      <w:r>
        <w:t>—w</w:t>
      </w:r>
      <w:r w:rsidRPr="00190179">
        <w:rPr>
          <w:rStyle w:val="StyleUnderline"/>
        </w:rPr>
        <w:t>ork that began in earnest when the two countries agreed in 2015 to neither conduct nor condone the cyber theft of intellectual property or business secrets, and to abide by what President Xi called “norms of behavior” in cyberspace</w:t>
      </w:r>
      <w:r>
        <w:t xml:space="preserve">. President </w:t>
      </w:r>
      <w:r w:rsidRPr="0008412C">
        <w:rPr>
          <w:rStyle w:val="StyleUnderline"/>
        </w:rPr>
        <w:t xml:space="preserve">Obama, who called the agreement a “work in progress,” said that </w:t>
      </w:r>
      <w:r w:rsidRPr="0028264B">
        <w:rPr>
          <w:rStyle w:val="StyleUnderline"/>
          <w:highlight w:val="yellow"/>
        </w:rPr>
        <w:t xml:space="preserve">China and the United States </w:t>
      </w:r>
      <w:proofErr w:type="gramStart"/>
      <w:r w:rsidRPr="0028264B">
        <w:rPr>
          <w:rStyle w:val="Emphasis"/>
          <w:highlight w:val="yellow"/>
        </w:rPr>
        <w:t>can</w:t>
      </w:r>
      <w:proofErr w:type="gramEnd"/>
      <w:r w:rsidRPr="0028264B">
        <w:rPr>
          <w:rStyle w:val="Emphasis"/>
          <w:highlight w:val="yellow"/>
        </w:rPr>
        <w:t xml:space="preserve"> now work with other world powers to develop a clear and enforceable “architecture to govern behavior.”</w:t>
      </w:r>
    </w:p>
    <w:p w14:paraId="3FCC73F6" w14:textId="77777777" w:rsidR="00DD470A" w:rsidRDefault="00DD470A" w:rsidP="00DD470A">
      <w:r>
        <w:t xml:space="preserve">As the nations of the world work to strengthen </w:t>
      </w:r>
      <w:proofErr w:type="spellStart"/>
      <w:r>
        <w:t>cybersecurity</w:t>
      </w:r>
      <w:proofErr w:type="spellEnd"/>
      <w:r>
        <w:t xml:space="preserve">, both nationally and internationally, </w:t>
      </w:r>
      <w:r w:rsidRPr="0008412C">
        <w:rPr>
          <w:rStyle w:val="StyleUnderline"/>
        </w:rPr>
        <w:t>ﬁve key considerations can guide policy makers:</w:t>
      </w:r>
    </w:p>
    <w:p w14:paraId="21898853" w14:textId="77777777" w:rsidR="00DD470A" w:rsidRDefault="00DD470A" w:rsidP="00DD470A">
      <w:pPr>
        <w:pStyle w:val="ListParagraph"/>
        <w:numPr>
          <w:ilvl w:val="0"/>
          <w:numId w:val="13"/>
        </w:numPr>
      </w:pPr>
      <w:r w:rsidRPr="0008412C">
        <w:rPr>
          <w:rStyle w:val="StyleUnderline"/>
        </w:rPr>
        <w:t>Collaboration</w:t>
      </w:r>
      <w:r>
        <w:t xml:space="preserve">: As </w:t>
      </w:r>
      <w:r w:rsidRPr="0008412C">
        <w:rPr>
          <w:rStyle w:val="StyleUnderline"/>
        </w:rPr>
        <w:t xml:space="preserve">governments develop policies to address </w:t>
      </w:r>
      <w:proofErr w:type="spellStart"/>
      <w:r w:rsidRPr="0008412C">
        <w:rPr>
          <w:rStyle w:val="StyleUnderline"/>
        </w:rPr>
        <w:t>cybersecurity</w:t>
      </w:r>
      <w:proofErr w:type="spellEnd"/>
      <w:r w:rsidRPr="0008412C">
        <w:rPr>
          <w:rStyle w:val="StyleUnderline"/>
        </w:rPr>
        <w:t xml:space="preserve"> concerns, they would beneﬁt from consulting and collaborating with the private sector and academia</w:t>
      </w:r>
      <w:r>
        <w:t xml:space="preserve">. Private-sector companies produce many of the innovations that make the cyber world possible; they want to protect their intellectual property and keep their customers’ information private and secure. Nations may always take the lead on establishing a global </w:t>
      </w:r>
      <w:proofErr w:type="spellStart"/>
      <w:r>
        <w:t>cybersecurity</w:t>
      </w:r>
      <w:proofErr w:type="spellEnd"/>
      <w:r>
        <w:t xml:space="preserve"> framework, but the private sector has a real stake in the outcome and can contribute to strategies and solutions.</w:t>
      </w:r>
    </w:p>
    <w:p w14:paraId="343F9778" w14:textId="77777777" w:rsidR="00DD470A" w:rsidRDefault="00DD470A" w:rsidP="00DD470A">
      <w:pPr>
        <w:pStyle w:val="ListParagraph"/>
        <w:numPr>
          <w:ilvl w:val="0"/>
          <w:numId w:val="13"/>
        </w:numPr>
      </w:pPr>
      <w:r w:rsidRPr="0008412C">
        <w:rPr>
          <w:rStyle w:val="StyleUnderline"/>
        </w:rPr>
        <w:t>Harmonization</w:t>
      </w:r>
      <w:r>
        <w:t xml:space="preserve">: </w:t>
      </w:r>
      <w:r w:rsidRPr="0008412C">
        <w:rPr>
          <w:rStyle w:val="StyleUnderline"/>
        </w:rPr>
        <w:t xml:space="preserve">The Internet is global in scope and must remain ubiquitous to realize its full potential. Jurisdictions and national sovereignty are important considerations in protecting cyberspace, but borders can neither contain nor control </w:t>
      </w:r>
      <w:proofErr w:type="spellStart"/>
      <w:r w:rsidRPr="0008412C">
        <w:rPr>
          <w:rStyle w:val="StyleUnderline"/>
        </w:rPr>
        <w:t>cyberattacks</w:t>
      </w:r>
      <w:proofErr w:type="spellEnd"/>
      <w:r>
        <w:t xml:space="preserve">. That’s why the global community needs a common set of rules under which cyber incidents and cybercrimes can be swiftly addressed. Technology companies that operate globally must obey the laws—and respect the rights of consumers and companies—in the countries where they do business. Yet such companies often ﬁnd </w:t>
      </w:r>
      <w:proofErr w:type="gramStart"/>
      <w:r>
        <w:t>themselves</w:t>
      </w:r>
      <w:proofErr w:type="gramEnd"/>
      <w:r>
        <w:t xml:space="preserve"> dealing with laws that conﬂict with each other, and so in seeking to comply with one law they may violate another. Harmonized standards will promote understanding, enhance predictability, and enable better public/private collaboration.</w:t>
      </w:r>
    </w:p>
    <w:p w14:paraId="06A29CBB" w14:textId="77777777" w:rsidR="00DD470A" w:rsidRPr="0008412C" w:rsidRDefault="00DD470A" w:rsidP="00DD470A">
      <w:pPr>
        <w:pStyle w:val="ListParagraph"/>
        <w:numPr>
          <w:ilvl w:val="0"/>
          <w:numId w:val="13"/>
        </w:numPr>
        <w:rPr>
          <w:rStyle w:val="StyleUnderline"/>
        </w:rPr>
      </w:pPr>
      <w:r w:rsidRPr="0008412C">
        <w:rPr>
          <w:rStyle w:val="StyleUnderline"/>
        </w:rPr>
        <w:t>Best practices</w:t>
      </w:r>
      <w:r>
        <w:t xml:space="preserve">: </w:t>
      </w:r>
      <w:r w:rsidRPr="0008412C">
        <w:rPr>
          <w:rStyle w:val="StyleUnderline"/>
        </w:rPr>
        <w:t xml:space="preserve">In developing effective </w:t>
      </w:r>
      <w:proofErr w:type="spellStart"/>
      <w:r w:rsidRPr="0008412C">
        <w:rPr>
          <w:rStyle w:val="StyleUnderline"/>
        </w:rPr>
        <w:t>cybersecurity</w:t>
      </w:r>
      <w:proofErr w:type="spellEnd"/>
      <w:r w:rsidRPr="0008412C">
        <w:rPr>
          <w:rStyle w:val="StyleUnderline"/>
        </w:rPr>
        <w:t xml:space="preserve"> policies, governments don’t have to start from scratch. By partnering with the private sector, they can build on existing best practices for mitigating cyber threats and take advantage of tested frameworks, advanced security strategies, and innovative technology solutions.</w:t>
      </w:r>
    </w:p>
    <w:p w14:paraId="27636603" w14:textId="77777777" w:rsidR="00DD470A" w:rsidRDefault="00DD470A" w:rsidP="00DD470A">
      <w:pPr>
        <w:pStyle w:val="ListParagraph"/>
        <w:numPr>
          <w:ilvl w:val="0"/>
          <w:numId w:val="13"/>
        </w:numPr>
      </w:pPr>
      <w:r w:rsidRPr="0008412C">
        <w:rPr>
          <w:rStyle w:val="StyleUnderline"/>
        </w:rPr>
        <w:t>Risk reduction</w:t>
      </w:r>
      <w:r>
        <w:t xml:space="preserve">: </w:t>
      </w:r>
      <w:r w:rsidRPr="0008412C">
        <w:rPr>
          <w:rStyle w:val="StyleUnderline"/>
        </w:rPr>
        <w:t>Reducing geopolitical risk is an essential aspect of diplomacy</w:t>
      </w:r>
      <w:r>
        <w:t xml:space="preserve">. Because risks are not usually managed on a global scale, however, it is a concept rarely addressed by public policy or international law. Yet because of the widespread availability of the Internet, geopolitical risk reduction must become a core component of nations’ </w:t>
      </w:r>
      <w:proofErr w:type="spellStart"/>
      <w:r>
        <w:t>cybersecurity</w:t>
      </w:r>
      <w:proofErr w:type="spellEnd"/>
      <w:r>
        <w:t xml:space="preserve"> work.</w:t>
      </w:r>
    </w:p>
    <w:p w14:paraId="2B4D3DC9" w14:textId="77777777" w:rsidR="00DD470A" w:rsidRPr="0008412C" w:rsidRDefault="00DD470A" w:rsidP="00DD470A">
      <w:pPr>
        <w:pStyle w:val="ListParagraph"/>
        <w:numPr>
          <w:ilvl w:val="0"/>
          <w:numId w:val="13"/>
        </w:numPr>
        <w:rPr>
          <w:rStyle w:val="StyleUnderline"/>
        </w:rPr>
      </w:pPr>
      <w:r w:rsidRPr="0008412C">
        <w:rPr>
          <w:rStyle w:val="StyleUnderline"/>
        </w:rPr>
        <w:t>Trust and transparency</w:t>
      </w:r>
      <w:r>
        <w:t xml:space="preserve">: </w:t>
      </w:r>
      <w:r w:rsidRPr="0008412C">
        <w:rPr>
          <w:rStyle w:val="StyleUnderline"/>
        </w:rPr>
        <w:t xml:space="preserve">Governments can build trust, among their own citizens and throughout the global community, by demonstrating greater transparency in their </w:t>
      </w:r>
      <w:proofErr w:type="spellStart"/>
      <w:r w:rsidRPr="0008412C">
        <w:rPr>
          <w:rStyle w:val="StyleUnderline"/>
        </w:rPr>
        <w:t>cybersecurity</w:t>
      </w:r>
      <w:proofErr w:type="spellEnd"/>
      <w:r w:rsidRPr="0008412C">
        <w:rPr>
          <w:rStyle w:val="StyleUnderline"/>
        </w:rPr>
        <w:t xml:space="preserve"> practices.</w:t>
      </w:r>
    </w:p>
    <w:p w14:paraId="4D480071" w14:textId="77777777" w:rsidR="00DD470A" w:rsidRDefault="00DD470A" w:rsidP="00DD470A">
      <w:r w:rsidRPr="0008412C">
        <w:rPr>
          <w:rStyle w:val="StyleUnderline"/>
        </w:rPr>
        <w:t>As nations work to make cyberspace more secure without restricting economic growth, it is vital that the public and private sectors work together to ﬁnd solutions, and that technology companies continue to play a central role in safeguarding the cyber</w:t>
      </w:r>
      <w:r>
        <w:t xml:space="preserve"> [end page 3] </w:t>
      </w:r>
      <w:r w:rsidRPr="0008412C">
        <w:rPr>
          <w:rStyle w:val="StyleUnderline"/>
        </w:rPr>
        <w:t>environment they are helping to create</w:t>
      </w:r>
      <w:r>
        <w:t xml:space="preserve">. When the citizens of all nations feared nuclear annihilation during the Cold War, the global community came together to make the world more secure. The threats from </w:t>
      </w:r>
      <w:proofErr w:type="spellStart"/>
      <w:r>
        <w:t>cyberattacks</w:t>
      </w:r>
      <w:proofErr w:type="spellEnd"/>
      <w:r>
        <w:t xml:space="preserve"> that we face today may be less apocalyptic, but making the world safer from those threats is no less challenging. Once agai</w:t>
      </w:r>
      <w:r w:rsidRPr="0008412C">
        <w:t xml:space="preserve">n, </w:t>
      </w:r>
      <w:r w:rsidRPr="0028264B">
        <w:rPr>
          <w:rStyle w:val="Emphasis"/>
          <w:highlight w:val="yellow"/>
        </w:rPr>
        <w:t>it will take common action to ﬁnd the answer</w:t>
      </w:r>
      <w:r>
        <w:t>.</w:t>
      </w:r>
    </w:p>
    <w:p w14:paraId="5E45C046" w14:textId="77777777" w:rsidR="00DD470A" w:rsidRDefault="00DD470A" w:rsidP="00DD470A"/>
    <w:p w14:paraId="624980AA" w14:textId="77777777" w:rsidR="00DD470A" w:rsidRPr="00D458AF" w:rsidRDefault="00DD470A" w:rsidP="00AF3237">
      <w:pPr>
        <w:rPr>
          <w:sz w:val="16"/>
          <w:szCs w:val="16"/>
        </w:rPr>
      </w:pPr>
    </w:p>
    <w:p w14:paraId="6B80A579" w14:textId="77777777" w:rsidR="00AF3237" w:rsidRPr="00AF3237" w:rsidRDefault="00AF3237" w:rsidP="00AF3237"/>
    <w:p w14:paraId="0626D6A2" w14:textId="77777777" w:rsidR="00E20D16" w:rsidRDefault="00E20D16" w:rsidP="00E20D16">
      <w:pPr>
        <w:pStyle w:val="Heading1"/>
      </w:pPr>
      <w:r>
        <w:t xml:space="preserve">AT Counterplans </w:t>
      </w:r>
    </w:p>
    <w:p w14:paraId="56A5F97F" w14:textId="09E7FFC5" w:rsidR="00607EBC" w:rsidRDefault="00607EBC" w:rsidP="00E20D16">
      <w:pPr>
        <w:pStyle w:val="Heading2"/>
      </w:pPr>
      <w:r>
        <w:t xml:space="preserve">AT sanctions CP </w:t>
      </w:r>
    </w:p>
    <w:p w14:paraId="1B2825EF" w14:textId="0344B332" w:rsidR="004D0F1E" w:rsidRDefault="004D0F1E" w:rsidP="004D0F1E">
      <w:pPr>
        <w:pStyle w:val="Heading3"/>
      </w:pPr>
      <w:r>
        <w:t xml:space="preserve">Perm solvency </w:t>
      </w:r>
    </w:p>
    <w:p w14:paraId="38615ADF" w14:textId="403F086F" w:rsidR="00607EBC" w:rsidRDefault="00607EBC" w:rsidP="00607EBC">
      <w:pPr>
        <w:pStyle w:val="Heading4"/>
      </w:pPr>
      <w:r>
        <w:t xml:space="preserve">Perm solvency – need all elements for effective solvency </w:t>
      </w:r>
    </w:p>
    <w:p w14:paraId="46A4FBCB" w14:textId="77777777" w:rsidR="00607EBC" w:rsidRDefault="00607EBC" w:rsidP="00607EBC">
      <w:proofErr w:type="spellStart"/>
      <w:r w:rsidRPr="00BF265C">
        <w:rPr>
          <w:rStyle w:val="Heading4Char"/>
        </w:rPr>
        <w:t>Gady</w:t>
      </w:r>
      <w:proofErr w:type="spellEnd"/>
      <w:r>
        <w:t>, 2-16-</w:t>
      </w:r>
      <w:r w:rsidRPr="00BF265C">
        <w:rPr>
          <w:rStyle w:val="Heading4Char"/>
        </w:rPr>
        <w:t>2016</w:t>
      </w:r>
      <w:r>
        <w:t xml:space="preserve">, (Franz-Stefan, an Associate Editor with The Diplomat, He also is a Senior Fellow with the </w:t>
      </w:r>
      <w:proofErr w:type="spellStart"/>
      <w:r>
        <w:t>EastWest</w:t>
      </w:r>
      <w:proofErr w:type="spellEnd"/>
      <w:r>
        <w:t xml:space="preserve"> Institute where he edits the Policy Innovation Blog. Franz-Stefan has reported from a wide range of countries and conflict zones including Afghanistan, Iraq, and Pakistan, “Top US Spy Chief: China Still Successful in Cyber Espionage Against US," Diplomat, </w:t>
      </w:r>
      <w:hyperlink r:id="rId62" w:history="1">
        <w:r w:rsidRPr="004C737B">
          <w:rPr>
            <w:rStyle w:val="Hyperlink"/>
          </w:rPr>
          <w:t>http://thediplomat.com/2016/02/top-us-spy-chief-china-still-successful-in-cyber-espionage-against-us/</w:t>
        </w:r>
      </w:hyperlink>
      <w:r>
        <w:t xml:space="preserve"> --DDI CT)</w:t>
      </w:r>
    </w:p>
    <w:p w14:paraId="5B2739A4" w14:textId="6051301F" w:rsidR="00607EBC" w:rsidRPr="0052459E" w:rsidRDefault="00607EBC" w:rsidP="00607EBC">
      <w:pPr>
        <w:rPr>
          <w:u w:val="single"/>
        </w:rPr>
      </w:pPr>
      <w:r>
        <w:t xml:space="preserve">China and Russia remain leading threats in cyberspace, the director of national intelligence said in front of Congress. Last week, the Director of National Intelligence, James R. Clapper, delivered his annual threat briefing to the Senate Armed Forces Committee noting that </w:t>
      </w:r>
      <w:r w:rsidRPr="0052459E">
        <w:rPr>
          <w:u w:val="single"/>
        </w:rPr>
        <w:t>China remains engaged in malicious activities in cyberspace against the United States, despite a U.S.-Chinese bilateral agreement to refrain from conducting or knowingly supporting commercial cyber-espionage.</w:t>
      </w:r>
      <w:r>
        <w:rPr>
          <w:u w:val="single"/>
        </w:rPr>
        <w:t xml:space="preserve"> </w:t>
      </w:r>
      <w:r>
        <w:t>“</w:t>
      </w:r>
      <w:r w:rsidRPr="0052459E">
        <w:rPr>
          <w:u w:val="single"/>
        </w:rPr>
        <w:t>China continues to have success in cyber espionage against the U.S. government, our allies, and U.S. companies,”</w:t>
      </w:r>
      <w:r>
        <w:t xml:space="preserve"> Clapper emphasized. “</w:t>
      </w:r>
      <w:r w:rsidRPr="0052459E">
        <w:rPr>
          <w:u w:val="single"/>
        </w:rPr>
        <w:t xml:space="preserve">Beijing also selectively uses </w:t>
      </w:r>
      <w:proofErr w:type="spellStart"/>
      <w:r w:rsidRPr="0052459E">
        <w:rPr>
          <w:u w:val="single"/>
        </w:rPr>
        <w:t>cyberattacks</w:t>
      </w:r>
      <w:proofErr w:type="spellEnd"/>
      <w:r w:rsidRPr="0052459E">
        <w:rPr>
          <w:u w:val="single"/>
        </w:rPr>
        <w:t xml:space="preserve"> against targets it believes threaten Chinese domestic stability or regime legitimacy</w:t>
      </w:r>
      <w:r>
        <w:t xml:space="preserve">.” Clapper goes on to say that U.S. intelligence agencies will monitor China’s compliance with the September 2015 bilateral agreement to refrain from conducting or knowingly supporting cyber-enabled theft of intellectual property with the intent of providing competitive advantage to companies or commercial </w:t>
      </w:r>
      <w:proofErr w:type="spellStart"/>
      <w:r>
        <w:t>sectors.“Private</w:t>
      </w:r>
      <w:proofErr w:type="spellEnd"/>
      <w:r>
        <w:t xml:space="preserve">-sector security experts have identified limited ongoing cyber activity from China but have not verified state sponsorship or the use of </w:t>
      </w:r>
      <w:proofErr w:type="spellStart"/>
      <w:r>
        <w:t>exfiltrated</w:t>
      </w:r>
      <w:proofErr w:type="spellEnd"/>
      <w:r>
        <w:t xml:space="preserve"> data for commercial gain,” he added. Clapper remains skeptical however: “Russia and China continue to have the most sophisticated cyber programs. China continues cyber espionage against the United States. </w:t>
      </w:r>
      <w:r w:rsidRPr="0052459E">
        <w:rPr>
          <w:u w:val="single"/>
        </w:rPr>
        <w:t>Whether China’s commitment of last September moderates its economic espionage remains to be seen</w:t>
      </w:r>
      <w:r>
        <w:t xml:space="preserve">.” During a September 2015 testimony in front of the Senate Armed Services Committee, </w:t>
      </w:r>
      <w:r w:rsidRPr="0052459E">
        <w:rPr>
          <w:u w:val="single"/>
        </w:rPr>
        <w:t xml:space="preserve">Clapper noted that the agreement was “good first </w:t>
      </w:r>
      <w:r w:rsidRPr="0052459E">
        <w:t>step,” but</w:t>
      </w:r>
      <w:r>
        <w:t xml:space="preserve"> unequivocally </w:t>
      </w:r>
      <w:r w:rsidRPr="0052459E">
        <w:rPr>
          <w:u w:val="single"/>
        </w:rPr>
        <w:t xml:space="preserve">answered the question whether it would eliminate Chinese state-sponsored </w:t>
      </w:r>
      <w:proofErr w:type="spellStart"/>
      <w:r w:rsidRPr="0052459E">
        <w:rPr>
          <w:u w:val="single"/>
        </w:rPr>
        <w:t>cyberattacks</w:t>
      </w:r>
      <w:proofErr w:type="spellEnd"/>
      <w:r w:rsidRPr="0052459E">
        <w:rPr>
          <w:u w:val="single"/>
        </w:rPr>
        <w:t xml:space="preserve"> with a resounding “No.”</w:t>
      </w:r>
      <w:r>
        <w:t xml:space="preserve"> </w:t>
      </w:r>
      <w:r w:rsidRPr="0052459E">
        <w:rPr>
          <w:u w:val="single"/>
        </w:rPr>
        <w:t>“Such malicious cyber activity will continue and probably accelerate until we establish and demonstrate the capability to deter malicious state-sponsored cyber activity</w:t>
      </w:r>
      <w:r>
        <w:t>,” Clapper said back in September. During his February testimony, Clapper emphasized that Chinese cyber attacks are continuing: “</w:t>
      </w:r>
      <w:r w:rsidRPr="0052459E">
        <w:rPr>
          <w:u w:val="single"/>
        </w:rPr>
        <w:t>It’s our responsibility to ensure that our policymakers</w:t>
      </w:r>
      <w:r>
        <w:t xml:space="preserve"> and particularly the Department of Defense </w:t>
      </w:r>
      <w:r w:rsidRPr="0052459E">
        <w:rPr>
          <w:u w:val="single"/>
        </w:rPr>
        <w:t>are aware of this</w:t>
      </w:r>
      <w:r>
        <w:t xml:space="preserve"> hemorrhage, if you will, of technological information that the Chinese purloined.” According to Clapper, </w:t>
      </w:r>
      <w:r w:rsidRPr="0052459E">
        <w:rPr>
          <w:u w:val="single"/>
        </w:rPr>
        <w:t>foreign actors in cyberspace “remain undeterred from conducting reconnaissance, espionage, and even attacks in cyberspace</w:t>
      </w:r>
      <w:r>
        <w:t xml:space="preserve"> because of the relatively low costs of entry, the perceived payoff, and the lack of significant consequences.” However, as I noted in January 2016 (See: 4 Comments), </w:t>
      </w:r>
      <w:r w:rsidRPr="009E0304">
        <w:rPr>
          <w:rStyle w:val="StyleUnderline"/>
        </w:rPr>
        <w:t>certain policies such as threatening to impose sanctions appear to have made some sort of impression on China’s activities in cyberspace</w:t>
      </w:r>
      <w:r>
        <w:t xml:space="preserve">. As a consequence we will see continue to see this policy, along with others, in the future: </w:t>
      </w:r>
      <w:r w:rsidRPr="0052459E">
        <w:rPr>
          <w:u w:val="single"/>
        </w:rPr>
        <w:t>Sino-U.S. relations in cyberspace in 2016 will be defined by three key policies: attribution, sanctions, and norms.</w:t>
      </w:r>
      <w:r>
        <w:t xml:space="preserve"> The first two tacks will be used by the United States to contain malicious Chinese activities in cyberspace (and to assuage the U.S. private sector and U.S. public opinion), whereas </w:t>
      </w:r>
      <w:r w:rsidRPr="0052459E">
        <w:rPr>
          <w:u w:val="single"/>
        </w:rPr>
        <w:t>the last device will be used for promoting strategic stability between both nations by deepening the understanding of what is acceptable behavior in the cyber realm.</w:t>
      </w:r>
    </w:p>
    <w:p w14:paraId="4D335DDE" w14:textId="6DF2D78F" w:rsidR="00607EBC" w:rsidRDefault="004D0F1E" w:rsidP="004D0F1E">
      <w:pPr>
        <w:pStyle w:val="Heading3"/>
      </w:pPr>
      <w:r>
        <w:t xml:space="preserve">No solvency </w:t>
      </w:r>
    </w:p>
    <w:p w14:paraId="3E59C801" w14:textId="5B8F74F9" w:rsidR="00A41D5A" w:rsidRDefault="00A41D5A" w:rsidP="004D0F1E">
      <w:pPr>
        <w:pStyle w:val="Heading4"/>
      </w:pPr>
      <w:r>
        <w:t xml:space="preserve">Sanctions fail – and risk sparking larger conflict </w:t>
      </w:r>
    </w:p>
    <w:p w14:paraId="34D8752F" w14:textId="77777777" w:rsidR="00A41D5A" w:rsidRDefault="00A41D5A" w:rsidP="00A41D5A">
      <w:pPr>
        <w:rPr>
          <w:rFonts w:cs="Calibri"/>
          <w:szCs w:val="22"/>
        </w:rPr>
      </w:pPr>
      <w:r>
        <w:rPr>
          <w:rFonts w:cs="Calibri"/>
          <w:szCs w:val="22"/>
        </w:rPr>
        <w:t xml:space="preserve">Ryan </w:t>
      </w:r>
      <w:proofErr w:type="spellStart"/>
      <w:r>
        <w:rPr>
          <w:rFonts w:cs="Calibri"/>
          <w:b/>
          <w:bCs/>
          <w:sz w:val="26"/>
          <w:szCs w:val="26"/>
        </w:rPr>
        <w:t>Pickrell</w:t>
      </w:r>
      <w:proofErr w:type="spellEnd"/>
      <w:r>
        <w:rPr>
          <w:rFonts w:cs="Calibri"/>
          <w:szCs w:val="22"/>
        </w:rPr>
        <w:t>, 9-29-</w:t>
      </w:r>
      <w:r>
        <w:rPr>
          <w:rFonts w:cs="Calibri"/>
          <w:b/>
          <w:bCs/>
          <w:sz w:val="26"/>
          <w:szCs w:val="26"/>
        </w:rPr>
        <w:t>2015</w:t>
      </w:r>
      <w:r>
        <w:rPr>
          <w:rFonts w:cs="Calibri"/>
          <w:szCs w:val="22"/>
        </w:rPr>
        <w:t xml:space="preserve">, "A Dangerous Game: Responding to Chinese Cyber Activities," The Diplomat, http://thediplomat.com/2015/09/a-dangerous-game-responding-to-chinese-cyber-activities/ DDI – CT </w:t>
      </w:r>
    </w:p>
    <w:p w14:paraId="29874861" w14:textId="6F146310" w:rsidR="00A41D5A" w:rsidRPr="003760D0" w:rsidRDefault="00A41D5A" w:rsidP="00A41D5A">
      <w:pPr>
        <w:rPr>
          <w:u w:val="single"/>
        </w:rPr>
      </w:pPr>
      <w:r w:rsidRPr="003760D0">
        <w:rPr>
          <w:u w:val="single"/>
        </w:rPr>
        <w:t>Is it necessary for the United States to find a way to deal with Chinese criminal activity in cyberspace? Absolutely.</w:t>
      </w:r>
      <w:r>
        <w:t xml:space="preserve"> But, </w:t>
      </w:r>
      <w:r w:rsidRPr="003760D0">
        <w:rPr>
          <w:u w:val="single"/>
        </w:rPr>
        <w:t>this is a very dangerous game.</w:t>
      </w:r>
      <w:r>
        <w:t xml:space="preserve"> It is important that the United States have no illusions about what it is getting itself into. </w:t>
      </w:r>
      <w:r w:rsidRPr="00A41D5A">
        <w:rPr>
          <w:rStyle w:val="StyleUnderline"/>
        </w:rPr>
        <w:t>Some have suggested that punishing China for its unwillingness to adhere to international norms will encourage China to get in line and follow the rules. Considering Chinese culture and past Chinese reactions, this is highly unlikely.</w:t>
      </w:r>
      <w:r>
        <w:t xml:space="preserve"> </w:t>
      </w:r>
      <w:r w:rsidRPr="003760D0">
        <w:rPr>
          <w:u w:val="single"/>
        </w:rPr>
        <w:t>Sanctions may very well lead to a serious deterioration of Sino-American relations and increased confrontation and, possibly, conflict between China and the United States.</w:t>
      </w:r>
      <w:r>
        <w:t xml:space="preserve"> American officials need to approach this situation with the understanding that the end result may be very problematic. For nearly two decades now, </w:t>
      </w:r>
      <w:r w:rsidRPr="003760D0">
        <w:rPr>
          <w:u w:val="single"/>
        </w:rPr>
        <w:t>China and the United States have maintained a superficial friendship; that era is likely to end if the United States puts sanctions on China. Anyone who thinks that sanctions will bring about a stronger relationship</w:t>
      </w:r>
      <w:r>
        <w:t xml:space="preserve"> between these two countries </w:t>
      </w:r>
      <w:r w:rsidRPr="003760D0">
        <w:rPr>
          <w:u w:val="single"/>
        </w:rPr>
        <w:t>and further integrate China into the</w:t>
      </w:r>
      <w:r>
        <w:t xml:space="preserve"> international </w:t>
      </w:r>
      <w:r w:rsidRPr="003760D0">
        <w:rPr>
          <w:u w:val="single"/>
        </w:rPr>
        <w:t>system needs to abandon idealism</w:t>
      </w:r>
      <w:r>
        <w:t xml:space="preserve"> and look at this situation for what it is</w:t>
      </w:r>
      <w:r w:rsidRPr="003760D0">
        <w:rPr>
          <w:u w:val="single"/>
        </w:rPr>
        <w:t>, a major spark which could start a very serious fire.</w:t>
      </w:r>
    </w:p>
    <w:p w14:paraId="4F6B1EF5" w14:textId="77777777" w:rsidR="00A41D5A" w:rsidRPr="00A41D5A" w:rsidRDefault="00A41D5A" w:rsidP="00A41D5A"/>
    <w:p w14:paraId="15BF0C67" w14:textId="640BE9CB" w:rsidR="004D0F1E" w:rsidRDefault="004D0F1E" w:rsidP="004D0F1E">
      <w:pPr>
        <w:pStyle w:val="Heading4"/>
      </w:pPr>
      <w:r>
        <w:t xml:space="preserve">Sanctions fail – </w:t>
      </w:r>
      <w:r w:rsidR="00FE5469">
        <w:t xml:space="preserve">US hypocrisy </w:t>
      </w:r>
    </w:p>
    <w:p w14:paraId="5D4B984B" w14:textId="77777777" w:rsidR="004D0F1E" w:rsidRDefault="004D0F1E" w:rsidP="004D0F1E">
      <w:r w:rsidRPr="00CF6171">
        <w:t xml:space="preserve">Ryan </w:t>
      </w:r>
      <w:proofErr w:type="spellStart"/>
      <w:r w:rsidRPr="00CF6171">
        <w:rPr>
          <w:rStyle w:val="Heading4Char"/>
        </w:rPr>
        <w:t>Pickrell</w:t>
      </w:r>
      <w:proofErr w:type="spellEnd"/>
      <w:r w:rsidRPr="00CF6171">
        <w:t>, 9-29-</w:t>
      </w:r>
      <w:r w:rsidRPr="00CF6171">
        <w:rPr>
          <w:rStyle w:val="Heading4Char"/>
        </w:rPr>
        <w:t>2015</w:t>
      </w:r>
      <w:r w:rsidRPr="00CF6171">
        <w:t xml:space="preserve">, "A Dangerous Game: Responding to Chinese Cyber Activities," </w:t>
      </w:r>
      <w:r>
        <w:t xml:space="preserve">The </w:t>
      </w:r>
      <w:r w:rsidRPr="00CF6171">
        <w:t xml:space="preserve">Diplomat, </w:t>
      </w:r>
      <w:hyperlink r:id="rId63" w:history="1">
        <w:r w:rsidRPr="00DB6A6F">
          <w:rPr>
            <w:rStyle w:val="Hyperlink"/>
          </w:rPr>
          <w:t>http://thediplomat.com/2015/09/a-dangerous-game-responding-to-chinese-cyber-activities/</w:t>
        </w:r>
      </w:hyperlink>
      <w:r>
        <w:t xml:space="preserve"> DDI – CT </w:t>
      </w:r>
    </w:p>
    <w:p w14:paraId="066F26F3" w14:textId="7135DAF7" w:rsidR="001A5B87" w:rsidRDefault="004D0F1E" w:rsidP="001A5B87">
      <w:r>
        <w:t xml:space="preserve">Prior to last week’s summit between Chinese President Xi </w:t>
      </w:r>
      <w:proofErr w:type="spellStart"/>
      <w:r>
        <w:t>Jinping</w:t>
      </w:r>
      <w:proofErr w:type="spellEnd"/>
      <w:r>
        <w:t xml:space="preserve"> and U.S. President Barack Obama, </w:t>
      </w:r>
      <w:r w:rsidRPr="003760D0">
        <w:rPr>
          <w:u w:val="single"/>
        </w:rPr>
        <w:t>much speculation centered on the possibility of American sanctions against China for</w:t>
      </w:r>
      <w:r>
        <w:t xml:space="preserve"> state-sponsored, as well as unmanaged private, </w:t>
      </w:r>
      <w:r w:rsidRPr="003760D0">
        <w:rPr>
          <w:u w:val="single"/>
        </w:rPr>
        <w:t>criminal activity in cyberspace.</w:t>
      </w:r>
      <w:r>
        <w:t xml:space="preserve"> China has been accused of engaging in state-sponsored hacking, as well as corporate and political espionage. In many political and academic circles, </w:t>
      </w:r>
      <w:r w:rsidRPr="003760D0">
        <w:rPr>
          <w:u w:val="single"/>
        </w:rPr>
        <w:t>there is a strong belief that the United States needs to punish China for espionage</w:t>
      </w:r>
      <w:r>
        <w:t xml:space="preserve"> and cyber attacks against government agencies and American companies. During the meeting between </w:t>
      </w:r>
      <w:r w:rsidRPr="00CF6171">
        <w:rPr>
          <w:u w:val="single"/>
        </w:rPr>
        <w:t>Xi</w:t>
      </w:r>
      <w:r>
        <w:t xml:space="preserve"> </w:t>
      </w:r>
      <w:r w:rsidRPr="00CF6171">
        <w:rPr>
          <w:u w:val="single"/>
        </w:rPr>
        <w:t>and</w:t>
      </w:r>
      <w:r>
        <w:t xml:space="preserve"> </w:t>
      </w:r>
      <w:r w:rsidRPr="00CF6171">
        <w:rPr>
          <w:u w:val="single"/>
        </w:rPr>
        <w:t>Obama</w:t>
      </w:r>
      <w:r>
        <w:t xml:space="preserve"> last week, the two </w:t>
      </w:r>
      <w:r w:rsidRPr="00CF6171">
        <w:rPr>
          <w:u w:val="single"/>
        </w:rPr>
        <w:t>leaders agreed to work together to establish “international rules for the road in cyberspace</w:t>
      </w:r>
      <w:r>
        <w:t xml:space="preserve">” and to avoid engaging in state-sponsored criminal activities in cyberspace. Many wonder whether or not China will uphold its commitments; even Obama said, “We will be watching carefully to make an assessment as to whether progress has been made in this area.” He suggested that </w:t>
      </w:r>
      <w:r w:rsidRPr="003760D0">
        <w:rPr>
          <w:u w:val="single"/>
        </w:rPr>
        <w:t xml:space="preserve">if China fails to make good on its word, the U.S. </w:t>
      </w:r>
      <w:proofErr w:type="gramStart"/>
      <w:r w:rsidRPr="003760D0">
        <w:rPr>
          <w:u w:val="single"/>
        </w:rPr>
        <w:t>may</w:t>
      </w:r>
      <w:proofErr w:type="gramEnd"/>
      <w:r w:rsidRPr="003760D0">
        <w:rPr>
          <w:u w:val="single"/>
        </w:rPr>
        <w:t xml:space="preserve"> choose to use sanctions to punish China.</w:t>
      </w:r>
      <w:r>
        <w:t xml:space="preserve"> </w:t>
      </w:r>
      <w:r w:rsidRPr="003760D0">
        <w:rPr>
          <w:u w:val="single"/>
        </w:rPr>
        <w:t>Many</w:t>
      </w:r>
      <w:r>
        <w:t xml:space="preserve"> others </w:t>
      </w:r>
      <w:r w:rsidRPr="003760D0">
        <w:rPr>
          <w:u w:val="single"/>
        </w:rPr>
        <w:t>believe</w:t>
      </w:r>
      <w:r>
        <w:t xml:space="preserve"> that the time for talk has come and gone, and </w:t>
      </w:r>
      <w:r w:rsidRPr="003760D0">
        <w:rPr>
          <w:u w:val="single"/>
        </w:rPr>
        <w:t>that disciplinary action is required now.</w:t>
      </w:r>
      <w:r>
        <w:t xml:space="preserve"> Fair enough, but how will this play out in the long run? First, </w:t>
      </w:r>
      <w:r w:rsidRPr="00D95E41">
        <w:rPr>
          <w:rStyle w:val="StyleUnderline"/>
        </w:rPr>
        <w:t xml:space="preserve">calling China out for cybercrime is essentially the pot calling the kettle black. While it is true that China leads the world in cybercrime, the United States is right behind it. </w:t>
      </w:r>
      <w:r w:rsidRPr="003760D0">
        <w:rPr>
          <w:u w:val="single"/>
        </w:rPr>
        <w:t>Chinese cyber attacks against government agencies and American companies have had seriously devastating effects</w:t>
      </w:r>
      <w:r>
        <w:t xml:space="preserve"> </w:t>
      </w:r>
      <w:r w:rsidRPr="00D95E41">
        <w:rPr>
          <w:rStyle w:val="StyleUnderline"/>
        </w:rPr>
        <w:t>and warrant a response</w:t>
      </w:r>
      <w:r>
        <w:t xml:space="preserve">, but after the leak concerning NSA activities abroad by Edward Snowden and reports of American espionage in other countries, including several allies and long-time strategic partners, </w:t>
      </w:r>
      <w:r w:rsidRPr="00D95E41">
        <w:rPr>
          <w:rStyle w:val="StyleUnderline"/>
        </w:rPr>
        <w:t>the U.S. hardly has the moral high groun</w:t>
      </w:r>
      <w:r>
        <w:t xml:space="preserve">d, which means that </w:t>
      </w:r>
      <w:r w:rsidRPr="003760D0">
        <w:rPr>
          <w:u w:val="single"/>
        </w:rPr>
        <w:t xml:space="preserve">calling out China for its activities in cyberspace is unlikely to </w:t>
      </w:r>
      <w:r w:rsidRPr="00D95E41">
        <w:rPr>
          <w:rStyle w:val="StyleUnderline"/>
        </w:rPr>
        <w:t>generate significant international</w:t>
      </w:r>
      <w:r w:rsidRPr="003760D0">
        <w:rPr>
          <w:u w:val="single"/>
        </w:rPr>
        <w:t xml:space="preserve"> support</w:t>
      </w:r>
      <w:r>
        <w:t xml:space="preserve"> </w:t>
      </w:r>
      <w:r w:rsidRPr="00D95E41">
        <w:rPr>
          <w:rStyle w:val="StyleUnderline"/>
        </w:rPr>
        <w:t>or encourage other states in the international system to rally around the banner.</w:t>
      </w:r>
      <w:r w:rsidR="001A5B87" w:rsidRPr="001A5B87">
        <w:t xml:space="preserve"> </w:t>
      </w:r>
      <w:r w:rsidR="001A5B87">
        <w:t xml:space="preserve">Moreover, with Europe overwhelmed by economic opportunities linked to cooperation with China and Asia’s fear of China’s newfound military power and potential exclusion from Chinese economic activities, </w:t>
      </w:r>
      <w:r w:rsidR="001A5B87" w:rsidRPr="001A5B87">
        <w:rPr>
          <w:rStyle w:val="StyleUnderline"/>
        </w:rPr>
        <w:t>America’s geopolitical influence is not what it once was.</w:t>
      </w:r>
      <w:r w:rsidR="001A5B87">
        <w:t xml:space="preserve"> The unipolar moment has ended, and </w:t>
      </w:r>
      <w:r w:rsidR="001A5B87" w:rsidRPr="003760D0">
        <w:rPr>
          <w:u w:val="single"/>
        </w:rPr>
        <w:t xml:space="preserve">the U.S. is required to change the way it interacts with other great powers, particularly assertive powers like China </w:t>
      </w:r>
      <w:r w:rsidR="001A5B87">
        <w:t>and Russia.</w:t>
      </w:r>
    </w:p>
    <w:p w14:paraId="71841429" w14:textId="4C7F614A" w:rsidR="004D0F1E" w:rsidRDefault="001A5B87" w:rsidP="001A5B87">
      <w:pPr>
        <w:pStyle w:val="Heading4"/>
      </w:pPr>
      <w:r w:rsidRPr="001A5B87">
        <w:t>No attribution means sanctions ineffective and fail</w:t>
      </w:r>
    </w:p>
    <w:p w14:paraId="1F32EBD9" w14:textId="77777777" w:rsidR="00BA0DE9" w:rsidRDefault="00BA0DE9" w:rsidP="00BA0DE9">
      <w:r w:rsidRPr="00CF6171">
        <w:t xml:space="preserve">Ryan </w:t>
      </w:r>
      <w:proofErr w:type="spellStart"/>
      <w:r w:rsidRPr="00CF6171">
        <w:rPr>
          <w:rStyle w:val="Heading4Char"/>
        </w:rPr>
        <w:t>Pickrell</w:t>
      </w:r>
      <w:proofErr w:type="spellEnd"/>
      <w:r w:rsidRPr="00CF6171">
        <w:t>, 9-29-</w:t>
      </w:r>
      <w:r w:rsidRPr="00CF6171">
        <w:rPr>
          <w:rStyle w:val="Heading4Char"/>
        </w:rPr>
        <w:t>2015</w:t>
      </w:r>
      <w:r w:rsidRPr="00CF6171">
        <w:t xml:space="preserve">, "A Dangerous Game: Responding to Chinese Cyber Activities," </w:t>
      </w:r>
      <w:r>
        <w:t xml:space="preserve">The </w:t>
      </w:r>
      <w:r w:rsidRPr="00CF6171">
        <w:t xml:space="preserve">Diplomat, </w:t>
      </w:r>
      <w:hyperlink r:id="rId64" w:history="1">
        <w:r w:rsidRPr="00DB6A6F">
          <w:rPr>
            <w:rStyle w:val="Hyperlink"/>
          </w:rPr>
          <w:t>http://thediplomat.com/2015/09/a-dangerous-game-responding-to-chinese-cyber-activities/</w:t>
        </w:r>
      </w:hyperlink>
      <w:r>
        <w:t xml:space="preserve"> DDI – CT </w:t>
      </w:r>
    </w:p>
    <w:p w14:paraId="7A939E72" w14:textId="77777777" w:rsidR="001A5B87" w:rsidRDefault="001A5B87" w:rsidP="001A5B87">
      <w:r>
        <w:t>Second, because the United States does not have evidence that proves beyond a shadow of a doubt that China committed the crimes of which it has been accused</w:t>
      </w:r>
      <w:r w:rsidRPr="003760D0">
        <w:rPr>
          <w:u w:val="single"/>
        </w:rPr>
        <w:t>, sanctions are likely to be perceived not as a punishment, but as the desperate act of a critically wounded superpower in decline</w:t>
      </w:r>
      <w:r>
        <w:t>. Realist theory argues that conflict between an established power and a rising challenger is inevitable, for if the hegemon, feeling a need to protect its power, does not preemptively attack or move to contain the power of the rising challenger, then the rising challenger, motivated by a need to become the dominant power, will, assuming the benefits outweigh the costs, move to cripple or weaken the established power. China regularly claims that it is a rising state, but one that is rising peacefully and poses no threat to other states, including the United States. Chinese officials have been promoting the “peaceful rise” rhetoric for a little over a decade now</w:t>
      </w:r>
      <w:r w:rsidRPr="003760D0">
        <w:rPr>
          <w:u w:val="single"/>
        </w:rPr>
        <w:t>. If the U.S. chooses to sanction China, China is guaranteed to claim that the U.S., caught up in its outdated “Cold War mentality”</w:t>
      </w:r>
      <w:r>
        <w:t xml:space="preserve"> and motivated by numerous insecurities and feelings of increasing vulnerability</w:t>
      </w:r>
      <w:r w:rsidRPr="003760D0">
        <w:rPr>
          <w:u w:val="single"/>
        </w:rPr>
        <w:t>, is trying to cripple China and contain its rise.</w:t>
      </w:r>
      <w:r>
        <w:t xml:space="preserve"> Considering the budding Sino-Russian friendship, Russia’s strong desire to bring about the emergence of a multipolar world order, and current tensions between Russia and the U.S., Russia will surely offer its support to China and criticize American sanctions. Additionally, it is likely that China will increase reports, both at home and abroad, of American cyber attacks against China. Regardless of whether or not these reports are true, there will be countries that believe the rhetoric, and this will definitely affect America’s image abroad</w:t>
      </w:r>
    </w:p>
    <w:p w14:paraId="4DC430DE" w14:textId="660BC1A5" w:rsidR="001A5B87" w:rsidRDefault="00BA0DE9" w:rsidP="00BA0DE9">
      <w:pPr>
        <w:pStyle w:val="Heading3"/>
      </w:pPr>
      <w:r>
        <w:t xml:space="preserve">DA to CP – human rights </w:t>
      </w:r>
    </w:p>
    <w:p w14:paraId="1C18E5D5" w14:textId="65A1D429" w:rsidR="00BA0DE9" w:rsidRDefault="00BA0DE9" w:rsidP="00BA0DE9">
      <w:pPr>
        <w:pStyle w:val="Heading4"/>
      </w:pPr>
      <w:r>
        <w:t xml:space="preserve">Sanctions will stoke nationalist fervor and increase power to repress dissent </w:t>
      </w:r>
    </w:p>
    <w:p w14:paraId="7F8E95E1" w14:textId="77777777" w:rsidR="00BA0DE9" w:rsidRDefault="00BA0DE9" w:rsidP="00BA0DE9">
      <w:r w:rsidRPr="00CF6171">
        <w:t xml:space="preserve">Ryan </w:t>
      </w:r>
      <w:proofErr w:type="spellStart"/>
      <w:r w:rsidRPr="00CF6171">
        <w:rPr>
          <w:rStyle w:val="Heading4Char"/>
        </w:rPr>
        <w:t>Pickrell</w:t>
      </w:r>
      <w:proofErr w:type="spellEnd"/>
      <w:r w:rsidRPr="00CF6171">
        <w:t>, 9-29-</w:t>
      </w:r>
      <w:r w:rsidRPr="00CF6171">
        <w:rPr>
          <w:rStyle w:val="Heading4Char"/>
        </w:rPr>
        <w:t>2015</w:t>
      </w:r>
      <w:r w:rsidRPr="00CF6171">
        <w:t xml:space="preserve">, "A Dangerous Game: Responding to Chinese Cyber Activities," </w:t>
      </w:r>
      <w:r>
        <w:t xml:space="preserve">The </w:t>
      </w:r>
      <w:r w:rsidRPr="00CF6171">
        <w:t xml:space="preserve">Diplomat, </w:t>
      </w:r>
      <w:hyperlink r:id="rId65" w:history="1">
        <w:r w:rsidRPr="00DB6A6F">
          <w:rPr>
            <w:rStyle w:val="Hyperlink"/>
          </w:rPr>
          <w:t>http://thediplomat.com/2015/09/a-dangerous-game-responding-to-chinese-cyber-activities/</w:t>
        </w:r>
      </w:hyperlink>
      <w:r>
        <w:t xml:space="preserve"> DDI – CT </w:t>
      </w:r>
    </w:p>
    <w:p w14:paraId="6C10B918" w14:textId="77777777" w:rsidR="00BA0DE9" w:rsidRPr="003760D0" w:rsidRDefault="00BA0DE9" w:rsidP="00BA0DE9">
      <w:pPr>
        <w:rPr>
          <w:u w:val="single"/>
        </w:rPr>
      </w:pPr>
      <w:r>
        <w:t xml:space="preserve">Third, in mainland China, </w:t>
      </w:r>
      <w:r w:rsidRPr="00BA0DE9">
        <w:rPr>
          <w:rStyle w:val="StyleUnderline"/>
        </w:rPr>
        <w:t xml:space="preserve">American sanctions will likely go a long way towards bolstering support for Xi </w:t>
      </w:r>
      <w:proofErr w:type="spellStart"/>
      <w:r w:rsidRPr="00BA0DE9">
        <w:rPr>
          <w:rStyle w:val="StyleUnderline"/>
        </w:rPr>
        <w:t>Jinping</w:t>
      </w:r>
      <w:proofErr w:type="spellEnd"/>
      <w:r w:rsidRPr="00BA0DE9">
        <w:rPr>
          <w:rStyle w:val="StyleUnderline"/>
        </w:rPr>
        <w:t xml:space="preserve"> and the Chinese Communist Party (CCP).</w:t>
      </w:r>
      <w:r>
        <w:t xml:space="preserve"> </w:t>
      </w:r>
      <w:r w:rsidRPr="00BA0DE9">
        <w:rPr>
          <w:rStyle w:val="StyleUnderline"/>
        </w:rPr>
        <w:t>Chinese nationalism is based on feelings of humiliation, fear, and pride.</w:t>
      </w:r>
      <w:r>
        <w:t xml:space="preserve"> China is proud of its long history, for much of which China was the dominant power in Asia, and is very aware of its fall from glory in the late nineteenth and early twentieth century. </w:t>
      </w:r>
      <w:r w:rsidRPr="005435E3">
        <w:rPr>
          <w:rStyle w:val="StyleUnderline"/>
        </w:rPr>
        <w:t>China is primarily motivated by the “Century of Humiliation” national narrative</w:t>
      </w:r>
      <w:r>
        <w:t xml:space="preserve">, a tale of victimization at the hands of imperial powers that simultaneously promotes a fear and a distrust of the international system, the liberal world order, and the United States, which is seen as the last of the imperialist powers. </w:t>
      </w:r>
      <w:r w:rsidRPr="005435E3">
        <w:rPr>
          <w:rStyle w:val="StyleUnderline"/>
        </w:rPr>
        <w:t>This story encourages the widely held belief that China should take steps to correct past mistakes and reclaim its position atop of the Asian hierarchy. The government often uses external enemies to bolster support for the party</w:t>
      </w:r>
      <w:r>
        <w:t xml:space="preserve">. Chinese government officials have convinced the people that China has never done anything to harm another state and that all actions that negatively affect China are nothing more than attempts to once again humiliate China; this increases domestic support for party leadership and presents the party as the savior and protector of the Chinese nation. </w:t>
      </w:r>
      <w:r w:rsidRPr="005435E3">
        <w:rPr>
          <w:rStyle w:val="StyleUnderline"/>
        </w:rPr>
        <w:t>As a result of domestic censorship, patriotic education initiatives, and state control over the media, the Chinese people view the world and the actions of other states through this lens</w:t>
      </w:r>
      <w:r>
        <w:t xml:space="preserve">. </w:t>
      </w:r>
      <w:r w:rsidRPr="005435E3">
        <w:rPr>
          <w:rStyle w:val="StyleUnderline"/>
        </w:rPr>
        <w:t xml:space="preserve">China always plays the victim, and it will be no different this time around. If the United States imposes sanctions against China, it will be presented domestically as an attempt by the United States to humiliate China and prevent it from rising to great power status. Rather than make political reform in China, </w:t>
      </w:r>
      <w:r w:rsidRPr="005435E3">
        <w:t xml:space="preserve">which has long been an American aspiration, </w:t>
      </w:r>
      <w:r w:rsidRPr="005435E3">
        <w:rPr>
          <w:rStyle w:val="StyleUnderline"/>
        </w:rPr>
        <w:t>more likely, it will actually strengthen party leadership and make reform, already unlikely, an impossible dream.</w:t>
      </w:r>
    </w:p>
    <w:p w14:paraId="18447812" w14:textId="35393304" w:rsidR="004D0F1E" w:rsidRDefault="00DE481C" w:rsidP="00DE481C">
      <w:pPr>
        <w:pStyle w:val="Heading4"/>
      </w:pPr>
      <w:r>
        <w:t xml:space="preserve">Aggressive Chinese </w:t>
      </w:r>
      <w:proofErr w:type="spellStart"/>
      <w:r>
        <w:t>fopo</w:t>
      </w:r>
      <w:proofErr w:type="spellEnd"/>
      <w:r>
        <w:t xml:space="preserve"> results </w:t>
      </w:r>
    </w:p>
    <w:p w14:paraId="6D822E7A" w14:textId="77777777" w:rsidR="00DE481C" w:rsidRDefault="00DE481C" w:rsidP="00DE481C">
      <w:pPr>
        <w:rPr>
          <w:rFonts w:cs="Calibri"/>
          <w:szCs w:val="22"/>
        </w:rPr>
      </w:pPr>
      <w:r>
        <w:rPr>
          <w:rFonts w:cs="Calibri"/>
          <w:szCs w:val="22"/>
        </w:rPr>
        <w:t xml:space="preserve">Ryan </w:t>
      </w:r>
      <w:proofErr w:type="spellStart"/>
      <w:r>
        <w:rPr>
          <w:rFonts w:cs="Calibri"/>
          <w:b/>
          <w:bCs/>
          <w:sz w:val="26"/>
          <w:szCs w:val="26"/>
        </w:rPr>
        <w:t>Pickrell</w:t>
      </w:r>
      <w:proofErr w:type="spellEnd"/>
      <w:r>
        <w:rPr>
          <w:rFonts w:cs="Calibri"/>
          <w:szCs w:val="22"/>
        </w:rPr>
        <w:t>, 9-29-</w:t>
      </w:r>
      <w:r>
        <w:rPr>
          <w:rFonts w:cs="Calibri"/>
          <w:b/>
          <w:bCs/>
          <w:sz w:val="26"/>
          <w:szCs w:val="26"/>
        </w:rPr>
        <w:t>2015</w:t>
      </w:r>
      <w:r>
        <w:rPr>
          <w:rFonts w:cs="Calibri"/>
          <w:szCs w:val="22"/>
        </w:rPr>
        <w:t xml:space="preserve">, "A Dangerous Game: Responding to Chinese Cyber Activities," The Diplomat, http://thediplomat.com/2015/09/a-dangerous-game-responding-to-chinese-cyber-activities/ DDI – CT </w:t>
      </w:r>
    </w:p>
    <w:p w14:paraId="363DFDDA" w14:textId="77777777" w:rsidR="00DE481C" w:rsidRPr="00DE481C" w:rsidRDefault="00DE481C" w:rsidP="00DE481C">
      <w:pPr>
        <w:rPr>
          <w:rStyle w:val="StyleUnderline"/>
        </w:rPr>
      </w:pPr>
      <w:r>
        <w:t>Four, “</w:t>
      </w:r>
      <w:r w:rsidRPr="00DE481C">
        <w:rPr>
          <w:rStyle w:val="StyleUnderline"/>
        </w:rPr>
        <w:t>punishment diplomacy,” a dangerous yet popular expression that is already quite prominent in China</w:t>
      </w:r>
      <w:r>
        <w:t xml:space="preserve"> and appears every time the United States sells weapons to Taiwan, meets with the Dalai Lama, flies spy planes through what is perceived as Chinese air space, and sails naval vessels through Chinese waters, </w:t>
      </w:r>
      <w:r w:rsidRPr="00DE481C">
        <w:rPr>
          <w:rStyle w:val="StyleUnderline"/>
        </w:rPr>
        <w:t>is likely to become even more popular, which will increase domestic support for assertive and aggressive Chinese actions abroad.</w:t>
      </w:r>
      <w:r>
        <w:t xml:space="preserve"> Since Xi </w:t>
      </w:r>
      <w:proofErr w:type="spellStart"/>
      <w:r>
        <w:t>Jinping</w:t>
      </w:r>
      <w:proofErr w:type="spellEnd"/>
      <w:r>
        <w:t xml:space="preserve"> stepped up in 2013, </w:t>
      </w:r>
      <w:r w:rsidRPr="00DE481C">
        <w:rPr>
          <w:rStyle w:val="StyleUnderline"/>
        </w:rPr>
        <w:t xml:space="preserve">China has become increasingly assertive; however, public opinion in China, which encourages peace and restraint in most state-to-state interactions, excluding those with China’s long-time enemy Japan, has actually helped to keep Chinese assertiveness in check. </w:t>
      </w:r>
      <w:r>
        <w:t xml:space="preserve">Since the decentralization of Chinese foreign policy, public opinion, especially online, has had a greater effect on Chinese foreign policies. </w:t>
      </w:r>
      <w:r w:rsidRPr="00DE481C">
        <w:rPr>
          <w:rStyle w:val="StyleUnderline"/>
        </w:rPr>
        <w:t xml:space="preserve">If Chinese citizens feel that the United States is threatening China, which is, considering China’s culture and history, exactly how Chinese citizens will feel, public opinion will shift, and the public will start to encourage government officials to take a tougher stance against the United </w:t>
      </w:r>
      <w:proofErr w:type="gramStart"/>
      <w:r w:rsidRPr="00DE481C">
        <w:rPr>
          <w:rStyle w:val="StyleUnderline"/>
        </w:rPr>
        <w:t>States.</w:t>
      </w:r>
      <w:proofErr w:type="gramEnd"/>
      <w:r w:rsidRPr="00DE481C">
        <w:rPr>
          <w:rStyle w:val="StyleUnderline"/>
        </w:rPr>
        <w:t xml:space="preserve"> Without public support for restraint, the world may see the emergence of a China that is significantly more assertive than anything seen previously.</w:t>
      </w:r>
    </w:p>
    <w:p w14:paraId="6E6702C2" w14:textId="77777777" w:rsidR="00DE481C" w:rsidRPr="00DE481C" w:rsidRDefault="00DE481C" w:rsidP="00DE481C"/>
    <w:p w14:paraId="022D1C8D" w14:textId="60FB3BFA" w:rsidR="00A52ADE" w:rsidRDefault="00A52ADE" w:rsidP="00E20D16">
      <w:pPr>
        <w:pStyle w:val="Heading2"/>
      </w:pPr>
      <w:r>
        <w:t xml:space="preserve">AT increase deterrence capacity </w:t>
      </w:r>
    </w:p>
    <w:p w14:paraId="2BFAD55A" w14:textId="77777777" w:rsidR="008563CB" w:rsidRDefault="008563CB" w:rsidP="008563CB">
      <w:pPr>
        <w:pStyle w:val="Heading4"/>
      </w:pPr>
      <w:r>
        <w:t>Cyber Deterrence virtually impossible</w:t>
      </w:r>
    </w:p>
    <w:p w14:paraId="50D7B536" w14:textId="77777777" w:rsidR="008563CB" w:rsidRDefault="008563CB" w:rsidP="008563CB">
      <w:r w:rsidRPr="005662DC">
        <w:rPr>
          <w:rStyle w:val="Heading4Char"/>
        </w:rPr>
        <w:t>Cheng</w:t>
      </w:r>
      <w:r>
        <w:t>, 1-21-</w:t>
      </w:r>
      <w:r w:rsidRPr="005662DC">
        <w:rPr>
          <w:rStyle w:val="Heading4Char"/>
        </w:rPr>
        <w:t>2016</w:t>
      </w:r>
      <w:r>
        <w:t xml:space="preserve">, (Dean previously worked for 13 years as a senior analyst, first with Science Applications International Corp. (SAIC), the Fortune 500 specialist in defense and homeland security, and then with the China Studies division of the Center for Naval Analyses. "Prospects for Extended Deterrence in Space and Cyber: The Case of the PRC," Heritage Foundation, </w:t>
      </w:r>
      <w:hyperlink r:id="rId66" w:history="1">
        <w:r w:rsidRPr="005E4E7E">
          <w:rPr>
            <w:rStyle w:val="Hyperlink"/>
          </w:rPr>
          <w:t>http://www.heritage.org/research/reports/2016/01/prospects-for-extended-deterrence-in-space-and-cyber-the-case-of-the-prc</w:t>
        </w:r>
      </w:hyperlink>
      <w:r>
        <w:t xml:space="preserve"> --DDI CT)</w:t>
      </w:r>
    </w:p>
    <w:p w14:paraId="3D742324" w14:textId="659DE803" w:rsidR="008563CB" w:rsidRDefault="008563CB" w:rsidP="008563CB">
      <w:r>
        <w:t xml:space="preserve">&lt;Nonetheless, </w:t>
      </w:r>
      <w:r w:rsidRPr="00DA7643">
        <w:rPr>
          <w:u w:val="single"/>
        </w:rPr>
        <w:t>various conditions make</w:t>
      </w:r>
      <w:r>
        <w:t xml:space="preserve"> extended </w:t>
      </w:r>
      <w:r w:rsidRPr="00DA7643">
        <w:rPr>
          <w:u w:val="single"/>
        </w:rPr>
        <w:t>deterrence in</w:t>
      </w:r>
      <w:r>
        <w:t xml:space="preserve"> outer space and </w:t>
      </w:r>
      <w:r w:rsidRPr="00DA7643">
        <w:rPr>
          <w:u w:val="single"/>
        </w:rPr>
        <w:t xml:space="preserve">cyberspace </w:t>
      </w:r>
      <w:r>
        <w:t xml:space="preserve">almost </w:t>
      </w:r>
      <w:r w:rsidRPr="00DA7643">
        <w:rPr>
          <w:u w:val="single"/>
        </w:rPr>
        <w:t>impossible</w:t>
      </w:r>
      <w:r>
        <w:t xml:space="preserve">. To begin with, </w:t>
      </w:r>
      <w:r w:rsidRPr="000C366E">
        <w:rPr>
          <w:u w:val="single"/>
        </w:rPr>
        <w:t>it is unclear what one wishes to deter. In the case of cyberspace, for example, if the objective is to engage in extended deterrence against computer network exploitation and cyber espionage, it is an open question how well one can defend one’s own networks, never mind</w:t>
      </w:r>
      <w:r>
        <w:t xml:space="preserve"> others’. </w:t>
      </w:r>
      <w:r w:rsidRPr="000C366E">
        <w:rPr>
          <w:u w:val="single"/>
        </w:rPr>
        <w:t>Nor is it clear how one can credibly provide extended deterrence if the supported state should have only weak protections for its cyber systems and information infrastructure.</w:t>
      </w:r>
      <w:r>
        <w:rPr>
          <w:u w:val="single"/>
        </w:rPr>
        <w:t xml:space="preserve"> </w:t>
      </w:r>
      <w:r>
        <w:t xml:space="preserve">Indeed, </w:t>
      </w:r>
      <w:r w:rsidRPr="000C366E">
        <w:rPr>
          <w:u w:val="single"/>
        </w:rPr>
        <w:t>the lack of American reaction in the wake of the hacking</w:t>
      </w:r>
      <w:r>
        <w:t xml:space="preserve"> of the OPM </w:t>
      </w:r>
      <w:r w:rsidRPr="000C366E">
        <w:rPr>
          <w:u w:val="single"/>
        </w:rPr>
        <w:t>suggests that even basic deterrence (or defense) in cyberspace is difficult</w:t>
      </w:r>
      <w:proofErr w:type="gramStart"/>
      <w:r>
        <w:t>.[</w:t>
      </w:r>
      <w:proofErr w:type="gramEnd"/>
      <w:r>
        <w:t>3] This is made even more problematic by the extensive Chinese sales of hardware to various states: How does one help defend a nation’s information systems if they have embedded vulnerabilities?&gt;</w:t>
      </w:r>
    </w:p>
    <w:p w14:paraId="2138E31A" w14:textId="77777777" w:rsidR="00A52ADE" w:rsidRDefault="00A52ADE" w:rsidP="00A52ADE">
      <w:pPr>
        <w:pStyle w:val="Heading4"/>
      </w:pPr>
      <w:r>
        <w:t xml:space="preserve">US China views of cyber deterrence differ </w:t>
      </w:r>
    </w:p>
    <w:p w14:paraId="1E6D2AE6" w14:textId="77777777" w:rsidR="00A52ADE" w:rsidRDefault="00A52ADE" w:rsidP="00A52ADE">
      <w:r w:rsidRPr="005662DC">
        <w:rPr>
          <w:rStyle w:val="Heading4Char"/>
        </w:rPr>
        <w:t>Cheng</w:t>
      </w:r>
      <w:r>
        <w:t>, 1-21-</w:t>
      </w:r>
      <w:r w:rsidRPr="005662DC">
        <w:rPr>
          <w:rStyle w:val="Heading4Char"/>
        </w:rPr>
        <w:t>2016</w:t>
      </w:r>
      <w:r>
        <w:t xml:space="preserve">, (Dean previously worked for 13 years as a senior analyst, first with Science Applications International Corp. (SAIC), the Fortune 500 specialist in defense and homeland security, and then with the China Studies division of the Center for Naval Analyses. "Prospects for Extended Deterrence in Space and Cyber: The Case of the PRC," Heritage Foundation, </w:t>
      </w:r>
      <w:hyperlink r:id="rId67" w:history="1">
        <w:r w:rsidRPr="005E4E7E">
          <w:rPr>
            <w:rStyle w:val="Hyperlink"/>
          </w:rPr>
          <w:t>http://www.heritage.org/research/reports/2016/01/prospects-for-extended-deterrence-in-space-and-cyber-the-case-of-the-prc</w:t>
        </w:r>
      </w:hyperlink>
      <w:r>
        <w:t xml:space="preserve"> --DDI CT)</w:t>
      </w:r>
    </w:p>
    <w:p w14:paraId="5A0830EF" w14:textId="36BD60E9" w:rsidR="00A52ADE" w:rsidRDefault="00A52ADE" w:rsidP="00A52ADE">
      <w:r>
        <w:t>&lt;It is important to begin with some definitions of key concepts. First, what is deterrence? From the American perspective</w:t>
      </w:r>
      <w:r w:rsidRPr="00DA7643">
        <w:rPr>
          <w:u w:val="single"/>
        </w:rPr>
        <w:t>, deterrence is the combination of actual capability and will to employ that capability to influence an adversary, typically to not do something.</w:t>
      </w:r>
      <w:r>
        <w:t xml:space="preserve"> As Alexander George and Richard Smoke wrote in 1974, </w:t>
      </w:r>
      <w:r w:rsidRPr="00DA7643">
        <w:rPr>
          <w:u w:val="single"/>
        </w:rPr>
        <w:t>deterrence</w:t>
      </w:r>
      <w:r>
        <w:t xml:space="preserve"> “in its most general form</w:t>
      </w:r>
      <w:r w:rsidRPr="00DA7643">
        <w:rPr>
          <w:u w:val="single"/>
        </w:rPr>
        <w:t>…[is] simply the persuasion of one’s opponent that the costs</w:t>
      </w:r>
      <w:r>
        <w:t xml:space="preserve"> and/or risks of a given course </w:t>
      </w:r>
      <w:r w:rsidRPr="00DA7643">
        <w:rPr>
          <w:u w:val="single"/>
        </w:rPr>
        <w:t>of action</w:t>
      </w:r>
      <w:r>
        <w:t xml:space="preserve"> he might take </w:t>
      </w:r>
      <w:r w:rsidRPr="00DA7643">
        <w:rPr>
          <w:u w:val="single"/>
        </w:rPr>
        <w:t>outweigh its benefits.”[1]</w:t>
      </w:r>
      <w:r>
        <w:rPr>
          <w:u w:val="single"/>
        </w:rPr>
        <w:t xml:space="preserve"> </w:t>
      </w:r>
      <w:proofErr w:type="gramStart"/>
      <w:r>
        <w:t>Thus</w:t>
      </w:r>
      <w:r w:rsidRPr="00DA7643">
        <w:rPr>
          <w:u w:val="single"/>
        </w:rPr>
        <w:t>, deterrence is typically seen by American decision-makers</w:t>
      </w:r>
      <w:proofErr w:type="gramEnd"/>
      <w:r w:rsidRPr="00DA7643">
        <w:rPr>
          <w:u w:val="single"/>
        </w:rPr>
        <w:t xml:space="preserve"> as a goal</w:t>
      </w:r>
      <w:r>
        <w:t xml:space="preserve">. Although there is nothing in this formulation that presupposes deterrence as being dissuasive versus coercive, in the Western conception, </w:t>
      </w:r>
      <w:r w:rsidRPr="00DA7643">
        <w:rPr>
          <w:u w:val="single"/>
        </w:rPr>
        <w:t>deterrence is almost wholly associated with the idea of dissuasion.</w:t>
      </w:r>
      <w:r>
        <w:rPr>
          <w:u w:val="single"/>
        </w:rPr>
        <w:t xml:space="preserve"> </w:t>
      </w:r>
      <w:r w:rsidRPr="00DA7643">
        <w:rPr>
          <w:u w:val="single"/>
        </w:rPr>
        <w:t xml:space="preserve">This focus on dissuasion and defense, especially when it comes to space and cyber, is reflected in the </w:t>
      </w:r>
      <w:r>
        <w:t xml:space="preserve">array of </w:t>
      </w:r>
      <w:r w:rsidRPr="00DA7643">
        <w:rPr>
          <w:u w:val="single"/>
        </w:rPr>
        <w:t>U.S. government</w:t>
      </w:r>
      <w:r>
        <w:t xml:space="preserve"> strategic documents including the National Security Space Strategy, the National Space Policy, the U.S. National Security Strategy, and the U.S. National Military Strategy. </w:t>
      </w:r>
      <w:r w:rsidRPr="00A34DE0">
        <w:rPr>
          <w:rStyle w:val="StyleUnderline"/>
        </w:rPr>
        <w:t>The American focus seems to be on deterrence in space—in particular, on deterring an opponent from attacking our own space assets</w:t>
      </w:r>
      <w:r>
        <w:t xml:space="preserve">. </w:t>
      </w:r>
      <w:r w:rsidRPr="00DA7643">
        <w:rPr>
          <w:u w:val="single"/>
        </w:rPr>
        <w:t>The same sort of logic appears to be developing regarding cyber</w:t>
      </w:r>
      <w:r>
        <w:t xml:space="preserve">, as reflected in the recent Department of Defense Cyber Strategy and the earlier Comprehensive National </w:t>
      </w:r>
      <w:proofErr w:type="spellStart"/>
      <w:r>
        <w:t>Cybersecurity</w:t>
      </w:r>
      <w:proofErr w:type="spellEnd"/>
      <w:r>
        <w:t xml:space="preserve"> Initiative. </w:t>
      </w:r>
      <w:r w:rsidRPr="00DA7643">
        <w:rPr>
          <w:u w:val="single"/>
        </w:rPr>
        <w:t>In each of these respects</w:t>
      </w:r>
      <w:r>
        <w:t xml:space="preserve">, the People’s Republic of </w:t>
      </w:r>
      <w:r w:rsidRPr="00DA7643">
        <w:rPr>
          <w:u w:val="single"/>
        </w:rPr>
        <w:t>China has a very different perspective</w:t>
      </w:r>
      <w:r>
        <w:t xml:space="preserve">. Whereas for the United States the very act of deterring an opponent or multiple opponents from acting in certain ways is seen as serving U.S. interests, </w:t>
      </w:r>
      <w:r w:rsidRPr="00DA7643">
        <w:rPr>
          <w:u w:val="single"/>
        </w:rPr>
        <w:t>deterrence in the Chinese view is a means rather than an end.</w:t>
      </w:r>
      <w:r>
        <w:t xml:space="preserve"> This is because </w:t>
      </w:r>
      <w:r w:rsidRPr="00DA7643">
        <w:rPr>
          <w:u w:val="single"/>
        </w:rPr>
        <w:t>the Chinese concept of</w:t>
      </w:r>
      <w:r>
        <w:t xml:space="preserve"> </w:t>
      </w:r>
      <w:proofErr w:type="spellStart"/>
      <w:r>
        <w:t>weishe</w:t>
      </w:r>
      <w:proofErr w:type="spellEnd"/>
      <w:r>
        <w:t>, which is typically translated as “</w:t>
      </w:r>
      <w:r w:rsidRPr="00DA7643">
        <w:rPr>
          <w:u w:val="single"/>
        </w:rPr>
        <w:t>deterrence,” embodies both “dissuasion” and “coercion.” Coercion, in turn, is typically in the service of some other goal:</w:t>
      </w:r>
      <w:r>
        <w:t xml:space="preserve"> One does not simply coerce an adversary</w:t>
      </w:r>
      <w:r w:rsidRPr="00DA7643">
        <w:rPr>
          <w:u w:val="single"/>
        </w:rPr>
        <w:t>; one coerces an adversary to get them to do something that one wants.</w:t>
      </w:r>
      <w:r>
        <w:t xml:space="preserve"> Thus, </w:t>
      </w:r>
      <w:r w:rsidRPr="00DA7643">
        <w:rPr>
          <w:u w:val="single"/>
        </w:rPr>
        <w:t>the Chinese would</w:t>
      </w:r>
      <w:r>
        <w:t xml:space="preserve"> employ </w:t>
      </w:r>
      <w:proofErr w:type="spellStart"/>
      <w:r>
        <w:t>weishe</w:t>
      </w:r>
      <w:proofErr w:type="spellEnd"/>
      <w:r>
        <w:t xml:space="preserve"> as the means, whether dissuasive or coercive, to </w:t>
      </w:r>
      <w:r w:rsidRPr="00DA7643">
        <w:rPr>
          <w:u w:val="single"/>
        </w:rPr>
        <w:t>persuade an opponent to follow a course of action that accords with larger Chinese strategic objectives.</w:t>
      </w:r>
      <w:r>
        <w:rPr>
          <w:u w:val="single"/>
        </w:rPr>
        <w:t xml:space="preserve"> </w:t>
      </w:r>
      <w:r>
        <w:t>Within such a framework</w:t>
      </w:r>
      <w:r w:rsidRPr="00DA7643">
        <w:rPr>
          <w:u w:val="single"/>
        </w:rPr>
        <w:t>, the Chinese are not necessarily interested so much in deterrence in the space or cyber environments, but rather are interested in the use of space and/or cyber as means to effect deterrence</w:t>
      </w:r>
      <w:r>
        <w:t xml:space="preserve">, including coercion. Thus, in Chinese writings, space operations are characterized as contributing to an effort to achieve overall goals, whether in conjunction with conventional and/or nuclear operations or on their own, either through </w:t>
      </w:r>
      <w:proofErr w:type="spellStart"/>
      <w:r>
        <w:t>weishe</w:t>
      </w:r>
      <w:proofErr w:type="spellEnd"/>
      <w:r>
        <w:t xml:space="preserve"> (i.e., dissuasion and coercion) or in actual combat. </w:t>
      </w:r>
      <w:r w:rsidRPr="00DA7643">
        <w:rPr>
          <w:u w:val="single"/>
        </w:rPr>
        <w:t>There is little discussion of deterring actions in space.</w:t>
      </w:r>
      <w:r>
        <w:rPr>
          <w:u w:val="single"/>
        </w:rPr>
        <w:t xml:space="preserve"> </w:t>
      </w:r>
      <w:r>
        <w:t xml:space="preserve">The realm of cyber would seem to be even more complex. Operations in the cyber domain are part of the larger portfolio of information operations, which includes not only what the U.S. has typically termed computer network exploitation, computer network attack, and computer network defense, but also electronic warfare; psychological operations; camouflage, concealment, and deception; and kinetic attacks against sensors, information and communications networks, and command and control facilities. While Chinese analysts have discussed “information deterrence,” there appears to have been little discussion of “network deterrence” or “cyber deterrence.”[2] This, again, would seem consistent with the Chinese focus on deterring, including coercing, an adversary through actions in the information domain but not deterring actions in that domain in the first place. </w:t>
      </w:r>
      <w:r w:rsidRPr="00DA7643">
        <w:rPr>
          <w:u w:val="single"/>
        </w:rPr>
        <w:t>These asymmetries in perspective</w:t>
      </w:r>
      <w:r>
        <w:t xml:space="preserve"> and definition </w:t>
      </w:r>
      <w:r w:rsidRPr="00DA7643">
        <w:rPr>
          <w:rStyle w:val="Emphasis"/>
        </w:rPr>
        <w:t xml:space="preserve">make comparisons of American and Chinese approaches to even basic deterrence approaches difficult. For the Chinese, for example, actual use of </w:t>
      </w:r>
      <w:r w:rsidRPr="00DA7643">
        <w:t>space</w:t>
      </w:r>
      <w:r w:rsidRPr="00DA7643">
        <w:rPr>
          <w:rStyle w:val="Emphasis"/>
        </w:rPr>
        <w:t xml:space="preserve"> weapons is the highest rung of what seems to be an “escalation ladder” of deterrent actions.</w:t>
      </w:r>
      <w:r>
        <w:t xml:space="preserve"> </w:t>
      </w:r>
      <w:r w:rsidRPr="00DA7643">
        <w:rPr>
          <w:u w:val="single"/>
        </w:rPr>
        <w:t>This would seem to be a radically different perspective from</w:t>
      </w:r>
      <w:r>
        <w:t xml:space="preserve"> that of </w:t>
      </w:r>
      <w:r w:rsidRPr="00DA7643">
        <w:rPr>
          <w:u w:val="single"/>
        </w:rPr>
        <w:t>the U</w:t>
      </w:r>
      <w:r>
        <w:t xml:space="preserve">nited </w:t>
      </w:r>
      <w:r w:rsidRPr="00DA7643">
        <w:rPr>
          <w:u w:val="single"/>
        </w:rPr>
        <w:t>S</w:t>
      </w:r>
      <w:r>
        <w:t xml:space="preserve">tates, </w:t>
      </w:r>
      <w:r w:rsidRPr="00DA7643">
        <w:rPr>
          <w:u w:val="single"/>
        </w:rPr>
        <w:t>where weapons use is rarely considered part of deterrence. This divergence holds dangerous implications in event of a crisis.</w:t>
      </w:r>
      <w:r>
        <w:t xml:space="preserve"> </w:t>
      </w:r>
      <w:r w:rsidRPr="00DA7643">
        <w:rPr>
          <w:u w:val="single"/>
        </w:rPr>
        <w:t>The situation with extended deterrence is even more problematic.</w:t>
      </w:r>
      <w:r>
        <w:t xml:space="preserve"> During the Cold War, both the United States and the Soviet Union had allies and commitments outside their national territories. Consequently, there were at least some parallels in terms of understanding extended deterrence. In the case of the PRC, however, that nation has few allies; neither Pakistan nor North Korea, the closest analogues, is comparable to the American relationship with Japan or Great Britain. Consequently, </w:t>
      </w:r>
      <w:r w:rsidRPr="00DA7643">
        <w:rPr>
          <w:u w:val="single"/>
        </w:rPr>
        <w:t>China does not have a parallel experience with extended deterrence; it is not attempting to defend allies</w:t>
      </w:r>
      <w:r>
        <w:t xml:space="preserve">. Instead, along its periphery, </w:t>
      </w:r>
      <w:r w:rsidRPr="00DA7643">
        <w:rPr>
          <w:rStyle w:val="Emphasis"/>
        </w:rPr>
        <w:t>China itself directly confronts American friends and allies</w:t>
      </w:r>
      <w:r>
        <w:t xml:space="preserve">, whether it is Japan, South Korea, the Philippines, Thailand, or Taiwan. </w:t>
      </w:r>
      <w:r w:rsidRPr="00DA7643">
        <w:rPr>
          <w:u w:val="single"/>
        </w:rPr>
        <w:t>This creates substantially different</w:t>
      </w:r>
      <w:r>
        <w:t xml:space="preserve">, asymmetric </w:t>
      </w:r>
      <w:r w:rsidRPr="00DA7643">
        <w:rPr>
          <w:u w:val="single"/>
        </w:rPr>
        <w:t>concerns between China and the United States</w:t>
      </w:r>
      <w:r>
        <w:t>. Where Beijing is concerned about direct deterrence (i.e., direct threats to China), Washington is engaged in extended deterrence in support of allies</w:t>
      </w:r>
      <w:proofErr w:type="gramStart"/>
      <w:r>
        <w:t>.&gt;</w:t>
      </w:r>
      <w:proofErr w:type="gramEnd"/>
    </w:p>
    <w:p w14:paraId="17ACF337" w14:textId="77777777" w:rsidR="00A52ADE" w:rsidRPr="00A52ADE" w:rsidRDefault="00A52ADE" w:rsidP="00A52ADE"/>
    <w:p w14:paraId="1B04B688" w14:textId="77777777" w:rsidR="00E20D16" w:rsidRDefault="00E20D16" w:rsidP="00E20D16">
      <w:pPr>
        <w:pStyle w:val="Heading2"/>
      </w:pPr>
      <w:r>
        <w:t xml:space="preserve">AT Multilateral CP – general </w:t>
      </w:r>
    </w:p>
    <w:p w14:paraId="1EDB434B" w14:textId="77777777" w:rsidR="00E20D16" w:rsidRDefault="00E20D16" w:rsidP="00E20D16">
      <w:pPr>
        <w:pStyle w:val="Heading2"/>
      </w:pPr>
      <w:r>
        <w:t xml:space="preserve">AT ASEAN </w:t>
      </w:r>
    </w:p>
    <w:p w14:paraId="5CB15D73" w14:textId="77777777" w:rsidR="00E20D16" w:rsidRDefault="00E20D16" w:rsidP="00E20D16">
      <w:pPr>
        <w:pStyle w:val="Heading2"/>
      </w:pPr>
      <w:r>
        <w:t xml:space="preserve">AT Consult Japan </w:t>
      </w:r>
    </w:p>
    <w:p w14:paraId="1B5AF060" w14:textId="77777777" w:rsidR="00E20D16" w:rsidRDefault="00E20D16" w:rsidP="00E20D16">
      <w:pPr>
        <w:pStyle w:val="Heading2"/>
      </w:pPr>
      <w:proofErr w:type="gramStart"/>
      <w:r>
        <w:t>AT  Consult</w:t>
      </w:r>
      <w:proofErr w:type="gramEnd"/>
      <w:r>
        <w:t xml:space="preserve"> South Korea </w:t>
      </w:r>
    </w:p>
    <w:p w14:paraId="0AC4666C" w14:textId="77777777" w:rsidR="00E20D16" w:rsidRDefault="00E20D16" w:rsidP="00E20D16">
      <w:pPr>
        <w:pStyle w:val="Heading2"/>
      </w:pPr>
      <w:r>
        <w:t xml:space="preserve">AT Hardline/Containment CP </w:t>
      </w:r>
    </w:p>
    <w:p w14:paraId="4EBF44BE" w14:textId="77777777" w:rsidR="00E20D16" w:rsidRDefault="00E20D16" w:rsidP="00E20D16">
      <w:pPr>
        <w:pStyle w:val="Heading2"/>
      </w:pPr>
      <w:r>
        <w:t>AT Conventional Forces</w:t>
      </w:r>
    </w:p>
    <w:p w14:paraId="1ABD0225" w14:textId="77777777" w:rsidR="00E20D16" w:rsidRPr="00963742" w:rsidRDefault="00E20D16" w:rsidP="00E20D16"/>
    <w:p w14:paraId="6008061A" w14:textId="77777777" w:rsidR="00E20D16" w:rsidRDefault="00E20D16" w:rsidP="00E20D16">
      <w:pPr>
        <w:pStyle w:val="Heading1"/>
      </w:pPr>
      <w:r>
        <w:t xml:space="preserve">AT DAs </w:t>
      </w:r>
    </w:p>
    <w:p w14:paraId="2EDF0A48" w14:textId="77777777" w:rsidR="00E20D16" w:rsidRDefault="00E20D16" w:rsidP="00E20D16">
      <w:pPr>
        <w:pStyle w:val="Heading2"/>
      </w:pPr>
      <w:r>
        <w:t xml:space="preserve">AT Japan </w:t>
      </w:r>
      <w:proofErr w:type="spellStart"/>
      <w:r>
        <w:t>Proif</w:t>
      </w:r>
      <w:proofErr w:type="spellEnd"/>
      <w:r>
        <w:t xml:space="preserve"> </w:t>
      </w:r>
    </w:p>
    <w:p w14:paraId="3D9A4925" w14:textId="77777777" w:rsidR="00E20D16" w:rsidRDefault="00E20D16" w:rsidP="00E20D16">
      <w:pPr>
        <w:pStyle w:val="Heading2"/>
      </w:pPr>
      <w:r>
        <w:t xml:space="preserve">AT South Korea </w:t>
      </w:r>
      <w:proofErr w:type="spellStart"/>
      <w:r>
        <w:t>Prolif</w:t>
      </w:r>
      <w:proofErr w:type="spellEnd"/>
      <w:r>
        <w:t xml:space="preserve"> </w:t>
      </w:r>
    </w:p>
    <w:p w14:paraId="62F4D3E0" w14:textId="77777777" w:rsidR="00E20D16" w:rsidRPr="00F74499" w:rsidRDefault="00E20D16" w:rsidP="00E20D16">
      <w:pPr>
        <w:pStyle w:val="Heading2"/>
      </w:pPr>
      <w:r>
        <w:t xml:space="preserve">AT Appeasement </w:t>
      </w:r>
    </w:p>
    <w:p w14:paraId="6571247F" w14:textId="77777777" w:rsidR="00E20D16" w:rsidRPr="00F74499" w:rsidRDefault="00E20D16" w:rsidP="00E20D16">
      <w:pPr>
        <w:pStyle w:val="Heading1"/>
      </w:pPr>
      <w:proofErr w:type="gramStart"/>
      <w:r>
        <w:t>AT  Ks</w:t>
      </w:r>
      <w:proofErr w:type="gramEnd"/>
    </w:p>
    <w:p w14:paraId="4091FA19" w14:textId="77777777" w:rsidR="00E20D16" w:rsidRDefault="00E20D16" w:rsidP="00E20D16">
      <w:pPr>
        <w:pStyle w:val="Heading2"/>
      </w:pPr>
      <w:r>
        <w:t xml:space="preserve">AT Security K </w:t>
      </w:r>
    </w:p>
    <w:p w14:paraId="3B346261" w14:textId="6D95D3F3" w:rsidR="00E20D16" w:rsidRDefault="008A743A" w:rsidP="008A743A">
      <w:pPr>
        <w:pStyle w:val="Heading4"/>
      </w:pPr>
      <w:r>
        <w:t xml:space="preserve">Threats are real  –cyber security real and needs international attention </w:t>
      </w:r>
    </w:p>
    <w:p w14:paraId="61F41E93" w14:textId="77777777" w:rsidR="008A743A" w:rsidRPr="00E04B9F" w:rsidRDefault="008A743A" w:rsidP="008A743A">
      <w:pPr>
        <w:spacing w:before="204"/>
        <w:ind w:left="116" w:right="1024"/>
        <w:rPr>
          <w:rStyle w:val="Style13ptBold"/>
          <w:sz w:val="24"/>
        </w:rPr>
      </w:pPr>
      <w:proofErr w:type="spellStart"/>
      <w:r w:rsidRPr="00E04B9F">
        <w:rPr>
          <w:rStyle w:val="Style13ptBold"/>
          <w:sz w:val="24"/>
        </w:rPr>
        <w:t>Kshetri</w:t>
      </w:r>
      <w:proofErr w:type="spellEnd"/>
      <w:r w:rsidRPr="00E04B9F">
        <w:rPr>
          <w:rStyle w:val="Style13ptBold"/>
          <w:sz w:val="24"/>
        </w:rPr>
        <w:t>, 13</w:t>
      </w:r>
    </w:p>
    <w:p w14:paraId="6D45C6DD" w14:textId="77777777" w:rsidR="008A743A" w:rsidRPr="008A743A" w:rsidRDefault="008A743A" w:rsidP="008A743A">
      <w:pPr>
        <w:pStyle w:val="BodyText"/>
        <w:spacing w:line="247" w:lineRule="auto"/>
        <w:ind w:left="116" w:right="113"/>
        <w:jc w:val="both"/>
        <w:rPr>
          <w:rStyle w:val="Style13ptBold"/>
          <w:rFonts w:ascii="OpenDyslexic" w:hAnsi="OpenDyslexic"/>
          <w:b w:val="0"/>
          <w:sz w:val="24"/>
          <w:szCs w:val="24"/>
        </w:rPr>
      </w:pPr>
      <w:r w:rsidRPr="008A743A">
        <w:rPr>
          <w:rStyle w:val="Style13ptBold"/>
          <w:rFonts w:ascii="OpenDyslexic" w:hAnsi="OpenDyslexic"/>
          <w:b w:val="0"/>
          <w:sz w:val="24"/>
          <w:szCs w:val="24"/>
        </w:rPr>
        <w:t>(</w:t>
      </w:r>
      <w:proofErr w:type="spellStart"/>
      <w:r w:rsidRPr="008A743A">
        <w:rPr>
          <w:rStyle w:val="Style13ptBold"/>
          <w:rFonts w:ascii="OpenDyslexic" w:hAnsi="OpenDyslexic"/>
          <w:b w:val="0"/>
          <w:sz w:val="24"/>
          <w:szCs w:val="24"/>
        </w:rPr>
        <w:t>Nir</w:t>
      </w:r>
      <w:proofErr w:type="spellEnd"/>
      <w:r w:rsidRPr="008A743A">
        <w:rPr>
          <w:rStyle w:val="Style13ptBold"/>
          <w:rFonts w:ascii="OpenDyslexic" w:hAnsi="OpenDyslexic"/>
          <w:b w:val="0"/>
          <w:sz w:val="24"/>
          <w:szCs w:val="24"/>
        </w:rPr>
        <w:t xml:space="preserve">, Associate Professor: University of North Carolina-Greensboro, Cybercrime and cyber-security issues associated with China: some economic and institutional considerations, Mar 2013, Electronic Commerce Research, http://link.springer.com/article/10.1007%2Fs10660-013-9105-4; DDI  - </w:t>
      </w:r>
      <w:proofErr w:type="gramStart"/>
      <w:r w:rsidRPr="008A743A">
        <w:rPr>
          <w:rStyle w:val="Style13ptBold"/>
          <w:rFonts w:ascii="OpenDyslexic" w:hAnsi="OpenDyslexic"/>
          <w:b w:val="0"/>
          <w:sz w:val="24"/>
          <w:szCs w:val="24"/>
        </w:rPr>
        <w:t>GC )</w:t>
      </w:r>
      <w:proofErr w:type="gramEnd"/>
    </w:p>
    <w:p w14:paraId="28EB07D8" w14:textId="77777777" w:rsidR="008A743A" w:rsidRPr="00905E41" w:rsidRDefault="008A743A" w:rsidP="008A743A">
      <w:pPr>
        <w:pStyle w:val="BodyText"/>
        <w:spacing w:before="172" w:line="247" w:lineRule="auto"/>
        <w:ind w:right="113"/>
        <w:rPr>
          <w:rStyle w:val="StyleUnderline"/>
          <w:rFonts w:ascii="OpenDyslexic" w:hAnsi="OpenDyslexic"/>
          <w:sz w:val="20"/>
        </w:rPr>
      </w:pPr>
      <w:r w:rsidRPr="00905E41">
        <w:rPr>
          <w:rStyle w:val="StyleUnderline"/>
          <w:rFonts w:ascii="OpenDyslexic" w:hAnsi="OpenDyslexic"/>
          <w:sz w:val="20"/>
        </w:rPr>
        <w:t>Cybercrime and cyber-security issues are occupying an important and increasingly strategic role in international relations</w:t>
      </w:r>
      <w:r w:rsidRPr="00905E41">
        <w:rPr>
          <w:rFonts w:ascii="OpenDyslexic" w:hAnsi="OpenDyslexic"/>
          <w:spacing w:val="-12"/>
        </w:rPr>
        <w:t xml:space="preserve"> </w:t>
      </w:r>
      <w:r w:rsidRPr="00905E41">
        <w:rPr>
          <w:rFonts w:ascii="OpenDyslexic" w:hAnsi="OpenDyslexic"/>
        </w:rPr>
        <w:t>as</w:t>
      </w:r>
      <w:r w:rsidRPr="00905E41">
        <w:rPr>
          <w:rFonts w:ascii="OpenDyslexic" w:hAnsi="OpenDyslexic"/>
          <w:spacing w:val="-12"/>
        </w:rPr>
        <w:t xml:space="preserve"> </w:t>
      </w:r>
      <w:r w:rsidRPr="00905E41">
        <w:rPr>
          <w:rFonts w:ascii="OpenDyslexic" w:hAnsi="OpenDyslexic"/>
        </w:rPr>
        <w:t>well</w:t>
      </w:r>
      <w:r w:rsidRPr="00905E41">
        <w:rPr>
          <w:rFonts w:ascii="OpenDyslexic" w:hAnsi="OpenDyslexic"/>
          <w:spacing w:val="-12"/>
        </w:rPr>
        <w:t xml:space="preserve"> </w:t>
      </w:r>
      <w:r w:rsidRPr="00905E41">
        <w:rPr>
          <w:rFonts w:ascii="OpenDyslexic" w:hAnsi="OpenDyslexic"/>
        </w:rPr>
        <w:t>as</w:t>
      </w:r>
      <w:r w:rsidRPr="00905E41">
        <w:rPr>
          <w:rFonts w:ascii="OpenDyslexic" w:hAnsi="OpenDyslexic"/>
          <w:spacing w:val="-12"/>
        </w:rPr>
        <w:t xml:space="preserve"> </w:t>
      </w:r>
      <w:r w:rsidRPr="00905E41">
        <w:rPr>
          <w:rFonts w:ascii="OpenDyslexic" w:hAnsi="OpenDyslexic"/>
        </w:rPr>
        <w:t>international</w:t>
      </w:r>
      <w:r w:rsidRPr="00905E41">
        <w:rPr>
          <w:rFonts w:ascii="OpenDyslexic" w:hAnsi="OpenDyslexic"/>
          <w:spacing w:val="-13"/>
        </w:rPr>
        <w:t xml:space="preserve"> </w:t>
      </w:r>
      <w:r w:rsidRPr="00905E41">
        <w:rPr>
          <w:rFonts w:ascii="OpenDyslexic" w:hAnsi="OpenDyslexic"/>
        </w:rPr>
        <w:t>trades</w:t>
      </w:r>
      <w:r w:rsidRPr="00905E41">
        <w:rPr>
          <w:rFonts w:ascii="OpenDyslexic" w:hAnsi="OpenDyslexic"/>
          <w:spacing w:val="-12"/>
        </w:rPr>
        <w:t xml:space="preserve"> </w:t>
      </w:r>
      <w:r w:rsidRPr="00905E41">
        <w:rPr>
          <w:rFonts w:ascii="OpenDyslexic" w:hAnsi="OpenDyslexic"/>
        </w:rPr>
        <w:t>and</w:t>
      </w:r>
      <w:r w:rsidRPr="00905E41">
        <w:rPr>
          <w:rFonts w:ascii="OpenDyslexic" w:hAnsi="OpenDyslexic"/>
          <w:spacing w:val="-12"/>
        </w:rPr>
        <w:t xml:space="preserve"> </w:t>
      </w:r>
      <w:r w:rsidRPr="00905E41">
        <w:rPr>
          <w:rFonts w:ascii="OpenDyslexic" w:hAnsi="OpenDyslexic"/>
        </w:rPr>
        <w:t xml:space="preserve">investments. International relations aspect of cyber-security is </w:t>
      </w:r>
      <w:r w:rsidRPr="00905E41">
        <w:rPr>
          <w:rStyle w:val="StyleUnderline"/>
          <w:rFonts w:ascii="OpenDyslexic" w:hAnsi="OpenDyslexic"/>
          <w:sz w:val="20"/>
        </w:rPr>
        <w:t>reflected in the formation of major international bodies and various treaties and bilateral, regional and international agreements</w:t>
      </w:r>
      <w:r w:rsidRPr="00905E41">
        <w:rPr>
          <w:rFonts w:ascii="OpenDyslexic" w:hAnsi="OpenDyslexic"/>
        </w:rPr>
        <w:t xml:space="preserve">. As of September 2012, </w:t>
      </w:r>
      <w:r w:rsidRPr="00456266">
        <w:t>47 countries had ratified, accessed, or signed the Council of Europe Convention on Cybercrime (</w:t>
      </w:r>
      <w:hyperlink r:id="rId68">
        <w:r w:rsidRPr="00456266">
          <w:t>http://conventions.coe.int/Treaty/</w:t>
        </w:r>
      </w:hyperlink>
      <w:hyperlink r:id="rId69">
        <w:r w:rsidRPr="00456266">
          <w:t>Commun/ChercheSig.asp</w:t>
        </w:r>
        <w:proofErr w:type="gramStart"/>
        <w:r w:rsidRPr="00456266">
          <w:t>?NT</w:t>
        </w:r>
        <w:proofErr w:type="gramEnd"/>
        <w:r w:rsidRPr="00456266">
          <w:t>=185&amp;CL=ENG</w:t>
        </w:r>
      </w:hyperlink>
      <w:r w:rsidRPr="00456266">
        <w:t xml:space="preserve">). Likewise, the Shanghai </w:t>
      </w:r>
      <w:proofErr w:type="spellStart"/>
      <w:r w:rsidRPr="00456266">
        <w:t>Coopera</w:t>
      </w:r>
      <w:proofErr w:type="spellEnd"/>
      <w:r w:rsidRPr="00456266">
        <w:t xml:space="preserve">- </w:t>
      </w:r>
      <w:proofErr w:type="spellStart"/>
      <w:r w:rsidRPr="00456266">
        <w:t>tion</w:t>
      </w:r>
      <w:proofErr w:type="spellEnd"/>
      <w:r w:rsidRPr="00456266">
        <w:t xml:space="preserve"> Organization (SCO), which has Kazakhstan, China, Kyrgyz Republic, Russia, Tajikistan and Uzbekistan as members, has taken significant steps toward cyber- security </w:t>
      </w:r>
      <w:proofErr w:type="spellStart"/>
      <w:proofErr w:type="gramStart"/>
      <w:r w:rsidRPr="00456266">
        <w:t>cooperation</w:t>
      </w:r>
      <w:r w:rsidRPr="00905E41">
        <w:rPr>
          <w:rStyle w:val="StyleUnderline"/>
          <w:rFonts w:ascii="OpenDyslexic" w:hAnsi="OpenDyslexic"/>
          <w:sz w:val="20"/>
        </w:rPr>
        <w:t>.</w:t>
      </w:r>
      <w:r w:rsidRPr="00905E41">
        <w:rPr>
          <w:rFonts w:ascii="OpenDyslexic" w:hAnsi="OpenDyslexic"/>
        </w:rPr>
        <w:t>One</w:t>
      </w:r>
      <w:proofErr w:type="spellEnd"/>
      <w:proofErr w:type="gramEnd"/>
      <w:r w:rsidRPr="00905E41">
        <w:rPr>
          <w:rFonts w:ascii="OpenDyslexic" w:hAnsi="OpenDyslexic"/>
        </w:rPr>
        <w:t xml:space="preserve"> way to understand the importance of cyber-security in international</w:t>
      </w:r>
      <w:r w:rsidRPr="00905E41">
        <w:rPr>
          <w:rFonts w:ascii="OpenDyslexic" w:hAnsi="OpenDyslexic"/>
          <w:spacing w:val="-21"/>
        </w:rPr>
        <w:t xml:space="preserve"> </w:t>
      </w:r>
      <w:r w:rsidRPr="00905E41">
        <w:rPr>
          <w:rFonts w:ascii="OpenDyslexic" w:hAnsi="OpenDyslexic"/>
        </w:rPr>
        <w:t>relations is to consider this issue in relation to traditional issues. A large body of literature indicates</w:t>
      </w:r>
      <w:r w:rsidRPr="00905E41">
        <w:rPr>
          <w:rFonts w:ascii="OpenDyslexic" w:hAnsi="OpenDyslexic"/>
          <w:spacing w:val="-8"/>
        </w:rPr>
        <w:t xml:space="preserve"> </w:t>
      </w:r>
      <w:r w:rsidRPr="00905E41">
        <w:rPr>
          <w:rFonts w:ascii="OpenDyslexic" w:hAnsi="OpenDyslexic"/>
        </w:rPr>
        <w:t>that</w:t>
      </w:r>
      <w:r w:rsidRPr="00905E41">
        <w:rPr>
          <w:rFonts w:ascii="OpenDyslexic" w:hAnsi="OpenDyslexic"/>
          <w:spacing w:val="-7"/>
        </w:rPr>
        <w:t xml:space="preserve"> </w:t>
      </w:r>
      <w:r w:rsidRPr="00456266">
        <w:rPr>
          <w:rStyle w:val="StyleUnderline"/>
        </w:rPr>
        <w:t xml:space="preserve">with the decline of violent geopolitical conflicts, traditional issues such as </w:t>
      </w:r>
      <w:r w:rsidRPr="00905E41">
        <w:rPr>
          <w:rStyle w:val="StyleUnderline"/>
          <w:rFonts w:ascii="OpenDyslexic" w:hAnsi="OpenDyslexic"/>
          <w:sz w:val="20"/>
        </w:rPr>
        <w:t xml:space="preserve">nuclear war are losing their salience and importance </w:t>
      </w:r>
      <w:r w:rsidRPr="00905E41">
        <w:rPr>
          <w:rFonts w:ascii="OpenDyslexic" w:hAnsi="OpenDyslexic"/>
        </w:rPr>
        <w:t>and the</w:t>
      </w:r>
      <w:r w:rsidRPr="00905E41">
        <w:rPr>
          <w:rStyle w:val="StyleUnderline"/>
          <w:rFonts w:ascii="OpenDyslexic" w:hAnsi="OpenDyslexic"/>
          <w:sz w:val="20"/>
        </w:rPr>
        <w:t xml:space="preserve"> focus and organizing principle </w:t>
      </w:r>
      <w:r w:rsidRPr="00905E41">
        <w:rPr>
          <w:rFonts w:ascii="OpenDyslexic" w:hAnsi="OpenDyslexic"/>
        </w:rPr>
        <w:t xml:space="preserve">in </w:t>
      </w:r>
      <w:r w:rsidRPr="00905E41">
        <w:rPr>
          <w:rStyle w:val="StyleUnderline"/>
          <w:rFonts w:ascii="OpenDyslexic" w:hAnsi="OpenDyslexic"/>
          <w:sz w:val="20"/>
        </w:rPr>
        <w:t>international relations have been on nontraditional security issues</w:t>
      </w:r>
      <w:r w:rsidRPr="00905E41">
        <w:rPr>
          <w:rFonts w:ascii="OpenDyslexic" w:hAnsi="OpenDyslexic"/>
          <w:spacing w:val="-10"/>
        </w:rPr>
        <w:t xml:space="preserve"> </w:t>
      </w:r>
      <w:r w:rsidRPr="00905E41">
        <w:rPr>
          <w:rFonts w:ascii="OpenDyslexic" w:hAnsi="OpenDyslexic"/>
        </w:rPr>
        <w:t>such</w:t>
      </w:r>
      <w:r w:rsidRPr="00905E41">
        <w:rPr>
          <w:rFonts w:ascii="OpenDyslexic" w:hAnsi="OpenDyslexic"/>
          <w:spacing w:val="-10"/>
        </w:rPr>
        <w:t xml:space="preserve"> </w:t>
      </w:r>
      <w:r w:rsidRPr="00905E41">
        <w:rPr>
          <w:rFonts w:ascii="OpenDyslexic" w:hAnsi="OpenDyslexic"/>
        </w:rPr>
        <w:t>as small</w:t>
      </w:r>
      <w:r w:rsidRPr="00905E41">
        <w:rPr>
          <w:rFonts w:ascii="OpenDyslexic" w:hAnsi="OpenDyslexic"/>
          <w:spacing w:val="-16"/>
        </w:rPr>
        <w:t xml:space="preserve"> </w:t>
      </w:r>
      <w:r w:rsidRPr="00905E41">
        <w:rPr>
          <w:rFonts w:ascii="OpenDyslexic" w:hAnsi="OpenDyslexic"/>
        </w:rPr>
        <w:t>arms</w:t>
      </w:r>
      <w:r w:rsidRPr="00905E41">
        <w:rPr>
          <w:rFonts w:ascii="OpenDyslexic" w:hAnsi="OpenDyslexic"/>
          <w:spacing w:val="-16"/>
        </w:rPr>
        <w:t xml:space="preserve"> </w:t>
      </w:r>
      <w:r w:rsidRPr="00905E41">
        <w:rPr>
          <w:rFonts w:ascii="OpenDyslexic" w:hAnsi="OpenDyslexic"/>
        </w:rPr>
        <w:t>smuggling,</w:t>
      </w:r>
      <w:r w:rsidRPr="00905E41">
        <w:rPr>
          <w:rFonts w:ascii="OpenDyslexic" w:hAnsi="OpenDyslexic"/>
          <w:spacing w:val="-16"/>
        </w:rPr>
        <w:t xml:space="preserve"> </w:t>
      </w:r>
      <w:r w:rsidRPr="00905E41">
        <w:rPr>
          <w:rFonts w:ascii="OpenDyslexic" w:hAnsi="OpenDyslexic"/>
        </w:rPr>
        <w:t>drug</w:t>
      </w:r>
      <w:r w:rsidRPr="00905E41">
        <w:rPr>
          <w:rFonts w:ascii="OpenDyslexic" w:hAnsi="OpenDyslexic"/>
          <w:spacing w:val="-16"/>
        </w:rPr>
        <w:t xml:space="preserve"> </w:t>
      </w:r>
      <w:r w:rsidRPr="00905E41">
        <w:rPr>
          <w:rFonts w:ascii="OpenDyslexic" w:hAnsi="OpenDyslexic"/>
        </w:rPr>
        <w:t>trafficking</w:t>
      </w:r>
      <w:r w:rsidRPr="00905E41">
        <w:rPr>
          <w:rFonts w:ascii="OpenDyslexic" w:hAnsi="OpenDyslexic"/>
          <w:spacing w:val="-16"/>
        </w:rPr>
        <w:t xml:space="preserve"> </w:t>
      </w:r>
      <w:r w:rsidRPr="00905E41">
        <w:rPr>
          <w:rFonts w:ascii="OpenDyslexic" w:hAnsi="OpenDyslexic"/>
        </w:rPr>
        <w:t>and</w:t>
      </w:r>
      <w:r w:rsidRPr="00905E41">
        <w:rPr>
          <w:rFonts w:ascii="OpenDyslexic" w:hAnsi="OpenDyslexic"/>
          <w:spacing w:val="-16"/>
        </w:rPr>
        <w:t xml:space="preserve"> </w:t>
      </w:r>
      <w:r w:rsidRPr="00905E41">
        <w:rPr>
          <w:rFonts w:ascii="OpenDyslexic" w:hAnsi="OpenDyslexic"/>
        </w:rPr>
        <w:t>transnational</w:t>
      </w:r>
      <w:r w:rsidRPr="00905E41">
        <w:rPr>
          <w:rFonts w:ascii="OpenDyslexic" w:hAnsi="OpenDyslexic"/>
          <w:spacing w:val="-16"/>
        </w:rPr>
        <w:t xml:space="preserve"> </w:t>
      </w:r>
      <w:r w:rsidRPr="00905E41">
        <w:rPr>
          <w:rFonts w:ascii="OpenDyslexic" w:hAnsi="OpenDyslexic"/>
        </w:rPr>
        <w:t>crime,</w:t>
      </w:r>
      <w:r w:rsidRPr="00905E41">
        <w:rPr>
          <w:rFonts w:ascii="OpenDyslexic" w:hAnsi="OpenDyslexic"/>
          <w:spacing w:val="-16"/>
        </w:rPr>
        <w:t xml:space="preserve"> </w:t>
      </w:r>
      <w:r w:rsidRPr="00905E41">
        <w:rPr>
          <w:rFonts w:ascii="OpenDyslexic" w:hAnsi="OpenDyslexic"/>
        </w:rPr>
        <w:t>environmental</w:t>
      </w:r>
      <w:r w:rsidRPr="00905E41">
        <w:rPr>
          <w:rFonts w:ascii="OpenDyslexic" w:hAnsi="OpenDyslexic"/>
          <w:spacing w:val="-17"/>
        </w:rPr>
        <w:t xml:space="preserve"> </w:t>
      </w:r>
      <w:proofErr w:type="spellStart"/>
      <w:r w:rsidRPr="00905E41">
        <w:rPr>
          <w:rFonts w:ascii="OpenDyslexic" w:hAnsi="OpenDyslexic"/>
        </w:rPr>
        <w:t>degra</w:t>
      </w:r>
      <w:proofErr w:type="spellEnd"/>
      <w:r w:rsidRPr="00905E41">
        <w:rPr>
          <w:rFonts w:ascii="OpenDyslexic" w:hAnsi="OpenDyslexic"/>
        </w:rPr>
        <w:t xml:space="preserve">- </w:t>
      </w:r>
      <w:proofErr w:type="spellStart"/>
      <w:r w:rsidRPr="00905E41">
        <w:rPr>
          <w:rFonts w:ascii="OpenDyslexic" w:hAnsi="OpenDyslexic"/>
        </w:rPr>
        <w:t>dation</w:t>
      </w:r>
      <w:proofErr w:type="spellEnd"/>
      <w:r w:rsidRPr="00905E41">
        <w:rPr>
          <w:rFonts w:ascii="OpenDyslexic" w:hAnsi="OpenDyslexic"/>
        </w:rPr>
        <w:t xml:space="preserve">, illegal migration and people smuggling, disaster relief, counterterrorism and </w:t>
      </w:r>
      <w:proofErr w:type="spellStart"/>
      <w:r w:rsidRPr="00905E41">
        <w:rPr>
          <w:rFonts w:ascii="OpenDyslexic" w:hAnsi="OpenDyslexic"/>
        </w:rPr>
        <w:t>counterpiracy</w:t>
      </w:r>
      <w:proofErr w:type="spellEnd"/>
      <w:r w:rsidRPr="00905E41">
        <w:rPr>
          <w:rFonts w:ascii="OpenDyslexic" w:hAnsi="OpenDyslexic"/>
          <w:spacing w:val="-13"/>
        </w:rPr>
        <w:t xml:space="preserve"> </w:t>
      </w:r>
      <w:r w:rsidRPr="00905E41">
        <w:rPr>
          <w:rFonts w:ascii="OpenDyslexic" w:hAnsi="OpenDyslexic"/>
        </w:rPr>
        <w:t>[</w:t>
      </w:r>
      <w:hyperlink w:anchor="_bookmark15" w:history="1">
        <w:r w:rsidRPr="00905E41">
          <w:rPr>
            <w:rFonts w:ascii="OpenDyslexic" w:hAnsi="OpenDyslexic"/>
            <w:color w:val="0000FF"/>
          </w:rPr>
          <w:t>9</w:t>
        </w:r>
      </w:hyperlink>
      <w:r w:rsidRPr="00905E41">
        <w:rPr>
          <w:rFonts w:ascii="OpenDyslexic" w:hAnsi="OpenDyslexic"/>
        </w:rPr>
        <w:t>–</w:t>
      </w:r>
      <w:hyperlink w:anchor="_bookmark18" w:history="1">
        <w:r w:rsidRPr="00905E41">
          <w:rPr>
            <w:rFonts w:ascii="OpenDyslexic" w:hAnsi="OpenDyslexic"/>
            <w:color w:val="0000FF"/>
          </w:rPr>
          <w:t>13</w:t>
        </w:r>
      </w:hyperlink>
      <w:r w:rsidRPr="00905E41">
        <w:rPr>
          <w:rFonts w:ascii="OpenDyslexic" w:hAnsi="OpenDyslexic"/>
        </w:rPr>
        <w:t>].</w:t>
      </w:r>
      <w:r w:rsidRPr="00905E41">
        <w:rPr>
          <w:rFonts w:ascii="OpenDyslexic" w:hAnsi="OpenDyslexic"/>
          <w:spacing w:val="-12"/>
        </w:rPr>
        <w:t xml:space="preserve"> </w:t>
      </w:r>
      <w:proofErr w:type="spellStart"/>
      <w:r w:rsidRPr="00905E41">
        <w:rPr>
          <w:rStyle w:val="StyleUnderline"/>
          <w:rFonts w:ascii="OpenDyslexic" w:hAnsi="OpenDyslexic"/>
          <w:sz w:val="20"/>
        </w:rPr>
        <w:t>Cyberthreat</w:t>
      </w:r>
      <w:proofErr w:type="spellEnd"/>
      <w:r w:rsidRPr="00905E41">
        <w:rPr>
          <w:rStyle w:val="StyleUnderline"/>
          <w:rFonts w:ascii="OpenDyslexic" w:hAnsi="OpenDyslexic"/>
          <w:sz w:val="20"/>
        </w:rPr>
        <w:t xml:space="preserve"> is a</w:t>
      </w:r>
      <w:r w:rsidRPr="00905E41">
        <w:rPr>
          <w:rFonts w:ascii="OpenDyslexic" w:hAnsi="OpenDyslexic"/>
        </w:rPr>
        <w:t xml:space="preserve"> </w:t>
      </w:r>
      <w:r w:rsidRPr="00456266">
        <w:rPr>
          <w:rStyle w:val="StyleUnderline"/>
        </w:rPr>
        <w:t xml:space="preserve">legitimate </w:t>
      </w:r>
      <w:r w:rsidRPr="00905E41">
        <w:rPr>
          <w:rStyle w:val="StyleUnderline"/>
          <w:rFonts w:ascii="OpenDyslexic" w:hAnsi="OpenDyslexic"/>
          <w:sz w:val="20"/>
        </w:rPr>
        <w:t>security issue because cyber-attacks present threats to national security for the simple fact that most of the critical infrastructures are connected to the Internet. This issue is also tightly linked to economic security of countries</w:t>
      </w:r>
      <w:r>
        <w:rPr>
          <w:rStyle w:val="StyleUnderline"/>
          <w:rFonts w:ascii="OpenDyslexic" w:hAnsi="OpenDyslexic"/>
          <w:sz w:val="20"/>
        </w:rPr>
        <w:t>.</w:t>
      </w:r>
    </w:p>
    <w:p w14:paraId="27F0F502" w14:textId="77777777" w:rsidR="008A743A" w:rsidRPr="008A743A" w:rsidRDefault="008A743A" w:rsidP="008A743A"/>
    <w:p w14:paraId="63AF0026" w14:textId="3711D650" w:rsidR="00E20D16" w:rsidRPr="00F74499" w:rsidRDefault="00E20D16" w:rsidP="00E20D16">
      <w:pPr>
        <w:pStyle w:val="Heading2"/>
      </w:pPr>
    </w:p>
    <w:sectPr w:rsidR="00E20D16" w:rsidRPr="00F7449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OpenDyslexic">
    <w:altName w:val="Arial"/>
    <w:panose1 w:val="00000000000000000000"/>
    <w:charset w:val="00"/>
    <w:family w:val="modern"/>
    <w:notTrueType/>
    <w:pitch w:val="variable"/>
    <w:sig w:usb0="20000007" w:usb1="00000000" w:usb2="00000000" w:usb3="00000000" w:csb0="00000193"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D146537"/>
    <w:multiLevelType w:val="hybridMultilevel"/>
    <w:tmpl w:val="6012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95E58B3"/>
    <w:multiLevelType w:val="hybridMultilevel"/>
    <w:tmpl w:val="4984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27F8A"/>
    <w:rsid w:val="00001897"/>
    <w:rsid w:val="000029E3"/>
    <w:rsid w:val="000029E8"/>
    <w:rsid w:val="0000376D"/>
    <w:rsid w:val="00004225"/>
    <w:rsid w:val="000066CA"/>
    <w:rsid w:val="00007264"/>
    <w:rsid w:val="000076A9"/>
    <w:rsid w:val="00014FAD"/>
    <w:rsid w:val="00015D2A"/>
    <w:rsid w:val="000239EC"/>
    <w:rsid w:val="0002490B"/>
    <w:rsid w:val="00026465"/>
    <w:rsid w:val="00030204"/>
    <w:rsid w:val="000312A0"/>
    <w:rsid w:val="000313E9"/>
    <w:rsid w:val="00032B00"/>
    <w:rsid w:val="00035337"/>
    <w:rsid w:val="00052FB1"/>
    <w:rsid w:val="00054276"/>
    <w:rsid w:val="000547B1"/>
    <w:rsid w:val="0006091E"/>
    <w:rsid w:val="00062B45"/>
    <w:rsid w:val="000638C1"/>
    <w:rsid w:val="00065FEE"/>
    <w:rsid w:val="00072718"/>
    <w:rsid w:val="0007381E"/>
    <w:rsid w:val="00083501"/>
    <w:rsid w:val="00084978"/>
    <w:rsid w:val="0008785F"/>
    <w:rsid w:val="000908D6"/>
    <w:rsid w:val="00090CBE"/>
    <w:rsid w:val="000919E0"/>
    <w:rsid w:val="000A050E"/>
    <w:rsid w:val="000A2D8A"/>
    <w:rsid w:val="000B78C9"/>
    <w:rsid w:val="000B7F30"/>
    <w:rsid w:val="000C02CB"/>
    <w:rsid w:val="000D26A6"/>
    <w:rsid w:val="000D2B90"/>
    <w:rsid w:val="000D6ED8"/>
    <w:rsid w:val="000D717B"/>
    <w:rsid w:val="000E2183"/>
    <w:rsid w:val="000E4823"/>
    <w:rsid w:val="000F69F2"/>
    <w:rsid w:val="000F77FD"/>
    <w:rsid w:val="00100B28"/>
    <w:rsid w:val="001018F4"/>
    <w:rsid w:val="00105AAE"/>
    <w:rsid w:val="001128B5"/>
    <w:rsid w:val="00117316"/>
    <w:rsid w:val="001209B4"/>
    <w:rsid w:val="00122E8F"/>
    <w:rsid w:val="00126C38"/>
    <w:rsid w:val="00156A97"/>
    <w:rsid w:val="00157A23"/>
    <w:rsid w:val="00164BC4"/>
    <w:rsid w:val="001725EF"/>
    <w:rsid w:val="001761C1"/>
    <w:rsid w:val="001761FC"/>
    <w:rsid w:val="00182655"/>
    <w:rsid w:val="001840F2"/>
    <w:rsid w:val="00185134"/>
    <w:rsid w:val="001856C6"/>
    <w:rsid w:val="00187E26"/>
    <w:rsid w:val="00190CEA"/>
    <w:rsid w:val="00191B5F"/>
    <w:rsid w:val="00192487"/>
    <w:rsid w:val="001946F6"/>
    <w:rsid w:val="0019668D"/>
    <w:rsid w:val="001A25FD"/>
    <w:rsid w:val="001A4DC5"/>
    <w:rsid w:val="001A4E49"/>
    <w:rsid w:val="001A5371"/>
    <w:rsid w:val="001A5B87"/>
    <w:rsid w:val="001A71C0"/>
    <w:rsid w:val="001A72C7"/>
    <w:rsid w:val="001A7F32"/>
    <w:rsid w:val="001B2992"/>
    <w:rsid w:val="001B4DCD"/>
    <w:rsid w:val="001B684D"/>
    <w:rsid w:val="001B73E3"/>
    <w:rsid w:val="001C316D"/>
    <w:rsid w:val="001D0C07"/>
    <w:rsid w:val="001D1A0D"/>
    <w:rsid w:val="001D1D60"/>
    <w:rsid w:val="001D36BF"/>
    <w:rsid w:val="001D4C28"/>
    <w:rsid w:val="001E0B1F"/>
    <w:rsid w:val="001E1E0B"/>
    <w:rsid w:val="001E1EBE"/>
    <w:rsid w:val="001E4FB0"/>
    <w:rsid w:val="001F1173"/>
    <w:rsid w:val="002005A8"/>
    <w:rsid w:val="00203DD8"/>
    <w:rsid w:val="00204E1D"/>
    <w:rsid w:val="002059BD"/>
    <w:rsid w:val="00210FAF"/>
    <w:rsid w:val="002168F2"/>
    <w:rsid w:val="002203D1"/>
    <w:rsid w:val="0022589F"/>
    <w:rsid w:val="002343FE"/>
    <w:rsid w:val="00236663"/>
    <w:rsid w:val="002375B4"/>
    <w:rsid w:val="002502CF"/>
    <w:rsid w:val="00256E90"/>
    <w:rsid w:val="00260199"/>
    <w:rsid w:val="00262260"/>
    <w:rsid w:val="00267EBB"/>
    <w:rsid w:val="0027023B"/>
    <w:rsid w:val="00274EDB"/>
    <w:rsid w:val="0027729E"/>
    <w:rsid w:val="0028186F"/>
    <w:rsid w:val="00284ED6"/>
    <w:rsid w:val="00287B33"/>
    <w:rsid w:val="00290C5A"/>
    <w:rsid w:val="002926AE"/>
    <w:rsid w:val="0029647A"/>
    <w:rsid w:val="00296504"/>
    <w:rsid w:val="002A745B"/>
    <w:rsid w:val="002B50FA"/>
    <w:rsid w:val="002B5511"/>
    <w:rsid w:val="002B5A5B"/>
    <w:rsid w:val="002B5E2E"/>
    <w:rsid w:val="002B7ACF"/>
    <w:rsid w:val="002C24DC"/>
    <w:rsid w:val="002E0643"/>
    <w:rsid w:val="002E392E"/>
    <w:rsid w:val="002E4B7D"/>
    <w:rsid w:val="002E6BBC"/>
    <w:rsid w:val="002E7E8D"/>
    <w:rsid w:val="002F0AD7"/>
    <w:rsid w:val="002F1BA9"/>
    <w:rsid w:val="002F3531"/>
    <w:rsid w:val="002F6E74"/>
    <w:rsid w:val="00300A18"/>
    <w:rsid w:val="00300E6D"/>
    <w:rsid w:val="0030305D"/>
    <w:rsid w:val="00304DF6"/>
    <w:rsid w:val="003079CC"/>
    <w:rsid w:val="003106B3"/>
    <w:rsid w:val="0031385D"/>
    <w:rsid w:val="003223B2"/>
    <w:rsid w:val="00322A67"/>
    <w:rsid w:val="00330E13"/>
    <w:rsid w:val="00335A23"/>
    <w:rsid w:val="00340707"/>
    <w:rsid w:val="00351841"/>
    <w:rsid w:val="00355D4B"/>
    <w:rsid w:val="003623B5"/>
    <w:rsid w:val="003624A6"/>
    <w:rsid w:val="00363A60"/>
    <w:rsid w:val="00364767"/>
    <w:rsid w:val="00364ADF"/>
    <w:rsid w:val="003670D9"/>
    <w:rsid w:val="00370B41"/>
    <w:rsid w:val="0037122B"/>
    <w:rsid w:val="00371B27"/>
    <w:rsid w:val="003726C3"/>
    <w:rsid w:val="00375A02"/>
    <w:rsid w:val="00375D2E"/>
    <w:rsid w:val="0038285D"/>
    <w:rsid w:val="00383071"/>
    <w:rsid w:val="00383B19"/>
    <w:rsid w:val="00384BC6"/>
    <w:rsid w:val="003933F9"/>
    <w:rsid w:val="00395864"/>
    <w:rsid w:val="00396557"/>
    <w:rsid w:val="00396D22"/>
    <w:rsid w:val="00397316"/>
    <w:rsid w:val="003A248F"/>
    <w:rsid w:val="003A4D9C"/>
    <w:rsid w:val="003B1668"/>
    <w:rsid w:val="003B3078"/>
    <w:rsid w:val="003C5F4C"/>
    <w:rsid w:val="003D4616"/>
    <w:rsid w:val="003D5EA8"/>
    <w:rsid w:val="003E305E"/>
    <w:rsid w:val="003E34DB"/>
    <w:rsid w:val="003E5302"/>
    <w:rsid w:val="003E54DE"/>
    <w:rsid w:val="003E5BF1"/>
    <w:rsid w:val="003F2452"/>
    <w:rsid w:val="003F41EA"/>
    <w:rsid w:val="003F7DF0"/>
    <w:rsid w:val="004039AF"/>
    <w:rsid w:val="00403CA7"/>
    <w:rsid w:val="00407AFF"/>
    <w:rsid w:val="0041155D"/>
    <w:rsid w:val="00416686"/>
    <w:rsid w:val="004170BF"/>
    <w:rsid w:val="004175C7"/>
    <w:rsid w:val="0042020F"/>
    <w:rsid w:val="00423F6C"/>
    <w:rsid w:val="004260D9"/>
    <w:rsid w:val="00426341"/>
    <w:rsid w:val="004270E3"/>
    <w:rsid w:val="004348DC"/>
    <w:rsid w:val="00434921"/>
    <w:rsid w:val="00435999"/>
    <w:rsid w:val="00442018"/>
    <w:rsid w:val="0044459B"/>
    <w:rsid w:val="004451B8"/>
    <w:rsid w:val="0044626B"/>
    <w:rsid w:val="00447B10"/>
    <w:rsid w:val="00452EE4"/>
    <w:rsid w:val="004536D6"/>
    <w:rsid w:val="00455CF2"/>
    <w:rsid w:val="00457224"/>
    <w:rsid w:val="00476F76"/>
    <w:rsid w:val="0048047E"/>
    <w:rsid w:val="00482AF9"/>
    <w:rsid w:val="004A0CF3"/>
    <w:rsid w:val="004A5BBB"/>
    <w:rsid w:val="004B37B4"/>
    <w:rsid w:val="004B4E50"/>
    <w:rsid w:val="004C0314"/>
    <w:rsid w:val="004C0D3D"/>
    <w:rsid w:val="004C213E"/>
    <w:rsid w:val="004C376C"/>
    <w:rsid w:val="004C657F"/>
    <w:rsid w:val="004D03EF"/>
    <w:rsid w:val="004D0F1E"/>
    <w:rsid w:val="004D17D8"/>
    <w:rsid w:val="004E355B"/>
    <w:rsid w:val="004E5FA1"/>
    <w:rsid w:val="004F61F8"/>
    <w:rsid w:val="0050022D"/>
    <w:rsid w:val="005028E5"/>
    <w:rsid w:val="00503735"/>
    <w:rsid w:val="005224F2"/>
    <w:rsid w:val="00535CA1"/>
    <w:rsid w:val="00536D8B"/>
    <w:rsid w:val="005379C3"/>
    <w:rsid w:val="005407CE"/>
    <w:rsid w:val="00543052"/>
    <w:rsid w:val="005435E3"/>
    <w:rsid w:val="005519C2"/>
    <w:rsid w:val="005523E0"/>
    <w:rsid w:val="0055320F"/>
    <w:rsid w:val="00554486"/>
    <w:rsid w:val="0055699B"/>
    <w:rsid w:val="00557657"/>
    <w:rsid w:val="00563D3D"/>
    <w:rsid w:val="00564043"/>
    <w:rsid w:val="005659AA"/>
    <w:rsid w:val="005676E8"/>
    <w:rsid w:val="0057104B"/>
    <w:rsid w:val="00581048"/>
    <w:rsid w:val="00581203"/>
    <w:rsid w:val="0058349C"/>
    <w:rsid w:val="00585FBE"/>
    <w:rsid w:val="005870E8"/>
    <w:rsid w:val="005A4D4E"/>
    <w:rsid w:val="005A54CE"/>
    <w:rsid w:val="005A7237"/>
    <w:rsid w:val="005B21FA"/>
    <w:rsid w:val="005B3244"/>
    <w:rsid w:val="005B3844"/>
    <w:rsid w:val="005B6EE8"/>
    <w:rsid w:val="005B7731"/>
    <w:rsid w:val="005C4515"/>
    <w:rsid w:val="005C5602"/>
    <w:rsid w:val="005C74A6"/>
    <w:rsid w:val="005D3B4D"/>
    <w:rsid w:val="005D615C"/>
    <w:rsid w:val="005E1860"/>
    <w:rsid w:val="005E3501"/>
    <w:rsid w:val="005F063B"/>
    <w:rsid w:val="005F192D"/>
    <w:rsid w:val="005F24C8"/>
    <w:rsid w:val="005F26AF"/>
    <w:rsid w:val="00601156"/>
    <w:rsid w:val="00607EBC"/>
    <w:rsid w:val="00612AF3"/>
    <w:rsid w:val="0061383D"/>
    <w:rsid w:val="00614D69"/>
    <w:rsid w:val="00617030"/>
    <w:rsid w:val="00621301"/>
    <w:rsid w:val="0062173F"/>
    <w:rsid w:val="006235FB"/>
    <w:rsid w:val="00626A15"/>
    <w:rsid w:val="006276CF"/>
    <w:rsid w:val="00627F8A"/>
    <w:rsid w:val="006333F3"/>
    <w:rsid w:val="006438CB"/>
    <w:rsid w:val="006529B9"/>
    <w:rsid w:val="00654695"/>
    <w:rsid w:val="0065500A"/>
    <w:rsid w:val="00655217"/>
    <w:rsid w:val="0065727C"/>
    <w:rsid w:val="00674A78"/>
    <w:rsid w:val="00677F63"/>
    <w:rsid w:val="0068715D"/>
    <w:rsid w:val="00691F86"/>
    <w:rsid w:val="00696A16"/>
    <w:rsid w:val="006A4840"/>
    <w:rsid w:val="006A5763"/>
    <w:rsid w:val="006A7E1D"/>
    <w:rsid w:val="006B5D8D"/>
    <w:rsid w:val="006B5E88"/>
    <w:rsid w:val="006C3A56"/>
    <w:rsid w:val="006D13F4"/>
    <w:rsid w:val="006D2438"/>
    <w:rsid w:val="006D66C7"/>
    <w:rsid w:val="006D6AED"/>
    <w:rsid w:val="006E6D0B"/>
    <w:rsid w:val="006F126E"/>
    <w:rsid w:val="006F3834"/>
    <w:rsid w:val="006F4E70"/>
    <w:rsid w:val="006F5693"/>
    <w:rsid w:val="0071489B"/>
    <w:rsid w:val="00714CF4"/>
    <w:rsid w:val="00717B01"/>
    <w:rsid w:val="007227D9"/>
    <w:rsid w:val="0072491F"/>
    <w:rsid w:val="007374A1"/>
    <w:rsid w:val="0074604C"/>
    <w:rsid w:val="00752712"/>
    <w:rsid w:val="00753A84"/>
    <w:rsid w:val="0075568C"/>
    <w:rsid w:val="00761043"/>
    <w:rsid w:val="007611F5"/>
    <w:rsid w:val="007619E4"/>
    <w:rsid w:val="00761E75"/>
    <w:rsid w:val="0076495E"/>
    <w:rsid w:val="00765FC8"/>
    <w:rsid w:val="00793F46"/>
    <w:rsid w:val="007A1325"/>
    <w:rsid w:val="007A1A18"/>
    <w:rsid w:val="007A4ECE"/>
    <w:rsid w:val="007A7399"/>
    <w:rsid w:val="007B53D8"/>
    <w:rsid w:val="007C22C5"/>
    <w:rsid w:val="007C400F"/>
    <w:rsid w:val="007C4FF7"/>
    <w:rsid w:val="007C57E1"/>
    <w:rsid w:val="007C5811"/>
    <w:rsid w:val="007C7EF9"/>
    <w:rsid w:val="007D2DF5"/>
    <w:rsid w:val="007D451A"/>
    <w:rsid w:val="007D5E3E"/>
    <w:rsid w:val="007D7596"/>
    <w:rsid w:val="007E242C"/>
    <w:rsid w:val="007E6631"/>
    <w:rsid w:val="007F706B"/>
    <w:rsid w:val="00803A12"/>
    <w:rsid w:val="00822561"/>
    <w:rsid w:val="00823A3A"/>
    <w:rsid w:val="008266F9"/>
    <w:rsid w:val="00826A9B"/>
    <w:rsid w:val="00834842"/>
    <w:rsid w:val="00840E7B"/>
    <w:rsid w:val="008509BA"/>
    <w:rsid w:val="00853BCE"/>
    <w:rsid w:val="00853D40"/>
    <w:rsid w:val="00854026"/>
    <w:rsid w:val="008563CB"/>
    <w:rsid w:val="008564FC"/>
    <w:rsid w:val="00864E76"/>
    <w:rsid w:val="008669EF"/>
    <w:rsid w:val="00872581"/>
    <w:rsid w:val="0087459D"/>
    <w:rsid w:val="0087680F"/>
    <w:rsid w:val="00876D81"/>
    <w:rsid w:val="00881D86"/>
    <w:rsid w:val="00883306"/>
    <w:rsid w:val="00890E4C"/>
    <w:rsid w:val="00890E74"/>
    <w:rsid w:val="00891F32"/>
    <w:rsid w:val="00893B6C"/>
    <w:rsid w:val="0089418F"/>
    <w:rsid w:val="00895EE7"/>
    <w:rsid w:val="00897C29"/>
    <w:rsid w:val="008A1A9C"/>
    <w:rsid w:val="008A4633"/>
    <w:rsid w:val="008A743A"/>
    <w:rsid w:val="008B032E"/>
    <w:rsid w:val="008B0AF5"/>
    <w:rsid w:val="008C0FA2"/>
    <w:rsid w:val="008C2342"/>
    <w:rsid w:val="008C77B6"/>
    <w:rsid w:val="008D099D"/>
    <w:rsid w:val="008D1B91"/>
    <w:rsid w:val="008D2B24"/>
    <w:rsid w:val="008D724A"/>
    <w:rsid w:val="008E303A"/>
    <w:rsid w:val="008E4D7A"/>
    <w:rsid w:val="008E5064"/>
    <w:rsid w:val="008E6336"/>
    <w:rsid w:val="008E677A"/>
    <w:rsid w:val="008E7A3E"/>
    <w:rsid w:val="008F1942"/>
    <w:rsid w:val="008F41FD"/>
    <w:rsid w:val="008F4479"/>
    <w:rsid w:val="008F4BA0"/>
    <w:rsid w:val="008F6CA0"/>
    <w:rsid w:val="00901726"/>
    <w:rsid w:val="00911A68"/>
    <w:rsid w:val="00914270"/>
    <w:rsid w:val="00920E6A"/>
    <w:rsid w:val="0092149A"/>
    <w:rsid w:val="00924CA9"/>
    <w:rsid w:val="00931816"/>
    <w:rsid w:val="00932C71"/>
    <w:rsid w:val="00933DEE"/>
    <w:rsid w:val="00936FC4"/>
    <w:rsid w:val="009400EF"/>
    <w:rsid w:val="00943B13"/>
    <w:rsid w:val="0094677F"/>
    <w:rsid w:val="0094689B"/>
    <w:rsid w:val="009509D5"/>
    <w:rsid w:val="00950FFC"/>
    <w:rsid w:val="009538F5"/>
    <w:rsid w:val="00955DC6"/>
    <w:rsid w:val="00957187"/>
    <w:rsid w:val="009603E1"/>
    <w:rsid w:val="00961977"/>
    <w:rsid w:val="00961C9D"/>
    <w:rsid w:val="00963065"/>
    <w:rsid w:val="0097151F"/>
    <w:rsid w:val="00973777"/>
    <w:rsid w:val="00976E78"/>
    <w:rsid w:val="009775C0"/>
    <w:rsid w:val="00990634"/>
    <w:rsid w:val="00991733"/>
    <w:rsid w:val="00992078"/>
    <w:rsid w:val="00994A83"/>
    <w:rsid w:val="009A01FD"/>
    <w:rsid w:val="009A1467"/>
    <w:rsid w:val="009A6464"/>
    <w:rsid w:val="009B69F5"/>
    <w:rsid w:val="009C33C6"/>
    <w:rsid w:val="009C5FF7"/>
    <w:rsid w:val="009C6292"/>
    <w:rsid w:val="009D15DB"/>
    <w:rsid w:val="009F1CBB"/>
    <w:rsid w:val="009F3305"/>
    <w:rsid w:val="009F6FB2"/>
    <w:rsid w:val="00A018E2"/>
    <w:rsid w:val="00A071C0"/>
    <w:rsid w:val="00A163D5"/>
    <w:rsid w:val="00A175F3"/>
    <w:rsid w:val="00A22670"/>
    <w:rsid w:val="00A2316E"/>
    <w:rsid w:val="00A24B35"/>
    <w:rsid w:val="00A271BA"/>
    <w:rsid w:val="00A27F86"/>
    <w:rsid w:val="00A36D2E"/>
    <w:rsid w:val="00A41D5A"/>
    <w:rsid w:val="00A431C6"/>
    <w:rsid w:val="00A43B90"/>
    <w:rsid w:val="00A45421"/>
    <w:rsid w:val="00A5129E"/>
    <w:rsid w:val="00A52ADE"/>
    <w:rsid w:val="00A54315"/>
    <w:rsid w:val="00A60FBC"/>
    <w:rsid w:val="00A65C0B"/>
    <w:rsid w:val="00A746DF"/>
    <w:rsid w:val="00A81FD2"/>
    <w:rsid w:val="00A8441A"/>
    <w:rsid w:val="00A8674A"/>
    <w:rsid w:val="00A87308"/>
    <w:rsid w:val="00A87F1F"/>
    <w:rsid w:val="00A926E4"/>
    <w:rsid w:val="00A9445B"/>
    <w:rsid w:val="00AA1BFA"/>
    <w:rsid w:val="00AA29E3"/>
    <w:rsid w:val="00AA6F6E"/>
    <w:rsid w:val="00AB48D3"/>
    <w:rsid w:val="00AB6B17"/>
    <w:rsid w:val="00AC5AF5"/>
    <w:rsid w:val="00AE2124"/>
    <w:rsid w:val="00AE24BC"/>
    <w:rsid w:val="00AE3E3F"/>
    <w:rsid w:val="00AF3237"/>
    <w:rsid w:val="00AF4760"/>
    <w:rsid w:val="00AF55D4"/>
    <w:rsid w:val="00B05C2D"/>
    <w:rsid w:val="00B06F85"/>
    <w:rsid w:val="00B12933"/>
    <w:rsid w:val="00B12B88"/>
    <w:rsid w:val="00B13A1D"/>
    <w:rsid w:val="00B13BC8"/>
    <w:rsid w:val="00B14878"/>
    <w:rsid w:val="00B24662"/>
    <w:rsid w:val="00B25BCA"/>
    <w:rsid w:val="00B26F96"/>
    <w:rsid w:val="00B3569C"/>
    <w:rsid w:val="00B43676"/>
    <w:rsid w:val="00B521C6"/>
    <w:rsid w:val="00B60125"/>
    <w:rsid w:val="00B62594"/>
    <w:rsid w:val="00B6656B"/>
    <w:rsid w:val="00B71625"/>
    <w:rsid w:val="00B75C54"/>
    <w:rsid w:val="00B84CA8"/>
    <w:rsid w:val="00B92A93"/>
    <w:rsid w:val="00BA0DE9"/>
    <w:rsid w:val="00BA17A8"/>
    <w:rsid w:val="00BA3C33"/>
    <w:rsid w:val="00BA46FE"/>
    <w:rsid w:val="00BB0878"/>
    <w:rsid w:val="00BB1879"/>
    <w:rsid w:val="00BB3EEE"/>
    <w:rsid w:val="00BB4420"/>
    <w:rsid w:val="00BC0ABE"/>
    <w:rsid w:val="00BC30DB"/>
    <w:rsid w:val="00BC31C4"/>
    <w:rsid w:val="00BC64FF"/>
    <w:rsid w:val="00BC7C37"/>
    <w:rsid w:val="00BD2244"/>
    <w:rsid w:val="00BE6472"/>
    <w:rsid w:val="00BF29B8"/>
    <w:rsid w:val="00BF3104"/>
    <w:rsid w:val="00BF46EA"/>
    <w:rsid w:val="00BF4B82"/>
    <w:rsid w:val="00BF6CE2"/>
    <w:rsid w:val="00C0247C"/>
    <w:rsid w:val="00C0656B"/>
    <w:rsid w:val="00C079CE"/>
    <w:rsid w:val="00C07D05"/>
    <w:rsid w:val="00C10856"/>
    <w:rsid w:val="00C156A0"/>
    <w:rsid w:val="00C203FA"/>
    <w:rsid w:val="00C30EB8"/>
    <w:rsid w:val="00C3164F"/>
    <w:rsid w:val="00C31B5E"/>
    <w:rsid w:val="00C34D3E"/>
    <w:rsid w:val="00C35B37"/>
    <w:rsid w:val="00C36C3B"/>
    <w:rsid w:val="00C3747A"/>
    <w:rsid w:val="00C406D9"/>
    <w:rsid w:val="00C43FBD"/>
    <w:rsid w:val="00C50EC3"/>
    <w:rsid w:val="00C56DCC"/>
    <w:rsid w:val="00C57075"/>
    <w:rsid w:val="00C6083E"/>
    <w:rsid w:val="00C624D3"/>
    <w:rsid w:val="00C65D18"/>
    <w:rsid w:val="00C72AFE"/>
    <w:rsid w:val="00C81619"/>
    <w:rsid w:val="00C86FC6"/>
    <w:rsid w:val="00C94B9C"/>
    <w:rsid w:val="00C977C9"/>
    <w:rsid w:val="00CA013C"/>
    <w:rsid w:val="00CA6D6D"/>
    <w:rsid w:val="00CB0223"/>
    <w:rsid w:val="00CC37ED"/>
    <w:rsid w:val="00CC497D"/>
    <w:rsid w:val="00CC6A4C"/>
    <w:rsid w:val="00CC73DE"/>
    <w:rsid w:val="00CC7A4E"/>
    <w:rsid w:val="00CD1359"/>
    <w:rsid w:val="00CD4C83"/>
    <w:rsid w:val="00CE1EB1"/>
    <w:rsid w:val="00CF1CC7"/>
    <w:rsid w:val="00D01EDC"/>
    <w:rsid w:val="00D078AA"/>
    <w:rsid w:val="00D10058"/>
    <w:rsid w:val="00D11978"/>
    <w:rsid w:val="00D15E30"/>
    <w:rsid w:val="00D16129"/>
    <w:rsid w:val="00D253D5"/>
    <w:rsid w:val="00D25DBD"/>
    <w:rsid w:val="00D26929"/>
    <w:rsid w:val="00D30CBD"/>
    <w:rsid w:val="00D30D9E"/>
    <w:rsid w:val="00D33908"/>
    <w:rsid w:val="00D354F2"/>
    <w:rsid w:val="00D36C30"/>
    <w:rsid w:val="00D43A8C"/>
    <w:rsid w:val="00D53072"/>
    <w:rsid w:val="00D61A4E"/>
    <w:rsid w:val="00D634EA"/>
    <w:rsid w:val="00D67520"/>
    <w:rsid w:val="00D72BED"/>
    <w:rsid w:val="00D75422"/>
    <w:rsid w:val="00D77956"/>
    <w:rsid w:val="00D80F0C"/>
    <w:rsid w:val="00D92077"/>
    <w:rsid w:val="00D951E2"/>
    <w:rsid w:val="00D9565A"/>
    <w:rsid w:val="00D96026"/>
    <w:rsid w:val="00DA36B4"/>
    <w:rsid w:val="00DA5DA3"/>
    <w:rsid w:val="00DA6715"/>
    <w:rsid w:val="00DB2337"/>
    <w:rsid w:val="00DB3C92"/>
    <w:rsid w:val="00DB5F87"/>
    <w:rsid w:val="00DB6CF0"/>
    <w:rsid w:val="00DB7868"/>
    <w:rsid w:val="00DC0376"/>
    <w:rsid w:val="00DC099B"/>
    <w:rsid w:val="00DC6557"/>
    <w:rsid w:val="00DD2FE6"/>
    <w:rsid w:val="00DD470A"/>
    <w:rsid w:val="00DD4CD4"/>
    <w:rsid w:val="00DD65A2"/>
    <w:rsid w:val="00DD6770"/>
    <w:rsid w:val="00DE0749"/>
    <w:rsid w:val="00DE1CE2"/>
    <w:rsid w:val="00DE481C"/>
    <w:rsid w:val="00DF1210"/>
    <w:rsid w:val="00DF2CB9"/>
    <w:rsid w:val="00DF31E9"/>
    <w:rsid w:val="00DF5C23"/>
    <w:rsid w:val="00DF6FE3"/>
    <w:rsid w:val="00E01DAD"/>
    <w:rsid w:val="00E021DC"/>
    <w:rsid w:val="00E03F91"/>
    <w:rsid w:val="00E064F2"/>
    <w:rsid w:val="00E0717B"/>
    <w:rsid w:val="00E13CF8"/>
    <w:rsid w:val="00E20D16"/>
    <w:rsid w:val="00E20D65"/>
    <w:rsid w:val="00E21A76"/>
    <w:rsid w:val="00E33CEF"/>
    <w:rsid w:val="00E353A2"/>
    <w:rsid w:val="00E36881"/>
    <w:rsid w:val="00E42E4C"/>
    <w:rsid w:val="00E44D6F"/>
    <w:rsid w:val="00E47013"/>
    <w:rsid w:val="00E50371"/>
    <w:rsid w:val="00E541F9"/>
    <w:rsid w:val="00E543DB"/>
    <w:rsid w:val="00E57B79"/>
    <w:rsid w:val="00E63419"/>
    <w:rsid w:val="00E63582"/>
    <w:rsid w:val="00E64496"/>
    <w:rsid w:val="00E730AC"/>
    <w:rsid w:val="00E8322E"/>
    <w:rsid w:val="00E903E0"/>
    <w:rsid w:val="00E942DE"/>
    <w:rsid w:val="00E97DBF"/>
    <w:rsid w:val="00EA1115"/>
    <w:rsid w:val="00EA39EB"/>
    <w:rsid w:val="00EA58CE"/>
    <w:rsid w:val="00EA757F"/>
    <w:rsid w:val="00EA7ED9"/>
    <w:rsid w:val="00EB1F53"/>
    <w:rsid w:val="00EB33FF"/>
    <w:rsid w:val="00EC2759"/>
    <w:rsid w:val="00EC7106"/>
    <w:rsid w:val="00ED0120"/>
    <w:rsid w:val="00ED4329"/>
    <w:rsid w:val="00ED4E12"/>
    <w:rsid w:val="00EE051B"/>
    <w:rsid w:val="00EE54B4"/>
    <w:rsid w:val="00EE7C70"/>
    <w:rsid w:val="00EF2B5C"/>
    <w:rsid w:val="00EF7794"/>
    <w:rsid w:val="00F02046"/>
    <w:rsid w:val="00F04AD2"/>
    <w:rsid w:val="00F053D8"/>
    <w:rsid w:val="00F07888"/>
    <w:rsid w:val="00F1313D"/>
    <w:rsid w:val="00F13145"/>
    <w:rsid w:val="00F201E7"/>
    <w:rsid w:val="00F21C79"/>
    <w:rsid w:val="00F238C9"/>
    <w:rsid w:val="00F23CA5"/>
    <w:rsid w:val="00F277AA"/>
    <w:rsid w:val="00F31955"/>
    <w:rsid w:val="00F34C06"/>
    <w:rsid w:val="00F3658A"/>
    <w:rsid w:val="00F43EA3"/>
    <w:rsid w:val="00F45297"/>
    <w:rsid w:val="00F45424"/>
    <w:rsid w:val="00F50C55"/>
    <w:rsid w:val="00F5243A"/>
    <w:rsid w:val="00F53B37"/>
    <w:rsid w:val="00F55D88"/>
    <w:rsid w:val="00F57FFB"/>
    <w:rsid w:val="00F601E6"/>
    <w:rsid w:val="00F61957"/>
    <w:rsid w:val="00F73954"/>
    <w:rsid w:val="00F83738"/>
    <w:rsid w:val="00F85397"/>
    <w:rsid w:val="00F8551C"/>
    <w:rsid w:val="00F94060"/>
    <w:rsid w:val="00F954B3"/>
    <w:rsid w:val="00FA56F6"/>
    <w:rsid w:val="00FB329D"/>
    <w:rsid w:val="00FC27E3"/>
    <w:rsid w:val="00FC29D0"/>
    <w:rsid w:val="00FC3F58"/>
    <w:rsid w:val="00FC74C7"/>
    <w:rsid w:val="00FD451D"/>
    <w:rsid w:val="00FD5B22"/>
    <w:rsid w:val="00FE1EEC"/>
    <w:rsid w:val="00FE54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AE6CDE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7542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754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7542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7542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T,No Spacing2,Debate Text,t"/>
    <w:basedOn w:val="Normal"/>
    <w:next w:val="Normal"/>
    <w:link w:val="Heading4Char"/>
    <w:uiPriority w:val="9"/>
    <w:unhideWhenUsed/>
    <w:qFormat/>
    <w:rsid w:val="00D7542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754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5422"/>
  </w:style>
  <w:style w:type="character" w:customStyle="1" w:styleId="Heading1Char">
    <w:name w:val="Heading 1 Char"/>
    <w:aliases w:val="Pocket Char"/>
    <w:basedOn w:val="DefaultParagraphFont"/>
    <w:link w:val="Heading1"/>
    <w:uiPriority w:val="9"/>
    <w:rsid w:val="00D7542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7542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7542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D7542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75422"/>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D75422"/>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Emphasis1"/>
    <w:uiPriority w:val="20"/>
    <w:qFormat/>
    <w:rsid w:val="00D7542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7542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D75422"/>
    <w:rPr>
      <w:color w:val="auto"/>
      <w:u w:val="none"/>
    </w:rPr>
  </w:style>
  <w:style w:type="paragraph" w:styleId="DocumentMap">
    <w:name w:val="Document Map"/>
    <w:basedOn w:val="Normal"/>
    <w:link w:val="DocumentMapChar"/>
    <w:uiPriority w:val="99"/>
    <w:semiHidden/>
    <w:unhideWhenUsed/>
    <w:rsid w:val="00D7542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75422"/>
    <w:rPr>
      <w:rFonts w:ascii="Lucida Grande" w:hAnsi="Lucida Grande" w:cs="Lucida Grande"/>
    </w:rPr>
  </w:style>
  <w:style w:type="paragraph" w:customStyle="1" w:styleId="Emphasis1">
    <w:name w:val="Emphasis1"/>
    <w:basedOn w:val="Normal"/>
    <w:link w:val="Emphasis"/>
    <w:autoRedefine/>
    <w:uiPriority w:val="20"/>
    <w:qFormat/>
    <w:rsid w:val="00A163D5"/>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BodyText">
    <w:name w:val="Body Text"/>
    <w:basedOn w:val="Normal"/>
    <w:link w:val="BodyTextChar"/>
    <w:uiPriority w:val="1"/>
    <w:qFormat/>
    <w:rsid w:val="008A743A"/>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A743A"/>
    <w:rPr>
      <w:rFonts w:ascii="Times New Roman" w:eastAsia="Times New Roman" w:hAnsi="Times New Roman" w:cs="Times New Roman"/>
      <w:sz w:val="20"/>
      <w:szCs w:val="20"/>
    </w:rPr>
  </w:style>
  <w:style w:type="paragraph" w:customStyle="1" w:styleId="textbold">
    <w:name w:val="text bold"/>
    <w:basedOn w:val="Normal"/>
    <w:uiPriority w:val="20"/>
    <w:qFormat/>
    <w:rsid w:val="00084978"/>
    <w:pPr>
      <w:pBdr>
        <w:top w:val="single" w:sz="18" w:space="0" w:color="auto"/>
        <w:left w:val="single" w:sz="18" w:space="0" w:color="auto"/>
        <w:bottom w:val="single" w:sz="18" w:space="0" w:color="auto"/>
        <w:right w:val="single" w:sz="18" w:space="0" w:color="auto"/>
      </w:pBdr>
      <w:spacing w:after="0" w:line="254" w:lineRule="auto"/>
      <w:ind w:left="720"/>
      <w:jc w:val="both"/>
    </w:pPr>
    <w:rPr>
      <w:rFonts w:ascii="Garamond" w:eastAsiaTheme="minorHAnsi" w:hAnsi="Garamond"/>
      <w:b/>
      <w:iCs/>
      <w:szCs w:val="22"/>
      <w:u w:val="single"/>
      <w:bdr w:val="single" w:sz="18" w:space="0" w:color="auto"/>
    </w:rPr>
  </w:style>
  <w:style w:type="character" w:customStyle="1" w:styleId="TitleChar">
    <w:name w:val="Title Char"/>
    <w:aliases w:val="UNDERLINE Char,Cites and Cards Char,Bold Underlined Char,Underline Char Char"/>
    <w:link w:val="Title"/>
    <w:uiPriority w:val="1"/>
    <w:qFormat/>
    <w:rsid w:val="00084978"/>
    <w:rPr>
      <w:b/>
      <w:bCs/>
      <w:u w:val="single"/>
    </w:rPr>
  </w:style>
  <w:style w:type="paragraph" w:styleId="Title">
    <w:name w:val="Title"/>
    <w:aliases w:val="UNDERLINE,Cites and Cards,Bold Underlined,Underline Char"/>
    <w:basedOn w:val="Normal"/>
    <w:next w:val="Normal"/>
    <w:link w:val="TitleChar"/>
    <w:uiPriority w:val="1"/>
    <w:qFormat/>
    <w:rsid w:val="00084978"/>
    <w:pPr>
      <w:spacing w:after="0" w:line="240" w:lineRule="auto"/>
      <w:ind w:left="720"/>
      <w:outlineLvl w:val="0"/>
    </w:pPr>
    <w:rPr>
      <w:rFonts w:asciiTheme="minorHAnsi" w:hAnsiTheme="minorHAnsi"/>
      <w:b/>
      <w:bCs/>
      <w:sz w:val="24"/>
      <w:u w:val="single"/>
    </w:rPr>
  </w:style>
  <w:style w:type="character" w:customStyle="1" w:styleId="TitleChar1">
    <w:name w:val="Title Char1"/>
    <w:basedOn w:val="DefaultParagraphFont"/>
    <w:uiPriority w:val="10"/>
    <w:rsid w:val="0008497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99"/>
    <w:unhideWhenUsed/>
    <w:qFormat/>
    <w:rsid w:val="00DD470A"/>
    <w:pPr>
      <w:spacing w:after="0" w:line="240" w:lineRule="auto"/>
      <w:ind w:left="720"/>
      <w:contextualSpacing/>
    </w:pPr>
    <w:rPr>
      <w:rFonts w:ascii="Garamond" w:eastAsiaTheme="minorHAnsi" w:hAnsi="Garamond"/>
      <w:szCs w:val="22"/>
    </w:rPr>
  </w:style>
  <w:style w:type="paragraph" w:styleId="CommentText">
    <w:name w:val="annotation text"/>
    <w:basedOn w:val="Normal"/>
    <w:link w:val="CommentTextChar"/>
    <w:uiPriority w:val="99"/>
    <w:semiHidden/>
    <w:unhideWhenUsed/>
    <w:rsid w:val="00DA5DA3"/>
    <w:pPr>
      <w:spacing w:line="240" w:lineRule="auto"/>
    </w:pPr>
    <w:rPr>
      <w:sz w:val="24"/>
    </w:rPr>
  </w:style>
  <w:style w:type="character" w:customStyle="1" w:styleId="CommentTextChar">
    <w:name w:val="Comment Text Char"/>
    <w:basedOn w:val="DefaultParagraphFont"/>
    <w:link w:val="CommentText"/>
    <w:uiPriority w:val="99"/>
    <w:semiHidden/>
    <w:rsid w:val="00DA5DA3"/>
    <w:rPr>
      <w:rFonts w:ascii="Calibri" w:hAnsi="Calibr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7542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754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7542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7542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T,No Spacing2,Debate Text,t"/>
    <w:basedOn w:val="Normal"/>
    <w:next w:val="Normal"/>
    <w:link w:val="Heading4Char"/>
    <w:uiPriority w:val="9"/>
    <w:unhideWhenUsed/>
    <w:qFormat/>
    <w:rsid w:val="00D7542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754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5422"/>
  </w:style>
  <w:style w:type="character" w:customStyle="1" w:styleId="Heading1Char">
    <w:name w:val="Heading 1 Char"/>
    <w:aliases w:val="Pocket Char"/>
    <w:basedOn w:val="DefaultParagraphFont"/>
    <w:link w:val="Heading1"/>
    <w:uiPriority w:val="9"/>
    <w:rsid w:val="00D7542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7542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7542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D7542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75422"/>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D75422"/>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Emphasis1"/>
    <w:uiPriority w:val="20"/>
    <w:qFormat/>
    <w:rsid w:val="00D7542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7542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D75422"/>
    <w:rPr>
      <w:color w:val="auto"/>
      <w:u w:val="none"/>
    </w:rPr>
  </w:style>
  <w:style w:type="paragraph" w:styleId="DocumentMap">
    <w:name w:val="Document Map"/>
    <w:basedOn w:val="Normal"/>
    <w:link w:val="DocumentMapChar"/>
    <w:uiPriority w:val="99"/>
    <w:semiHidden/>
    <w:unhideWhenUsed/>
    <w:rsid w:val="00D7542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75422"/>
    <w:rPr>
      <w:rFonts w:ascii="Lucida Grande" w:hAnsi="Lucida Grande" w:cs="Lucida Grande"/>
    </w:rPr>
  </w:style>
  <w:style w:type="paragraph" w:customStyle="1" w:styleId="Emphasis1">
    <w:name w:val="Emphasis1"/>
    <w:basedOn w:val="Normal"/>
    <w:link w:val="Emphasis"/>
    <w:autoRedefine/>
    <w:uiPriority w:val="20"/>
    <w:qFormat/>
    <w:rsid w:val="00A163D5"/>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BodyText">
    <w:name w:val="Body Text"/>
    <w:basedOn w:val="Normal"/>
    <w:link w:val="BodyTextChar"/>
    <w:uiPriority w:val="1"/>
    <w:qFormat/>
    <w:rsid w:val="008A743A"/>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A743A"/>
    <w:rPr>
      <w:rFonts w:ascii="Times New Roman" w:eastAsia="Times New Roman" w:hAnsi="Times New Roman" w:cs="Times New Roman"/>
      <w:sz w:val="20"/>
      <w:szCs w:val="20"/>
    </w:rPr>
  </w:style>
  <w:style w:type="paragraph" w:customStyle="1" w:styleId="textbold">
    <w:name w:val="text bold"/>
    <w:basedOn w:val="Normal"/>
    <w:uiPriority w:val="20"/>
    <w:qFormat/>
    <w:rsid w:val="00084978"/>
    <w:pPr>
      <w:pBdr>
        <w:top w:val="single" w:sz="18" w:space="0" w:color="auto"/>
        <w:left w:val="single" w:sz="18" w:space="0" w:color="auto"/>
        <w:bottom w:val="single" w:sz="18" w:space="0" w:color="auto"/>
        <w:right w:val="single" w:sz="18" w:space="0" w:color="auto"/>
      </w:pBdr>
      <w:spacing w:after="0" w:line="254" w:lineRule="auto"/>
      <w:ind w:left="720"/>
      <w:jc w:val="both"/>
    </w:pPr>
    <w:rPr>
      <w:rFonts w:ascii="Garamond" w:eastAsiaTheme="minorHAnsi" w:hAnsi="Garamond"/>
      <w:b/>
      <w:iCs/>
      <w:szCs w:val="22"/>
      <w:u w:val="single"/>
      <w:bdr w:val="single" w:sz="18" w:space="0" w:color="auto"/>
    </w:rPr>
  </w:style>
  <w:style w:type="character" w:customStyle="1" w:styleId="TitleChar">
    <w:name w:val="Title Char"/>
    <w:aliases w:val="UNDERLINE Char,Cites and Cards Char,Bold Underlined Char,Underline Char Char"/>
    <w:link w:val="Title"/>
    <w:uiPriority w:val="1"/>
    <w:qFormat/>
    <w:rsid w:val="00084978"/>
    <w:rPr>
      <w:b/>
      <w:bCs/>
      <w:u w:val="single"/>
    </w:rPr>
  </w:style>
  <w:style w:type="paragraph" w:styleId="Title">
    <w:name w:val="Title"/>
    <w:aliases w:val="UNDERLINE,Cites and Cards,Bold Underlined,Underline Char"/>
    <w:basedOn w:val="Normal"/>
    <w:next w:val="Normal"/>
    <w:link w:val="TitleChar"/>
    <w:uiPriority w:val="1"/>
    <w:qFormat/>
    <w:rsid w:val="00084978"/>
    <w:pPr>
      <w:spacing w:after="0" w:line="240" w:lineRule="auto"/>
      <w:ind w:left="720"/>
      <w:outlineLvl w:val="0"/>
    </w:pPr>
    <w:rPr>
      <w:rFonts w:asciiTheme="minorHAnsi" w:hAnsiTheme="minorHAnsi"/>
      <w:b/>
      <w:bCs/>
      <w:sz w:val="24"/>
      <w:u w:val="single"/>
    </w:rPr>
  </w:style>
  <w:style w:type="character" w:customStyle="1" w:styleId="TitleChar1">
    <w:name w:val="Title Char1"/>
    <w:basedOn w:val="DefaultParagraphFont"/>
    <w:uiPriority w:val="10"/>
    <w:rsid w:val="0008497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99"/>
    <w:unhideWhenUsed/>
    <w:qFormat/>
    <w:rsid w:val="00DD470A"/>
    <w:pPr>
      <w:spacing w:after="0" w:line="240" w:lineRule="auto"/>
      <w:ind w:left="720"/>
      <w:contextualSpacing/>
    </w:pPr>
    <w:rPr>
      <w:rFonts w:ascii="Garamond" w:eastAsiaTheme="minorHAnsi" w:hAnsi="Garamond"/>
      <w:szCs w:val="22"/>
    </w:rPr>
  </w:style>
  <w:style w:type="paragraph" w:styleId="CommentText">
    <w:name w:val="annotation text"/>
    <w:basedOn w:val="Normal"/>
    <w:link w:val="CommentTextChar"/>
    <w:uiPriority w:val="99"/>
    <w:semiHidden/>
    <w:unhideWhenUsed/>
    <w:rsid w:val="00DA5DA3"/>
    <w:pPr>
      <w:spacing w:line="240" w:lineRule="auto"/>
    </w:pPr>
    <w:rPr>
      <w:sz w:val="24"/>
    </w:rPr>
  </w:style>
  <w:style w:type="character" w:customStyle="1" w:styleId="CommentTextChar">
    <w:name w:val="Comment Text Char"/>
    <w:basedOn w:val="DefaultParagraphFont"/>
    <w:link w:val="CommentText"/>
    <w:uiPriority w:val="99"/>
    <w:semiHidden/>
    <w:rsid w:val="00DA5DA3"/>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commentisfree/2015/oct/16/us-relations-china-war-america" TargetMode="External"/><Relationship Id="rId14" Type="http://schemas.openxmlformats.org/officeDocument/2006/relationships/hyperlink" Target="%22" TargetMode="External"/><Relationship Id="rId15" Type="http://schemas.openxmlformats.org/officeDocument/2006/relationships/hyperlink" Target="%22" TargetMode="External"/><Relationship Id="rId16" Type="http://schemas.openxmlformats.org/officeDocument/2006/relationships/hyperlink" Target="https://www.csis.org/people/james-andrew-lewis" TargetMode="External"/><Relationship Id="rId17" Type="http://schemas.openxmlformats.org/officeDocument/2006/relationships/hyperlink" Target="https://www.csis.org/analysis/measuring-cybersecurity-success-summit/" TargetMode="External"/><Relationship Id="rId18" Type="http://schemas.openxmlformats.org/officeDocument/2006/relationships/hyperlink" Target="http://blogs.cfr.org/cyber/2015/09/25/quick-reactions-to-the-u-s-china-cybersecurity-agreement/" TargetMode="External"/><Relationship Id="rId19" Type="http://schemas.openxmlformats.org/officeDocument/2006/relationships/hyperlink" Target="http://blogs.cfr.org/cyber/2015/12/16/chinas-internet-conference-xi-jinpings-message-to-washington/" TargetMode="External"/><Relationship Id="rId63" Type="http://schemas.openxmlformats.org/officeDocument/2006/relationships/hyperlink" Target="http://thediplomat.com/2015/09/a-dangerous-game-responding-to-chinese-cyber-activities/" TargetMode="External"/><Relationship Id="rId64" Type="http://schemas.openxmlformats.org/officeDocument/2006/relationships/hyperlink" Target="http://thediplomat.com/2015/09/a-dangerous-game-responding-to-chinese-cyber-activities/" TargetMode="External"/><Relationship Id="rId65" Type="http://schemas.openxmlformats.org/officeDocument/2006/relationships/hyperlink" Target="http://thediplomat.com/2015/09/a-dangerous-game-responding-to-chinese-cyber-activities/" TargetMode="External"/><Relationship Id="rId66" Type="http://schemas.openxmlformats.org/officeDocument/2006/relationships/hyperlink" Target="http://www.heritage.org/research/reports/2016/01/prospects-for-extended-deterrence-in-space-and-cyber-the-case-of-the-prc" TargetMode="External"/><Relationship Id="rId67" Type="http://schemas.openxmlformats.org/officeDocument/2006/relationships/hyperlink" Target="http://www.heritage.org/research/reports/2016/01/prospects-for-extended-deterrence-in-space-and-cyber-the-case-of-the-prc" TargetMode="External"/><Relationship Id="rId68" Type="http://schemas.openxmlformats.org/officeDocument/2006/relationships/hyperlink" Target="http://conventions.coe.int/Treaty/Commun/ChercheSig.asp?NT=185&amp;amp;CL=ENG" TargetMode="External"/><Relationship Id="rId69" Type="http://schemas.openxmlformats.org/officeDocument/2006/relationships/hyperlink" Target="http://conventions.coe.int/Treaty/Commun/ChercheSig.asp?NT=185&amp;amp;CL=ENG" TargetMode="External"/><Relationship Id="rId50" Type="http://schemas.openxmlformats.org/officeDocument/2006/relationships/hyperlink" Target="http://www.reuters.com/article/us-usa-china-cybersecurity-idUSKCN0SD0AT20151020" TargetMode="External"/><Relationship Id="rId51" Type="http://schemas.openxmlformats.org/officeDocument/2006/relationships/hyperlink" Target="https://www.washingtonpost.com/world/national-security/following-us-indictments-chinese-military-scaled-back-hacks-on-american-industry/2015/11/30/fcdb097a-9450-11e5-b5e4-279b4501e8a6_story.html" TargetMode="External"/><Relationship Id="rId52" Type="http://schemas.openxmlformats.org/officeDocument/2006/relationships/hyperlink" Target="http://www.dni.gov/index.php/about/leadership/national-counterintelligence-executive" TargetMode="External"/><Relationship Id="rId53" Type="http://schemas.openxmlformats.org/officeDocument/2006/relationships/hyperlink" Target="http://www.reuters.com/article/2015/11/19/us-usa-cybersecurity-idUSKCN0T72XG20151119" TargetMode="External"/><Relationship Id="rId54" Type="http://schemas.openxmlformats.org/officeDocument/2006/relationships/hyperlink" Target="http://blogs.cfr.org/cyber/2015/12/16/chinas-internet-conference-xi-jinpings-message-to-washington/" TargetMode="External"/><Relationship Id="rId55" Type="http://schemas.openxmlformats.org/officeDocument/2006/relationships/hyperlink" Target="http://www.nytimes.com/2015/07/03/business/international/jitters-in-tech-world-over-new-chinese-security-law.html?_r=0" TargetMode="External"/><Relationship Id="rId56" Type="http://schemas.openxmlformats.org/officeDocument/2006/relationships/hyperlink" Target="http://chinaus-icas.org/materials/future-hold-china-u-s-relations-cyberspace/" TargetMode="External"/><Relationship Id="rId57" Type="http://schemas.openxmlformats.org/officeDocument/2006/relationships/hyperlink" Target="http://foreignpolicy.com/2013/08/03/escalation-cause" TargetMode="External"/><Relationship Id="rId58" Type="http://schemas.openxmlformats.org/officeDocument/2006/relationships/hyperlink" Target="http://warontherocks.com/2016/04/can-the-united-states-and-china-de-conflict-in-cyberspace" TargetMode="External"/><Relationship Id="rId59" Type="http://schemas.openxmlformats.org/officeDocument/2006/relationships/hyperlink" Target="https://www.ciaonet.org/attachments/24674/uploads" TargetMode="External"/><Relationship Id="rId40" Type="http://schemas.openxmlformats.org/officeDocument/2006/relationships/hyperlink" Target="%22" TargetMode="External"/><Relationship Id="rId41" Type="http://schemas.openxmlformats.org/officeDocument/2006/relationships/hyperlink" Target="http://www.brookings.edu/~/media/research/files/papers/2012/2/23-cybersecurity-china-us-singer-lieberthal/0223_cybersecurity_china_us_lieberthal_singer_pdf_english.pdf" TargetMode="External"/><Relationship Id="rId42" Type="http://schemas.openxmlformats.org/officeDocument/2006/relationships/hyperlink" Target="https://digital.lib.washington.edu/researchworks/bitstream/handle/1773/36217/TaskForceAReport-2016-Bachman.pdf?sequence=1" TargetMode="External"/><Relationship Id="rId43" Type="http://schemas.openxmlformats.org/officeDocument/2006/relationships/hyperlink" Target="http://www.nytimes.com/2015/08/01/world/asia/us-decides-to-retaliate-against-chinas-hacking.html" TargetMode="External"/><Relationship Id="rId44" Type="http://schemas.openxmlformats.org/officeDocument/2006/relationships/hyperlink" Target="https://www.whitehouse.gov/the-press-office/2015/09/25/fact-sheet-president-xi-jinpings-state-visit-united-states" TargetMode="External"/><Relationship Id="rId45" Type="http://schemas.openxmlformats.org/officeDocument/2006/relationships/hyperlink" Target="http://blogs.cfr.org/cyber/2015/09/25/quick-reactions-to-the-u-s-china-cybersecurity-agreement/" TargetMode="External"/><Relationship Id="rId46" Type="http://schemas.openxmlformats.org/officeDocument/2006/relationships/hyperlink" Target="http://www.dhs.gov/news/2015/12/02/first-us-china-high-level-joint-dialogue-cybercrime-and-related-issues-summary" TargetMode="External"/><Relationship Id="rId47" Type="http://schemas.openxmlformats.org/officeDocument/2006/relationships/hyperlink" Target="http://thehill.com/policy/cybersecurity/257602-uk-china-mirror-us-anti-hacking-pact" TargetMode="External"/><Relationship Id="rId48" Type="http://schemas.openxmlformats.org/officeDocument/2006/relationships/hyperlink" Target="http://www.scmp.com/news/china/diplomacy-defence/article/1877288/china-and-germany-aim-reach-commercial-cyberspying-deal" TargetMode="External"/><Relationship Id="rId49" Type="http://schemas.openxmlformats.org/officeDocument/2006/relationships/hyperlink" Target="http://blogs.state.gov/stories/2015/12/03/g20-growing-international-consensus-stability-cyberspac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rand.org/pubs/research_reports/RR1335.html" TargetMode="External"/><Relationship Id="rId8" Type="http://schemas.openxmlformats.org/officeDocument/2006/relationships/hyperlink" Target="http://www.rand.org/pubs/research_reports/RR1335.html" TargetMode="External"/><Relationship Id="rId9" Type="http://schemas.openxmlformats.org/officeDocument/2006/relationships/hyperlink" Target="http://www.realcleardefense.com/articles/2015/12/09/chinas_undeclared_cyber_war_on_the_us_108774.html" TargetMode="External"/><Relationship Id="rId30" Type="http://schemas.openxmlformats.org/officeDocument/2006/relationships/hyperlink" Target="http://fpc.state.gov/243965.htm" TargetMode="External"/><Relationship Id="rId31" Type="http://schemas.openxmlformats.org/officeDocument/2006/relationships/hyperlink" Target="https://www.yahoo.com/news/us-data-4-million-government-staff-hacked-213714141.html" TargetMode="External"/><Relationship Id="rId32" Type="http://schemas.openxmlformats.org/officeDocument/2006/relationships/hyperlink" Target="http://www.nbcnews.com/tech/security/clapper-china-leading-suspect-opm-hack-n381881" TargetMode="External"/><Relationship Id="rId33" Type="http://schemas.openxmlformats.org/officeDocument/2006/relationships/hyperlink" Target="https://twitter.com/jimsciutto/status/614093015636951040?ref_src=twsrc%5Etfw" TargetMode="External"/><Relationship Id="rId34" Type="http://schemas.openxmlformats.org/officeDocument/2006/relationships/hyperlink" Target="http://fpif.org/u-s-dismantled-chinas-internet-firewall/" TargetMode="External"/><Relationship Id="rId35" Type="http://schemas.openxmlformats.org/officeDocument/2006/relationships/hyperlink" Target="http://fpif.org/cyberwar-and-nuclear-war-the-most-dangerous-of-all-conflations/" TargetMode="External"/><Relationship Id="rId36" Type="http://schemas.openxmlformats.org/officeDocument/2006/relationships/hyperlink" Target="http://www.cfr.org/cybersecurity/strategic-risks-ambiguity-cyberspace/p36541" TargetMode="External"/><Relationship Id="rId37" Type="http://schemas.openxmlformats.org/officeDocument/2006/relationships/hyperlink" Target="http://jnslp.com/wp-content/uploads/2010/08/11_Dycus.pdf" TargetMode="External"/><Relationship Id="rId38" Type="http://schemas.openxmlformats.org/officeDocument/2006/relationships/hyperlink" Target="http://fpif.org/cyberwar-and-nuclear-war-the-most-dangerous-of-all-conflations/" TargetMode="External"/><Relationship Id="rId39" Type="http://schemas.openxmlformats.org/officeDocument/2006/relationships/hyperlink" Target="http://www.rand.org/content/dam/rand/pubs/research_reports/RR1300/RR1335/RAND_RR1335.pdf" TargetMode="External"/><Relationship Id="rId70" Type="http://schemas.openxmlformats.org/officeDocument/2006/relationships/fontTable" Target="fontTable.xml"/><Relationship Id="rId71" Type="http://schemas.openxmlformats.org/officeDocument/2006/relationships/theme" Target="theme/theme1.xml"/><Relationship Id="rId20" Type="http://schemas.openxmlformats.org/officeDocument/2006/relationships/hyperlink" Target="https://fcw.com/articles/2016/03/31/obama-xi-cyber.aspx/DDI" TargetMode="External"/><Relationship Id="rId21" Type="http://schemas.openxmlformats.org/officeDocument/2006/relationships/hyperlink" Target="http://www.rand.org/content/dam/rand/pubs/research_reports/RR1300/RR1335/RAND_RR1335.pdf" TargetMode="External"/><Relationship Id="rId22" Type="http://schemas.openxmlformats.org/officeDocument/2006/relationships/hyperlink" Target="http://chinaus-icas.org/materials/future-hold-china-u-s-relations-cyberspace/" TargetMode="External"/><Relationship Id="rId23" Type="http://schemas.openxmlformats.org/officeDocument/2006/relationships/hyperlink" Target="http://csis.org/publication/moving-forward-obama-xi-cybersecurity-agreement" TargetMode="External"/><Relationship Id="rId24" Type="http://schemas.openxmlformats.org/officeDocument/2006/relationships/hyperlink" Target="http://www.eastwest.ngo/sites/default/files/ideas-files/detente.pdf" TargetMode="External"/><Relationship Id="rId25" Type="http://schemas.openxmlformats.org/officeDocument/2006/relationships/hyperlink" Target="http://www.brookings.edu/~/media/research/files/papers/2012/2/23-cybersecurity-china-us-singer-lieberthal/0223_cybersecurity_china_us_lieberthal_singer_pdf_english.pdf" TargetMode="External"/><Relationship Id="rId26" Type="http://schemas.openxmlformats.org/officeDocument/2006/relationships/hyperlink" Target="http://jnslp.com/wp-content/uploads/2010/08/11_Dycus.pdf" TargetMode="External"/><Relationship Id="rId27" Type="http://schemas.openxmlformats.org/officeDocument/2006/relationships/hyperlink" Target="http://www.rand.org/content/dam/rand/pubs/research_reports/RR1300/RR1335/RAND_RR1335.pdf" TargetMode="External"/><Relationship Id="rId28" Type="http://schemas.openxmlformats.org/officeDocument/2006/relationships/hyperlink" Target="https://drive.google.com/a/millardps.org/file/d/0B18GhCDDvyh3dXFzaWU0Qkk5N1U/view?ths=true" TargetMode="External"/><Relationship Id="rId29" Type="http://schemas.openxmlformats.org/officeDocument/2006/relationships/hyperlink" Target="http://mackenzieinstitute.com/cyber-hype/" TargetMode="External"/><Relationship Id="rId60" Type="http://schemas.openxmlformats.org/officeDocument/2006/relationships/hyperlink" Target="http://www.brookings.edu/~/media/research/files/papers/2012/2/23-cybersecurity-china-us-singer-lieberthal/0223_cybersecurity_china_us_lieberthal_singer_pdf_english.pdf" TargetMode="External"/><Relationship Id="rId61" Type="http://schemas.openxmlformats.org/officeDocument/2006/relationships/hyperlink" Target="https://www.scribd.com/doc/310936704/U-S-China-Cybersecurity-Cooperation-Needs-to-Move-More-Rapidly" TargetMode="External"/><Relationship Id="rId62" Type="http://schemas.openxmlformats.org/officeDocument/2006/relationships/hyperlink" Target="http://thediplomat.com/2016/02/top-us-spy-chief-china-still-successful-in-cyber-espionage-against-us/" TargetMode="External"/><Relationship Id="rId10" Type="http://schemas.openxmlformats.org/officeDocument/2006/relationships/hyperlink" Target="http://www.brookings.edu/~/media/research/files/papers/2012/2/23-cybersecurity-china-us-singer-lieberthal/0223_cybersecurity_china_us_lieberthal_singer_pdf_english.pdf" TargetMode="External"/><Relationship Id="rId11" Type="http://schemas.openxmlformats.org/officeDocument/2006/relationships/hyperlink" Target="%22" TargetMode="External"/><Relationship Id="rId12" Type="http://schemas.openxmlformats.org/officeDocument/2006/relationships/hyperlink" Target="http://www.huffingtonpost.com/wu-jianmin/china-us-nukes-climate-change_b_707993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A6C585-CC23-EF4D-8517-FD178A651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35</Pages>
  <Words>33968</Words>
  <Characters>193622</Characters>
  <Application>Microsoft Macintosh Word</Application>
  <DocSecurity>0</DocSecurity>
  <Lines>1613</Lines>
  <Paragraphs>454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227136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5.0</cp:keywords>
  <dc:description/>
  <cp:lastModifiedBy>Tracy McFarland</cp:lastModifiedBy>
  <cp:revision>2</cp:revision>
  <dcterms:created xsi:type="dcterms:W3CDTF">2016-07-18T12:28:00Z</dcterms:created>
  <dcterms:modified xsi:type="dcterms:W3CDTF">2016-07-18T12:28:00Z</dcterms:modified>
  <cp:category/>
</cp:coreProperties>
</file>