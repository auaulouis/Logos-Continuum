
<file path=[Content_Types].xml><?xml version="1.0" encoding="utf-8"?>
<Types xmlns="http://schemas.openxmlformats.org/package/2006/content-types">
  <Default Extension="xml" ContentType="application/xml"/>
  <Default Extension="rels" ContentType="application/vnd.openxmlformats-package.relationships+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1C272FE7" w14:textId="77777777" w:rsidR="002A0854" w:rsidRDefault="001C59B7" w:rsidP="001C59B7">
      <w:pPr>
        <w:pStyle w:val="Heading1"/>
      </w:pPr>
      <w:r>
        <w:t xml:space="preserve">Relations Bad </w:t>
      </w:r>
      <w:r w:rsidR="002A0854">
        <w:t>NoKo scenario</w:t>
      </w:r>
    </w:p>
    <w:p w14:paraId="26656166" w14:textId="77777777" w:rsidR="001C59B7" w:rsidRPr="001C59B7" w:rsidRDefault="001C59B7" w:rsidP="001C59B7">
      <w:pPr>
        <w:pStyle w:val="Heading2"/>
      </w:pPr>
      <w:r>
        <w:t>Neg</w:t>
      </w:r>
      <w:r w:rsidR="00813800">
        <w:t>ative</w:t>
      </w:r>
    </w:p>
    <w:p w14:paraId="1A564D8A" w14:textId="77777777" w:rsidR="002A0854" w:rsidRDefault="002A0854" w:rsidP="002A0854">
      <w:pPr>
        <w:pStyle w:val="Heading3"/>
      </w:pPr>
      <w:bookmarkStart w:id="0" w:name="_GoBack"/>
      <w:bookmarkEnd w:id="0"/>
      <w:r>
        <w:t>1NC</w:t>
      </w:r>
    </w:p>
    <w:p w14:paraId="7BE9658B" w14:textId="77777777" w:rsidR="002A0854" w:rsidRDefault="002A0854" w:rsidP="002A0854">
      <w:pPr>
        <w:pStyle w:val="Heading4"/>
      </w:pPr>
      <w:r>
        <w:t>China uses North Korea as a bargaining chip in relations--- better relations mean harsher policies towards North Korea</w:t>
      </w:r>
    </w:p>
    <w:p w14:paraId="43E99176" w14:textId="77777777" w:rsidR="002A0854" w:rsidRDefault="002A0854" w:rsidP="002A0854">
      <w:r w:rsidRPr="00F2703D">
        <w:rPr>
          <w:rStyle w:val="Style13ptBold"/>
        </w:rPr>
        <w:t>Jun 14---</w:t>
      </w:r>
      <w:r>
        <w:t xml:space="preserve">Jenny, Bachelors degree in International Politics and Asian Studies, Chertoff Group International Consulting firm, (“Getting China to enforce Sanctions on North Korea”, Yonseii Journal, Accessed 7/15/16, </w:t>
      </w:r>
      <w:hyperlink r:id="rId7" w:history="1">
        <w:r w:rsidRPr="00F61944">
          <w:rPr>
            <w:rStyle w:val="Hyperlink"/>
          </w:rPr>
          <w:t>https://yonseijournal.files.wordpress.com/2014/05/spring-2013_getting-china-to-enforce-sanctions.pdf</w:t>
        </w:r>
      </w:hyperlink>
      <w:r>
        <w:t>, Schloss)</w:t>
      </w:r>
    </w:p>
    <w:p w14:paraId="727E4164" w14:textId="77777777" w:rsidR="002A0854" w:rsidRPr="00B71B9F" w:rsidRDefault="002A0854" w:rsidP="002A0854">
      <w:pPr>
        <w:rPr>
          <w:u w:val="single"/>
        </w:rPr>
      </w:pPr>
      <w:r w:rsidRPr="009F0A6C">
        <w:rPr>
          <w:u w:val="single"/>
        </w:rPr>
        <w:t>China’s overall North Korea policy, including resistance on sanctions, is driven in large part by a fear of the collapse of the North Korean state.</w:t>
      </w:r>
      <w:r w:rsidRPr="00965645">
        <w:rPr>
          <w:sz w:val="16"/>
        </w:rPr>
        <w:t xml:space="preserve"> The pre-dominant view amongst Chinese officials and scholars is that a </w:t>
      </w:r>
      <w:r w:rsidRPr="0050611C">
        <w:rPr>
          <w:highlight w:val="cyan"/>
          <w:u w:val="single"/>
        </w:rPr>
        <w:t>collapse of the North Korean state would lead to a possibly catastrophic cascade of negative consequences for China’s security environment, economy and social stability</w:t>
      </w:r>
      <w:r w:rsidRPr="00965645">
        <w:rPr>
          <w:sz w:val="16"/>
        </w:rPr>
        <w:t xml:space="preserve">.37 </w:t>
      </w:r>
      <w:r w:rsidRPr="0050611C">
        <w:rPr>
          <w:highlight w:val="cyan"/>
          <w:u w:val="single"/>
        </w:rPr>
        <w:t>China views North Korea as a</w:t>
      </w:r>
      <w:r w:rsidRPr="00965645">
        <w:rPr>
          <w:sz w:val="16"/>
        </w:rPr>
        <w:t xml:space="preserve"> buffer against the United States and </w:t>
      </w:r>
      <w:r w:rsidRPr="00F2703D">
        <w:rPr>
          <w:u w:val="single"/>
        </w:rPr>
        <w:t xml:space="preserve">strategic </w:t>
      </w:r>
      <w:r w:rsidRPr="0050611C">
        <w:rPr>
          <w:highlight w:val="cyan"/>
          <w:u w:val="single"/>
        </w:rPr>
        <w:t>asset for bargaining in the US-China relationship</w:t>
      </w:r>
      <w:r w:rsidRPr="00F2703D">
        <w:rPr>
          <w:u w:val="single"/>
        </w:rPr>
        <w:t>, so the continued existence of a pro-China North Korean state is a matter of vital national interest</w:t>
      </w:r>
      <w:r w:rsidRPr="00965645">
        <w:rPr>
          <w:sz w:val="16"/>
        </w:rPr>
        <w:t xml:space="preserve">.38 Strategic thinkers in Beijing are most concerned with the idea that a collapse would lead to a reunification of the Korean Peninsula under the US allied South on China’s border, with the possibility of US troops above the 38th parallel.39 </w:t>
      </w:r>
      <w:r w:rsidRPr="0050611C">
        <w:rPr>
          <w:highlight w:val="cyan"/>
          <w:u w:val="single"/>
        </w:rPr>
        <w:t>China</w:t>
      </w:r>
      <w:r w:rsidRPr="00F2703D">
        <w:rPr>
          <w:u w:val="single"/>
        </w:rPr>
        <w:t xml:space="preserve"> also </w:t>
      </w:r>
      <w:r w:rsidRPr="0050611C">
        <w:rPr>
          <w:highlight w:val="cyan"/>
          <w:u w:val="single"/>
        </w:rPr>
        <w:t>uses North Korea as a bargaining chip with the U</w:t>
      </w:r>
      <w:r w:rsidRPr="00F2703D">
        <w:rPr>
          <w:u w:val="single"/>
        </w:rPr>
        <w:t xml:space="preserve">nited </w:t>
      </w:r>
      <w:r w:rsidRPr="0050611C">
        <w:rPr>
          <w:highlight w:val="cyan"/>
          <w:u w:val="single"/>
        </w:rPr>
        <w:t>S</w:t>
      </w:r>
      <w:r w:rsidRPr="00F2703D">
        <w:rPr>
          <w:u w:val="single"/>
        </w:rPr>
        <w:t xml:space="preserve">tates, so North Korea’s strategic </w:t>
      </w:r>
      <w:r w:rsidRPr="0050611C">
        <w:rPr>
          <w:highlight w:val="cyan"/>
          <w:u w:val="single"/>
        </w:rPr>
        <w:t>value rises as US-China relations worsen, exemplified by the</w:t>
      </w:r>
      <w:r w:rsidRPr="00F2703D">
        <w:rPr>
          <w:u w:val="single"/>
        </w:rPr>
        <w:t xml:space="preserve"> fact that the US “</w:t>
      </w:r>
      <w:r w:rsidRPr="0050611C">
        <w:rPr>
          <w:highlight w:val="cyan"/>
          <w:u w:val="single"/>
        </w:rPr>
        <w:t>Pivot</w:t>
      </w:r>
      <w:r w:rsidRPr="00F2703D">
        <w:rPr>
          <w:u w:val="single"/>
        </w:rPr>
        <w:t xml:space="preserve"> to Asia” raised the strategic value of North Korea to China.</w:t>
      </w:r>
      <w:r w:rsidRPr="00965645">
        <w:rPr>
          <w:sz w:val="16"/>
        </w:rPr>
        <w:t xml:space="preserve">40 North Korea also distracts US and allied military resources away from China and could also possibly be used as leverage in a crisis over Taiwan, as the North and Taiwan have been linked from China’s perspective since President Truman dispatched the Seventh Fleet into the Taiwan Straits at the start of the Korean : </w:t>
      </w:r>
      <w:r w:rsidRPr="00F2703D">
        <w:rPr>
          <w:u w:val="single"/>
        </w:rPr>
        <w:t xml:space="preserve">North Korea’s strategic </w:t>
      </w:r>
      <w:r w:rsidRPr="0050611C">
        <w:rPr>
          <w:highlight w:val="cyan"/>
          <w:u w:val="single"/>
        </w:rPr>
        <w:t>value to China in military and political terms will remain a powerful factor in Beijing’s policy decision-making and is a large impediment to China’s willingness to fully enforce sanctions.</w:t>
      </w:r>
      <w:r w:rsidRPr="00F2703D">
        <w:rPr>
          <w:u w:val="single"/>
        </w:rPr>
        <w:t xml:space="preserve"> </w:t>
      </w:r>
    </w:p>
    <w:p w14:paraId="709F9E40" w14:textId="77777777" w:rsidR="002A0854" w:rsidRDefault="002A0854" w:rsidP="002A0854">
      <w:pPr>
        <w:pStyle w:val="Heading4"/>
      </w:pPr>
      <w:r>
        <w:t>Sanctions cause North Korean aggression and nuclear escalation but China’s commitment is key</w:t>
      </w:r>
    </w:p>
    <w:p w14:paraId="3686E015" w14:textId="77777777" w:rsidR="002A0854" w:rsidRDefault="002A0854" w:rsidP="002A0854">
      <w:r w:rsidRPr="008215F4">
        <w:rPr>
          <w:rStyle w:val="Style13ptBold"/>
        </w:rPr>
        <w:t>Greenwood 16—</w:t>
      </w:r>
      <w:r>
        <w:t xml:space="preserve">Lauren, associate editor for the Journal of Diplomacy and a first year graduate student at Seton Hall University.  She is pursuing her M.A. in Diplomacy and International Relations and specializing in Foreign Policy Analysis and Asia., March 16, 2016, (“UN Sanctions: Fueling the Fire?”, Journal of Diplomacy School of Diplomacy and International Relations Seton Hall University, </w:t>
      </w:r>
      <w:hyperlink r:id="rId8" w:history="1">
        <w:r w:rsidRPr="00DB4C99">
          <w:rPr>
            <w:rStyle w:val="Hyperlink"/>
          </w:rPr>
          <w:t>http://blogs.shu.edu/diplomacy/2016/03/un-sanctions-fueling-the-fire/</w:t>
        </w:r>
      </w:hyperlink>
      <w:r>
        <w:t>, Accessed 7/27/16, Schloss)</w:t>
      </w:r>
    </w:p>
    <w:p w14:paraId="6F4F4F95" w14:textId="77777777" w:rsidR="002A0854" w:rsidRPr="008215F4" w:rsidRDefault="002A0854" w:rsidP="002A0854">
      <w:pPr>
        <w:rPr>
          <w:sz w:val="16"/>
        </w:rPr>
      </w:pPr>
      <w:r w:rsidRPr="008215F4">
        <w:rPr>
          <w:sz w:val="16"/>
        </w:rPr>
        <w:t xml:space="preserve">In northeast Asia, 2016 literally started off with a bang. Unrest in the Korean peninsula has been all too lively so far this year. Between </w:t>
      </w:r>
      <w:r w:rsidRPr="00433323">
        <w:rPr>
          <w:u w:val="single"/>
        </w:rPr>
        <w:t>nuclear tests and a satellite launch</w:t>
      </w:r>
      <w:r w:rsidRPr="008215F4">
        <w:rPr>
          <w:sz w:val="16"/>
        </w:rPr>
        <w:t xml:space="preserve">, the Democratic People’s Republic of Korea has the world wondering what it will do next. On March 2nd </w:t>
      </w:r>
      <w:r w:rsidRPr="00433323">
        <w:rPr>
          <w:u w:val="single"/>
        </w:rPr>
        <w:t>the United Nations Security Council implemented through unanimous vote, a new resolution that imposes new sanctions against the DPRK. Although these new UN sanctions are somewhat different from the previous ones, will they be more effective or even worse; will they be counterproductive?</w:t>
      </w:r>
      <w:r>
        <w:rPr>
          <w:u w:val="single"/>
        </w:rPr>
        <w:t xml:space="preserve"> </w:t>
      </w:r>
      <w:r w:rsidRPr="00907425">
        <w:rPr>
          <w:b/>
          <w:highlight w:val="cyan"/>
          <w:u w:val="single"/>
        </w:rPr>
        <w:t>Based on North Korea’s past reactions to “harsh” sanctions, it is likely that it will continue to respond negatively and lash out in protest by displaying its nuclear capabilities.</w:t>
      </w:r>
      <w:r w:rsidRPr="008215F4">
        <w:rPr>
          <w:sz w:val="16"/>
        </w:rPr>
        <w:t xml:space="preserve"> </w:t>
      </w:r>
      <w:r w:rsidRPr="00907425">
        <w:rPr>
          <w:highlight w:val="cyan"/>
          <w:u w:val="single"/>
        </w:rPr>
        <w:t>China</w:t>
      </w:r>
      <w:r w:rsidRPr="008215F4">
        <w:rPr>
          <w:sz w:val="16"/>
        </w:rPr>
        <w:t xml:space="preserve"> also </w:t>
      </w:r>
      <w:r w:rsidRPr="00907425">
        <w:rPr>
          <w:highlight w:val="cyan"/>
          <w:u w:val="single"/>
        </w:rPr>
        <w:t>plays a vital role</w:t>
      </w:r>
      <w:r w:rsidRPr="00433323">
        <w:rPr>
          <w:u w:val="single"/>
        </w:rPr>
        <w:t xml:space="preserve"> in this situation and the way in which it utilizes the new sanctions may determine Pyongyang’s next move.</w:t>
      </w:r>
      <w:r>
        <w:rPr>
          <w:u w:val="single"/>
        </w:rPr>
        <w:t xml:space="preserve"> </w:t>
      </w:r>
      <w:r w:rsidRPr="00907425">
        <w:rPr>
          <w:b/>
          <w:highlight w:val="cyan"/>
          <w:u w:val="single"/>
        </w:rPr>
        <w:t>Strictly enforcing the sanctions may push Kim Jong-un to his limits and a disaster could occur</w:t>
      </w:r>
      <w:r w:rsidRPr="00433323">
        <w:rPr>
          <w:b/>
          <w:u w:val="single"/>
        </w:rPr>
        <w:t>.</w:t>
      </w:r>
      <w:r>
        <w:rPr>
          <w:b/>
          <w:u w:val="single"/>
        </w:rPr>
        <w:t xml:space="preserve"> </w:t>
      </w:r>
      <w:r w:rsidRPr="008215F4">
        <w:rPr>
          <w:sz w:val="16"/>
        </w:rPr>
        <w:t xml:space="preserve">North Korea is one of the most sanctioned countries in the world. Particularly in recent years, UNSC sanctions against the state follow the times where it has taken dangerous actions to gain the attention of the outside world. When North Korea reacts drastically, so do the member states on the Security Council. However, </w:t>
      </w:r>
      <w:r w:rsidRPr="00433323">
        <w:rPr>
          <w:u w:val="single"/>
        </w:rPr>
        <w:t>the North Korean government typically reacts poorly to the sanctions and responds angrily.</w:t>
      </w:r>
      <w:r>
        <w:rPr>
          <w:u w:val="single"/>
        </w:rPr>
        <w:t xml:space="preserve"> </w:t>
      </w:r>
      <w:r w:rsidRPr="00433323">
        <w:rPr>
          <w:u w:val="single"/>
        </w:rPr>
        <w:t>This back and forth pattern of indirect communication does not seem to be producing any kind of constructive result</w:t>
      </w:r>
      <w:r w:rsidRPr="008215F4">
        <w:rPr>
          <w:sz w:val="16"/>
        </w:rPr>
        <w:t xml:space="preserve">. After all, the aim of the sanctions has been nuclear non-proliferation and that certainly has not happened. The countries most involved in and affected by the conflict tried for many years to engage North Korean leadership through the Six Party Talks. Unfortunately, the </w:t>
      </w:r>
      <w:r w:rsidRPr="008215F4">
        <w:rPr>
          <w:u w:val="single"/>
        </w:rPr>
        <w:t>talks have not taken place since 2009 and communication with the Kim regime is at an all-time low.</w:t>
      </w:r>
      <w:r w:rsidRPr="008215F4">
        <w:rPr>
          <w:sz w:val="16"/>
        </w:rPr>
        <w:t xml:space="preserve"> Since the end of the talks, </w:t>
      </w:r>
      <w:r w:rsidRPr="008215F4">
        <w:rPr>
          <w:u w:val="single"/>
        </w:rPr>
        <w:t xml:space="preserve">North Korea launched a long-range rocket </w:t>
      </w:r>
      <w:r w:rsidRPr="008215F4">
        <w:rPr>
          <w:sz w:val="16"/>
        </w:rPr>
        <w:t xml:space="preserve">in 2012, conducted its </w:t>
      </w:r>
      <w:r w:rsidRPr="008215F4">
        <w:rPr>
          <w:u w:val="single"/>
        </w:rPr>
        <w:t>third nuclear test</w:t>
      </w:r>
      <w:r w:rsidRPr="008215F4">
        <w:rPr>
          <w:sz w:val="16"/>
        </w:rPr>
        <w:t xml:space="preserve"> in 2013, launched missiles in the same year, and in 2014 it </w:t>
      </w:r>
      <w:r w:rsidRPr="008215F4">
        <w:rPr>
          <w:u w:val="single"/>
        </w:rPr>
        <w:t>fired artillery shells across waters with South Korea</w:t>
      </w:r>
      <w:r w:rsidRPr="008215F4">
        <w:rPr>
          <w:sz w:val="16"/>
        </w:rPr>
        <w:t xml:space="preserve">. Needless to say, </w:t>
      </w:r>
      <w:r w:rsidRPr="00907425">
        <w:rPr>
          <w:highlight w:val="cyan"/>
          <w:u w:val="single"/>
        </w:rPr>
        <w:t>tensions have escalated</w:t>
      </w:r>
      <w:r w:rsidRPr="008215F4">
        <w:rPr>
          <w:u w:val="single"/>
        </w:rPr>
        <w:t xml:space="preserve"> quickly.</w:t>
      </w:r>
      <w:r>
        <w:rPr>
          <w:u w:val="single"/>
        </w:rPr>
        <w:t xml:space="preserve"> </w:t>
      </w:r>
      <w:r w:rsidRPr="008215F4">
        <w:rPr>
          <w:sz w:val="16"/>
        </w:rPr>
        <w:t xml:space="preserve">The </w:t>
      </w:r>
      <w:r w:rsidRPr="008215F4">
        <w:rPr>
          <w:u w:val="single"/>
        </w:rPr>
        <w:t xml:space="preserve">lack of contact with Pyongyang combined with new </w:t>
      </w:r>
      <w:r w:rsidRPr="00907425">
        <w:rPr>
          <w:highlight w:val="cyan"/>
          <w:u w:val="single"/>
        </w:rPr>
        <w:t>sanctions</w:t>
      </w:r>
      <w:r w:rsidRPr="008215F4">
        <w:rPr>
          <w:u w:val="single"/>
        </w:rPr>
        <w:t xml:space="preserve"> has </w:t>
      </w:r>
      <w:r w:rsidRPr="00907425">
        <w:rPr>
          <w:highlight w:val="cyan"/>
          <w:u w:val="single"/>
        </w:rPr>
        <w:t>resulted in an increasingly unpredictable and concerning situation</w:t>
      </w:r>
      <w:r w:rsidRPr="00907425">
        <w:rPr>
          <w:sz w:val="16"/>
          <w:highlight w:val="cyan"/>
        </w:rPr>
        <w:t>.</w:t>
      </w:r>
      <w:r w:rsidRPr="008215F4">
        <w:rPr>
          <w:sz w:val="16"/>
        </w:rPr>
        <w:t xml:space="preserve"> It is important that we consider the </w:t>
      </w:r>
      <w:r w:rsidRPr="00907425">
        <w:rPr>
          <w:b/>
          <w:highlight w:val="cyan"/>
          <w:u w:val="single"/>
        </w:rPr>
        <w:t>potential grave effects sanctions could have on North Korea’s decision making</w:t>
      </w:r>
      <w:r w:rsidRPr="008215F4">
        <w:rPr>
          <w:sz w:val="16"/>
        </w:rPr>
        <w:t xml:space="preserve">. The state seeks to defend itself from outside forces such as the U.S. and South Korea. For the most part, </w:t>
      </w:r>
      <w:r w:rsidRPr="008215F4">
        <w:rPr>
          <w:u w:val="single"/>
        </w:rPr>
        <w:t>the North’s only ally has been China, which has acted as its main trading partner and biggest source of food, arms, and energy.</w:t>
      </w:r>
      <w:r>
        <w:rPr>
          <w:u w:val="single"/>
        </w:rPr>
        <w:t xml:space="preserve"> </w:t>
      </w:r>
      <w:r w:rsidRPr="008215F4">
        <w:rPr>
          <w:u w:val="single"/>
        </w:rPr>
        <w:t xml:space="preserve">Thus, if it </w:t>
      </w:r>
      <w:r w:rsidRPr="00907425">
        <w:rPr>
          <w:u w:val="single"/>
        </w:rPr>
        <w:t>feels as</w:t>
      </w:r>
      <w:r w:rsidRPr="008215F4">
        <w:rPr>
          <w:u w:val="single"/>
        </w:rPr>
        <w:t xml:space="preserve"> though </w:t>
      </w:r>
      <w:r w:rsidRPr="00907425">
        <w:rPr>
          <w:u w:val="single"/>
        </w:rPr>
        <w:t>it is being threatened</w:t>
      </w:r>
      <w:r w:rsidRPr="008215F4">
        <w:rPr>
          <w:u w:val="single"/>
        </w:rPr>
        <w:t xml:space="preserve"> and betrayed </w:t>
      </w:r>
      <w:r w:rsidRPr="00907425">
        <w:rPr>
          <w:u w:val="single"/>
        </w:rPr>
        <w:t>by China</w:t>
      </w:r>
      <w:r w:rsidRPr="008215F4">
        <w:rPr>
          <w:u w:val="single"/>
        </w:rPr>
        <w:t>, then it is very likely that extreme measures will be taken to protect its borders</w:t>
      </w:r>
      <w:r w:rsidRPr="008215F4">
        <w:rPr>
          <w:sz w:val="16"/>
        </w:rPr>
        <w:t xml:space="preserve">. </w:t>
      </w:r>
      <w:r w:rsidRPr="00907425">
        <w:rPr>
          <w:b/>
          <w:highlight w:val="cyan"/>
          <w:u w:val="single"/>
        </w:rPr>
        <w:t>If China were to strictly enforce the sanctions and completely cut off all trade and funding to the DPRK, then Kim may interpret this as abandonment or an attack</w:t>
      </w:r>
      <w:r w:rsidRPr="008215F4">
        <w:rPr>
          <w:sz w:val="16"/>
        </w:rPr>
        <w:t xml:space="preserve">. In return he would </w:t>
      </w:r>
      <w:r w:rsidRPr="00907425">
        <w:rPr>
          <w:highlight w:val="cyan"/>
          <w:u w:val="single"/>
        </w:rPr>
        <w:t>respond with</w:t>
      </w:r>
      <w:r w:rsidRPr="008215F4">
        <w:rPr>
          <w:u w:val="single"/>
        </w:rPr>
        <w:t xml:space="preserve"> another display of </w:t>
      </w:r>
      <w:r w:rsidRPr="00907425">
        <w:rPr>
          <w:highlight w:val="cyan"/>
          <w:u w:val="single"/>
        </w:rPr>
        <w:t>nuclear might</w:t>
      </w:r>
      <w:r w:rsidRPr="00907425">
        <w:rPr>
          <w:sz w:val="16"/>
          <w:highlight w:val="cyan"/>
        </w:rPr>
        <w:t>.</w:t>
      </w:r>
      <w:r w:rsidRPr="008215F4">
        <w:rPr>
          <w:sz w:val="16"/>
        </w:rPr>
        <w:t xml:space="preserve"> Kim loves to play the victim as an excuse for engaging in precarious practices. Giving him more opportunity to act in this way may not be the best strategy. There is really no perfect answer for how we should respond to North Korea’s threats and nuclear growth. However, </w:t>
      </w:r>
      <w:r w:rsidRPr="008215F4">
        <w:rPr>
          <w:u w:val="single"/>
        </w:rPr>
        <w:t xml:space="preserve">leaders must think about the effects of previous </w:t>
      </w:r>
      <w:r w:rsidRPr="00907425">
        <w:rPr>
          <w:u w:val="single"/>
        </w:rPr>
        <w:t>sanctions</w:t>
      </w:r>
      <w:r w:rsidRPr="008215F4">
        <w:rPr>
          <w:u w:val="single"/>
        </w:rPr>
        <w:t xml:space="preserve"> and consider if enforcing them is the best option</w:t>
      </w:r>
      <w:r w:rsidRPr="008215F4">
        <w:rPr>
          <w:sz w:val="16"/>
        </w:rPr>
        <w:t xml:space="preserve">. It’s too late to revoke the sanctions, but </w:t>
      </w:r>
      <w:r w:rsidRPr="00907425">
        <w:rPr>
          <w:highlight w:val="cyan"/>
          <w:u w:val="single"/>
        </w:rPr>
        <w:t>China has yet to do much about them</w:t>
      </w:r>
      <w:r w:rsidRPr="008215F4">
        <w:rPr>
          <w:u w:val="single"/>
        </w:rPr>
        <w:t>.</w:t>
      </w:r>
      <w:r>
        <w:rPr>
          <w:u w:val="single"/>
        </w:rPr>
        <w:t xml:space="preserve"> </w:t>
      </w:r>
      <w:r w:rsidRPr="008215F4">
        <w:rPr>
          <w:u w:val="single"/>
        </w:rPr>
        <w:t xml:space="preserve">Perhaps </w:t>
      </w:r>
      <w:r w:rsidRPr="00907425">
        <w:rPr>
          <w:highlight w:val="cyan"/>
          <w:u w:val="single"/>
        </w:rPr>
        <w:t>it should stay this way</w:t>
      </w:r>
      <w:r w:rsidRPr="008215F4">
        <w:rPr>
          <w:u w:val="single"/>
        </w:rPr>
        <w:t>.</w:t>
      </w:r>
      <w:r w:rsidRPr="008215F4">
        <w:rPr>
          <w:sz w:val="16"/>
        </w:rPr>
        <w:t xml:space="preserve"> Although </w:t>
      </w:r>
      <w:r w:rsidRPr="008215F4">
        <w:rPr>
          <w:u w:val="single"/>
        </w:rPr>
        <w:t>China’s frustrations with the DPRK have grown in subsequent years, its relationship with the Kim regime is vital for regional stability</w:t>
      </w:r>
      <w:r w:rsidRPr="008215F4">
        <w:rPr>
          <w:sz w:val="16"/>
        </w:rPr>
        <w:t xml:space="preserve">. Beijing has already sent a message by agreeing to the sanctions on the UNSC, but it can send another message in how it reacts to them. </w:t>
      </w:r>
      <w:r w:rsidRPr="008215F4">
        <w:rPr>
          <w:u w:val="single"/>
        </w:rPr>
        <w:t>Perhaps China can strategically play the game that the DPRK has drawn everyone into.</w:t>
      </w:r>
      <w:r w:rsidRPr="008215F4">
        <w:rPr>
          <w:sz w:val="16"/>
        </w:rPr>
        <w:t xml:space="preserve"> Beijing has publically appeared as the “bad cop” through supporting the UN sanctions. Now it may be able to stabilize the conflict by diplomatically engaging Pyongyang as a “good cop”, in secret, and providing some concessions for its cooperation</w:t>
      </w:r>
      <w:r w:rsidRPr="008215F4">
        <w:rPr>
          <w:u w:val="single"/>
        </w:rPr>
        <w:t>.</w:t>
      </w:r>
      <w:r>
        <w:rPr>
          <w:u w:val="single"/>
        </w:rPr>
        <w:t xml:space="preserve"> </w:t>
      </w:r>
      <w:r w:rsidRPr="008215F4">
        <w:rPr>
          <w:u w:val="single"/>
        </w:rPr>
        <w:t>It is important for China to instill in Kim some level of trust</w:t>
      </w:r>
      <w:r w:rsidRPr="008215F4">
        <w:rPr>
          <w:sz w:val="16"/>
        </w:rPr>
        <w:t xml:space="preserve"> in order to bring stabilization to the peninsula. Whether or not this is the preferred outcome, at least for now </w:t>
      </w:r>
      <w:r w:rsidRPr="00907425">
        <w:rPr>
          <w:highlight w:val="cyan"/>
          <w:u w:val="single"/>
        </w:rPr>
        <w:t>stabilization is more promising</w:t>
      </w:r>
      <w:r w:rsidRPr="008215F4">
        <w:rPr>
          <w:sz w:val="16"/>
        </w:rPr>
        <w:t xml:space="preserve"> at this point </w:t>
      </w:r>
      <w:r w:rsidRPr="00907425">
        <w:rPr>
          <w:highlight w:val="cyan"/>
          <w:u w:val="single"/>
        </w:rPr>
        <w:t>than denuclearization.</w:t>
      </w:r>
    </w:p>
    <w:p w14:paraId="50ACEBAF" w14:textId="77777777" w:rsidR="002A0854" w:rsidRPr="00217469" w:rsidRDefault="002A0854" w:rsidP="002A0854">
      <w:pPr>
        <w:pStyle w:val="Heading4"/>
      </w:pPr>
      <w:r>
        <w:t>Even conventional North Korean attacks cause nuclear exchanges</w:t>
      </w:r>
    </w:p>
    <w:p w14:paraId="14DA696D" w14:textId="77777777" w:rsidR="002A0854" w:rsidRPr="00821A84" w:rsidRDefault="002A0854" w:rsidP="002A0854">
      <w:r w:rsidRPr="00821A84">
        <w:rPr>
          <w:rStyle w:val="Style13ptBold"/>
        </w:rPr>
        <w:t>Chol 11</w:t>
      </w:r>
      <w:r w:rsidRPr="00821A84">
        <w:t xml:space="preserve"> Kim Myong Chol is author of a number of books and papers in Korean, Japanese and English on North Korea, including Kim Jong-il's Strategy for Reunification. He has a PhD from the Democratic People's Republic of Korea's Academy of Social Sciences "Dangerous games" Aug 20 www.atimes.com/atimes/Korea/MH20Dg01.html</w:t>
      </w:r>
    </w:p>
    <w:p w14:paraId="1A0B2DB4" w14:textId="77777777" w:rsidR="002A0854" w:rsidRPr="007757AE" w:rsidRDefault="002A0854" w:rsidP="002A0854">
      <w:pPr>
        <w:pStyle w:val="cardtext"/>
        <w:ind w:left="0"/>
        <w:rPr>
          <w:sz w:val="10"/>
        </w:rPr>
      </w:pPr>
      <w:r w:rsidRPr="00641BF8">
        <w:rPr>
          <w:sz w:val="10"/>
        </w:rPr>
        <w:t>The second essential difference is that</w:t>
      </w:r>
      <w:r w:rsidRPr="00821A84">
        <w:rPr>
          <w:rStyle w:val="StyleUnderline"/>
        </w:rPr>
        <w:t xml:space="preserve"> </w:t>
      </w:r>
      <w:r w:rsidRPr="00425258">
        <w:rPr>
          <w:rStyle w:val="StyleUnderline"/>
          <w:shd w:val="clear" w:color="auto" w:fill="FF93C9"/>
        </w:rPr>
        <w:t xml:space="preserve">the next </w:t>
      </w:r>
      <w:r w:rsidRPr="00641BF8">
        <w:rPr>
          <w:rStyle w:val="StyleUnderline"/>
          <w:shd w:val="clear" w:color="auto" w:fill="FF93C9"/>
        </w:rPr>
        <w:t>war</w:t>
      </w:r>
      <w:r w:rsidRPr="00821A84">
        <w:rPr>
          <w:rStyle w:val="StyleUnderline"/>
        </w:rPr>
        <w:t xml:space="preserve"> </w:t>
      </w:r>
      <w:r w:rsidRPr="00641BF8">
        <w:rPr>
          <w:rStyle w:val="StyleUnderline"/>
          <w:shd w:val="clear" w:color="auto" w:fill="FF93C9"/>
        </w:rPr>
        <w:t>in Korea,</w:t>
      </w:r>
      <w:r w:rsidRPr="00821A84">
        <w:rPr>
          <w:rStyle w:val="StyleUnderline"/>
        </w:rPr>
        <w:t xml:space="preserve"> that is, the American Conflict or the DPRK-USA War </w:t>
      </w:r>
      <w:r w:rsidRPr="00425258">
        <w:rPr>
          <w:rStyle w:val="StyleUnderline"/>
          <w:shd w:val="clear" w:color="auto" w:fill="FF93C9"/>
        </w:rPr>
        <w:t xml:space="preserve">would be </w:t>
      </w:r>
      <w:r w:rsidRPr="0039170F">
        <w:rPr>
          <w:rStyle w:val="StyleUnderline"/>
        </w:rPr>
        <w:t>the first</w:t>
      </w:r>
      <w:r w:rsidRPr="00821A84">
        <w:rPr>
          <w:rStyle w:val="StyleUnderline"/>
        </w:rPr>
        <w:t xml:space="preserve"> actual </w:t>
      </w:r>
      <w:r w:rsidRPr="00425258">
        <w:rPr>
          <w:rStyle w:val="Emphasis"/>
          <w:shd w:val="clear" w:color="auto" w:fill="FF93C9"/>
        </w:rPr>
        <w:t xml:space="preserve">full-fledged </w:t>
      </w:r>
      <w:r w:rsidRPr="00821A84">
        <w:rPr>
          <w:rStyle w:val="Emphasis"/>
        </w:rPr>
        <w:t>nuclear</w:t>
      </w:r>
      <w:r w:rsidRPr="00425258">
        <w:rPr>
          <w:rStyle w:val="Emphasis"/>
          <w:shd w:val="clear" w:color="auto" w:fill="FF93C9"/>
        </w:rPr>
        <w:t>, thermonuclear war</w:t>
      </w:r>
      <w:r w:rsidRPr="00821A84">
        <w:rPr>
          <w:rStyle w:val="StyleUnderline"/>
        </w:rPr>
        <w:t xml:space="preserve"> </w:t>
      </w:r>
      <w:r w:rsidRPr="00641BF8">
        <w:rPr>
          <w:sz w:val="10"/>
        </w:rPr>
        <w:t>that mankind has</w:t>
      </w:r>
      <w:r w:rsidRPr="00821A84">
        <w:rPr>
          <w:rStyle w:val="StyleUnderline"/>
        </w:rPr>
        <w:t xml:space="preserve"> </w:t>
      </w:r>
      <w:r w:rsidRPr="00641BF8">
        <w:rPr>
          <w:rStyle w:val="StyleUnderline"/>
          <w:shd w:val="clear" w:color="auto" w:fill="FF93C9"/>
        </w:rPr>
        <w:t>ever seen</w:t>
      </w:r>
      <w:r w:rsidRPr="00821A84">
        <w:rPr>
          <w:rStyle w:val="StyleUnderline"/>
        </w:rPr>
        <w:t xml:space="preserve">, </w:t>
      </w:r>
      <w:r w:rsidRPr="00641BF8">
        <w:rPr>
          <w:sz w:val="10"/>
        </w:rPr>
        <w:t>in no way similar to the type of nuclear warfare described in science fiction novels or films.</w:t>
      </w:r>
      <w:r w:rsidRPr="00821A84">
        <w:rPr>
          <w:rStyle w:val="StyleUnderline"/>
        </w:rPr>
        <w:t xml:space="preserve"> </w:t>
      </w:r>
      <w:r w:rsidRPr="00641BF8">
        <w:rPr>
          <w:sz w:val="10"/>
        </w:rPr>
        <w:t xml:space="preserve">North Korea is unique among the nuclear powers in two respects: One is that the Far Eastern country, founded by legendary peerless hero Kim Il-sung, is the first country to engage and badly maul the world's only superpower in three years of modern warfare when it was most powerful, after vanquishing Nazi Germany and Imperial Japan. </w:t>
      </w:r>
      <w:r w:rsidRPr="00821A84">
        <w:rPr>
          <w:rStyle w:val="StyleUnderline"/>
        </w:rPr>
        <w:t xml:space="preserve">The other is that </w:t>
      </w:r>
      <w:r w:rsidRPr="00425258">
        <w:rPr>
          <w:rStyle w:val="StyleUnderline"/>
          <w:shd w:val="clear" w:color="auto" w:fill="FF93C9"/>
        </w:rPr>
        <w:t>No</w:t>
      </w:r>
      <w:r w:rsidRPr="0039170F">
        <w:rPr>
          <w:rStyle w:val="StyleUnderline"/>
        </w:rPr>
        <w:t>rth</w:t>
      </w:r>
      <w:r w:rsidRPr="00425258">
        <w:rPr>
          <w:rStyle w:val="StyleUnderline"/>
          <w:shd w:val="clear" w:color="auto" w:fill="FF93C9"/>
        </w:rPr>
        <w:t xml:space="preserve"> Ko</w:t>
      </w:r>
      <w:r w:rsidRPr="0039170F">
        <w:rPr>
          <w:rStyle w:val="StyleUnderline"/>
        </w:rPr>
        <w:t xml:space="preserve">rea </w:t>
      </w:r>
      <w:r w:rsidRPr="00425258">
        <w:rPr>
          <w:rStyle w:val="StyleUnderline"/>
          <w:shd w:val="clear" w:color="auto" w:fill="FF93C9"/>
        </w:rPr>
        <w:t xml:space="preserve">is fully ready to </w:t>
      </w:r>
      <w:r w:rsidRPr="00821A84">
        <w:rPr>
          <w:rStyle w:val="StyleUnderline"/>
        </w:rPr>
        <w:t xml:space="preserve">go the length of </w:t>
      </w:r>
      <w:r w:rsidRPr="00425258">
        <w:rPr>
          <w:rStyle w:val="StyleUnderline"/>
          <w:shd w:val="clear" w:color="auto" w:fill="FF93C9"/>
        </w:rPr>
        <w:t>fight</w:t>
      </w:r>
      <w:r w:rsidRPr="00821A84">
        <w:rPr>
          <w:rStyle w:val="StyleUnderline"/>
        </w:rPr>
        <w:t xml:space="preserve">ing </w:t>
      </w:r>
      <w:r w:rsidRPr="00641BF8">
        <w:rPr>
          <w:sz w:val="10"/>
        </w:rPr>
        <w:t>[hu]mankind's</w:t>
      </w:r>
      <w:r w:rsidRPr="00821A84">
        <w:rPr>
          <w:rStyle w:val="StyleUnderline"/>
        </w:rPr>
        <w:t xml:space="preserve"> [</w:t>
      </w:r>
      <w:r w:rsidRPr="00425258">
        <w:rPr>
          <w:rStyle w:val="StyleUnderline"/>
          <w:shd w:val="clear" w:color="auto" w:fill="FF93C9"/>
        </w:rPr>
        <w:t>the</w:t>
      </w:r>
      <w:r w:rsidRPr="00821A84">
        <w:rPr>
          <w:rStyle w:val="StyleUnderline"/>
        </w:rPr>
        <w:t xml:space="preserve">] </w:t>
      </w:r>
      <w:r w:rsidRPr="00641BF8">
        <w:rPr>
          <w:rStyle w:val="Emphasis"/>
          <w:shd w:val="clear" w:color="auto" w:fill="FF93C9"/>
        </w:rPr>
        <w:t>first and last nuclear exchange</w:t>
      </w:r>
      <w:r w:rsidRPr="00821A84">
        <w:rPr>
          <w:rStyle w:val="StyleUnderline"/>
          <w:sz w:val="26"/>
        </w:rPr>
        <w:t xml:space="preserve"> </w:t>
      </w:r>
      <w:r w:rsidRPr="00821A84">
        <w:rPr>
          <w:rStyle w:val="StyleUnderline"/>
        </w:rPr>
        <w:t xml:space="preserve">with the US. </w:t>
      </w:r>
      <w:r w:rsidRPr="00641BF8">
        <w:rPr>
          <w:sz w:val="10"/>
          <w:szCs w:val="10"/>
        </w:rPr>
        <w:t xml:space="preserve">The DPRK led by two Kim Il-sungs - the ever-victorious iron-willed brilliant commander Kim Jong-il and his heir designate Kim Jong-eun - is different from Russia under Nikita Khrushchev which backed down in the 1962 Cuban missile crisis. Khrushchev and his company never fought the Americans in war. As a rule, most countries are afraid to engage the Americans. As the case is with them, North Korea is the last to favor war with the Americans. </w:t>
      </w:r>
      <w:r w:rsidRPr="00821A84">
        <w:rPr>
          <w:rStyle w:val="StyleUnderline"/>
        </w:rPr>
        <w:t xml:space="preserve">However, </w:t>
      </w:r>
      <w:r w:rsidRPr="00641BF8">
        <w:rPr>
          <w:rStyle w:val="StyleUnderline"/>
          <w:shd w:val="clear" w:color="auto" w:fill="FF93C9"/>
        </w:rPr>
        <w:t>it is no exaggeration</w:t>
      </w:r>
      <w:r w:rsidRPr="00821A84">
        <w:rPr>
          <w:rStyle w:val="StyleUnderline"/>
        </w:rPr>
        <w:t xml:space="preserve"> to say that the two North Korean </w:t>
      </w:r>
      <w:r w:rsidRPr="00425258">
        <w:rPr>
          <w:rStyle w:val="StyleUnderline"/>
          <w:shd w:val="clear" w:color="auto" w:fill="FF93C9"/>
        </w:rPr>
        <w:t>leaders are</w:t>
      </w:r>
      <w:r w:rsidRPr="00821A84">
        <w:rPr>
          <w:rStyle w:val="StyleUnderline"/>
        </w:rPr>
        <w:t xml:space="preserve"> just </w:t>
      </w:r>
      <w:r w:rsidRPr="00425258">
        <w:rPr>
          <w:rStyle w:val="StyleUnderline"/>
          <w:shd w:val="clear" w:color="auto" w:fill="FF93C9"/>
        </w:rPr>
        <w:t xml:space="preserve">one click </w:t>
      </w:r>
      <w:r w:rsidRPr="00821A84">
        <w:rPr>
          <w:rStyle w:val="StyleUnderline"/>
        </w:rPr>
        <w:t xml:space="preserve">away </w:t>
      </w:r>
      <w:r w:rsidRPr="00425258">
        <w:rPr>
          <w:rStyle w:val="StyleUnderline"/>
          <w:shd w:val="clear" w:color="auto" w:fill="FF93C9"/>
        </w:rPr>
        <w:t xml:space="preserve">from </w:t>
      </w:r>
      <w:r w:rsidRPr="00821A84">
        <w:rPr>
          <w:rStyle w:val="StyleUnderline"/>
        </w:rPr>
        <w:t xml:space="preserve">ordering </w:t>
      </w:r>
      <w:r w:rsidRPr="00425258">
        <w:rPr>
          <w:rStyle w:val="StyleUnderline"/>
          <w:shd w:val="clear" w:color="auto" w:fill="FF93C9"/>
        </w:rPr>
        <w:t>a retaliatory nuclear strike</w:t>
      </w:r>
      <w:r w:rsidRPr="00821A84">
        <w:rPr>
          <w:rStyle w:val="StyleUnderline"/>
        </w:rPr>
        <w:t xml:space="preserve"> on the US military forces in Guam, Hawaii and metropolitan centers on the US mainland. </w:t>
      </w:r>
      <w:r w:rsidRPr="00641BF8">
        <w:rPr>
          <w:sz w:val="10"/>
          <w:szCs w:val="14"/>
        </w:rPr>
        <w:t xml:space="preserve">On behalf of Supreme Leader Kim Jong-il, Kim Jong-eun will fire highly destructive weapons of like Americans have never heard of or imagined to evaporate the US. The North Koreans are too proud of being descendents of the ancient civilizations of Koguryo 2,000 years ago and Dankun Korea 5,000 years ago, to leave the Land of morning Calm divided forever with the southern half under the control of the trigger-happy, predatory US. The North Koreans prefer to fight and die in honor rather than kowtow to the arrogant Americans. </w:t>
      </w:r>
      <w:r w:rsidRPr="00821A84">
        <w:rPr>
          <w:rStyle w:val="StyleUnderline"/>
        </w:rPr>
        <w:t xml:space="preserve">At the expense of comforts of a better life, North Koreans have devoted more than half a century to preparing for nuclear war with the Americans. All available resources have been used to </w:t>
      </w:r>
      <w:r w:rsidRPr="00641BF8">
        <w:rPr>
          <w:rStyle w:val="StyleUnderline"/>
        </w:rPr>
        <w:t>convert the whole country into a fortress</w:t>
      </w:r>
      <w:r w:rsidRPr="00821A84">
        <w:rPr>
          <w:rStyle w:val="StyleUnderline"/>
        </w:rPr>
        <w:t>,</w:t>
      </w:r>
      <w:r w:rsidRPr="00641BF8">
        <w:rPr>
          <w:sz w:val="10"/>
        </w:rPr>
        <w:t xml:space="preserve"> including arming the entire population and indigenously turning out all types of nuclear thermonuclear weapons, and developing long-range delivery capabilities and digital warfare assets. </w:t>
      </w:r>
      <w:r w:rsidRPr="00641BF8">
        <w:rPr>
          <w:rStyle w:val="Emphasis"/>
          <w:shd w:val="clear" w:color="auto" w:fill="FF93C9"/>
        </w:rPr>
        <w:t>An apocalyptic</w:t>
      </w:r>
      <w:r w:rsidRPr="00821A84">
        <w:rPr>
          <w:rStyle w:val="StyleUnderline"/>
        </w:rPr>
        <w:t xml:space="preserve"> Day After </w:t>
      </w:r>
      <w:r w:rsidRPr="0039170F">
        <w:rPr>
          <w:rStyle w:val="StyleUnderline"/>
        </w:rPr>
        <w:t xml:space="preserve">Tommorow-like </w:t>
      </w:r>
      <w:r w:rsidRPr="00641BF8">
        <w:rPr>
          <w:rStyle w:val="Emphasis"/>
          <w:shd w:val="clear" w:color="auto" w:fill="FF93C9"/>
        </w:rPr>
        <w:t>scenario</w:t>
      </w:r>
      <w:r w:rsidRPr="0039170F">
        <w:rPr>
          <w:rStyle w:val="StyleUnderline"/>
        </w:rPr>
        <w:t xml:space="preserve"> </w:t>
      </w:r>
      <w:r w:rsidRPr="00641BF8">
        <w:rPr>
          <w:rStyle w:val="StyleUnderline"/>
          <w:shd w:val="clear" w:color="auto" w:fill="FF93C9"/>
        </w:rPr>
        <w:t>will unfold</w:t>
      </w:r>
      <w:r w:rsidRPr="0039170F">
        <w:rPr>
          <w:rStyle w:val="StyleUnderline"/>
        </w:rPr>
        <w:t xml:space="preserve"> </w:t>
      </w:r>
      <w:r w:rsidRPr="00641BF8">
        <w:rPr>
          <w:sz w:val="10"/>
        </w:rPr>
        <w:t>throughout the US, with the skyscrapers of major cities consumed in a sea of thermonuclear conflagration</w:t>
      </w:r>
      <w:r w:rsidRPr="0039170F">
        <w:rPr>
          <w:rStyle w:val="StyleUnderline"/>
        </w:rPr>
        <w:t xml:space="preserve">. The </w:t>
      </w:r>
      <w:r w:rsidRPr="00641BF8">
        <w:rPr>
          <w:rStyle w:val="StyleUnderline"/>
          <w:shd w:val="clear" w:color="auto" w:fill="FF93C9"/>
        </w:rPr>
        <w:t>nuclear exchange</w:t>
      </w:r>
      <w:r w:rsidRPr="0039170F">
        <w:rPr>
          <w:rStyle w:val="StyleUnderline"/>
        </w:rPr>
        <w:t xml:space="preserve"> will begin </w:t>
      </w:r>
      <w:r w:rsidRPr="00641BF8">
        <w:rPr>
          <w:rStyle w:val="StyleUnderline"/>
          <w:shd w:val="clear" w:color="auto" w:fill="FF93C9"/>
        </w:rPr>
        <w:t>with</w:t>
      </w:r>
      <w:r w:rsidRPr="0039170F">
        <w:rPr>
          <w:rStyle w:val="StyleUnderline"/>
        </w:rPr>
        <w:t xml:space="preserve"> </w:t>
      </w:r>
      <w:r w:rsidRPr="00641BF8">
        <w:rPr>
          <w:rStyle w:val="StyleUnderline"/>
          <w:shd w:val="clear" w:color="auto" w:fill="FF93C9"/>
        </w:rPr>
        <w:t>retaliatory</w:t>
      </w:r>
      <w:r w:rsidRPr="0039170F">
        <w:rPr>
          <w:rStyle w:val="StyleUnderline"/>
        </w:rPr>
        <w:t xml:space="preserve"> North Korean </w:t>
      </w:r>
      <w:r w:rsidRPr="00641BF8">
        <w:rPr>
          <w:rStyle w:val="StyleUnderline"/>
          <w:shd w:val="clear" w:color="auto" w:fill="FF93C9"/>
        </w:rPr>
        <w:t>ICBMs</w:t>
      </w:r>
      <w:r w:rsidRPr="0039170F">
        <w:rPr>
          <w:rStyle w:val="StyleUnderline"/>
        </w:rPr>
        <w:t xml:space="preserve"> </w:t>
      </w:r>
      <w:r w:rsidRPr="00641BF8">
        <w:rPr>
          <w:rStyle w:val="StyleUnderline"/>
          <w:shd w:val="clear" w:color="auto" w:fill="FF93C9"/>
        </w:rPr>
        <w:t>detonating hydrogen bombs</w:t>
      </w:r>
      <w:r w:rsidRPr="0039170F">
        <w:rPr>
          <w:rStyle w:val="StyleUnderline"/>
        </w:rPr>
        <w:t xml:space="preserve"> in outer space</w:t>
      </w:r>
      <w:r w:rsidRPr="00641BF8">
        <w:rPr>
          <w:sz w:val="10"/>
        </w:rPr>
        <w:t xml:space="preserve"> far above the US mainland, leaving most of the country powerless. </w:t>
      </w:r>
      <w:r w:rsidRPr="0039170F">
        <w:rPr>
          <w:rStyle w:val="StyleUnderline"/>
        </w:rPr>
        <w:t xml:space="preserve">New York, Washington, Chicago, San Francisco and </w:t>
      </w:r>
      <w:r w:rsidRPr="00641BF8">
        <w:rPr>
          <w:rStyle w:val="StyleUnderline"/>
          <w:shd w:val="clear" w:color="auto" w:fill="FF93C9"/>
        </w:rPr>
        <w:t>major cities</w:t>
      </w:r>
      <w:r w:rsidRPr="0039170F">
        <w:rPr>
          <w:rStyle w:val="StyleUnderline"/>
        </w:rPr>
        <w:t xml:space="preserve"> should be </w:t>
      </w:r>
      <w:r w:rsidRPr="00641BF8">
        <w:rPr>
          <w:rStyle w:val="StyleUnderline"/>
          <w:shd w:val="clear" w:color="auto" w:fill="FF93C9"/>
        </w:rPr>
        <w:t>torched</w:t>
      </w:r>
      <w:r w:rsidRPr="0039170F">
        <w:rPr>
          <w:rStyle w:val="StyleUnderline"/>
        </w:rPr>
        <w:t xml:space="preserve"> by ICBMs</w:t>
      </w:r>
      <w:r w:rsidRPr="00821A84">
        <w:rPr>
          <w:rStyle w:val="StyleUnderline"/>
        </w:rPr>
        <w:t xml:space="preserve"> streaking from North Korea with scores of nuclear power stations exploding</w:t>
      </w:r>
      <w:r w:rsidRPr="00641BF8">
        <w:rPr>
          <w:sz w:val="10"/>
        </w:rPr>
        <w:t xml:space="preserve">, each spewing as much radioactive fallout as 150-180 H-bombs. </w:t>
      </w:r>
    </w:p>
    <w:p w14:paraId="39E50139" w14:textId="77777777" w:rsidR="002A0854" w:rsidRDefault="00207233" w:rsidP="002A0854">
      <w:pPr>
        <w:pStyle w:val="Heading3"/>
      </w:pPr>
      <w:r>
        <w:t>Relat High</w:t>
      </w:r>
    </w:p>
    <w:p w14:paraId="216CAF57" w14:textId="77777777" w:rsidR="002A0854" w:rsidRPr="000D6E12" w:rsidRDefault="002A0854" w:rsidP="002A0854">
      <w:pPr>
        <w:pStyle w:val="Heading4"/>
        <w:rPr>
          <w:rStyle w:val="Style13ptBold"/>
          <w:b/>
        </w:rPr>
      </w:pPr>
      <w:r w:rsidRPr="000D6E12">
        <w:rPr>
          <w:rStyle w:val="Style13ptBold"/>
          <w:b/>
        </w:rPr>
        <w:t xml:space="preserve">China- North Korea relationship stable now </w:t>
      </w:r>
    </w:p>
    <w:p w14:paraId="618F68F5" w14:textId="77777777" w:rsidR="002A0854" w:rsidRPr="00BF7C05" w:rsidRDefault="002A0854" w:rsidP="002A0854">
      <w:r w:rsidRPr="00BF7C05">
        <w:rPr>
          <w:rStyle w:val="Style13ptBold"/>
        </w:rPr>
        <w:t>Chunshan 16</w:t>
      </w:r>
      <w:r w:rsidRPr="00BF7C05">
        <w:t xml:space="preserve"> </w:t>
      </w:r>
      <w:r w:rsidRPr="00BF7C05">
        <w:rPr>
          <w:sz w:val="12"/>
        </w:rPr>
        <w:t xml:space="preserve">¶ </w:t>
      </w:r>
      <w:r w:rsidRPr="00BF7C05">
        <w:t xml:space="preserve">Mu, Beijing-based journalist, “Why China-North Korea Relations Can’t Be Broken”, </w:t>
      </w:r>
      <w:r w:rsidRPr="005B3951">
        <w:t>http://thediplomat.com/2016/03/why-china-north-korea-relations-cant-be-broken/</w:t>
      </w:r>
      <w:r w:rsidRPr="00BF7C05">
        <w:t>, SR</w:t>
      </w:r>
    </w:p>
    <w:p w14:paraId="55BA5C5D" w14:textId="77777777" w:rsidR="002A0854" w:rsidRPr="001264D6" w:rsidRDefault="002A0854" w:rsidP="002A0854">
      <w:pPr>
        <w:rPr>
          <w:u w:val="single"/>
        </w:rPr>
      </w:pPr>
      <w:r>
        <w:t xml:space="preserve">Among all of China’s diplomatic ties with its various neighbors in Northeast Asia, relations between </w:t>
      </w:r>
      <w:r w:rsidRPr="009C2EFD">
        <w:rPr>
          <w:rStyle w:val="StyleUnderline"/>
          <w:highlight w:val="yellow"/>
        </w:rPr>
        <w:t>China and North Korea have been</w:t>
      </w:r>
      <w:r w:rsidRPr="009C2EFD">
        <w:rPr>
          <w:rStyle w:val="StyleUnderline"/>
        </w:rPr>
        <w:t xml:space="preserve"> relatively </w:t>
      </w:r>
      <w:r w:rsidRPr="009C2EFD">
        <w:rPr>
          <w:rStyle w:val="StyleUnderline"/>
          <w:highlight w:val="yellow"/>
        </w:rPr>
        <w:t>stable</w:t>
      </w:r>
      <w:r>
        <w:t xml:space="preserve">, with plenty of flexibility. </w:t>
      </w:r>
      <w:r w:rsidRPr="009C2EFD">
        <w:rPr>
          <w:rStyle w:val="StyleUnderline"/>
          <w:highlight w:val="yellow"/>
        </w:rPr>
        <w:t>Geographic proximity</w:t>
      </w:r>
      <w:r>
        <w:t xml:space="preserve">, a condition neither party is able to change, </w:t>
      </w:r>
      <w:r w:rsidRPr="009C2EFD">
        <w:rPr>
          <w:rStyle w:val="StyleUnderline"/>
          <w:highlight w:val="yellow"/>
        </w:rPr>
        <w:t>makes it unrealistic</w:t>
      </w:r>
      <w:r w:rsidRPr="009C2EFD">
        <w:rPr>
          <w:rStyle w:val="StyleUnderline"/>
        </w:rPr>
        <w:t xml:space="preserve"> for the two sides </w:t>
      </w:r>
      <w:r w:rsidRPr="009C2EFD">
        <w:rPr>
          <w:rStyle w:val="StyleUnderline"/>
          <w:highlight w:val="yellow"/>
        </w:rPr>
        <w:t>to break off relations</w:t>
      </w:r>
      <w:r w:rsidRPr="009C2EFD">
        <w:rPr>
          <w:rStyle w:val="StyleUnderline"/>
        </w:rPr>
        <w:t>.</w:t>
      </w:r>
      <w:r>
        <w:t xml:space="preserve"> As part of his foreign policy, </w:t>
      </w:r>
      <w:r w:rsidRPr="009C2EFD">
        <w:rPr>
          <w:rStyle w:val="StyleUnderline"/>
        </w:rPr>
        <w:t>President Xi Jinping has been vigorously looking for allies among China’s neighbors</w:t>
      </w:r>
      <w:r>
        <w:t xml:space="preserve">, and has even approached Japan and the Philippines in order to bridge differences. </w:t>
      </w:r>
      <w:r w:rsidRPr="009C2EFD">
        <w:rPr>
          <w:rStyle w:val="StyleUnderline"/>
          <w:highlight w:val="yellow"/>
        </w:rPr>
        <w:t>Why</w:t>
      </w:r>
      <w:r w:rsidRPr="009C2EFD">
        <w:rPr>
          <w:rStyle w:val="StyleUnderline"/>
        </w:rPr>
        <w:t xml:space="preserve"> should he </w:t>
      </w:r>
      <w:r w:rsidRPr="009C2EFD">
        <w:rPr>
          <w:rStyle w:val="StyleUnderline"/>
          <w:highlight w:val="yellow"/>
        </w:rPr>
        <w:t>abandon North Korea and create</w:t>
      </w:r>
      <w:r w:rsidRPr="009C2EFD">
        <w:rPr>
          <w:rStyle w:val="StyleUnderline"/>
        </w:rPr>
        <w:t xml:space="preserve"> </w:t>
      </w:r>
      <w:r w:rsidRPr="009C2EFD">
        <w:rPr>
          <w:rStyle w:val="StyleUnderline"/>
          <w:highlight w:val="yellow"/>
        </w:rPr>
        <w:t>a</w:t>
      </w:r>
      <w:r w:rsidRPr="009C2EFD">
        <w:rPr>
          <w:rStyle w:val="StyleUnderline"/>
        </w:rPr>
        <w:t xml:space="preserve"> large </w:t>
      </w:r>
      <w:r w:rsidRPr="009C2EFD">
        <w:rPr>
          <w:rStyle w:val="StyleUnderline"/>
          <w:highlight w:val="yellow"/>
        </w:rPr>
        <w:t>flashpoint</w:t>
      </w:r>
      <w:r w:rsidRPr="009C2EFD">
        <w:rPr>
          <w:rStyle w:val="StyleUnderline"/>
        </w:rPr>
        <w:t xml:space="preserve"> right </w:t>
      </w:r>
      <w:r w:rsidRPr="009C2EFD">
        <w:rPr>
          <w:rStyle w:val="StyleUnderline"/>
          <w:highlight w:val="yellow"/>
        </w:rPr>
        <w:t>along China’s northeast border?</w:t>
      </w:r>
      <w:r>
        <w:t xml:space="preserve"> The significance of China-North Korean relations can be better appreciated when one looks at China’s relations with the Asia-Pacific powers. </w:t>
      </w:r>
      <w:r w:rsidRPr="009C2EFD">
        <w:rPr>
          <w:rStyle w:val="StyleUnderline"/>
        </w:rPr>
        <w:t>China and the United States disagree in many areas – Internet security, human rights, trade, and the South China Sea,</w:t>
      </w:r>
      <w:r>
        <w:t xml:space="preserve"> just to name a few. </w:t>
      </w:r>
      <w:r w:rsidRPr="009C2EFD">
        <w:rPr>
          <w:rStyle w:val="StyleUnderline"/>
        </w:rPr>
        <w:t>China is in dispute with Japan over the Diaoyu/Senkaku Islands</w:t>
      </w:r>
      <w:r>
        <w:t xml:space="preserve"> and the interpretation of history (symbolized by Yasukuni Shrine). </w:t>
      </w:r>
      <w:r w:rsidRPr="009C2EFD">
        <w:rPr>
          <w:rStyle w:val="StyleUnderline"/>
        </w:rPr>
        <w:t>China and South Korea have thorny issues between them as well</w:t>
      </w:r>
      <w:r>
        <w:t xml:space="preserve">, such as competing claims over Ieodo/Suyan Rock, </w:t>
      </w:r>
      <w:r w:rsidRPr="009C2EFD">
        <w:rPr>
          <w:rStyle w:val="StyleUnderline"/>
        </w:rPr>
        <w:t>the U.S. military presence in South Korea, and defectors from North Korea</w:t>
      </w:r>
      <w:r>
        <w:t xml:space="preserve">. </w:t>
      </w:r>
      <w:r w:rsidRPr="009C2EFD">
        <w:rPr>
          <w:rStyle w:val="StyleUnderline"/>
          <w:highlight w:val="yellow"/>
        </w:rPr>
        <w:t>No major bilateral flashpoint exists between China and North Korea.</w:t>
      </w:r>
      <w:r w:rsidRPr="009C2EFD">
        <w:rPr>
          <w:rStyle w:val="StyleUnderline"/>
        </w:rPr>
        <w:t xml:space="preserve"> The exception is North Korea’s nuclear and missile development, which is actually a multilateral dispute that goes beyond bilateral ties between China and North Korea and involves South Korea and the United States as well.</w:t>
      </w:r>
      <w:r>
        <w:t xml:space="preserve"> China is aware that North Korea’s possession of nuclear weapons would severely threaten the security environment of China and all of Northeast Asia. Thus, </w:t>
      </w:r>
      <w:r w:rsidRPr="009C2EFD">
        <w:rPr>
          <w:rStyle w:val="StyleUnderline"/>
        </w:rPr>
        <w:t>as North Korea’s closest friend, Beijing proposed the six-party talks to allow the parties involved to negotiate and resolve the dispute</w:t>
      </w:r>
      <w:r>
        <w:t xml:space="preserve">. The six-party talks are in fact China’s attempt at “testing the water” as a responsible player in regional and international affairs. The West is aware of this. This is why </w:t>
      </w:r>
      <w:r w:rsidRPr="009C2EFD">
        <w:rPr>
          <w:rStyle w:val="StyleUnderline"/>
        </w:rPr>
        <w:t>every time the Korean nuclear issue rears its head, the United States points fingers at China.</w:t>
      </w:r>
    </w:p>
    <w:p w14:paraId="6976420F" w14:textId="77777777" w:rsidR="002A0854" w:rsidRDefault="00207233" w:rsidP="002A0854">
      <w:pPr>
        <w:pStyle w:val="Heading3"/>
      </w:pPr>
      <w:r>
        <w:t xml:space="preserve">Relat </w:t>
      </w:r>
      <w:r>
        <w:sym w:font="Wingdings" w:char="F0E0"/>
      </w:r>
      <w:r>
        <w:t xml:space="preserve"> Sanctions</w:t>
      </w:r>
    </w:p>
    <w:p w14:paraId="78D13753" w14:textId="77777777" w:rsidR="002A0854" w:rsidRDefault="002A0854" w:rsidP="002A0854">
      <w:pPr>
        <w:pStyle w:val="Heading4"/>
      </w:pPr>
      <w:r>
        <w:t>Increased US China relations spillover to threaten North Korea</w:t>
      </w:r>
    </w:p>
    <w:p w14:paraId="0D44715A" w14:textId="77777777" w:rsidR="002A0854" w:rsidRDefault="002A0854" w:rsidP="002A0854">
      <w:r w:rsidRPr="00D23E41">
        <w:rPr>
          <w:rStyle w:val="Style13ptBold"/>
        </w:rPr>
        <w:t>Dingding 15 —</w:t>
      </w:r>
      <w:r>
        <w:t xml:space="preserve"> Chen Dingding, Chen Dingding is an assistant professor of Government and Public Administration at the University of Macau, and a weekly columnist at The Diplomat.  1-26-2015 ("Sorry, America: China Can't Solve Your North Korea Problem," National Interest, 1-26-2015, Available Online at http://nationalinterest.org/feature/sorry-america-china-cant-solve-your-north-korea-problem-12110, Accessed 7-15-2016, Schloss)</w:t>
      </w:r>
    </w:p>
    <w:p w14:paraId="15BD4976" w14:textId="77777777" w:rsidR="002A0854" w:rsidRPr="00061245" w:rsidRDefault="002A0854" w:rsidP="002A0854">
      <w:pPr>
        <w:rPr>
          <w:sz w:val="16"/>
        </w:rPr>
      </w:pPr>
      <w:r w:rsidRPr="00D23E41">
        <w:rPr>
          <w:u w:val="single"/>
        </w:rPr>
        <w:t xml:space="preserve">It’s no secret that </w:t>
      </w:r>
      <w:r w:rsidRPr="001264D6">
        <w:rPr>
          <w:highlight w:val="cyan"/>
          <w:u w:val="single"/>
        </w:rPr>
        <w:t>China-North Korea relations are extremely strained</w:t>
      </w:r>
      <w:r w:rsidRPr="00D23E41">
        <w:rPr>
          <w:u w:val="single"/>
        </w:rPr>
        <w:t xml:space="preserve"> these days.</w:t>
      </w:r>
      <w:r>
        <w:rPr>
          <w:u w:val="single"/>
        </w:rPr>
        <w:t xml:space="preserve"> </w:t>
      </w:r>
      <w:r w:rsidRPr="00D23E41">
        <w:rPr>
          <w:sz w:val="16"/>
        </w:rPr>
        <w:t xml:space="preserve">In recent months, </w:t>
      </w:r>
      <w:r w:rsidRPr="001264D6">
        <w:rPr>
          <w:highlight w:val="cyan"/>
          <w:u w:val="single"/>
        </w:rPr>
        <w:t>China’s tolerance</w:t>
      </w:r>
      <w:r w:rsidRPr="00D23E41">
        <w:rPr>
          <w:u w:val="single"/>
        </w:rPr>
        <w:t xml:space="preserve"> of Pyongyang </w:t>
      </w:r>
      <w:r w:rsidRPr="001264D6">
        <w:rPr>
          <w:highlight w:val="cyan"/>
          <w:u w:val="single"/>
        </w:rPr>
        <w:t>has</w:t>
      </w:r>
      <w:r w:rsidRPr="00D23E41">
        <w:rPr>
          <w:u w:val="single"/>
        </w:rPr>
        <w:t xml:space="preserve"> seemed to </w:t>
      </w:r>
      <w:r w:rsidRPr="001264D6">
        <w:rPr>
          <w:highlight w:val="cyan"/>
          <w:u w:val="single"/>
        </w:rPr>
        <w:t>reach its limit</w:t>
      </w:r>
      <w:r w:rsidRPr="00D23E41">
        <w:rPr>
          <w:sz w:val="16"/>
        </w:rPr>
        <w:t xml:space="preserve">. Increasingly, state media outlets in China have been running negative stories about North Korea, such as the </w:t>
      </w:r>
      <w:r w:rsidRPr="00D23E41">
        <w:rPr>
          <w:u w:val="single"/>
        </w:rPr>
        <w:t>recent killing of Chinese residents by North Korean military defectors and illegal drug smuggling and spying activities by North Korean agents.</w:t>
      </w:r>
      <w:r w:rsidRPr="00D23E41">
        <w:rPr>
          <w:sz w:val="16"/>
        </w:rPr>
        <w:t xml:space="preserve"> Meanwhile, North Korea’s young leader, Kim Jong-un has long sought an official trip to Beijing. Thus far, China has rebuffed his repeated requests reportedly because Chinese President Xi Jinping has been annoyed by North Korea’s recent reckless policies and wants to teach it a lesson. Indeed, </w:t>
      </w:r>
      <w:r w:rsidRPr="00D23E41">
        <w:rPr>
          <w:u w:val="single"/>
        </w:rPr>
        <w:t>within China there has been an increasingly fierce debate about how to deal with North Korea</w:t>
      </w:r>
      <w:r w:rsidRPr="00D23E41">
        <w:rPr>
          <w:sz w:val="16"/>
        </w:rPr>
        <w:t>. The debate has mostly been limited to retired generals, scholars, and independent analysts, but i</w:t>
      </w:r>
      <w:r w:rsidRPr="00D23E41">
        <w:rPr>
          <w:u w:val="single"/>
        </w:rPr>
        <w:t xml:space="preserve">ts potential impact on </w:t>
      </w:r>
      <w:r w:rsidRPr="001264D6">
        <w:rPr>
          <w:highlight w:val="cyan"/>
          <w:u w:val="single"/>
        </w:rPr>
        <w:t>China’s North Korea policy should not be underestimated</w:t>
      </w:r>
      <w:r w:rsidRPr="00D23E41">
        <w:rPr>
          <w:u w:val="single"/>
        </w:rPr>
        <w:t>. A closer look at these debates reveal three main positions: support North Korea, abandon it, or pressure it.</w:t>
      </w:r>
      <w:r>
        <w:rPr>
          <w:u w:val="single"/>
        </w:rPr>
        <w:t xml:space="preserve"> </w:t>
      </w:r>
      <w:r w:rsidRPr="00D23E41">
        <w:rPr>
          <w:u w:val="single"/>
        </w:rPr>
        <w:t>The support camp argues that China and North Korea still share fundamental national interests, which are result of the geopolitical situation in Northeast Asia.</w:t>
      </w:r>
      <w:r w:rsidRPr="00D23E41">
        <w:rPr>
          <w:sz w:val="16"/>
        </w:rPr>
        <w:t xml:space="preserve"> If China abandons North Korea, this camp argues, North Korea will seek an accommodation with the United States, giving Washington a tremendous advantage. Therefore, all conflicts between China and North Korea must be managed. On the other hand, </w:t>
      </w:r>
      <w:r w:rsidRPr="00D23E41">
        <w:rPr>
          <w:u w:val="single"/>
        </w:rPr>
        <w:t xml:space="preserve">a small group of Chinese analysts have advocated abandoning North Korea in recent years, causing fierce debates within scholarly circles. In support of their position, this camp argues that </w:t>
      </w:r>
      <w:r w:rsidRPr="001264D6">
        <w:rPr>
          <w:highlight w:val="cyan"/>
          <w:u w:val="single"/>
        </w:rPr>
        <w:t>North Korea</w:t>
      </w:r>
      <w:r w:rsidRPr="00D23E41">
        <w:rPr>
          <w:u w:val="single"/>
        </w:rPr>
        <w:t xml:space="preserve"> </w:t>
      </w:r>
      <w:r w:rsidRPr="001264D6">
        <w:rPr>
          <w:highlight w:val="cyan"/>
          <w:u w:val="single"/>
        </w:rPr>
        <w:t>is of decreasing strategic value to China</w:t>
      </w:r>
      <w:r w:rsidRPr="00D23E41">
        <w:rPr>
          <w:u w:val="single"/>
        </w:rPr>
        <w:t xml:space="preserve"> as a buffer zone,</w:t>
      </w:r>
      <w:r w:rsidRPr="00D23E41">
        <w:rPr>
          <w:sz w:val="16"/>
        </w:rPr>
        <w:t xml:space="preserve"> and has a bad international reputation; inherently hostile attitude toward China; and aggressive foreign policy. In recent years, </w:t>
      </w:r>
      <w:r w:rsidRPr="00D23E41">
        <w:rPr>
          <w:u w:val="single"/>
        </w:rPr>
        <w:t xml:space="preserve">the </w:t>
      </w:r>
      <w:r w:rsidRPr="001264D6">
        <w:rPr>
          <w:highlight w:val="cyan"/>
          <w:u w:val="single"/>
        </w:rPr>
        <w:t>pressure camp</w:t>
      </w:r>
      <w:r w:rsidRPr="00D23E41">
        <w:rPr>
          <w:u w:val="single"/>
        </w:rPr>
        <w:t xml:space="preserve"> has become </w:t>
      </w:r>
      <w:r w:rsidRPr="001264D6">
        <w:rPr>
          <w:highlight w:val="cyan"/>
          <w:u w:val="single"/>
        </w:rPr>
        <w:t>increasingly vocal</w:t>
      </w:r>
      <w:r w:rsidRPr="00D23E41">
        <w:rPr>
          <w:u w:val="single"/>
        </w:rPr>
        <w:t xml:space="preserve"> within China</w:t>
      </w:r>
      <w:r w:rsidRPr="00D23E41">
        <w:rPr>
          <w:sz w:val="16"/>
        </w:rPr>
        <w:t xml:space="preserve">. According to analysts within this camp, China should no longer unconditionally support North Korea and tolerate its reckless and aggressive actions because these hurt Beijing’s core national interests. Especially notable is Wang Hongguang, the former deputy commander of the Nanjing Military Area Command of the People’s Liberation Army, who wrote a piece challenging some deeply held convictions about Sino-North Korean relations. Wang also argued that China would not be able to save North Korea if the regime collapses, and that Beijing should not fight for North Korea like it did during the Korean War. Although there is no evidence that Wang’s remarks reflect the thinking of the Chinese government, there is no doubt that the latter’s tolerance of such relatively radical views is meant to send a strong message to North Korean leaders. All available evidence suggests </w:t>
      </w:r>
      <w:r w:rsidRPr="00D23E41">
        <w:rPr>
          <w:u w:val="single"/>
        </w:rPr>
        <w:t>the pressure camp currently has the upper hand within the Chinese government. Neither the old unconditional support approach nor the abandon approach is realistic</w:t>
      </w:r>
      <w:r w:rsidRPr="00D23E41">
        <w:rPr>
          <w:sz w:val="16"/>
        </w:rPr>
        <w:t xml:space="preserve">. </w:t>
      </w:r>
      <w:r w:rsidRPr="001264D6">
        <w:rPr>
          <w:b/>
          <w:highlight w:val="cyan"/>
          <w:u w:val="single"/>
        </w:rPr>
        <w:t>China is unlikely to abandon North Korea</w:t>
      </w:r>
      <w:r w:rsidRPr="00D23E41">
        <w:rPr>
          <w:sz w:val="16"/>
        </w:rPr>
        <w:t xml:space="preserve"> completely because Pyongyang continues to hold strategic value for Beijing. </w:t>
      </w:r>
      <w:r w:rsidRPr="00D23E41">
        <w:rPr>
          <w:u w:val="single"/>
        </w:rPr>
        <w:t xml:space="preserve">At the same time, </w:t>
      </w:r>
      <w:r w:rsidRPr="00907425">
        <w:rPr>
          <w:highlight w:val="cyan"/>
          <w:u w:val="single"/>
        </w:rPr>
        <w:t>China</w:t>
      </w:r>
      <w:r w:rsidRPr="00D23E41">
        <w:rPr>
          <w:u w:val="single"/>
        </w:rPr>
        <w:t xml:space="preserve">— especially under Xi’s strong leadership— </w:t>
      </w:r>
      <w:r w:rsidRPr="00907425">
        <w:rPr>
          <w:highlight w:val="cyan"/>
          <w:u w:val="single"/>
        </w:rPr>
        <w:t>has clearly had enough of North Korea blackmailing it</w:t>
      </w:r>
      <w:r w:rsidRPr="00D23E41">
        <w:rPr>
          <w:u w:val="single"/>
        </w:rPr>
        <w:t>.</w:t>
      </w:r>
      <w:r>
        <w:rPr>
          <w:u w:val="single"/>
        </w:rPr>
        <w:t xml:space="preserve"> </w:t>
      </w:r>
      <w:r w:rsidRPr="00D23E41">
        <w:rPr>
          <w:u w:val="single"/>
        </w:rPr>
        <w:t xml:space="preserve">Using the pressure approach, China’s short-term goal is to persuade North Korea to suspend nuclear testing and return to six-party talks. </w:t>
      </w:r>
      <w:r w:rsidRPr="00D23E41">
        <w:rPr>
          <w:sz w:val="16"/>
        </w:rPr>
        <w:t xml:space="preserve">Over the medium-to-long-term, Beijing will probably push North Korean leaders to denuclearize and adopt a reform agenda. That being said, </w:t>
      </w:r>
      <w:r w:rsidRPr="00907425">
        <w:rPr>
          <w:b/>
          <w:highlight w:val="cyan"/>
          <w:u w:val="single"/>
        </w:rPr>
        <w:t>whether the pressure approach proves successful is not only dependent on China but also the U</w:t>
      </w:r>
      <w:r w:rsidRPr="00D23E41">
        <w:rPr>
          <w:b/>
          <w:u w:val="single"/>
        </w:rPr>
        <w:t xml:space="preserve">nited </w:t>
      </w:r>
      <w:r w:rsidRPr="00907425">
        <w:rPr>
          <w:b/>
          <w:highlight w:val="cyan"/>
          <w:u w:val="single"/>
        </w:rPr>
        <w:t>S</w:t>
      </w:r>
      <w:r w:rsidRPr="00D23E41">
        <w:rPr>
          <w:b/>
          <w:u w:val="single"/>
        </w:rPr>
        <w:t>tates</w:t>
      </w:r>
      <w:r w:rsidRPr="00D23E41">
        <w:rPr>
          <w:sz w:val="16"/>
        </w:rPr>
        <w:t xml:space="preserve">. That’s because </w:t>
      </w:r>
      <w:r w:rsidRPr="00907425">
        <w:rPr>
          <w:b/>
          <w:highlight w:val="cyan"/>
          <w:u w:val="single"/>
        </w:rPr>
        <w:t>North Korean leaders do not believe a frosty relationship with China threatens their survival</w:t>
      </w:r>
      <w:r w:rsidRPr="00907425">
        <w:rPr>
          <w:sz w:val="16"/>
          <w:highlight w:val="cyan"/>
        </w:rPr>
        <w:t xml:space="preserve">. </w:t>
      </w:r>
      <w:r w:rsidRPr="00907425">
        <w:rPr>
          <w:b/>
          <w:highlight w:val="cyan"/>
          <w:u w:val="single"/>
        </w:rPr>
        <w:t>They do, however, fear that America’s perceived malign intentions could threaten their survival</w:t>
      </w:r>
      <w:r w:rsidRPr="00D23E41">
        <w:rPr>
          <w:sz w:val="16"/>
        </w:rPr>
        <w:t>. As a result, the ultimate solution to the North Korea problem probably lies in the hands of the U.S., not China. This is a crucial point for U.S. policymakers must understand.</w:t>
      </w:r>
    </w:p>
    <w:p w14:paraId="19B7FD73" w14:textId="77777777" w:rsidR="002A0854" w:rsidRDefault="002A0854" w:rsidP="002A0854">
      <w:pPr>
        <w:pStyle w:val="Heading4"/>
      </w:pPr>
      <w:r>
        <w:t>China is still on the fence but increasing US influence causes North Korean Collapse</w:t>
      </w:r>
    </w:p>
    <w:p w14:paraId="4282E67D" w14:textId="77777777" w:rsidR="002A0854" w:rsidRPr="006F5BB6" w:rsidRDefault="002A0854" w:rsidP="002A0854">
      <w:r w:rsidRPr="006F5BB6">
        <w:rPr>
          <w:rStyle w:val="Style13ptBold"/>
        </w:rPr>
        <w:t>Rinehart and Nikitin 16---</w:t>
      </w:r>
      <w:r>
        <w:t xml:space="preserve">Ian E. Rinehart Analyst in Asian Affairs Mary Beth D. Nikitin Specialist in Nonproliferation January 15, 2016, (“North Korea: U.S. Relations, Nuclear Diplomacy, and Internal Situation Emma Chanlett-Avery, Coordinator”, </w:t>
      </w:r>
      <w:hyperlink r:id="rId9" w:history="1">
        <w:r w:rsidRPr="00F61944">
          <w:rPr>
            <w:rStyle w:val="Hyperlink"/>
          </w:rPr>
          <w:t>https://www.fas.org/sgp/crs/nuke/R41259.pdf</w:t>
        </w:r>
      </w:hyperlink>
      <w:r>
        <w:t>, Accessed 7/15/16, Schloss)</w:t>
      </w:r>
    </w:p>
    <w:p w14:paraId="32D12EB7" w14:textId="77777777" w:rsidR="002A0854" w:rsidRDefault="002A0854" w:rsidP="002A0854">
      <w:pPr>
        <w:rPr>
          <w:u w:val="single"/>
        </w:rPr>
      </w:pPr>
      <w:r w:rsidRPr="0050611C">
        <w:rPr>
          <w:highlight w:val="cyan"/>
          <w:u w:val="single"/>
        </w:rPr>
        <w:t>U.S. policy to pressure North Korea depends heavily on China’s influence</w:t>
      </w:r>
      <w:r w:rsidRPr="00D23E41">
        <w:rPr>
          <w:u w:val="single"/>
        </w:rPr>
        <w:t>.</w:t>
      </w:r>
      <w:r w:rsidRPr="006F5BB6">
        <w:rPr>
          <w:sz w:val="16"/>
        </w:rPr>
        <w:t xml:space="preserve"> </w:t>
      </w:r>
      <w:r w:rsidRPr="00D23E41">
        <w:rPr>
          <w:u w:val="single"/>
        </w:rPr>
        <w:t>In addition to being North Korea’s largest trading partner by far—accounting for about 70% of North Korea’s total trade</w:t>
      </w:r>
      <w:r w:rsidRPr="006F5BB6">
        <w:rPr>
          <w:sz w:val="16"/>
        </w:rPr>
        <w:t>—</w:t>
      </w:r>
      <w:r w:rsidRPr="0050611C">
        <w:rPr>
          <w:highlight w:val="cyan"/>
          <w:u w:val="single"/>
        </w:rPr>
        <w:t>China</w:t>
      </w:r>
      <w:r w:rsidRPr="00D23E41">
        <w:rPr>
          <w:u w:val="single"/>
        </w:rPr>
        <w:t xml:space="preserve"> also </w:t>
      </w:r>
      <w:r w:rsidRPr="0050611C">
        <w:rPr>
          <w:highlight w:val="cyan"/>
          <w:u w:val="single"/>
        </w:rPr>
        <w:t>provides food and energy aid that is an essential lifeline for the regime</w:t>
      </w:r>
      <w:r w:rsidRPr="00D23E41">
        <w:rPr>
          <w:u w:val="single"/>
        </w:rPr>
        <w:t xml:space="preserve"> in Pyongyang.</w:t>
      </w:r>
      <w:r w:rsidRPr="006F5BB6">
        <w:rPr>
          <w:sz w:val="16"/>
        </w:rPr>
        <w:t xml:space="preserve"> </w:t>
      </w:r>
      <w:r w:rsidRPr="0050611C">
        <w:rPr>
          <w:highlight w:val="cyan"/>
          <w:u w:val="single"/>
        </w:rPr>
        <w:t>China’s</w:t>
      </w:r>
      <w:r w:rsidRPr="00D23E41">
        <w:rPr>
          <w:u w:val="single"/>
        </w:rPr>
        <w:t xml:space="preserve"> overriding </w:t>
      </w:r>
      <w:r w:rsidRPr="0050611C">
        <w:rPr>
          <w:highlight w:val="cyan"/>
          <w:u w:val="single"/>
        </w:rPr>
        <w:t>priority appears to be to prevent the collapse of North Korea</w:t>
      </w:r>
      <w:r w:rsidRPr="006F5BB6">
        <w:rPr>
          <w:sz w:val="16"/>
        </w:rPr>
        <w:t xml:space="preserve">. Analysts assess that Beijing fears the </w:t>
      </w:r>
      <w:r w:rsidRPr="00D23E41">
        <w:rPr>
          <w:u w:val="single"/>
        </w:rPr>
        <w:t>des</w:t>
      </w:r>
      <w:r w:rsidRPr="0050611C">
        <w:rPr>
          <w:highlight w:val="cyan"/>
          <w:u w:val="single"/>
        </w:rPr>
        <w:t>tabilizing effects of a humanitarian crisis, significant refugee flows over its borders</w:t>
      </w:r>
      <w:r w:rsidRPr="00D23E41">
        <w:rPr>
          <w:u w:val="single"/>
        </w:rPr>
        <w:t>,</w:t>
      </w:r>
      <w:r w:rsidRPr="006F5BB6">
        <w:rPr>
          <w:sz w:val="16"/>
        </w:rPr>
        <w:t xml:space="preserve"> and the uncertainty of how other nations, particularly the United States, would assert themselves on the peninsula in the event of a power vacuum. Beijing is supporting joint industrial projects between China’s northeastern provinces and North Korea’s Congressional Research Service 9 northern border region. Some Chinese leaders also may see strategic value in having North Korea as a “buffer” between China and democratic, U.S.-allied South Korea. However, since 2010 an increasing number of Chinese academics have called for a reappraisal of China’s friendly ties with North Korea, citing the material and reputational costs to China of maintaining such ties. </w:t>
      </w:r>
      <w:r w:rsidRPr="006F5BB6">
        <w:rPr>
          <w:u w:val="single"/>
        </w:rPr>
        <w:t xml:space="preserve">The rhetorical emphasis Chinese leaders now place on denuclearization of the Korean Peninsula—reportedly even in meetings with North Korean officials—may suggest that </w:t>
      </w:r>
      <w:r w:rsidRPr="0050611C">
        <w:rPr>
          <w:highlight w:val="cyan"/>
          <w:u w:val="single"/>
        </w:rPr>
        <w:t>Beijing’s patience could be waning</w:t>
      </w:r>
      <w:r w:rsidRPr="006F5BB6">
        <w:rPr>
          <w:sz w:val="16"/>
        </w:rPr>
        <w:t xml:space="preserve">. In what is viewed by many observers as a diplomatic snub, Chinese President Xi Jinping has had several summits with South Korean President Park Geun-hye but has yet to meet with the North Korean leader Kim Jong-un. </w:t>
      </w:r>
      <w:r w:rsidRPr="006F5BB6">
        <w:rPr>
          <w:u w:val="single"/>
        </w:rPr>
        <w:t xml:space="preserve">Despite this apparent cooling in relations, </w:t>
      </w:r>
      <w:r w:rsidRPr="0050611C">
        <w:rPr>
          <w:highlight w:val="cyan"/>
          <w:u w:val="single"/>
        </w:rPr>
        <w:t>Beijing remains an obstacle to many U.S. policy</w:t>
      </w:r>
      <w:r w:rsidRPr="006F5BB6">
        <w:rPr>
          <w:u w:val="single"/>
        </w:rPr>
        <w:t xml:space="preserve"> goals</w:t>
      </w:r>
      <w:r w:rsidRPr="006F5BB6">
        <w:rPr>
          <w:sz w:val="16"/>
        </w:rPr>
        <w:t xml:space="preserve">. </w:t>
      </w:r>
      <w:r w:rsidRPr="006F5BB6">
        <w:rPr>
          <w:u w:val="single"/>
        </w:rPr>
        <w:t xml:space="preserve">Imposing </w:t>
      </w:r>
      <w:r w:rsidRPr="0050611C">
        <w:rPr>
          <w:highlight w:val="cyan"/>
          <w:u w:val="single"/>
        </w:rPr>
        <w:t>harsher punishments on North Korea</w:t>
      </w:r>
      <w:r w:rsidRPr="006F5BB6">
        <w:rPr>
          <w:u w:val="single"/>
        </w:rPr>
        <w:t xml:space="preserve"> in international fora, such as the United Nations, </w:t>
      </w:r>
      <w:r w:rsidRPr="0050611C">
        <w:rPr>
          <w:highlight w:val="cyan"/>
          <w:u w:val="single"/>
        </w:rPr>
        <w:t>is hindered by China’s seat on the UNSC</w:t>
      </w:r>
      <w:r w:rsidRPr="006F5BB6">
        <w:rPr>
          <w:u w:val="single"/>
        </w:rPr>
        <w:t>.</w:t>
      </w:r>
      <w:r w:rsidRPr="006F5BB6">
        <w:rPr>
          <w:sz w:val="16"/>
        </w:rPr>
        <w:t xml:space="preserve"> However, Chinese trade with and aid to North Korea is presumed to be a fraction of what it might be if Beijing decided to fully support Kim Jong-un. </w:t>
      </w:r>
      <w:r w:rsidRPr="006F5BB6">
        <w:rPr>
          <w:u w:val="single"/>
        </w:rPr>
        <w:t>This assumption is a key factor driving the U.S. and South Korean approach, which seeks to avoid pushing China to a place where it feels compelled to provide more diplomatic and economic assistance to North Korea.</w:t>
      </w:r>
    </w:p>
    <w:p w14:paraId="1DF9EC23" w14:textId="77777777" w:rsidR="002A0854" w:rsidRDefault="002A0854" w:rsidP="002A0854">
      <w:pPr>
        <w:pStyle w:val="Heading4"/>
      </w:pPr>
      <w:r>
        <w:t>China is increasing its hardline stance on North Korea but US relations and mistrust hamper full commitment</w:t>
      </w:r>
    </w:p>
    <w:p w14:paraId="17E4C366" w14:textId="77777777" w:rsidR="002A0854" w:rsidRDefault="002A0854" w:rsidP="002A0854">
      <w:r w:rsidRPr="00647CD6">
        <w:rPr>
          <w:rStyle w:val="Style13ptBold"/>
        </w:rPr>
        <w:t>Padden 16 —</w:t>
      </w:r>
      <w:r>
        <w:t xml:space="preserve"> Brian Padden, Voice of America News Correspondent, 3-30-2016 ("US Allies Seek to Manage China on North Korean Sanctions," VOA, 3-30-2016, Available Online at http://www.voanews.com/content/us-allies-seek-to-manage-china-on-north-korea-sanctions/3260824.html, Accessed 7-19-2016, Schloss)</w:t>
      </w:r>
    </w:p>
    <w:p w14:paraId="3E28DAE0" w14:textId="77777777" w:rsidR="002A0854" w:rsidRPr="00905C5B" w:rsidRDefault="002A0854" w:rsidP="002A0854">
      <w:pPr>
        <w:rPr>
          <w:sz w:val="16"/>
        </w:rPr>
      </w:pPr>
      <w:r w:rsidRPr="00647CD6">
        <w:rPr>
          <w:sz w:val="16"/>
        </w:rPr>
        <w:t xml:space="preserve">SEOUL— When the leaders from the United States, Japan and South Korea meet in Washington on Thursday to address the growing nuclear threat in North Korea, much of the discussion will be about China. U.S. President Barack Obama, Japanese Prime Minister Shinzo Abe and South Korean President Park Geun-hye will hold a trilateral gathering on the sidelines of this week’s Nuclear Security Summit in Washington. The trilateral will be the first time these leaders have met since the United Nations imposed harsh new sanctions on North Korea for conducting its fourth nuclear test in January. </w:t>
      </w:r>
      <w:r w:rsidRPr="0050611C">
        <w:rPr>
          <w:highlight w:val="cyan"/>
          <w:u w:val="single"/>
        </w:rPr>
        <w:t>Washington</w:t>
      </w:r>
      <w:r w:rsidRPr="002E1241">
        <w:rPr>
          <w:u w:val="single"/>
        </w:rPr>
        <w:t xml:space="preserve"> </w:t>
      </w:r>
      <w:r w:rsidRPr="0050611C">
        <w:rPr>
          <w:highlight w:val="cyan"/>
          <w:u w:val="single"/>
        </w:rPr>
        <w:t>and</w:t>
      </w:r>
      <w:r w:rsidRPr="002E1241">
        <w:rPr>
          <w:u w:val="single"/>
        </w:rPr>
        <w:t xml:space="preserve"> its Asian </w:t>
      </w:r>
      <w:r w:rsidRPr="0050611C">
        <w:rPr>
          <w:highlight w:val="cyan"/>
          <w:u w:val="single"/>
        </w:rPr>
        <w:t>allies are strongly committed to taking a tough sanctions-based approach to pressure North Korea to give up its nuclear weapons, but</w:t>
      </w:r>
      <w:r w:rsidRPr="002E1241">
        <w:rPr>
          <w:u w:val="single"/>
        </w:rPr>
        <w:t xml:space="preserve"> </w:t>
      </w:r>
      <w:r w:rsidRPr="0050611C">
        <w:rPr>
          <w:highlight w:val="cyan"/>
          <w:u w:val="single"/>
        </w:rPr>
        <w:t>questions remain about Beijing’s level of commitment</w:t>
      </w:r>
      <w:r w:rsidRPr="002E1241">
        <w:rPr>
          <w:u w:val="single"/>
        </w:rPr>
        <w:t>.</w:t>
      </w:r>
      <w:r>
        <w:rPr>
          <w:u w:val="single"/>
        </w:rPr>
        <w:t xml:space="preserve"> </w:t>
      </w:r>
      <w:r w:rsidRPr="00647CD6">
        <w:rPr>
          <w:sz w:val="16"/>
        </w:rPr>
        <w:t>“</w:t>
      </w:r>
      <w:r w:rsidRPr="002E1241">
        <w:rPr>
          <w:u w:val="single"/>
        </w:rPr>
        <w:t>There's a unique relationship between China and North Korea economically.</w:t>
      </w:r>
      <w:r w:rsidRPr="00647CD6">
        <w:rPr>
          <w:sz w:val="16"/>
        </w:rPr>
        <w:t xml:space="preserve"> </w:t>
      </w:r>
      <w:r w:rsidRPr="002E1241">
        <w:rPr>
          <w:u w:val="single"/>
        </w:rPr>
        <w:t xml:space="preserve">The Security Council resolution really puts that front and center on the table and we hope that that collaboration with China on North Korea will continue," said U.S. Deputy Secretary of State </w:t>
      </w:r>
      <w:r w:rsidRPr="00647CD6">
        <w:rPr>
          <w:sz w:val="16"/>
        </w:rPr>
        <w:t xml:space="preserve">Anthony Blinken on Tuesday. FILE - South Korean President Park Geun-hye answers to a reporter's question during her news conference at the Presidential Blue House in Seoul, South Korea, Wednesday, Jan. 13, 2016. Pressuring China The </w:t>
      </w:r>
      <w:r w:rsidRPr="002E1241">
        <w:rPr>
          <w:u w:val="single"/>
        </w:rPr>
        <w:t>United States worked closely with China in developing the new U.N. sanctions</w:t>
      </w:r>
      <w:r w:rsidRPr="00647CD6">
        <w:rPr>
          <w:sz w:val="16"/>
        </w:rPr>
        <w:t xml:space="preserve">, which require mandatory inspections of all North Korean cargo and bans the export of most of the country’s mineral trade that has been used to fund its nuclear development program. </w:t>
      </w:r>
      <w:r w:rsidRPr="0050611C">
        <w:rPr>
          <w:highlight w:val="cyan"/>
          <w:u w:val="single"/>
        </w:rPr>
        <w:t>Beijing’s</w:t>
      </w:r>
      <w:r w:rsidRPr="002E1241">
        <w:rPr>
          <w:u w:val="single"/>
        </w:rPr>
        <w:t xml:space="preserve"> </w:t>
      </w:r>
      <w:r w:rsidRPr="0050611C">
        <w:rPr>
          <w:highlight w:val="cyan"/>
          <w:u w:val="single"/>
        </w:rPr>
        <w:t>enforcement</w:t>
      </w:r>
      <w:r w:rsidRPr="002E1241">
        <w:rPr>
          <w:u w:val="single"/>
        </w:rPr>
        <w:t xml:space="preserve"> of these international sanctions is considered </w:t>
      </w:r>
      <w:r w:rsidRPr="0050611C">
        <w:rPr>
          <w:highlight w:val="cyan"/>
          <w:u w:val="single"/>
        </w:rPr>
        <w:t>crucial because 90 percent of North Korean trade flows either to or through China.</w:t>
      </w:r>
      <w:r>
        <w:rPr>
          <w:u w:val="single"/>
        </w:rPr>
        <w:t xml:space="preserve"> </w:t>
      </w:r>
      <w:r w:rsidRPr="0050611C">
        <w:rPr>
          <w:highlight w:val="cyan"/>
          <w:u w:val="single"/>
        </w:rPr>
        <w:t>China’s leaders</w:t>
      </w:r>
      <w:r w:rsidRPr="002E1241">
        <w:rPr>
          <w:u w:val="single"/>
        </w:rPr>
        <w:t xml:space="preserve"> </w:t>
      </w:r>
      <w:r w:rsidRPr="0050611C">
        <w:rPr>
          <w:highlight w:val="cyan"/>
          <w:u w:val="single"/>
        </w:rPr>
        <w:t>have</w:t>
      </w:r>
      <w:r w:rsidRPr="002E1241">
        <w:rPr>
          <w:u w:val="single"/>
        </w:rPr>
        <w:t xml:space="preserve"> pledged to support the sanctions but have also </w:t>
      </w:r>
      <w:r w:rsidRPr="0050611C">
        <w:rPr>
          <w:highlight w:val="cyan"/>
          <w:u w:val="single"/>
        </w:rPr>
        <w:t>worked to limit their impact</w:t>
      </w:r>
      <w:r w:rsidRPr="002E1241">
        <w:rPr>
          <w:u w:val="single"/>
        </w:rPr>
        <w:t>.</w:t>
      </w:r>
      <w:r>
        <w:rPr>
          <w:u w:val="single"/>
        </w:rPr>
        <w:t xml:space="preserve"> </w:t>
      </w:r>
      <w:r w:rsidRPr="00647CD6">
        <w:rPr>
          <w:sz w:val="16"/>
        </w:rPr>
        <w:t xml:space="preserve">Citing concerns that some U.N restrictions could cause undo harm to the general populous and increase instability, Beijing has said it will only enforce sanctions specifically targeting Pyongyang’s ability to make weapons. China’s Foreign Minister Wang Yi recently said, “Blind faith in sanctions and pressure, actually, are not a responsible approach for the future of the Korean peninsula." Recently Beijing negotiated an exception to the sanctions to reinstate four ships that were blacklisted for past ties to Pyongyang's arms trade. The Philippines, which seized one of these vessels on March 4, the 4,355-ton Jin Teng, subsequently released it. Also while the U.S. and its allies have called on the Kim Jong Un government to halt its nuclear program before any formal talks could proceed, China has proposed a "dual-track" approach where peace treaty talks with the North would proceed simultaneously with denuclearization negotiations. Washington, Tokyo and Seoul have also imposed additional unilateral restrictions on Pyongyang that Beijing does not support. The U.S. sanctions that authorize the seizure of assets from organizations and individuals doing businesses with North Korea in banned industries like mining and banking, could be used to target Chinese entities. </w:t>
      </w:r>
      <w:r w:rsidRPr="00647CD6">
        <w:rPr>
          <w:u w:val="single"/>
        </w:rPr>
        <w:t xml:space="preserve">However the </w:t>
      </w:r>
      <w:r w:rsidRPr="0050611C">
        <w:rPr>
          <w:highlight w:val="cyan"/>
          <w:u w:val="single"/>
        </w:rPr>
        <w:t>message</w:t>
      </w:r>
      <w:r w:rsidRPr="00647CD6">
        <w:rPr>
          <w:u w:val="single"/>
        </w:rPr>
        <w:t xml:space="preserve"> </w:t>
      </w:r>
      <w:r w:rsidRPr="0050611C">
        <w:rPr>
          <w:highlight w:val="cyan"/>
          <w:u w:val="single"/>
        </w:rPr>
        <w:t>likely</w:t>
      </w:r>
      <w:r w:rsidRPr="00647CD6">
        <w:rPr>
          <w:u w:val="single"/>
        </w:rPr>
        <w:t xml:space="preserve"> </w:t>
      </w:r>
      <w:r w:rsidRPr="0050611C">
        <w:rPr>
          <w:highlight w:val="cyan"/>
          <w:u w:val="single"/>
        </w:rPr>
        <w:t>to come out of</w:t>
      </w:r>
      <w:r w:rsidRPr="00647CD6">
        <w:rPr>
          <w:u w:val="single"/>
        </w:rPr>
        <w:t xml:space="preserve"> the trilateral and the subsequent bilateral between </w:t>
      </w:r>
      <w:r w:rsidRPr="0050611C">
        <w:rPr>
          <w:highlight w:val="cyan"/>
          <w:u w:val="single"/>
        </w:rPr>
        <w:t>Obama and</w:t>
      </w:r>
      <w:r w:rsidRPr="00647CD6">
        <w:rPr>
          <w:u w:val="single"/>
        </w:rPr>
        <w:t xml:space="preserve"> Chinese President </w:t>
      </w:r>
      <w:r w:rsidRPr="0050611C">
        <w:rPr>
          <w:highlight w:val="cyan"/>
          <w:u w:val="single"/>
        </w:rPr>
        <w:t>Xi</w:t>
      </w:r>
      <w:r w:rsidRPr="00647CD6">
        <w:rPr>
          <w:u w:val="single"/>
        </w:rPr>
        <w:t xml:space="preserve"> Jinping at this early stage in the process </w:t>
      </w:r>
      <w:r w:rsidRPr="0050611C">
        <w:rPr>
          <w:highlight w:val="cyan"/>
          <w:u w:val="single"/>
        </w:rPr>
        <w:t>is one of unity</w:t>
      </w:r>
      <w:r w:rsidRPr="00647CD6">
        <w:rPr>
          <w:u w:val="single"/>
        </w:rPr>
        <w:t>.</w:t>
      </w:r>
      <w:r>
        <w:rPr>
          <w:u w:val="single"/>
        </w:rPr>
        <w:t xml:space="preserve"> </w:t>
      </w:r>
      <w:r w:rsidRPr="00647CD6">
        <w:rPr>
          <w:sz w:val="16"/>
        </w:rPr>
        <w:t xml:space="preserve">“Stay the course on economic sanctions. [It’s] too early to deviate from that course of action because of China’s proposal of discussing the peace treaty. It’s too early. The focus should remain on putting pressure on North Korea,” said Bong Young-shik, a national security analyst with the Asan Institute for Policy Studies in Seoul. FILE - North Korean leader Kim Jong Un salutes as he arrives to inspect a military drill at an unknown location, in this undated photo released by North Korea's Korean Central News Agency, March 25, 2016. THAAD Washington and its allies will also likely address how to manage China’s anxiety over North Korea’s nuclear program with its concern for the expanding U.S. military presence in Asia. Beijing has protested the possible deployment of the U.S. Terminal High Altitude Area Defense (THAAD) missile defense system in South Korea. Prior to North Korea’s February 7 launch of a long-range rocket, Seoul was sensitive to Beijing’s concerns and reluctant to deploy THAAD. But </w:t>
      </w:r>
      <w:r w:rsidRPr="0050611C">
        <w:rPr>
          <w:highlight w:val="cyan"/>
          <w:u w:val="single"/>
        </w:rPr>
        <w:t>Pyongyang’s</w:t>
      </w:r>
      <w:r w:rsidRPr="00647CD6">
        <w:rPr>
          <w:u w:val="single"/>
        </w:rPr>
        <w:t xml:space="preserve"> persistent </w:t>
      </w:r>
      <w:r w:rsidRPr="0050611C">
        <w:rPr>
          <w:highlight w:val="cyan"/>
          <w:u w:val="single"/>
        </w:rPr>
        <w:t>provocations</w:t>
      </w:r>
      <w:r w:rsidRPr="00647CD6">
        <w:rPr>
          <w:u w:val="single"/>
        </w:rPr>
        <w:t xml:space="preserve">, that include firing repeated short-range missiles and projectiles </w:t>
      </w:r>
      <w:r w:rsidRPr="0050611C">
        <w:rPr>
          <w:highlight w:val="cyan"/>
          <w:u w:val="single"/>
        </w:rPr>
        <w:t>have motivated Seoul to prioritize national security over diplomatic relations</w:t>
      </w:r>
      <w:r w:rsidRPr="00647CD6">
        <w:rPr>
          <w:u w:val="single"/>
        </w:rPr>
        <w:t xml:space="preserve"> with a key economic trading partner.</w:t>
      </w:r>
      <w:r>
        <w:rPr>
          <w:u w:val="single"/>
        </w:rPr>
        <w:t xml:space="preserve"> </w:t>
      </w:r>
      <w:r w:rsidRPr="00647CD6">
        <w:rPr>
          <w:sz w:val="16"/>
        </w:rPr>
        <w:t xml:space="preserve">Park and Xi President Park will also meet with President Xi for the first time since the North Korean nuclear test. Park had developed a close friendship with Xi and visited China numerous times. Last year she was the only U.S. ally to attend celebrations in Beijing for the 70th anniversary of the end of World War II. In contrast Kim Jong Un was conspicuously absent from the event and has yet to meet with the Chinese President. But </w:t>
      </w:r>
      <w:r w:rsidRPr="00647CD6">
        <w:rPr>
          <w:u w:val="single"/>
        </w:rPr>
        <w:t>Seoul’s close military alliance with Washington and support for THAAD has strained the growing ties between South Korea and China.</w:t>
      </w:r>
      <w:r>
        <w:rPr>
          <w:u w:val="single"/>
        </w:rPr>
        <w:t xml:space="preserve"> </w:t>
      </w:r>
      <w:r w:rsidRPr="00647CD6">
        <w:rPr>
          <w:sz w:val="16"/>
        </w:rPr>
        <w:t>“Although China understands South Korea's position, China thinks that South Korea considers only its own position,” said Professor Woo Su-keun, a North Korea analyst at Donghua University in Shanghai. While China has not grown any closer to its defiant ally in Pyongyang, Woo says, Beijing also now views Seoul in a less favorable way and more as a client state of the U.S.</w:t>
      </w:r>
    </w:p>
    <w:p w14:paraId="40618D68" w14:textId="77777777" w:rsidR="002A0854" w:rsidRDefault="002A0854" w:rsidP="002A0854">
      <w:pPr>
        <w:pStyle w:val="Heading4"/>
      </w:pPr>
      <w:r>
        <w:t>China dislikes US involvement but the combination of relations and the North Korean threat causes action</w:t>
      </w:r>
    </w:p>
    <w:p w14:paraId="797A93F0" w14:textId="77777777" w:rsidR="002A0854" w:rsidRDefault="002A0854" w:rsidP="002A0854">
      <w:r w:rsidRPr="00B036A1">
        <w:rPr>
          <w:rStyle w:val="Style13ptBold"/>
        </w:rPr>
        <w:t>Cohen 16 —</w:t>
      </w:r>
      <w:r>
        <w:t xml:space="preserve"> Michael Cohen, 3-21-2016 ("China: Between U.S. Sanctions and North Korea," National Interest, 3-21-2016, Available Online at http://nationalinterest.org/blog/the-buzz/china-between-us-sanctions-north-korea-15551, Accessed 7-19-2016, Schloss)</w:t>
      </w:r>
    </w:p>
    <w:p w14:paraId="6E8A5120" w14:textId="77777777" w:rsidR="002A0854" w:rsidRPr="00207233" w:rsidRDefault="002A0854" w:rsidP="002A0854">
      <w:pPr>
        <w:rPr>
          <w:sz w:val="16"/>
        </w:rPr>
      </w:pPr>
      <w:r w:rsidRPr="00B036A1">
        <w:rPr>
          <w:sz w:val="16"/>
        </w:rPr>
        <w:t xml:space="preserve">The </w:t>
      </w:r>
      <w:r w:rsidRPr="005E260D">
        <w:rPr>
          <w:u w:val="single"/>
        </w:rPr>
        <w:t>recent sanctions imposed by Washington against North Korea in response to its fourth nuclear test and subsequent ballistic missile tests impose a plethora of new punishments on Kim Jong-un</w:t>
      </w:r>
      <w:r w:rsidRPr="00B036A1">
        <w:rPr>
          <w:sz w:val="16"/>
        </w:rPr>
        <w:t xml:space="preserve">. They expand the U.S. blockade of North Korea, totally ban the export of goods there and threaten to ban anyone who does business with large sectors of the North Korean mining, transport and financial economies from the global financial system. The </w:t>
      </w:r>
      <w:r w:rsidRPr="00A27DE0">
        <w:rPr>
          <w:u w:val="single"/>
        </w:rPr>
        <w:t>new sanction regime forces banks to freeze the assets of those that break the blockade and prohibits the export of cheap North Korean labor (often sent to China)</w:t>
      </w:r>
      <w:r w:rsidRPr="00B036A1">
        <w:rPr>
          <w:sz w:val="16"/>
        </w:rPr>
        <w:t xml:space="preserve">. While </w:t>
      </w:r>
      <w:r w:rsidRPr="00A27DE0">
        <w:rPr>
          <w:u w:val="single"/>
        </w:rPr>
        <w:t xml:space="preserve">Beijing will resent the targeting of what is essentially North Korean slave labor, </w:t>
      </w:r>
      <w:r w:rsidRPr="0050611C">
        <w:rPr>
          <w:highlight w:val="cyan"/>
          <w:u w:val="single"/>
        </w:rPr>
        <w:t>China has a central role in the effectiveness of the sanctions,</w:t>
      </w:r>
      <w:r w:rsidRPr="00A27DE0">
        <w:rPr>
          <w:u w:val="single"/>
        </w:rPr>
        <w:t xml:space="preserve"> Pyongyang's nuclear program and the future of North Korea.</w:t>
      </w:r>
      <w:r>
        <w:rPr>
          <w:u w:val="single"/>
        </w:rPr>
        <w:t xml:space="preserve"> </w:t>
      </w:r>
      <w:r w:rsidRPr="0050611C">
        <w:rPr>
          <w:u w:val="single"/>
        </w:rPr>
        <w:t>The U.S. Ambassador</w:t>
      </w:r>
      <w:r w:rsidRPr="00B036A1">
        <w:rPr>
          <w:sz w:val="16"/>
        </w:rPr>
        <w:t xml:space="preserve"> to the United Nations, Samantha Power, </w:t>
      </w:r>
      <w:r w:rsidRPr="00A27DE0">
        <w:rPr>
          <w:u w:val="single"/>
        </w:rPr>
        <w:t>lauded China last week for joining Washington in what is probably the toughest response North Korea has faced in twenty years.</w:t>
      </w:r>
      <w:r w:rsidRPr="00B036A1">
        <w:rPr>
          <w:sz w:val="16"/>
        </w:rPr>
        <w:t xml:space="preserve"> But such praise may well have been premature. Last week, Chinese foreign ministry spokesman Lu Kang said Beijing opposed any unilateral punishments against North Korea. Indeed, some evidence suggests that Pyongyang siphoned off tens of millions of dollars through a Singaporean branch of China's biggest bank to evade the sanctions and conceal payments for arms and luxury goods for the regime. The grim reality is that Kim Jong-il and </w:t>
      </w:r>
      <w:r w:rsidRPr="00A27DE0">
        <w:rPr>
          <w:u w:val="single"/>
        </w:rPr>
        <w:t>Kim Jong-un decided that North Korea must have nuclear weapons</w:t>
      </w:r>
      <w:r w:rsidRPr="00B036A1">
        <w:rPr>
          <w:sz w:val="16"/>
        </w:rPr>
        <w:t xml:space="preserve">, and that </w:t>
      </w:r>
      <w:r w:rsidRPr="0050611C">
        <w:rPr>
          <w:highlight w:val="cyan"/>
          <w:u w:val="single"/>
        </w:rPr>
        <w:t>China has</w:t>
      </w:r>
      <w:r w:rsidRPr="00A27DE0">
        <w:rPr>
          <w:u w:val="single"/>
        </w:rPr>
        <w:t xml:space="preserve"> thus far </w:t>
      </w:r>
      <w:r w:rsidRPr="0050611C">
        <w:rPr>
          <w:highlight w:val="cyan"/>
          <w:u w:val="single"/>
        </w:rPr>
        <w:t>decided</w:t>
      </w:r>
      <w:r w:rsidRPr="00A27DE0">
        <w:rPr>
          <w:u w:val="single"/>
        </w:rPr>
        <w:t xml:space="preserve"> that, as far as Beijing is concerned, </w:t>
      </w:r>
      <w:r w:rsidRPr="0050611C">
        <w:rPr>
          <w:highlight w:val="cyan"/>
          <w:u w:val="single"/>
        </w:rPr>
        <w:t>the benefits of that program outweigh the costs.</w:t>
      </w:r>
      <w:r w:rsidRPr="00B036A1">
        <w:rPr>
          <w:sz w:val="16"/>
        </w:rPr>
        <w:t xml:space="preserve"> </w:t>
      </w:r>
      <w:r w:rsidRPr="00F663D1">
        <w:rPr>
          <w:highlight w:val="cyan"/>
          <w:u w:val="single"/>
        </w:rPr>
        <w:t>China has made many pledges on North Korean sanctions in the past, but has always failed to honor them and to systematically enforce its commitments</w:t>
      </w:r>
      <w:r w:rsidRPr="00A27DE0">
        <w:rPr>
          <w:u w:val="single"/>
        </w:rPr>
        <w:t>.</w:t>
      </w:r>
      <w:r w:rsidRPr="00B036A1">
        <w:rPr>
          <w:sz w:val="16"/>
        </w:rPr>
        <w:t xml:space="preserve"> On the benefit side of the ledger, a nuclear North Korea increases the cost and improbability of any U.S.-South Korean move against North Korea, and keeps a regime friendly to Beijing on its doorstep. Perhaps just as importantly, a nuclear North Korea impedes U.S. power projection on the Korean peninsula and saps U.S. diplomatic and political resources that cannot be directed to other areas such as the South China Sea. Beijing deeply opposes the sanctioning of anybody using North Korean slave labor. </w:t>
      </w:r>
      <w:r w:rsidRPr="00F663D1">
        <w:rPr>
          <w:highlight w:val="cyan"/>
          <w:u w:val="single"/>
        </w:rPr>
        <w:t>China</w:t>
      </w:r>
      <w:r w:rsidRPr="00A27DE0">
        <w:rPr>
          <w:u w:val="single"/>
        </w:rPr>
        <w:t xml:space="preserve"> </w:t>
      </w:r>
      <w:r w:rsidRPr="00F663D1">
        <w:rPr>
          <w:highlight w:val="cyan"/>
          <w:u w:val="single"/>
        </w:rPr>
        <w:t>may be keeping the regime afloat through its provision of economic and military resources</w:t>
      </w:r>
      <w:r w:rsidRPr="00A27DE0">
        <w:rPr>
          <w:u w:val="single"/>
        </w:rPr>
        <w:t>—</w:t>
      </w:r>
      <w:r w:rsidRPr="00F663D1">
        <w:rPr>
          <w:highlight w:val="cyan"/>
          <w:u w:val="single"/>
        </w:rPr>
        <w:t>better</w:t>
      </w:r>
      <w:r w:rsidRPr="00A27DE0">
        <w:rPr>
          <w:u w:val="single"/>
        </w:rPr>
        <w:t xml:space="preserve"> after all </w:t>
      </w:r>
      <w:r w:rsidRPr="00F663D1">
        <w:rPr>
          <w:highlight w:val="cyan"/>
          <w:u w:val="single"/>
        </w:rPr>
        <w:t>to feed North Koreans in North Korea than risk a massive refugee exodus into China if the regime collapses—and can rationally justify this as a good investment on these grounds.</w:t>
      </w:r>
      <w:r>
        <w:rPr>
          <w:u w:val="single"/>
        </w:rPr>
        <w:t xml:space="preserve"> </w:t>
      </w:r>
      <w:r w:rsidRPr="00B036A1">
        <w:rPr>
          <w:sz w:val="16"/>
        </w:rPr>
        <w:t xml:space="preserve">But China does not, and cannot, totally control North Korea. Front and center on the cost side of the ledger is Beijing's concern that North Korea's nuclear tests, missile tests, saber rattling and occasional limited uses of force will cause South Korea and Japan to develop their own nuclear weapons to deal with the menace that Pyongyang represents. This is the outcome that China above all seeks to avoid: memories of Japanese aggression in the second World War still loom large, and a nuclear Japan, South Korea, China and sooner or later North Korea would present unprecedented challenges to East Asian security and stability. The prospect of China facing a number of either hostile or U.S. allied neighboring nuclear powers would be a disaster for Beijing. Short of this, but still deeply problematic, is that </w:t>
      </w:r>
      <w:r w:rsidRPr="00B90DAC">
        <w:rPr>
          <w:u w:val="single"/>
        </w:rPr>
        <w:t>North Korea's provocations push Seoul and Tokyo deeper into Washington's embrace</w:t>
      </w:r>
      <w:r w:rsidRPr="00B036A1">
        <w:rPr>
          <w:sz w:val="16"/>
        </w:rPr>
        <w:t xml:space="preserve">. For a country bent on, at minimum, increasing the costs of U.S. influence in East Asia and/or impeding U.S. activity in its littoral seas through anti-access and area denial capabilities and actively expanding its influence and territory, </w:t>
      </w:r>
      <w:r w:rsidRPr="00F663D1">
        <w:rPr>
          <w:highlight w:val="cyan"/>
          <w:u w:val="single"/>
        </w:rPr>
        <w:t>improving Washington's security relationship</w:t>
      </w:r>
      <w:r w:rsidRPr="00B90DAC">
        <w:rPr>
          <w:u w:val="single"/>
        </w:rPr>
        <w:t xml:space="preserve"> with Japan and South Korea </w:t>
      </w:r>
      <w:r w:rsidRPr="00F663D1">
        <w:rPr>
          <w:highlight w:val="cyan"/>
          <w:u w:val="single"/>
        </w:rPr>
        <w:t>is the last thing Beijing wants.</w:t>
      </w:r>
      <w:r w:rsidRPr="00B036A1">
        <w:rPr>
          <w:sz w:val="16"/>
        </w:rPr>
        <w:t xml:space="preserve"> Seoul and Washington have already re-initiated talks about placing U.S. theater high altitude and area defense systems that Beijing vehemently opposes on South Korean soil. North Korean actions have seemed so brazen that even Moscow, the last state one would currently expect to see eye-to-eye with Washington on anything, has signaled that its patience is wearing thin. </w:t>
      </w:r>
      <w:r w:rsidRPr="00F663D1">
        <w:rPr>
          <w:u w:val="single"/>
        </w:rPr>
        <w:t>Beijing</w:t>
      </w:r>
      <w:r w:rsidRPr="00B036A1">
        <w:rPr>
          <w:u w:val="single"/>
        </w:rPr>
        <w:t xml:space="preserve"> has thus far decided that the benefits of a nuclear North Korea outweigh these costs. But as </w:t>
      </w:r>
      <w:r w:rsidRPr="00F663D1">
        <w:rPr>
          <w:highlight w:val="cyan"/>
          <w:u w:val="single"/>
        </w:rPr>
        <w:t>Pyongyang pushes closer to its ultimate goal of being able to target the</w:t>
      </w:r>
      <w:r w:rsidRPr="00B036A1">
        <w:rPr>
          <w:u w:val="single"/>
        </w:rPr>
        <w:t xml:space="preserve"> mainland </w:t>
      </w:r>
      <w:r w:rsidRPr="00F663D1">
        <w:rPr>
          <w:highlight w:val="cyan"/>
          <w:u w:val="single"/>
        </w:rPr>
        <w:t>U</w:t>
      </w:r>
      <w:r w:rsidRPr="00B036A1">
        <w:rPr>
          <w:u w:val="single"/>
        </w:rPr>
        <w:t xml:space="preserve">nited </w:t>
      </w:r>
      <w:r w:rsidRPr="00F663D1">
        <w:rPr>
          <w:highlight w:val="cyan"/>
          <w:u w:val="single"/>
        </w:rPr>
        <w:t>S</w:t>
      </w:r>
      <w:r w:rsidRPr="00B036A1">
        <w:rPr>
          <w:u w:val="single"/>
        </w:rPr>
        <w:t xml:space="preserve">tates </w:t>
      </w:r>
      <w:r w:rsidRPr="00F663D1">
        <w:rPr>
          <w:highlight w:val="cyan"/>
          <w:u w:val="single"/>
        </w:rPr>
        <w:t>with</w:t>
      </w:r>
      <w:r w:rsidRPr="00B036A1">
        <w:rPr>
          <w:u w:val="single"/>
        </w:rPr>
        <w:t xml:space="preserve"> strategic </w:t>
      </w:r>
      <w:r w:rsidRPr="00F663D1">
        <w:rPr>
          <w:highlight w:val="cyan"/>
          <w:u w:val="single"/>
        </w:rPr>
        <w:t>nuclear missiles</w:t>
      </w:r>
      <w:r w:rsidRPr="00B036A1">
        <w:rPr>
          <w:u w:val="single"/>
        </w:rPr>
        <w:t>, these calculations will become harder</w:t>
      </w:r>
      <w:r w:rsidRPr="00B036A1">
        <w:rPr>
          <w:sz w:val="16"/>
        </w:rPr>
        <w:t xml:space="preserve">. The regime's two obstacles have long been miniaturizing a warhead to fit on an ICBM and developing the synthetic materials to ensure that it can re-enter Earth's atmosphere from its ballistic trajectory. But, while there seems good reason to assume that North Korea's fourth nuclear test was not a hydrogen bomb, more and more voices are concluding that </w:t>
      </w:r>
      <w:r w:rsidRPr="00B036A1">
        <w:rPr>
          <w:u w:val="single"/>
        </w:rPr>
        <w:t>Pyongyang is getting closer to its strategic goal.</w:t>
      </w:r>
      <w:r>
        <w:rPr>
          <w:u w:val="single"/>
        </w:rPr>
        <w:t xml:space="preserve"> </w:t>
      </w:r>
      <w:r w:rsidRPr="00B036A1">
        <w:rPr>
          <w:sz w:val="16"/>
        </w:rPr>
        <w:t>U.S. policy, at least under Obama and after the “leap-day” test, has been to ignore North Korea and hope the problem will go away. Obama would be unlikely to change his policy with just ten months of his final term left. Whoever replaces him in early 2017 will be firmly committed to display his/her resolve against any challenges from the likes of North Korea. North Korea will continue to enrich uranium and work on its warheads and missiles, leaving Beijing to face the uncomfortable trade-off outlined above with a near-nuclear North Korea, an inexperienced U.S. president and a weary Seoul and Tokyo contemplating their own nuclear deterrent on its hands.</w:t>
      </w:r>
    </w:p>
    <w:p w14:paraId="4B572B0A" w14:textId="77777777" w:rsidR="002A0854" w:rsidRPr="003F3E7C" w:rsidRDefault="002A0854" w:rsidP="002A0854">
      <w:pPr>
        <w:pStyle w:val="Heading4"/>
      </w:pPr>
      <w:r>
        <w:t xml:space="preserve">North Korean defiance pushed China to enforce sanctions but relations seal the deal. </w:t>
      </w:r>
    </w:p>
    <w:p w14:paraId="6A1B068E" w14:textId="77777777" w:rsidR="002A0854" w:rsidRPr="003F3E7C" w:rsidRDefault="002A0854" w:rsidP="002A0854">
      <w:r w:rsidRPr="003F3E7C">
        <w:rPr>
          <w:rStyle w:val="Style13ptBold"/>
        </w:rPr>
        <w:t>Lou 16 —</w:t>
      </w:r>
      <w:r>
        <w:t xml:space="preserve"> Theresa Lou, research associate for the International Institutions and Global Governance program at the Council on Foreign Relations, 3-9-2016 ("Is China Finally Fed Up With Kim Jong-un’s North Korea</w:t>
      </w:r>
      <w:proofErr w:type="gramStart"/>
      <w:r>
        <w:t>?,</w:t>
      </w:r>
      <w:proofErr w:type="gramEnd"/>
      <w:r>
        <w:t>" Diplomat, Available Online at http://thediplomat.com/2016/03/is-china-finally-fed-up-with-kim-jong-uns-north-korea/, Accessed 7-18-2016, Schloss)</w:t>
      </w:r>
    </w:p>
    <w:p w14:paraId="29D77351" w14:textId="77777777" w:rsidR="002A0854" w:rsidRPr="00B71B9F" w:rsidRDefault="002A0854" w:rsidP="002A0854">
      <w:pPr>
        <w:rPr>
          <w:sz w:val="16"/>
        </w:rPr>
      </w:pPr>
      <w:r w:rsidRPr="003F3E7C">
        <w:rPr>
          <w:u w:val="single"/>
        </w:rPr>
        <w:t xml:space="preserve">In response to North Korea’s latest nuclear test and ballistic missile launch, the </w:t>
      </w:r>
      <w:r w:rsidRPr="00F663D1">
        <w:rPr>
          <w:highlight w:val="cyan"/>
          <w:u w:val="single"/>
        </w:rPr>
        <w:t>U</w:t>
      </w:r>
      <w:r w:rsidRPr="003F3E7C">
        <w:rPr>
          <w:u w:val="single"/>
        </w:rPr>
        <w:t xml:space="preserve">nited </w:t>
      </w:r>
      <w:r w:rsidRPr="00F663D1">
        <w:rPr>
          <w:highlight w:val="cyan"/>
          <w:u w:val="single"/>
        </w:rPr>
        <w:t>N</w:t>
      </w:r>
      <w:r w:rsidRPr="003F3E7C">
        <w:rPr>
          <w:u w:val="single"/>
        </w:rPr>
        <w:t xml:space="preserve">ations Security Council unanimously </w:t>
      </w:r>
      <w:r w:rsidRPr="00F663D1">
        <w:rPr>
          <w:highlight w:val="cyan"/>
          <w:u w:val="single"/>
        </w:rPr>
        <w:t>adopted</w:t>
      </w:r>
      <w:r w:rsidRPr="003F3E7C">
        <w:rPr>
          <w:u w:val="single"/>
        </w:rPr>
        <w:t xml:space="preserve"> Resolution 2270</w:t>
      </w:r>
      <w:r w:rsidRPr="003F3E7C">
        <w:rPr>
          <w:sz w:val="16"/>
        </w:rPr>
        <w:t xml:space="preserve"> (UNSCR 2270), </w:t>
      </w:r>
      <w:r w:rsidRPr="003F3E7C">
        <w:rPr>
          <w:u w:val="single"/>
        </w:rPr>
        <w:t xml:space="preserve">which contains some of </w:t>
      </w:r>
      <w:r w:rsidRPr="00F663D1">
        <w:rPr>
          <w:highlight w:val="cyan"/>
          <w:u w:val="single"/>
        </w:rPr>
        <w:t>the strongest sanctions ever adopted against Pyongyang</w:t>
      </w:r>
      <w:r w:rsidRPr="003F3E7C">
        <w:rPr>
          <w:sz w:val="16"/>
        </w:rPr>
        <w:t xml:space="preserve">. We have seen this play out before: North Korea provokes the international community with nuclear or missile tests, global leaders condemn the North’s brazen behavior, and the UNSC tightens sanctions. Years or months later, the tests resume. Repeat. </w:t>
      </w:r>
      <w:r w:rsidRPr="003F3E7C">
        <w:rPr>
          <w:u w:val="single"/>
        </w:rPr>
        <w:t xml:space="preserve">UNSCR 2270 is particularly significant, however, given that </w:t>
      </w:r>
      <w:r w:rsidRPr="00F663D1">
        <w:rPr>
          <w:highlight w:val="cyan"/>
          <w:u w:val="single"/>
        </w:rPr>
        <w:t>China</w:t>
      </w:r>
      <w:r w:rsidRPr="003F3E7C">
        <w:rPr>
          <w:u w:val="single"/>
        </w:rPr>
        <w:t xml:space="preserve">, North Korea’s sole ally, </w:t>
      </w:r>
      <w:r w:rsidRPr="00F663D1">
        <w:rPr>
          <w:highlight w:val="cyan"/>
          <w:u w:val="single"/>
        </w:rPr>
        <w:t>worked with the U</w:t>
      </w:r>
      <w:r w:rsidRPr="003F3E7C">
        <w:rPr>
          <w:u w:val="single"/>
        </w:rPr>
        <w:t xml:space="preserve">nited </w:t>
      </w:r>
      <w:r w:rsidRPr="00F663D1">
        <w:rPr>
          <w:highlight w:val="cyan"/>
          <w:u w:val="single"/>
        </w:rPr>
        <w:t>S</w:t>
      </w:r>
      <w:r w:rsidRPr="003F3E7C">
        <w:rPr>
          <w:u w:val="single"/>
        </w:rPr>
        <w:t xml:space="preserve">tates </w:t>
      </w:r>
      <w:r w:rsidRPr="00F663D1">
        <w:rPr>
          <w:highlight w:val="cyan"/>
          <w:u w:val="single"/>
        </w:rPr>
        <w:t>to craft the tough sanctions</w:t>
      </w:r>
      <w:r w:rsidRPr="003F3E7C">
        <w:rPr>
          <w:sz w:val="16"/>
        </w:rPr>
        <w:t xml:space="preserve">, following nearly two months of negotiations. </w:t>
      </w:r>
      <w:r w:rsidRPr="003F3E7C">
        <w:rPr>
          <w:u w:val="single"/>
        </w:rPr>
        <w:t>Frosty China-North Korea relations, Beijing’s reduced tolerance, and change in North Korea’s weapons capability have all likely contributed to China’s recalibration.</w:t>
      </w:r>
      <w:r w:rsidRPr="003F3E7C">
        <w:rPr>
          <w:sz w:val="16"/>
        </w:rPr>
        <w:t xml:space="preserve"> Should the world expect these sanctions to push Kim Jong-un towards denuclearization? No, but </w:t>
      </w:r>
      <w:r w:rsidRPr="00F663D1">
        <w:rPr>
          <w:highlight w:val="cyan"/>
          <w:u w:val="single"/>
        </w:rPr>
        <w:t>Beijing’s acceptance of the strict sanctions is nonetheless a significant step</w:t>
      </w:r>
      <w:r w:rsidRPr="003F3E7C">
        <w:rPr>
          <w:u w:val="single"/>
        </w:rPr>
        <w:t>.</w:t>
      </w:r>
      <w:r w:rsidRPr="003F3E7C">
        <w:rPr>
          <w:sz w:val="16"/>
        </w:rPr>
        <w:t xml:space="preserve"> Importantly, </w:t>
      </w:r>
      <w:r w:rsidRPr="00F663D1">
        <w:rPr>
          <w:u w:val="single"/>
        </w:rPr>
        <w:t>China’s tougher stance against Pyongyang increases the likelihood of future U.S.-China cooperation</w:t>
      </w:r>
      <w:r w:rsidRPr="003F3E7C">
        <w:rPr>
          <w:u w:val="single"/>
        </w:rPr>
        <w:t xml:space="preserve"> in taking measures to reign in the Kim regime.</w:t>
      </w:r>
      <w:r>
        <w:rPr>
          <w:u w:val="single"/>
        </w:rPr>
        <w:t xml:space="preserve"> </w:t>
      </w:r>
      <w:r w:rsidRPr="00F663D1">
        <w:rPr>
          <w:highlight w:val="cyan"/>
          <w:u w:val="single"/>
        </w:rPr>
        <w:t>Beijing’s policy shift can first be explained by the deteriorating relationship between Beijing and Pyongyang</w:t>
      </w:r>
      <w:r w:rsidRPr="003F3E7C">
        <w:rPr>
          <w:sz w:val="16"/>
        </w:rPr>
        <w:t xml:space="preserve">. By executing his uncle Jang Song-Thaek—a fixture of Pyongyang elite—just two years after assuming power, </w:t>
      </w:r>
      <w:r w:rsidRPr="003F3E7C">
        <w:rPr>
          <w:u w:val="single"/>
        </w:rPr>
        <w:t>Kim cut off China’s primary channel to the North Korean leadership.</w:t>
      </w:r>
      <w:r w:rsidRPr="003F3E7C">
        <w:rPr>
          <w:sz w:val="16"/>
        </w:rPr>
        <w:t xml:space="preserve"> This brash act of avunculicide effectively silenced senior figures in Pyongyang who would have advocated for closer relations with Beijing, thereby reducing the influence China previously wielded. Chinese President Xi Jinping’s unprecedented decision to meet South Korean President Park Geun-hye in Seoul without having first visited Pyongyang further exemplified Xi’s displeasure with Kim. </w:t>
      </w:r>
      <w:r w:rsidRPr="00F663D1">
        <w:rPr>
          <w:highlight w:val="cyan"/>
          <w:u w:val="single"/>
        </w:rPr>
        <w:t>As Beijing’s control of North Korea wanes, so too does its patience.</w:t>
      </w:r>
      <w:r w:rsidRPr="003F3E7C">
        <w:rPr>
          <w:sz w:val="16"/>
        </w:rPr>
        <w:t xml:space="preserve"> Kim has repeatedly embarrassed China in the short amount of time he’s been in power. In October 2015, Beijing reportedly received North Korean assurances from Pyongyang that it would cease nuclear testing. Hardly two months had passed and </w:t>
      </w:r>
      <w:r w:rsidRPr="005E5AF7">
        <w:rPr>
          <w:sz w:val="16"/>
        </w:rPr>
        <w:t>Pyon</w:t>
      </w:r>
      <w:r w:rsidRPr="005E5AF7">
        <w:t xml:space="preserve">gyang tested an alleged hydrogen bomb roughly 50 miles from China’s border six days into the New Year. </w:t>
      </w:r>
      <w:r w:rsidRPr="003F3E7C">
        <w:rPr>
          <w:sz w:val="16"/>
        </w:rPr>
        <w:t xml:space="preserve">Instead of heeding Beijing’s calls of restraint in November 2012, </w:t>
      </w:r>
      <w:r w:rsidRPr="003F3E7C">
        <w:rPr>
          <w:u w:val="single"/>
        </w:rPr>
        <w:t xml:space="preserve">Kim thumbed his nose at the Chinese leadership and launched a ballistic missile anyway. </w:t>
      </w:r>
      <w:r w:rsidRPr="003F3E7C">
        <w:rPr>
          <w:sz w:val="16"/>
        </w:rPr>
        <w:t xml:space="preserve">The same thing happened in February 2016. When Chinese diplomat Wu Dawei urged Kim not to conduct another missile test, the young leader ordered the launch a day earlier than planned so that it fell on the eve of Chinese New Year instead. China has been cleaning up after North Korea for decades, but past North Korean leaders have not blatantly flouted Beijing’s warnings when in possession of as little political capital as Kim Jong-un. It seems </w:t>
      </w:r>
      <w:r w:rsidRPr="003F3E7C">
        <w:rPr>
          <w:u w:val="single"/>
        </w:rPr>
        <w:t>the young leader is close to exhausting what little capital he has remaining.</w:t>
      </w:r>
      <w:r w:rsidRPr="003F3E7C">
        <w:rPr>
          <w:sz w:val="16"/>
        </w:rPr>
        <w:t xml:space="preserve"> Though the two countries used to be close, support for North Korea among the Chinese public has waned. Each time Pyongyang lashes out, China sustains international pressure to take decisive action. </w:t>
      </w:r>
      <w:r w:rsidRPr="003F3E7C">
        <w:rPr>
          <w:u w:val="single"/>
        </w:rPr>
        <w:t xml:space="preserve">The </w:t>
      </w:r>
      <w:r w:rsidRPr="00F663D1">
        <w:rPr>
          <w:highlight w:val="cyan"/>
          <w:u w:val="single"/>
        </w:rPr>
        <w:t>C</w:t>
      </w:r>
      <w:r w:rsidRPr="003F3E7C">
        <w:rPr>
          <w:u w:val="single"/>
        </w:rPr>
        <w:t xml:space="preserve">hinese </w:t>
      </w:r>
      <w:r w:rsidRPr="00F663D1">
        <w:rPr>
          <w:highlight w:val="cyan"/>
          <w:u w:val="single"/>
        </w:rPr>
        <w:t>C</w:t>
      </w:r>
      <w:r w:rsidRPr="003F3E7C">
        <w:rPr>
          <w:u w:val="single"/>
        </w:rPr>
        <w:t xml:space="preserve">ommunist </w:t>
      </w:r>
      <w:r w:rsidRPr="00F663D1">
        <w:rPr>
          <w:highlight w:val="cyan"/>
          <w:u w:val="single"/>
        </w:rPr>
        <w:t>P</w:t>
      </w:r>
      <w:r w:rsidRPr="003F3E7C">
        <w:rPr>
          <w:u w:val="single"/>
        </w:rPr>
        <w:t xml:space="preserve">arty seems </w:t>
      </w:r>
      <w:r w:rsidRPr="00F663D1">
        <w:rPr>
          <w:highlight w:val="cyan"/>
          <w:u w:val="single"/>
        </w:rPr>
        <w:t>increasingly split on whether Pyongyang is an asset or a liability</w:t>
      </w:r>
      <w:r w:rsidRPr="003F3E7C">
        <w:rPr>
          <w:u w:val="single"/>
        </w:rPr>
        <w:t>,</w:t>
      </w:r>
      <w:r w:rsidRPr="003F3E7C">
        <w:rPr>
          <w:sz w:val="16"/>
        </w:rPr>
        <w:t xml:space="preserve"> and has (uncharacteristically) allowed increased intraparty debate on China’s North Korea policy. Additionally, North Korean provocations have inspired the United States and South Korea to take unprecedented deterrent action. Discussions between Seoul and Washington regarding the deployment of a U.S. Terminal High-Altitude Area Defense (THAAD) battery to South Korea has drawn Chinese ire; Beijing argues that such a deployment would jeopardize its national security interests. China has long been wary of foreign involvement in the Asia-Pacific, and additional North Korean provocations will only increase U.S. attention in the area. Finally, the Chinese are likely realizing the dangers of allowing North Korea to further advance its weapons technology. Though the specifics of North Korea’s nuclear weapons and ballistic missile program remain unclear, the technology has progressed at a considerable pace given the sanctions imposed upon the regime. Chinese concerns of a nuclear North Korea are further amplified given Kim’s record as a mercurial, untrustworthy ‘frenemy’ who has not heeded China’s calls for restraint. To be sure, </w:t>
      </w:r>
      <w:r w:rsidRPr="003F3E7C">
        <w:rPr>
          <w:u w:val="single"/>
        </w:rPr>
        <w:t>there is good reason to question Beijing’s sincerity in implementing these new sanctions.</w:t>
      </w:r>
      <w:r w:rsidRPr="003F3E7C">
        <w:rPr>
          <w:sz w:val="16"/>
        </w:rPr>
        <w:t xml:space="preserve"> Despite having voted in favor of each of the four previous resolutions, </w:t>
      </w:r>
      <w:r w:rsidRPr="00F663D1">
        <w:rPr>
          <w:highlight w:val="cyan"/>
          <w:u w:val="single"/>
        </w:rPr>
        <w:t>China’s</w:t>
      </w:r>
      <w:r w:rsidRPr="003F3E7C">
        <w:rPr>
          <w:u w:val="single"/>
        </w:rPr>
        <w:t xml:space="preserve"> </w:t>
      </w:r>
      <w:r w:rsidRPr="00F663D1">
        <w:rPr>
          <w:highlight w:val="cyan"/>
          <w:u w:val="single"/>
        </w:rPr>
        <w:t>track record on sanctions enforcement</w:t>
      </w:r>
      <w:r w:rsidRPr="003F3E7C">
        <w:rPr>
          <w:u w:val="single"/>
        </w:rPr>
        <w:t xml:space="preserve"> against North Korea </w:t>
      </w:r>
      <w:r w:rsidRPr="00F663D1">
        <w:rPr>
          <w:highlight w:val="cyan"/>
          <w:u w:val="single"/>
        </w:rPr>
        <w:t>has been spotty</w:t>
      </w:r>
      <w:r w:rsidRPr="00F663D1">
        <w:rPr>
          <w:sz w:val="16"/>
          <w:highlight w:val="cyan"/>
        </w:rPr>
        <w:t>.</w:t>
      </w:r>
      <w:r w:rsidRPr="003F3E7C">
        <w:rPr>
          <w:sz w:val="16"/>
        </w:rPr>
        <w:t xml:space="preserve"> Beijing’s actions underscore a fundamental difference between it and Washington over the intended goal of sanctions. Whereas </w:t>
      </w:r>
      <w:r w:rsidRPr="003F3E7C">
        <w:rPr>
          <w:u w:val="single"/>
        </w:rPr>
        <w:t>the United States imposes harsh sanctions to curb North Korea’s nuclear program</w:t>
      </w:r>
      <w:r w:rsidRPr="003F3E7C">
        <w:rPr>
          <w:sz w:val="16"/>
        </w:rPr>
        <w:t xml:space="preserve">, Beijing aims to push Pyongyang back to the negotiating table, preferably through the long-defunct Six-Party Talks. China regards maintaining peace and stability on the Korean peninsula as its primary interest. It fears that crippling sanctions would destabilize the Kim regime and either exacerbate tensions or worse: cause the regime to collapse, sending millions of refugees fleeing across Chinese borders. Even if </w:t>
      </w:r>
      <w:r w:rsidRPr="00F663D1">
        <w:rPr>
          <w:highlight w:val="cyan"/>
          <w:u w:val="single"/>
        </w:rPr>
        <w:t>these new sanctions</w:t>
      </w:r>
      <w:r w:rsidRPr="003F3E7C">
        <w:rPr>
          <w:sz w:val="16"/>
        </w:rPr>
        <w:t xml:space="preserve"> were fully enforced by all United Nations member states, they </w:t>
      </w:r>
      <w:r w:rsidRPr="003F3E7C">
        <w:rPr>
          <w:u w:val="single"/>
        </w:rPr>
        <w:t xml:space="preserve">would </w:t>
      </w:r>
      <w:r w:rsidRPr="00F663D1">
        <w:rPr>
          <w:highlight w:val="cyan"/>
          <w:u w:val="single"/>
        </w:rPr>
        <w:t>likely fail to push Pyongyang toward denuclearization</w:t>
      </w:r>
      <w:r w:rsidRPr="003F3E7C">
        <w:rPr>
          <w:u w:val="single"/>
        </w:rPr>
        <w:t>.</w:t>
      </w:r>
      <w:r w:rsidRPr="003F3E7C">
        <w:rPr>
          <w:sz w:val="16"/>
        </w:rPr>
        <w:t xml:space="preserve"> North Korea’s economy may tumble and Kim might find it increasingly difficult to continue financing his weapons program, but these sanctions are not crippling. </w:t>
      </w:r>
      <w:r w:rsidRPr="003F3E7C">
        <w:rPr>
          <w:u w:val="single"/>
        </w:rPr>
        <w:t>China would not have agreed if it believed UNSCR 2270 was enough to destabilize North Korea.</w:t>
      </w:r>
      <w:r w:rsidRPr="003F3E7C">
        <w:rPr>
          <w:sz w:val="16"/>
        </w:rPr>
        <w:t xml:space="preserve"> For example, </w:t>
      </w:r>
      <w:r w:rsidRPr="003F3E7C">
        <w:rPr>
          <w:u w:val="single"/>
        </w:rPr>
        <w:t>the resolution does not address Chinese crude oil exports to North Korea or the trading of goods at their mutual border.</w:t>
      </w:r>
      <w:r w:rsidRPr="003F3E7C">
        <w:rPr>
          <w:sz w:val="16"/>
        </w:rPr>
        <w:t xml:space="preserve"> These allowances are Beijing’s way of ensuring that these sanctions do not trigger a humanitarian crisis and state collapse. Despite these causes for pessimism about the effectiveness of UNSCR 2270’s implementation and effectiveness, </w:t>
      </w:r>
      <w:r w:rsidRPr="00F663D1">
        <w:rPr>
          <w:b/>
          <w:highlight w:val="cyan"/>
          <w:u w:val="single"/>
        </w:rPr>
        <w:t>the</w:t>
      </w:r>
      <w:r w:rsidRPr="003F3E7C">
        <w:rPr>
          <w:b/>
          <w:u w:val="single"/>
        </w:rPr>
        <w:t xml:space="preserve"> </w:t>
      </w:r>
      <w:r w:rsidRPr="00F663D1">
        <w:rPr>
          <w:b/>
          <w:highlight w:val="cyan"/>
          <w:u w:val="single"/>
        </w:rPr>
        <w:t>U</w:t>
      </w:r>
      <w:r w:rsidRPr="003F3E7C">
        <w:rPr>
          <w:b/>
          <w:u w:val="single"/>
        </w:rPr>
        <w:t xml:space="preserve">nited </w:t>
      </w:r>
      <w:r w:rsidRPr="00F663D1">
        <w:rPr>
          <w:b/>
          <w:highlight w:val="cyan"/>
          <w:u w:val="single"/>
        </w:rPr>
        <w:t>S</w:t>
      </w:r>
      <w:r w:rsidRPr="003F3E7C">
        <w:rPr>
          <w:b/>
          <w:u w:val="single"/>
        </w:rPr>
        <w:t xml:space="preserve">tates </w:t>
      </w:r>
      <w:r w:rsidRPr="00F663D1">
        <w:rPr>
          <w:b/>
          <w:highlight w:val="cyan"/>
          <w:u w:val="single"/>
        </w:rPr>
        <w:t>should build upon the momentum of China’s significant step and lay the groundwork for more decisive cooperation</w:t>
      </w:r>
      <w:r w:rsidRPr="003F3E7C">
        <w:rPr>
          <w:b/>
          <w:u w:val="single"/>
        </w:rPr>
        <w:t xml:space="preserve"> </w:t>
      </w:r>
      <w:r w:rsidRPr="003F3E7C">
        <w:rPr>
          <w:u w:val="single"/>
        </w:rPr>
        <w:t>in the future. It would be a mistake to assume the sanctions will have a significant impact on Pyongyang’s nuclear program.</w:t>
      </w:r>
      <w:r w:rsidRPr="003F3E7C">
        <w:rPr>
          <w:sz w:val="16"/>
        </w:rPr>
        <w:t xml:space="preserve"> Rather, the success of the resolution must be assessed by whether Beijing stands by its commitments and enforces the sanctions in earnest. China’s level of follow-through will allow the United States to gauge Beijing’s readiness to engage discussions for longer-term solutions for the North Korean question. Beijing seems to be slowly realizing that the devil it knows is not better than the alternative. </w:t>
      </w:r>
      <w:r w:rsidRPr="003F3E7C">
        <w:rPr>
          <w:u w:val="single"/>
        </w:rPr>
        <w:t xml:space="preserve">The </w:t>
      </w:r>
      <w:r w:rsidRPr="00F663D1">
        <w:rPr>
          <w:highlight w:val="cyan"/>
          <w:u w:val="single"/>
        </w:rPr>
        <w:t>U</w:t>
      </w:r>
      <w:r w:rsidRPr="003F3E7C">
        <w:rPr>
          <w:u w:val="single"/>
        </w:rPr>
        <w:t xml:space="preserve">nited </w:t>
      </w:r>
      <w:r w:rsidRPr="00F663D1">
        <w:rPr>
          <w:highlight w:val="cyan"/>
          <w:u w:val="single"/>
        </w:rPr>
        <w:t>S</w:t>
      </w:r>
      <w:r w:rsidRPr="003F3E7C">
        <w:rPr>
          <w:u w:val="single"/>
        </w:rPr>
        <w:t xml:space="preserve">tates </w:t>
      </w:r>
      <w:r w:rsidRPr="00F663D1">
        <w:rPr>
          <w:highlight w:val="cyan"/>
          <w:u w:val="single"/>
        </w:rPr>
        <w:t>should seize this opportunity to further engage China and discuss mutually acceptable outcomes for the Korean peninsula</w:t>
      </w:r>
      <w:r w:rsidRPr="00F663D1">
        <w:rPr>
          <w:sz w:val="16"/>
          <w:highlight w:val="cyan"/>
        </w:rPr>
        <w:t>.</w:t>
      </w:r>
      <w:r w:rsidRPr="003F3E7C">
        <w:rPr>
          <w:sz w:val="16"/>
        </w:rPr>
        <w:t xml:space="preserve"> </w:t>
      </w:r>
      <w:r w:rsidRPr="003F3E7C">
        <w:rPr>
          <w:u w:val="single"/>
        </w:rPr>
        <w:t xml:space="preserve">It is </w:t>
      </w:r>
      <w:r w:rsidRPr="00F663D1">
        <w:rPr>
          <w:highlight w:val="cyan"/>
          <w:u w:val="single"/>
        </w:rPr>
        <w:t>unlikely that Beijing will fully trust Washington’s intentions in the region</w:t>
      </w:r>
      <w:r w:rsidRPr="003F3E7C">
        <w:rPr>
          <w:u w:val="single"/>
        </w:rPr>
        <w:t xml:space="preserve">, </w:t>
      </w:r>
      <w:r w:rsidRPr="00F663D1">
        <w:rPr>
          <w:b/>
          <w:u w:val="single"/>
        </w:rPr>
        <w:t xml:space="preserve">but </w:t>
      </w:r>
      <w:r w:rsidRPr="00F663D1">
        <w:rPr>
          <w:b/>
          <w:highlight w:val="cyan"/>
          <w:u w:val="single"/>
        </w:rPr>
        <w:t>open communication is an essential step toward getting China to realign its priorities with those of Washington.</w:t>
      </w:r>
      <w:r w:rsidRPr="003F3E7C">
        <w:rPr>
          <w:sz w:val="16"/>
        </w:rPr>
        <w:t xml:space="preserve"> However, the United States should refrain from action that the Chinese may perceive as further U.S. encirclement. THAAD deployment, for example, may already be pushing Beijing’s tolerance limits. If these trends continue, China could come to accept that maintaining the peace and stability of the region cannot be divorced from efforts to denuclearize the Korean peninsula.</w:t>
      </w:r>
    </w:p>
    <w:p w14:paraId="496FBC52" w14:textId="77777777" w:rsidR="002A0854" w:rsidRDefault="002A0854" w:rsidP="002A0854"/>
    <w:p w14:paraId="5E988415" w14:textId="77777777" w:rsidR="00352479" w:rsidRDefault="002A0854" w:rsidP="00352479">
      <w:pPr>
        <w:pStyle w:val="Heading3"/>
      </w:pPr>
      <w:r>
        <w:t xml:space="preserve">A2 Sanctions </w:t>
      </w:r>
      <w:r w:rsidR="00352479">
        <w:t>Now</w:t>
      </w:r>
    </w:p>
    <w:p w14:paraId="1C1001DB" w14:textId="77777777" w:rsidR="00662DC8" w:rsidRPr="00662DC8" w:rsidRDefault="00662DC8" w:rsidP="00662DC8">
      <w:r>
        <w:t>*This card also makes a refugee impact claim</w:t>
      </w:r>
    </w:p>
    <w:p w14:paraId="2D23FB70" w14:textId="77777777" w:rsidR="002A0854" w:rsidRDefault="00352479" w:rsidP="00662DC8">
      <w:pPr>
        <w:pStyle w:val="Heading4"/>
      </w:pPr>
      <w:r>
        <w:t xml:space="preserve">China can refuse to enforce certain </w:t>
      </w:r>
      <w:r w:rsidR="00662DC8">
        <w:t xml:space="preserve">key </w:t>
      </w:r>
      <w:r>
        <w:t xml:space="preserve">measures </w:t>
      </w:r>
      <w:r w:rsidR="00662DC8">
        <w:t xml:space="preserve">of the sanctions </w:t>
      </w:r>
    </w:p>
    <w:p w14:paraId="5871B919" w14:textId="77777777" w:rsidR="00662DC8" w:rsidRDefault="00662DC8" w:rsidP="002A0854">
      <w:r w:rsidRPr="00662DC8">
        <w:rPr>
          <w:rStyle w:val="Style13ptBold"/>
        </w:rPr>
        <w:t>Schmitz 16---</w:t>
      </w:r>
      <w:r>
        <w:t xml:space="preserve"> Rob, Marketplace’s China correspondent, based in Shanghai. Rob has won several awards for his reporting on China, including two national Edward R. Murrow awards and an Education Writers Association award., April 06, 2016 (“The big loophole in China's sanctions on North Korea”, MarketPlace, </w:t>
      </w:r>
      <w:hyperlink r:id="rId10" w:history="1">
        <w:r w:rsidRPr="009D6067">
          <w:rPr>
            <w:rStyle w:val="Hyperlink"/>
          </w:rPr>
          <w:t>http://www.marketplace.org/2016/04/05/world/big-loophole-chinas-sanctions-north-korea</w:t>
        </w:r>
      </w:hyperlink>
      <w:r>
        <w:t>, Accessed 7/30/16, Schloss)</w:t>
      </w:r>
    </w:p>
    <w:p w14:paraId="1DD6E3E1" w14:textId="77777777" w:rsidR="00352479" w:rsidRPr="00352479" w:rsidRDefault="00352479" w:rsidP="002A0854">
      <w:pPr>
        <w:rPr>
          <w:sz w:val="16"/>
        </w:rPr>
      </w:pPr>
      <w:r w:rsidRPr="00352479">
        <w:rPr>
          <w:sz w:val="16"/>
        </w:rPr>
        <w:t xml:space="preserve">SHANGHAI — </w:t>
      </w:r>
      <w:r w:rsidRPr="00352479">
        <w:rPr>
          <w:u w:val="single"/>
        </w:rPr>
        <w:t xml:space="preserve">China has agreed to impose U.N. sanctions on its ally and neighbor North Korea. </w:t>
      </w:r>
      <w:r w:rsidRPr="00352479">
        <w:rPr>
          <w:sz w:val="16"/>
        </w:rPr>
        <w:t>The trade restrictions come after North Korea carried out a fourth nuclear test in January and launched a long-range rocket the following month. China has announced it will ban the import of gold, iron ore and other mineral imports from North Korea, as well as halt the export of jet fuel to its neighbor.</w:t>
      </w:r>
    </w:p>
    <w:p w14:paraId="57F0E283" w14:textId="77777777" w:rsidR="00352479" w:rsidRPr="00352479" w:rsidRDefault="00352479" w:rsidP="002A0854">
      <w:pPr>
        <w:rPr>
          <w:sz w:val="16"/>
        </w:rPr>
      </w:pPr>
      <w:r w:rsidRPr="00352479">
        <w:rPr>
          <w:u w:val="single"/>
        </w:rPr>
        <w:t>For China to actually go along with U.N. sanctions against an ally like North Korea is a big step, and it’s one that Western countries are seeing in a very positive light.</w:t>
      </w:r>
      <w:r w:rsidRPr="00352479">
        <w:rPr>
          <w:sz w:val="16"/>
        </w:rPr>
        <w:t xml:space="preserve"> </w:t>
      </w:r>
      <w:r w:rsidRPr="00352479">
        <w:rPr>
          <w:u w:val="single"/>
        </w:rPr>
        <w:t>China is,</w:t>
      </w:r>
      <w:r w:rsidRPr="00352479">
        <w:rPr>
          <w:sz w:val="16"/>
        </w:rPr>
        <w:t xml:space="preserve"> after all, </w:t>
      </w:r>
      <w:r w:rsidRPr="00352479">
        <w:rPr>
          <w:u w:val="single"/>
        </w:rPr>
        <w:t>North Korea’s most important ally</w:t>
      </w:r>
      <w:r w:rsidRPr="00352479">
        <w:rPr>
          <w:sz w:val="16"/>
        </w:rPr>
        <w:t xml:space="preserve"> and its most important trading partner. So symbolically, this is an important move from China’s government.</w:t>
      </w:r>
    </w:p>
    <w:p w14:paraId="4F2EA922" w14:textId="77777777" w:rsidR="00352479" w:rsidRPr="00352479" w:rsidRDefault="00352479" w:rsidP="002A0854">
      <w:pPr>
        <w:rPr>
          <w:sz w:val="16"/>
        </w:rPr>
      </w:pPr>
      <w:r w:rsidRPr="00352479">
        <w:rPr>
          <w:sz w:val="16"/>
        </w:rPr>
        <w:t xml:space="preserve">But, </w:t>
      </w:r>
      <w:r w:rsidRPr="00352479">
        <w:rPr>
          <w:b/>
          <w:u w:val="single"/>
        </w:rPr>
        <w:t>the devil is in the details</w:t>
      </w:r>
      <w:r w:rsidRPr="00352479">
        <w:rPr>
          <w:sz w:val="16"/>
        </w:rPr>
        <w:t xml:space="preserve">. </w:t>
      </w:r>
      <w:r w:rsidRPr="00352479">
        <w:rPr>
          <w:u w:val="single"/>
        </w:rPr>
        <w:t>There are key exceptions to China’s sanctions on North Korea that threaten to water down any meaningful impact on North Korea’s development of a nuclear weapons program. First off, China has not banned the import of North Korean coal.</w:t>
      </w:r>
      <w:r w:rsidRPr="00352479">
        <w:rPr>
          <w:sz w:val="16"/>
        </w:rPr>
        <w:t xml:space="preserve"> Under the sanctions, China will continue to import coal from North Korea as long as the money is used for the "livelihood of North Korean citizens" and not spent on the country’s nuclear program. </w:t>
      </w:r>
      <w:r w:rsidRPr="00352479">
        <w:rPr>
          <w:u w:val="single"/>
        </w:rPr>
        <w:t>How China’s money is spent once it enters North Korea is nearly impossible to keep track of, though, and China spends billions on North Korean coal each year.</w:t>
      </w:r>
      <w:r w:rsidRPr="00352479">
        <w:rPr>
          <w:sz w:val="16"/>
        </w:rPr>
        <w:t xml:space="preserve"> Last year, North Korea exported 20 million metric tons of coal to China, making it China’s third-largest coal supplier.</w:t>
      </w:r>
    </w:p>
    <w:p w14:paraId="4C1B6C9F" w14:textId="77777777" w:rsidR="00352479" w:rsidRDefault="00352479" w:rsidP="002A0854">
      <w:pPr>
        <w:rPr>
          <w:b/>
          <w:u w:val="single"/>
        </w:rPr>
      </w:pPr>
      <w:r w:rsidRPr="00352479">
        <w:rPr>
          <w:b/>
          <w:u w:val="single"/>
        </w:rPr>
        <w:t>China may be reluctant to place meaningful sanctions on North Korea due to its own flailing economy</w:t>
      </w:r>
      <w:r w:rsidRPr="00352479">
        <w:rPr>
          <w:u w:val="single"/>
        </w:rPr>
        <w:t>. China’s entering a slower growth reality, and the last thing it needs is an economic collapse of a neighbor that it shares a one-thousand-mile-long border with</w:t>
      </w:r>
      <w:r w:rsidRPr="00352479">
        <w:rPr>
          <w:sz w:val="16"/>
        </w:rPr>
        <w:t xml:space="preserve">. Should North Korea collapse, the scenarios for China aren’t pretty. First off, you’ve got the issue of North Korean nuclear weapons and what would happen to them just across the border. Secondly, and perhaps most importantly, </w:t>
      </w:r>
      <w:r w:rsidRPr="00352479">
        <w:rPr>
          <w:b/>
          <w:u w:val="single"/>
        </w:rPr>
        <w:t>if North Korea should collapse, you’re looking at a potential of millions of North Korean refugees streaming across the border into China. It's a scenario that has the potential to be worse than the Syrian refugee crisis in Europe.</w:t>
      </w:r>
    </w:p>
    <w:p w14:paraId="5322DF7C" w14:textId="77777777" w:rsidR="00662DC8" w:rsidRDefault="00662DC8" w:rsidP="002A0854">
      <w:pPr>
        <w:rPr>
          <w:b/>
          <w:u w:val="single"/>
        </w:rPr>
      </w:pPr>
    </w:p>
    <w:p w14:paraId="7BE47C13" w14:textId="77777777" w:rsidR="00662DC8" w:rsidRPr="00B7226D" w:rsidRDefault="00B7226D" w:rsidP="00B7226D">
      <w:pPr>
        <w:pStyle w:val="Heading4"/>
      </w:pPr>
      <w:r>
        <w:t>China hasn’t enforced the coal export ban which fuels North Korea’s military</w:t>
      </w:r>
    </w:p>
    <w:p w14:paraId="0778D18D" w14:textId="77777777" w:rsidR="00B7226D" w:rsidRPr="00B7226D" w:rsidRDefault="00B7226D" w:rsidP="002A0854">
      <w:r>
        <w:t>Rajagopalan 16 — Megha Rajagopalan, Reuters correspondent in China covering defense, diplomacy &amp; social issues, 3-18-2016 ("The coal loophole: doubts on China's will to enforce North Korea sanctions," Reuters, Available Online at http://www.reuters.com/article/us-northkorea-nuclear-china-idUSKCN0WJ33R, Accessed 7-30-2016, Schloss)</w:t>
      </w:r>
    </w:p>
    <w:p w14:paraId="410BD062" w14:textId="77777777" w:rsidR="00B7226D" w:rsidRPr="00B7226D" w:rsidRDefault="00662DC8" w:rsidP="002A0854">
      <w:pPr>
        <w:rPr>
          <w:sz w:val="16"/>
        </w:rPr>
      </w:pPr>
      <w:r w:rsidRPr="00B7226D">
        <w:rPr>
          <w:sz w:val="16"/>
        </w:rPr>
        <w:t xml:space="preserve">Over </w:t>
      </w:r>
      <w:r w:rsidRPr="00662DC8">
        <w:rPr>
          <w:u w:val="single"/>
        </w:rPr>
        <w:t xml:space="preserve">two weeks after the United Nations slapped harsh new sanctions on North Korea, </w:t>
      </w:r>
      <w:r w:rsidRPr="00FF4E30">
        <w:rPr>
          <w:highlight w:val="cyan"/>
          <w:u w:val="single"/>
        </w:rPr>
        <w:t>several Chinese shipping and trade sources say they have not been told of any curbs on the import of coal from the isolated nation</w:t>
      </w:r>
      <w:r w:rsidRPr="00B7226D">
        <w:rPr>
          <w:sz w:val="16"/>
        </w:rPr>
        <w:t xml:space="preserve"> - a lifeline for its struggling economy.</w:t>
      </w:r>
    </w:p>
    <w:p w14:paraId="7D462859" w14:textId="77777777" w:rsidR="00B7226D" w:rsidRPr="00B7226D" w:rsidRDefault="00662DC8" w:rsidP="002A0854">
      <w:pPr>
        <w:rPr>
          <w:sz w:val="16"/>
        </w:rPr>
      </w:pPr>
      <w:r w:rsidRPr="00FF4E30">
        <w:rPr>
          <w:highlight w:val="cyan"/>
          <w:u w:val="single"/>
        </w:rPr>
        <w:t>China accounts for about 90 percent of North Korea's trade</w:t>
      </w:r>
      <w:r w:rsidRPr="00662DC8">
        <w:rPr>
          <w:u w:val="single"/>
        </w:rPr>
        <w:t xml:space="preserve"> </w:t>
      </w:r>
      <w:r w:rsidRPr="00FF4E30">
        <w:rPr>
          <w:highlight w:val="cyan"/>
          <w:u w:val="single"/>
        </w:rPr>
        <w:t>and</w:t>
      </w:r>
      <w:r w:rsidRPr="00662DC8">
        <w:rPr>
          <w:u w:val="single"/>
        </w:rPr>
        <w:t xml:space="preserve"> its help </w:t>
      </w:r>
      <w:r w:rsidRPr="00FF4E30">
        <w:rPr>
          <w:highlight w:val="cyan"/>
          <w:u w:val="single"/>
        </w:rPr>
        <w:t>is crucial in enforcing the sanctions</w:t>
      </w:r>
      <w:r w:rsidRPr="00B7226D">
        <w:rPr>
          <w:sz w:val="16"/>
        </w:rPr>
        <w:t xml:space="preserve"> announced by the United Nations on March 2 to punish Pyongyang for its nuclear and ballistic missile programs.</w:t>
      </w:r>
    </w:p>
    <w:p w14:paraId="0786DBFE" w14:textId="77777777" w:rsidR="00B7226D" w:rsidRDefault="00662DC8" w:rsidP="002A0854">
      <w:pPr>
        <w:rPr>
          <w:u w:val="single"/>
        </w:rPr>
      </w:pPr>
      <w:r w:rsidRPr="00FF4E30">
        <w:rPr>
          <w:highlight w:val="cyan"/>
          <w:u w:val="single"/>
        </w:rPr>
        <w:t>Coal is particularly important to the economic health of North Korea because it is one of its only sources of hard currency</w:t>
      </w:r>
      <w:r w:rsidRPr="00662DC8">
        <w:rPr>
          <w:u w:val="single"/>
        </w:rPr>
        <w:t xml:space="preserve"> and its largest single export item. Coal is also bartered for essentials, including oil, food and machinery.</w:t>
      </w:r>
    </w:p>
    <w:p w14:paraId="5BB243E9" w14:textId="77777777" w:rsidR="00B7226D" w:rsidRPr="00B7226D" w:rsidRDefault="00662DC8" w:rsidP="002A0854">
      <w:pPr>
        <w:rPr>
          <w:sz w:val="16"/>
        </w:rPr>
      </w:pPr>
      <w:r w:rsidRPr="00B7226D">
        <w:rPr>
          <w:sz w:val="16"/>
        </w:rPr>
        <w:t>Although some curbs have been put in place in the border city of Dandong, half a dozen trade and shipping sources at ports in northeastern China said they had received no instructions from the government on any new rules on coal imports from North Korea. The ports account for the bulk of the coal trade between the two countries.</w:t>
      </w:r>
    </w:p>
    <w:p w14:paraId="60E43B07" w14:textId="77777777" w:rsidR="00B7226D" w:rsidRPr="00B7226D" w:rsidRDefault="00662DC8" w:rsidP="002A0854">
      <w:pPr>
        <w:rPr>
          <w:sz w:val="16"/>
        </w:rPr>
      </w:pPr>
      <w:r w:rsidRPr="00B7226D">
        <w:rPr>
          <w:sz w:val="16"/>
        </w:rPr>
        <w:t>"At this point, nobody has come to us and said you shouldn't do it," said an official at a company in the port city of Dalian that imports North Korean coal and other goods. "I'm not even clear on what the specific sanctions are."</w:t>
      </w:r>
    </w:p>
    <w:p w14:paraId="2EB95F46" w14:textId="77777777" w:rsidR="00B7226D" w:rsidRPr="00B7226D" w:rsidRDefault="00662DC8" w:rsidP="002A0854">
      <w:pPr>
        <w:rPr>
          <w:sz w:val="16"/>
        </w:rPr>
      </w:pPr>
      <w:r w:rsidRPr="00B7226D">
        <w:rPr>
          <w:sz w:val="16"/>
        </w:rPr>
        <w:t>"It's chaos - at this time nobody knows what the impact will be on us and it's tough to tell," he added.</w:t>
      </w:r>
    </w:p>
    <w:p w14:paraId="1888D135" w14:textId="77777777" w:rsidR="00B7226D" w:rsidRDefault="00662DC8" w:rsidP="002A0854">
      <w:pPr>
        <w:rPr>
          <w:u w:val="single"/>
        </w:rPr>
      </w:pPr>
      <w:r w:rsidRPr="00B7226D">
        <w:rPr>
          <w:sz w:val="16"/>
        </w:rPr>
        <w:t xml:space="preserve">International sanctions experts said </w:t>
      </w:r>
      <w:r w:rsidRPr="00662DC8">
        <w:rPr>
          <w:u w:val="single"/>
        </w:rPr>
        <w:t xml:space="preserve">U.N. members are expected to implement sanctions immediately, and it was not too early to expect signals of enforcement, including in trade. In practice, however, </w:t>
      </w:r>
      <w:r w:rsidRPr="00FF4E30">
        <w:rPr>
          <w:highlight w:val="cyan"/>
          <w:u w:val="single"/>
        </w:rPr>
        <w:t>U.N. resolutions are often inconsistently enforced.</w:t>
      </w:r>
    </w:p>
    <w:p w14:paraId="53CE8A63" w14:textId="77777777" w:rsidR="00B7226D" w:rsidRDefault="00662DC8" w:rsidP="002A0854">
      <w:pPr>
        <w:rPr>
          <w:u w:val="single"/>
        </w:rPr>
      </w:pPr>
      <w:r w:rsidRPr="00A758D4">
        <w:rPr>
          <w:highlight w:val="cyan"/>
          <w:u w:val="single"/>
        </w:rPr>
        <w:t>China is North Korea's closest ally, but supported the U.N. resolution as it has become increasingly critical of Pyongyang's nuclear and missile programs.</w:t>
      </w:r>
      <w:r w:rsidRPr="00662DC8">
        <w:rPr>
          <w:u w:val="single"/>
        </w:rPr>
        <w:t xml:space="preserve"> </w:t>
      </w:r>
      <w:r w:rsidRPr="00B7226D">
        <w:rPr>
          <w:sz w:val="16"/>
        </w:rPr>
        <w:t xml:space="preserve">Nevertheless, </w:t>
      </w:r>
      <w:r w:rsidRPr="00A758D4">
        <w:rPr>
          <w:highlight w:val="cyan"/>
          <w:u w:val="single"/>
        </w:rPr>
        <w:t>Beijing</w:t>
      </w:r>
      <w:r w:rsidRPr="00662DC8">
        <w:rPr>
          <w:u w:val="single"/>
        </w:rPr>
        <w:t xml:space="preserve"> prizes stability on the Korean peninsula and </w:t>
      </w:r>
      <w:r w:rsidRPr="00A758D4">
        <w:rPr>
          <w:highlight w:val="cyan"/>
          <w:u w:val="single"/>
        </w:rPr>
        <w:t>fears</w:t>
      </w:r>
      <w:r w:rsidRPr="00662DC8">
        <w:rPr>
          <w:u w:val="single"/>
        </w:rPr>
        <w:t xml:space="preserve"> that any </w:t>
      </w:r>
      <w:r w:rsidRPr="00A758D4">
        <w:rPr>
          <w:highlight w:val="cyan"/>
          <w:u w:val="single"/>
        </w:rPr>
        <w:t>widespread unrest</w:t>
      </w:r>
      <w:r w:rsidRPr="00662DC8">
        <w:rPr>
          <w:u w:val="single"/>
        </w:rPr>
        <w:t xml:space="preserve"> there </w:t>
      </w:r>
      <w:r w:rsidRPr="00A758D4">
        <w:rPr>
          <w:highlight w:val="cyan"/>
          <w:u w:val="single"/>
        </w:rPr>
        <w:t>could send millions of refugees across the border.</w:t>
      </w:r>
    </w:p>
    <w:p w14:paraId="359FD148" w14:textId="77777777" w:rsidR="00B7226D" w:rsidRPr="00B7226D" w:rsidRDefault="00662DC8" w:rsidP="002A0854">
      <w:pPr>
        <w:rPr>
          <w:sz w:val="16"/>
        </w:rPr>
      </w:pPr>
      <w:r w:rsidRPr="00B7226D">
        <w:rPr>
          <w:sz w:val="16"/>
        </w:rPr>
        <w:t>Beijing has barred a North Korean freighter from one of its ports and blacklisted 31 vessels covered by the U.N. sanctions, but Chinese officials and experts have expressed concern that cracking down too stringently could result in disaster for the North's economy.</w:t>
      </w:r>
    </w:p>
    <w:p w14:paraId="4F2C7E6A" w14:textId="77777777" w:rsidR="00B7226D" w:rsidRPr="00B7226D" w:rsidRDefault="00662DC8" w:rsidP="002A0854">
      <w:pPr>
        <w:rPr>
          <w:sz w:val="16"/>
        </w:rPr>
      </w:pPr>
      <w:r w:rsidRPr="00662DC8">
        <w:rPr>
          <w:u w:val="single"/>
        </w:rPr>
        <w:t>China's Foreign Ministry said this week the country had always enforced U.N. sanctions and would "strictly manage" businesses accordingly</w:t>
      </w:r>
      <w:r w:rsidRPr="00B7226D">
        <w:rPr>
          <w:sz w:val="16"/>
        </w:rPr>
        <w:t>. The Ministry of Transport did not respond to repeated requests for comment.</w:t>
      </w:r>
    </w:p>
    <w:p w14:paraId="78FA7861" w14:textId="77777777" w:rsidR="00B7226D" w:rsidRPr="00B7226D" w:rsidRDefault="00662DC8" w:rsidP="002A0854">
      <w:pPr>
        <w:rPr>
          <w:sz w:val="16"/>
        </w:rPr>
      </w:pPr>
      <w:r w:rsidRPr="00B7226D">
        <w:rPr>
          <w:sz w:val="16"/>
        </w:rPr>
        <w:t>The resolution bans U.N. member states from importing North Korean coal, iron and iron ore unless such transactions are for "livelihood purposes" and would not be generating revenue for Pyongyang's nuclear and missile programs.</w:t>
      </w:r>
    </w:p>
    <w:p w14:paraId="3BE91334" w14:textId="77777777" w:rsidR="00B7226D" w:rsidRPr="00B7226D" w:rsidRDefault="00662DC8" w:rsidP="002A0854">
      <w:pPr>
        <w:rPr>
          <w:sz w:val="16"/>
        </w:rPr>
      </w:pPr>
      <w:r w:rsidRPr="00B7226D">
        <w:rPr>
          <w:sz w:val="16"/>
        </w:rPr>
        <w:t>WIDE EXEMPTION</w:t>
      </w:r>
    </w:p>
    <w:p w14:paraId="7792965E" w14:textId="77777777" w:rsidR="00B7226D" w:rsidRPr="00B7226D" w:rsidRDefault="00662DC8" w:rsidP="002A0854">
      <w:pPr>
        <w:rPr>
          <w:sz w:val="16"/>
        </w:rPr>
      </w:pPr>
      <w:r w:rsidRPr="00B7226D">
        <w:rPr>
          <w:sz w:val="16"/>
        </w:rPr>
        <w:t xml:space="preserve">"I think it's an indication that the </w:t>
      </w:r>
      <w:r w:rsidRPr="00662DC8">
        <w:rPr>
          <w:u w:val="single"/>
        </w:rPr>
        <w:t>Chinese managed to negotiate a wide exemption for the coal trade</w:t>
      </w:r>
      <w:r w:rsidRPr="00B7226D">
        <w:rPr>
          <w:sz w:val="16"/>
        </w:rPr>
        <w:t>," said Andrea Berger, deputy director of the proliferation and nuclear policy program at the Royal United Services Institute.</w:t>
      </w:r>
    </w:p>
    <w:p w14:paraId="4D9F843E" w14:textId="77777777" w:rsidR="00B7226D" w:rsidRDefault="00662DC8" w:rsidP="002A0854">
      <w:pPr>
        <w:rPr>
          <w:u w:val="single"/>
        </w:rPr>
      </w:pPr>
      <w:r w:rsidRPr="00B7226D">
        <w:rPr>
          <w:sz w:val="16"/>
        </w:rPr>
        <w:t xml:space="preserve">On Wednesday, the </w:t>
      </w:r>
      <w:r w:rsidRPr="00662DC8">
        <w:rPr>
          <w:u w:val="single"/>
        </w:rPr>
        <w:t>United States slapped harsh sanctions of its own on North Korea that included allowing Washington to blacklist any individuals, whether or not they were U.S. citizens, who deal with major sectors of North Korea's economy.</w:t>
      </w:r>
    </w:p>
    <w:p w14:paraId="7BA10E2B" w14:textId="77777777" w:rsidR="00B7226D" w:rsidRDefault="00662DC8" w:rsidP="002A0854">
      <w:pPr>
        <w:rPr>
          <w:b/>
          <w:u w:val="single"/>
        </w:rPr>
      </w:pPr>
      <w:r w:rsidRPr="00B7226D">
        <w:rPr>
          <w:sz w:val="16"/>
        </w:rPr>
        <w:t xml:space="preserve">Analysts say </w:t>
      </w:r>
      <w:r w:rsidRPr="00A758D4">
        <w:rPr>
          <w:b/>
          <w:highlight w:val="cyan"/>
          <w:u w:val="single"/>
        </w:rPr>
        <w:t>the reference to "livelihood purposes" in the U.N. resolution leaves open a window for China to continue trade with North Korea.</w:t>
      </w:r>
    </w:p>
    <w:p w14:paraId="6CA98B0B" w14:textId="77777777" w:rsidR="00B7226D" w:rsidRPr="00B7226D" w:rsidRDefault="00662DC8" w:rsidP="002A0854">
      <w:pPr>
        <w:rPr>
          <w:sz w:val="16"/>
        </w:rPr>
      </w:pPr>
      <w:r w:rsidRPr="00B7226D">
        <w:rPr>
          <w:sz w:val="16"/>
        </w:rPr>
        <w:t>"</w:t>
      </w:r>
      <w:r w:rsidRPr="00A758D4">
        <w:rPr>
          <w:b/>
          <w:highlight w:val="cyan"/>
          <w:u w:val="single"/>
        </w:rPr>
        <w:t>It's an explicit loophole</w:t>
      </w:r>
      <w:r w:rsidRPr="00B7226D">
        <w:rPr>
          <w:sz w:val="16"/>
        </w:rPr>
        <w:t>," said Adam Cathcart, a specialist on China-North Korea ties at the University of Leeds. "Coal is a big lever for them. They're wise from the Chinese standpoint to keep some leeway (so) they're not branded as sanctions violators if a train goes from China to North Korea (carrying resources)."</w:t>
      </w:r>
    </w:p>
    <w:p w14:paraId="3F4815EA" w14:textId="77777777" w:rsidR="00B7226D" w:rsidRPr="00B7226D" w:rsidRDefault="00662DC8" w:rsidP="002A0854">
      <w:pPr>
        <w:rPr>
          <w:sz w:val="16"/>
        </w:rPr>
      </w:pPr>
      <w:r w:rsidRPr="00B7226D">
        <w:rPr>
          <w:sz w:val="16"/>
        </w:rPr>
        <w:t>Last year, North Korean coal deliveries to China surged 26.9 percent to 19.63 million tonnes, making North Korea China's third biggest supplier behind Australia and Indonesia.</w:t>
      </w:r>
    </w:p>
    <w:p w14:paraId="4B7D81A8" w14:textId="77777777" w:rsidR="00B7226D" w:rsidRPr="00B7226D" w:rsidRDefault="00662DC8" w:rsidP="002A0854">
      <w:pPr>
        <w:rPr>
          <w:sz w:val="16"/>
        </w:rPr>
      </w:pPr>
      <w:r w:rsidRPr="00B7226D">
        <w:rPr>
          <w:sz w:val="16"/>
        </w:rPr>
        <w:t>China imported $1 billion worth of North Korean coal last year and $73 million worth of iron ore, according to Chinese customs data.</w:t>
      </w:r>
    </w:p>
    <w:p w14:paraId="28E3E718" w14:textId="77777777" w:rsidR="00B7226D" w:rsidRPr="00B7226D" w:rsidRDefault="00662DC8" w:rsidP="002A0854">
      <w:pPr>
        <w:rPr>
          <w:sz w:val="16"/>
        </w:rPr>
      </w:pPr>
      <w:r w:rsidRPr="00B7226D">
        <w:rPr>
          <w:u w:val="single"/>
        </w:rPr>
        <w:t>"</w:t>
      </w:r>
      <w:r w:rsidRPr="00A758D4">
        <w:rPr>
          <w:highlight w:val="cyan"/>
          <w:u w:val="single"/>
        </w:rPr>
        <w:t>It's the source of hard currency to the government sector, and military sector</w:t>
      </w:r>
      <w:r w:rsidRPr="00B7226D">
        <w:rPr>
          <w:u w:val="single"/>
        </w:rPr>
        <w:t xml:space="preserve"> as well</w:t>
      </w:r>
      <w:r w:rsidRPr="00B7226D">
        <w:rPr>
          <w:sz w:val="16"/>
        </w:rPr>
        <w:t>," said Jong Kyu Lee of the Korea Development Institute. "Hard currency is very important to the North Korean economy."</w:t>
      </w:r>
    </w:p>
    <w:p w14:paraId="4A254E1F" w14:textId="77777777" w:rsidR="00B7226D" w:rsidRPr="00B7226D" w:rsidRDefault="00662DC8" w:rsidP="002A0854">
      <w:pPr>
        <w:rPr>
          <w:sz w:val="16"/>
        </w:rPr>
      </w:pPr>
      <w:r w:rsidRPr="00B7226D">
        <w:rPr>
          <w:sz w:val="16"/>
        </w:rPr>
        <w:t>A coal trader in Dandong, the largest Chinese city on the border with the North, told Reuters his company had stopped importing coal and other products more than a month ago from North Korea, before the U.N. resolution was passed, because of policy concerns.</w:t>
      </w:r>
    </w:p>
    <w:p w14:paraId="1432E344" w14:textId="77777777" w:rsidR="00B7226D" w:rsidRPr="00B7226D" w:rsidRDefault="00662DC8" w:rsidP="002A0854">
      <w:pPr>
        <w:rPr>
          <w:sz w:val="16"/>
        </w:rPr>
      </w:pPr>
      <w:r w:rsidRPr="00B7226D">
        <w:rPr>
          <w:sz w:val="16"/>
        </w:rPr>
        <w:t>But because North Korean coal arrives at an increasing number of ports around the country, enforcement of customs regulations must be coordinated nationally. However, China's coal trade is not completely centrally controlled.</w:t>
      </w:r>
    </w:p>
    <w:p w14:paraId="7F455FAC" w14:textId="77777777" w:rsidR="00B7226D" w:rsidRPr="00B7226D" w:rsidRDefault="00662DC8" w:rsidP="002A0854">
      <w:pPr>
        <w:rPr>
          <w:sz w:val="16"/>
        </w:rPr>
      </w:pPr>
      <w:r w:rsidRPr="00B7226D">
        <w:rPr>
          <w:sz w:val="16"/>
        </w:rPr>
        <w:t>A shipping agent told Reuters that coal imports from North Korea to Lianyungang Port and Rizhao Port, both located in the country's north, can still be cleared by customs.</w:t>
      </w:r>
    </w:p>
    <w:p w14:paraId="23743DA0" w14:textId="77777777" w:rsidR="00B7226D" w:rsidRPr="00B7226D" w:rsidRDefault="00662DC8" w:rsidP="002A0854">
      <w:pPr>
        <w:rPr>
          <w:sz w:val="16"/>
        </w:rPr>
      </w:pPr>
      <w:r w:rsidRPr="00B7226D">
        <w:rPr>
          <w:sz w:val="16"/>
        </w:rPr>
        <w:t>"We've certainly had discussions about this (the sanctions) within the industry, but our business hasn't been impacted," said a representative from a Shandong-based trade logistics firm that specializes in importing coal from North Korea. "The government hasn't issued any notice to us about the sanctions."</w:t>
      </w:r>
    </w:p>
    <w:p w14:paraId="3D6CEB95" w14:textId="77777777" w:rsidR="00B7226D" w:rsidRPr="00B7226D" w:rsidRDefault="00662DC8" w:rsidP="002A0854">
      <w:pPr>
        <w:rPr>
          <w:sz w:val="16"/>
        </w:rPr>
      </w:pPr>
      <w:r w:rsidRPr="00B7226D">
        <w:rPr>
          <w:sz w:val="16"/>
        </w:rPr>
        <w:t>China has an incentive to show it is cracking down on trade in Dandong, experts said.</w:t>
      </w:r>
    </w:p>
    <w:p w14:paraId="16967F69" w14:textId="77777777" w:rsidR="00662DC8" w:rsidRPr="00662DC8" w:rsidRDefault="00662DC8" w:rsidP="002A0854">
      <w:r w:rsidRPr="00B7226D">
        <w:rPr>
          <w:sz w:val="16"/>
        </w:rPr>
        <w:t>"There is a visual element, the optics of sanctions enforcement," Cathcart said. "There are a lot of foreign journalists and other eyes on the border, everyone is watching Dandong. But the other areas on the border are much less scrutinized."</w:t>
      </w:r>
    </w:p>
    <w:p w14:paraId="26A28F2D" w14:textId="77777777" w:rsidR="002A0854" w:rsidRDefault="002A0854" w:rsidP="002A0854">
      <w:pPr>
        <w:pStyle w:val="Heading3"/>
      </w:pPr>
      <w:r>
        <w:t>Sanctions Bad</w:t>
      </w:r>
    </w:p>
    <w:p w14:paraId="455B7562" w14:textId="77777777" w:rsidR="002A0854" w:rsidRDefault="002A0854" w:rsidP="002A0854">
      <w:pPr>
        <w:pStyle w:val="Heading4"/>
      </w:pPr>
      <w:r>
        <w:t>Sanctions cause North Korean aggression and lash out</w:t>
      </w:r>
    </w:p>
    <w:p w14:paraId="60B307BE" w14:textId="77777777" w:rsidR="002A0854" w:rsidRDefault="002A0854" w:rsidP="002A0854">
      <w:r w:rsidRPr="0039367C">
        <w:rPr>
          <w:rStyle w:val="Style13ptBold"/>
        </w:rPr>
        <w:t>Davis 16 —</w:t>
      </w:r>
      <w:r>
        <w:t xml:space="preserve"> Julie Hirschfeld Davis, reporter in the Washington bureau of The Associated Press. She covers Congress with a focus on lobbying and interest groups, writing on and how both influence the political and policy making process., 7-6-2016 ("Obama Places Sanctions on Kim Jong-un and Other Top North Koreans for Rights Abuses," New York Times, 7-6-2016, Available Online at http://www.nytimes.com/2016/07/07/world/asia/obama-puts-sanctions-on-north-korean-leaders-for-human-rights-abuse.html, Accessed 7-27-2016, Schloss)</w:t>
      </w:r>
    </w:p>
    <w:p w14:paraId="4F3CE761" w14:textId="77777777" w:rsidR="002A0854" w:rsidRPr="0039367C" w:rsidRDefault="002A0854" w:rsidP="002A0854">
      <w:pPr>
        <w:rPr>
          <w:sz w:val="16"/>
        </w:rPr>
      </w:pPr>
      <w:r w:rsidRPr="0039367C">
        <w:rPr>
          <w:sz w:val="16"/>
        </w:rPr>
        <w:t xml:space="preserve">Victor Cha, the Korea chair at the Center for Strategic and International Studies, said </w:t>
      </w:r>
      <w:r w:rsidRPr="0039367C">
        <w:rPr>
          <w:u w:val="single"/>
        </w:rPr>
        <w:t xml:space="preserve">the human rights </w:t>
      </w:r>
      <w:r w:rsidRPr="00A758D4">
        <w:rPr>
          <w:u w:val="single"/>
        </w:rPr>
        <w:t>sanctions</w:t>
      </w:r>
      <w:r w:rsidRPr="0039367C">
        <w:rPr>
          <w:u w:val="single"/>
        </w:rPr>
        <w:t xml:space="preserve"> announced on Wednesday reflected an escalation by Mr. Obama intended to force North Korea to rejoin talks </w:t>
      </w:r>
      <w:r w:rsidRPr="0039367C">
        <w:rPr>
          <w:sz w:val="16"/>
        </w:rPr>
        <w:t>to rein in its nuclear program should Hillary Clinton, the presumptive Democratic nominee for president, win the election. “</w:t>
      </w:r>
      <w:r w:rsidRPr="0039367C">
        <w:rPr>
          <w:u w:val="single"/>
        </w:rPr>
        <w:t>They basically made a decision that their best chance at ever getting a negotiation going with North Korea would be to basically follow the Iran template, which was to put as much pressure as they could on the regime with the hope that they would ultimately have to go back to the talks</w:t>
      </w:r>
      <w:r w:rsidRPr="0039367C">
        <w:rPr>
          <w:sz w:val="16"/>
        </w:rPr>
        <w:t xml:space="preserve">,” Mr. Cha said. In the short term, he added, </w:t>
      </w:r>
      <w:r w:rsidRPr="00A758D4">
        <w:rPr>
          <w:b/>
          <w:highlight w:val="cyan"/>
          <w:u w:val="single"/>
        </w:rPr>
        <w:t>the sanctions could have the opposite effect, prompting North Korea — which has behaved erratically ahead of American elections and during August, when the United States and South Korea have military exercises — to lash out further</w:t>
      </w:r>
      <w:r w:rsidRPr="0039367C">
        <w:rPr>
          <w:b/>
          <w:u w:val="single"/>
        </w:rPr>
        <w:t>.</w:t>
      </w:r>
      <w:r>
        <w:rPr>
          <w:b/>
          <w:u w:val="single"/>
        </w:rPr>
        <w:t xml:space="preserve"> </w:t>
      </w:r>
      <w:r w:rsidRPr="0039367C">
        <w:rPr>
          <w:sz w:val="16"/>
        </w:rPr>
        <w:t xml:space="preserve">“In August and September, </w:t>
      </w:r>
      <w:r w:rsidRPr="0039367C">
        <w:rPr>
          <w:u w:val="single"/>
        </w:rPr>
        <w:t xml:space="preserve">we’re </w:t>
      </w:r>
      <w:r w:rsidRPr="00A758D4">
        <w:rPr>
          <w:highlight w:val="cyan"/>
          <w:u w:val="single"/>
        </w:rPr>
        <w:t>going to see a lot of belligerent activity</w:t>
      </w:r>
      <w:r w:rsidRPr="0039367C">
        <w:rPr>
          <w:u w:val="single"/>
        </w:rPr>
        <w:t xml:space="preserve"> by North Korea</w:t>
      </w:r>
      <w:r w:rsidRPr="0039367C">
        <w:rPr>
          <w:sz w:val="16"/>
        </w:rPr>
        <w:t xml:space="preserve">,” Mr. Cha said. </w:t>
      </w:r>
      <w:r w:rsidRPr="0039367C">
        <w:rPr>
          <w:u w:val="single"/>
        </w:rPr>
        <w:t>“Remember how they reacted to the movie ‘The Interview’? That’s just fiction; this is real life, and they may react very negatively to the designating of basically their god.”</w:t>
      </w:r>
      <w:r w:rsidRPr="0039367C">
        <w:rPr>
          <w:sz w:val="16"/>
        </w:rPr>
        <w:t xml:space="preserve"> The movie, which depicted the assassination of Mr. Kim, prompted North Korea to hack the computers at Sony Entertainment, which made the film, and to threaten violence against theaters. Senior </w:t>
      </w:r>
      <w:r w:rsidRPr="0039367C">
        <w:rPr>
          <w:u w:val="single"/>
        </w:rPr>
        <w:t xml:space="preserve">Obama administration </w:t>
      </w:r>
      <w:r w:rsidRPr="00A758D4">
        <w:rPr>
          <w:u w:val="single"/>
        </w:rPr>
        <w:t>officials</w:t>
      </w:r>
      <w:r w:rsidRPr="0039367C">
        <w:rPr>
          <w:u w:val="single"/>
        </w:rPr>
        <w:t xml:space="preserve"> said on Wednesday that while the new </w:t>
      </w:r>
      <w:r w:rsidRPr="00A758D4">
        <w:rPr>
          <w:highlight w:val="cyan"/>
          <w:u w:val="single"/>
        </w:rPr>
        <w:t>human rights sanctions</w:t>
      </w:r>
      <w:r w:rsidRPr="0039367C">
        <w:rPr>
          <w:u w:val="single"/>
        </w:rPr>
        <w:t xml:space="preserve"> were proceeding on a separate track from those related to North Korea’s </w:t>
      </w:r>
      <w:r w:rsidRPr="00A758D4">
        <w:rPr>
          <w:highlight w:val="cyan"/>
          <w:u w:val="single"/>
        </w:rPr>
        <w:t>nuclear and missile programs</w:t>
      </w:r>
      <w:r w:rsidRPr="0039367C">
        <w:rPr>
          <w:u w:val="single"/>
        </w:rPr>
        <w:t xml:space="preserve">, </w:t>
      </w:r>
      <w:r w:rsidRPr="00A758D4">
        <w:rPr>
          <w:u w:val="single"/>
        </w:rPr>
        <w:t xml:space="preserve">ultimately the two sets of </w:t>
      </w:r>
      <w:r w:rsidRPr="00A758D4">
        <w:rPr>
          <w:highlight w:val="cyan"/>
          <w:u w:val="single"/>
        </w:rPr>
        <w:t>actions should be mutually reinforcing</w:t>
      </w:r>
      <w:r w:rsidRPr="0039367C">
        <w:rPr>
          <w:u w:val="single"/>
        </w:rPr>
        <w:t>.</w:t>
      </w:r>
      <w:r w:rsidRPr="0039367C">
        <w:rPr>
          <w:sz w:val="16"/>
        </w:rPr>
        <w:t xml:space="preserve"> “There are those who will feel that </w:t>
      </w:r>
      <w:r w:rsidRPr="00A758D4">
        <w:rPr>
          <w:highlight w:val="cyan"/>
          <w:u w:val="single"/>
        </w:rPr>
        <w:t>this will make the task of negotiating that much more difficult</w:t>
      </w:r>
      <w:r w:rsidRPr="0039367C">
        <w:rPr>
          <w:sz w:val="16"/>
        </w:rPr>
        <w:t xml:space="preserve">, but the reality is that </w:t>
      </w:r>
      <w:r w:rsidRPr="00A758D4">
        <w:rPr>
          <w:highlight w:val="cyan"/>
          <w:u w:val="single"/>
        </w:rPr>
        <w:t>Kim Jong-un</w:t>
      </w:r>
      <w:r w:rsidRPr="0039367C">
        <w:rPr>
          <w:u w:val="single"/>
        </w:rPr>
        <w:t xml:space="preserve"> </w:t>
      </w:r>
      <w:r w:rsidRPr="00A758D4">
        <w:rPr>
          <w:highlight w:val="cyan"/>
          <w:u w:val="single"/>
        </w:rPr>
        <w:t>has shown</w:t>
      </w:r>
      <w:r w:rsidRPr="0039367C">
        <w:rPr>
          <w:u w:val="single"/>
        </w:rPr>
        <w:t xml:space="preserve"> no propensity and </w:t>
      </w:r>
      <w:r w:rsidRPr="00A758D4">
        <w:rPr>
          <w:highlight w:val="cyan"/>
          <w:u w:val="single"/>
        </w:rPr>
        <w:t>no willingness to pursue a negotiated solution</w:t>
      </w:r>
      <w:r w:rsidRPr="0039367C">
        <w:rPr>
          <w:sz w:val="16"/>
        </w:rPr>
        <w:t>,” said Christopher R. Hill, who was assistant secretary of state for East Asian and Pacific Affairs from 2005 to 2009, heading the American delegation to diplomatic talks on North Korea’s nuclear program. “It’s a kind of well-deserved punishment. To some extent, it’s a gesture on our part to signal our extreme displeasure with the guy.” Administration officials conceded that</w:t>
      </w:r>
      <w:r w:rsidRPr="0039367C">
        <w:rPr>
          <w:u w:val="single"/>
        </w:rPr>
        <w:t xml:space="preserve"> </w:t>
      </w:r>
      <w:r w:rsidRPr="00A758D4">
        <w:rPr>
          <w:highlight w:val="cyan"/>
          <w:u w:val="single"/>
        </w:rPr>
        <w:t>the action</w:t>
      </w:r>
      <w:r w:rsidRPr="0039367C">
        <w:rPr>
          <w:u w:val="single"/>
        </w:rPr>
        <w:t xml:space="preserve"> against Mr. Kim </w:t>
      </w:r>
      <w:r w:rsidRPr="00A758D4">
        <w:rPr>
          <w:highlight w:val="cyan"/>
          <w:u w:val="single"/>
        </w:rPr>
        <w:t>was</w:t>
      </w:r>
      <w:r w:rsidRPr="0039367C">
        <w:rPr>
          <w:u w:val="single"/>
        </w:rPr>
        <w:t xml:space="preserve"> largely </w:t>
      </w:r>
      <w:r w:rsidRPr="00A758D4">
        <w:rPr>
          <w:highlight w:val="cyan"/>
          <w:u w:val="single"/>
        </w:rPr>
        <w:t>symbolic</w:t>
      </w:r>
      <w:r w:rsidRPr="0039367C">
        <w:rPr>
          <w:sz w:val="16"/>
        </w:rPr>
        <w:t xml:space="preserve"> — </w:t>
      </w:r>
      <w:r w:rsidRPr="0039367C">
        <w:rPr>
          <w:u w:val="single"/>
        </w:rPr>
        <w:t xml:space="preserve">he is </w:t>
      </w:r>
      <w:r w:rsidRPr="00A758D4">
        <w:rPr>
          <w:highlight w:val="cyan"/>
          <w:u w:val="single"/>
        </w:rPr>
        <w:t>unlikely to change his behavior</w:t>
      </w:r>
      <w:r w:rsidRPr="0039367C">
        <w:rPr>
          <w:u w:val="single"/>
        </w:rPr>
        <w:t>.</w:t>
      </w:r>
      <w:r w:rsidRPr="0039367C">
        <w:rPr>
          <w:sz w:val="16"/>
        </w:rPr>
        <w:t xml:space="preserve"> But they argued that for lower- or midlevel officials who believe the political situation on the Korean Peninsula might shift during their lifetimes, the prospect of being blacklisted by the United States for torture or repression could be a deterrent.</w:t>
      </w:r>
    </w:p>
    <w:p w14:paraId="6E854888" w14:textId="77777777" w:rsidR="002A0854" w:rsidRDefault="002A0854" w:rsidP="002A0854"/>
    <w:p w14:paraId="0A3C7083" w14:textId="77777777" w:rsidR="002A0854" w:rsidRDefault="002A0854" w:rsidP="002A0854">
      <w:pPr>
        <w:pStyle w:val="Heading3"/>
      </w:pPr>
      <w:r>
        <w:t>A2 Sanctions Solve</w:t>
      </w:r>
    </w:p>
    <w:p w14:paraId="4BB502AB" w14:textId="77777777" w:rsidR="002A0854" w:rsidRPr="00ED6F15" w:rsidRDefault="002A0854" w:rsidP="002A0854">
      <w:pPr>
        <w:pStyle w:val="Heading4"/>
      </w:pPr>
      <w:r>
        <w:t>Sanctions fail---lack of enforcement and unclear goals</w:t>
      </w:r>
    </w:p>
    <w:p w14:paraId="7A3432FC" w14:textId="77777777" w:rsidR="002A0854" w:rsidRPr="0057031B" w:rsidRDefault="002A0854" w:rsidP="002A0854">
      <w:r w:rsidRPr="00ED6F15">
        <w:rPr>
          <w:rStyle w:val="Style13ptBold"/>
        </w:rPr>
        <w:t>Park and Moon 16 —</w:t>
      </w:r>
      <w:r>
        <w:t xml:space="preserve"> Paul </w:t>
      </w:r>
      <w:proofErr w:type="gramStart"/>
      <w:r>
        <w:t>Park ;</w:t>
      </w:r>
      <w:proofErr w:type="gramEnd"/>
      <w:r>
        <w:t xml:space="preserve"> Katharine H.S. Moon, Senior Research Assistant, Foreign Policy, Center for East Asia Policy Studies, Moon is  nonresident senior fellow and the inaugural holder of the SK-Korea Foundation Chair in Korea Studies at the Brookings Center for East Asia Policy Studies. She also is a professor of political science at Wellesley College and holds the Edith Stix Wasserman Chair of Asian Studies</w:t>
      </w:r>
      <w:proofErr w:type="gramStart"/>
      <w:r>
        <w:t>.,</w:t>
      </w:r>
      <w:proofErr w:type="gramEnd"/>
      <w:r>
        <w:t xml:space="preserve"> 3-2-2016 ("Are sanctions enough to deal with North Korea?," Brookings Institution, 3-2-2016, Available Online at http://www.brookings.edu/blogs/order-from-chaos/posts/2016/03/02-north-korea-sanctions-china-park-moon, Accessed 7-27-2016, Schloss)</w:t>
      </w:r>
    </w:p>
    <w:p w14:paraId="3F94D7B8" w14:textId="77777777" w:rsidR="002A0854" w:rsidRPr="0057031B" w:rsidRDefault="002A0854" w:rsidP="002A0854">
      <w:pPr>
        <w:rPr>
          <w:sz w:val="16"/>
        </w:rPr>
      </w:pPr>
      <w:r w:rsidRPr="0057031B">
        <w:rPr>
          <w:sz w:val="16"/>
        </w:rPr>
        <w:t>On February 18, President Barack Obama signed the North Korea Sanctions and Policy Enhancement Act (H.R. 757) into law in response to the North Korean (DPRK) nuclear test in January and rocket launch in February. The law strengthens U.S. sanctions against North Korea by making it mandatory, not just discretionary, for the president to designate violating entities for sanctions. It grants substantial tools for employing secondary sanctions by requiring the U.S. Treasury to determine if North Korea is a “primary money laundering concern.” North Korean minerals and metals exports are especially targeted as potential sources of revenue that would feed the nuclear and missile programs. Meanwhile, the United Nations Security Council (</w:t>
      </w:r>
      <w:r w:rsidRPr="00A758D4">
        <w:rPr>
          <w:highlight w:val="cyan"/>
          <w:u w:val="single"/>
        </w:rPr>
        <w:t>UNSC</w:t>
      </w:r>
      <w:r w:rsidRPr="0057031B">
        <w:rPr>
          <w:sz w:val="16"/>
        </w:rPr>
        <w:t xml:space="preserve">) is </w:t>
      </w:r>
      <w:r w:rsidRPr="00A758D4">
        <w:rPr>
          <w:highlight w:val="cyan"/>
          <w:u w:val="single"/>
        </w:rPr>
        <w:t>finalizing</w:t>
      </w:r>
      <w:r w:rsidRPr="005E5AF7">
        <w:rPr>
          <w:u w:val="single"/>
        </w:rPr>
        <w:t xml:space="preserve"> its fifth set of </w:t>
      </w:r>
      <w:r w:rsidRPr="00A758D4">
        <w:rPr>
          <w:highlight w:val="cyan"/>
          <w:u w:val="single"/>
        </w:rPr>
        <w:t>sanctions against the DPRK</w:t>
      </w:r>
      <w:r w:rsidRPr="0057031B">
        <w:rPr>
          <w:sz w:val="16"/>
        </w:rPr>
        <w:t xml:space="preserve">, which is also </w:t>
      </w:r>
      <w:r w:rsidRPr="005E5AF7">
        <w:rPr>
          <w:u w:val="single"/>
        </w:rPr>
        <w:t>expected to be stronger and more comprehensive than past versions</w:t>
      </w:r>
      <w:r w:rsidRPr="0057031B">
        <w:rPr>
          <w:sz w:val="16"/>
        </w:rPr>
        <w:t xml:space="preserve">. Member states will be expected to conduct mandatory inspections of all cargo to or from North Korea, prohibit the sale of small arms and other conventional weapons to North Korea, and impose an unprecedented ban on all shipments or items that contribute to North Korea’s armed forces. After nearly two months of intense negotiations and international pressures, </w:t>
      </w:r>
      <w:r w:rsidRPr="00A758D4">
        <w:rPr>
          <w:highlight w:val="cyan"/>
          <w:u w:val="single"/>
        </w:rPr>
        <w:t>China seems to be willing to work with the</w:t>
      </w:r>
      <w:r w:rsidRPr="005E5AF7">
        <w:rPr>
          <w:u w:val="single"/>
        </w:rPr>
        <w:t xml:space="preserve"> </w:t>
      </w:r>
      <w:r w:rsidRPr="00A758D4">
        <w:rPr>
          <w:highlight w:val="cyan"/>
          <w:u w:val="single"/>
        </w:rPr>
        <w:t>U</w:t>
      </w:r>
      <w:r w:rsidRPr="005E5AF7">
        <w:rPr>
          <w:u w:val="single"/>
        </w:rPr>
        <w:t xml:space="preserve">nited </w:t>
      </w:r>
      <w:r w:rsidRPr="00A758D4">
        <w:rPr>
          <w:highlight w:val="cyan"/>
          <w:u w:val="single"/>
        </w:rPr>
        <w:t>S</w:t>
      </w:r>
      <w:r w:rsidRPr="00A758D4">
        <w:rPr>
          <w:u w:val="single"/>
        </w:rPr>
        <w:t>tates</w:t>
      </w:r>
      <w:r w:rsidRPr="005E5AF7">
        <w:rPr>
          <w:u w:val="single"/>
        </w:rPr>
        <w:t xml:space="preserve"> </w:t>
      </w:r>
      <w:r w:rsidRPr="00A758D4">
        <w:rPr>
          <w:highlight w:val="cyan"/>
          <w:u w:val="single"/>
        </w:rPr>
        <w:t>to strengthen sanctions, but practical implementation and enforcement remain open questions</w:t>
      </w:r>
      <w:r w:rsidRPr="005E5AF7">
        <w:rPr>
          <w:u w:val="single"/>
        </w:rPr>
        <w:t>.</w:t>
      </w:r>
      <w:r w:rsidRPr="0057031B">
        <w:rPr>
          <w:sz w:val="16"/>
        </w:rPr>
        <w:t xml:space="preserve"> Accumulated sanctions have made it harder for North Korea to pursue its nuclear ambitions by revealing how Pyongyang acquires and transports materials from abroad. </w:t>
      </w:r>
      <w:r w:rsidRPr="005E5AF7">
        <w:rPr>
          <w:u w:val="single"/>
        </w:rPr>
        <w:t>The Ocean Maritime Management Company</w:t>
      </w:r>
      <w:r w:rsidRPr="0057031B">
        <w:rPr>
          <w:sz w:val="16"/>
        </w:rPr>
        <w:t xml:space="preserve"> (a North Korean shipping firm), for example, </w:t>
      </w:r>
      <w:r w:rsidRPr="005E5AF7">
        <w:rPr>
          <w:u w:val="single"/>
        </w:rPr>
        <w:t>has brought arms and related material into the DPRK and outmaneuvered sanctions by registering ships illegally, changing their flags, and buying foreign crew.</w:t>
      </w:r>
      <w:r w:rsidRPr="0057031B">
        <w:rPr>
          <w:sz w:val="16"/>
        </w:rPr>
        <w:t xml:space="preserve"> The sanctions also effectively forced the country out of the international financial system. However, </w:t>
      </w:r>
      <w:r w:rsidRPr="00A758D4">
        <w:rPr>
          <w:highlight w:val="cyan"/>
          <w:u w:val="single"/>
        </w:rPr>
        <w:t>as the “hydrogen” bomb testing and</w:t>
      </w:r>
      <w:r w:rsidRPr="005E5AF7">
        <w:rPr>
          <w:u w:val="single"/>
        </w:rPr>
        <w:t xml:space="preserve"> subsequent </w:t>
      </w:r>
      <w:r w:rsidRPr="00A758D4">
        <w:rPr>
          <w:highlight w:val="cyan"/>
          <w:u w:val="single"/>
        </w:rPr>
        <w:t>rocket launch have shown, sanctions have failed to thwart North Korea’s nuclear ambitions and illicit actions.</w:t>
      </w:r>
      <w:r w:rsidRPr="005E5AF7">
        <w:rPr>
          <w:u w:val="single"/>
        </w:rPr>
        <w:t xml:space="preserve"> So, why haven’t sanctions been enough?</w:t>
      </w:r>
      <w:r>
        <w:rPr>
          <w:u w:val="single"/>
        </w:rPr>
        <w:t xml:space="preserve"> </w:t>
      </w:r>
      <w:r w:rsidRPr="0057031B">
        <w:rPr>
          <w:sz w:val="16"/>
        </w:rPr>
        <w:t xml:space="preserve">It’s China, but not just China The U.N. Panel of Experts (PoE) report is clear that </w:t>
      </w:r>
      <w:r w:rsidRPr="00086834">
        <w:rPr>
          <w:u w:val="single"/>
        </w:rPr>
        <w:t xml:space="preserve">North Korea has figured out effective </w:t>
      </w:r>
      <w:r w:rsidRPr="00A758D4">
        <w:rPr>
          <w:highlight w:val="cyan"/>
          <w:u w:val="single"/>
        </w:rPr>
        <w:t>ways to evade sanctions</w:t>
      </w:r>
      <w:r w:rsidRPr="0057031B">
        <w:rPr>
          <w:sz w:val="16"/>
        </w:rPr>
        <w:t xml:space="preserve">. The report also cites the </w:t>
      </w:r>
      <w:r w:rsidRPr="00086834">
        <w:rPr>
          <w:u w:val="single"/>
        </w:rPr>
        <w:t>low level of implementation by member states and attributes this to the “</w:t>
      </w:r>
      <w:r w:rsidRPr="00A758D4">
        <w:rPr>
          <w:highlight w:val="cyan"/>
          <w:u w:val="single"/>
        </w:rPr>
        <w:t>lack of political will</w:t>
      </w:r>
      <w:r w:rsidRPr="00086834">
        <w:rPr>
          <w:u w:val="single"/>
        </w:rPr>
        <w:t>,” “low prioritization,” and/or inadequate understanding of the sanctions regime.</w:t>
      </w:r>
      <w:r>
        <w:rPr>
          <w:u w:val="single"/>
        </w:rPr>
        <w:t xml:space="preserve"> </w:t>
      </w:r>
      <w:r w:rsidRPr="0057031B">
        <w:rPr>
          <w:sz w:val="16"/>
        </w:rPr>
        <w:t xml:space="preserve">It is common knowledge that </w:t>
      </w:r>
      <w:r w:rsidRPr="00086834">
        <w:rPr>
          <w:u w:val="single"/>
        </w:rPr>
        <w:t>Chinese businesses facilitate North Korea’s nuclear ambitions and have been largely unaffected by U.N. sanctions.</w:t>
      </w:r>
      <w:r w:rsidRPr="0057031B">
        <w:rPr>
          <w:sz w:val="16"/>
        </w:rPr>
        <w:t xml:space="preserve"> The rule requiring consensus in the Security Council further complicates this situation, as China has repeatedly opposed designating Chinese entities—specifically those recommended by the Panel of Experts in the Resolution 1718 Sanctions Committee. But </w:t>
      </w:r>
      <w:r w:rsidRPr="00A758D4">
        <w:rPr>
          <w:highlight w:val="cyan"/>
          <w:u w:val="single"/>
        </w:rPr>
        <w:t>China</w:t>
      </w:r>
      <w:r w:rsidRPr="00086834">
        <w:rPr>
          <w:u w:val="single"/>
        </w:rPr>
        <w:t xml:space="preserve"> alone is not to blame</w:t>
      </w:r>
      <w:r w:rsidRPr="0057031B">
        <w:rPr>
          <w:sz w:val="16"/>
        </w:rPr>
        <w:t>. Sm</w:t>
      </w:r>
      <w:r w:rsidRPr="00086834">
        <w:rPr>
          <w:u w:val="single"/>
        </w:rPr>
        <w:t>aller member states face implementation challenges because they often lack awareness or even the capacity to enforce sanctions</w:t>
      </w:r>
      <w:r w:rsidRPr="0057031B">
        <w:rPr>
          <w:sz w:val="16"/>
        </w:rPr>
        <w:t xml:space="preserve">. Recent reports of a </w:t>
      </w:r>
      <w:r w:rsidRPr="00086834">
        <w:rPr>
          <w:u w:val="single"/>
        </w:rPr>
        <w:t xml:space="preserve">number of </w:t>
      </w:r>
      <w:r w:rsidRPr="00A758D4">
        <w:rPr>
          <w:highlight w:val="cyan"/>
          <w:u w:val="single"/>
        </w:rPr>
        <w:t>African countries</w:t>
      </w:r>
      <w:r w:rsidRPr="00086834">
        <w:rPr>
          <w:u w:val="single"/>
        </w:rPr>
        <w:t xml:space="preserve"> conducting arms deals with North Korea shed light on this challenge.</w:t>
      </w:r>
      <w:r w:rsidRPr="0057031B">
        <w:rPr>
          <w:sz w:val="16"/>
        </w:rPr>
        <w:t xml:space="preserve"> They include Uganda, Zimbabwe, Nigeria, Tanzania, Ethiopia, and the Democratic Republic of Congo. Often, developing countries place low or no priority on global agenda items such as nonproliferation. Meanwhile, they tend to capitalize on cheap and easy ways to purchase, maintain, and upgrade outdated military equipment and to train military and police personnel. North Korea has diverse diplomatic relations around the world. The significant presence of North Korean “diplomatic personnel” in many countries can be transformed into an intricate network of illicit deals. The Security Council is aware that North Korean diplomats have been suspected of carrying forbidden goods or cash, and has asked member states via UNSC Resolution 2094 (in 2013) to exercise “enhanced vigilance” over North Korean personnel. The perils of strategic patience The Banco Delta Asia (BDA) case is often hailed as one of the most effective measures against North Korea when it was employed during the six-party talks. A key factor at the time was North Korea’s placement of many of their foreign exchange holdings in the BDA account. But this sanction’s effectiveness was short-lived. By virtually expelling the DPRK from the global economy, the sanctions forced Pyongyang to find new ways to evade formal transactions. They developed other ways to do business through illicit cash-flow networks and the use of intermediaries. With the recent enactment of the H.R. 757 in the United States, many are curious as to the impact that secondary financial sanctions will have on foreign businesses, since third-party individuals or entities conducting business with North Korea can be targeted. This can be interpreted as Washington’s push to pressure Chinese businesses that serve as enablers. Yet, as Stephen Haggard of the University of California at San Diego reminds us, the impact of secondary sanctions will rest on the Treasury Department’s ability to identify those foreign businesses holding key North Korean assets. Moreover, the sanctions will only be effective if those suspected entities have ties to the U.S. financial system. And some Chinese banks have managed to remain profitable in spite of a U.S. Treasury designation. </w:t>
      </w:r>
      <w:r w:rsidRPr="00086834">
        <w:rPr>
          <w:u w:val="single"/>
        </w:rPr>
        <w:t xml:space="preserve">The </w:t>
      </w:r>
      <w:r w:rsidRPr="00A758D4">
        <w:rPr>
          <w:highlight w:val="cyan"/>
          <w:u w:val="single"/>
        </w:rPr>
        <w:t>U</w:t>
      </w:r>
      <w:r w:rsidRPr="00086834">
        <w:rPr>
          <w:u w:val="single"/>
        </w:rPr>
        <w:t xml:space="preserve">nited </w:t>
      </w:r>
      <w:r w:rsidRPr="00A758D4">
        <w:rPr>
          <w:highlight w:val="cyan"/>
          <w:u w:val="single"/>
        </w:rPr>
        <w:t>S</w:t>
      </w:r>
      <w:r w:rsidRPr="00086834">
        <w:rPr>
          <w:u w:val="single"/>
        </w:rPr>
        <w:t xml:space="preserve">tates must acknowledge that its own confines of strategic patience have only </w:t>
      </w:r>
      <w:r w:rsidRPr="00A758D4">
        <w:rPr>
          <w:highlight w:val="cyan"/>
          <w:u w:val="single"/>
        </w:rPr>
        <w:t>emboldened the Kim regime</w:t>
      </w:r>
      <w:r w:rsidRPr="00086834">
        <w:rPr>
          <w:u w:val="single"/>
        </w:rPr>
        <w:t>.</w:t>
      </w:r>
      <w:r>
        <w:rPr>
          <w:u w:val="single"/>
        </w:rPr>
        <w:t xml:space="preserve"> </w:t>
      </w:r>
      <w:r w:rsidRPr="0057031B">
        <w:rPr>
          <w:sz w:val="16"/>
        </w:rPr>
        <w:t>Given the serious doubts about the effectiveness of sanctions</w:t>
      </w:r>
      <w:r w:rsidRPr="00086834">
        <w:rPr>
          <w:u w:val="single"/>
        </w:rPr>
        <w:t>, U.S. policymakers should devise a course of action that can be undertaken in tandem with sanctions. But Washington’s own dilemma lies in the paucity of options and the recalcitrant mantra of a conditions-based approach to diplomacy</w:t>
      </w:r>
      <w:r w:rsidRPr="0057031B">
        <w:rPr>
          <w:sz w:val="16"/>
        </w:rPr>
        <w:t xml:space="preserve">. The United States must acknowledge that its own confines of strategic patience have only emboldened the Kim regime. The painful truth is that </w:t>
      </w:r>
      <w:r w:rsidRPr="00A758D4">
        <w:rPr>
          <w:highlight w:val="cyan"/>
          <w:u w:val="single"/>
        </w:rPr>
        <w:t>sanctions</w:t>
      </w:r>
      <w:r w:rsidRPr="0057031B">
        <w:rPr>
          <w:u w:val="single"/>
        </w:rPr>
        <w:t xml:space="preserve"> alone </w:t>
      </w:r>
      <w:r w:rsidRPr="00A758D4">
        <w:rPr>
          <w:highlight w:val="cyan"/>
          <w:u w:val="single"/>
        </w:rPr>
        <w:t xml:space="preserve">have proven to be insufficient to </w:t>
      </w:r>
      <w:r w:rsidRPr="00A758D4">
        <w:rPr>
          <w:u w:val="single"/>
        </w:rPr>
        <w:t xml:space="preserve">physically </w:t>
      </w:r>
      <w:r w:rsidRPr="00A758D4">
        <w:rPr>
          <w:highlight w:val="cyan"/>
          <w:u w:val="single"/>
        </w:rPr>
        <w:t>prevent the transfer of materials and technologies</w:t>
      </w:r>
      <w:r w:rsidRPr="0057031B">
        <w:rPr>
          <w:u w:val="single"/>
        </w:rPr>
        <w:t>, or to force the regime’s top brass to rethink their nuclear ambitions</w:t>
      </w:r>
      <w:r w:rsidRPr="0057031B">
        <w:rPr>
          <w:sz w:val="16"/>
        </w:rPr>
        <w:t xml:space="preserve">. We are now farther away from achieving a denuclearized peninsula than we were a decade ago. </w:t>
      </w:r>
      <w:r w:rsidRPr="00A758D4">
        <w:rPr>
          <w:highlight w:val="cyan"/>
          <w:u w:val="single"/>
        </w:rPr>
        <w:t>Sanctions are not strategy</w:t>
      </w:r>
      <w:r>
        <w:rPr>
          <w:u w:val="single"/>
        </w:rPr>
        <w:t xml:space="preserve"> </w:t>
      </w:r>
      <w:r w:rsidRPr="0057031B">
        <w:rPr>
          <w:sz w:val="16"/>
        </w:rPr>
        <w:t xml:space="preserve">The most important requirement to making sanctions effective is missing in Washington and the United Nations: a strategy with clear goals, benchmarks, long-term diplomatic roadmap, and negotiable items. </w:t>
      </w:r>
      <w:r w:rsidRPr="0057031B">
        <w:rPr>
          <w:u w:val="single"/>
        </w:rPr>
        <w:t>Are the U.N. and U.S. sanctions aimed at modifying Pyongyang’s behavior, specifically slowing down the DPRK’s ability to obtain the funds and materials for the nuclear and missile programs? Yes</w:t>
      </w:r>
      <w:r w:rsidRPr="0057031B">
        <w:rPr>
          <w:sz w:val="16"/>
        </w:rPr>
        <w:t xml:space="preserve">. </w:t>
      </w:r>
      <w:r w:rsidRPr="00A758D4">
        <w:rPr>
          <w:highlight w:val="cyan"/>
          <w:u w:val="single"/>
        </w:rPr>
        <w:t>Do</w:t>
      </w:r>
      <w:r w:rsidRPr="0057031B">
        <w:rPr>
          <w:u w:val="single"/>
        </w:rPr>
        <w:t xml:space="preserve"> the </w:t>
      </w:r>
      <w:r w:rsidRPr="00A758D4">
        <w:rPr>
          <w:highlight w:val="cyan"/>
          <w:u w:val="single"/>
        </w:rPr>
        <w:t>cooperating states have a shared benchmark for a satisfactory “slowing down”?</w:t>
      </w:r>
      <w:r w:rsidRPr="0057031B">
        <w:rPr>
          <w:u w:val="single"/>
        </w:rPr>
        <w:t xml:space="preserve"> </w:t>
      </w:r>
      <w:r w:rsidRPr="00A758D4">
        <w:rPr>
          <w:highlight w:val="cyan"/>
          <w:u w:val="single"/>
        </w:rPr>
        <w:t>No</w:t>
      </w:r>
      <w:r w:rsidRPr="0057031B">
        <w:rPr>
          <w:u w:val="single"/>
        </w:rPr>
        <w:t>. D</w:t>
      </w:r>
      <w:r w:rsidRPr="00A758D4">
        <w:rPr>
          <w:highlight w:val="cyan"/>
          <w:u w:val="single"/>
        </w:rPr>
        <w:t>o they have a shared timeline</w:t>
      </w:r>
      <w:r w:rsidRPr="0057031B">
        <w:rPr>
          <w:u w:val="single"/>
        </w:rPr>
        <w:t xml:space="preserve"> for enforcing and sustaining the sanctions</w:t>
      </w:r>
      <w:r w:rsidRPr="00A758D4">
        <w:rPr>
          <w:highlight w:val="cyan"/>
          <w:u w:val="single"/>
        </w:rPr>
        <w:t>?</w:t>
      </w:r>
      <w:r w:rsidRPr="0057031B">
        <w:rPr>
          <w:u w:val="single"/>
        </w:rPr>
        <w:t xml:space="preserve"> </w:t>
      </w:r>
      <w:r w:rsidRPr="00A758D4">
        <w:rPr>
          <w:highlight w:val="cyan"/>
          <w:u w:val="single"/>
        </w:rPr>
        <w:t>No</w:t>
      </w:r>
      <w:r w:rsidRPr="0057031B">
        <w:rPr>
          <w:sz w:val="16"/>
        </w:rPr>
        <w:t xml:space="preserve">. China’s goal is shorter-term, to prevent the United States and South Korea from installing THADD (U.S. missile defense system) on the peninsula, and from pushing North Korea too hard and to buy time to revive six-party talks. </w:t>
      </w:r>
    </w:p>
    <w:p w14:paraId="4C249685" w14:textId="77777777" w:rsidR="002A0854" w:rsidRDefault="002A0854" w:rsidP="002A0854">
      <w:pPr>
        <w:pStyle w:val="Heading3"/>
      </w:pPr>
      <w:r>
        <w:t>NoKo Impact</w:t>
      </w:r>
    </w:p>
    <w:p w14:paraId="32AF3CA4" w14:textId="77777777" w:rsidR="002439D8" w:rsidRDefault="002439D8" w:rsidP="002439D8">
      <w:pPr>
        <w:pStyle w:val="Heading4"/>
      </w:pPr>
      <w:r>
        <w:t xml:space="preserve">A war on the Korean peninsula threatens extinction — </w:t>
      </w:r>
      <w:r w:rsidRPr="005018F5">
        <w:rPr>
          <w:u w:val="single"/>
        </w:rPr>
        <w:t>massive climate disruptions</w:t>
      </w:r>
    </w:p>
    <w:p w14:paraId="07B62EA2" w14:textId="77777777" w:rsidR="002439D8" w:rsidRPr="005018F5" w:rsidRDefault="002439D8" w:rsidP="002439D8">
      <w:r w:rsidRPr="005018F5">
        <w:rPr>
          <w:rStyle w:val="Style13ptBold"/>
        </w:rPr>
        <w:t>Hayes and Hamel-Green 9</w:t>
      </w:r>
      <w:r>
        <w:t xml:space="preserve"> </w:t>
      </w:r>
      <w:r w:rsidRPr="005018F5">
        <w:t>— Peter Hayes, Honorary Professor, Center for International Security Studies, &amp; Michael Hamel-Green, professor in social sciences in the College of Arts at Victoria University Melbourne, 2009 (The Path Not Taken, The Way Still Open: Denuclearizing The Korean Peninsula And Northeast Asia, Dec. 14, 2009.  Retrieved Apr. 24, 2016 from http://apjjf.org/-Peter-Hayes/3267/article.html)</w:t>
      </w:r>
    </w:p>
    <w:p w14:paraId="7327A22A" w14:textId="77777777" w:rsidR="002439D8" w:rsidRPr="002439D8" w:rsidRDefault="002439D8" w:rsidP="002439D8">
      <w:pPr>
        <w:rPr>
          <w:sz w:val="16"/>
        </w:rPr>
      </w:pPr>
      <w:r w:rsidRPr="006D3B89">
        <w:rPr>
          <w:rStyle w:val="StyleUnderline"/>
          <w:highlight w:val="yellow"/>
        </w:rPr>
        <w:t>The consequences of failing to address the proliferation threat posed by</w:t>
      </w:r>
      <w:r w:rsidRPr="002439D8">
        <w:rPr>
          <w:sz w:val="16"/>
        </w:rPr>
        <w:t xml:space="preserve"> the </w:t>
      </w:r>
      <w:r w:rsidRPr="006D3B89">
        <w:rPr>
          <w:rStyle w:val="StyleUnderline"/>
          <w:highlight w:val="yellow"/>
        </w:rPr>
        <w:t>North Korea</w:t>
      </w:r>
      <w:r w:rsidRPr="002439D8">
        <w:rPr>
          <w:sz w:val="16"/>
        </w:rPr>
        <w:t xml:space="preserve"> developments, and related political and economic issues, </w:t>
      </w:r>
      <w:r w:rsidRPr="006D3B89">
        <w:rPr>
          <w:rStyle w:val="StyleUnderline"/>
          <w:highlight w:val="yellow"/>
        </w:rPr>
        <w:t>are serious</w:t>
      </w:r>
      <w:r w:rsidRPr="002439D8">
        <w:rPr>
          <w:sz w:val="16"/>
        </w:rPr>
        <w:t xml:space="preserve">, not only for the Northeast Asian region but for the whole international community. </w:t>
      </w:r>
    </w:p>
    <w:p w14:paraId="528510A1" w14:textId="77777777" w:rsidR="002439D8" w:rsidRPr="002439D8" w:rsidRDefault="002439D8" w:rsidP="002439D8">
      <w:pPr>
        <w:rPr>
          <w:sz w:val="16"/>
        </w:rPr>
      </w:pPr>
      <w:r w:rsidRPr="006D3B89">
        <w:rPr>
          <w:rStyle w:val="StyleUnderline"/>
          <w:highlight w:val="yellow"/>
        </w:rPr>
        <w:t>At worst, there is the possibility of nuclear attack, whether by intention, miscalculation, or merely accident, leading to the resumption of Korean War hostilities</w:t>
      </w:r>
      <w:r w:rsidRPr="002439D8">
        <w:rPr>
          <w:sz w:val="16"/>
        </w:rPr>
        <w:t xml:space="preserve">. On the Korean Peninsula itself, key population centres are well within short or medium range missiles. The whole of Japan is likely to come within North Korean missile range. Pyongyang has a population of over 2 million, Seoul (close to the North Korean border) 11 million, and Tokyo over 20 million. Even a limited nuclear exchange would result in a holocaust of unprecedented proportions. </w:t>
      </w:r>
    </w:p>
    <w:p w14:paraId="55DBD591" w14:textId="77777777" w:rsidR="002439D8" w:rsidRPr="002439D8" w:rsidRDefault="002439D8" w:rsidP="002439D8">
      <w:pPr>
        <w:rPr>
          <w:sz w:val="16"/>
        </w:rPr>
      </w:pPr>
      <w:r w:rsidRPr="002439D8">
        <w:rPr>
          <w:sz w:val="16"/>
        </w:rPr>
        <w:t xml:space="preserve">But </w:t>
      </w:r>
      <w:r w:rsidRPr="006D3B89">
        <w:rPr>
          <w:rStyle w:val="StyleUnderline"/>
          <w:highlight w:val="yellow"/>
        </w:rPr>
        <w:t>the catastrophe within the region would not be the only outcome. New research indicates that even a limited nuclear war in the region would rearrange our global climate far more quickly than global warming</w:t>
      </w:r>
      <w:r w:rsidRPr="002439D8">
        <w:rPr>
          <w:sz w:val="16"/>
        </w:rPr>
        <w:t xml:space="preserve">. Westberg draws attention to </w:t>
      </w:r>
      <w:r w:rsidRPr="006D3B89">
        <w:rPr>
          <w:rStyle w:val="StyleUnderline"/>
          <w:highlight w:val="yellow"/>
        </w:rPr>
        <w:t>new studies</w:t>
      </w:r>
      <w:r w:rsidRPr="002439D8">
        <w:rPr>
          <w:sz w:val="16"/>
        </w:rPr>
        <w:t xml:space="preserve"> modelling the effects of even a limited nuclear exchange involving approximately 100 Hiroshima-sized 15 kt bombs2 (by comparison it should be noted that the United States currently deploys warheads in the range 100 to 477 kt, that is, individual warheads equivalent in yield to a range of 6 to 32 Hiroshimas).The studies </w:t>
      </w:r>
      <w:r w:rsidRPr="006D3B89">
        <w:rPr>
          <w:rStyle w:val="StyleUnderline"/>
          <w:highlight w:val="yellow"/>
        </w:rPr>
        <w:t>indicate that the soot from the fires produced would lead to a decrease in global temperature by 1.25 degrees Celsius for a period of 6-8 years</w:t>
      </w:r>
      <w:r w:rsidRPr="002439D8">
        <w:rPr>
          <w:sz w:val="16"/>
        </w:rPr>
        <w:t xml:space="preserve">.3 In Westberg’s view: </w:t>
      </w:r>
    </w:p>
    <w:p w14:paraId="6D9CF6C9" w14:textId="77777777" w:rsidR="002439D8" w:rsidRPr="002439D8" w:rsidRDefault="002439D8" w:rsidP="002439D8">
      <w:pPr>
        <w:ind w:left="720"/>
        <w:rPr>
          <w:sz w:val="16"/>
        </w:rPr>
      </w:pPr>
      <w:r w:rsidRPr="002439D8">
        <w:rPr>
          <w:sz w:val="16"/>
        </w:rPr>
        <w:t>That is not global winter, but the nuclear darkness will cause a deeper drop in temperature than at any time during the last 1000 years. The temperature over the continents would decrease substantially more than the global average. A decrease in rainfall over the continents would also follow…The period of nuclear darkness will cause much greater decrease in grain production than 5% and it will continue for many years...</w:t>
      </w:r>
      <w:r w:rsidRPr="006D3B89">
        <w:rPr>
          <w:rStyle w:val="StyleUnderline"/>
          <w:highlight w:val="yellow"/>
        </w:rPr>
        <w:t>hundreds of millions of people will die from hunger</w:t>
      </w:r>
      <w:r w:rsidRPr="002439D8">
        <w:rPr>
          <w:sz w:val="16"/>
        </w:rPr>
        <w:t>…</w:t>
      </w:r>
      <w:r w:rsidRPr="006D3B89">
        <w:rPr>
          <w:rStyle w:val="StyleUnderline"/>
          <w:highlight w:val="yellow"/>
        </w:rPr>
        <w:t>To make matters</w:t>
      </w:r>
      <w:r w:rsidRPr="002439D8">
        <w:rPr>
          <w:sz w:val="16"/>
        </w:rPr>
        <w:t xml:space="preserve"> even </w:t>
      </w:r>
      <w:r w:rsidRPr="006D3B89">
        <w:rPr>
          <w:rStyle w:val="StyleUnderline"/>
          <w:highlight w:val="yellow"/>
        </w:rPr>
        <w:t>worse, such amounts of smoke injected into the stratosphere would cause a huge reduction in the Earth’s protective ozone</w:t>
      </w:r>
      <w:r w:rsidRPr="002439D8">
        <w:rPr>
          <w:sz w:val="16"/>
        </w:rPr>
        <w:t xml:space="preserve">.4 </w:t>
      </w:r>
    </w:p>
    <w:p w14:paraId="39B4786D" w14:textId="77777777" w:rsidR="002439D8" w:rsidRPr="005018F5" w:rsidRDefault="002439D8" w:rsidP="002439D8">
      <w:r w:rsidRPr="002439D8">
        <w:rPr>
          <w:sz w:val="16"/>
        </w:rPr>
        <w:t xml:space="preserve">These, of course, are not the only consequences. Reactors might also be targeted, causing further mayhem and downwind radiation effects, superimposed on a smoking, radiating ruin left by nuclear next-use. Millions of refugees would flee the affected regions.  The direct impacts, and the follow-on impacts on the global economy via ecological and food insecurity, could make the present global financial crisis pale by comparison. </w:t>
      </w:r>
      <w:r w:rsidRPr="006D3B89">
        <w:rPr>
          <w:rStyle w:val="StyleUnderline"/>
          <w:highlight w:val="yellow"/>
        </w:rPr>
        <w:t>How the great powers</w:t>
      </w:r>
      <w:r w:rsidRPr="002439D8">
        <w:rPr>
          <w:sz w:val="16"/>
        </w:rPr>
        <w:t xml:space="preserve">, especially the nuclear weapons states </w:t>
      </w:r>
      <w:r w:rsidRPr="006D3B89">
        <w:rPr>
          <w:rStyle w:val="StyleUnderline"/>
          <w:highlight w:val="yellow"/>
        </w:rPr>
        <w:t>respond</w:t>
      </w:r>
      <w:r w:rsidRPr="005018F5">
        <w:rPr>
          <w:rStyle w:val="StyleUnderline"/>
        </w:rPr>
        <w:t xml:space="preserve"> </w:t>
      </w:r>
      <w:r w:rsidRPr="002439D8">
        <w:rPr>
          <w:sz w:val="16"/>
        </w:rPr>
        <w:t xml:space="preserve">to such a crisis, </w:t>
      </w:r>
      <w:r w:rsidRPr="006D3B89">
        <w:rPr>
          <w:rStyle w:val="StyleUnderline"/>
          <w:highlight w:val="yellow"/>
        </w:rPr>
        <w:t>and in particular, whether nuclear weapons are used in response to nuclear first-use, could make or break the global non proliferation</w:t>
      </w:r>
      <w:r w:rsidRPr="002439D8">
        <w:rPr>
          <w:sz w:val="16"/>
        </w:rPr>
        <w:t xml:space="preserve"> and disarmament </w:t>
      </w:r>
      <w:r w:rsidRPr="006D3B89">
        <w:rPr>
          <w:rStyle w:val="StyleUnderline"/>
          <w:highlight w:val="yellow"/>
        </w:rPr>
        <w:t>regimes</w:t>
      </w:r>
      <w:r w:rsidRPr="002439D8">
        <w:rPr>
          <w:sz w:val="16"/>
        </w:rPr>
        <w:t xml:space="preserve">. There could be many unanticipated impacts on regional and global security relationships5, with subsequent nuclear breakout and geopolitical turbulence, including possible loss-of-control over fissile material or warheads in the chaos of nuclear war, and aftermath chain-reaction affects involving other potential proliferant states. </w:t>
      </w:r>
      <w:r w:rsidRPr="006D3B89">
        <w:rPr>
          <w:rStyle w:val="StyleUnderline"/>
          <w:highlight w:val="yellow"/>
        </w:rPr>
        <w:t>The Korean nuclear proliferation issue is not just a regional threat but a global one</w:t>
      </w:r>
      <w:r w:rsidRPr="002439D8">
        <w:rPr>
          <w:sz w:val="16"/>
        </w:rPr>
        <w:t xml:space="preserve"> that warrants priority consideration from the international community.</w:t>
      </w:r>
    </w:p>
    <w:p w14:paraId="5B7CCDBB" w14:textId="77777777" w:rsidR="002A0854" w:rsidRPr="00B1636E" w:rsidRDefault="002A0854" w:rsidP="002A0854"/>
    <w:p w14:paraId="5DED5A7F" w14:textId="77777777" w:rsidR="00A95652" w:rsidRDefault="00813800" w:rsidP="002439D8">
      <w:pPr>
        <w:pStyle w:val="Heading2"/>
      </w:pPr>
      <w:r>
        <w:t>Affirmative</w:t>
      </w:r>
    </w:p>
    <w:p w14:paraId="75B592A0" w14:textId="77777777" w:rsidR="002439D8" w:rsidRDefault="002439D8" w:rsidP="002439D8">
      <w:pPr>
        <w:pStyle w:val="Heading3"/>
      </w:pPr>
      <w:r>
        <w:t>Enforcement Now</w:t>
      </w:r>
    </w:p>
    <w:p w14:paraId="51C6F1D2" w14:textId="77777777" w:rsidR="002439D8" w:rsidRDefault="002439D8" w:rsidP="002439D8">
      <w:pPr>
        <w:pStyle w:val="Heading4"/>
      </w:pPr>
      <w:r>
        <w:t>China will cooperate on new sanctions measures</w:t>
      </w:r>
      <w:r w:rsidR="00A758D4">
        <w:t>--- They are driven by fear not US influence</w:t>
      </w:r>
    </w:p>
    <w:p w14:paraId="5837DC21" w14:textId="77777777" w:rsidR="002439D8" w:rsidRDefault="002439D8" w:rsidP="002439D8">
      <w:r w:rsidRPr="00B71B9F">
        <w:rPr>
          <w:rStyle w:val="Style13ptBold"/>
        </w:rPr>
        <w:t>Snyder 16---</w:t>
      </w:r>
      <w:r>
        <w:t xml:space="preserve">Scott, Senior Fellow for Korea Studies and Director of the Program on U.S.-Korea Policy, March 31, 2016, (“Will China Change Its North Korea Policy?”, Council on Foreign Relations, </w:t>
      </w:r>
      <w:hyperlink r:id="rId11" w:history="1">
        <w:r w:rsidRPr="00DB4C99">
          <w:rPr>
            <w:rStyle w:val="Hyperlink"/>
          </w:rPr>
          <w:t>http://www.cfr.org/north-korea/china-change-its-north-korea-policy/p37717</w:t>
        </w:r>
      </w:hyperlink>
      <w:r>
        <w:t>, Accessed 7/27/16, Schloss)</w:t>
      </w:r>
    </w:p>
    <w:p w14:paraId="7204CBD5" w14:textId="77777777" w:rsidR="002439D8" w:rsidRPr="00903770" w:rsidRDefault="002439D8" w:rsidP="002439D8">
      <w:pPr>
        <w:rPr>
          <w:u w:val="single"/>
        </w:rPr>
      </w:pPr>
      <w:r w:rsidRPr="00A758D4">
        <w:rPr>
          <w:highlight w:val="cyan"/>
          <w:u w:val="single"/>
        </w:rPr>
        <w:t>North Korea’s defiance of China spurred closer Chinese cooperation on fresh UN sanctions</w:t>
      </w:r>
      <w:r w:rsidRPr="00903770">
        <w:rPr>
          <w:u w:val="single"/>
        </w:rPr>
        <w:t xml:space="preserve">, as North Korea announced a </w:t>
      </w:r>
      <w:r w:rsidRPr="00A758D4">
        <w:rPr>
          <w:highlight w:val="cyan"/>
          <w:u w:val="single"/>
        </w:rPr>
        <w:t>missile launch on the eve of the arrival of Chinese Six Party Talks</w:t>
      </w:r>
      <w:r w:rsidRPr="00903770">
        <w:rPr>
          <w:sz w:val="16"/>
        </w:rPr>
        <w:t xml:space="preserve"> representative Wu Dawei in Pyongyang in February. T</w:t>
      </w:r>
      <w:r w:rsidRPr="00903770">
        <w:rPr>
          <w:u w:val="single"/>
        </w:rPr>
        <w:t>he launch interrupted Chinese New Year festivities</w:t>
      </w:r>
      <w:r w:rsidRPr="00903770">
        <w:rPr>
          <w:sz w:val="16"/>
        </w:rPr>
        <w:t xml:space="preserve"> and </w:t>
      </w:r>
      <w:r w:rsidRPr="00A758D4">
        <w:rPr>
          <w:highlight w:val="cyan"/>
          <w:u w:val="single"/>
        </w:rPr>
        <w:t>prompted Chinese cooperation</w:t>
      </w:r>
      <w:r w:rsidRPr="00903770">
        <w:rPr>
          <w:u w:val="single"/>
        </w:rPr>
        <w:t xml:space="preserve"> with the United States </w:t>
      </w:r>
      <w:r w:rsidRPr="00A758D4">
        <w:rPr>
          <w:highlight w:val="cyan"/>
          <w:u w:val="single"/>
        </w:rPr>
        <w:t>on a UN Security Council resolution</w:t>
      </w:r>
      <w:r w:rsidRPr="00903770">
        <w:rPr>
          <w:u w:val="single"/>
        </w:rPr>
        <w:t xml:space="preserve"> that amounts to a call on member states to quarantine North Korea and inspect all goods shipped in and out of the country</w:t>
      </w:r>
      <w:r w:rsidRPr="00903770">
        <w:rPr>
          <w:sz w:val="16"/>
        </w:rPr>
        <w:t xml:space="preserve">. It is hard to imagine more that Kim Jong-un could do to antagonize China, his patron and largest external supporter. Yet Kim has thus far had good reason to take Beijing’s economic support for granted. He knows that China’s main objectives are to prevent instability and war on the peninsula, so he may judge that </w:t>
      </w:r>
      <w:r w:rsidRPr="00903770">
        <w:rPr>
          <w:u w:val="single"/>
        </w:rPr>
        <w:t>China may be willing to acquiesce to a nuclear North Korea to avoid the greater dangers of potential military conflict.</w:t>
      </w:r>
      <w:r w:rsidRPr="00903770">
        <w:rPr>
          <w:sz w:val="16"/>
        </w:rPr>
        <w:t xml:space="preserve"> Likewise, Kim can capitalize on Chinese geostrategic fears: For Beijing, the only thing worse than a defiant North Korean buffer is a shared border with a unified peninsula under Seoul’s control, tied to the alliance with Washington. One of China’s strategic objectives is to ensure that relations with its Korean neighbor remain friendly. Yet </w:t>
      </w:r>
      <w:r w:rsidRPr="00A758D4">
        <w:rPr>
          <w:highlight w:val="cyan"/>
          <w:u w:val="single"/>
        </w:rPr>
        <w:t>growing hostility from North Korea may lead China to take heed of South Korean reassurances and come to find that a unified peninsula can be a favorable outcome.</w:t>
      </w:r>
      <w:r w:rsidRPr="00903770">
        <w:rPr>
          <w:sz w:val="16"/>
        </w:rPr>
        <w:t xml:space="preserve"> </w:t>
      </w:r>
      <w:r w:rsidRPr="00A758D4">
        <w:rPr>
          <w:highlight w:val="cyan"/>
          <w:u w:val="single"/>
        </w:rPr>
        <w:t>Beijing</w:t>
      </w:r>
      <w:r w:rsidRPr="00903770">
        <w:rPr>
          <w:u w:val="single"/>
        </w:rPr>
        <w:t xml:space="preserve"> might be </w:t>
      </w:r>
      <w:r w:rsidRPr="00A758D4">
        <w:rPr>
          <w:highlight w:val="cyan"/>
          <w:u w:val="single"/>
        </w:rPr>
        <w:t>reassured if there were a clean way to avoid chaos, pull the plug on Kim Jong-un’s nuclear program</w:t>
      </w:r>
      <w:r w:rsidRPr="00903770">
        <w:rPr>
          <w:u w:val="single"/>
        </w:rPr>
        <w:t>, and start with a relatively clean slate. Indeed, that is a tall order</w:t>
      </w:r>
      <w:r w:rsidRPr="00903770">
        <w:rPr>
          <w:sz w:val="16"/>
        </w:rPr>
        <w:t xml:space="preserve">, but </w:t>
      </w:r>
      <w:r w:rsidRPr="00903770">
        <w:rPr>
          <w:u w:val="single"/>
        </w:rPr>
        <w:t>if Xi and Obama expand policy coordination on North Korea in light of shared dangers arising from the Kim regime’s commitment to becoming a nuclear state, it would mark an important start.</w:t>
      </w:r>
    </w:p>
    <w:p w14:paraId="3D0C8F28" w14:textId="77777777" w:rsidR="002439D8" w:rsidRDefault="002439D8" w:rsidP="001C59B7"/>
    <w:p w14:paraId="25DCD736" w14:textId="77777777" w:rsidR="001C59B7" w:rsidRDefault="001C59B7" w:rsidP="001C59B7">
      <w:pPr>
        <w:pStyle w:val="Heading3"/>
      </w:pPr>
      <w:r>
        <w:t xml:space="preserve">Relat Solves North Korea </w:t>
      </w:r>
    </w:p>
    <w:p w14:paraId="2438F8C1" w14:textId="77777777" w:rsidR="001C59B7" w:rsidRPr="00B62563" w:rsidRDefault="001C59B7" w:rsidP="001C59B7">
      <w:pPr>
        <w:pStyle w:val="Heading4"/>
      </w:pPr>
      <w:r w:rsidRPr="00B62563">
        <w:t>U.S. – China cooperation is key in stabilizing the “Korean peninsula”</w:t>
      </w:r>
    </w:p>
    <w:p w14:paraId="38ABB830" w14:textId="77777777" w:rsidR="001C59B7" w:rsidRPr="00B93923" w:rsidRDefault="001C59B7" w:rsidP="001C59B7">
      <w:r w:rsidRPr="00B62563">
        <w:rPr>
          <w:rStyle w:val="Style13ptBold"/>
          <w:highlight w:val="cyan"/>
        </w:rPr>
        <w:t>Brunnstrom &amp; Rajagopalan 16</w:t>
      </w:r>
      <w:r>
        <w:t xml:space="preserve"> (David- Correspondent, EU foreign affairs and NATO &amp; Megha- an intern at ProPublica, reporting on digital privacy, security and freedom</w:t>
      </w:r>
      <w:r w:rsidRPr="00B93923">
        <w:t xml:space="preserve">, 1-27-2016, "U.S. And China Agree On Need For New UN Resolution Against North Korea," Huffington Post, </w:t>
      </w:r>
      <w:r w:rsidRPr="005B3951">
        <w:t>http://www.huffingtonpost.com/entry/north-korea-un-resolution_us_56a8cf4ce4b0f71799287bc8</w:t>
      </w:r>
      <w:r>
        <w:t>) JD</w:t>
      </w:r>
    </w:p>
    <w:p w14:paraId="2EC5EC7E" w14:textId="77777777" w:rsidR="001C59B7" w:rsidRPr="00064EDC" w:rsidRDefault="001C59B7" w:rsidP="001C59B7">
      <w:pPr>
        <w:rPr>
          <w:sz w:val="16"/>
        </w:rPr>
      </w:pPr>
      <w:r w:rsidRPr="00064EDC">
        <w:rPr>
          <w:sz w:val="16"/>
        </w:rPr>
        <w:t xml:space="preserve">BEIJING (Reuters) - U.S. Secretary of State John Kerry and Chinese Foreign Minister Wang Yi agreed on Wednesday on the need for a significant new U.N. Security resolution targeting North Korea after its Jan. 6 nuclear test, though there were few signs of concrete progress. Kerry, on a two-day visit to Beijing, had been expected to press China, North Korea’s lone major backer, for more curbs on Pyongyang after it said it had successfully conducted a test of a miniaturized hydrogen nuclear device, though the United States has voiced skepticism as to whether it was that powerful. </w:t>
      </w:r>
      <w:r w:rsidRPr="00B62563">
        <w:rPr>
          <w:rStyle w:val="StyleUnderline"/>
          <w:highlight w:val="yellow"/>
        </w:rPr>
        <w:t>China has insisted it is already making great efforts to achieve decentralization on the “Korean peninsula” and Wang rejected any “groundless speculation” on its North Korea stance</w:t>
      </w:r>
      <w:r w:rsidRPr="00064EDC">
        <w:rPr>
          <w:sz w:val="16"/>
        </w:rPr>
        <w:t xml:space="preserve">, following remarks from U.S. officials that China could do more. “We agreed that </w:t>
      </w:r>
      <w:r w:rsidRPr="00B93923">
        <w:rPr>
          <w:rStyle w:val="StyleUnderline"/>
        </w:rPr>
        <w:t>the U.N. Security Council needs to take further action and pass a new resolution</w:t>
      </w:r>
      <w:r w:rsidRPr="00064EDC">
        <w:rPr>
          <w:sz w:val="16"/>
        </w:rPr>
        <w:t xml:space="preserve">,” Wang told reporters at a joint briefing with Kerry. “In the meantime, we must point out that </w:t>
      </w:r>
      <w:r w:rsidRPr="00B93923">
        <w:rPr>
          <w:rStyle w:val="StyleUnderline"/>
        </w:rPr>
        <w:t>the new resolution should not provoke new tensions</w:t>
      </w:r>
      <w:r w:rsidRPr="00064EDC">
        <w:rPr>
          <w:sz w:val="16"/>
        </w:rPr>
        <w:t xml:space="preserve">.” </w:t>
      </w:r>
      <w:r w:rsidRPr="00010A32">
        <w:rPr>
          <w:rStyle w:val="StyleUnderline"/>
        </w:rPr>
        <w:t xml:space="preserve">Kerry said the two sides had agreed to an </w:t>
      </w:r>
      <w:r w:rsidRPr="00B62563">
        <w:rPr>
          <w:rStyle w:val="StyleUnderline"/>
          <w:highlight w:val="yellow"/>
        </w:rPr>
        <w:t>“accelerated effort” at the U.N. to reach a “strong resolution that introduces significant new measures” to curtail North Korea’s ability to advance its nuclear and ballistic missile programs.</w:t>
      </w:r>
      <w:r w:rsidRPr="00064EDC">
        <w:rPr>
          <w:sz w:val="16"/>
        </w:rPr>
        <w:t xml:space="preserve"> “It’s not enough to agree on the goal. We believe we need to agree on the meaningful steps necessary to get the achievement of the goal,” Kerry said. The exchange of goods and services between China and North Korea was one area where steps could be taken to pressure Pyongyang back to talks, he said. Kerry also said that shipping, aviation, trade of resources, including coal and fuel, and security at border customs, were key areas in the sanctions debate. North Korea is heavily reliant on China for oil, gasoline and trade. “All nations, particularly those that seek a global leadership role, share a fundamental responsibility to meet this challenge with a united front,” Kerry said. He added that </w:t>
      </w:r>
      <w:r w:rsidRPr="00B62563">
        <w:rPr>
          <w:rStyle w:val="StyleUnderline"/>
          <w:highlight w:val="yellow"/>
        </w:rPr>
        <w:t>the U.S. would take “all necessary steps” to honor security commitments to allies, signaling that the U.S. was prepared to continue ramping up its military presence in the region,</w:t>
      </w:r>
      <w:r w:rsidRPr="00064EDC">
        <w:rPr>
          <w:sz w:val="16"/>
        </w:rPr>
        <w:t xml:space="preserve"> a move that would likely unsettle Beijing. “North Korea poses an overt threat, a declared threat, to the world, and it has stated its intention to develop a thermonuclear weapon,” he said. “In addition, it has made clear its intent to develop an intercontinental ballistic missile with the capacity to carry a nuclear warhead.” The 15-member U.N. Security Council said at the time of North Korea’s test that it would begin working on significant new measures in response, a threat diplomats said could mean an expansion of sanctions. Since then, diplomats said </w:t>
      </w:r>
      <w:r w:rsidRPr="00B93923">
        <w:rPr>
          <w:rStyle w:val="StyleUnderline"/>
        </w:rPr>
        <w:t>Washington and Beijing have been primarily negotiating on a draft resolution,</w:t>
      </w:r>
      <w:r w:rsidRPr="00064EDC">
        <w:rPr>
          <w:sz w:val="16"/>
        </w:rPr>
        <w:t xml:space="preserve"> but when asked on Saturday if they were nearing agreement, U.S. Ambassador to the United Nations Samantha Power said no. </w:t>
      </w:r>
    </w:p>
    <w:p w14:paraId="7A0E7C8E" w14:textId="77777777" w:rsidR="001C59B7" w:rsidRDefault="001C59B7" w:rsidP="001C59B7">
      <w:pPr>
        <w:pStyle w:val="Heading3"/>
      </w:pPr>
      <w:r>
        <w:t xml:space="preserve">     Ext. US-China Coop Solves NK</w:t>
      </w:r>
    </w:p>
    <w:p w14:paraId="18CD4B2D" w14:textId="77777777" w:rsidR="001C59B7" w:rsidRDefault="001C59B7" w:rsidP="001C59B7">
      <w:pPr>
        <w:pStyle w:val="Heading4"/>
      </w:pPr>
      <w:r>
        <w:t>US-China coop constrains North Korea AND US aggression</w:t>
      </w:r>
    </w:p>
    <w:p w14:paraId="16C9ACEE" w14:textId="77777777" w:rsidR="001C59B7" w:rsidRDefault="001C59B7" w:rsidP="001C59B7">
      <w:r w:rsidRPr="00E56DB5">
        <w:rPr>
          <w:rStyle w:val="Style13ptBold"/>
        </w:rPr>
        <w:t>Wu 16</w:t>
      </w:r>
      <w:r>
        <w:t xml:space="preserve"> </w:t>
      </w:r>
      <w:r w:rsidRPr="00E56DB5">
        <w:rPr>
          <w:sz w:val="16"/>
          <w:szCs w:val="16"/>
        </w:rPr>
        <w:t>(Xinbo, Professor, Ph. D., Fudan University, Director, Center for American Studies, Fudan University, Executive Dean, Institute of International Studies, Fudan University, Cooperation, competition and shaping the outlook: the United States and China’s neighbourhood diplomacy, International Affairs 92: 4 (2016) 849–867, https://www.chathamhouse.org/sites/files/chathamhouse/publications/ia/INTA91_4_WuXinbo.pdf)</w:t>
      </w:r>
    </w:p>
    <w:p w14:paraId="51FBE70C" w14:textId="77777777" w:rsidR="001C59B7" w:rsidRPr="00064EDC" w:rsidRDefault="001C59B7" w:rsidP="001C59B7">
      <w:pPr>
        <w:rPr>
          <w:u w:val="single"/>
        </w:rPr>
      </w:pPr>
      <w:r w:rsidRPr="00E56DB5">
        <w:rPr>
          <w:sz w:val="16"/>
        </w:rPr>
        <w:t xml:space="preserve">Cooperation and coordination Broadly speaking, </w:t>
      </w:r>
      <w:r w:rsidRPr="00E56DB5">
        <w:rPr>
          <w:rStyle w:val="StyleUnderline"/>
        </w:rPr>
        <w:t xml:space="preserve">China and the United States have shared interests in the stability of </w:t>
      </w:r>
      <w:r w:rsidRPr="00E56DB5">
        <w:rPr>
          <w:sz w:val="16"/>
        </w:rPr>
        <w:t xml:space="preserve">the Asia–Pacific region, including China’s periphery; however, this does not mean they can always cooperate effectively, as the two sides may have different views about the sources of instability and the best approaches to the problems. Along China’s periphery, the </w:t>
      </w:r>
      <w:r w:rsidRPr="00E56DB5">
        <w:rPr>
          <w:rStyle w:val="StyleUnderline"/>
        </w:rPr>
        <w:t>Korea</w:t>
      </w:r>
      <w:r w:rsidRPr="00E56DB5">
        <w:rPr>
          <w:sz w:val="16"/>
        </w:rPr>
        <w:t xml:space="preserve">n peninsula and Afghanistan have been the two major areas in respect of which </w:t>
      </w:r>
      <w:r w:rsidRPr="00E56DB5">
        <w:rPr>
          <w:rStyle w:val="StyleUnderline"/>
        </w:rPr>
        <w:t>Beijing and Washington have engaged in cooperation</w:t>
      </w:r>
      <w:r w:rsidRPr="00E56DB5">
        <w:rPr>
          <w:sz w:val="16"/>
        </w:rPr>
        <w:t xml:space="preserve"> and coordination in recent years. </w:t>
      </w:r>
      <w:r w:rsidRPr="00E56DB5">
        <w:rPr>
          <w:rStyle w:val="StyleUnderline"/>
        </w:rPr>
        <w:t>China and the United States have shared interests in a denuclearized Korean peninsula.</w:t>
      </w:r>
      <w:r w:rsidRPr="00E56DB5">
        <w:rPr>
          <w:sz w:val="16"/>
        </w:rPr>
        <w:t xml:space="preserve"> With the collapse of the Agreed Framework between the United States and the Democratic People’s Republic of Korea (North Korea) and the latter’s announcement in late 2002 of its intention to withdraw from the NonProliferation Treaty (NPT), Beijing and Washington started to cooperate in dealing with the problem of denuclearizing the peninsula. This objective was pursued mainly through the six-party talks between China, the United States, North Korea, the Republic of Korea (South Korea), Japan and Russia. Washington complained from time to time that China was not being tough enough with North Korea with regard to its nuclear programme and other forms of provocation on the peninsula. In February 2013 North Korea conducted its third </w:t>
      </w:r>
      <w:r w:rsidRPr="00E56DB5">
        <w:rPr>
          <w:rStyle w:val="StyleUnderline"/>
        </w:rPr>
        <w:t>nuclear test</w:t>
      </w:r>
      <w:r w:rsidRPr="00E56DB5">
        <w:rPr>
          <w:sz w:val="16"/>
        </w:rPr>
        <w:t xml:space="preserve">, in defiance of China’s strong dissuasion. This </w:t>
      </w:r>
      <w:r w:rsidRPr="00E56DB5">
        <w:rPr>
          <w:rStyle w:val="StyleUnderline"/>
        </w:rPr>
        <w:t>elicited a strong Chinese reaction and facilitated more substantive Sino-US cooperation</w:t>
      </w:r>
      <w:r w:rsidRPr="00E56DB5">
        <w:rPr>
          <w:sz w:val="16"/>
        </w:rPr>
        <w:t xml:space="preserve"> and coordination on the North Korean nuclear issue.4 </w:t>
      </w:r>
      <w:r w:rsidRPr="00E56DB5">
        <w:rPr>
          <w:rStyle w:val="StyleUnderline"/>
        </w:rPr>
        <w:t xml:space="preserve">Beijing and Washington worked together to secure the passage of a United Nations Security Council resolution imposing unprecedentedly severe sanctions </w:t>
      </w:r>
      <w:r w:rsidRPr="00E56DB5">
        <w:rPr>
          <w:sz w:val="16"/>
        </w:rPr>
        <w:t xml:space="preserve">on North Korea. When the North Korean leader Kim Jong-un sent a special envoy to China in May 2013, with the intention of repairing damaged bilateral ties, Beijing gave him a direct and stern warning, fully expressing its profound disapproval of North Korea’s nuclear activities. In June, when Presidents Xi and Obama held their summit meeting in Sunnyland, California, they had a substantive discussion on the North Korean nuclear issue, and both sides pledged to step up their cooperation and coordination on that matter. To demonstrate its seriousness in opposing North Korea’s nuclear programme, China promulgated a new regulation tightening controls on the export to North Korea of articles that might be used for its nuclear and missile programmes.5 </w:t>
      </w:r>
      <w:r w:rsidRPr="00E56DB5">
        <w:rPr>
          <w:rStyle w:val="StyleUnderline"/>
        </w:rPr>
        <w:t xml:space="preserve">China also moved to strengthen its relations with South Korea </w:t>
      </w:r>
      <w:r w:rsidRPr="00E56DB5">
        <w:rPr>
          <w:sz w:val="16"/>
        </w:rPr>
        <w:t xml:space="preserve">after the accession to power of President Park Geun-hye in early 2013. Presidents Xi and Park exchanged visits in 2013 and 2014, but there was no such exchange of visits between Beijing and Pyongyang during the same period. As a result, </w:t>
      </w:r>
      <w:r w:rsidRPr="00E56DB5">
        <w:rPr>
          <w:rStyle w:val="StyleUnderline"/>
        </w:rPr>
        <w:t>a warm relationship between China and South Korea developed, in marked contrast with the deepening chill between China and North Korea.</w:t>
      </w:r>
      <w:r w:rsidRPr="00E56DB5">
        <w:rPr>
          <w:sz w:val="16"/>
        </w:rPr>
        <w:t xml:space="preserve"> Meanwhile, </w:t>
      </w:r>
      <w:r w:rsidRPr="00E56DB5">
        <w:rPr>
          <w:rStyle w:val="StyleUnderline"/>
        </w:rPr>
        <w:t>Beijing stayed in close consultation with Washington, trying to reopen</w:t>
      </w:r>
      <w:r w:rsidRPr="00E56DB5">
        <w:rPr>
          <w:sz w:val="16"/>
        </w:rPr>
        <w:t xml:space="preserve"> the stalled </w:t>
      </w:r>
      <w:r w:rsidRPr="00E56DB5">
        <w:rPr>
          <w:rStyle w:val="StyleUnderline"/>
        </w:rPr>
        <w:t>six-party talks</w:t>
      </w:r>
      <w:r w:rsidRPr="00E56DB5">
        <w:rPr>
          <w:sz w:val="16"/>
        </w:rPr>
        <w:t xml:space="preserve">. </w:t>
      </w:r>
      <w:r w:rsidRPr="00E56DB5">
        <w:rPr>
          <w:rStyle w:val="Emphasis"/>
        </w:rPr>
        <w:t>It has also worked to dissuade Washington from taking actions that might give rise to tensions on the peninsula</w:t>
      </w:r>
      <w:r w:rsidRPr="00E56DB5">
        <w:rPr>
          <w:sz w:val="16"/>
        </w:rPr>
        <w:t xml:space="preserve">. In early 2014, for instance, </w:t>
      </w:r>
      <w:r w:rsidRPr="00E56DB5">
        <w:rPr>
          <w:rStyle w:val="StyleUnderline"/>
        </w:rPr>
        <w:t>when the United States and South Korea conducted their regular combined military exercises, China urged the United States not to introduce strategic weapons in order to avoid provoking drastic reactions from the North</w:t>
      </w:r>
      <w:r w:rsidRPr="00E56DB5">
        <w:rPr>
          <w:sz w:val="16"/>
        </w:rPr>
        <w:t xml:space="preserve">. Overall, then, </w:t>
      </w:r>
      <w:r w:rsidRPr="00E56DB5">
        <w:rPr>
          <w:rStyle w:val="StyleUnderline"/>
        </w:rPr>
        <w:t>China’s neighbourhood diplomacy in respect of the Korean peninsula has been marked by a strained relationship with North Korea, a warmer relationship with South Korea, and close coordination with the United States.</w:t>
      </w:r>
    </w:p>
    <w:p w14:paraId="47DBA73A" w14:textId="77777777" w:rsidR="001C59B7" w:rsidRPr="00174B52" w:rsidRDefault="001C59B7" w:rsidP="001C59B7">
      <w:pPr>
        <w:pStyle w:val="Heading4"/>
      </w:pPr>
      <w:r>
        <w:t>US-China cooperation</w:t>
      </w:r>
      <w:r w:rsidRPr="00174B52">
        <w:t xml:space="preserve"> </w:t>
      </w:r>
      <w:r>
        <w:t>needed now to stop North Korea</w:t>
      </w:r>
    </w:p>
    <w:p w14:paraId="50AB3D2D" w14:textId="77777777" w:rsidR="001C59B7" w:rsidRDefault="001C59B7" w:rsidP="001C59B7">
      <w:r w:rsidRPr="00DA5954">
        <w:t xml:space="preserve">Franz-Stefan </w:t>
      </w:r>
      <w:r w:rsidRPr="00174B52">
        <w:rPr>
          <w:b/>
        </w:rPr>
        <w:t>Gady</w:t>
      </w:r>
      <w:r w:rsidRPr="00DA5954">
        <w:t xml:space="preserve">, The Diplomat, </w:t>
      </w:r>
      <w:r w:rsidRPr="00174B52">
        <w:rPr>
          <w:b/>
        </w:rPr>
        <w:t>3-19-2016</w:t>
      </w:r>
      <w:r w:rsidRPr="00DA5954">
        <w:t xml:space="preserve">, "Sino-US Cooperation Over North Korea Is Now More Important Than Ever," Diplomat, </w:t>
      </w:r>
      <w:r w:rsidRPr="005B3951">
        <w:t>http://thediplomat.com/2016/03/sino-us-cooperation-over-north-korea-is-now-more-important-than-ever</w:t>
      </w:r>
      <w:proofErr w:type="gramStart"/>
      <w:r w:rsidRPr="005B3951">
        <w:t>/</w:t>
      </w:r>
      <w:r>
        <w:t xml:space="preserve">  DS</w:t>
      </w:r>
      <w:proofErr w:type="gramEnd"/>
    </w:p>
    <w:p w14:paraId="5456D0C5" w14:textId="77777777" w:rsidR="001C59B7" w:rsidRPr="00060531" w:rsidRDefault="001C59B7" w:rsidP="001C59B7">
      <w:r w:rsidRPr="00060531">
        <w:rPr>
          <w:rStyle w:val="StyleUnderline"/>
          <w:highlight w:val="yellow"/>
        </w:rPr>
        <w:t>China and the U</w:t>
      </w:r>
      <w:r w:rsidRPr="00060531">
        <w:t xml:space="preserve">nited </w:t>
      </w:r>
      <w:r w:rsidRPr="00060531">
        <w:rPr>
          <w:rStyle w:val="StyleUnderline"/>
          <w:highlight w:val="yellow"/>
        </w:rPr>
        <w:t>S</w:t>
      </w:r>
      <w:r w:rsidRPr="00060531">
        <w:t xml:space="preserve">tates </w:t>
      </w:r>
      <w:r w:rsidRPr="00D55300">
        <w:rPr>
          <w:rStyle w:val="StyleUnderline"/>
          <w:highlight w:val="yellow"/>
        </w:rPr>
        <w:t xml:space="preserve">share the </w:t>
      </w:r>
      <w:r w:rsidRPr="00060531">
        <w:rPr>
          <w:rStyle w:val="StyleUnderline"/>
          <w:highlight w:val="yellow"/>
        </w:rPr>
        <w:t xml:space="preserve">same </w:t>
      </w:r>
      <w:r w:rsidRPr="00285EB1">
        <w:rPr>
          <w:rStyle w:val="StyleUnderline"/>
        </w:rPr>
        <w:t xml:space="preserve">short-term </w:t>
      </w:r>
      <w:r w:rsidRPr="00060531">
        <w:rPr>
          <w:rStyle w:val="StyleUnderline"/>
          <w:highlight w:val="yellow"/>
        </w:rPr>
        <w:t>interests on the Korean Peninsula</w:t>
      </w:r>
      <w:r w:rsidRPr="00060531">
        <w:t>, perhaps best summarized in Beijing’s long-standing policy vis-à-vis North Korea of  “no war, no instability, no nukes.” (</w:t>
      </w:r>
      <w:r w:rsidRPr="00060531">
        <w:rPr>
          <w:rFonts w:ascii="MS Gothic" w:eastAsia="MS Gothic" w:hAnsi="MS Gothic" w:cs="MS Gothic" w:hint="eastAsia"/>
        </w:rPr>
        <w:t>不</w:t>
      </w:r>
      <w:r w:rsidRPr="00060531">
        <w:rPr>
          <w:rFonts w:ascii="Microsoft JhengHei" w:eastAsia="Microsoft JhengHei" w:hAnsi="Microsoft JhengHei" w:cs="Microsoft JhengHei" w:hint="eastAsia"/>
        </w:rPr>
        <w:t>战、不乱、无核</w:t>
      </w:r>
      <w:r w:rsidRPr="00060531">
        <w:t xml:space="preserve">)  </w:t>
      </w:r>
      <w:r w:rsidRPr="00D55300">
        <w:rPr>
          <w:rStyle w:val="StyleUnderline"/>
          <w:highlight w:val="yellow"/>
        </w:rPr>
        <w:t>Neither side is interested in a military solution to</w:t>
      </w:r>
      <w:r w:rsidRPr="00060531">
        <w:t xml:space="preserve"> ongoing </w:t>
      </w:r>
      <w:r w:rsidRPr="00D55300">
        <w:rPr>
          <w:rStyle w:val="StyleUnderline"/>
          <w:highlight w:val="yellow"/>
        </w:rPr>
        <w:t>tensions between North and South Korea</w:t>
      </w:r>
      <w:r w:rsidRPr="00060531">
        <w:t xml:space="preserve">. Neither party, despite US rhetoric to the contrary, wants to topple the Kim Jong-un regime and see the North descend into chaos amid a succession or unification crisis.  And neither Beijing nor Washington desire a nuclear-armed North Korea further fueling tensions in an already volatile region of Asia. </w:t>
      </w:r>
      <w:r w:rsidRPr="00D55300">
        <w:rPr>
          <w:rStyle w:val="StyleUnderline"/>
          <w:highlight w:val="yellow"/>
        </w:rPr>
        <w:t>China and the United States continue to disagree on the right tactical approach to achieving these</w:t>
      </w:r>
      <w:r w:rsidRPr="00060531">
        <w:t xml:space="preserve"> three </w:t>
      </w:r>
      <w:r w:rsidRPr="00D55300">
        <w:rPr>
          <w:rStyle w:val="StyleUnderline"/>
          <w:highlight w:val="yellow"/>
        </w:rPr>
        <w:t>objectives—the former preferring</w:t>
      </w:r>
      <w:r w:rsidRPr="00060531">
        <w:t xml:space="preserve"> quiet </w:t>
      </w:r>
      <w:r w:rsidRPr="00D55300">
        <w:rPr>
          <w:rStyle w:val="StyleUnderline"/>
          <w:highlight w:val="yellow"/>
        </w:rPr>
        <w:t>diplomacy and continuous engagement with Pyongyang, the latter favoring</w:t>
      </w:r>
      <w:r w:rsidRPr="00060531">
        <w:t xml:space="preserve"> publicly </w:t>
      </w:r>
      <w:r w:rsidRPr="00D55300">
        <w:rPr>
          <w:rStyle w:val="StyleUnderline"/>
          <w:highlight w:val="yellow"/>
        </w:rPr>
        <w:t>pressuring the regime with sanctions</w:t>
      </w:r>
      <w:r w:rsidRPr="00D55300">
        <w:rPr>
          <w:rStyle w:val="StyleUnderline"/>
        </w:rPr>
        <w:t xml:space="preserve"> to change its behavior— and </w:t>
      </w:r>
      <w:r w:rsidRPr="00D55300">
        <w:rPr>
          <w:rStyle w:val="StyleUnderline"/>
          <w:highlight w:val="yellow"/>
        </w:rPr>
        <w:t>both countries also pursue</w:t>
      </w:r>
      <w:r w:rsidRPr="00060531">
        <w:t xml:space="preserve"> markedly </w:t>
      </w:r>
      <w:r w:rsidRPr="00D55300">
        <w:rPr>
          <w:rStyle w:val="StyleUnderline"/>
          <w:highlight w:val="yellow"/>
        </w:rPr>
        <w:t>different long-term strategic goals on the Korean Peninsula</w:t>
      </w:r>
      <w:r w:rsidRPr="00060531">
        <w:t xml:space="preserve">. However, the Obama administration’s policy of “strategic patience” (putting pressure on the regime while calling for North Korea to return to the Six-Party Talks) is a de facto acceptance of the unlikelihood of the reunification of North and South Korea in the near future. As a consequence, there will be no way around Kim Jong-un in the years ahead, and </w:t>
      </w:r>
      <w:r w:rsidRPr="00D55300">
        <w:rPr>
          <w:rStyle w:val="StyleUnderline"/>
          <w:highlight w:val="yellow"/>
        </w:rPr>
        <w:t>Beijing and Washington will have to find a way to deal with the regime</w:t>
      </w:r>
      <w:r w:rsidRPr="00060531">
        <w:t xml:space="preserve">, no matter how distasteful. Apart from this apparent confluence of Chinese and US interests, </w:t>
      </w:r>
      <w:r w:rsidRPr="00D55300">
        <w:rPr>
          <w:rStyle w:val="StyleUnderline"/>
          <w:highlight w:val="yellow"/>
        </w:rPr>
        <w:t>there are three reasons why both countries need to cooperate more tightly than ever on managing the ongoing crisis on the Korean Peninsula</w:t>
      </w:r>
      <w:r w:rsidRPr="00060531">
        <w:rPr>
          <w:highlight w:val="yellow"/>
        </w:rPr>
        <w:t xml:space="preserve">. </w:t>
      </w:r>
      <w:r w:rsidRPr="00D55300">
        <w:rPr>
          <w:rStyle w:val="StyleUnderline"/>
          <w:highlight w:val="yellow"/>
        </w:rPr>
        <w:t>First, given the Republic of Korea (ROK) government</w:t>
      </w:r>
      <w:r w:rsidRPr="00D55300">
        <w:rPr>
          <w:rStyle w:val="StyleUnderline"/>
          <w:rFonts w:hint="eastAsia"/>
          <w:highlight w:val="yellow"/>
        </w:rPr>
        <w:t>’</w:t>
      </w:r>
      <w:r w:rsidRPr="00D55300">
        <w:rPr>
          <w:rStyle w:val="StyleUnderline"/>
          <w:highlight w:val="yellow"/>
        </w:rPr>
        <w:t>s</w:t>
      </w:r>
      <w:r w:rsidRPr="00060531">
        <w:t xml:space="preserve"> uncompromising </w:t>
      </w:r>
      <w:r w:rsidRPr="00060531">
        <w:rPr>
          <w:rStyle w:val="StyleUnderline"/>
          <w:highlight w:val="yellow"/>
        </w:rPr>
        <w:t>stance with</w:t>
      </w:r>
      <w:r w:rsidRPr="00D55300">
        <w:rPr>
          <w:rStyle w:val="StyleUnderline"/>
          <w:highlight w:val="yellow"/>
        </w:rPr>
        <w:t xml:space="preserve"> respect to North Korean provocations, there will be an increased chance of more severe inter-Korean crises occurring over the next two years</w:t>
      </w:r>
      <w:r w:rsidRPr="00060531">
        <w:t xml:space="preserve">. (There will be little chance of a Korean-led détente initiative until the end of the presidency of Park Geun-hye in 2018, given the government’s current policies.) </w:t>
      </w:r>
      <w:r w:rsidRPr="00D55300">
        <w:rPr>
          <w:rStyle w:val="StyleUnderline"/>
          <w:highlight w:val="yellow"/>
        </w:rPr>
        <w:t>Second,</w:t>
      </w:r>
      <w:r w:rsidRPr="00D55300">
        <w:rPr>
          <w:rStyle w:val="StyleUnderline"/>
        </w:rPr>
        <w:t xml:space="preserve"> notwithstanding repeated calls for putting a “military option” back on the table, a large-scale </w:t>
      </w:r>
      <w:r w:rsidRPr="00060531">
        <w:t xml:space="preserve">joint US-ROK </w:t>
      </w:r>
      <w:r w:rsidRPr="00D55300">
        <w:rPr>
          <w:rStyle w:val="StyleUnderline"/>
          <w:highlight w:val="yellow"/>
        </w:rPr>
        <w:t>military operation against North Korea is increasingly becoming less realistic</w:t>
      </w:r>
      <w:r w:rsidRPr="00060531">
        <w:rPr>
          <w:highlight w:val="yellow"/>
        </w:rPr>
        <w:t xml:space="preserve">. </w:t>
      </w:r>
      <w:r w:rsidRPr="00D55300">
        <w:rPr>
          <w:rStyle w:val="StyleUnderline"/>
          <w:highlight w:val="yellow"/>
        </w:rPr>
        <w:t>Third, ongoing tensions on the Korean Peninsula have the potential to</w:t>
      </w:r>
      <w:r w:rsidRPr="00D55300">
        <w:rPr>
          <w:rStyle w:val="StyleUnderline"/>
        </w:rPr>
        <w:t xml:space="preserve"> undermine trust and </w:t>
      </w:r>
      <w:r w:rsidRPr="00D55300">
        <w:rPr>
          <w:rStyle w:val="StyleUnderline"/>
          <w:highlight w:val="yellow"/>
        </w:rPr>
        <w:t>increase military competition between China and the United States</w:t>
      </w:r>
      <w:r w:rsidRPr="00060531">
        <w:t xml:space="preserve">, a development that is </w:t>
      </w:r>
      <w:r w:rsidRPr="00060531">
        <w:rPr>
          <w:rStyle w:val="StyleUnderline"/>
          <w:highlight w:val="yellow"/>
        </w:rPr>
        <w:t>set to detrimentally affect overall Sino-US relations and cannot be in the interest of either party</w:t>
      </w:r>
      <w:r w:rsidRPr="00060531">
        <w:t>. Seoul, under the government of Park Geun-hye and after repeated provocations from the North, has abandoned engagement and stepped up its bellicose rhetoric and uncompromising stance against North Korea. Over the last decades, both sides have mastered the game of bringing tensions to the precipice and then pulling back. However, as tensions rise, there is less and less flexibility in this perennial brinkmanship with both sides in danger of losing control during a future confrontation as martial propaganda and provocations will reach unprecedented heights. In addition, there is little understanding how much control Kim Jong-un genuinely exercises over the military and the party and whether they would stand down in the face of South Korean provocations when given the order by the supreme leader. Certain South Korean policies have also helped to further fuel tensions. For example, ever since 2010, South Korea has implemented a “disproportional response” theory of deterrence. As John Delury, a professor at Yonsei University, explained in an interview with The Diplomat: “</w:t>
      </w:r>
      <w:r w:rsidRPr="00060531">
        <w:rPr>
          <w:rStyle w:val="StyleUnderline"/>
          <w:highlight w:val="yellow"/>
        </w:rPr>
        <w:t>Seoul has proclaimed that for every</w:t>
      </w:r>
      <w:r w:rsidRPr="00060531">
        <w:t xml:space="preserve"> one </w:t>
      </w:r>
      <w:r w:rsidRPr="00060531">
        <w:rPr>
          <w:rStyle w:val="StyleUnderline"/>
          <w:highlight w:val="yellow"/>
        </w:rPr>
        <w:t>shot fired by the North, the South will hit back with</w:t>
      </w:r>
      <w:r w:rsidRPr="00404A1D">
        <w:rPr>
          <w:rStyle w:val="StyleUnderline"/>
        </w:rPr>
        <w:t xml:space="preserve"> 3 to 5 times </w:t>
      </w:r>
      <w:r w:rsidRPr="00060531">
        <w:rPr>
          <w:rStyle w:val="StyleUnderline"/>
          <w:highlight w:val="yellow"/>
        </w:rPr>
        <w:t>greater force.</w:t>
      </w:r>
      <w:r w:rsidRPr="00404A1D">
        <w:rPr>
          <w:rStyle w:val="StyleUnderline"/>
        </w:rPr>
        <w:t xml:space="preserve"> </w:t>
      </w:r>
      <w:r w:rsidRPr="00060531">
        <w:t xml:space="preserve">That principle for deterring the North along the contested maritime border seems to apply to the DMZ [Demilitarized Zone] as well.” </w:t>
      </w:r>
      <w:r w:rsidRPr="00060531">
        <w:rPr>
          <w:rStyle w:val="StyleUnderline"/>
          <w:highlight w:val="yellow"/>
        </w:rPr>
        <w:t>This concept of deterrence increases the chance of a</w:t>
      </w:r>
      <w:r w:rsidRPr="00404A1D">
        <w:rPr>
          <w:rStyle w:val="StyleUnderline"/>
        </w:rPr>
        <w:t xml:space="preserve">n escalating </w:t>
      </w:r>
      <w:r w:rsidRPr="00060531">
        <w:rPr>
          <w:rStyle w:val="StyleUnderline"/>
          <w:highlight w:val="yellow"/>
        </w:rPr>
        <w:t>spiral of attacks and counter-attacks that could</w:t>
      </w:r>
      <w:r w:rsidRPr="00060531">
        <w:t xml:space="preserve"> eventually </w:t>
      </w:r>
      <w:r w:rsidRPr="00060531">
        <w:rPr>
          <w:rStyle w:val="StyleUnderline"/>
          <w:highlight w:val="yellow"/>
        </w:rPr>
        <w:t>lead to full-scale war.</w:t>
      </w:r>
      <w:r w:rsidRPr="00060531">
        <w:rPr>
          <w:highlight w:val="yellow"/>
        </w:rPr>
        <w:t xml:space="preserve"> </w:t>
      </w:r>
      <w:r w:rsidRPr="00060531">
        <w:rPr>
          <w:rStyle w:val="StyleUnderline"/>
          <w:highlight w:val="yellow"/>
        </w:rPr>
        <w:t>A military confrontation on the Korean Peninsula has the potential to</w:t>
      </w:r>
      <w:r w:rsidRPr="00060531">
        <w:t xml:space="preserve"> once more </w:t>
      </w:r>
      <w:r w:rsidRPr="00060531">
        <w:rPr>
          <w:rStyle w:val="StyleUnderline"/>
          <w:highlight w:val="yellow"/>
        </w:rPr>
        <w:t>draw in both the U</w:t>
      </w:r>
      <w:r w:rsidRPr="00404A1D">
        <w:rPr>
          <w:rStyle w:val="StyleUnderline"/>
        </w:rPr>
        <w:t xml:space="preserve">nited </w:t>
      </w:r>
      <w:r w:rsidRPr="00060531">
        <w:rPr>
          <w:rStyle w:val="StyleUnderline"/>
          <w:highlight w:val="yellow"/>
        </w:rPr>
        <w:t>S</w:t>
      </w:r>
      <w:r w:rsidRPr="00404A1D">
        <w:rPr>
          <w:rStyle w:val="StyleUnderline"/>
        </w:rPr>
        <w:t xml:space="preserve">tates </w:t>
      </w:r>
      <w:r w:rsidRPr="00060531">
        <w:rPr>
          <w:rStyle w:val="StyleUnderline"/>
          <w:highlight w:val="yellow"/>
        </w:rPr>
        <w:t>and China</w:t>
      </w:r>
      <w:r w:rsidRPr="00404A1D">
        <w:rPr>
          <w:rStyle w:val="StyleUnderline"/>
        </w:rPr>
        <w:t>.</w:t>
      </w:r>
      <w:r w:rsidRPr="00060531">
        <w:t xml:space="preserve"> Beijing is committed to the defense of the North under the 1961 Sino-North Korean Treaty of Friendship, Cooperation and Mutual Assistance, whereas the United States and South Korea have kept a mutual defense treaty since 1953. However, China has repeatedly said that in a conflict provoked by the North, it would not uphold its treaty obligations. (Indeed, according to a US scholar, China has tried to have the clause requiring it to defend North Korea revoked.) Any type of large-scale military operation on the Korean Peninsula will almost certainly involve large-scale destruction of human life and property. As the commander of US forces in South Korea, General Curtis Scaparrotti recently testified: “</w:t>
      </w:r>
      <w:r w:rsidRPr="00060531">
        <w:rPr>
          <w:rStyle w:val="StyleUnderline"/>
          <w:highlight w:val="yellow"/>
        </w:rPr>
        <w:t>Given the size of the forces and the weaponry involved, this would be more akin to the Korean War and World War II–very complex, probably high casualty</w:t>
      </w:r>
      <w:r w:rsidRPr="00060531">
        <w:t xml:space="preserve">.” North Korean artillery could shell Seoul with thousands of rounds within the first hour of a full-scale war. Yet, certain weapon systems could make a confrontation even worse than the Korean War. Next to an arsenal of approximately 700 (potentially nuclear-armed) Soviet-designed short-range ballistic missiles (and an unknown number of intermediate-range and long-range missiles), North Korea also has one of the world’s largest chemical weapons stockpiles including mustard, phosgene, and sarin gas. According to a RAND study cited by the Congressional Research Service, “One ton of the chemical weapon sarin could cause tens of thousands of fatalities.” Pyongyang has also made substantial investments in special operations forces, cyber weapons, and unmanned aerial vehicles to offset the South’s conventional military advantage. </w:t>
      </w:r>
      <w:r w:rsidRPr="00D55300">
        <w:rPr>
          <w:rStyle w:val="StyleUnderline"/>
          <w:highlight w:val="yellow"/>
        </w:rPr>
        <w:t>Even short of full-scale war, the tensions on the Korean Peninsula have the potential to derail the Sino-US relationship</w:t>
      </w:r>
      <w:r w:rsidRPr="00060531">
        <w:t>. For example, China vehemently is opposing the deployment of Terminal High Altitude Area Defense (THAAD) to South Korea. Yet, Pyongyang</w:t>
      </w:r>
      <w:r w:rsidRPr="00060531">
        <w:rPr>
          <w:rFonts w:hint="eastAsia"/>
        </w:rPr>
        <w:t>’</w:t>
      </w:r>
      <w:r w:rsidRPr="00060531">
        <w:t xml:space="preserve">s nuclear and missile tests over the last couple of weeks, finally convinced Seoul to move forward with plans to station the US missile defense system in the South. </w:t>
      </w:r>
    </w:p>
    <w:p w14:paraId="21940536" w14:textId="77777777" w:rsidR="001C59B7" w:rsidRPr="002B12B3" w:rsidRDefault="001C59B7" w:rsidP="001C59B7">
      <w:pPr>
        <w:pStyle w:val="Heading4"/>
      </w:pPr>
      <w:r w:rsidRPr="002B12B3">
        <w:t>Cooperation between China and the U.S. are key to preventing future aggression</w:t>
      </w:r>
    </w:p>
    <w:p w14:paraId="4698B4D2" w14:textId="77777777" w:rsidR="001C59B7" w:rsidRPr="002B12B3" w:rsidRDefault="001C59B7" w:rsidP="001C59B7">
      <w:r w:rsidRPr="002B12B3">
        <w:rPr>
          <w:rStyle w:val="Style13ptBold"/>
          <w:highlight w:val="cyan"/>
        </w:rPr>
        <w:t>BBC 16</w:t>
      </w:r>
      <w:r>
        <w:t xml:space="preserve"> (BBC News, 4-1-2016, "North Korea nuclear tests: US and China to co-operate," BBC News, </w:t>
      </w:r>
      <w:r w:rsidRPr="005B3951">
        <w:t>http://www.bbc.com/news/world-asia-35940067</w:t>
      </w:r>
      <w:r>
        <w:t>) JD</w:t>
      </w:r>
    </w:p>
    <w:p w14:paraId="6B5DABB6" w14:textId="77777777" w:rsidR="001C59B7" w:rsidRPr="002B12B3" w:rsidRDefault="001C59B7" w:rsidP="001C59B7">
      <w:pPr>
        <w:rPr>
          <w:rStyle w:val="StyleUnderline"/>
        </w:rPr>
      </w:pPr>
      <w:r w:rsidRPr="002B12B3">
        <w:rPr>
          <w:rStyle w:val="StyleUnderline"/>
          <w:highlight w:val="yellow"/>
        </w:rPr>
        <w:t>China and the United States will work together to try to prevent further missile tests by North Korea</w:t>
      </w:r>
      <w:r w:rsidRPr="002B12B3">
        <w:t xml:space="preserve">, US President Barack Obama says. In recent weeks, North Korea has carried out a hydrogen bomb test and repeatedly test-fired missiles. Mr </w:t>
      </w:r>
      <w:r w:rsidRPr="00947311">
        <w:rPr>
          <w:rStyle w:val="StyleUnderline"/>
        </w:rPr>
        <w:t>Obama</w:t>
      </w:r>
      <w:r w:rsidRPr="002B12B3">
        <w:t xml:space="preserve"> </w:t>
      </w:r>
      <w:r w:rsidRPr="00947311">
        <w:rPr>
          <w:rStyle w:val="StyleUnderline"/>
        </w:rPr>
        <w:t>met</w:t>
      </w:r>
      <w:r w:rsidRPr="002B12B3">
        <w:t xml:space="preserve"> Chinese President </w:t>
      </w:r>
      <w:r w:rsidRPr="00947311">
        <w:rPr>
          <w:rStyle w:val="StyleUnderline"/>
        </w:rPr>
        <w:t>Xi Jinping on</w:t>
      </w:r>
      <w:r w:rsidRPr="002B12B3">
        <w:t xml:space="preserve"> the sidelines of </w:t>
      </w:r>
      <w:r w:rsidRPr="00947311">
        <w:rPr>
          <w:rStyle w:val="StyleUnderline"/>
        </w:rPr>
        <w:t>a nuclear summit in Washington</w:t>
      </w:r>
      <w:r w:rsidRPr="002B12B3">
        <w:t xml:space="preserve"> on Thursday. But hours later, South Korea's Yonhap news agency said the North appeared to have test-fired another missile. The latest test saw what appeared to be a ballistic missile land off the east coast of the Korean peninsula, Yonhap reported. Mr Obama said he and Mr Xi were seeking to agree "how we can discourage action like nuclear missile tests that escalate tensions and violate international obligations". Mr </w:t>
      </w:r>
      <w:r w:rsidRPr="002B12B3">
        <w:rPr>
          <w:rStyle w:val="StyleUnderline"/>
          <w:highlight w:val="yellow"/>
        </w:rPr>
        <w:t>Xi</w:t>
      </w:r>
      <w:r w:rsidRPr="002B12B3">
        <w:t xml:space="preserve">, quoted by China's state news agency Xinhua, </w:t>
      </w:r>
      <w:r w:rsidRPr="002B12B3">
        <w:rPr>
          <w:rStyle w:val="StyleUnderline"/>
          <w:highlight w:val="yellow"/>
        </w:rPr>
        <w:t>said it was critical all parties "fully and strictly" implemented newly-agreed sanctions. China is North Korea's closest ally and largest trading partner</w:t>
      </w:r>
      <w:r w:rsidRPr="002B12B3">
        <w:rPr>
          <w:highlight w:val="yellow"/>
        </w:rPr>
        <w:t>.</w:t>
      </w:r>
      <w:r w:rsidRPr="002B12B3">
        <w:t xml:space="preserve"> Zheng Zeguang, China's assistant foreign minister, said </w:t>
      </w:r>
      <w:r w:rsidRPr="00947311">
        <w:rPr>
          <w:rStyle w:val="StyleUnderline"/>
        </w:rPr>
        <w:t>the presidents had a "candid and in-depth exchange of views on a variety of issues...and reached an important consensus</w:t>
      </w:r>
      <w:r w:rsidRPr="002B12B3">
        <w:t xml:space="preserve">". He called the meeting "positive, constructive and fruitful". North Korea's nuclear test on 6 January and a satellite launch on 7 February were violations of existing UN sanctions. Since then, the UN and Washington passed further sanctions on Pyongyang. The UN steps were drafted with support by China and reportedly came after two months of negotiations between Beijing and Washington. </w:t>
      </w:r>
      <w:r w:rsidRPr="002B12B3">
        <w:rPr>
          <w:rStyle w:val="StyleUnderline"/>
        </w:rPr>
        <w:t>Previous UN sanctions imposed</w:t>
      </w:r>
      <w:r w:rsidRPr="002B12B3">
        <w:t xml:space="preserve"> after North Korean tests in 2006, 2009 and 2013 </w:t>
      </w:r>
      <w:r w:rsidRPr="002B12B3">
        <w:rPr>
          <w:rStyle w:val="StyleUnderline"/>
        </w:rPr>
        <w:t>did little to dispel its nuclear ambitions</w:t>
      </w:r>
      <w:r w:rsidRPr="002B12B3">
        <w:t xml:space="preserve">. </w:t>
      </w:r>
      <w:r w:rsidRPr="002B12B3">
        <w:rPr>
          <w:rStyle w:val="StyleUnderline"/>
          <w:highlight w:val="yellow"/>
        </w:rPr>
        <w:t>Much of the burden of making sure the sanctions are implemented is falling on China</w:t>
      </w:r>
      <w:r w:rsidRPr="002B12B3">
        <w:t xml:space="preserve">. Under the new measures, any North Korean ships arriving in China must be inspected for contraband and imports halted if there </w:t>
      </w:r>
      <w:proofErr w:type="gramStart"/>
      <w:r w:rsidRPr="002B12B3">
        <w:t>is proof profits</w:t>
      </w:r>
      <w:proofErr w:type="gramEnd"/>
      <w:r w:rsidRPr="002B12B3">
        <w:t xml:space="preserve"> from those exchanges go towards the North's nuclear programme. </w:t>
      </w:r>
      <w:r w:rsidRPr="002B12B3">
        <w:rPr>
          <w:rStyle w:val="StyleUnderline"/>
        </w:rPr>
        <w:t>Washington has long pushed for Beijing to put more pressure on North Korea</w:t>
      </w:r>
      <w:r w:rsidRPr="002B12B3">
        <w:t xml:space="preserve">. A White House statement in February said China's "unique influence over the North Korean regime" gave it the chance to do so. A map of previous North Korean nuclear tests China's foreign ministry last week said it was keen to push for wider talks on North Korea, involving a number of regional powers, during the meeting with Mr Obama. There was no confirmation whether new talks were agreed on Thursday. Mr Obama also vowed to closely work on the same issue with its allies South Korea and Japan after meeting their leaders on Thursday. </w:t>
      </w:r>
      <w:r w:rsidRPr="002B12B3">
        <w:rPr>
          <w:rStyle w:val="StyleUnderline"/>
        </w:rPr>
        <w:t>"</w:t>
      </w:r>
      <w:r w:rsidRPr="002B12B3">
        <w:rPr>
          <w:rStyle w:val="StyleUnderline"/>
          <w:highlight w:val="yellow"/>
        </w:rPr>
        <w:t>We are united in our efforts to deter and defend against North Korean provocatio</w:t>
      </w:r>
      <w:r>
        <w:rPr>
          <w:rStyle w:val="StyleUnderline"/>
          <w:highlight w:val="yellow"/>
        </w:rPr>
        <w:t>s</w:t>
      </w:r>
      <w:r w:rsidRPr="002B12B3">
        <w:rPr>
          <w:rStyle w:val="StyleUnderline"/>
          <w:highlight w:val="yellow"/>
        </w:rPr>
        <w:t>ns,"</w:t>
      </w:r>
      <w:r w:rsidRPr="002B12B3">
        <w:rPr>
          <w:rStyle w:val="StyleUnderline"/>
        </w:rPr>
        <w:t xml:space="preserve"> </w:t>
      </w:r>
      <w:r w:rsidRPr="002B12B3">
        <w:t>he said.</w:t>
      </w:r>
    </w:p>
    <w:p w14:paraId="039153A4" w14:textId="77777777" w:rsidR="001C59B7" w:rsidRPr="000D18C5" w:rsidRDefault="001C59B7" w:rsidP="001C59B7">
      <w:pPr>
        <w:pStyle w:val="Heading4"/>
      </w:pPr>
      <w:r w:rsidRPr="000D18C5">
        <w:t>US cooperation with China is key to stopping North Korean aggression</w:t>
      </w:r>
    </w:p>
    <w:p w14:paraId="79426B0E" w14:textId="77777777" w:rsidR="001C59B7" w:rsidRDefault="001C59B7" w:rsidP="001C59B7">
      <w:r w:rsidRPr="000D18C5">
        <w:rPr>
          <w:rStyle w:val="Style13ptBold"/>
          <w:highlight w:val="cyan"/>
        </w:rPr>
        <w:t>Tan 16</w:t>
      </w:r>
      <w:r>
        <w:t xml:space="preserve"> (Morse Tan, 3-7-2016, "The Global Community Has the Power To Stop North Korea's Aggression," National Law Journal, </w:t>
      </w:r>
      <w:r w:rsidRPr="005B3951">
        <w:t>http://www.nationallawjournal.com/id=1202751496354/The-Global-Community-Has-the-Power-To-Stop-North-Koreas-Aggression</w:t>
      </w:r>
      <w:proofErr w:type="gramStart"/>
      <w:r w:rsidRPr="005B3951">
        <w:t>?slreturn</w:t>
      </w:r>
      <w:proofErr w:type="gramEnd"/>
      <w:r w:rsidRPr="005B3951">
        <w:t>=20160615084420</w:t>
      </w:r>
      <w:r>
        <w:t>) JD</w:t>
      </w:r>
    </w:p>
    <w:p w14:paraId="0411E5EF" w14:textId="77777777" w:rsidR="001C59B7" w:rsidRPr="00B55AD5" w:rsidRDefault="001C59B7" w:rsidP="001C59B7">
      <w:r>
        <w:t xml:space="preserve">Compounding matters, </w:t>
      </w:r>
      <w:r w:rsidRPr="000D18C5">
        <w:rPr>
          <w:rStyle w:val="StyleUnderline"/>
          <w:highlight w:val="yellow"/>
        </w:rPr>
        <w:t>North Kore</w:t>
      </w:r>
      <w:r w:rsidRPr="000D18C5">
        <w:rPr>
          <w:highlight w:val="yellow"/>
        </w:rPr>
        <w:t>a</w:t>
      </w:r>
      <w:r>
        <w:t xml:space="preserve">, as </w:t>
      </w:r>
      <w:r w:rsidRPr="000D18C5">
        <w:rPr>
          <w:rStyle w:val="StyleUnderline"/>
          <w:highlight w:val="yellow"/>
        </w:rPr>
        <w:t>the fourth-largest military in the world</w:t>
      </w:r>
      <w:r>
        <w:t>, has become a chief proliferator of arms and military know-how into the hands of other rogue regimes. For example, North Korea has sold tanks, nuclear technology and bunker technology to Syria. Yet so much more attention is given to the Middle East recipients than to the North Korean providers. Although we are at a critical crisis stage, it also presents a great opportunity</w:t>
      </w:r>
      <w:r w:rsidRPr="000D18C5">
        <w:rPr>
          <w:rStyle w:val="StyleUnderline"/>
        </w:rPr>
        <w:t xml:space="preserve">: </w:t>
      </w:r>
      <w:r w:rsidRPr="000D18C5">
        <w:rPr>
          <w:rStyle w:val="StyleUnderline"/>
          <w:highlight w:val="yellow"/>
        </w:rPr>
        <w:t>to demonstrate to the world that the United States, South Korea and the U.N. Security Council are willing to meet aggressive behavior with equally strong ­diplomacy</w:t>
      </w:r>
      <w:r w:rsidRPr="000D18C5">
        <w:rPr>
          <w:highlight w:val="yellow"/>
        </w:rPr>
        <w:t>.</w:t>
      </w:r>
      <w:r>
        <w:t xml:space="preserve"> Through our response, we can set the stage to invoke change in a regime that has precipitated the worst combined security/human rights crisis in the world. </w:t>
      </w:r>
      <w:r w:rsidRPr="000D18C5">
        <w:rPr>
          <w:rStyle w:val="StyleUnderline"/>
        </w:rPr>
        <w:t>The top leadership of North Korea fears judicial accountability</w:t>
      </w:r>
      <w:r>
        <w:t xml:space="preserve">, whether through the International Criminal Court, a partially domestic/partially international hybrid tribunal, or through in-absentia (without the defendants present) prosecution in a South Korean court as Korean nationals. This prospect of human rights accountability should be woven tightly into our diplomacy. Instead of the historic cordoning off of human rights matters in order to focus on security matters, </w:t>
      </w:r>
      <w:r w:rsidRPr="000D18C5">
        <w:rPr>
          <w:rStyle w:val="StyleUnderline"/>
          <w:highlight w:val="yellow"/>
        </w:rPr>
        <w:t>it would be potentially more effective to raise both human rights and security together</w:t>
      </w:r>
      <w:r w:rsidRPr="000D18C5">
        <w:rPr>
          <w:rStyle w:val="StyleUnderline"/>
        </w:rPr>
        <w:t xml:space="preserve"> </w:t>
      </w:r>
      <w:r>
        <w:t xml:space="preserve">— each reinforcing the other. </w:t>
      </w:r>
      <w:r w:rsidRPr="000D18C5">
        <w:rPr>
          <w:rStyle w:val="StyleUnderline"/>
          <w:highlight w:val="yellow"/>
        </w:rPr>
        <w:t>Seeking to co-lead a solution with China would be equally helpful, as China holds more cards with respect to North Korea than any other country. China</w:t>
      </w:r>
      <w:r>
        <w:t xml:space="preserve">, as the traditional hegemon of the region and an indisputable world power, </w:t>
      </w:r>
      <w:r w:rsidRPr="000D18C5">
        <w:rPr>
          <w:rStyle w:val="StyleUnderline"/>
          <w:highlight w:val="yellow"/>
        </w:rPr>
        <w:t>needs to realize that its interests are far better served resolving the North Korean crises than in propping up a failed government</w:t>
      </w:r>
      <w:r>
        <w:t>. North Korea's corrupt, unjust and oppressive rightlessness will eventually cease to exist; it's just a question of how and when the major changes will come.</w:t>
      </w:r>
    </w:p>
    <w:p w14:paraId="3DAEC064" w14:textId="77777777" w:rsidR="001C59B7" w:rsidRPr="00C35943" w:rsidRDefault="001C59B7" w:rsidP="001C59B7"/>
    <w:p w14:paraId="74178980" w14:textId="77777777" w:rsidR="001C59B7" w:rsidRPr="00E351EB" w:rsidRDefault="001C59B7" w:rsidP="001C59B7">
      <w:pPr>
        <w:pStyle w:val="Heading4"/>
      </w:pPr>
      <w:r w:rsidRPr="00E351EB">
        <w:t xml:space="preserve">Relations with China are vital in preventing North Korean nuclearization </w:t>
      </w:r>
    </w:p>
    <w:p w14:paraId="4602F726" w14:textId="77777777" w:rsidR="001C59B7" w:rsidRPr="00E351EB" w:rsidRDefault="001C59B7" w:rsidP="001C59B7">
      <w:r w:rsidRPr="00093D28">
        <w:rPr>
          <w:rStyle w:val="Style13ptBold"/>
          <w:highlight w:val="cyan"/>
        </w:rPr>
        <w:t>Russel 14</w:t>
      </w:r>
      <w:r>
        <w:t xml:space="preserve"> (Daniel-Assistant Secretary, Bureau of East Asian and Pacific Affairs</w:t>
      </w:r>
      <w:r w:rsidRPr="00E351EB">
        <w:t xml:space="preserve">, 6-25-2014, "The Future of U.S.-China Relations," </w:t>
      </w:r>
      <w:r w:rsidRPr="005B3951">
        <w:t>http://www.state.gov/p/eap/rls/rm/2014/06/228415.htm</w:t>
      </w:r>
      <w:r>
        <w:t>) JD</w:t>
      </w:r>
    </w:p>
    <w:p w14:paraId="7AD04C2F" w14:textId="77777777" w:rsidR="001C59B7" w:rsidRDefault="001C59B7" w:rsidP="001C59B7">
      <w:pPr>
        <w:rPr>
          <w:rStyle w:val="StyleUnderline"/>
        </w:rPr>
      </w:pPr>
      <w:r w:rsidRPr="00E351EB">
        <w:rPr>
          <w:rStyle w:val="StyleUnderline"/>
        </w:rPr>
        <w:t>China is a vital partner on some of the world’s most pressing proliferation challenges</w:t>
      </w:r>
      <w:r w:rsidRPr="00B36741">
        <w:t xml:space="preserve">, including the DPRK and Iran. The </w:t>
      </w:r>
      <w:r w:rsidRPr="00971A99">
        <w:rPr>
          <w:rStyle w:val="StyleUnderline"/>
          <w:highlight w:val="yellow"/>
        </w:rPr>
        <w:t>U</w:t>
      </w:r>
      <w:r w:rsidRPr="00E351EB">
        <w:rPr>
          <w:rStyle w:val="StyleUnderline"/>
        </w:rPr>
        <w:t xml:space="preserve">nited </w:t>
      </w:r>
      <w:r w:rsidRPr="00971A99">
        <w:rPr>
          <w:rStyle w:val="StyleUnderline"/>
          <w:highlight w:val="yellow"/>
        </w:rPr>
        <w:t>S</w:t>
      </w:r>
      <w:r w:rsidRPr="00E351EB">
        <w:rPr>
          <w:rStyle w:val="StyleUnderline"/>
        </w:rPr>
        <w:t xml:space="preserve">tates </w:t>
      </w:r>
      <w:r w:rsidRPr="00971A99">
        <w:rPr>
          <w:rStyle w:val="StyleUnderline"/>
          <w:highlight w:val="yellow"/>
        </w:rPr>
        <w:t>and China agree on the importance and urgency of achieving a denuclearized</w:t>
      </w:r>
      <w:r w:rsidRPr="00B36741">
        <w:t xml:space="preserve">, stable, </w:t>
      </w:r>
      <w:r w:rsidRPr="00971A99">
        <w:rPr>
          <w:rStyle w:val="StyleUnderline"/>
          <w:highlight w:val="yellow"/>
        </w:rPr>
        <w:t>and prosperous Korean Peninsula</w:t>
      </w:r>
      <w:r w:rsidRPr="00B36741">
        <w:t xml:space="preserve">. While differences remain between us on some of the tactics, </w:t>
      </w:r>
      <w:r w:rsidRPr="00E351EB">
        <w:rPr>
          <w:rStyle w:val="StyleUnderline"/>
        </w:rPr>
        <w:t xml:space="preserve">we </w:t>
      </w:r>
      <w:r w:rsidRPr="00971A99">
        <w:rPr>
          <w:rStyle w:val="StyleUnderline"/>
          <w:highlight w:val="yellow"/>
        </w:rPr>
        <w:t>coordinate closely and consult intensively on how to advance these shared goals</w:t>
      </w:r>
      <w:r w:rsidRPr="00B36741">
        <w:t xml:space="preserve">. The result has been a tightened web of </w:t>
      </w:r>
      <w:r w:rsidRPr="00E351EB">
        <w:rPr>
          <w:rStyle w:val="StyleUnderline"/>
        </w:rPr>
        <w:t>sanctions targeting North Korea’s nuclear, ballistic missile, and proliferation efforts</w:t>
      </w:r>
      <w:r w:rsidRPr="00B36741">
        <w:t xml:space="preserve">. China has also strengthened its own sanctions enforcement, which we welcome, though it could do more to prevent North Korea from engaging in proliferation activities. Indeed, North Korea remains in flagrant violation of the UN Security Council resolutions that the United States and China approved and support. </w:t>
      </w:r>
      <w:r w:rsidRPr="00E351EB">
        <w:rPr>
          <w:rStyle w:val="StyleUnderline"/>
        </w:rPr>
        <w:t xml:space="preserve">So </w:t>
      </w:r>
      <w:r w:rsidRPr="00971A99">
        <w:rPr>
          <w:rStyle w:val="StyleUnderline"/>
          <w:highlight w:val="yellow"/>
        </w:rPr>
        <w:t>we are urging China to make greater use of its unique leverage with the DPRK to produce concrete signs that the DPRK leader has come to the realization that his only viable path forward is denuclearization.</w:t>
      </w:r>
    </w:p>
    <w:p w14:paraId="2407B00C" w14:textId="77777777" w:rsidR="001C59B7" w:rsidRPr="00307605" w:rsidRDefault="001C59B7" w:rsidP="001C59B7">
      <w:pPr>
        <w:pStyle w:val="Heading4"/>
      </w:pPr>
      <w:r w:rsidRPr="00307605">
        <w:t>The US and China must cooperate to prevent aggression by Korea leading to war</w:t>
      </w:r>
    </w:p>
    <w:p w14:paraId="55F97155" w14:textId="77777777" w:rsidR="001C59B7" w:rsidRPr="00B36741" w:rsidRDefault="001C59B7" w:rsidP="001C59B7">
      <w:r w:rsidRPr="00093D28">
        <w:rPr>
          <w:rStyle w:val="Style13ptBold"/>
          <w:highlight w:val="cyan"/>
        </w:rPr>
        <w:t>Ash, 15</w:t>
      </w:r>
      <w:r>
        <w:t xml:space="preserve"> (</w:t>
      </w:r>
      <w:r w:rsidRPr="00B36741">
        <w:t>Timothy Garton Ash</w:t>
      </w:r>
      <w:r>
        <w:t>- historian, political writer and Guardian columnist</w:t>
      </w:r>
      <w:r w:rsidRPr="00B36741">
        <w:t xml:space="preserve">, 10-16-2015, "If US relations with China turn sour, there will probably be war," Guardian, </w:t>
      </w:r>
      <w:r w:rsidRPr="005B3951">
        <w:t>https://www.theguardian.com/commentisfree/2015/oct/16/us-relations-china-war-america</w:t>
      </w:r>
      <w:r>
        <w:t>) JD</w:t>
      </w:r>
    </w:p>
    <w:p w14:paraId="5D7DB3D3" w14:textId="77777777" w:rsidR="001C59B7" w:rsidRDefault="001C59B7" w:rsidP="001C59B7">
      <w:r w:rsidRPr="00B36741">
        <w:t xml:space="preserve">What is </w:t>
      </w:r>
      <w:r w:rsidRPr="00971A99">
        <w:rPr>
          <w:rStyle w:val="StyleUnderline"/>
          <w:highlight w:val="yellow"/>
        </w:rPr>
        <w:t>the biggest challenge facing the next president of the U</w:t>
      </w:r>
      <w:r w:rsidRPr="00B36741">
        <w:rPr>
          <w:rStyle w:val="StyleUnderline"/>
        </w:rPr>
        <w:t xml:space="preserve">nited </w:t>
      </w:r>
      <w:r w:rsidRPr="00971A99">
        <w:rPr>
          <w:rStyle w:val="StyleUnderline"/>
          <w:highlight w:val="yellow"/>
        </w:rPr>
        <w:t>S</w:t>
      </w:r>
      <w:r w:rsidRPr="00B36741">
        <w:rPr>
          <w:rStyle w:val="StyleUnderline"/>
        </w:rPr>
        <w:t>tates</w:t>
      </w:r>
      <w:r w:rsidRPr="00B36741">
        <w:t xml:space="preserve">? How to deal with </w:t>
      </w:r>
      <w:r w:rsidRPr="00971A99">
        <w:rPr>
          <w:rStyle w:val="StyleUnderline"/>
          <w:highlight w:val="yellow"/>
        </w:rPr>
        <w:t>China.</w:t>
      </w:r>
      <w:r w:rsidRPr="00B36741">
        <w:t xml:space="preserve"> The </w:t>
      </w:r>
      <w:r w:rsidRPr="00971A99">
        <w:rPr>
          <w:rStyle w:val="StyleUnderline"/>
          <w:highlight w:val="yellow"/>
        </w:rPr>
        <w:t>relationship between</w:t>
      </w:r>
      <w:r w:rsidRPr="00B36741">
        <w:t xml:space="preserve"> the emerging and </w:t>
      </w:r>
      <w:r w:rsidRPr="00971A99">
        <w:rPr>
          <w:rStyle w:val="StyleUnderline"/>
          <w:highlight w:val="yellow"/>
        </w:rPr>
        <w:t>the enduring superpower is the greatest geopolitical question of our time.</w:t>
      </w:r>
      <w:r w:rsidRPr="00B36741">
        <w:t xml:space="preserve"> </w:t>
      </w:r>
      <w:r w:rsidRPr="00093D28">
        <w:rPr>
          <w:rStyle w:val="StyleUnderline"/>
          <w:highlight w:val="yellow"/>
        </w:rPr>
        <w:t>If Washington and Beijing do not get it right, there will probably be war somewhere in Asia some time over the next decade</w:t>
      </w:r>
      <w:r w:rsidRPr="00093D28">
        <w:rPr>
          <w:highlight w:val="yellow"/>
        </w:rPr>
        <w:t>.</w:t>
      </w:r>
      <w:r w:rsidRPr="00B36741">
        <w:t xml:space="preserve"> Vladimir Putin’s neo-imperialist Russia and the brutality of Islamic State are medium-sized regional challenges by comparison. Climate change and the world economy cannot be managed without American-Chinese cooperation. All this demands a bipartisan American grand strategy for the next 20 years, but US politics seems incapable of generating anything more than a partisan soundbite for the next 20 minutes. What’s behind Beijing’s drive to control the South China Sea? Read more In the South China Sea, China has, by massive dredging operations, turned submerged reefs with names out of the novels of Joseph Conrad – Mischief Reef, Fiery Cross Reef – into artificial islands, and is completing a 3,000m runway on Fiery Cross. President Xi Jinping recently presided over a massive, Kremlin-style parade of China’s military force, with Putin standing beside him as an honoured guest. In support of its claim to a vast area of the South China Sea, within its “nine-dash-line”, China has rammed Philippine fishing boats and buzzed a US spy plane. The US has responded by telling its Asian allies that it will run “freedom of navigation” patrols past the disputed islands. Interestingly, when Chinese warships sailed through US territorial waters around the Aleutian </w:t>
      </w:r>
      <w:proofErr w:type="gramStart"/>
      <w:r w:rsidRPr="00B36741">
        <w:t>islands</w:t>
      </w:r>
      <w:proofErr w:type="gramEnd"/>
      <w:r w:rsidRPr="00B36741">
        <w:t xml:space="preserve"> last month, the US military reacted coolly, saying the Chinese naval vessels passed “in a manner consistent with international law”. The technical term for this is “innocent passage”. So now watch out for the Chinese reaction when US warships make innocent passage past Fiery Cross or Mischief Reef. Battleships sailing defiantly past disputed islands: what century are we in? app Download the free Guardian app Download the free Guardian app Specially crafted for Windows 10, this app gives you full access to the Guardian's award-winning content. With automatic caching, you can keep reading even when you’re offline. Click here All this is bubbling up while Xi is firmly in control at home, with no immediate domestic crisis. But the Chinese Communist party does face a long-term legitimation crisis. For decades, it has derived political legitimacy from impressive economic growth, which is now slowing down. I believe Xi is making a massive Leninist gamble that reasserted single-party rule can manage the development of a complex, maturing economy and satisfy the growing expectations of an increasingly educated, urban and informed society. The Chinese leadership’s crude attempt to command the Chinese stock markets to rally earlier this year, reminiscent of King Canute’s confrontation with the incoming tide, is not encouraging. They can almost certainly keep the lid on for several years but, as always happens when necessary reform is postponed, the eventual crisis will be larger. At that point, the temptation for the Communist party leadership to play the nationalist card, perhaps with an actual military move, Galtieri-style, against one of China’s Malvinas/Falkland Islands, would be very strong. Probably this would not be a direct confrontation with a formal US ally, but the risks of miscalculation and escalation would be high. With angry, nationalist public opinion in both countries, </w:t>
      </w:r>
      <w:r w:rsidRPr="00B36741">
        <w:rPr>
          <w:rStyle w:val="StyleUnderline"/>
        </w:rPr>
        <w:t>neither the Chinese nor the American leader could be seen to lose, and both sides have nuclear weapons</w:t>
      </w:r>
      <w:r w:rsidRPr="00B36741">
        <w:t xml:space="preserve">. This is not idle scaremongering; it’s something the US military, intelligence and thinktank communities think about all the time, in order to avoid it. Advertisement Precisely because China’s future course will mainly depend on forces within the country, beyond Washington’s control, </w:t>
      </w:r>
      <w:r w:rsidRPr="00093D28">
        <w:rPr>
          <w:rStyle w:val="StyleUnderline"/>
          <w:highlight w:val="yellow"/>
        </w:rPr>
        <w:t>the United States needs a wise, consistent, strategic deployment of all the instruments at its disposal</w:t>
      </w:r>
      <w:r w:rsidRPr="00B36741">
        <w:rPr>
          <w:rStyle w:val="StyleUnderline"/>
        </w:rPr>
        <w:t>.</w:t>
      </w:r>
      <w:r w:rsidRPr="00B36741">
        <w:t xml:space="preserve"> This should be something like the “twin track” strategy adopted by the west during the last two decades of the cold war (although obviously not expecting it to end the same way). On the one hand, there should be no room for doubt in Chinese minds about what the US will accept militarily. US policy should be the opposite of what Barack Obama did over Syria (declare a “red line” and then allow Bashar al-Assad to walk across it with impunity). In China’s case, the US should declare no public red lines but in private communication, and through deeds that speak louder than words, make it clear that they exist. Live Obama and George W Bush speak in Dallas after shootings – live updates Follow the latest from a memorial service for the five police officers killed in Dallas last week Read more At the same time Washington should redouble its attempts at constructive engagement. </w:t>
      </w:r>
      <w:r w:rsidRPr="00093D28">
        <w:rPr>
          <w:rStyle w:val="StyleUnderline"/>
          <w:highlight w:val="yellow"/>
        </w:rPr>
        <w:t>There should be intensive efforts to find shared ground</w:t>
      </w:r>
      <w:r w:rsidRPr="00093D28">
        <w:rPr>
          <w:highlight w:val="yellow"/>
        </w:rPr>
        <w:t xml:space="preserve"> </w:t>
      </w:r>
      <w:r w:rsidRPr="00093D28">
        <w:rPr>
          <w:rStyle w:val="StyleUnderline"/>
          <w:highlight w:val="yellow"/>
        </w:rPr>
        <w:t>on</w:t>
      </w:r>
      <w:r w:rsidRPr="00B36741">
        <w:t xml:space="preserve"> climate change</w:t>
      </w:r>
      <w:r w:rsidRPr="00093D28">
        <w:rPr>
          <w:highlight w:val="yellow"/>
        </w:rPr>
        <w:t xml:space="preserve">, </w:t>
      </w:r>
      <w:r w:rsidRPr="00093D28">
        <w:rPr>
          <w:rStyle w:val="StyleUnderline"/>
          <w:highlight w:val="yellow"/>
        </w:rPr>
        <w:t>the world economy and geopolitical issues from North Korea to Syria</w:t>
      </w:r>
      <w:r w:rsidRPr="00093D28">
        <w:rPr>
          <w:highlight w:val="yellow"/>
        </w:rPr>
        <w:t>.</w:t>
      </w:r>
      <w:r w:rsidRPr="00B36741">
        <w:t xml:space="preserve"> </w:t>
      </w:r>
    </w:p>
    <w:p w14:paraId="3A689FB6" w14:textId="77777777" w:rsidR="001C59B7" w:rsidRDefault="001C59B7" w:rsidP="001C59B7">
      <w:pPr>
        <w:pStyle w:val="Heading3"/>
      </w:pPr>
      <w:r>
        <w:t xml:space="preserve">     Ext. US-China Coop Solves NK</w:t>
      </w:r>
    </w:p>
    <w:p w14:paraId="5AC3DED5" w14:textId="77777777" w:rsidR="001C59B7" w:rsidRPr="001E535A" w:rsidRDefault="001C59B7" w:rsidP="001C59B7">
      <w:pPr>
        <w:pStyle w:val="Heading4"/>
        <w:rPr>
          <w:rStyle w:val="StyleUnderline"/>
        </w:rPr>
      </w:pPr>
      <w:r w:rsidRPr="001E535A">
        <w:t>China needed to start denuclearization of North Korea</w:t>
      </w:r>
    </w:p>
    <w:p w14:paraId="274889CA" w14:textId="77777777" w:rsidR="001C59B7" w:rsidRPr="001E535A" w:rsidRDefault="001C59B7" w:rsidP="001C59B7">
      <w:pPr>
        <w:rPr>
          <w:rStyle w:val="StyleUnderline"/>
        </w:rPr>
      </w:pPr>
      <w:r w:rsidRPr="001E535A">
        <w:rPr>
          <w:rStyle w:val="Style13ptBold"/>
        </w:rPr>
        <w:t>Snyder 16 4/31</w:t>
      </w:r>
      <w:r w:rsidRPr="001E535A">
        <w:rPr>
          <w:rStyle w:val="StyleUnderline"/>
        </w:rPr>
        <w:t xml:space="preserve"> </w:t>
      </w:r>
      <w:r w:rsidRPr="001E535A">
        <w:t xml:space="preserve">(Scott, A. Senior Fellow for Korea Studies and Director of the Program on U.S.-Korea </w:t>
      </w:r>
      <w:proofErr w:type="gramStart"/>
      <w:r w:rsidRPr="001E535A">
        <w:t>Policy)EL</w:t>
      </w:r>
      <w:proofErr w:type="gramEnd"/>
    </w:p>
    <w:p w14:paraId="24DAE041" w14:textId="77777777" w:rsidR="001C59B7" w:rsidRPr="001E535A" w:rsidRDefault="001C59B7" w:rsidP="001C59B7">
      <w:pPr>
        <w:rPr>
          <w:rStyle w:val="StyleUnderline"/>
        </w:rPr>
      </w:pPr>
      <w:r w:rsidRPr="001E535A">
        <w:rPr>
          <w:sz w:val="12"/>
        </w:rPr>
        <w:t xml:space="preserve">This year’s Nuclear Security Summit offers a fresh opportunity for Chinese President Xi Jinping and U.S. President Barack Obama to discuss the most serious global threat to nuclear security: North Korea’s nuclear defiance. North Korea’s fourth nuclear test in January and long-range missile launch in February have catalyzed Chinese cooperation with the United States to pass a stronger-than-expected UN Security Council resolution condemning North Korea for its nuclear development efforts. A </w:t>
      </w:r>
      <w:r w:rsidRPr="001E535A">
        <w:rPr>
          <w:rStyle w:val="StyleUnderline"/>
        </w:rPr>
        <w:t xml:space="preserve">long-standing strategic interest in </w:t>
      </w:r>
      <w:r w:rsidRPr="001E535A">
        <w:rPr>
          <w:rStyle w:val="StyleUnderline"/>
          <w:highlight w:val="yellow"/>
        </w:rPr>
        <w:t>stability on the Korean peninsula has remained China’s primary consideration</w:t>
      </w:r>
      <w:r w:rsidRPr="001E535A">
        <w:rPr>
          <w:sz w:val="12"/>
        </w:rPr>
        <w:t xml:space="preserve"> in maintaining close ties with Pyongyang and occasionally countering international efforts to punish the regime for its nuclear activities. But </w:t>
      </w:r>
      <w:r w:rsidRPr="001E535A">
        <w:rPr>
          <w:rStyle w:val="StyleUnderline"/>
          <w:highlight w:val="yellow"/>
        </w:rPr>
        <w:t>this year's summit occurs at a time of growing Chinese resentment at North Korea’s willingness to take Chinese support for granted and put Chinese strategic interests at risk</w:t>
      </w:r>
      <w:r w:rsidRPr="001E535A">
        <w:rPr>
          <w:sz w:val="12"/>
        </w:rPr>
        <w:t xml:space="preserve">. The Nuclear Security Summit, launched in 2010 by President Obama, has focused on the need to secure nuclear materials so that they will not fall into the hands of terrorists or other nonstate actors. These biennial meetings have also provided an opportunity for sideline discussions among leaders on pressing threats to global nuclear security, including U.S.-South Korea consultations during the 2012 Seoul summit and anticipated conversations on North Korea between Obama, China’s Xi, South Korea’s Park Geun-hye, and Japan’s Shinzo Abe alongside this year’s summit. For more than a decade, </w:t>
      </w:r>
      <w:r w:rsidRPr="001E535A">
        <w:rPr>
          <w:rStyle w:val="StyleUnderline"/>
          <w:highlight w:val="yellow"/>
        </w:rPr>
        <w:t>China has been viewed</w:t>
      </w:r>
      <w:r w:rsidRPr="001E535A">
        <w:rPr>
          <w:rStyle w:val="StyleUnderline"/>
        </w:rPr>
        <w:t xml:space="preserve"> simultaneously </w:t>
      </w:r>
      <w:r w:rsidRPr="001E535A">
        <w:rPr>
          <w:rStyle w:val="StyleUnderline"/>
          <w:highlight w:val="yellow"/>
        </w:rPr>
        <w:t xml:space="preserve">as a </w:t>
      </w:r>
      <w:r w:rsidRPr="001E535A">
        <w:rPr>
          <w:rStyle w:val="Emphasis"/>
          <w:highlight w:val="yellow"/>
        </w:rPr>
        <w:t>crucial partner to achieve</w:t>
      </w:r>
      <w:r w:rsidRPr="001E535A">
        <w:rPr>
          <w:rStyle w:val="StyleUnderline"/>
        </w:rPr>
        <w:t xml:space="preserve"> North Korea’s </w:t>
      </w:r>
      <w:r w:rsidRPr="001E535A">
        <w:rPr>
          <w:rStyle w:val="Emphasis"/>
          <w:highlight w:val="yellow"/>
        </w:rPr>
        <w:t>denuclearization</w:t>
      </w:r>
      <w:r w:rsidRPr="001E535A">
        <w:rPr>
          <w:rStyle w:val="StyleUnderline"/>
        </w:rPr>
        <w:t xml:space="preserve">, as </w:t>
      </w:r>
      <w:r w:rsidRPr="001E535A">
        <w:rPr>
          <w:rStyle w:val="StyleUnderline"/>
          <w:highlight w:val="yellow"/>
        </w:rPr>
        <w:t>an enabler</w:t>
      </w:r>
      <w:r w:rsidRPr="001E535A">
        <w:rPr>
          <w:rStyle w:val="StyleUnderline"/>
        </w:rPr>
        <w:t xml:space="preserve"> (witting or unwitting) of North Korea’s nuclear development, </w:t>
      </w:r>
      <w:r w:rsidRPr="001E535A">
        <w:rPr>
          <w:rStyle w:val="StyleUnderline"/>
          <w:highlight w:val="yellow"/>
        </w:rPr>
        <w:t>and as the guarantor of the regime’s survival</w:t>
      </w:r>
      <w:r w:rsidRPr="001E535A">
        <w:rPr>
          <w:rStyle w:val="StyleUnderline"/>
        </w:rPr>
        <w:t xml:space="preserve">. </w:t>
      </w:r>
      <w:r w:rsidRPr="001E535A">
        <w:rPr>
          <w:sz w:val="12"/>
        </w:rPr>
        <w:t xml:space="preserve">These multiple roles that Beijing has taken on are driven by its three sometimes conflicting interests with regard to North Korea: </w:t>
      </w:r>
      <w:r w:rsidRPr="005B3951">
        <w:rPr>
          <w:sz w:val="12"/>
        </w:rPr>
        <w:t>no war, no instability, and no nukes</w:t>
      </w:r>
      <w:r w:rsidRPr="001E535A">
        <w:rPr>
          <w:sz w:val="12"/>
        </w:rPr>
        <w:t xml:space="preserve">. The Beijing-hosted Six Party Talks, a diplomatic forum aimed at North Korea’s denuclearization, served as a bridge enabling China to facilitate U.S.-North Korea talks during the George W. Bush administration. Within this framework, </w:t>
      </w:r>
      <w:r w:rsidRPr="005B3951">
        <w:rPr>
          <w:sz w:val="12"/>
        </w:rPr>
        <w:t>the September 2005 Six Party Joint Statement</w:t>
      </w:r>
      <w:r w:rsidRPr="001E535A">
        <w:rPr>
          <w:sz w:val="12"/>
        </w:rPr>
        <w:t xml:space="preserve"> proved to be the high-water mark for multilateral diplomacy toward North Korea in which the United States, China, Japan, Russia, and the two Koreas agreed to principles that linked denuclearization to diplomatic normalization, economic development, and peace objectives based on an “action-for-action” framework. Following North Korea’s first nuclear test in October 2006, China’s bridging role between the United States and North Korea came under strain</w:t>
      </w:r>
      <w:proofErr w:type="gramStart"/>
      <w:r w:rsidRPr="001E535A">
        <w:rPr>
          <w:sz w:val="12"/>
        </w:rPr>
        <w:t>..</w:t>
      </w:r>
      <w:proofErr w:type="gramEnd"/>
      <w:r w:rsidRPr="001E535A">
        <w:rPr>
          <w:sz w:val="12"/>
        </w:rPr>
        <w:t xml:space="preserve"> Beijing’s initial success in resuming the Six Party Talks only weeks after the nuclear test was accompanied by an unprecedentedly strong Chinese public rebuke to North Korea and a cooling in China-North Korea high-level political relations. In response to North Korea’s second nuclear test in June 2009, China went along with a significantly strengthened UN Security Council resolution, but then decided that embracing North Korea, rather than giving it a cold shoulder, might be a more effective approach that would also restore Chinese influence in Pyongyang. Former Chinese Premier Wen Jiabao’s visit to Pyongyang on the sixtieth anniversary of the establishment of China-North Korea relations in October 2009 marked China’s shift toward a high-level embrace of North Korea. China’s more positive approach included increased financial support, pledges of closer political coordination, and as many as eight meetings between Kim Jong-il and high-level Chinese interlocutors in 2011. As a consequence, however, China also became North Korea’s protector and enabler as Beijing defended Pyongyang from international retribution at the United Nations after the sinking of the South Korean naval vessel, Cheonan, in March 2010 and North Korea’s shelling of Yeonpyeong Island the </w:t>
      </w:r>
      <w:r w:rsidRPr="001E535A">
        <w:rPr>
          <w:rStyle w:val="StyleUnderline"/>
        </w:rPr>
        <w:t>following</w:t>
      </w:r>
      <w:r w:rsidRPr="001E535A">
        <w:rPr>
          <w:sz w:val="12"/>
        </w:rPr>
        <w:t xml:space="preserve"> November. Instead of pressuring North Korea, China prioritized stability, with Wen stressing the need to ease tensions and to “</w:t>
      </w:r>
      <w:r w:rsidRPr="005B3951">
        <w:rPr>
          <w:sz w:val="12"/>
        </w:rPr>
        <w:t>put all our efforts without fail to boost peace and stability in Northeast Asia</w:t>
      </w:r>
      <w:r w:rsidRPr="001E535A">
        <w:rPr>
          <w:sz w:val="12"/>
        </w:rPr>
        <w:t xml:space="preserve">.” Estrangement Under Kim Jong-un </w:t>
      </w:r>
      <w:r w:rsidRPr="001E535A">
        <w:rPr>
          <w:rStyle w:val="StyleUnderline"/>
          <w:highlight w:val="yellow"/>
        </w:rPr>
        <w:t>China’s embrace of North Korea came to an end with</w:t>
      </w:r>
      <w:r w:rsidRPr="001E535A">
        <w:rPr>
          <w:sz w:val="12"/>
        </w:rPr>
        <w:t xml:space="preserve"> Kim Jong-il’s death in December 2011 and the emergence of young leader </w:t>
      </w:r>
      <w:r w:rsidRPr="001E535A">
        <w:rPr>
          <w:rStyle w:val="StyleUnderline"/>
          <w:highlight w:val="yellow"/>
        </w:rPr>
        <w:t>Kim Jong-</w:t>
      </w:r>
      <w:r w:rsidRPr="001E535A">
        <w:rPr>
          <w:sz w:val="12"/>
          <w:highlight w:val="yellow"/>
        </w:rPr>
        <w:t>u</w:t>
      </w:r>
      <w:r w:rsidRPr="001E535A">
        <w:rPr>
          <w:sz w:val="12"/>
        </w:rPr>
        <w:t xml:space="preserve">n, who has since displayed distrust and disdain for Chinese efforts to constrain North Korea’s nuclear development. The timing of North Korea’s third nuclear test in February 2013 coincided with Xi Jinping’s ascension to power as China’s top leader and seemed to set a tone of independence from Beijing. </w:t>
      </w:r>
      <w:r w:rsidRPr="001E535A">
        <w:rPr>
          <w:rStyle w:val="StyleUnderline"/>
          <w:highlight w:val="yellow"/>
        </w:rPr>
        <w:t>The result has been</w:t>
      </w:r>
      <w:r w:rsidRPr="001E535A">
        <w:rPr>
          <w:sz w:val="12"/>
          <w:highlight w:val="yellow"/>
        </w:rPr>
        <w:t xml:space="preserve"> </w:t>
      </w:r>
      <w:r w:rsidRPr="001E535A">
        <w:rPr>
          <w:rStyle w:val="Emphasis"/>
          <w:highlight w:val="yellow"/>
        </w:rPr>
        <w:t>serious estrangement and distance between China and North Korea</w:t>
      </w:r>
      <w:r w:rsidRPr="001E535A">
        <w:rPr>
          <w:rStyle w:val="Emphasis"/>
        </w:rPr>
        <w:t xml:space="preserve"> </w:t>
      </w:r>
      <w:r w:rsidRPr="001E535A">
        <w:rPr>
          <w:sz w:val="12"/>
        </w:rPr>
        <w:t xml:space="preserve">despite their common ideological origins and fraternal and geographical bonds. After the North’s third nuclear test, Xi supported a tougher-than-expected UN Security Council resolution, took a harsher stance on China’s long-standing provision of energy to North Korea, and authorized China’s implementation of UN sanctions. Xi then traveled to Sunnylands, California, for a bilateral summit with Obama in the summer of 2013 where he was willing to explore Sino-U.S. cooperation on North Korea. He </w:t>
      </w:r>
      <w:r w:rsidRPr="001E535A">
        <w:rPr>
          <w:sz w:val="12"/>
          <w:highlight w:val="yellow"/>
        </w:rPr>
        <w:t xml:space="preserve">stated clearly that </w:t>
      </w:r>
      <w:r w:rsidRPr="001E535A">
        <w:rPr>
          <w:rStyle w:val="StyleUnderline"/>
          <w:highlight w:val="yellow"/>
        </w:rPr>
        <w:t>denuclearization of North Korea was a priority for China, alongside the maintenance of stability on the Korean peninsula</w:t>
      </w:r>
      <w:r w:rsidRPr="001E535A">
        <w:rPr>
          <w:sz w:val="12"/>
        </w:rPr>
        <w:t>. Xi told Obama that China and the United States were “</w:t>
      </w:r>
      <w:r w:rsidRPr="005B3951">
        <w:rPr>
          <w:sz w:val="12"/>
        </w:rPr>
        <w:t>the same in their positions and objectives</w:t>
      </w:r>
      <w:r w:rsidRPr="001E535A">
        <w:rPr>
          <w:sz w:val="12"/>
          <w:highlight w:val="yellow"/>
        </w:rPr>
        <w:t xml:space="preserve">.” </w:t>
      </w:r>
      <w:r w:rsidRPr="001E535A">
        <w:rPr>
          <w:rStyle w:val="StyleUnderline"/>
          <w:highlight w:val="yellow"/>
        </w:rPr>
        <w:t>However, China’s overall stance toward North Korea, remained constant as it jointly pursued “peace and stability, denuclearization of the Korean Peninsula</w:t>
      </w:r>
      <w:r w:rsidRPr="001E535A">
        <w:rPr>
          <w:rStyle w:val="StyleUnderline"/>
        </w:rPr>
        <w:t>.”</w:t>
      </w:r>
      <w:r w:rsidRPr="001E535A">
        <w:rPr>
          <w:sz w:val="12"/>
        </w:rPr>
        <w:t xml:space="preserve"> Xi has shown his displeasure with Kim Jong-un by abandoning efforts to maintain a special relationship with North Korea’s founding and ruling Workers’ Party. The bilateral relationship was downgraded in 2013 to “</w:t>
      </w:r>
      <w:r w:rsidRPr="005B3951">
        <w:rPr>
          <w:sz w:val="12"/>
        </w:rPr>
        <w:t>normal relations between states</w:t>
      </w:r>
      <w:r w:rsidRPr="001E535A">
        <w:rPr>
          <w:sz w:val="12"/>
        </w:rPr>
        <w:t xml:space="preserve">.” Xi has also met South Korean President Park Geun-hye six times despite not yet personally meeting with Kim Jong-un. Xi has insisted on North Korean commitments to denuclearization as a precondition for resuming top leadership exchanges with Pyongyang. The December 2013 execution of Jang Song-thaek emerged as a further roadblock to the advance of </w:t>
      </w:r>
      <w:r w:rsidRPr="005B3951">
        <w:rPr>
          <w:sz w:val="12"/>
        </w:rPr>
        <w:t>China-North Korea relations</w:t>
      </w:r>
      <w:r w:rsidRPr="001E535A">
        <w:rPr>
          <w:sz w:val="12"/>
        </w:rPr>
        <w:t xml:space="preserve"> under Kim Jong-un. Jang, a special envoy to China, had been the primary North Korean counterpart in the establishment of two major economic development zones at Hwanggeumpyong and Rason along the China-North Korea border. Jang’s execution represented a shock and setback to Sino-North Korean political cooperation. Yet while diplomatic ties between the neighbors cooled, economic exchanges continued. Official bilateral trade peaked in 2014 at $6.87 billion. China announced </w:t>
      </w:r>
      <w:r w:rsidRPr="005B3951">
        <w:rPr>
          <w:sz w:val="12"/>
        </w:rPr>
        <w:t>restrictions</w:t>
      </w:r>
      <w:r w:rsidRPr="001E535A">
        <w:rPr>
          <w:sz w:val="12"/>
        </w:rPr>
        <w:t xml:space="preserve"> on North Korean financial relationships in May 2013, but China’s sporadic implementation of sanctions has done little to prevent North Korean state-owned enterprises from embedding themselves in Chinese supply chains, which has been an effective means to evade UN sanctions and to secure materials for nuclear and missile development. North Korea’s sudden invitation of Liu Yunshan, the Chinese Communist Party’s fifth-ranking member, to participate in commemorating the seventieth anniversary of the Korean Worker’s Party in October 2015 appeared to signal a thaw in relations. In his October speech, Kim Jong-un did not directly mention nuclear development, but neither did Pyongyang provide Liu Yunshan with a pledge to give it up. Three months later, North Korea conducted its fourth nuclear test. China’s initial response to the fourth nuclear test was slow. Foreign Minister Wang Yi, rather than President Xi, fielded phone calls with South Korean and U.S. counterparts. Nearly a month passed before Xi finally held phone calls with Obama and Park. During the call with Xi, Park pushed for tougher sanctions on North Korea and asked China to exert its leverage on the Kim regime. In response, Xi told Park that “</w:t>
      </w:r>
      <w:r w:rsidRPr="005B3951">
        <w:rPr>
          <w:sz w:val="12"/>
        </w:rPr>
        <w:t>under any circumstances, China will consistently make efforts to realize Korean-Peninsula denuclearization, safeguard peace and stability on the peninsula and resolve problems through dialogue and negotiations</w:t>
      </w:r>
      <w:r w:rsidRPr="001E535A">
        <w:rPr>
          <w:sz w:val="12"/>
        </w:rPr>
        <w:t xml:space="preserve">.” North Korea’s defiance of China spurred closer Chinese cooperation on fresh UN sanctions, as North Korea announced a missile launch on the eve of the arrival of Chinese Six Party Talks representative Wu Dawei in Pyongyang in February. The launch interrupted Chinese New Year festivities and prompted Chinese cooperation with the United States on a UN Security Council resolution that amounts to a call on member states to quarantine North Korea and inspect all goods shipped in and out of the country. It is hard to imagine more that Kim Jong-un could do to antagonize China, his patron and largest external supporter. Yet Kim has thus far had good reason to take Beijing’s economic support for granted. He knows that China’s main objectives are to prevent instability and war on the peninsula, so he may judge that China may be willing to acquiesce to a nuclear North Korea to avoid the greater dangers of potential military conflict. Likewise, Kim can capitalize on Chinese geostrategic fears: For Beijing, the only thing worse than a defiant North Korean buffer is a shared border with a unified peninsula under Seoul’s control, tied to the alliance with Washington. One of China’s strategic objectives is to ensure that relations with its Korean neighbor remain friendly. Yet growing hostility from North Korea may lead China to take heed of South Korean reassurances and come to find that a unified peninsula can be a favorable outcome. Beijing might be reassured if there were a clean way to avoid chaos, pull the plug on Kim Jong-un’s nuclear program, and start with a relatively clean slate. Indeed, that is a tall order, but </w:t>
      </w:r>
      <w:r w:rsidRPr="001E535A">
        <w:rPr>
          <w:rStyle w:val="StyleUnderline"/>
          <w:highlight w:val="yellow"/>
        </w:rPr>
        <w:t>if Xi and Obama expand policy coordination on North Korea in light of shared dangers arising from the Kim regime’s commitment to becoming a nuclear state, it would mark an important start.</w:t>
      </w:r>
      <w:r w:rsidRPr="001E535A">
        <w:rPr>
          <w:rStyle w:val="StyleUnderline"/>
        </w:rPr>
        <w:t xml:space="preserve"> </w:t>
      </w:r>
    </w:p>
    <w:p w14:paraId="7BD9D73B" w14:textId="77777777" w:rsidR="001C59B7" w:rsidRPr="00001364" w:rsidRDefault="001C59B7" w:rsidP="001C59B7"/>
    <w:p w14:paraId="6F22E66C" w14:textId="77777777" w:rsidR="001C59B7" w:rsidRDefault="001C59B7" w:rsidP="001C59B7">
      <w:pPr>
        <w:pStyle w:val="Heading3"/>
      </w:pPr>
      <w:r>
        <w:t>NU- China-NoKo Relations Low</w:t>
      </w:r>
    </w:p>
    <w:p w14:paraId="28EE9DF8" w14:textId="77777777" w:rsidR="001C59B7" w:rsidRDefault="001C59B7" w:rsidP="001C59B7">
      <w:pPr>
        <w:pStyle w:val="Heading4"/>
      </w:pPr>
      <w:r>
        <w:t>China- North Korea relationship unstable now</w:t>
      </w:r>
    </w:p>
    <w:p w14:paraId="652EF9C0" w14:textId="77777777" w:rsidR="001C59B7" w:rsidRDefault="001C59B7" w:rsidP="001C59B7">
      <w:pPr>
        <w:rPr>
          <w:rStyle w:val="Style13ptBold"/>
        </w:rPr>
      </w:pPr>
      <w:r>
        <w:rPr>
          <w:rStyle w:val="Style13ptBold"/>
        </w:rPr>
        <w:t>Pollack 16</w:t>
      </w:r>
    </w:p>
    <w:p w14:paraId="56301F9A" w14:textId="77777777" w:rsidR="001C59B7" w:rsidRPr="00FE74FF" w:rsidRDefault="001C59B7" w:rsidP="001C59B7">
      <w:r>
        <w:t>Jonatha</w:t>
      </w:r>
      <w:r w:rsidRPr="00FE74FF">
        <w:t xml:space="preserve">n, </w:t>
      </w:r>
      <w:r>
        <w:t>Interim SK-Korea Foundation Chair in Korea Studies in the Center for East Asia Policy Studies and a senior fellow in the John L. Thornton China Center at the Brookings Institution, “China and North Korea: The long goodbye</w:t>
      </w:r>
      <w:proofErr w:type="gramStart"/>
      <w:r>
        <w:t>?,</w:t>
      </w:r>
      <w:proofErr w:type="gramEnd"/>
      <w:r>
        <w:t xml:space="preserve">” </w:t>
      </w:r>
      <w:r w:rsidRPr="005B3951">
        <w:t>http://www.brookings.edu/blogs/order-from-chaos/posts/2016/03/28-china-north-korea-sanctions-pollack</w:t>
      </w:r>
      <w:r>
        <w:t>, SR</w:t>
      </w:r>
    </w:p>
    <w:p w14:paraId="0F394385" w14:textId="77777777" w:rsidR="001C59B7" w:rsidRPr="001C59B7" w:rsidRDefault="001C59B7" w:rsidP="001C59B7">
      <w:pPr>
        <w:rPr>
          <w:u w:val="single"/>
        </w:rPr>
      </w:pPr>
      <w:r w:rsidRPr="009C2EFD">
        <w:rPr>
          <w:rStyle w:val="StyleUnderline"/>
          <w:highlight w:val="yellow"/>
        </w:rPr>
        <w:t>China voices</w:t>
      </w:r>
      <w:r w:rsidRPr="009C2EFD">
        <w:rPr>
          <w:rStyle w:val="StyleUnderline"/>
        </w:rPr>
        <w:t xml:space="preserve"> understandable </w:t>
      </w:r>
      <w:r w:rsidRPr="009C2EFD">
        <w:rPr>
          <w:rStyle w:val="StyleUnderline"/>
          <w:highlight w:val="yellow"/>
        </w:rPr>
        <w:t>worries about</w:t>
      </w:r>
      <w:r w:rsidRPr="009C2EFD">
        <w:rPr>
          <w:rStyle w:val="StyleUnderline"/>
        </w:rPr>
        <w:t xml:space="preserve"> the </w:t>
      </w:r>
      <w:r w:rsidRPr="009C2EFD">
        <w:rPr>
          <w:rStyle w:val="StyleUnderline"/>
          <w:highlight w:val="yellow"/>
        </w:rPr>
        <w:t>prospect of</w:t>
      </w:r>
      <w:r w:rsidRPr="009C2EFD">
        <w:rPr>
          <w:rStyle w:val="StyleUnderline"/>
        </w:rPr>
        <w:t xml:space="preserve"> an acute </w:t>
      </w:r>
      <w:r w:rsidRPr="009C2EFD">
        <w:rPr>
          <w:rStyle w:val="StyleUnderline"/>
          <w:highlight w:val="yellow"/>
        </w:rPr>
        <w:t>crisis on the Korean peninsula</w:t>
      </w:r>
      <w:r w:rsidRPr="009C2EFD">
        <w:rPr>
          <w:rStyle w:val="StyleUnderline"/>
        </w:rPr>
        <w:t xml:space="preserve">, but </w:t>
      </w:r>
      <w:r w:rsidRPr="009C2EFD">
        <w:rPr>
          <w:rStyle w:val="StyleUnderline"/>
          <w:highlight w:val="yellow"/>
        </w:rPr>
        <w:t>it increasingly places the blame on its</w:t>
      </w:r>
      <w:r w:rsidRPr="009C2EFD">
        <w:rPr>
          <w:rStyle w:val="StyleUnderline"/>
        </w:rPr>
        <w:t xml:space="preserve"> isolated, nuclear-armed </w:t>
      </w:r>
      <w:r w:rsidRPr="009C2EFD">
        <w:rPr>
          <w:rStyle w:val="StyleUnderline"/>
          <w:highlight w:val="yellow"/>
        </w:rPr>
        <w:t>neighbor</w:t>
      </w:r>
      <w:r w:rsidRPr="00FE74FF">
        <w:t xml:space="preserve">. As </w:t>
      </w:r>
      <w:r w:rsidRPr="009C2EFD">
        <w:rPr>
          <w:rStyle w:val="StyleUnderline"/>
        </w:rPr>
        <w:t>observed in an editorial in</w:t>
      </w:r>
      <w:r w:rsidRPr="00FE74FF">
        <w:t xml:space="preserve"> the </w:t>
      </w:r>
      <w:r w:rsidRPr="009C2EFD">
        <w:rPr>
          <w:rStyle w:val="StyleUnderline"/>
        </w:rPr>
        <w:t>popular Chinese paper</w:t>
      </w:r>
      <w:r w:rsidRPr="00FE74FF">
        <w:t xml:space="preserve"> Global Times:</w:t>
      </w:r>
      <w:r>
        <w:t xml:space="preserve"> </w:t>
      </w:r>
      <w:r w:rsidRPr="00FE74FF">
        <w:t>“</w:t>
      </w:r>
      <w:r w:rsidRPr="009C2EFD">
        <w:rPr>
          <w:rStyle w:val="StyleUnderline"/>
        </w:rPr>
        <w:t>North Korea must not overestimate its ability to control danger</w:t>
      </w:r>
      <w:r w:rsidRPr="00FE74FF">
        <w:t>…The United States has the strength to drastically change the rules of the game…</w:t>
      </w:r>
      <w:r w:rsidRPr="009C2EFD">
        <w:rPr>
          <w:rStyle w:val="StyleUnderline"/>
          <w:highlight w:val="yellow"/>
        </w:rPr>
        <w:t>Pyongyang should not expect China to be able to protect its security</w:t>
      </w:r>
      <w:r w:rsidRPr="009C2EFD">
        <w:rPr>
          <w:rStyle w:val="StyleUnderline"/>
        </w:rPr>
        <w:t xml:space="preserve"> through UNSC channels </w:t>
      </w:r>
      <w:r w:rsidRPr="009C2EFD">
        <w:rPr>
          <w:rStyle w:val="StyleUnderline"/>
          <w:highlight w:val="yellow"/>
        </w:rPr>
        <w:t>when it engages in reckless risk taking</w:t>
      </w:r>
      <w:r w:rsidRPr="00FE74FF">
        <w:t>…what it creates will be a situation that China simply cannot control. Nuclear weapons and missiles are indeed powerful strategic tools, but in North Korea they have brought real and imminent national strategic risks.”</w:t>
      </w:r>
      <w:r>
        <w:t xml:space="preserve"> </w:t>
      </w:r>
      <w:r w:rsidRPr="009C2EFD">
        <w:rPr>
          <w:rStyle w:val="StyleUnderline"/>
          <w:highlight w:val="yellow"/>
        </w:rPr>
        <w:t>Such sentiments have never before been voiced openly</w:t>
      </w:r>
      <w:r w:rsidRPr="00FE74FF">
        <w:t xml:space="preserve"> at such authoritative levels in Beijing, </w:t>
      </w:r>
      <w:r w:rsidRPr="009C2EFD">
        <w:rPr>
          <w:rStyle w:val="StyleUnderline"/>
        </w:rPr>
        <w:t>but they have now entered mainstream Chinese strategic debates.</w:t>
      </w:r>
      <w:r w:rsidRPr="00FE74FF">
        <w:t xml:space="preserve"> In an extraordinarily frank interview during a recent visit to South Korea, </w:t>
      </w:r>
      <w:r w:rsidRPr="009C2EFD">
        <w:rPr>
          <w:rStyle w:val="StyleUnderline"/>
          <w:highlight w:val="yellow"/>
        </w:rPr>
        <w:t>Ambassador Wu Dawei</w:t>
      </w:r>
      <w:r w:rsidRPr="00FE74FF">
        <w:t xml:space="preserve">, China’s long-time lead negotiator on the Korean nuclear issue, </w:t>
      </w:r>
      <w:r w:rsidRPr="009C2EFD">
        <w:rPr>
          <w:rStyle w:val="StyleUnderline"/>
          <w:highlight w:val="yellow"/>
        </w:rPr>
        <w:t>expressed mounting frustration</w:t>
      </w:r>
      <w:r w:rsidRPr="009C2EFD">
        <w:rPr>
          <w:rStyle w:val="StyleUnderline"/>
        </w:rPr>
        <w:t xml:space="preserve"> that North Korea lets China’s advice “go through one ear and out the other ear.”</w:t>
      </w:r>
      <w:r w:rsidRPr="00FE74FF">
        <w:t xml:space="preserve"> Ambassador Wu ominously asserted that by refusing to forego its nuclear and missile capabilities, </w:t>
      </w:r>
      <w:r w:rsidRPr="009C2EFD">
        <w:rPr>
          <w:rStyle w:val="StyleUnderline"/>
          <w:highlight w:val="yellow"/>
        </w:rPr>
        <w:t>North Korea had “signed its own death warrant.”</w:t>
      </w:r>
      <w:r>
        <w:t xml:space="preserve"> </w:t>
      </w:r>
      <w:r w:rsidRPr="00FE74FF">
        <w:t xml:space="preserve">Has China concluded that North Korea is on borrowed time? As observed in another Global Times editorial after passage of the new sanctions resolution, </w:t>
      </w:r>
      <w:r w:rsidRPr="009C2EFD">
        <w:rPr>
          <w:rStyle w:val="StyleUnderline"/>
          <w:highlight w:val="yellow"/>
        </w:rPr>
        <w:t>Beijing has made clear that it is not prepared to rescue Pyongyang</w:t>
      </w:r>
      <w:r w:rsidRPr="009C2EFD">
        <w:rPr>
          <w:rStyle w:val="StyleUnderline"/>
        </w:rPr>
        <w:t xml:space="preserve"> from a “lethal misjudgment”</w:t>
      </w:r>
      <w:r w:rsidRPr="00FE74FF">
        <w:t xml:space="preserve"> where “the United States and South Korea hold lots of better cards.” It added that UNSCR 2270 “eradicates North Korea’s illusion that it can divide the great powers. The resolution sends a clear signal: </w:t>
      </w:r>
      <w:r w:rsidRPr="009C2EFD">
        <w:rPr>
          <w:rStyle w:val="StyleUnderline"/>
        </w:rPr>
        <w:t>there is no future for North Korea’s possession of nuclear weapons.”</w:t>
      </w:r>
    </w:p>
    <w:p w14:paraId="22E0005D" w14:textId="77777777" w:rsidR="001C59B7" w:rsidRDefault="001C59B7" w:rsidP="001C59B7">
      <w:pPr>
        <w:pStyle w:val="Heading3"/>
      </w:pPr>
      <w:r>
        <w:t>NU- China Isolation Now</w:t>
      </w:r>
    </w:p>
    <w:p w14:paraId="067AA85C" w14:textId="77777777" w:rsidR="001C59B7" w:rsidRDefault="001C59B7" w:rsidP="001C59B7">
      <w:pPr>
        <w:pStyle w:val="Heading4"/>
      </w:pPr>
      <w:r>
        <w:t xml:space="preserve">China has already been pulling away from NK with no negative results- means there is no risk to increased US-Sino relations when it comes to North Korea. </w:t>
      </w:r>
    </w:p>
    <w:p w14:paraId="2A998A38" w14:textId="77777777" w:rsidR="001C59B7" w:rsidRDefault="001C59B7" w:rsidP="001C59B7">
      <w:pPr>
        <w:rPr>
          <w:rStyle w:val="Style13ptBold"/>
        </w:rPr>
      </w:pPr>
      <w:r>
        <w:rPr>
          <w:rStyle w:val="Style13ptBold"/>
        </w:rPr>
        <w:t>Hill ‘15</w:t>
      </w:r>
    </w:p>
    <w:p w14:paraId="5F58540B" w14:textId="77777777" w:rsidR="001C59B7" w:rsidRPr="009F7E3D" w:rsidRDefault="001C59B7" w:rsidP="001C59B7">
      <w:r w:rsidRPr="009F7E3D">
        <w:t>Christopher R- Former US Assistant Secretary of State for East Asia, Former Ambassador to South Korea, “How the U.S. Can Influence China to Abandon North Korea,” http://www.huffingtonpost.com/christopher-r-hill/china-us-north-korea-abandon_b_6414122.html</w:t>
      </w:r>
    </w:p>
    <w:p w14:paraId="5A9D11B2" w14:textId="77777777" w:rsidR="001C59B7" w:rsidRDefault="001C59B7" w:rsidP="001C59B7">
      <w:r>
        <w:t xml:space="preserve">But times are changing. </w:t>
      </w:r>
      <w:r w:rsidRPr="009C2EFD">
        <w:rPr>
          <w:rStyle w:val="StyleUnderline"/>
          <w:highlight w:val="yellow"/>
        </w:rPr>
        <w:t>Anyone who has visited China lately knows</w:t>
      </w:r>
      <w:r>
        <w:t xml:space="preserve"> that whether the Chinese ultimately — and for their own reasons — prevent North Korea from being referred to the ICC, </w:t>
      </w:r>
      <w:r w:rsidRPr="009C2EFD">
        <w:rPr>
          <w:rStyle w:val="StyleUnderline"/>
          <w:highlight w:val="yellow"/>
        </w:rPr>
        <w:t>they are fed up</w:t>
      </w:r>
      <w:r w:rsidRPr="009C2EFD">
        <w:rPr>
          <w:rStyle w:val="StyleUnderline"/>
        </w:rPr>
        <w:t xml:space="preserve"> with their client state’s behavior</w:t>
      </w:r>
      <w:r>
        <w:t xml:space="preserve">. In a part of the world where politics relies heavily on symbols, </w:t>
      </w:r>
      <w:r w:rsidRPr="009C2EFD">
        <w:rPr>
          <w:rStyle w:val="StyleUnderline"/>
          <w:highlight w:val="yellow"/>
        </w:rPr>
        <w:t>China has not invited North Korean leader Kim Jong-un to visit Beijing since he assumed power in 2012</w:t>
      </w:r>
      <w:r w:rsidRPr="009C2EFD">
        <w:rPr>
          <w:rStyle w:val="StyleUnderline"/>
        </w:rPr>
        <w:t>, and it appears unlikely to do so anytime soon.</w:t>
      </w:r>
      <w:r>
        <w:t xml:space="preserve"> China’s official explanation for this lapse is that the time is not appropriate — a line that obviously is open to interpretation and change. For now, however, it appears that </w:t>
      </w:r>
      <w:r w:rsidRPr="009C2EFD">
        <w:rPr>
          <w:rStyle w:val="StyleUnderline"/>
          <w:highlight w:val="yellow"/>
        </w:rPr>
        <w:t>China’s shunning of Kim is becoming etched in stone</w:t>
      </w:r>
      <w:r w:rsidRPr="009C2EFD">
        <w:rPr>
          <w:rStyle w:val="StyleUnderline"/>
        </w:rPr>
        <w:t>.</w:t>
      </w:r>
      <w:r>
        <w:t xml:space="preserve"> </w:t>
      </w:r>
      <w:r w:rsidRPr="009C2EFD">
        <w:rPr>
          <w:rStyle w:val="StyleUnderline"/>
        </w:rPr>
        <w:t xml:space="preserve">When </w:t>
      </w:r>
      <w:r w:rsidRPr="009C2EFD">
        <w:rPr>
          <w:rStyle w:val="StyleUnderline"/>
          <w:highlight w:val="yellow"/>
        </w:rPr>
        <w:t>Kim</w:t>
      </w:r>
      <w:r w:rsidRPr="009C2EFD">
        <w:rPr>
          <w:rStyle w:val="StyleUnderline"/>
        </w:rPr>
        <w:t xml:space="preserve"> assumed power, he</w:t>
      </w:r>
      <w:r>
        <w:t xml:space="preserve"> immediately threatened war with the U.S., posing with his generals beneath a map that showed missiles aimed at North America. Kim ultimately </w:t>
      </w:r>
      <w:r w:rsidRPr="009C2EFD">
        <w:rPr>
          <w:rStyle w:val="StyleUnderline"/>
          <w:highlight w:val="yellow"/>
        </w:rPr>
        <w:t>settled for another way to express his leadership: arresting his uncle (and the regime’s China hand</w:t>
      </w:r>
      <w:r w:rsidRPr="009C2EFD">
        <w:rPr>
          <w:rStyle w:val="StyleUnderline"/>
        </w:rPr>
        <w:t xml:space="preserve">) at a party meeting </w:t>
      </w:r>
      <w:r w:rsidRPr="009C2EFD">
        <w:rPr>
          <w:rStyle w:val="StyleUnderline"/>
          <w:highlight w:val="yellow"/>
        </w:rPr>
        <w:t>and putting him to death</w:t>
      </w:r>
      <w:r>
        <w:t xml:space="preserve">. Whatever their own challenges, </w:t>
      </w:r>
      <w:r w:rsidRPr="009C2EFD">
        <w:rPr>
          <w:rStyle w:val="StyleUnderline"/>
          <w:highlight w:val="yellow"/>
        </w:rPr>
        <w:t>China’s leaders know that they cannot rely on the “Young General.”</w:t>
      </w:r>
      <w:r>
        <w:t xml:space="preserve"> China’s motivations in managing North Korea are complex. But, increasingly, the many issues wrapped up in the bilateral relationship are anachronistic. </w:t>
      </w:r>
      <w:r w:rsidRPr="009C2EFD">
        <w:rPr>
          <w:rStyle w:val="StyleUnderline"/>
          <w:highlight w:val="yellow"/>
        </w:rPr>
        <w:t>For China,</w:t>
      </w:r>
      <w:r w:rsidRPr="009C2EFD">
        <w:rPr>
          <w:rStyle w:val="StyleUnderline"/>
        </w:rPr>
        <w:t xml:space="preserve"> </w:t>
      </w:r>
      <w:r w:rsidRPr="009C2EFD">
        <w:rPr>
          <w:rStyle w:val="StyleUnderline"/>
          <w:highlight w:val="yellow"/>
        </w:rPr>
        <w:t>mending relations with</w:t>
      </w:r>
      <w:r w:rsidRPr="009C2EFD">
        <w:rPr>
          <w:rStyle w:val="StyleUnderline"/>
        </w:rPr>
        <w:t xml:space="preserve"> its </w:t>
      </w:r>
      <w:r w:rsidRPr="009C2EFD">
        <w:rPr>
          <w:rStyle w:val="StyleUnderline"/>
          <w:highlight w:val="yellow"/>
        </w:rPr>
        <w:t>Southeast Asian neighbors</w:t>
      </w:r>
      <w:r w:rsidRPr="009C2EFD">
        <w:rPr>
          <w:rStyle w:val="StyleUnderline"/>
        </w:rPr>
        <w:t xml:space="preserve">, which have been damaged by territorial disputes, </w:t>
      </w:r>
      <w:r w:rsidRPr="009C2EFD">
        <w:rPr>
          <w:rStyle w:val="StyleUnderline"/>
          <w:highlight w:val="yellow"/>
        </w:rPr>
        <w:t>is a higher priority</w:t>
      </w:r>
      <w:r>
        <w:t>. That process is already underway, as China now appears willing to address the disputes multilaterally, through the Association of Southeast Asian Nations. Similar tensions with Japan have been allowed to fester, benefiting neither side.</w:t>
      </w:r>
    </w:p>
    <w:p w14:paraId="56BCC27D" w14:textId="77777777" w:rsidR="001C59B7" w:rsidRDefault="001C59B7" w:rsidP="001C59B7"/>
    <w:p w14:paraId="227E13AC" w14:textId="77777777" w:rsidR="001C59B7" w:rsidRDefault="001C59B7" w:rsidP="001C59B7">
      <w:pPr>
        <w:pStyle w:val="Heading3"/>
      </w:pPr>
      <w:r>
        <w:t>NL- China Balance</w:t>
      </w:r>
    </w:p>
    <w:p w14:paraId="59C5744A" w14:textId="77777777" w:rsidR="001C59B7" w:rsidRDefault="001C59B7" w:rsidP="001C59B7">
      <w:pPr>
        <w:pStyle w:val="Heading4"/>
      </w:pPr>
      <w:r>
        <w:t xml:space="preserve">China wont risk North-Korean relations by engaging with the US </w:t>
      </w:r>
    </w:p>
    <w:p w14:paraId="070B2DAD" w14:textId="77777777" w:rsidR="001C59B7" w:rsidRDefault="001C59B7" w:rsidP="001C59B7">
      <w:pPr>
        <w:rPr>
          <w:rStyle w:val="Style13ptBold"/>
        </w:rPr>
      </w:pPr>
      <w:r>
        <w:rPr>
          <w:rStyle w:val="Style13ptBold"/>
        </w:rPr>
        <w:t>Nanto ‘11</w:t>
      </w:r>
    </w:p>
    <w:p w14:paraId="52E403D0" w14:textId="77777777" w:rsidR="001C59B7" w:rsidRDefault="001C59B7" w:rsidP="001C59B7">
      <w:r>
        <w:t xml:space="preserve">Dick K. Nanto is a specialist in industry and trade (senior level) and former head of both the international Trade and Finance Section and the Asia Section at the Congressional Research Service of the Library of Congress. He works primarily on U.S. international trade and finance and on U.S. economic relations with Asia. He received his MA. and Ph. D. degrees in economics from Howard University and an MS. degree from the National War College in national security studies, “Increasing Dependency: North Korea’s Economic Relations with China,” </w:t>
      </w:r>
      <w:r w:rsidRPr="005B3951">
        <w:t>http://keia.org/sites/default/files/publications/30848_nanto_sp.pdf</w:t>
      </w:r>
      <w:r>
        <w:t>, SR</w:t>
      </w:r>
    </w:p>
    <w:p w14:paraId="107324B9" w14:textId="77777777" w:rsidR="001C59B7" w:rsidRDefault="001C59B7" w:rsidP="001C59B7">
      <w:r w:rsidRPr="009C2EFD">
        <w:rPr>
          <w:rStyle w:val="StyleUnderline"/>
          <w:highlight w:val="yellow"/>
        </w:rPr>
        <w:t>Beijing's</w:t>
      </w:r>
      <w:r w:rsidRPr="009C2EFD">
        <w:rPr>
          <w:rStyle w:val="StyleUnderline"/>
        </w:rPr>
        <w:t xml:space="preserve"> first </w:t>
      </w:r>
      <w:r w:rsidRPr="009C2EFD">
        <w:rPr>
          <w:rStyle w:val="StyleUnderline"/>
          <w:highlight w:val="yellow"/>
        </w:rPr>
        <w:t>priority on the Korean Peninsula is stability</w:t>
      </w:r>
      <w:r w:rsidRPr="009C2EFD">
        <w:rPr>
          <w:rStyle w:val="StyleUnderline"/>
        </w:rPr>
        <w:t xml:space="preserve"> both in the ruling regime and in the country as a whole. </w:t>
      </w:r>
      <w:r w:rsidRPr="009C2EFD">
        <w:rPr>
          <w:rStyle w:val="StyleUnderline"/>
          <w:highlight w:val="yellow"/>
        </w:rPr>
        <w:t>The</w:t>
      </w:r>
      <w:r w:rsidRPr="009C2EFD">
        <w:rPr>
          <w:rStyle w:val="StyleUnderline"/>
        </w:rPr>
        <w:t xml:space="preserve"> known </w:t>
      </w:r>
      <w:r w:rsidRPr="009C2EFD">
        <w:rPr>
          <w:rStyle w:val="StyleUnderline"/>
          <w:highlight w:val="yellow"/>
        </w:rPr>
        <w:t>status quo seems preferable to the prospect of an economic or political collapse that would send refugees flooding into China and create conditions that could invite intervention by the UN collectively or by South Korea or the U</w:t>
      </w:r>
      <w:r w:rsidRPr="009C2EFD">
        <w:rPr>
          <w:rStyle w:val="StyleUnderline"/>
        </w:rPr>
        <w:t xml:space="preserve">nited </w:t>
      </w:r>
      <w:r w:rsidRPr="009C2EFD">
        <w:rPr>
          <w:rStyle w:val="StyleUnderline"/>
          <w:highlight w:val="yellow"/>
        </w:rPr>
        <w:t>S</w:t>
      </w:r>
      <w:r w:rsidRPr="009C2EFD">
        <w:rPr>
          <w:rStyle w:val="StyleUnderline"/>
        </w:rPr>
        <w:t xml:space="preserve">tates individually. </w:t>
      </w:r>
      <w:r w:rsidRPr="009C2EFD">
        <w:rPr>
          <w:rStyle w:val="StyleUnderline"/>
          <w:highlight w:val="yellow"/>
        </w:rPr>
        <w:t>North Korea</w:t>
      </w:r>
      <w:r w:rsidRPr="009C2EFD">
        <w:rPr>
          <w:rStyle w:val="StyleUnderline"/>
        </w:rPr>
        <w:t xml:space="preserve"> also </w:t>
      </w:r>
      <w:r w:rsidRPr="009C2EFD">
        <w:rPr>
          <w:rStyle w:val="StyleUnderline"/>
          <w:highlight w:val="yellow"/>
        </w:rPr>
        <w:t>serves as a buffer along</w:t>
      </w:r>
      <w:r w:rsidRPr="009C2EFD">
        <w:rPr>
          <w:rStyle w:val="StyleUnderline"/>
        </w:rPr>
        <w:t xml:space="preserve"> part of </w:t>
      </w:r>
      <w:r w:rsidRPr="009C2EFD">
        <w:rPr>
          <w:rStyle w:val="StyleUnderline"/>
          <w:highlight w:val="yellow"/>
        </w:rPr>
        <w:t>China's extensive borders</w:t>
      </w:r>
      <w:r>
        <w:t xml:space="preserve">. Even though some Chinese have indicated that they would look with favor on a united North and South Korea, in reality </w:t>
      </w:r>
      <w:r w:rsidRPr="009C2EFD">
        <w:rPr>
          <w:rStyle w:val="StyleUnderline"/>
          <w:highlight w:val="yellow"/>
        </w:rPr>
        <w:t>the existence of a friendly and dependent buffer state</w:t>
      </w:r>
      <w:r w:rsidRPr="009C2EFD">
        <w:rPr>
          <w:rStyle w:val="StyleUnderline"/>
        </w:rPr>
        <w:t xml:space="preserve"> that provides some distance from South Korea </w:t>
      </w:r>
      <w:r w:rsidRPr="009C2EFD">
        <w:rPr>
          <w:rStyle w:val="StyleUnderline"/>
          <w:highlight w:val="yellow"/>
        </w:rPr>
        <w:t>remains attractive</w:t>
      </w:r>
      <w:r>
        <w:t>. Given the protests by Beijing to joint U.S.-South Korean naval exercises close to China's exclusive economic zone, the prospect of a united Korea possessing nuclear weapons, friendly to the United States, and directly across the Yalu River would be anathema indeed.</w:t>
      </w:r>
    </w:p>
    <w:p w14:paraId="2C547EBC" w14:textId="77777777" w:rsidR="001C59B7" w:rsidRPr="00001364" w:rsidRDefault="001C59B7" w:rsidP="001C59B7"/>
    <w:p w14:paraId="408ECE9C" w14:textId="77777777" w:rsidR="001C59B7" w:rsidRDefault="001C59B7" w:rsidP="001C59B7">
      <w:pPr>
        <w:pStyle w:val="Heading3"/>
      </w:pPr>
      <w:r>
        <w:t>NL- US-Sino Ties</w:t>
      </w:r>
    </w:p>
    <w:p w14:paraId="4199081F" w14:textId="77777777" w:rsidR="001C59B7" w:rsidRPr="00746C10" w:rsidRDefault="001C59B7" w:rsidP="001C59B7">
      <w:pPr>
        <w:pStyle w:val="Heading4"/>
        <w:rPr>
          <w:rStyle w:val="Style13ptBold"/>
          <w:b/>
        </w:rPr>
      </w:pPr>
      <w:r w:rsidRPr="00746C10">
        <w:rPr>
          <w:rStyle w:val="Style13ptBold"/>
          <w:b/>
        </w:rPr>
        <w:t xml:space="preserve">North Korea’s threats are empty- there is no risk of US-Sino ties causing backlash </w:t>
      </w:r>
    </w:p>
    <w:p w14:paraId="26D951BF" w14:textId="77777777" w:rsidR="001C59B7" w:rsidRDefault="001C59B7" w:rsidP="001C59B7">
      <w:pPr>
        <w:rPr>
          <w:rStyle w:val="Style13ptBold"/>
        </w:rPr>
      </w:pPr>
      <w:r>
        <w:rPr>
          <w:rStyle w:val="Style13ptBold"/>
        </w:rPr>
        <w:t xml:space="preserve">Seol ’16 </w:t>
      </w:r>
    </w:p>
    <w:p w14:paraId="7A21E6F9" w14:textId="77777777" w:rsidR="001C59B7" w:rsidRDefault="001C59B7" w:rsidP="001C59B7">
      <w:r>
        <w:t xml:space="preserve">3-15, </w:t>
      </w:r>
      <w:r w:rsidRPr="00746C10">
        <w:t xml:space="preserve">Song Ah- reporter for Asia Press and Daily NK, North Korean defector, “Kim's war threats are empty, say North Korean intellectuals,” </w:t>
      </w:r>
      <w:r w:rsidRPr="005B3951">
        <w:t>http://www.dailynk.com/english/read.php?cataId=nk01500&amp;num=13799</w:t>
      </w:r>
    </w:p>
    <w:p w14:paraId="01A6CF74" w14:textId="77777777" w:rsidR="001C59B7" w:rsidRPr="00DE489B" w:rsidRDefault="001C59B7" w:rsidP="001C59B7">
      <w:r w:rsidRPr="00DE489B">
        <w:t xml:space="preserve">Even as tension on the Korean Peninsula is ratcheted up by strong sanctions that target the Kim regime and SK-US joint military drills that include "decapitation strikes," a targeted attack to remove an opponent's leader, </w:t>
      </w:r>
      <w:r w:rsidRPr="009C2EFD">
        <w:rPr>
          <w:rStyle w:val="StyleUnderline"/>
          <w:highlight w:val="yellow"/>
        </w:rPr>
        <w:t>intellectuals in the North have said that Kim Jong Un will absolutely not resort to war</w:t>
      </w:r>
      <w:r w:rsidRPr="00DE489B">
        <w:t>. Daily NK spoke on March 11 with a North Korean resident on a personal visa to China who said, “</w:t>
      </w:r>
      <w:r w:rsidRPr="009C2EFD">
        <w:rPr>
          <w:rStyle w:val="StyleUnderline"/>
        </w:rPr>
        <w:t>While Kim Jong Un is making announcements about a potential preemptive nuclear strike and created a hawkish atmosphere, the intellectuals are discussing one particular topic day in day out.</w:t>
      </w:r>
      <w:r w:rsidRPr="00DE489B">
        <w:t xml:space="preserve"> The result of their deliberations on the present situation? </w:t>
      </w:r>
      <w:r w:rsidRPr="009C2EFD">
        <w:rPr>
          <w:rStyle w:val="StyleUnderline"/>
          <w:highlight w:val="yellow"/>
        </w:rPr>
        <w:t>Kim Jong Un’s war threats are empty talk</w:t>
      </w:r>
      <w:r w:rsidRPr="009C2EFD">
        <w:rPr>
          <w:rStyle w:val="StyleUnderline"/>
        </w:rPr>
        <w:t>.”</w:t>
      </w:r>
      <w:r w:rsidRPr="00DE489B">
        <w:t xml:space="preserve"> She added, “In the sensitive political climate of the moment, the double/triple monitoring system is being adhered to and people are choosing their words carefully. However, </w:t>
      </w:r>
      <w:r w:rsidRPr="009C2EFD">
        <w:rPr>
          <w:rStyle w:val="StyleUnderline"/>
        </w:rPr>
        <w:t>university professors and informed graduates in North Korea are chatting about the current situation at meetings and over dinner. The amount of intellectuals that keep abreast of foreign information by listening to foreign radio broadcasts is on the rise</w:t>
      </w:r>
      <w:r w:rsidRPr="00DE489B">
        <w:t xml:space="preserve">.” According to the source, </w:t>
      </w:r>
      <w:r w:rsidRPr="009C2EFD">
        <w:rPr>
          <w:rStyle w:val="StyleUnderline"/>
        </w:rPr>
        <w:t>the three elements that have been looked upon as indispensable for victory in combat since the Kim Il Sung era are 1) Preparing the political thinking of the soldiers, 2) Expanding war supplies, and 3) The support and solidarity of international society. The intelligentsia in North Korea is using these three elements as a gauge to measure the seriousness of Kim Jong Un’s threats.</w:t>
      </w:r>
      <w:r w:rsidRPr="00DE489B">
        <w:t xml:space="preserve"> “By promoting an atmosphere of war, Kim hopes to strengthen unity and loyalty through using Party propaganda. But the intellectuals are saying, ‘</w:t>
      </w:r>
      <w:r w:rsidRPr="009C2EFD">
        <w:rPr>
          <w:rStyle w:val="StyleUnderline"/>
          <w:highlight w:val="yellow"/>
        </w:rPr>
        <w:t>If a war were to actually break out, I doubt there’d be many soldiers willing to dedicate their lives to the cause.’ America gives a salary to their soldiers. There’s talk that if North Korea wants to be able to be victorious in battle, the regime should pay the soldiers</w:t>
      </w:r>
      <w:r w:rsidRPr="00DE489B">
        <w:t>,” she said. She continued, “</w:t>
      </w:r>
      <w:r w:rsidRPr="009C2EFD">
        <w:rPr>
          <w:rStyle w:val="StyleUnderline"/>
          <w:highlight w:val="yellow"/>
        </w:rPr>
        <w:t>If the plan to engage in war were serious, it would be necessary to stock up on three years' worth of rice, side dishes, gasoline, diesel, etc. But there are no such supplies</w:t>
      </w:r>
      <w:r w:rsidRPr="00DE489B">
        <w:t xml:space="preserve">. The rice currently tucked away in the reserve supply should be given to Korean People’s Army (KPA) soldiers. Right now, they’re forced to eat mixed grains. Under such conditions, where </w:t>
      </w:r>
      <w:r w:rsidRPr="009C2EFD">
        <w:rPr>
          <w:rStyle w:val="StyleUnderline"/>
          <w:highlight w:val="yellow"/>
        </w:rPr>
        <w:t>the soldiers aren’t even properly fed, how could the country possibly go to war</w:t>
      </w:r>
      <w:r w:rsidRPr="00DE489B">
        <w:t xml:space="preserve">?” </w:t>
      </w:r>
    </w:p>
    <w:p w14:paraId="77714551" w14:textId="77777777" w:rsidR="001C59B7" w:rsidRDefault="001C59B7" w:rsidP="001C59B7">
      <w:pPr>
        <w:pStyle w:val="Heading3"/>
      </w:pPr>
      <w:r>
        <w:t>Alt Cause- THAAD</w:t>
      </w:r>
    </w:p>
    <w:p w14:paraId="4F7D2CC3" w14:textId="77777777" w:rsidR="001C59B7" w:rsidRDefault="001C59B7" w:rsidP="001C59B7">
      <w:pPr>
        <w:pStyle w:val="Heading4"/>
      </w:pPr>
      <w:r>
        <w:t>The plan is key to revitalize US-Sino cooperation on North Korea post THAAD</w:t>
      </w:r>
    </w:p>
    <w:p w14:paraId="102B0F48" w14:textId="77777777" w:rsidR="001C59B7" w:rsidRDefault="001C59B7" w:rsidP="001C59B7">
      <w:pPr>
        <w:rPr>
          <w:rStyle w:val="Style13ptBold"/>
        </w:rPr>
      </w:pPr>
      <w:r>
        <w:rPr>
          <w:rStyle w:val="Style13ptBold"/>
        </w:rPr>
        <w:t xml:space="preserve">Campbell 7-15-16 </w:t>
      </w:r>
    </w:p>
    <w:p w14:paraId="5EF5F9D9" w14:textId="77777777" w:rsidR="001C59B7" w:rsidRPr="00487758" w:rsidRDefault="001C59B7" w:rsidP="001C59B7">
      <w:r w:rsidRPr="00487758">
        <w:t xml:space="preserve">Charlie- Beijing Correspondant for Time Asia, </w:t>
      </w:r>
      <w:r>
        <w:t xml:space="preserve">“Backlash Over THAAD Shows Why the Kim Clan Have Terrorized North Korea for So Long,” </w:t>
      </w:r>
      <w:r w:rsidRPr="005B3951">
        <w:t>http://time.com/4407575/south-korea-thaad-seongju-kim-jong-un-sanctions-china-beijing-north-korea/</w:t>
      </w:r>
      <w:r>
        <w:t xml:space="preserve">, SR </w:t>
      </w:r>
    </w:p>
    <w:p w14:paraId="1D7ED89E" w14:textId="77777777" w:rsidR="001C59B7" w:rsidRDefault="001C59B7" w:rsidP="001C59B7">
      <w:r w:rsidRPr="009C2EFD">
        <w:rPr>
          <w:rStyle w:val="StyleUnderline"/>
          <w:highlight w:val="yellow"/>
        </w:rPr>
        <w:t>Beijing sees THAAD</w:t>
      </w:r>
      <w:r w:rsidRPr="009C2EFD">
        <w:rPr>
          <w:rStyle w:val="StyleUnderline"/>
        </w:rPr>
        <w:t xml:space="preserve"> </w:t>
      </w:r>
      <w:r w:rsidRPr="009C2EFD">
        <w:rPr>
          <w:rStyle w:val="StyleUnderline"/>
          <w:highlight w:val="yellow"/>
        </w:rPr>
        <w:t>is</w:t>
      </w:r>
      <w:r w:rsidRPr="009C2EFD">
        <w:rPr>
          <w:rStyle w:val="StyleUnderline"/>
        </w:rPr>
        <w:t xml:space="preserve"> part of an </w:t>
      </w:r>
      <w:r w:rsidRPr="009C2EFD">
        <w:rPr>
          <w:rStyle w:val="StyleUnderline"/>
          <w:highlight w:val="yellow"/>
        </w:rPr>
        <w:t>American strategy of containment</w:t>
      </w:r>
      <w:r>
        <w:t xml:space="preserve">, especially as the two powers continue to spar over China’s militarization of rocks and reefs in the disputed South China Sea. If China is paranoid, you can’t wholly blame it. </w:t>
      </w:r>
      <w:r w:rsidRPr="009C2EFD">
        <w:rPr>
          <w:rStyle w:val="StyleUnderline"/>
        </w:rPr>
        <w:t>THAAD’s location was announced a day after the Permanent Court of Arbitration in The Hague ruled against China’s claims in the vital trade corridor</w:t>
      </w:r>
      <w:r>
        <w:t>, through which some $5 trillion of cargo passes annually. “</w:t>
      </w:r>
      <w:r w:rsidRPr="009C2EFD">
        <w:rPr>
          <w:rStyle w:val="StyleUnderline"/>
        </w:rPr>
        <w:t>The Chinese media</w:t>
      </w:r>
      <w:r>
        <w:t xml:space="preserve"> and [</w:t>
      </w:r>
      <w:r w:rsidRPr="003F482B">
        <w:rPr>
          <w:highlight w:val="yellow"/>
        </w:rPr>
        <w:t>C</w:t>
      </w:r>
      <w:r>
        <w:t xml:space="preserve">hinese </w:t>
      </w:r>
      <w:r w:rsidRPr="003F482B">
        <w:rPr>
          <w:highlight w:val="yellow"/>
        </w:rPr>
        <w:t>C</w:t>
      </w:r>
      <w:r>
        <w:t xml:space="preserve">ommunist </w:t>
      </w:r>
      <w:r w:rsidRPr="003F482B">
        <w:rPr>
          <w:highlight w:val="yellow"/>
        </w:rPr>
        <w:t>P</w:t>
      </w:r>
      <w:r>
        <w:t xml:space="preserve">arty] </w:t>
      </w:r>
      <w:r w:rsidRPr="009C2EFD">
        <w:rPr>
          <w:rStyle w:val="StyleUnderline"/>
          <w:highlight w:val="yellow"/>
        </w:rPr>
        <w:t>itself decouples the issue of THAAD from North Korean missile development</w:t>
      </w:r>
      <w:r>
        <w:t>,” says Adam Cathcart, an East Asia expert at the University of Leeds in the U.K. “</w:t>
      </w:r>
      <w:r w:rsidRPr="009C2EFD">
        <w:rPr>
          <w:rStyle w:val="StyleUnderline"/>
          <w:highlight w:val="yellow"/>
        </w:rPr>
        <w:t>Their view is that THAAD is</w:t>
      </w:r>
      <w:r w:rsidRPr="009C2EFD">
        <w:rPr>
          <w:rStyle w:val="StyleUnderline"/>
        </w:rPr>
        <w:t xml:space="preserve"> much more </w:t>
      </w:r>
      <w:r w:rsidRPr="009C2EFD">
        <w:rPr>
          <w:rStyle w:val="StyleUnderline"/>
          <w:highlight w:val="yellow"/>
        </w:rPr>
        <w:t>connected to S</w:t>
      </w:r>
      <w:r w:rsidRPr="009C2EFD">
        <w:rPr>
          <w:rStyle w:val="StyleUnderline"/>
        </w:rPr>
        <w:t xml:space="preserve">outh </w:t>
      </w:r>
      <w:r w:rsidRPr="009C2EFD">
        <w:rPr>
          <w:rStyle w:val="StyleUnderline"/>
          <w:highlight w:val="yellow"/>
        </w:rPr>
        <w:t>C</w:t>
      </w:r>
      <w:r w:rsidRPr="009C2EFD">
        <w:rPr>
          <w:rStyle w:val="StyleUnderline"/>
        </w:rPr>
        <w:t xml:space="preserve">hina </w:t>
      </w:r>
      <w:r w:rsidRPr="009C2EFD">
        <w:rPr>
          <w:rStyle w:val="StyleUnderline"/>
          <w:highlight w:val="yellow"/>
        </w:rPr>
        <w:t>S</w:t>
      </w:r>
      <w:r w:rsidRPr="009C2EFD">
        <w:rPr>
          <w:rStyle w:val="StyleUnderline"/>
        </w:rPr>
        <w:t xml:space="preserve">ea </w:t>
      </w:r>
      <w:r w:rsidRPr="009C2EFD">
        <w:rPr>
          <w:rStyle w:val="StyleUnderline"/>
          <w:highlight w:val="yellow"/>
        </w:rPr>
        <w:t>issues</w:t>
      </w:r>
      <w:r>
        <w:t xml:space="preserve">.” </w:t>
      </w:r>
      <w:r w:rsidRPr="009C2EFD">
        <w:rPr>
          <w:rStyle w:val="StyleUnderline"/>
          <w:highlight w:val="yellow"/>
        </w:rPr>
        <w:t>Chinese opposition to THAAD is good news for</w:t>
      </w:r>
      <w:r w:rsidRPr="009C2EFD">
        <w:rPr>
          <w:rStyle w:val="StyleUnderline"/>
        </w:rPr>
        <w:t xml:space="preserve"> the regime of </w:t>
      </w:r>
      <w:r w:rsidRPr="009C2EFD">
        <w:rPr>
          <w:rStyle w:val="StyleUnderline"/>
          <w:highlight w:val="yellow"/>
        </w:rPr>
        <w:t>North Korea</w:t>
      </w:r>
      <w:r w:rsidRPr="009C2EFD">
        <w:rPr>
          <w:rStyle w:val="StyleUnderline"/>
        </w:rPr>
        <w:t>n despot Kim Jong Un</w:t>
      </w:r>
      <w:r w:rsidRPr="00487758">
        <w:t>.</w:t>
      </w:r>
      <w:r>
        <w:t xml:space="preserve"> </w:t>
      </w:r>
      <w:r w:rsidRPr="009C2EFD">
        <w:rPr>
          <w:rStyle w:val="StyleUnderline"/>
          <w:highlight w:val="yellow"/>
        </w:rPr>
        <w:t>In March, China signed up to unprecedented sanctions</w:t>
      </w:r>
      <w:r>
        <w:t xml:space="preserve"> in the U.N. Security Council Resolution 2270 </w:t>
      </w:r>
      <w:r w:rsidRPr="009C2EFD">
        <w:rPr>
          <w:rStyle w:val="StyleUnderline"/>
          <w:highlight w:val="yellow"/>
        </w:rPr>
        <w:t>following Pyongyang’s</w:t>
      </w:r>
      <w:r w:rsidRPr="009C2EFD">
        <w:rPr>
          <w:rStyle w:val="StyleUnderline"/>
        </w:rPr>
        <w:t xml:space="preserve"> fourth </w:t>
      </w:r>
      <w:r w:rsidRPr="009C2EFD">
        <w:rPr>
          <w:rStyle w:val="StyleUnderline"/>
          <w:highlight w:val="yellow"/>
        </w:rPr>
        <w:t>nuclear</w:t>
      </w:r>
      <w:r w:rsidRPr="009C2EFD">
        <w:rPr>
          <w:rStyle w:val="StyleUnderline"/>
        </w:rPr>
        <w:t xml:space="preserve"> and latest missile </w:t>
      </w:r>
      <w:r w:rsidRPr="009C2EFD">
        <w:rPr>
          <w:rStyle w:val="StyleUnderline"/>
          <w:highlight w:val="yellow"/>
        </w:rPr>
        <w:t>tests.</w:t>
      </w:r>
      <w:r w:rsidRPr="009C2EFD">
        <w:rPr>
          <w:rStyle w:val="StyleUnderline"/>
        </w:rPr>
        <w:t xml:space="preserve"> </w:t>
      </w:r>
      <w:r w:rsidRPr="009C2EFD">
        <w:rPr>
          <w:rStyle w:val="StyleUnderline"/>
          <w:highlight w:val="yellow"/>
        </w:rPr>
        <w:t>As China accounts for 90% of North Korean trade, getting Beijing on board was key</w:t>
      </w:r>
      <w:r w:rsidRPr="003F482B">
        <w:rPr>
          <w:highlight w:val="yellow"/>
        </w:rPr>
        <w:t>.</w:t>
      </w:r>
      <w:r>
        <w:t xml:space="preserve"> Chinese imports of coal — worth around $1 billion to the regime last year — have dropped precipitously. Inspections to ensure any imports cannot have a military application have also been ramped up. “We used to have no trouble exporting steel,” one trader in the Chinese city of Dandong by the North Korea border tells TIME. “But now we have to provide certificates and documents to prove the composition of minerals in the steel meets export regulations.” </w:t>
      </w:r>
      <w:r w:rsidRPr="009C2EFD">
        <w:rPr>
          <w:rStyle w:val="StyleUnderline"/>
          <w:highlight w:val="yellow"/>
        </w:rPr>
        <w:t>However, THAAD may cause Beijing to pull out of the sanctions, or at least take its foot off the gas in terms of enforcement</w:t>
      </w:r>
      <w:r w:rsidRPr="003F482B">
        <w:rPr>
          <w:highlight w:val="yellow"/>
        </w:rPr>
        <w:t>. “</w:t>
      </w:r>
      <w:r w:rsidRPr="009C2EFD">
        <w:rPr>
          <w:rStyle w:val="StyleUnderline"/>
          <w:highlight w:val="yellow"/>
        </w:rPr>
        <w:t>THAAD illustrates</w:t>
      </w:r>
      <w:r w:rsidRPr="009C2EFD">
        <w:rPr>
          <w:rStyle w:val="StyleUnderline"/>
        </w:rPr>
        <w:t xml:space="preserve"> the inherent </w:t>
      </w:r>
      <w:r w:rsidRPr="009C2EFD">
        <w:rPr>
          <w:rStyle w:val="StyleUnderline"/>
          <w:highlight w:val="yellow"/>
        </w:rPr>
        <w:t>cracks in that alliance</w:t>
      </w:r>
      <w:r w:rsidRPr="009C2EFD">
        <w:rPr>
          <w:rStyle w:val="StyleUnderline"/>
        </w:rPr>
        <w:t xml:space="preserve"> and tensions between the players</w:t>
      </w:r>
      <w:r>
        <w:t>,” says Cathcart. “</w:t>
      </w:r>
      <w:r w:rsidRPr="009C2EFD">
        <w:rPr>
          <w:rStyle w:val="StyleUnderline"/>
          <w:highlight w:val="yellow"/>
        </w:rPr>
        <w:t>The North Korean state recognizes that</w:t>
      </w:r>
      <w:r w:rsidRPr="003F482B">
        <w:rPr>
          <w:highlight w:val="yellow"/>
        </w:rPr>
        <w:t>.”</w:t>
      </w:r>
    </w:p>
    <w:p w14:paraId="2648F69F" w14:textId="77777777" w:rsidR="001C59B7" w:rsidRPr="009C2EFD" w:rsidRDefault="001C59B7" w:rsidP="001C59B7"/>
    <w:p w14:paraId="582A07B4" w14:textId="77777777" w:rsidR="001C59B7" w:rsidRDefault="001C59B7" w:rsidP="001C59B7">
      <w:pPr>
        <w:pStyle w:val="Heading3"/>
      </w:pPr>
      <w:r>
        <w:t>No NK Lashout</w:t>
      </w:r>
    </w:p>
    <w:p w14:paraId="5F766B57" w14:textId="77777777" w:rsidR="001C59B7" w:rsidRDefault="001C59B7" w:rsidP="001C59B7">
      <w:pPr>
        <w:pStyle w:val="Heading4"/>
      </w:pPr>
      <w:r>
        <w:t>North Korea won’t lash out- they rely on China too much</w:t>
      </w:r>
    </w:p>
    <w:p w14:paraId="5D00D879" w14:textId="77777777" w:rsidR="001C59B7" w:rsidRDefault="001C59B7" w:rsidP="001C59B7">
      <w:pPr>
        <w:rPr>
          <w:rStyle w:val="Style13ptBold"/>
        </w:rPr>
      </w:pPr>
      <w:r>
        <w:rPr>
          <w:rStyle w:val="Style13ptBold"/>
        </w:rPr>
        <w:t>Nanto ‘11</w:t>
      </w:r>
    </w:p>
    <w:p w14:paraId="047D7B11" w14:textId="77777777" w:rsidR="001C59B7" w:rsidRDefault="001C59B7" w:rsidP="001C59B7">
      <w:r>
        <w:t xml:space="preserve">Dick K. Nanto is a specialist in industry and trade (senior level) and former head of both the international Trade and Finance Section and the Asia Section at the Congressional Research Service of the Library of Congress. He works primarily on U.S. international trade and finance and on U.S. economic relations with Asia. He received his MA. and Ph. D. degrees in economics from Howard University and an MS. degree from the National War College in national security studies, “Increasing Dependency: North Korea’s Economic Relations with China,” </w:t>
      </w:r>
      <w:r w:rsidRPr="005B3951">
        <w:t>http://keia.org/sites/default/files/publications/30848_nanto_sp.pdf</w:t>
      </w:r>
      <w:r>
        <w:rPr>
          <w:rStyle w:val="Hyperlink"/>
        </w:rPr>
        <w:t>, SR</w:t>
      </w:r>
    </w:p>
    <w:p w14:paraId="5CE6FE3C" w14:textId="77777777" w:rsidR="001C59B7" w:rsidRDefault="001C59B7" w:rsidP="001C59B7"/>
    <w:p w14:paraId="24B43371" w14:textId="77777777" w:rsidR="001C59B7" w:rsidRDefault="001C59B7" w:rsidP="001C59B7">
      <w:r w:rsidRPr="009C2EFD">
        <w:rPr>
          <w:rStyle w:val="StyleUnderline"/>
        </w:rPr>
        <w:t xml:space="preserve">About </w:t>
      </w:r>
      <w:r w:rsidRPr="009C2EFD">
        <w:rPr>
          <w:rStyle w:val="StyleUnderline"/>
          <w:highlight w:val="yellow"/>
        </w:rPr>
        <w:t>half of all North Korean trade is with China</w:t>
      </w:r>
      <w:r w:rsidRPr="009C2EFD">
        <w:rPr>
          <w:rStyle w:val="StyleUnderline"/>
        </w:rPr>
        <w:t xml:space="preserve">. </w:t>
      </w:r>
      <w:r w:rsidRPr="009C2EFD">
        <w:rPr>
          <w:rStyle w:val="StyleUnderline"/>
          <w:highlight w:val="yellow"/>
        </w:rPr>
        <w:t>China provides</w:t>
      </w:r>
      <w:r w:rsidRPr="009C2EFD">
        <w:rPr>
          <w:rStyle w:val="StyleUnderline"/>
        </w:rPr>
        <w:t xml:space="preserve"> a market for </w:t>
      </w:r>
      <w:r w:rsidRPr="009C2EFD">
        <w:rPr>
          <w:rStyle w:val="StyleUnderline"/>
          <w:highlight w:val="yellow"/>
        </w:rPr>
        <w:t>42 percent of exports and 53 percent of imports</w:t>
      </w:r>
      <w:r w:rsidRPr="009C2EFD">
        <w:rPr>
          <w:rStyle w:val="StyleUnderline"/>
        </w:rPr>
        <w:t xml:space="preserve"> of the DPRK</w:t>
      </w:r>
      <w:r>
        <w:t xml:space="preserve"> (Table </w:t>
      </w:r>
      <w:proofErr w:type="gramStart"/>
      <w:r>
        <w:t>I )</w:t>
      </w:r>
      <w:proofErr w:type="gramEnd"/>
      <w:r>
        <w:t xml:space="preserve">. In recent years, North Korea has been incurring a billion-dollar bilateral trade deficit with China. In 2010, this deficit of $1.1 billion accounted for two-thirds of the DPRK's overall trade deficit of $1.5 billion. How this deficit is financed is unknown, but some hard currency comes from remittances from North Korean labor or relatives overseas and from contract work in other countries. </w:t>
      </w:r>
      <w:r w:rsidRPr="009C2EFD">
        <w:rPr>
          <w:rStyle w:val="StyleUnderline"/>
        </w:rPr>
        <w:t xml:space="preserve">Some </w:t>
      </w:r>
      <w:r w:rsidRPr="009C2EFD">
        <w:rPr>
          <w:rStyle w:val="StyleUnderline"/>
          <w:highlight w:val="yellow"/>
        </w:rPr>
        <w:t>imported goods consist of foreign aid, mainly humanitarian assistance, particularly from China</w:t>
      </w:r>
      <w:r>
        <w:t xml:space="preserve">, South Korea, and the UN. The DPRK also generates hard currency through illicit activities such as exporting arms, selling nuclear technology, counterfeiting, and selling illegal drugs. </w:t>
      </w:r>
      <w:r w:rsidRPr="009C2EFD">
        <w:rPr>
          <w:rStyle w:val="StyleUnderline"/>
        </w:rPr>
        <w:t xml:space="preserve">As for economic assistance, </w:t>
      </w:r>
      <w:r w:rsidRPr="009C2EFD">
        <w:rPr>
          <w:rStyle w:val="StyleUnderline"/>
          <w:highlight w:val="yellow"/>
        </w:rPr>
        <w:t>in 2009 the DPRK received $64 million in official development assistance</w:t>
      </w:r>
      <w:r w:rsidRPr="009C2EFD">
        <w:rPr>
          <w:rStyle w:val="StyleUnderline"/>
        </w:rPr>
        <w:t xml:space="preserve"> from major donor countries</w:t>
      </w:r>
      <w:r>
        <w:t xml:space="preserve"> and multilateral institutions. This was down from $202 million in 2008. United States, European Union countries, Norway, Switzerland, and Canada. In 2009, the UN provided $14 million in aid, including $7 million from the World Food Program. The United States also shipped $1.9 million in humanitarian aid to North Korea in 2010 and reported exports of $738,000 of such aid in March 2010. </w:t>
      </w:r>
      <w:r w:rsidRPr="009C2EFD">
        <w:rPr>
          <w:rStyle w:val="StyleUnderline"/>
          <w:highlight w:val="yellow"/>
        </w:rPr>
        <w:t>China's economic assistance</w:t>
      </w:r>
      <w:r w:rsidRPr="009C2EFD">
        <w:rPr>
          <w:rStyle w:val="StyleUnderline"/>
        </w:rPr>
        <w:t xml:space="preserve"> to North Korea </w:t>
      </w:r>
      <w:r w:rsidRPr="009C2EFD">
        <w:rPr>
          <w:rStyle w:val="StyleUnderline"/>
          <w:highlight w:val="yellow"/>
        </w:rPr>
        <w:t>accounts for about half of all Chinese foreign aid. Beijing provides the aid directly to Pyongyang,</w:t>
      </w:r>
      <w:r w:rsidRPr="009C2EFD">
        <w:rPr>
          <w:rStyle w:val="StyleUnderline"/>
        </w:rPr>
        <w:t xml:space="preserve"> thereby enabling it to bypass the UN.</w:t>
      </w:r>
      <w:r>
        <w:t xml:space="preserve"> For example, in 1996 Beijing agreed to provide the DPRK with free annual shipments of 1.3 million tons of oil and 2.5 million tons of coal for the ensuing five years.' China is able to use its assistance to North Korea to pursue its own political goals independently of the constraints by other countries. </w:t>
      </w:r>
      <w:r w:rsidRPr="009C2EFD">
        <w:rPr>
          <w:rStyle w:val="StyleUnderline"/>
          <w:highlight w:val="yellow"/>
        </w:rPr>
        <w:t>It is widely believed that some Chinese food aid is taken by the DPRK military</w:t>
      </w:r>
      <w:r w:rsidRPr="00400887">
        <w:rPr>
          <w:highlight w:val="yellow"/>
        </w:rPr>
        <w:t>.</w:t>
      </w:r>
      <w:r>
        <w:t xml:space="preserve">' </w:t>
      </w:r>
      <w:r w:rsidRPr="009C2EFD">
        <w:rPr>
          <w:rStyle w:val="StyleUnderline"/>
          <w:highlight w:val="yellow"/>
        </w:rPr>
        <w:t>With respect to commodities critical to the North Korean economy, reliance on China is quite striking</w:t>
      </w:r>
      <w:r w:rsidRPr="009C2EFD">
        <w:rPr>
          <w:rStyle w:val="StyleUnderline"/>
        </w:rPr>
        <w:t xml:space="preserve">. </w:t>
      </w:r>
      <w:r w:rsidRPr="009C2EFD">
        <w:rPr>
          <w:rStyle w:val="StyleUnderline"/>
          <w:highlight w:val="yellow"/>
        </w:rPr>
        <w:t>In 2010</w:t>
      </w:r>
      <w:r w:rsidRPr="009C2EFD">
        <w:rPr>
          <w:rStyle w:val="StyleUnderline"/>
        </w:rPr>
        <w:t xml:space="preserve">, </w:t>
      </w:r>
      <w:r w:rsidRPr="009C2EFD">
        <w:rPr>
          <w:rStyle w:val="StyleUnderline"/>
          <w:highlight w:val="yellow"/>
        </w:rPr>
        <w:t>out of $64 million in imports of cereals, China provided $60 million, or 94 percent.</w:t>
      </w:r>
      <w:r>
        <w:t xml:space="preserve"> The remainder of the cereal imports came from food aid from the United States and Canada and what seem to be purchases from countries such as Ukraine and Thailand. </w:t>
      </w:r>
    </w:p>
    <w:p w14:paraId="30264241" w14:textId="77777777" w:rsidR="001C59B7" w:rsidRDefault="001C59B7" w:rsidP="001C59B7">
      <w:pPr>
        <w:pStyle w:val="Heading3"/>
      </w:pPr>
      <w:r>
        <w:t>No NK Lashout</w:t>
      </w:r>
    </w:p>
    <w:p w14:paraId="46C8870A" w14:textId="77777777" w:rsidR="001C59B7" w:rsidRPr="00E929D6" w:rsidRDefault="001C59B7" w:rsidP="001C59B7">
      <w:pPr>
        <w:pStyle w:val="Heading4"/>
        <w:rPr>
          <w:rStyle w:val="Style13ptBold"/>
          <w:b/>
        </w:rPr>
      </w:pPr>
      <w:r w:rsidRPr="00E929D6">
        <w:rPr>
          <w:rStyle w:val="Style13ptBold"/>
          <w:b/>
        </w:rPr>
        <w:t>North Korea wont lash out unless directly threatened</w:t>
      </w:r>
    </w:p>
    <w:p w14:paraId="15F152CB" w14:textId="77777777" w:rsidR="001C59B7" w:rsidRDefault="001C59B7" w:rsidP="001C59B7">
      <w:pPr>
        <w:rPr>
          <w:rStyle w:val="Style13ptBold"/>
        </w:rPr>
      </w:pPr>
      <w:r>
        <w:rPr>
          <w:rStyle w:val="Style13ptBold"/>
        </w:rPr>
        <w:t>McKirdy and Kwon ‘16</w:t>
      </w:r>
    </w:p>
    <w:p w14:paraId="6601E626" w14:textId="77777777" w:rsidR="001C59B7" w:rsidRPr="00E929D6" w:rsidRDefault="001C59B7" w:rsidP="001C59B7">
      <w:r w:rsidRPr="00E929D6">
        <w:t xml:space="preserve">Euan- Digital Producer based in Hong Kong for CNN, KJ- CNN producer based out of Seoul, 5-8-16, “Kim Jong Un: We'll only use nuclear weapons if sovereignty threatened,” </w:t>
      </w:r>
      <w:r w:rsidRPr="005B3951">
        <w:t>http://www.cnn.com/2016/05/07/asia/north-korea-nuclear-use-sovereignty/</w:t>
      </w:r>
      <w:r>
        <w:t xml:space="preserve">, SR </w:t>
      </w:r>
    </w:p>
    <w:p w14:paraId="71E726AE" w14:textId="77777777" w:rsidR="001C59B7" w:rsidRDefault="001C59B7" w:rsidP="001C59B7">
      <w:r w:rsidRPr="00563875">
        <w:rPr>
          <w:sz w:val="24"/>
          <w:szCs w:val="24"/>
          <w:highlight w:val="yellow"/>
          <w:u w:val="single"/>
        </w:rPr>
        <w:t>N</w:t>
      </w:r>
      <w:r w:rsidRPr="00E929D6">
        <w:rPr>
          <w:sz w:val="24"/>
          <w:szCs w:val="24"/>
          <w:u w:val="single"/>
        </w:rPr>
        <w:t xml:space="preserve">orth </w:t>
      </w:r>
      <w:r w:rsidRPr="00563875">
        <w:rPr>
          <w:sz w:val="24"/>
          <w:szCs w:val="24"/>
          <w:highlight w:val="yellow"/>
          <w:u w:val="single"/>
        </w:rPr>
        <w:t>K</w:t>
      </w:r>
      <w:r w:rsidRPr="00E929D6">
        <w:rPr>
          <w:sz w:val="24"/>
          <w:szCs w:val="24"/>
          <w:u w:val="single"/>
        </w:rPr>
        <w:t xml:space="preserve">orean leader Kim Jong Un </w:t>
      </w:r>
      <w:r w:rsidRPr="00563875">
        <w:rPr>
          <w:sz w:val="24"/>
          <w:szCs w:val="24"/>
          <w:highlight w:val="yellow"/>
          <w:u w:val="single"/>
        </w:rPr>
        <w:t>said the country would not use</w:t>
      </w:r>
      <w:r w:rsidRPr="00E929D6">
        <w:rPr>
          <w:sz w:val="24"/>
          <w:szCs w:val="24"/>
          <w:u w:val="single"/>
        </w:rPr>
        <w:t xml:space="preserve"> a </w:t>
      </w:r>
      <w:r w:rsidRPr="00563875">
        <w:rPr>
          <w:sz w:val="24"/>
          <w:szCs w:val="24"/>
          <w:highlight w:val="yellow"/>
          <w:u w:val="single"/>
        </w:rPr>
        <w:t>nuclear weapon unless its sovereignty is encroached by "invasive hostile forces with nuclear weapons,"</w:t>
      </w:r>
      <w:r w:rsidRPr="00374EF5">
        <w:rPr>
          <w:sz w:val="24"/>
          <w:szCs w:val="24"/>
        </w:rPr>
        <w:t xml:space="preserve"> according to the country's state news agency KCNA. He made the remarks Saturday at the ruling Workers' Party of Korea's Seventh Congress in Pyongyang, which began the day before. </w:t>
      </w:r>
      <w:r w:rsidRPr="00563875">
        <w:rPr>
          <w:sz w:val="24"/>
          <w:szCs w:val="24"/>
          <w:highlight w:val="yellow"/>
          <w:u w:val="single"/>
        </w:rPr>
        <w:t>Kim also</w:t>
      </w:r>
      <w:r w:rsidRPr="00ED5E7D">
        <w:rPr>
          <w:sz w:val="24"/>
          <w:szCs w:val="24"/>
          <w:u w:val="single"/>
        </w:rPr>
        <w:t xml:space="preserve"> reportedly </w:t>
      </w:r>
      <w:r w:rsidRPr="00563875">
        <w:rPr>
          <w:sz w:val="24"/>
          <w:szCs w:val="24"/>
          <w:highlight w:val="yellow"/>
          <w:u w:val="single"/>
        </w:rPr>
        <w:t>said North Korea will faithfully fulfill its nuclear nonproliferation obligations and make an effort to realize global denuclearization.</w:t>
      </w:r>
      <w:r w:rsidRPr="00374EF5">
        <w:rPr>
          <w:sz w:val="24"/>
          <w:szCs w:val="24"/>
        </w:rPr>
        <w:t xml:space="preserve"> In his 15-minute opening speech Friday, Kim touted the country's weapons development, saying they had "elevated our respect to the world and enemies." </w:t>
      </w:r>
    </w:p>
    <w:p w14:paraId="4BC3CA1C" w14:textId="77777777" w:rsidR="001C59B7" w:rsidRPr="00001364" w:rsidRDefault="001C59B7" w:rsidP="001C59B7"/>
    <w:p w14:paraId="312D7967" w14:textId="77777777" w:rsidR="001C59B7" w:rsidRDefault="001C59B7" w:rsidP="001C59B7">
      <w:pPr>
        <w:pStyle w:val="Heading3"/>
      </w:pPr>
      <w:r>
        <w:t>No NK Escalation</w:t>
      </w:r>
    </w:p>
    <w:p w14:paraId="3897271B" w14:textId="77777777" w:rsidR="001C59B7" w:rsidRDefault="001C59B7" w:rsidP="001C59B7">
      <w:pPr>
        <w:pStyle w:val="Heading4"/>
      </w:pPr>
      <w:r>
        <w:t>P</w:t>
      </w:r>
      <w:r w:rsidRPr="001E535A">
        <w:t>urpose of North Korean weapon tests</w:t>
      </w:r>
      <w:r>
        <w:t xml:space="preserve"> are shifting</w:t>
      </w:r>
    </w:p>
    <w:p w14:paraId="19C4039D" w14:textId="77777777" w:rsidR="001C59B7" w:rsidRPr="00AB5034" w:rsidRDefault="001C59B7" w:rsidP="001C59B7">
      <w:pPr>
        <w:rPr>
          <w:rStyle w:val="Style13ptBold"/>
        </w:rPr>
      </w:pPr>
      <w:r w:rsidRPr="00AB5034">
        <w:rPr>
          <w:rStyle w:val="Style13ptBold"/>
        </w:rPr>
        <w:t>Fisher 16</w:t>
      </w:r>
      <w:r>
        <w:rPr>
          <w:rStyle w:val="Style13ptBold"/>
        </w:rPr>
        <w:t xml:space="preserve"> </w:t>
      </w:r>
      <w:r w:rsidRPr="00AB5034">
        <w:t>7</w:t>
      </w:r>
      <w:r>
        <w:t xml:space="preserve">/13/16 (Max, journalist for the New York Times column, Independent, about the </w:t>
      </w:r>
      <w:r w:rsidRPr="00AB5034">
        <w:t>ideas and context behind major world events.</w:t>
      </w:r>
      <w:r>
        <w:t>)</w:t>
      </w:r>
    </w:p>
    <w:p w14:paraId="0FCB587C" w14:textId="77777777" w:rsidR="001C59B7" w:rsidRPr="00DC6904" w:rsidRDefault="001C59B7" w:rsidP="001C59B7">
      <w:pPr>
        <w:rPr>
          <w:sz w:val="12"/>
        </w:rPr>
      </w:pPr>
      <w:r w:rsidRPr="00AB361C">
        <w:rPr>
          <w:sz w:val="12"/>
        </w:rPr>
        <w:t xml:space="preserve">Under traditional understandings of </w:t>
      </w:r>
      <w:r w:rsidRPr="001E535A">
        <w:rPr>
          <w:rStyle w:val="StyleUnderline"/>
          <w:highlight w:val="yellow"/>
        </w:rPr>
        <w:t>North Korea</w:t>
      </w:r>
      <w:r w:rsidRPr="00AB361C">
        <w:rPr>
          <w:sz w:val="12"/>
        </w:rPr>
        <w:t>, the country’</w:t>
      </w:r>
      <w:r w:rsidRPr="001E535A">
        <w:rPr>
          <w:rStyle w:val="StyleUnderline"/>
          <w:highlight w:val="yellow"/>
        </w:rPr>
        <w:t>s</w:t>
      </w:r>
      <w:r w:rsidRPr="001E535A">
        <w:rPr>
          <w:rStyle w:val="StyleUnderline"/>
        </w:rPr>
        <w:t xml:space="preserve"> </w:t>
      </w:r>
      <w:r w:rsidRPr="001E535A">
        <w:rPr>
          <w:rStyle w:val="StyleUnderline"/>
          <w:highlight w:val="yellow"/>
        </w:rPr>
        <w:t>test launch of two medium-range ballistic missiles</w:t>
      </w:r>
      <w:r w:rsidRPr="00AB361C">
        <w:rPr>
          <w:sz w:val="12"/>
        </w:rPr>
        <w:t xml:space="preserve"> in late June </w:t>
      </w:r>
      <w:r w:rsidRPr="001E535A">
        <w:rPr>
          <w:rStyle w:val="StyleUnderline"/>
          <w:highlight w:val="yellow"/>
        </w:rPr>
        <w:t>should not have happened</w:t>
      </w:r>
      <w:r w:rsidRPr="001E535A">
        <w:rPr>
          <w:rStyle w:val="StyleUnderline"/>
        </w:rPr>
        <w:t xml:space="preserve">. Neither should its failed launch, </w:t>
      </w:r>
      <w:r w:rsidRPr="00AB361C">
        <w:rPr>
          <w:sz w:val="12"/>
        </w:rPr>
        <w:t>on Saturday</w:t>
      </w:r>
      <w:r w:rsidRPr="001E535A">
        <w:rPr>
          <w:rStyle w:val="StyleUnderline"/>
        </w:rPr>
        <w:t>, of a submarine-based missile. But they did</w:t>
      </w:r>
      <w:r w:rsidRPr="00AB361C">
        <w:rPr>
          <w:sz w:val="12"/>
        </w:rPr>
        <w:t xml:space="preserve">. And that has brought new urgency to a growing conversation among many North Korea watchers: Is our understanding of this country fundamentally wrong? The </w:t>
      </w:r>
      <w:r w:rsidRPr="00AB361C">
        <w:rPr>
          <w:sz w:val="12"/>
          <w:highlight w:val="yellow"/>
        </w:rPr>
        <w:t xml:space="preserve">country’s </w:t>
      </w:r>
      <w:r w:rsidRPr="001E535A">
        <w:rPr>
          <w:rStyle w:val="StyleUnderline"/>
          <w:highlight w:val="yellow"/>
        </w:rPr>
        <w:t>weapons programs have long been understood</w:t>
      </w:r>
      <w:r w:rsidRPr="001E535A">
        <w:rPr>
          <w:rStyle w:val="StyleUnderline"/>
        </w:rPr>
        <w:t xml:space="preserve"> as</w:t>
      </w:r>
      <w:r w:rsidRPr="00AB361C">
        <w:rPr>
          <w:sz w:val="12"/>
        </w:rPr>
        <w:t xml:space="preserve"> meant </w:t>
      </w:r>
      <w:r w:rsidRPr="001E535A">
        <w:rPr>
          <w:rStyle w:val="StyleUnderline"/>
          <w:highlight w:val="yellow"/>
        </w:rPr>
        <w:t>not for</w:t>
      </w:r>
      <w:r w:rsidRPr="00AB361C">
        <w:rPr>
          <w:sz w:val="12"/>
        </w:rPr>
        <w:t xml:space="preserve"> immediate </w:t>
      </w:r>
      <w:r w:rsidRPr="001E535A">
        <w:rPr>
          <w:rStyle w:val="StyleUnderline"/>
          <w:highlight w:val="yellow"/>
        </w:rPr>
        <w:t>military purposes, but to rally North Koreans</w:t>
      </w:r>
      <w:r w:rsidRPr="00AB361C">
        <w:rPr>
          <w:sz w:val="12"/>
        </w:rPr>
        <w:t xml:space="preserve"> behind the leadership and extract concessions from foreign governments. North Korea’s bluster, in this view, is not sincere, but just another set piece in an elaborate, never-ending show.</w:t>
      </w:r>
      <w:r w:rsidRPr="001E535A">
        <w:rPr>
          <w:rStyle w:val="StyleUnderline"/>
        </w:rPr>
        <w:t xml:space="preserve"> </w:t>
      </w:r>
      <w:r w:rsidRPr="001E535A">
        <w:rPr>
          <w:rStyle w:val="StyleUnderline"/>
          <w:highlight w:val="yellow"/>
        </w:rPr>
        <w:t>This</w:t>
      </w:r>
      <w:r w:rsidRPr="001E535A">
        <w:rPr>
          <w:rStyle w:val="StyleUnderline"/>
        </w:rPr>
        <w:t xml:space="preserve"> </w:t>
      </w:r>
      <w:r w:rsidRPr="001E535A">
        <w:rPr>
          <w:rStyle w:val="StyleUnderline"/>
          <w:highlight w:val="yellow"/>
        </w:rPr>
        <w:t>does not</w:t>
      </w:r>
      <w:r w:rsidRPr="00AB361C">
        <w:rPr>
          <w:sz w:val="12"/>
        </w:rPr>
        <w:t xml:space="preserve">, however, </w:t>
      </w:r>
      <w:r w:rsidRPr="001E535A">
        <w:rPr>
          <w:rStyle w:val="StyleUnderline"/>
        </w:rPr>
        <w:t xml:space="preserve">adequately </w:t>
      </w:r>
      <w:r w:rsidRPr="001E535A">
        <w:rPr>
          <w:rStyle w:val="StyleUnderline"/>
          <w:highlight w:val="yellow"/>
        </w:rPr>
        <w:t>explain North Korea’s recent flurry of weapons tests</w:t>
      </w:r>
      <w:r w:rsidRPr="00AB361C">
        <w:rPr>
          <w:sz w:val="12"/>
        </w:rPr>
        <w:t>, often using unproven technology that tends to fail many times, bringing embarrassment to a government that prefers to project confidence, and that incurs heavy diplomatic and financial tolls the country cannot afford.</w:t>
      </w:r>
      <w:r w:rsidRPr="001E535A">
        <w:rPr>
          <w:rStyle w:val="StyleUnderline"/>
        </w:rPr>
        <w:t xml:space="preserve"> </w:t>
      </w:r>
      <w:r w:rsidRPr="001E535A">
        <w:rPr>
          <w:rStyle w:val="StyleUnderline"/>
          <w:highlight w:val="yellow"/>
        </w:rPr>
        <w:t>Such tests</w:t>
      </w:r>
      <w:r w:rsidRPr="00AB361C">
        <w:rPr>
          <w:sz w:val="12"/>
          <w:highlight w:val="yellow"/>
        </w:rPr>
        <w:t xml:space="preserve">, </w:t>
      </w:r>
      <w:r w:rsidRPr="001E535A">
        <w:rPr>
          <w:rStyle w:val="StyleUnderline"/>
          <w:highlight w:val="yellow"/>
        </w:rPr>
        <w:t>according to a growing chorus of experts</w:t>
      </w:r>
      <w:r w:rsidRPr="00AB361C">
        <w:rPr>
          <w:sz w:val="12"/>
          <w:highlight w:val="yellow"/>
        </w:rPr>
        <w:t xml:space="preserve">, </w:t>
      </w:r>
      <w:r w:rsidRPr="001E535A">
        <w:rPr>
          <w:rStyle w:val="StyleUnderline"/>
          <w:highlight w:val="yellow"/>
        </w:rPr>
        <w:t>suggest that North Korea is now seeking</w:t>
      </w:r>
      <w:r w:rsidRPr="00AB361C">
        <w:rPr>
          <w:sz w:val="12"/>
        </w:rPr>
        <w:t xml:space="preserve">, in a more focused and determined way, </w:t>
      </w:r>
      <w:r w:rsidRPr="001E535A">
        <w:rPr>
          <w:rStyle w:val="StyleUnderline"/>
          <w:highlight w:val="yellow"/>
        </w:rPr>
        <w:t>a real, functioning nuclear weapons program</w:t>
      </w:r>
      <w:r w:rsidRPr="00AB361C">
        <w:rPr>
          <w:sz w:val="12"/>
        </w:rPr>
        <w:t xml:space="preserve"> — and could be on the way to getting it.</w:t>
      </w:r>
      <w:r w:rsidRPr="001E535A">
        <w:rPr>
          <w:rStyle w:val="StyleUnderline"/>
        </w:rPr>
        <w:t xml:space="preserve"> “The conventional wisdom treats these tests and strategic programs as political tools,” said Mark Fitzpatrick</w:t>
      </w:r>
      <w:r w:rsidRPr="00AB361C">
        <w:rPr>
          <w:sz w:val="12"/>
        </w:rPr>
        <w:t>, a scholar at the International Institute for Strategic Studies. “They’re more than that.” This realization is forcing analysts to rethink not just nuclear issues, but also the underlying goals and motivations of the North Korean state itself, with sweeping implications for how one of the world’s most secretive nations is understood. North Korea has had only three leaders, each of whom has faced the same</w:t>
      </w:r>
      <w:r w:rsidRPr="001E535A">
        <w:rPr>
          <w:rStyle w:val="StyleUnderline"/>
        </w:rPr>
        <w:t xml:space="preserve"> problem</w:t>
      </w:r>
      <w:r w:rsidRPr="00AB361C">
        <w:rPr>
          <w:sz w:val="12"/>
        </w:rPr>
        <w:t>: governing a small country with few resources, outnumbered by powerful enemies. Kim Il-sung, the nation’s founding leader, used diplomacy. By allying with the Soviet Union and China — and playing the two off each other — he secured protection and support. His son Kim Jong-il came to power in the early 1990s, as the Soviet Union collapsed and China’s interest in backing a rogue nation waned. In response, he put the country on a permanent war footing. Kim Jong-il began developing missiles and nuclear weapons, periodically stirring up geopolitical crises that promoted nationalism at home and won international concessions abroad.</w:t>
      </w:r>
      <w:r w:rsidRPr="001E535A">
        <w:rPr>
          <w:rStyle w:val="StyleUnderline"/>
        </w:rPr>
        <w:t xml:space="preserve"> Foreign governments and analysts concluded that </w:t>
      </w:r>
      <w:r w:rsidRPr="001E535A">
        <w:rPr>
          <w:rStyle w:val="StyleUnderline"/>
          <w:highlight w:val="yellow"/>
        </w:rPr>
        <w:t>these programs</w:t>
      </w:r>
      <w:r w:rsidRPr="00AB361C">
        <w:rPr>
          <w:sz w:val="12"/>
          <w:highlight w:val="yellow"/>
        </w:rPr>
        <w:t xml:space="preserve">, </w:t>
      </w:r>
      <w:r w:rsidRPr="001E535A">
        <w:rPr>
          <w:rStyle w:val="StyleUnderline"/>
          <w:highlight w:val="yellow"/>
        </w:rPr>
        <w:t>which North Korea tested erratically but with great fanfare</w:t>
      </w:r>
      <w:r w:rsidRPr="00AB361C">
        <w:rPr>
          <w:sz w:val="12"/>
          <w:highlight w:val="yellow"/>
        </w:rPr>
        <w:t xml:space="preserve">, </w:t>
      </w:r>
      <w:r w:rsidRPr="001E535A">
        <w:rPr>
          <w:rStyle w:val="StyleUnderline"/>
          <w:highlight w:val="yellow"/>
        </w:rPr>
        <w:t xml:space="preserve">were meant primarily for </w:t>
      </w:r>
      <w:r w:rsidRPr="00AB361C">
        <w:rPr>
          <w:rStyle w:val="StyleUnderline"/>
          <w:highlight w:val="yellow"/>
        </w:rPr>
        <w:t>political</w:t>
      </w:r>
      <w:r w:rsidRPr="00AB361C">
        <w:rPr>
          <w:sz w:val="12"/>
        </w:rPr>
        <w:t xml:space="preserve"> rather than military </w:t>
      </w:r>
      <w:r w:rsidRPr="001E535A">
        <w:rPr>
          <w:rStyle w:val="StyleUnderline"/>
          <w:highlight w:val="yellow"/>
        </w:rPr>
        <w:t>ends</w:t>
      </w:r>
      <w:r w:rsidRPr="00AB361C">
        <w:rPr>
          <w:sz w:val="12"/>
        </w:rPr>
        <w:t>. The country’s leadership was seen as reactive and focused on preserving the status quo. State propaganda, warning endlessly of war with South Korea and the United States, was dismissed as merely a tool for internal control.</w:t>
      </w:r>
      <w:r w:rsidRPr="001E535A">
        <w:rPr>
          <w:rStyle w:val="StyleUnderline"/>
        </w:rPr>
        <w:t xml:space="preserve"> </w:t>
      </w:r>
      <w:r w:rsidRPr="001E535A">
        <w:rPr>
          <w:rStyle w:val="StyleUnderline"/>
          <w:highlight w:val="yellow"/>
        </w:rPr>
        <w:t>That view has held for 20 years</w:t>
      </w:r>
      <w:r w:rsidRPr="00AB361C">
        <w:rPr>
          <w:sz w:val="12"/>
        </w:rPr>
        <w:t>, through Kim Jong-il’s death in 2011 and the ascension of his son Kim Jong-un.</w:t>
      </w:r>
      <w:r w:rsidRPr="001E535A">
        <w:rPr>
          <w:rStyle w:val="StyleUnderline"/>
        </w:rPr>
        <w:t xml:space="preserve"> But</w:t>
      </w:r>
      <w:r w:rsidRPr="00AB361C">
        <w:rPr>
          <w:sz w:val="12"/>
        </w:rPr>
        <w:t xml:space="preserve">, three years into the younger Mr. Kim’s reign, as he carried out a series of high-level </w:t>
      </w:r>
      <w:r w:rsidRPr="005B3951">
        <w:rPr>
          <w:sz w:val="12"/>
        </w:rPr>
        <w:t>political purges</w:t>
      </w:r>
      <w:r w:rsidRPr="00AB361C">
        <w:rPr>
          <w:sz w:val="12"/>
        </w:rPr>
        <w:t>, something seemed to shift.</w:t>
      </w:r>
      <w:r w:rsidRPr="001E535A">
        <w:rPr>
          <w:rStyle w:val="StyleUnderline"/>
        </w:rPr>
        <w:t xml:space="preserve"> “</w:t>
      </w:r>
      <w:r w:rsidRPr="001E535A">
        <w:rPr>
          <w:rStyle w:val="StyleUnderline"/>
          <w:highlight w:val="yellow"/>
        </w:rPr>
        <w:t>In 2014, they started testing things like crazy</w:t>
      </w:r>
      <w:r w:rsidRPr="00AB361C">
        <w:rPr>
          <w:sz w:val="12"/>
          <w:highlight w:val="yellow"/>
        </w:rPr>
        <w:t>,”</w:t>
      </w:r>
      <w:r w:rsidRPr="00AB361C">
        <w:rPr>
          <w:sz w:val="12"/>
        </w:rPr>
        <w:t xml:space="preserve"> said Jeffrey Lewis, a nuclear weapons expert at the Middlebury Institute of International Studies at Monterey in California. The country also built a new underground nuclear testing facility.</w:t>
      </w:r>
      <w:r w:rsidRPr="001E535A">
        <w:rPr>
          <w:rStyle w:val="StyleUnderline"/>
        </w:rPr>
        <w:t xml:space="preserve"> </w:t>
      </w:r>
      <w:r w:rsidRPr="001E535A">
        <w:rPr>
          <w:rStyle w:val="StyleUnderline"/>
          <w:highlight w:val="yellow"/>
        </w:rPr>
        <w:t>Because most of the tests failed</w:t>
      </w:r>
      <w:r w:rsidRPr="001E535A">
        <w:rPr>
          <w:rStyle w:val="StyleUnderline"/>
        </w:rPr>
        <w:t xml:space="preserve"> </w:t>
      </w:r>
      <w:r w:rsidRPr="00AB361C">
        <w:rPr>
          <w:sz w:val="12"/>
        </w:rPr>
        <w:t xml:space="preserve">— and because of popular </w:t>
      </w:r>
      <w:r w:rsidRPr="005B3951">
        <w:rPr>
          <w:sz w:val="12"/>
        </w:rPr>
        <w:t>depictions</w:t>
      </w:r>
      <w:r w:rsidRPr="00AB361C">
        <w:rPr>
          <w:sz w:val="12"/>
        </w:rPr>
        <w:t xml:space="preserve"> of the country as silly and backward — </w:t>
      </w:r>
      <w:r w:rsidRPr="001E535A">
        <w:rPr>
          <w:rStyle w:val="StyleUnderline"/>
          <w:highlight w:val="yellow"/>
        </w:rPr>
        <w:t>they were shrugged off</w:t>
      </w:r>
      <w:r w:rsidRPr="001E535A">
        <w:rPr>
          <w:rStyle w:val="StyleUnderline"/>
        </w:rPr>
        <w:t xml:space="preserve"> as farce</w:t>
      </w:r>
      <w:r w:rsidRPr="00AB361C">
        <w:rPr>
          <w:sz w:val="12"/>
        </w:rPr>
        <w:t>. It was “easy to kind of laugh at them,” Mr. Lewis said.</w:t>
      </w:r>
      <w:r w:rsidRPr="001E535A">
        <w:rPr>
          <w:rStyle w:val="StyleUnderline"/>
        </w:rPr>
        <w:t xml:space="preserve"> Now</w:t>
      </w:r>
      <w:r w:rsidRPr="00AB361C">
        <w:rPr>
          <w:sz w:val="12"/>
        </w:rPr>
        <w:t>, in retrospect, it seems that the tests indicated a change whose ramifications are only beginning to become clear to analysts.</w:t>
      </w:r>
      <w:r w:rsidRPr="001E535A">
        <w:rPr>
          <w:rStyle w:val="StyleUnderline"/>
        </w:rPr>
        <w:t xml:space="preserve"> Andrea Berger</w:t>
      </w:r>
      <w:r w:rsidRPr="00AB361C">
        <w:rPr>
          <w:sz w:val="12"/>
        </w:rPr>
        <w:t xml:space="preserve">, a proliferation expert at the Royal United Services Institute in London, said that for years she and some of her colleagues believed “that one of the motivations behind North Korea’s nuclear development was to eventually sell it for the right price,” either in part or in full. Others, </w:t>
      </w:r>
      <w:r w:rsidRPr="001E535A">
        <w:rPr>
          <w:rStyle w:val="StyleUnderline"/>
        </w:rPr>
        <w:t>of course</w:t>
      </w:r>
      <w:r w:rsidRPr="00AB361C">
        <w:rPr>
          <w:sz w:val="12"/>
        </w:rPr>
        <w:t xml:space="preserve">, </w:t>
      </w:r>
      <w:r w:rsidRPr="001E535A">
        <w:rPr>
          <w:rStyle w:val="StyleUnderline"/>
        </w:rPr>
        <w:t xml:space="preserve">thought North Korea was </w:t>
      </w:r>
      <w:r w:rsidRPr="00AB361C">
        <w:rPr>
          <w:sz w:val="12"/>
        </w:rPr>
        <w:t xml:space="preserve">simply engaging in a game of cat and mouse, </w:t>
      </w:r>
      <w:r w:rsidRPr="001E535A">
        <w:rPr>
          <w:rStyle w:val="StyleUnderline"/>
        </w:rPr>
        <w:t>agreeing to freeze parts of the program in exchange for cash or food, only to unfreeze them later in hopes of making another deal on the same goods in another round of negotiations</w:t>
      </w:r>
      <w:r w:rsidRPr="00AB361C">
        <w:rPr>
          <w:sz w:val="12"/>
        </w:rPr>
        <w:t>.</w:t>
      </w:r>
      <w:r w:rsidRPr="001E535A">
        <w:rPr>
          <w:rStyle w:val="StyleUnderline"/>
        </w:rPr>
        <w:t xml:space="preserve"> In any case</w:t>
      </w:r>
      <w:r w:rsidRPr="00AB361C">
        <w:rPr>
          <w:sz w:val="12"/>
        </w:rPr>
        <w:t xml:space="preserve">, Ms. Berger said the country’s activity since 2014 had led to “growing sentiment, and I would go so far as to say it is now the majority view, </w:t>
      </w:r>
      <w:r w:rsidRPr="001E535A">
        <w:rPr>
          <w:rStyle w:val="StyleUnderline"/>
        </w:rPr>
        <w:t xml:space="preserve">that North Korea may not be willing to give up its nuclear program or missile programs at all.” </w:t>
      </w:r>
      <w:r w:rsidRPr="001E535A">
        <w:rPr>
          <w:rStyle w:val="StyleUnderline"/>
          <w:highlight w:val="yellow"/>
        </w:rPr>
        <w:t>The medium-range missile North Korea tested in late June</w:t>
      </w:r>
      <w:r w:rsidRPr="00AB361C">
        <w:rPr>
          <w:sz w:val="12"/>
        </w:rPr>
        <w:t xml:space="preserve">, known as a Musudan, </w:t>
      </w:r>
      <w:r w:rsidRPr="001E535A">
        <w:rPr>
          <w:rStyle w:val="StyleUnderline"/>
          <w:highlight w:val="yellow"/>
        </w:rPr>
        <w:t>had failed in all five of its prior launches</w:t>
      </w:r>
      <w:r w:rsidRPr="00AB361C">
        <w:rPr>
          <w:sz w:val="12"/>
        </w:rPr>
        <w:t>. Last month’s launch, while not a categorical success</w:t>
      </w:r>
      <w:r w:rsidRPr="001E535A">
        <w:rPr>
          <w:rStyle w:val="StyleUnderline"/>
        </w:rPr>
        <w:t xml:space="preserve">, </w:t>
      </w:r>
      <w:r w:rsidRPr="001E535A">
        <w:rPr>
          <w:rStyle w:val="StyleUnderline"/>
          <w:highlight w:val="yellow"/>
        </w:rPr>
        <w:t>showed progress</w:t>
      </w:r>
      <w:r w:rsidRPr="00AB361C">
        <w:rPr>
          <w:sz w:val="12"/>
        </w:rPr>
        <w:t xml:space="preserve"> — one of many hard-won breakthroughs.</w:t>
      </w:r>
      <w:r w:rsidRPr="001E535A">
        <w:rPr>
          <w:rStyle w:val="StyleUnderline"/>
        </w:rPr>
        <w:t xml:space="preserve"> “</w:t>
      </w:r>
      <w:r w:rsidRPr="001E535A">
        <w:rPr>
          <w:rStyle w:val="StyleUnderline"/>
          <w:highlight w:val="yellow"/>
        </w:rPr>
        <w:t>We are coming to the realization that North Korea is filling some of the technological gaps we thought they had and erasing some of the question marks quicker than we are comfortable with,</w:t>
      </w:r>
      <w:r w:rsidRPr="001E535A">
        <w:rPr>
          <w:rStyle w:val="StyleUnderline"/>
        </w:rPr>
        <w:t>” Ms</w:t>
      </w:r>
      <w:r w:rsidRPr="00AB361C">
        <w:rPr>
          <w:sz w:val="12"/>
        </w:rPr>
        <w:t>. Berger said.</w:t>
      </w:r>
      <w:r w:rsidRPr="001E535A">
        <w:rPr>
          <w:rStyle w:val="StyleUnderline"/>
        </w:rPr>
        <w:t xml:space="preserve"> </w:t>
      </w:r>
      <w:r w:rsidRPr="001E535A">
        <w:rPr>
          <w:rStyle w:val="StyleUnderline"/>
          <w:highlight w:val="yellow"/>
        </w:rPr>
        <w:t>North Korea appears focused on acquiring key nuclear capabilities</w:t>
      </w:r>
      <w:r w:rsidRPr="00AB361C">
        <w:rPr>
          <w:sz w:val="12"/>
        </w:rPr>
        <w:t xml:space="preserve">, including, Ms. Berger said, “a demonstrated ability to strike the continental United States.” John Schilling, who tracks North Korea’s weapons programs at the U.S.-Korea Institute at Johns Hopkins University, has concluded that within the next decade, </w:t>
      </w:r>
      <w:r w:rsidRPr="001E535A">
        <w:rPr>
          <w:rStyle w:val="StyleUnderline"/>
          <w:highlight w:val="yellow"/>
        </w:rPr>
        <w:t>North Korea will probably produce a nuclear-capable intercontinental ballistic missile that can reach parts of the West Coast of the United State</w:t>
      </w:r>
      <w:r w:rsidRPr="001E535A">
        <w:rPr>
          <w:rStyle w:val="StyleUnderline"/>
        </w:rPr>
        <w:t>s</w:t>
      </w:r>
      <w:r w:rsidRPr="00AB361C">
        <w:rPr>
          <w:sz w:val="12"/>
        </w:rPr>
        <w:t>. The country is also developing multiple ways to deliver these missiles, as indicated by Saturday’s submarine test-launch.</w:t>
      </w:r>
      <w:r w:rsidRPr="001E535A">
        <w:rPr>
          <w:rStyle w:val="StyleUnderline"/>
        </w:rPr>
        <w:t xml:space="preserve"> </w:t>
      </w:r>
      <w:r w:rsidRPr="00AB361C">
        <w:rPr>
          <w:sz w:val="12"/>
        </w:rPr>
        <w:t>“They’ve just solved one of the key technical challenges to making a mobile I.C.B.M.,” Mr. Schilling said, referring to a kind of launcher that is harder for adversaries to find or target because it can be moved on large trucks.</w:t>
      </w:r>
      <w:r w:rsidRPr="001E535A">
        <w:rPr>
          <w:rStyle w:val="StyleUnderline"/>
        </w:rPr>
        <w:t xml:space="preserve"> Multiple launch systems are considered an expensive but crucial component of any serious, field-ready nuclear weapons program</w:t>
      </w:r>
      <w:r w:rsidRPr="00AB361C">
        <w:rPr>
          <w:sz w:val="12"/>
        </w:rPr>
        <w:t>, underscoring the magnitude of Mr. Kim’s ambitions. As analysts adjust their view of North Korea’s intentions, they are grappling with a much bigger question</w:t>
      </w:r>
      <w:r w:rsidRPr="001E535A">
        <w:rPr>
          <w:rStyle w:val="StyleUnderline"/>
        </w:rPr>
        <w:t>: Why is North Korea so bent on a program that brings economic sanctions, the risk of conflict and isolation even from China, its sole remaining ally and benefactor</w:t>
      </w:r>
      <w:r w:rsidRPr="00AB361C">
        <w:rPr>
          <w:sz w:val="12"/>
        </w:rPr>
        <w:t>? Put another way: What does North Korea believe it will gain from nuclear weapons that is worth these costs? Experts have not settled on a consensus answer, but offer a range of possible explanations. What these theories share is a sense that North Korea’s leadership believes it is facing a potentially existential crisis and is willing to take extreme steps to survive.</w:t>
      </w:r>
      <w:r w:rsidRPr="001E535A">
        <w:rPr>
          <w:rStyle w:val="StyleUnderline"/>
        </w:rPr>
        <w:t xml:space="preserve"> </w:t>
      </w:r>
      <w:r w:rsidRPr="001E535A">
        <w:rPr>
          <w:rStyle w:val="StyleUnderline"/>
          <w:highlight w:val="yellow"/>
        </w:rPr>
        <w:t>Some analysts say the North Korean warnings of a looming conflict with the United States and South Korea might not just be for show</w:t>
      </w:r>
      <w:r w:rsidRPr="00AB361C">
        <w:rPr>
          <w:sz w:val="12"/>
        </w:rPr>
        <w:t>, but rather indicate that the country’s leaders earnestly believe war could be coming.</w:t>
      </w:r>
      <w:r w:rsidRPr="001E535A">
        <w:rPr>
          <w:rStyle w:val="StyleUnderline"/>
        </w:rPr>
        <w:t xml:space="preserve"> In this view</w:t>
      </w:r>
      <w:r w:rsidRPr="00AB361C">
        <w:rPr>
          <w:sz w:val="12"/>
        </w:rPr>
        <w:t>, the country would need more than just a single bomb to deter its enemies. It would require a nuclear program large enough to make such a war winnable</w:t>
      </w:r>
      <w:r w:rsidRPr="00AB361C">
        <w:rPr>
          <w:sz w:val="12"/>
          <w:highlight w:val="yellow"/>
        </w:rPr>
        <w:t>.</w:t>
      </w:r>
      <w:r w:rsidRPr="001E535A">
        <w:rPr>
          <w:rStyle w:val="StyleUnderline"/>
          <w:highlight w:val="yellow"/>
        </w:rPr>
        <w:t xml:space="preserve"> Details about North Korea’s</w:t>
      </w:r>
      <w:r w:rsidRPr="001E535A">
        <w:rPr>
          <w:rStyle w:val="StyleUnderline"/>
        </w:rPr>
        <w:t xml:space="preserve"> </w:t>
      </w:r>
      <w:r w:rsidRPr="001E535A">
        <w:rPr>
          <w:rStyle w:val="StyleUnderline"/>
          <w:highlight w:val="yellow"/>
        </w:rPr>
        <w:t>advances suggest the outlines of a war plan</w:t>
      </w:r>
      <w:r w:rsidRPr="00AB361C">
        <w:rPr>
          <w:sz w:val="12"/>
        </w:rPr>
        <w:t>, Mr. Lewis said. The country seems to be building the capability to launch rapid nuclear strikes against nearby military targets, such as the United States military bases on Guam and the Japanese island of Okinawa, as well as South Korean ports where any American invasion force would land.</w:t>
      </w:r>
      <w:r w:rsidRPr="001E535A">
        <w:rPr>
          <w:rStyle w:val="StyleUnderline"/>
        </w:rPr>
        <w:t xml:space="preserve"> “</w:t>
      </w:r>
      <w:r w:rsidRPr="001E535A">
        <w:rPr>
          <w:rStyle w:val="StyleUnderline"/>
          <w:highlight w:val="yellow"/>
        </w:rPr>
        <w:t>I think their hope is that the shock of that will cause us to stop</w:t>
      </w:r>
      <w:r w:rsidRPr="001E535A">
        <w:rPr>
          <w:rStyle w:val="StyleUnderline"/>
        </w:rPr>
        <w:t>,” Mr</w:t>
      </w:r>
      <w:r w:rsidRPr="00AB361C">
        <w:rPr>
          <w:sz w:val="12"/>
        </w:rPr>
        <w:t xml:space="preserve">. Lewis said. </w:t>
      </w:r>
      <w:r w:rsidRPr="001E535A">
        <w:rPr>
          <w:rStyle w:val="StyleUnderline"/>
        </w:rPr>
        <w:t>“</w:t>
      </w:r>
      <w:r w:rsidRPr="001E535A">
        <w:rPr>
          <w:rStyle w:val="StyleUnderline"/>
          <w:highlight w:val="yellow"/>
        </w:rPr>
        <w:t>Then the whole point of the I.C.B.M.s</w:t>
      </w:r>
      <w:r w:rsidRPr="00AB361C">
        <w:rPr>
          <w:sz w:val="12"/>
          <w:highlight w:val="yellow"/>
        </w:rPr>
        <w:t xml:space="preserve"> is</w:t>
      </w:r>
      <w:r w:rsidRPr="00AB361C">
        <w:rPr>
          <w:sz w:val="12"/>
        </w:rPr>
        <w:t xml:space="preserve"> that there is something in reserve” </w:t>
      </w:r>
      <w:r w:rsidRPr="001E535A">
        <w:rPr>
          <w:rStyle w:val="StyleUnderline"/>
          <w:highlight w:val="yellow"/>
        </w:rPr>
        <w:t>to threaten West Coast American cities</w:t>
      </w:r>
      <w:r w:rsidRPr="00AB361C">
        <w:rPr>
          <w:sz w:val="12"/>
        </w:rPr>
        <w:t>, in theory forcing the United States to stand down.</w:t>
      </w:r>
      <w:r w:rsidRPr="001E535A">
        <w:rPr>
          <w:rStyle w:val="StyleUnderline"/>
        </w:rPr>
        <w:t xml:space="preserve"> </w:t>
      </w:r>
      <w:r w:rsidRPr="00AB361C">
        <w:rPr>
          <w:sz w:val="12"/>
        </w:rPr>
        <w:t>Mr. Fitzpatrick argued that even if North Korea does not intend to carry out such a plan, it hopes that raising concerns of a nuclear conflict will “drive a wedge between the United States and its allies,” particularly South Korea. Should North Korea acquire a nuclear-capable missile that could hit Washington State, some Americans might well question the value of continuing to guarantee South Korea’s security. “The North Koreans would like people to doubt that the United States would trade Seattle for Seoul,” Mr. Fitzpatrick said, referring to a Cold War adage that the United States accepted risks to its own cities so as to defend those of its allies.</w:t>
      </w:r>
      <w:r w:rsidRPr="001E535A">
        <w:rPr>
          <w:rStyle w:val="StyleUnderline"/>
        </w:rPr>
        <w:t xml:space="preserve"> B</w:t>
      </w:r>
      <w:r w:rsidRPr="00AB361C">
        <w:rPr>
          <w:sz w:val="12"/>
        </w:rPr>
        <w:t xml:space="preserve">. R. Myers, </w:t>
      </w:r>
      <w:r w:rsidRPr="001E535A">
        <w:rPr>
          <w:rStyle w:val="StyleUnderline"/>
        </w:rPr>
        <w:t>a North Korea scholar</w:t>
      </w:r>
      <w:r w:rsidRPr="00AB361C">
        <w:rPr>
          <w:sz w:val="12"/>
        </w:rPr>
        <w:t xml:space="preserve"> at Dongseo University in South Korea, takes this theory one step further. </w:t>
      </w:r>
      <w:r w:rsidRPr="001E535A">
        <w:rPr>
          <w:rStyle w:val="StyleUnderline"/>
        </w:rPr>
        <w:t>The nuclear program, he believes, is meant not only to scare off the United States, but to one day coerce the South into accepting the North’s long-stated demand: reunification on its own terms. “It is the only goal big enough to make sense of a nuclear program that has made the D.P.R.K. less secure than it was 10 years ago</w:t>
      </w:r>
      <w:r w:rsidRPr="00AB361C">
        <w:rPr>
          <w:sz w:val="12"/>
        </w:rPr>
        <w:t>,” Mr. Myers said, using the abbreviation of North Korea’s formal name.</w:t>
      </w:r>
      <w:r w:rsidRPr="001E535A">
        <w:rPr>
          <w:rStyle w:val="StyleUnderline"/>
        </w:rPr>
        <w:t xml:space="preserve"> North Korea’s greatest source of insecurity</w:t>
      </w:r>
      <w:r w:rsidRPr="00AB361C">
        <w:rPr>
          <w:sz w:val="12"/>
        </w:rPr>
        <w:t xml:space="preserve">, he argued, </w:t>
      </w:r>
      <w:r w:rsidRPr="001E535A">
        <w:rPr>
          <w:rStyle w:val="StyleUnderline"/>
        </w:rPr>
        <w:t>is</w:t>
      </w:r>
      <w:r w:rsidRPr="00AB361C">
        <w:rPr>
          <w:sz w:val="12"/>
        </w:rPr>
        <w:t xml:space="preserve"> not its enemies abroad — whose efforts at rapprochement it has long spurned — </w:t>
      </w:r>
      <w:r w:rsidRPr="001E535A">
        <w:rPr>
          <w:rStyle w:val="StyleUnderline"/>
        </w:rPr>
        <w:t>but its own looming crisis of legitimacy</w:t>
      </w:r>
      <w:r w:rsidRPr="00AB361C">
        <w:rPr>
          <w:sz w:val="12"/>
        </w:rPr>
        <w:t>.</w:t>
      </w:r>
      <w:r w:rsidRPr="001E535A">
        <w:rPr>
          <w:rStyle w:val="StyleUnderline"/>
        </w:rPr>
        <w:t xml:space="preserve"> </w:t>
      </w:r>
      <w:r w:rsidRPr="00AB361C">
        <w:rPr>
          <w:sz w:val="12"/>
        </w:rPr>
        <w:t>Because the country positions itself as the true protector of the Korean people but is so much poorer than the South, it has “no reason to exist as a separate state,” Mr. Myers wrote in a recent research paper. Unification “is therefore the only long-term solution to the regime’s chronic security problems.” While such scenarios may sound outlandish, Mr. Lewis pointed to the 2003 United States-led invasion of Iraq and NATO’s 2011 intervention in Libya, which led to the grisly deaths of those countries’ leaders. North Korea is far weaker than its enemies, whom the country sees as bent on its destruction. And it faces a possible legitimacy crisis of the sort that seems to topple another government every year. These fears, analysts say, could be spurring Kim Jong-un to drastically change his country’s behavior — upending long-held assumptions in the process.</w:t>
      </w:r>
    </w:p>
    <w:p w14:paraId="070E343D" w14:textId="77777777" w:rsidR="002439D8" w:rsidRPr="002439D8" w:rsidRDefault="002439D8" w:rsidP="001C59B7"/>
    <w:sectPr w:rsidR="002439D8" w:rsidRPr="002439D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Georgia">
    <w:panose1 w:val="02040502050405020303"/>
    <w:charset w:val="00"/>
    <w:family w:val="auto"/>
    <w:pitch w:val="variable"/>
    <w:sig w:usb0="00000287" w:usb1="00000000" w:usb2="00000000" w:usb3="00000000" w:csb0="0000009F" w:csb1="00000000"/>
  </w:font>
  <w:font w:name="Calibri">
    <w:panose1 w:val="020F0502020204030204"/>
    <w:charset w:val="00"/>
    <w:family w:val="auto"/>
    <w:pitch w:val="variable"/>
    <w:sig w:usb0="E10002FF" w:usb1="4000ACFF" w:usb2="00000009" w:usb3="00000000" w:csb0="0000019F" w:csb1="00000000"/>
  </w:font>
  <w:font w:name="Courier New">
    <w:panose1 w:val="02070309020205020404"/>
    <w:charset w:val="00"/>
    <w:family w:val="auto"/>
    <w:pitch w:val="variable"/>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ＭＳ ゴシック">
    <w:charset w:val="4E"/>
    <w:family w:val="auto"/>
    <w:pitch w:val="variable"/>
    <w:sig w:usb0="E00002FF" w:usb1="6AC7FDFB" w:usb2="00000012" w:usb3="00000000" w:csb0="0002009F" w:csb1="00000000"/>
  </w:font>
  <w:font w:name="Lucida Grande">
    <w:panose1 w:val="020B0600040502020204"/>
    <w:charset w:val="00"/>
    <w:family w:val="auto"/>
    <w:pitch w:val="variable"/>
    <w:sig w:usb0="E1000AEF" w:usb1="5000A1FF" w:usb2="00000000" w:usb3="00000000" w:csb0="000001BF" w:csb1="00000000"/>
  </w:font>
  <w:font w:name="MS Gothic">
    <w:altName w:val="ＭＳ ゴシック"/>
    <w:charset w:val="80"/>
    <w:family w:val="modern"/>
    <w:pitch w:val="fixed"/>
    <w:sig w:usb0="E00002FF" w:usb1="6AC7FDFB" w:usb2="08000012" w:usb3="00000000" w:csb0="0002009F" w:csb1="00000000"/>
  </w:font>
  <w:font w:name="Microsoft JhengHei">
    <w:altName w:val="ＭＳ 明朝"/>
    <w:charset w:val="88"/>
    <w:family w:val="swiss"/>
    <w:pitch w:val="variable"/>
    <w:sig w:usb0="000002A7" w:usb1="28CF4400" w:usb2="00000016" w:usb3="00000000" w:csb0="00100009" w:csb1="00000000"/>
  </w:font>
  <w:font w:name="Arial">
    <w:panose1 w:val="020B0604020202020204"/>
    <w:charset w:val="00"/>
    <w:family w:val="auto"/>
    <w:pitch w:val="variable"/>
    <w:sig w:usb0="E0002AFF" w:usb1="C0007843" w:usb2="00000009" w:usb3="00000000" w:csb0="000001FF" w:csb1="00000000"/>
  </w:font>
  <w:font w:name="Calibri Light">
    <w:panose1 w:val="020F0302020204030204"/>
    <w:charset w:val="00"/>
    <w:family w:val="auto"/>
    <w:pitch w:val="variable"/>
    <w:sig w:usb0="A00002EF" w:usb1="4000207B" w:usb2="00000000" w:usb3="00000000" w:csb0="0000009F" w:csb1="00000000"/>
  </w:font>
  <w:font w:name="ＭＳ 明朝">
    <w:charset w:val="4E"/>
    <w:family w:val="auto"/>
    <w:pitch w:val="variable"/>
    <w:sig w:usb0="E00002FF" w:usb1="6AC7FDFB" w:usb2="00000012" w:usb3="00000000" w:csb0="0002009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9DB6D4C8"/>
    <w:lvl w:ilvl="0">
      <w:start w:val="1"/>
      <w:numFmt w:val="decimal"/>
      <w:lvlText w:val="%1."/>
      <w:lvlJc w:val="left"/>
      <w:pPr>
        <w:tabs>
          <w:tab w:val="num" w:pos="1800"/>
        </w:tabs>
        <w:ind w:left="1800" w:hanging="360"/>
      </w:pPr>
    </w:lvl>
  </w:abstractNum>
  <w:abstractNum w:abstractNumId="1">
    <w:nsid w:val="FFFFFF7D"/>
    <w:multiLevelType w:val="singleLevel"/>
    <w:tmpl w:val="A4DAAE24"/>
    <w:lvl w:ilvl="0">
      <w:start w:val="1"/>
      <w:numFmt w:val="decimal"/>
      <w:lvlText w:val="%1."/>
      <w:lvlJc w:val="left"/>
      <w:pPr>
        <w:tabs>
          <w:tab w:val="num" w:pos="1440"/>
        </w:tabs>
        <w:ind w:left="1440" w:hanging="360"/>
      </w:pPr>
    </w:lvl>
  </w:abstractNum>
  <w:abstractNum w:abstractNumId="2">
    <w:nsid w:val="FFFFFF7E"/>
    <w:multiLevelType w:val="singleLevel"/>
    <w:tmpl w:val="56C88DA2"/>
    <w:lvl w:ilvl="0">
      <w:start w:val="1"/>
      <w:numFmt w:val="decimal"/>
      <w:lvlText w:val="%1."/>
      <w:lvlJc w:val="left"/>
      <w:pPr>
        <w:tabs>
          <w:tab w:val="num" w:pos="1080"/>
        </w:tabs>
        <w:ind w:left="1080" w:hanging="360"/>
      </w:pPr>
    </w:lvl>
  </w:abstractNum>
  <w:abstractNum w:abstractNumId="3">
    <w:nsid w:val="FFFFFF7F"/>
    <w:multiLevelType w:val="singleLevel"/>
    <w:tmpl w:val="0B5AE9C4"/>
    <w:lvl w:ilvl="0">
      <w:start w:val="1"/>
      <w:numFmt w:val="decimal"/>
      <w:lvlText w:val="%1."/>
      <w:lvlJc w:val="left"/>
      <w:pPr>
        <w:tabs>
          <w:tab w:val="num" w:pos="720"/>
        </w:tabs>
        <w:ind w:left="720" w:hanging="360"/>
      </w:pPr>
    </w:lvl>
  </w:abstractNum>
  <w:abstractNum w:abstractNumId="4">
    <w:nsid w:val="FFFFFF80"/>
    <w:multiLevelType w:val="singleLevel"/>
    <w:tmpl w:val="D7568DE6"/>
    <w:lvl w:ilvl="0">
      <w:start w:val="1"/>
      <w:numFmt w:val="bullet"/>
      <w:lvlText w:val=""/>
      <w:lvlJc w:val="left"/>
      <w:pPr>
        <w:tabs>
          <w:tab w:val="num" w:pos="1800"/>
        </w:tabs>
        <w:ind w:left="1800" w:hanging="360"/>
      </w:pPr>
      <w:rPr>
        <w:rFonts w:ascii="Symbol" w:hAnsi="Symbol" w:hint="default"/>
      </w:rPr>
    </w:lvl>
  </w:abstractNum>
  <w:abstractNum w:abstractNumId="5">
    <w:nsid w:val="FFFFFF81"/>
    <w:multiLevelType w:val="singleLevel"/>
    <w:tmpl w:val="84D20108"/>
    <w:lvl w:ilvl="0">
      <w:start w:val="1"/>
      <w:numFmt w:val="bullet"/>
      <w:lvlText w:val=""/>
      <w:lvlJc w:val="left"/>
      <w:pPr>
        <w:tabs>
          <w:tab w:val="num" w:pos="1440"/>
        </w:tabs>
        <w:ind w:left="1440" w:hanging="360"/>
      </w:pPr>
      <w:rPr>
        <w:rFonts w:ascii="Symbol" w:hAnsi="Symbol" w:hint="default"/>
      </w:rPr>
    </w:lvl>
  </w:abstractNum>
  <w:abstractNum w:abstractNumId="6">
    <w:nsid w:val="FFFFFF82"/>
    <w:multiLevelType w:val="singleLevel"/>
    <w:tmpl w:val="BFE06E50"/>
    <w:lvl w:ilvl="0">
      <w:start w:val="1"/>
      <w:numFmt w:val="bullet"/>
      <w:lvlText w:val=""/>
      <w:lvlJc w:val="left"/>
      <w:pPr>
        <w:tabs>
          <w:tab w:val="num" w:pos="1080"/>
        </w:tabs>
        <w:ind w:left="1080" w:hanging="360"/>
      </w:pPr>
      <w:rPr>
        <w:rFonts w:ascii="Symbol" w:hAnsi="Symbol" w:hint="default"/>
      </w:rPr>
    </w:lvl>
  </w:abstractNum>
  <w:abstractNum w:abstractNumId="7">
    <w:nsid w:val="FFFFFF83"/>
    <w:multiLevelType w:val="singleLevel"/>
    <w:tmpl w:val="C388EC32"/>
    <w:lvl w:ilvl="0">
      <w:start w:val="1"/>
      <w:numFmt w:val="bullet"/>
      <w:lvlText w:val=""/>
      <w:lvlJc w:val="left"/>
      <w:pPr>
        <w:tabs>
          <w:tab w:val="num" w:pos="720"/>
        </w:tabs>
        <w:ind w:left="720" w:hanging="360"/>
      </w:pPr>
      <w:rPr>
        <w:rFonts w:ascii="Symbol" w:hAnsi="Symbol" w:hint="default"/>
      </w:rPr>
    </w:lvl>
  </w:abstractNum>
  <w:abstractNum w:abstractNumId="8">
    <w:nsid w:val="FFFFFF88"/>
    <w:multiLevelType w:val="singleLevel"/>
    <w:tmpl w:val="7576CBB0"/>
    <w:lvl w:ilvl="0">
      <w:start w:val="1"/>
      <w:numFmt w:val="decimal"/>
      <w:lvlText w:val="%1."/>
      <w:lvlJc w:val="left"/>
      <w:pPr>
        <w:tabs>
          <w:tab w:val="num" w:pos="360"/>
        </w:tabs>
        <w:ind w:left="360" w:hanging="360"/>
      </w:pPr>
    </w:lvl>
  </w:abstractNum>
  <w:abstractNum w:abstractNumId="9">
    <w:nsid w:val="FFFFFF89"/>
    <w:multiLevelType w:val="singleLevel"/>
    <w:tmpl w:val="D7C8D072"/>
    <w:lvl w:ilvl="0">
      <w:start w:val="1"/>
      <w:numFmt w:val="bullet"/>
      <w:lvlText w:val=""/>
      <w:lvlJc w:val="left"/>
      <w:pPr>
        <w:tabs>
          <w:tab w:val="num" w:pos="360"/>
        </w:tabs>
        <w:ind w:left="360" w:hanging="360"/>
      </w:pPr>
      <w:rPr>
        <w:rFonts w:ascii="Symbol" w:hAnsi="Symbol" w:hint="default"/>
      </w:rPr>
    </w:lvl>
  </w:abstractNum>
  <w:abstractNum w:abstractNumId="10">
    <w:nsid w:val="4B7D4A82"/>
    <w:multiLevelType w:val="hybridMultilevel"/>
    <w:tmpl w:val="6FF46704"/>
    <w:lvl w:ilvl="0" w:tplc="638EA04E">
      <w:start w:val="14"/>
      <w:numFmt w:val="bullet"/>
      <w:lvlText w:val="-"/>
      <w:lvlJc w:val="left"/>
      <w:pPr>
        <w:ind w:left="720" w:hanging="360"/>
      </w:pPr>
      <w:rPr>
        <w:rFonts w:ascii="Georgia" w:eastAsiaTheme="minorHAnsi" w:hAnsi="Georgia"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nsid w:val="69095DB7"/>
    <w:multiLevelType w:val="hybridMultilevel"/>
    <w:tmpl w:val="F83CDCCE"/>
    <w:lvl w:ilvl="0" w:tplc="CD109852">
      <w:start w:val="21"/>
      <w:numFmt w:val="bullet"/>
      <w:lvlText w:val="-"/>
      <w:lvlJc w:val="left"/>
      <w:pPr>
        <w:ind w:left="720" w:hanging="360"/>
      </w:pPr>
      <w:rPr>
        <w:rFonts w:ascii="Calibri" w:eastAsiaTheme="minorHAnsi" w:hAnsi="Calibri"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9"/>
  </w:num>
  <w:num w:numId="2">
    <w:abstractNumId w:val="7"/>
  </w:num>
  <w:num w:numId="3">
    <w:abstractNumId w:val="6"/>
  </w:num>
  <w:num w:numId="4">
    <w:abstractNumId w:val="5"/>
  </w:num>
  <w:num w:numId="5">
    <w:abstractNumId w:val="4"/>
  </w:num>
  <w:num w:numId="6">
    <w:abstractNumId w:val="8"/>
  </w:num>
  <w:num w:numId="7">
    <w:abstractNumId w:val="3"/>
  </w:num>
  <w:num w:numId="8">
    <w:abstractNumId w:val="2"/>
  </w:num>
  <w:num w:numId="9">
    <w:abstractNumId w:val="1"/>
  </w:num>
  <w:num w:numId="10">
    <w:abstractNumId w:val="0"/>
  </w:num>
  <w:num w:numId="11">
    <w:abstractNumId w:val="11"/>
  </w:num>
  <w:num w:numId="12">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view w:val="web"/>
  <w:zoom w:percent="100"/>
  <w:proofState w:grammar="clean"/>
  <w:attachedTemplate r:id="rId1"/>
  <w:stylePaneFormatFilter w:val="D304" w:allStyles="0" w:customStyles="0" w:latentStyles="1" w:stylesInUse="0" w:headingStyles="0" w:numberingStyles="0" w:tableStyles="0" w:directFormattingOnRuns="1" w:directFormattingOnParagraphs="1" w:directFormattingOnNumbering="0" w:directFormattingOnTables="0" w:clearFormatting="1" w:top3HeadingStyles="0" w:visibleStyles="1" w:alternateStyleNames="1"/>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RibbonPointer" w:val="257616016"/>
    <w:docVar w:name="VerbatimVersion" w:val="5.1"/>
  </w:docVars>
  <w:rsids>
    <w:rsidRoot w:val="002A0854"/>
    <w:rsid w:val="000139A3"/>
    <w:rsid w:val="000C171B"/>
    <w:rsid w:val="00100833"/>
    <w:rsid w:val="00104529"/>
    <w:rsid w:val="00105942"/>
    <w:rsid w:val="00107396"/>
    <w:rsid w:val="00121A70"/>
    <w:rsid w:val="00144A4C"/>
    <w:rsid w:val="00162137"/>
    <w:rsid w:val="00176AB0"/>
    <w:rsid w:val="00177B7D"/>
    <w:rsid w:val="0018322D"/>
    <w:rsid w:val="001B5776"/>
    <w:rsid w:val="001C59B7"/>
    <w:rsid w:val="001E527A"/>
    <w:rsid w:val="001F78CE"/>
    <w:rsid w:val="00207233"/>
    <w:rsid w:val="002439D8"/>
    <w:rsid w:val="00251FC7"/>
    <w:rsid w:val="002855A7"/>
    <w:rsid w:val="002A0854"/>
    <w:rsid w:val="002B146A"/>
    <w:rsid w:val="002B5E17"/>
    <w:rsid w:val="00315690"/>
    <w:rsid w:val="00316B75"/>
    <w:rsid w:val="00325646"/>
    <w:rsid w:val="003460F2"/>
    <w:rsid w:val="00352479"/>
    <w:rsid w:val="0038158C"/>
    <w:rsid w:val="003902BA"/>
    <w:rsid w:val="003A09E2"/>
    <w:rsid w:val="00407037"/>
    <w:rsid w:val="00436F8B"/>
    <w:rsid w:val="004605D6"/>
    <w:rsid w:val="004C60E8"/>
    <w:rsid w:val="004E3579"/>
    <w:rsid w:val="004E728B"/>
    <w:rsid w:val="004F39E0"/>
    <w:rsid w:val="0050611C"/>
    <w:rsid w:val="00537BD5"/>
    <w:rsid w:val="0057268A"/>
    <w:rsid w:val="005D2912"/>
    <w:rsid w:val="006065BD"/>
    <w:rsid w:val="00640511"/>
    <w:rsid w:val="00645FA9"/>
    <w:rsid w:val="00647866"/>
    <w:rsid w:val="00662DC8"/>
    <w:rsid w:val="00665003"/>
    <w:rsid w:val="006A2AD0"/>
    <w:rsid w:val="006C2375"/>
    <w:rsid w:val="006D4ECC"/>
    <w:rsid w:val="0071333D"/>
    <w:rsid w:val="00722258"/>
    <w:rsid w:val="007243E5"/>
    <w:rsid w:val="00766EA0"/>
    <w:rsid w:val="007A2226"/>
    <w:rsid w:val="007A2A14"/>
    <w:rsid w:val="007F5B66"/>
    <w:rsid w:val="00813800"/>
    <w:rsid w:val="00823A1C"/>
    <w:rsid w:val="00845B9D"/>
    <w:rsid w:val="00860984"/>
    <w:rsid w:val="008B3ECB"/>
    <w:rsid w:val="008B4E85"/>
    <w:rsid w:val="008C1B2E"/>
    <w:rsid w:val="008D69E6"/>
    <w:rsid w:val="0091627E"/>
    <w:rsid w:val="0097032B"/>
    <w:rsid w:val="009D2EAD"/>
    <w:rsid w:val="009D54B2"/>
    <w:rsid w:val="009E1922"/>
    <w:rsid w:val="009F7ED2"/>
    <w:rsid w:val="00A758D4"/>
    <w:rsid w:val="00A93661"/>
    <w:rsid w:val="00A95652"/>
    <w:rsid w:val="00AC0AB8"/>
    <w:rsid w:val="00B33C6D"/>
    <w:rsid w:val="00B4508F"/>
    <w:rsid w:val="00B55AD5"/>
    <w:rsid w:val="00B7226D"/>
    <w:rsid w:val="00B758F2"/>
    <w:rsid w:val="00B8057C"/>
    <w:rsid w:val="00BD6238"/>
    <w:rsid w:val="00BF593B"/>
    <w:rsid w:val="00BF773A"/>
    <w:rsid w:val="00BF7E81"/>
    <w:rsid w:val="00C00449"/>
    <w:rsid w:val="00C13773"/>
    <w:rsid w:val="00C17CC8"/>
    <w:rsid w:val="00C83417"/>
    <w:rsid w:val="00C9604F"/>
    <w:rsid w:val="00CA19AA"/>
    <w:rsid w:val="00CC5298"/>
    <w:rsid w:val="00CD736E"/>
    <w:rsid w:val="00CD798D"/>
    <w:rsid w:val="00CE161E"/>
    <w:rsid w:val="00CF59A8"/>
    <w:rsid w:val="00D325A9"/>
    <w:rsid w:val="00D36A8A"/>
    <w:rsid w:val="00D61409"/>
    <w:rsid w:val="00D6691E"/>
    <w:rsid w:val="00D71170"/>
    <w:rsid w:val="00DA1C92"/>
    <w:rsid w:val="00DA25D4"/>
    <w:rsid w:val="00DA6538"/>
    <w:rsid w:val="00DD6172"/>
    <w:rsid w:val="00DF6C83"/>
    <w:rsid w:val="00E15E75"/>
    <w:rsid w:val="00E5262C"/>
    <w:rsid w:val="00E73D2B"/>
    <w:rsid w:val="00EC7DC4"/>
    <w:rsid w:val="00ED30CF"/>
    <w:rsid w:val="00F176EF"/>
    <w:rsid w:val="00F45E10"/>
    <w:rsid w:val="00F6364A"/>
    <w:rsid w:val="00F663D1"/>
    <w:rsid w:val="00F9113A"/>
    <w:rsid w:val="00FE2546"/>
    <w:rsid w:val="00FF0EBE"/>
    <w:rsid w:val="00FF4E30"/>
    <w:rsid w:val="00FF53A6"/>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02864E0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1" w:defUnhideWhenUsed="1" w:defQFormat="0" w:count="276">
    <w:lsdException w:name="Normal" w:semiHidden="0" w:uiPriority="4" w:unhideWhenUsed="0" w:qFormat="1"/>
    <w:lsdException w:name="heading 1" w:semiHidden="0" w:uiPriority="0" w:unhideWhenUsed="0" w:qFormat="1"/>
    <w:lsdException w:name="heading 2" w:uiPriority="1" w:qFormat="1"/>
    <w:lsdException w:name="heading 3" w:uiPriority="2" w:qFormat="1"/>
    <w:lsdException w:name="heading 4" w:uiPriority="3" w:qFormat="1"/>
    <w:lsdException w:name="heading 5" w:qFormat="1"/>
    <w:lsdException w:name="heading 6" w:qFormat="1"/>
    <w:lsdException w:name="heading 7" w:qFormat="1"/>
    <w:lsdException w:name="heading 8" w:qFormat="1"/>
    <w:lsdException w:name="heading 9" w:qFormat="1"/>
    <w:lsdException w:name="caption" w:qFormat="1"/>
    <w:lsdException w:name="Title" w:qFormat="1"/>
    <w:lsdException w:name="Default Paragraph Font" w:uiPriority="1"/>
    <w:lsdException w:name="Subtitle" w:qFormat="1"/>
    <w:lsdException w:name="Strong" w:qFormat="1"/>
    <w:lsdException w:name="Emphasis" w:semiHidden="0" w:uiPriority="7" w:unhideWhenUsed="0" w:qFormat="1"/>
    <w:lsdException w:name="Table Grid" w:semiHidden="0" w:uiPriority="39" w:unhideWhenUsed="0"/>
    <w:lsdException w:name="Note Level 1" w:semiHidden="0" w:unhideWhenUsed="0"/>
    <w:lsdException w:name="Note Level 2" w:semiHidden="0" w:unhideWhenUsed="0"/>
    <w:lsdException w:name="Note Level 3" w:semiHidden="0" w:unhideWhenUsed="0"/>
    <w:lsdException w:name="Note Level 4" w:semiHidden="0" w:unhideWhenUsed="0"/>
    <w:lsdException w:name="Note Level 5" w:semiHidden="0" w:unhideWhenUsed="0"/>
    <w:lsdException w:name="Note Level 6" w:semiHidden="0" w:unhideWhenUsed="0"/>
    <w:lsdException w:name="Note Level 7" w:semiHidden="0" w:unhideWhenUsed="0"/>
    <w:lsdException w:name="Note Level 8" w:semiHidden="0" w:unhideWhenUsed="0"/>
    <w:lsdException w:name="Note Level 9" w:semiHidden="0" w:unhideWhenUsed="0"/>
    <w:lsdException w:name="No Spacing"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lsdException w:name="Quote" w:qFormat="1"/>
    <w:lsdException w:name="Intense Quote"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lsdException w:name="Intense Emphasis" w:qFormat="1"/>
    <w:lsdException w:name="Subtle Reference" w:qFormat="1"/>
    <w:lsdException w:name="Intense Reference" w:qFormat="1"/>
    <w:lsdException w:name="Book Title" w:qFormat="1"/>
    <w:lsdException w:name="TOC Heading" w:qFormat="1"/>
  </w:latentStyles>
  <w:style w:type="paragraph" w:default="1" w:styleId="Normal">
    <w:name w:val="Normal"/>
    <w:aliases w:val="Normal/Card"/>
    <w:uiPriority w:val="4"/>
    <w:qFormat/>
    <w:rsid w:val="00B758F2"/>
    <w:rPr>
      <w:rFonts w:ascii="Calibri" w:hAnsi="Calibri"/>
    </w:rPr>
  </w:style>
  <w:style w:type="paragraph" w:styleId="Heading1">
    <w:name w:val="heading 1"/>
    <w:aliases w:val="Pocket"/>
    <w:basedOn w:val="Normal"/>
    <w:next w:val="Normal"/>
    <w:link w:val="Heading1Char"/>
    <w:qFormat/>
    <w:rsid w:val="00B758F2"/>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unhideWhenUsed/>
    <w:qFormat/>
    <w:rsid w:val="00B758F2"/>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Heading 3 Char Char,Char, Char,Char Char Char Char Char Char Char, Char Char Char Char Char Char Char,Citation,Tag Char Char,Bold Cite,Cite 1,Read Char,Heading 3 Char1 Char Char,Heading 3 Char Char1 Char Char,Read Char Ch,Text 7,3: Cite"/>
    <w:basedOn w:val="Normal"/>
    <w:next w:val="Normal"/>
    <w:link w:val="Heading3Char"/>
    <w:uiPriority w:val="2"/>
    <w:unhideWhenUsed/>
    <w:qFormat/>
    <w:rsid w:val="00B758F2"/>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small text,Big card,body,Normal Tag,heading 2,Heading 2 Char2 Char,Heading 2 Char1 Char Char, Ch,TAG,Ch,no read,No Spacing12,No Spacing2111,No Spacing11111,ta,No Spacing112,No Spacing1121,small space,t,Ta,Medium Grid 21,T,No Spacing111111"/>
    <w:basedOn w:val="Normal"/>
    <w:next w:val="Normal"/>
    <w:link w:val="Heading4Char"/>
    <w:uiPriority w:val="3"/>
    <w:unhideWhenUsed/>
    <w:qFormat/>
    <w:rsid w:val="00B758F2"/>
    <w:pPr>
      <w:keepNext/>
      <w:keepLines/>
      <w:spacing w:before="40" w:after="0"/>
      <w:outlineLvl w:val="3"/>
    </w:pPr>
    <w:rPr>
      <w:rFonts w:eastAsiaTheme="majorEastAsia" w:cstheme="majorBidi"/>
      <w:b/>
      <w:iCs/>
      <w:sz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Pocket Char"/>
    <w:basedOn w:val="DefaultParagraphFont"/>
    <w:link w:val="Heading1"/>
    <w:rsid w:val="00B758F2"/>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B758F2"/>
    <w:rPr>
      <w:rFonts w:ascii="Calibri" w:eastAsiaTheme="majorEastAsia" w:hAnsi="Calibri" w:cstheme="majorBidi"/>
      <w:b/>
      <w:sz w:val="44"/>
      <w:szCs w:val="26"/>
      <w:u w:val="double"/>
    </w:rPr>
  </w:style>
  <w:style w:type="character" w:customStyle="1" w:styleId="Heading3Char">
    <w:name w:val="Heading 3 Char"/>
    <w:aliases w:val="Block Char,Heading 3 Char Char Char,Char Char, Char Char,Char Char Char Char Char Char Char Char, Char Char Char Char Char Char Char Char,Citation Char,Tag Char Char Char,Bold Cite Char1,Cite 1 Char,Read Char Char,Read Char Ch Char"/>
    <w:basedOn w:val="DefaultParagraphFont"/>
    <w:link w:val="Heading3"/>
    <w:uiPriority w:val="2"/>
    <w:rsid w:val="00B758F2"/>
    <w:rPr>
      <w:rFonts w:ascii="Calibri" w:eastAsiaTheme="majorEastAsia" w:hAnsi="Calibri" w:cstheme="majorBidi"/>
      <w:b/>
      <w:sz w:val="32"/>
      <w:szCs w:val="24"/>
      <w:u w:val="single"/>
    </w:rPr>
  </w:style>
  <w:style w:type="character" w:customStyle="1" w:styleId="Heading4Char">
    <w:name w:val="Heading 4 Char"/>
    <w:aliases w:val="Tag Char,small text Char,Big card Char,body Char,Normal Tag Char,heading 2 Char,Heading 2 Char2 Char Char,Heading 2 Char1 Char Char Char, Ch Char,TAG Char,Ch Char,no read Char,No Spacing12 Char,No Spacing2111 Char,No Spacing11111 Char"/>
    <w:basedOn w:val="DefaultParagraphFont"/>
    <w:link w:val="Heading4"/>
    <w:uiPriority w:val="3"/>
    <w:rsid w:val="00B758F2"/>
    <w:rPr>
      <w:rFonts w:ascii="Calibri" w:eastAsiaTheme="majorEastAsia" w:hAnsi="Calibri" w:cstheme="majorBidi"/>
      <w:b/>
      <w:iCs/>
      <w:sz w:val="26"/>
    </w:rPr>
  </w:style>
  <w:style w:type="character" w:styleId="Emphasis">
    <w:name w:val="Emphasis"/>
    <w:aliases w:val="Evidence,Minimized,minimized,Highlighted,tag2,Size 10,emphasis in card,CD Card,ED - Tag,emphasis,Emphasis!!,Underlined,small,Qualifications,bold underline,Shrunk,normal card text,qualifications in card,qualifications,Bold Underline,Style1,Box"/>
    <w:basedOn w:val="DefaultParagraphFont"/>
    <w:link w:val="textbold"/>
    <w:uiPriority w:val="7"/>
    <w:qFormat/>
    <w:rsid w:val="00B758F2"/>
    <w:rPr>
      <w:rFonts w:ascii="Calibri" w:hAnsi="Calibri"/>
      <w:b/>
      <w:i w:val="0"/>
      <w:iCs/>
      <w:sz w:val="22"/>
      <w:u w:val="single"/>
      <w:bdr w:val="none" w:sz="0" w:space="0" w:color="auto"/>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5"/>
    <w:qFormat/>
    <w:rsid w:val="00B758F2"/>
    <w:rPr>
      <w:b/>
      <w:bCs/>
      <w:sz w:val="26"/>
      <w:u w:val="none"/>
    </w:rPr>
  </w:style>
  <w:style w:type="character" w:customStyle="1" w:styleId="StyleUnderline">
    <w:name w:val="Style Underline"/>
    <w:aliases w:val="Underline,Style Bold Underline,Intense Emphasis1,Style,apple-style-span + 6 pt,Bold,Kern at 16 pt,Intense Emphasis11,Intense Emphasis2,HHeading 3 + 12 pt,Underline Char,Bold Cite Char,Citation Char Char Char,ci,c,Bo,Title Cha,B,cite,9.5 "/>
    <w:basedOn w:val="DefaultParagraphFont"/>
    <w:uiPriority w:val="6"/>
    <w:qFormat/>
    <w:rsid w:val="00B758F2"/>
    <w:rPr>
      <w:b w:val="0"/>
      <w:sz w:val="22"/>
      <w:u w:val="single"/>
    </w:rPr>
  </w:style>
  <w:style w:type="character" w:styleId="Hyperlink">
    <w:name w:val="Hyperlink"/>
    <w:aliases w:val="heading 1 (block title),Card Text,Important,Read,Internet Link,Analytic Text,Internet link"/>
    <w:basedOn w:val="DefaultParagraphFont"/>
    <w:uiPriority w:val="99"/>
    <w:unhideWhenUsed/>
    <w:rsid w:val="00B758F2"/>
    <w:rPr>
      <w:color w:val="auto"/>
      <w:u w:val="none"/>
    </w:rPr>
  </w:style>
  <w:style w:type="character" w:styleId="FollowedHyperlink">
    <w:name w:val="FollowedHyperlink"/>
    <w:basedOn w:val="DefaultParagraphFont"/>
    <w:uiPriority w:val="99"/>
    <w:semiHidden/>
    <w:unhideWhenUsed/>
    <w:rsid w:val="00B758F2"/>
    <w:rPr>
      <w:color w:val="auto"/>
      <w:u w:val="none"/>
    </w:rPr>
  </w:style>
  <w:style w:type="paragraph" w:styleId="ListParagraph">
    <w:name w:val="List Paragraph"/>
    <w:basedOn w:val="Normal"/>
    <w:uiPriority w:val="99"/>
    <w:unhideWhenUsed/>
    <w:qFormat/>
    <w:rsid w:val="002A0854"/>
    <w:pPr>
      <w:ind w:left="720"/>
      <w:contextualSpacing/>
    </w:pPr>
  </w:style>
  <w:style w:type="paragraph" w:customStyle="1" w:styleId="textbold">
    <w:name w:val="text bold"/>
    <w:basedOn w:val="Normal"/>
    <w:link w:val="Emphasis"/>
    <w:uiPriority w:val="7"/>
    <w:qFormat/>
    <w:rsid w:val="002A0854"/>
    <w:pPr>
      <w:ind w:left="720"/>
      <w:jc w:val="both"/>
    </w:pPr>
    <w:rPr>
      <w:b/>
      <w:iCs/>
      <w:u w:val="single"/>
    </w:rPr>
  </w:style>
  <w:style w:type="paragraph" w:customStyle="1" w:styleId="Emphasis1">
    <w:name w:val="Emphasis1"/>
    <w:basedOn w:val="Normal"/>
    <w:autoRedefine/>
    <w:uiPriority w:val="7"/>
    <w:qFormat/>
    <w:rsid w:val="002A0854"/>
    <w:pPr>
      <w:widowControl w:val="0"/>
      <w:pBdr>
        <w:top w:val="single" w:sz="4" w:space="1" w:color="auto"/>
        <w:left w:val="single" w:sz="4" w:space="4" w:color="auto"/>
        <w:bottom w:val="single" w:sz="4" w:space="1" w:color="auto"/>
        <w:right w:val="single" w:sz="4" w:space="4" w:color="auto"/>
      </w:pBdr>
      <w:ind w:left="720"/>
      <w:jc w:val="both"/>
    </w:pPr>
    <w:rPr>
      <w:b/>
      <w:iCs/>
      <w:u w:val="single"/>
    </w:rPr>
  </w:style>
  <w:style w:type="paragraph" w:customStyle="1" w:styleId="cardtext">
    <w:name w:val="card text"/>
    <w:basedOn w:val="Normal"/>
    <w:link w:val="cardtextChar"/>
    <w:qFormat/>
    <w:rsid w:val="002A0854"/>
    <w:pPr>
      <w:ind w:left="288" w:right="288"/>
    </w:pPr>
    <w:rPr>
      <w:rFonts w:eastAsia="Calibri"/>
    </w:rPr>
  </w:style>
  <w:style w:type="character" w:customStyle="1" w:styleId="cardtextChar">
    <w:name w:val="card text Char"/>
    <w:basedOn w:val="DefaultParagraphFont"/>
    <w:link w:val="cardtext"/>
    <w:rsid w:val="002A0854"/>
    <w:rPr>
      <w:rFonts w:ascii="Calibri" w:eastAsia="Calibri" w:hAnsi="Calibri"/>
    </w:rPr>
  </w:style>
  <w:style w:type="paragraph" w:styleId="DocumentMap">
    <w:name w:val="Document Map"/>
    <w:basedOn w:val="Normal"/>
    <w:link w:val="DocumentMapChar"/>
    <w:uiPriority w:val="99"/>
    <w:semiHidden/>
    <w:unhideWhenUsed/>
    <w:rsid w:val="00813800"/>
    <w:pPr>
      <w:spacing w:after="0" w:line="240" w:lineRule="auto"/>
    </w:pPr>
    <w:rPr>
      <w:rFonts w:ascii="Lucida Grande" w:hAnsi="Lucida Grande" w:cs="Lucida Grande"/>
      <w:sz w:val="24"/>
      <w:szCs w:val="24"/>
    </w:rPr>
  </w:style>
  <w:style w:type="character" w:customStyle="1" w:styleId="DocumentMapChar">
    <w:name w:val="Document Map Char"/>
    <w:basedOn w:val="DefaultParagraphFont"/>
    <w:link w:val="DocumentMap"/>
    <w:uiPriority w:val="99"/>
    <w:semiHidden/>
    <w:rsid w:val="00813800"/>
    <w:rPr>
      <w:rFonts w:ascii="Lucida Grande" w:hAnsi="Lucida Grande" w:cs="Lucida Grande"/>
      <w:sz w:val="24"/>
      <w:szCs w:val="24"/>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1" w:defUnhideWhenUsed="1" w:defQFormat="0" w:count="276">
    <w:lsdException w:name="Normal" w:semiHidden="0" w:uiPriority="4" w:unhideWhenUsed="0" w:qFormat="1"/>
    <w:lsdException w:name="heading 1" w:semiHidden="0" w:uiPriority="0" w:unhideWhenUsed="0" w:qFormat="1"/>
    <w:lsdException w:name="heading 2" w:uiPriority="1" w:qFormat="1"/>
    <w:lsdException w:name="heading 3" w:uiPriority="2" w:qFormat="1"/>
    <w:lsdException w:name="heading 4" w:uiPriority="3" w:qFormat="1"/>
    <w:lsdException w:name="heading 5" w:qFormat="1"/>
    <w:lsdException w:name="heading 6" w:qFormat="1"/>
    <w:lsdException w:name="heading 7" w:qFormat="1"/>
    <w:lsdException w:name="heading 8" w:qFormat="1"/>
    <w:lsdException w:name="heading 9" w:qFormat="1"/>
    <w:lsdException w:name="caption" w:qFormat="1"/>
    <w:lsdException w:name="Title" w:qFormat="1"/>
    <w:lsdException w:name="Default Paragraph Font" w:uiPriority="1"/>
    <w:lsdException w:name="Subtitle" w:qFormat="1"/>
    <w:lsdException w:name="Strong" w:qFormat="1"/>
    <w:lsdException w:name="Emphasis" w:semiHidden="0" w:uiPriority="7" w:unhideWhenUsed="0" w:qFormat="1"/>
    <w:lsdException w:name="Table Grid" w:semiHidden="0" w:uiPriority="39" w:unhideWhenUsed="0"/>
    <w:lsdException w:name="Note Level 1" w:semiHidden="0" w:unhideWhenUsed="0"/>
    <w:lsdException w:name="Note Level 2" w:semiHidden="0" w:unhideWhenUsed="0"/>
    <w:lsdException w:name="Note Level 3" w:semiHidden="0" w:unhideWhenUsed="0"/>
    <w:lsdException w:name="Note Level 4" w:semiHidden="0" w:unhideWhenUsed="0"/>
    <w:lsdException w:name="Note Level 5" w:semiHidden="0" w:unhideWhenUsed="0"/>
    <w:lsdException w:name="Note Level 6" w:semiHidden="0" w:unhideWhenUsed="0"/>
    <w:lsdException w:name="Note Level 7" w:semiHidden="0" w:unhideWhenUsed="0"/>
    <w:lsdException w:name="Note Level 8" w:semiHidden="0" w:unhideWhenUsed="0"/>
    <w:lsdException w:name="Note Level 9" w:semiHidden="0" w:unhideWhenUsed="0"/>
    <w:lsdException w:name="No Spacing"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lsdException w:name="Quote" w:qFormat="1"/>
    <w:lsdException w:name="Intense Quote"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lsdException w:name="Intense Emphasis" w:qFormat="1"/>
    <w:lsdException w:name="Subtle Reference" w:qFormat="1"/>
    <w:lsdException w:name="Intense Reference" w:qFormat="1"/>
    <w:lsdException w:name="Book Title" w:qFormat="1"/>
    <w:lsdException w:name="TOC Heading" w:qFormat="1"/>
  </w:latentStyles>
  <w:style w:type="paragraph" w:default="1" w:styleId="Normal">
    <w:name w:val="Normal"/>
    <w:aliases w:val="Normal/Card"/>
    <w:uiPriority w:val="4"/>
    <w:qFormat/>
    <w:rsid w:val="00B758F2"/>
    <w:rPr>
      <w:rFonts w:ascii="Calibri" w:hAnsi="Calibri"/>
    </w:rPr>
  </w:style>
  <w:style w:type="paragraph" w:styleId="Heading1">
    <w:name w:val="heading 1"/>
    <w:aliases w:val="Pocket"/>
    <w:basedOn w:val="Normal"/>
    <w:next w:val="Normal"/>
    <w:link w:val="Heading1Char"/>
    <w:qFormat/>
    <w:rsid w:val="00B758F2"/>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unhideWhenUsed/>
    <w:qFormat/>
    <w:rsid w:val="00B758F2"/>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Heading 3 Char Char,Char, Char,Char Char Char Char Char Char Char, Char Char Char Char Char Char Char,Citation,Tag Char Char,Bold Cite,Cite 1,Read Char,Heading 3 Char1 Char Char,Heading 3 Char Char1 Char Char,Read Char Ch,Text 7,3: Cite"/>
    <w:basedOn w:val="Normal"/>
    <w:next w:val="Normal"/>
    <w:link w:val="Heading3Char"/>
    <w:uiPriority w:val="2"/>
    <w:unhideWhenUsed/>
    <w:qFormat/>
    <w:rsid w:val="00B758F2"/>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small text,Big card,body,Normal Tag,heading 2,Heading 2 Char2 Char,Heading 2 Char1 Char Char, Ch,TAG,Ch,no read,No Spacing12,No Spacing2111,No Spacing11111,ta,No Spacing112,No Spacing1121,small space,t,Ta,Medium Grid 21,T,No Spacing111111"/>
    <w:basedOn w:val="Normal"/>
    <w:next w:val="Normal"/>
    <w:link w:val="Heading4Char"/>
    <w:uiPriority w:val="3"/>
    <w:unhideWhenUsed/>
    <w:qFormat/>
    <w:rsid w:val="00B758F2"/>
    <w:pPr>
      <w:keepNext/>
      <w:keepLines/>
      <w:spacing w:before="40" w:after="0"/>
      <w:outlineLvl w:val="3"/>
    </w:pPr>
    <w:rPr>
      <w:rFonts w:eastAsiaTheme="majorEastAsia" w:cstheme="majorBidi"/>
      <w:b/>
      <w:iCs/>
      <w:sz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Pocket Char"/>
    <w:basedOn w:val="DefaultParagraphFont"/>
    <w:link w:val="Heading1"/>
    <w:rsid w:val="00B758F2"/>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B758F2"/>
    <w:rPr>
      <w:rFonts w:ascii="Calibri" w:eastAsiaTheme="majorEastAsia" w:hAnsi="Calibri" w:cstheme="majorBidi"/>
      <w:b/>
      <w:sz w:val="44"/>
      <w:szCs w:val="26"/>
      <w:u w:val="double"/>
    </w:rPr>
  </w:style>
  <w:style w:type="character" w:customStyle="1" w:styleId="Heading3Char">
    <w:name w:val="Heading 3 Char"/>
    <w:aliases w:val="Block Char,Heading 3 Char Char Char,Char Char, Char Char,Char Char Char Char Char Char Char Char, Char Char Char Char Char Char Char Char,Citation Char,Tag Char Char Char,Bold Cite Char1,Cite 1 Char,Read Char Char,Read Char Ch Char"/>
    <w:basedOn w:val="DefaultParagraphFont"/>
    <w:link w:val="Heading3"/>
    <w:uiPriority w:val="2"/>
    <w:rsid w:val="00B758F2"/>
    <w:rPr>
      <w:rFonts w:ascii="Calibri" w:eastAsiaTheme="majorEastAsia" w:hAnsi="Calibri" w:cstheme="majorBidi"/>
      <w:b/>
      <w:sz w:val="32"/>
      <w:szCs w:val="24"/>
      <w:u w:val="single"/>
    </w:rPr>
  </w:style>
  <w:style w:type="character" w:customStyle="1" w:styleId="Heading4Char">
    <w:name w:val="Heading 4 Char"/>
    <w:aliases w:val="Tag Char,small text Char,Big card Char,body Char,Normal Tag Char,heading 2 Char,Heading 2 Char2 Char Char,Heading 2 Char1 Char Char Char, Ch Char,TAG Char,Ch Char,no read Char,No Spacing12 Char,No Spacing2111 Char,No Spacing11111 Char"/>
    <w:basedOn w:val="DefaultParagraphFont"/>
    <w:link w:val="Heading4"/>
    <w:uiPriority w:val="3"/>
    <w:rsid w:val="00B758F2"/>
    <w:rPr>
      <w:rFonts w:ascii="Calibri" w:eastAsiaTheme="majorEastAsia" w:hAnsi="Calibri" w:cstheme="majorBidi"/>
      <w:b/>
      <w:iCs/>
      <w:sz w:val="26"/>
    </w:rPr>
  </w:style>
  <w:style w:type="character" w:styleId="Emphasis">
    <w:name w:val="Emphasis"/>
    <w:aliases w:val="Evidence,Minimized,minimized,Highlighted,tag2,Size 10,emphasis in card,CD Card,ED - Tag,emphasis,Emphasis!!,Underlined,small,Qualifications,bold underline,Shrunk,normal card text,qualifications in card,qualifications,Bold Underline,Style1,Box"/>
    <w:basedOn w:val="DefaultParagraphFont"/>
    <w:link w:val="textbold"/>
    <w:uiPriority w:val="7"/>
    <w:qFormat/>
    <w:rsid w:val="00B758F2"/>
    <w:rPr>
      <w:rFonts w:ascii="Calibri" w:hAnsi="Calibri"/>
      <w:b/>
      <w:i w:val="0"/>
      <w:iCs/>
      <w:sz w:val="22"/>
      <w:u w:val="single"/>
      <w:bdr w:val="none" w:sz="0" w:space="0" w:color="auto"/>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5"/>
    <w:qFormat/>
    <w:rsid w:val="00B758F2"/>
    <w:rPr>
      <w:b/>
      <w:bCs/>
      <w:sz w:val="26"/>
      <w:u w:val="none"/>
    </w:rPr>
  </w:style>
  <w:style w:type="character" w:customStyle="1" w:styleId="StyleUnderline">
    <w:name w:val="Style Underline"/>
    <w:aliases w:val="Underline,Style Bold Underline,Intense Emphasis1,Style,apple-style-span + 6 pt,Bold,Kern at 16 pt,Intense Emphasis11,Intense Emphasis2,HHeading 3 + 12 pt,Underline Char,Bold Cite Char,Citation Char Char Char,ci,c,Bo,Title Cha,B,cite,9.5 "/>
    <w:basedOn w:val="DefaultParagraphFont"/>
    <w:uiPriority w:val="6"/>
    <w:qFormat/>
    <w:rsid w:val="00B758F2"/>
    <w:rPr>
      <w:b w:val="0"/>
      <w:sz w:val="22"/>
      <w:u w:val="single"/>
    </w:rPr>
  </w:style>
  <w:style w:type="character" w:styleId="Hyperlink">
    <w:name w:val="Hyperlink"/>
    <w:aliases w:val="heading 1 (block title),Card Text,Important,Read,Internet Link,Analytic Text,Internet link"/>
    <w:basedOn w:val="DefaultParagraphFont"/>
    <w:uiPriority w:val="99"/>
    <w:unhideWhenUsed/>
    <w:rsid w:val="00B758F2"/>
    <w:rPr>
      <w:color w:val="auto"/>
      <w:u w:val="none"/>
    </w:rPr>
  </w:style>
  <w:style w:type="character" w:styleId="FollowedHyperlink">
    <w:name w:val="FollowedHyperlink"/>
    <w:basedOn w:val="DefaultParagraphFont"/>
    <w:uiPriority w:val="99"/>
    <w:semiHidden/>
    <w:unhideWhenUsed/>
    <w:rsid w:val="00B758F2"/>
    <w:rPr>
      <w:color w:val="auto"/>
      <w:u w:val="none"/>
    </w:rPr>
  </w:style>
  <w:style w:type="paragraph" w:styleId="ListParagraph">
    <w:name w:val="List Paragraph"/>
    <w:basedOn w:val="Normal"/>
    <w:uiPriority w:val="99"/>
    <w:unhideWhenUsed/>
    <w:qFormat/>
    <w:rsid w:val="002A0854"/>
    <w:pPr>
      <w:ind w:left="720"/>
      <w:contextualSpacing/>
    </w:pPr>
  </w:style>
  <w:style w:type="paragraph" w:customStyle="1" w:styleId="textbold">
    <w:name w:val="text bold"/>
    <w:basedOn w:val="Normal"/>
    <w:link w:val="Emphasis"/>
    <w:uiPriority w:val="7"/>
    <w:qFormat/>
    <w:rsid w:val="002A0854"/>
    <w:pPr>
      <w:ind w:left="720"/>
      <w:jc w:val="both"/>
    </w:pPr>
    <w:rPr>
      <w:b/>
      <w:iCs/>
      <w:u w:val="single"/>
    </w:rPr>
  </w:style>
  <w:style w:type="paragraph" w:customStyle="1" w:styleId="Emphasis1">
    <w:name w:val="Emphasis1"/>
    <w:basedOn w:val="Normal"/>
    <w:autoRedefine/>
    <w:uiPriority w:val="7"/>
    <w:qFormat/>
    <w:rsid w:val="002A0854"/>
    <w:pPr>
      <w:widowControl w:val="0"/>
      <w:pBdr>
        <w:top w:val="single" w:sz="4" w:space="1" w:color="auto"/>
        <w:left w:val="single" w:sz="4" w:space="4" w:color="auto"/>
        <w:bottom w:val="single" w:sz="4" w:space="1" w:color="auto"/>
        <w:right w:val="single" w:sz="4" w:space="4" w:color="auto"/>
      </w:pBdr>
      <w:ind w:left="720"/>
      <w:jc w:val="both"/>
    </w:pPr>
    <w:rPr>
      <w:b/>
      <w:iCs/>
      <w:u w:val="single"/>
    </w:rPr>
  </w:style>
  <w:style w:type="paragraph" w:customStyle="1" w:styleId="cardtext">
    <w:name w:val="card text"/>
    <w:basedOn w:val="Normal"/>
    <w:link w:val="cardtextChar"/>
    <w:qFormat/>
    <w:rsid w:val="002A0854"/>
    <w:pPr>
      <w:ind w:left="288" w:right="288"/>
    </w:pPr>
    <w:rPr>
      <w:rFonts w:eastAsia="Calibri"/>
    </w:rPr>
  </w:style>
  <w:style w:type="character" w:customStyle="1" w:styleId="cardtextChar">
    <w:name w:val="card text Char"/>
    <w:basedOn w:val="DefaultParagraphFont"/>
    <w:link w:val="cardtext"/>
    <w:rsid w:val="002A0854"/>
    <w:rPr>
      <w:rFonts w:ascii="Calibri" w:eastAsia="Calibri" w:hAnsi="Calibri"/>
    </w:rPr>
  </w:style>
  <w:style w:type="paragraph" w:styleId="DocumentMap">
    <w:name w:val="Document Map"/>
    <w:basedOn w:val="Normal"/>
    <w:link w:val="DocumentMapChar"/>
    <w:uiPriority w:val="99"/>
    <w:semiHidden/>
    <w:unhideWhenUsed/>
    <w:rsid w:val="00813800"/>
    <w:pPr>
      <w:spacing w:after="0" w:line="240" w:lineRule="auto"/>
    </w:pPr>
    <w:rPr>
      <w:rFonts w:ascii="Lucida Grande" w:hAnsi="Lucida Grande" w:cs="Lucida Grande"/>
      <w:sz w:val="24"/>
      <w:szCs w:val="24"/>
    </w:rPr>
  </w:style>
  <w:style w:type="character" w:customStyle="1" w:styleId="DocumentMapChar">
    <w:name w:val="Document Map Char"/>
    <w:basedOn w:val="DefaultParagraphFont"/>
    <w:link w:val="DocumentMap"/>
    <w:uiPriority w:val="99"/>
    <w:semiHidden/>
    <w:rsid w:val="00813800"/>
    <w:rPr>
      <w:rFonts w:ascii="Lucida Grande" w:hAnsi="Lucida Grande" w:cs="Lucida Grande"/>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relyOnVML/>
  <w:allowPNG/>
  <w:doNotSaveAsSingleFile/>
</w:webSettings>
</file>

<file path=word/_rels/document.xml.rels><?xml version="1.0" encoding="UTF-8" standalone="yes"?>
<Relationships xmlns="http://schemas.openxmlformats.org/package/2006/relationships"><Relationship Id="rId11" Type="http://schemas.openxmlformats.org/officeDocument/2006/relationships/hyperlink" Target="http://www.cfr.org/north-korea/china-change-its-north-korea-policy/p37717" TargetMode="External"/><Relationship Id="rId12" Type="http://schemas.openxmlformats.org/officeDocument/2006/relationships/fontTable" Target="fontTable.xml"/><Relationship Id="rId13"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hyperlink" Target="https://yonseijournal.files.wordpress.com/2014/05/spring-2013_getting-china-to-enforce-sanctions.pdf" TargetMode="External"/><Relationship Id="rId8" Type="http://schemas.openxmlformats.org/officeDocument/2006/relationships/hyperlink" Target="http://blogs.shu.edu/diplomacy/2016/03/un-sanctions-fueling-the-fire/" TargetMode="External"/><Relationship Id="rId9" Type="http://schemas.openxmlformats.org/officeDocument/2006/relationships/hyperlink" Target="https://www.fas.org/sgp/crs/nuke/R41259.pdf" TargetMode="External"/><Relationship Id="rId10" Type="http://schemas.openxmlformats.org/officeDocument/2006/relationships/hyperlink" Target="http://www.marketplace.org/2016/04/05/world/big-loophole-chinas-sanctions-north-korea"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Jonah\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6D7A4F3-98FB-FC42-A97F-E4B4134B73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\Users\Jonah\AppData\Roaming\Microsoft\Templates\Debate.dotm</Template>
  <TotalTime>278</TotalTime>
  <Pages>9</Pages>
  <Words>18832</Words>
  <Characters>107349</Characters>
  <Application>Microsoft Macintosh Word</Application>
  <DocSecurity>0</DocSecurity>
  <Lines>894</Lines>
  <Paragraphs>251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125930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Jonah</dc:creator>
  <cp:keywords>5.1.1</cp:keywords>
  <dc:description/>
  <cp:lastModifiedBy>Bill Batterman</cp:lastModifiedBy>
  <cp:revision>10</cp:revision>
  <dcterms:created xsi:type="dcterms:W3CDTF">2016-07-30T14:05:00Z</dcterms:created>
  <dcterms:modified xsi:type="dcterms:W3CDTF">2016-07-31T20:58:00Z</dcterms:modified>
</cp:coreProperties>
</file>