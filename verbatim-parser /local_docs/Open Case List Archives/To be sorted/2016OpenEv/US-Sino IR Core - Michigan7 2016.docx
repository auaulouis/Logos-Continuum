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546187" w14:textId="3F4EBF40" w:rsidR="005E0997" w:rsidRDefault="006E143D" w:rsidP="00E70E04">
      <w:pPr>
        <w:pStyle w:val="Heading1"/>
        <w:rPr>
          <w:rFonts w:asciiTheme="majorHAnsi" w:hAnsiTheme="majorHAnsi"/>
        </w:rPr>
      </w:pPr>
      <w:r>
        <w:rPr>
          <w:rFonts w:asciiTheme="majorHAnsi" w:hAnsiTheme="majorHAnsi"/>
        </w:rPr>
        <w:t>US-Sino</w:t>
      </w:r>
      <w:r w:rsidR="00331D43">
        <w:rPr>
          <w:rFonts w:asciiTheme="majorHAnsi" w:hAnsiTheme="majorHAnsi"/>
        </w:rPr>
        <w:t xml:space="preserve"> IR Core ---7-Wk Juniors CPPRW</w:t>
      </w:r>
    </w:p>
    <w:p w14:paraId="47A6E3B3" w14:textId="4B0BCE3F" w:rsidR="005E0997" w:rsidRDefault="00331D43" w:rsidP="005E0997">
      <w:pPr>
        <w:pStyle w:val="Heading2"/>
      </w:pPr>
      <w:r>
        <w:lastRenderedPageBreak/>
        <w:t xml:space="preserve"> </w:t>
      </w:r>
    </w:p>
    <w:p w14:paraId="6477F5C9" w14:textId="725B662E" w:rsidR="00E70E04" w:rsidRPr="00626DA6" w:rsidRDefault="00331D43" w:rsidP="00E70E04">
      <w:pPr>
        <w:pStyle w:val="Heading1"/>
        <w:rPr>
          <w:rFonts w:asciiTheme="majorHAnsi" w:hAnsiTheme="majorHAnsi"/>
        </w:rPr>
      </w:pPr>
      <w:r>
        <w:rPr>
          <w:rFonts w:asciiTheme="majorHAnsi" w:hAnsiTheme="majorHAnsi"/>
        </w:rPr>
        <w:lastRenderedPageBreak/>
        <w:t>---Capability</w:t>
      </w:r>
      <w:r w:rsidR="00F53250" w:rsidRPr="00626DA6">
        <w:rPr>
          <w:rFonts w:asciiTheme="majorHAnsi" w:hAnsiTheme="majorHAnsi"/>
        </w:rPr>
        <w:t xml:space="preserve"> v</w:t>
      </w:r>
      <w:r>
        <w:rPr>
          <w:rFonts w:asciiTheme="majorHAnsi" w:hAnsiTheme="majorHAnsi"/>
        </w:rPr>
        <w:t>.</w:t>
      </w:r>
      <w:r w:rsidR="00F53250" w:rsidRPr="00626DA6">
        <w:rPr>
          <w:rFonts w:asciiTheme="majorHAnsi" w:hAnsiTheme="majorHAnsi"/>
        </w:rPr>
        <w:t xml:space="preserve"> Intentions---</w:t>
      </w:r>
    </w:p>
    <w:p w14:paraId="6CBBCFA7" w14:textId="7689CFAB" w:rsidR="00901179" w:rsidRPr="00626DA6" w:rsidRDefault="00331D43" w:rsidP="00901179">
      <w:pPr>
        <w:pStyle w:val="Heading2"/>
        <w:rPr>
          <w:rFonts w:asciiTheme="majorHAnsi" w:hAnsiTheme="majorHAnsi"/>
        </w:rPr>
      </w:pPr>
      <w:r>
        <w:rPr>
          <w:rFonts w:asciiTheme="majorHAnsi" w:hAnsiTheme="majorHAnsi"/>
        </w:rPr>
        <w:lastRenderedPageBreak/>
        <w:t>Capability</w:t>
      </w:r>
      <w:r w:rsidR="00F53250" w:rsidRPr="00626DA6">
        <w:rPr>
          <w:rFonts w:asciiTheme="majorHAnsi" w:hAnsiTheme="majorHAnsi"/>
        </w:rPr>
        <w:t xml:space="preserve"> </w:t>
      </w:r>
      <w:r w:rsidR="00901179" w:rsidRPr="00626DA6">
        <w:rPr>
          <w:rFonts w:asciiTheme="majorHAnsi" w:hAnsiTheme="majorHAnsi"/>
        </w:rPr>
        <w:t>&gt;</w:t>
      </w:r>
      <w:r w:rsidR="00F53250" w:rsidRPr="00626DA6">
        <w:rPr>
          <w:rFonts w:asciiTheme="majorHAnsi" w:hAnsiTheme="majorHAnsi"/>
        </w:rPr>
        <w:t xml:space="preserve"> </w:t>
      </w:r>
      <w:r w:rsidR="00901179" w:rsidRPr="00626DA6">
        <w:rPr>
          <w:rFonts w:asciiTheme="majorHAnsi" w:hAnsiTheme="majorHAnsi"/>
        </w:rPr>
        <w:t>Intentions</w:t>
      </w:r>
    </w:p>
    <w:p w14:paraId="7C805619" w14:textId="376BDADD" w:rsidR="002923FE" w:rsidRPr="00626DA6" w:rsidRDefault="00167222" w:rsidP="00331D43">
      <w:pPr>
        <w:pStyle w:val="Heading3"/>
        <w:rPr>
          <w:rFonts w:asciiTheme="majorHAnsi" w:hAnsiTheme="majorHAnsi"/>
        </w:rPr>
      </w:pPr>
      <w:r>
        <w:rPr>
          <w:rFonts w:asciiTheme="majorHAnsi" w:hAnsiTheme="majorHAnsi"/>
        </w:rPr>
        <w:lastRenderedPageBreak/>
        <w:t>Cap o/w – In</w:t>
      </w:r>
      <w:r w:rsidR="00F53250" w:rsidRPr="00626DA6">
        <w:rPr>
          <w:rFonts w:asciiTheme="majorHAnsi" w:hAnsiTheme="majorHAnsi"/>
        </w:rPr>
        <w:t xml:space="preserve">tentions </w:t>
      </w:r>
      <w:r>
        <w:rPr>
          <w:rFonts w:asciiTheme="majorHAnsi" w:hAnsiTheme="majorHAnsi"/>
        </w:rPr>
        <w:t>C</w:t>
      </w:r>
      <w:r w:rsidR="002923FE" w:rsidRPr="00626DA6">
        <w:rPr>
          <w:rFonts w:asciiTheme="majorHAnsi" w:hAnsiTheme="majorHAnsi"/>
        </w:rPr>
        <w:t xml:space="preserve">hange </w:t>
      </w:r>
    </w:p>
    <w:p w14:paraId="28162F3C" w14:textId="5F3DDCAD" w:rsidR="00901179" w:rsidRPr="00626DA6" w:rsidRDefault="00C373DC" w:rsidP="00901179">
      <w:pPr>
        <w:pStyle w:val="Heading4"/>
        <w:rPr>
          <w:rFonts w:asciiTheme="majorHAnsi" w:hAnsiTheme="majorHAnsi"/>
        </w:rPr>
      </w:pPr>
      <w:r w:rsidRPr="00626DA6">
        <w:rPr>
          <w:rFonts w:asciiTheme="majorHAnsi" w:hAnsiTheme="majorHAnsi"/>
        </w:rPr>
        <w:t>Intent is irrelevant – eventually rising powers need force projection to protect growing interests</w:t>
      </w:r>
    </w:p>
    <w:p w14:paraId="761ECEAF" w14:textId="19870536" w:rsidR="00901179" w:rsidRPr="00626DA6" w:rsidRDefault="00901179" w:rsidP="00901179">
      <w:pPr>
        <w:rPr>
          <w:rFonts w:asciiTheme="majorHAnsi" w:hAnsiTheme="majorHAnsi"/>
        </w:rPr>
      </w:pPr>
      <w:r w:rsidRPr="00626DA6">
        <w:rPr>
          <w:rStyle w:val="Style13ptBold"/>
          <w:rFonts w:asciiTheme="majorHAnsi" w:hAnsiTheme="majorHAnsi"/>
        </w:rPr>
        <w:t>Habib</w:t>
      </w:r>
      <w:r w:rsidR="00C373DC" w:rsidRPr="00626DA6">
        <w:rPr>
          <w:rStyle w:val="Style13ptBold"/>
          <w:rFonts w:asciiTheme="majorHAnsi" w:hAnsiTheme="majorHAnsi"/>
        </w:rPr>
        <w:t xml:space="preserve"> </w:t>
      </w:r>
      <w:r w:rsidRPr="00626DA6">
        <w:rPr>
          <w:rStyle w:val="Style13ptBold"/>
          <w:rFonts w:asciiTheme="majorHAnsi" w:hAnsiTheme="majorHAnsi"/>
        </w:rPr>
        <w:t>15</w:t>
      </w:r>
      <w:r w:rsidRPr="00626DA6">
        <w:rPr>
          <w:rFonts w:asciiTheme="majorHAnsi" w:hAnsiTheme="majorHAnsi"/>
        </w:rPr>
        <w:t>--</w:t>
      </w:r>
      <w:hyperlink r:id="rId9" w:tgtFrame="_blank" w:tooltip="Lecturer in Politics and International Relations at La Trobe University" w:history="1">
        <w:r w:rsidRPr="00626DA6">
          <w:rPr>
            <w:rStyle w:val="Hyperlink"/>
            <w:rFonts w:asciiTheme="majorHAnsi" w:hAnsiTheme="majorHAnsi"/>
          </w:rPr>
          <w:t>Lecturer in Politics and IR at La Trobe University</w:t>
        </w:r>
      </w:hyperlink>
      <w:r w:rsidR="00D6549E" w:rsidRPr="00626DA6">
        <w:rPr>
          <w:rFonts w:asciiTheme="majorHAnsi" w:hAnsiTheme="majorHAnsi"/>
        </w:rPr>
        <w:t xml:space="preserve"> (</w:t>
      </w:r>
      <w:r w:rsidRPr="00626DA6">
        <w:rPr>
          <w:rFonts w:asciiTheme="majorHAnsi" w:hAnsiTheme="majorHAnsi"/>
        </w:rPr>
        <w:t xml:space="preserve">Benjamin, a print interview published by the Foreign Policy Research Centre, January 28, 2015, </w:t>
      </w:r>
      <w:hyperlink r:id="rId10" w:history="1">
        <w:r w:rsidRPr="00626DA6">
          <w:rPr>
            <w:rStyle w:val="Hyperlink"/>
            <w:rFonts w:asciiTheme="majorHAnsi" w:hAnsiTheme="majorHAnsi"/>
          </w:rPr>
          <w:t>https://drbenjaminhabib.wordpress.com/2015/01/28/</w:t>
        </w:r>
      </w:hyperlink>
      <w:r w:rsidRPr="00626DA6">
        <w:rPr>
          <w:rFonts w:asciiTheme="majorHAnsi" w:hAnsiTheme="majorHAnsi"/>
        </w:rPr>
        <w:t xml:space="preserve"> hegemonic-transition-and-chinas-role-in-the-emerging-world-order/)--RS</w:t>
      </w:r>
    </w:p>
    <w:p w14:paraId="16EC1121" w14:textId="77777777" w:rsidR="00901179" w:rsidRPr="00626DA6" w:rsidRDefault="00901179" w:rsidP="00901179">
      <w:pPr>
        <w:rPr>
          <w:rFonts w:asciiTheme="majorHAnsi" w:hAnsiTheme="majorHAnsi"/>
        </w:rPr>
      </w:pPr>
      <w:r w:rsidRPr="00626DA6">
        <w:rPr>
          <w:rFonts w:asciiTheme="majorHAnsi" w:hAnsiTheme="majorHAnsi"/>
        </w:rPr>
        <w:t xml:space="preserve">4. </w:t>
      </w:r>
      <w:r w:rsidRPr="00626DA6">
        <w:rPr>
          <w:rStyle w:val="Emphasis"/>
          <w:rFonts w:asciiTheme="majorHAnsi" w:hAnsiTheme="majorHAnsi"/>
          <w:b w:val="0"/>
          <w:u w:val="none"/>
        </w:rPr>
        <w:t>China is a great power and wants to grow greater and greater</w:t>
      </w:r>
      <w:r w:rsidRPr="00626DA6">
        <w:rPr>
          <w:rStyle w:val="StyleUnderline"/>
          <w:rFonts w:asciiTheme="majorHAnsi" w:hAnsiTheme="majorHAnsi"/>
          <w:u w:val="none"/>
        </w:rPr>
        <w:t>. But China has “Few Friends but More Rivals.”</w:t>
      </w:r>
      <w:r w:rsidRPr="00626DA6">
        <w:rPr>
          <w:rFonts w:asciiTheme="majorHAnsi" w:hAnsiTheme="majorHAnsi"/>
        </w:rPr>
        <w:t xml:space="preserve"> It is quite surprising that in East and South East Asia, almost all countries in the region have problems with their relations with China. With some of them, it has serious territorial disputes over small patches of land. </w:t>
      </w:r>
      <w:r w:rsidRPr="00626DA6">
        <w:rPr>
          <w:rStyle w:val="Emphasis"/>
          <w:rFonts w:asciiTheme="majorHAnsi" w:hAnsiTheme="majorHAnsi"/>
          <w:b w:val="0"/>
          <w:u w:val="none"/>
        </w:rPr>
        <w:t>How can China assure its peaceful rise</w:t>
      </w:r>
      <w:r w:rsidRPr="00626DA6">
        <w:rPr>
          <w:rFonts w:asciiTheme="majorHAnsi" w:hAnsiTheme="majorHAnsi"/>
        </w:rPr>
        <w:t xml:space="preserve"> ? </w:t>
      </w:r>
      <w:r w:rsidRPr="00626DA6">
        <w:rPr>
          <w:rStyle w:val="StyleUnderline"/>
          <w:rFonts w:asciiTheme="majorHAnsi" w:hAnsiTheme="majorHAnsi"/>
          <w:u w:val="none"/>
        </w:rPr>
        <w:t>Hu Jintao’s “Harmonious World” doctrine was an attempt to assure neighbouring states of China’s benign intent, however, as my response to question one articulates, i</w:t>
      </w:r>
      <w:r w:rsidRPr="00626DA6">
        <w:rPr>
          <w:rStyle w:val="StyleUnderline"/>
          <w:rFonts w:asciiTheme="majorHAnsi" w:hAnsiTheme="majorHAnsi"/>
        </w:rPr>
        <w:t>t may now be more difficult for China to present a credible defence of itself as a benign power.</w:t>
      </w:r>
      <w:r w:rsidRPr="00626DA6">
        <w:rPr>
          <w:rFonts w:asciiTheme="majorHAnsi" w:hAnsiTheme="majorHAnsi"/>
        </w:rPr>
        <w:t xml:space="preserve"> </w:t>
      </w:r>
      <w:r w:rsidRPr="00626DA6">
        <w:rPr>
          <w:rStyle w:val="Emphasis"/>
          <w:rFonts w:asciiTheme="majorHAnsi" w:hAnsiTheme="majorHAnsi"/>
          <w:b w:val="0"/>
        </w:rPr>
        <w:t>This is not just a question of the Chinese government’s intent, but an unavoidable feature of the international politics of hegemonic transition.</w:t>
      </w:r>
      <w:r w:rsidRPr="00626DA6">
        <w:rPr>
          <w:rFonts w:asciiTheme="majorHAnsi" w:hAnsiTheme="majorHAnsi"/>
          <w:b/>
          <w:u w:val="single"/>
        </w:rPr>
        <w:t xml:space="preserve"> 5. “</w:t>
      </w:r>
      <w:r w:rsidRPr="00626DA6">
        <w:rPr>
          <w:rStyle w:val="Emphasis"/>
          <w:rFonts w:asciiTheme="majorHAnsi" w:hAnsiTheme="majorHAnsi"/>
          <w:b w:val="0"/>
        </w:rPr>
        <w:t>A few years ago, China was driven in the past by intent. Today it is driven by capability</w:t>
      </w:r>
      <w:r w:rsidRPr="00626DA6">
        <w:rPr>
          <w:rStyle w:val="Emphasis"/>
          <w:rFonts w:asciiTheme="majorHAnsi" w:hAnsiTheme="majorHAnsi"/>
        </w:rPr>
        <w:t>.”</w:t>
      </w:r>
      <w:r w:rsidRPr="00626DA6">
        <w:rPr>
          <w:rFonts w:asciiTheme="majorHAnsi" w:hAnsiTheme="majorHAnsi"/>
        </w:rPr>
        <w:t xml:space="preserve"> Do you agree with this statement? </w:t>
      </w:r>
      <w:r w:rsidRPr="00626DA6">
        <w:rPr>
          <w:rStyle w:val="StyleUnderline"/>
          <w:rFonts w:asciiTheme="majorHAnsi" w:hAnsiTheme="majorHAnsi"/>
        </w:rPr>
        <w:t>Eventually a rising power with global economic interests needs a military with the force projection capability to defend those interests.</w:t>
      </w:r>
      <w:r w:rsidRPr="00626DA6">
        <w:rPr>
          <w:rFonts w:asciiTheme="majorHAnsi" w:hAnsiTheme="majorHAnsi"/>
        </w:rPr>
        <w:t xml:space="preserve"> </w:t>
      </w:r>
      <w:r w:rsidRPr="00626DA6">
        <w:rPr>
          <w:rStyle w:val="StyleUnderline"/>
          <w:rFonts w:asciiTheme="majorHAnsi" w:hAnsiTheme="majorHAnsi"/>
        </w:rPr>
        <w:t>We are witnessing the beginning of this process in China’s naval modernisation.</w:t>
      </w:r>
      <w:r w:rsidRPr="00626DA6">
        <w:rPr>
          <w:rFonts w:asciiTheme="majorHAnsi" w:hAnsiTheme="majorHAnsi"/>
        </w:rPr>
        <w:t xml:space="preserve"> </w:t>
      </w:r>
      <w:r w:rsidRPr="00626DA6">
        <w:rPr>
          <w:rStyle w:val="StyleUnderline"/>
          <w:rFonts w:asciiTheme="majorHAnsi" w:hAnsiTheme="majorHAnsi"/>
        </w:rPr>
        <w:t>China’s area denial strategy for protecting its Pacific Ocean maritime flank simultaneously challenges the United States’ position as maritime hegemon in East Asia and has allowed Beijing to adopt an increasingly assertive approach to substantiating its claims in the South China Sea and East China Sea.</w:t>
      </w:r>
      <w:r w:rsidRPr="00626DA6">
        <w:rPr>
          <w:rFonts w:asciiTheme="majorHAnsi" w:hAnsiTheme="majorHAnsi"/>
        </w:rPr>
        <w:t xml:space="preserve"> One could argue that the Chinese national project post-Deng Xiaoping has been driven, in part, by a desire to make up for China’s “century of shame” and return the country to its traditional position of prominence in world affairs. This project culminated in the 2008 Beijing Olympic Games, which was the “new” China’s coming out party. </w:t>
      </w:r>
      <w:r w:rsidRPr="00626DA6">
        <w:rPr>
          <w:rStyle w:val="Emphasis"/>
          <w:rFonts w:asciiTheme="majorHAnsi" w:hAnsiTheme="majorHAnsi"/>
          <w:b w:val="0"/>
          <w:u w:val="none"/>
        </w:rPr>
        <w:t>Now, as argued above, China appears to be positioning itself to challenge the rules of the game,</w:t>
      </w:r>
      <w:r w:rsidRPr="00626DA6">
        <w:rPr>
          <w:rFonts w:asciiTheme="majorHAnsi" w:hAnsiTheme="majorHAnsi"/>
        </w:rPr>
        <w:t xml:space="preserve"> so to that extent, I can agree with the statement.</w:t>
      </w:r>
    </w:p>
    <w:p w14:paraId="3E030D9D" w14:textId="77777777" w:rsidR="00901179" w:rsidRPr="00626DA6" w:rsidRDefault="00901179" w:rsidP="00901179">
      <w:pPr>
        <w:rPr>
          <w:rFonts w:asciiTheme="majorHAnsi" w:hAnsiTheme="majorHAnsi"/>
        </w:rPr>
      </w:pPr>
    </w:p>
    <w:p w14:paraId="14B7C311" w14:textId="59A60542" w:rsidR="002923FE" w:rsidRPr="00626DA6" w:rsidRDefault="00167222" w:rsidP="002923FE">
      <w:pPr>
        <w:pStyle w:val="Heading3"/>
        <w:rPr>
          <w:rFonts w:asciiTheme="majorHAnsi" w:hAnsiTheme="majorHAnsi"/>
        </w:rPr>
      </w:pPr>
      <w:r>
        <w:rPr>
          <w:rFonts w:asciiTheme="majorHAnsi" w:hAnsiTheme="majorHAnsi"/>
        </w:rPr>
        <w:lastRenderedPageBreak/>
        <w:t>Cap o/w – Intentions U</w:t>
      </w:r>
      <w:r w:rsidR="00F53250" w:rsidRPr="00626DA6">
        <w:rPr>
          <w:rFonts w:asciiTheme="majorHAnsi" w:hAnsiTheme="majorHAnsi"/>
        </w:rPr>
        <w:t>ncertain</w:t>
      </w:r>
    </w:p>
    <w:p w14:paraId="6B8AAED8" w14:textId="77777777" w:rsidR="002923FE" w:rsidRPr="00626DA6" w:rsidRDefault="002923FE" w:rsidP="002923FE">
      <w:pPr>
        <w:rPr>
          <w:rFonts w:asciiTheme="majorHAnsi" w:hAnsiTheme="majorHAnsi"/>
        </w:rPr>
      </w:pPr>
    </w:p>
    <w:p w14:paraId="14385B9A" w14:textId="6273EF7F" w:rsidR="0063726D" w:rsidRPr="00626DA6" w:rsidRDefault="0063726D" w:rsidP="0063726D">
      <w:pPr>
        <w:pStyle w:val="Heading4"/>
        <w:rPr>
          <w:rFonts w:asciiTheme="majorHAnsi" w:hAnsiTheme="majorHAnsi"/>
        </w:rPr>
      </w:pPr>
      <w:r w:rsidRPr="00626DA6">
        <w:rPr>
          <w:rFonts w:asciiTheme="majorHAnsi" w:hAnsiTheme="majorHAnsi"/>
        </w:rPr>
        <w:t>Intentions are too uncertain to be relevant to states’ considerations</w:t>
      </w:r>
    </w:p>
    <w:p w14:paraId="250533FB" w14:textId="6A97CE64" w:rsidR="0063726D" w:rsidRPr="00626DA6" w:rsidRDefault="0063726D" w:rsidP="0063726D">
      <w:pPr>
        <w:rPr>
          <w:rFonts w:asciiTheme="majorHAnsi" w:hAnsiTheme="majorHAnsi"/>
        </w:rPr>
      </w:pPr>
      <w:r w:rsidRPr="00626DA6">
        <w:rPr>
          <w:rStyle w:val="Style13ptBold"/>
          <w:rFonts w:asciiTheme="majorHAnsi" w:hAnsiTheme="majorHAnsi"/>
        </w:rPr>
        <w:t>Mearsheimer 14</w:t>
      </w:r>
      <w:r w:rsidRPr="00626DA6">
        <w:rPr>
          <w:rFonts w:asciiTheme="majorHAnsi" w:hAnsiTheme="majorHAnsi"/>
        </w:rPr>
        <w:t xml:space="preserve"> – Professor of Political Science, University of Chicago</w:t>
      </w:r>
      <w:r w:rsidR="008A6526" w:rsidRPr="00626DA6">
        <w:rPr>
          <w:rFonts w:asciiTheme="majorHAnsi" w:hAnsiTheme="majorHAnsi"/>
        </w:rPr>
        <w:t xml:space="preserve"> </w:t>
      </w:r>
      <w:r w:rsidRPr="00626DA6">
        <w:rPr>
          <w:rFonts w:asciiTheme="majorHAnsi" w:hAnsiTheme="majorHAnsi"/>
        </w:rPr>
        <w:t>(John, The National Interest, “Can China Rise Peacefully?” October 25, http://nationalinterest.org/commentary/can-china-rise-peacefully-10204)</w:t>
      </w:r>
      <w:r w:rsidR="008A6526" w:rsidRPr="00626DA6">
        <w:rPr>
          <w:rFonts w:asciiTheme="majorHAnsi" w:hAnsiTheme="majorHAnsi"/>
        </w:rPr>
        <w:t>//SEP</w:t>
      </w:r>
    </w:p>
    <w:p w14:paraId="7F91B777" w14:textId="6E86E0D3" w:rsidR="0063726D" w:rsidRPr="00626DA6" w:rsidRDefault="0063726D" w:rsidP="002923FE">
      <w:pPr>
        <w:rPr>
          <w:rFonts w:asciiTheme="majorHAnsi" w:hAnsiTheme="majorHAnsi"/>
        </w:rPr>
      </w:pPr>
      <w:r w:rsidRPr="00626DA6">
        <w:rPr>
          <w:rFonts w:asciiTheme="majorHAnsi" w:hAnsiTheme="majorHAnsi"/>
        </w:rPr>
        <w:t>Intentions are a different matter. States can never be certain about the intentions of other states, because intentions are inside the heads of leaders and thus virtually impossible to see and difficult to measure. In particular, states can never know with complete confidence whether another state might have its gun sights on them for one reason or another. The problem of discerning states’ intentions is especially acute when one ponders their future intentions, since it is almost impossible to know who the leaders of any country will be five or more years from now, much less what they will think about foreign policy.</w:t>
      </w:r>
    </w:p>
    <w:p w14:paraId="5CD5CDE2" w14:textId="77777777" w:rsidR="008A6526" w:rsidRPr="00626DA6" w:rsidRDefault="008A6526" w:rsidP="0063726D">
      <w:pPr>
        <w:shd w:val="clear" w:color="auto" w:fill="FFFFFF"/>
        <w:spacing w:before="120" w:after="120" w:line="453" w:lineRule="atLeast"/>
        <w:rPr>
          <w:rFonts w:asciiTheme="majorHAnsi" w:hAnsiTheme="majorHAnsi" w:cs="Times New Roman"/>
          <w:color w:val="000000"/>
          <w:sz w:val="27"/>
          <w:szCs w:val="27"/>
          <w:u w:val="single"/>
        </w:rPr>
      </w:pPr>
    </w:p>
    <w:p w14:paraId="70E2653F" w14:textId="77777777" w:rsidR="002923FE" w:rsidRPr="00626DA6" w:rsidRDefault="002923FE" w:rsidP="002923FE">
      <w:pPr>
        <w:pStyle w:val="Heading4"/>
        <w:rPr>
          <w:rFonts w:asciiTheme="majorHAnsi" w:hAnsiTheme="majorHAnsi"/>
        </w:rPr>
      </w:pPr>
      <w:r w:rsidRPr="00626DA6">
        <w:rPr>
          <w:rFonts w:asciiTheme="majorHAnsi" w:hAnsiTheme="majorHAnsi"/>
        </w:rPr>
        <w:t>Intentions aren’t reliable – can’t be empirically verified and leaders lie</w:t>
      </w:r>
    </w:p>
    <w:p w14:paraId="3853217E" w14:textId="77777777" w:rsidR="002923FE" w:rsidRPr="00626DA6" w:rsidRDefault="002923FE" w:rsidP="002923FE">
      <w:pPr>
        <w:rPr>
          <w:rStyle w:val="Style13ptBold"/>
          <w:rFonts w:asciiTheme="majorHAnsi" w:hAnsiTheme="majorHAnsi"/>
        </w:rPr>
      </w:pPr>
      <w:r w:rsidRPr="00626DA6">
        <w:rPr>
          <w:rStyle w:val="Style13ptBold"/>
          <w:rFonts w:asciiTheme="majorHAnsi" w:hAnsiTheme="majorHAnsi"/>
        </w:rPr>
        <w:t xml:space="preserve">Mearsheimer 10 – </w:t>
      </w:r>
      <w:r w:rsidRPr="00626DA6">
        <w:rPr>
          <w:rFonts w:asciiTheme="majorHAnsi" w:hAnsiTheme="majorHAnsi"/>
        </w:rPr>
        <w:t>R. Wendell Harrison Distinguished Service Professor of Political Science at the University of Chicago (John, “The Gathering Storm: China’s Challenge to US Power in Asia”, Chinese Journal of International Politics, http://cjip.oxfordjournals.org/content/3/4/381.full)</w:t>
      </w:r>
    </w:p>
    <w:p w14:paraId="68389F22" w14:textId="77777777" w:rsidR="002923FE" w:rsidRPr="00626DA6" w:rsidRDefault="002923FE" w:rsidP="002923FE">
      <w:pPr>
        <w:rPr>
          <w:rFonts w:asciiTheme="majorHAnsi" w:hAnsiTheme="majorHAnsi"/>
        </w:rPr>
      </w:pPr>
      <w:r w:rsidRPr="00626DA6">
        <w:rPr>
          <w:rFonts w:asciiTheme="majorHAnsi" w:hAnsiTheme="majorHAnsi"/>
        </w:rPr>
        <w:t xml:space="preserve">I examine here three key arguments that are often employed to support this optimistic prognosis. First, </w:t>
      </w:r>
      <w:r w:rsidRPr="00626DA6">
        <w:rPr>
          <w:rStyle w:val="StyleUnderline"/>
          <w:rFonts w:asciiTheme="majorHAnsi" w:hAnsiTheme="majorHAnsi"/>
        </w:rPr>
        <w:t>some claim that China can allay any fears about its rise by making it clear to its neighbors and the United States that it has peaceful intentions, that it will not use force to change the balance of power</w:t>
      </w:r>
      <w:r w:rsidRPr="00626DA6">
        <w:rPr>
          <w:rFonts w:asciiTheme="majorHAnsi" w:hAnsiTheme="majorHAnsi"/>
        </w:rPr>
        <w:t xml:space="preserve">. This perspective can be found in the Defence White Paper, which states: ‘The pace, scope and structure of China’s military modernization have the potential to give its neighbors cause for concern if not carefully explained, and if China does not reach out to others to build confidence regarding its military plans’.5 In essence, </w:t>
      </w:r>
      <w:r w:rsidRPr="00626DA6">
        <w:rPr>
          <w:rStyle w:val="StyleUnderline"/>
          <w:rFonts w:asciiTheme="majorHAnsi" w:hAnsiTheme="majorHAnsi"/>
        </w:rPr>
        <w:t>the belief</w:t>
      </w:r>
      <w:r w:rsidRPr="00626DA6">
        <w:rPr>
          <w:rFonts w:asciiTheme="majorHAnsi" w:hAnsiTheme="majorHAnsi"/>
        </w:rPr>
        <w:t xml:space="preserve"> here </w:t>
      </w:r>
      <w:r w:rsidRPr="00626DA6">
        <w:rPr>
          <w:rStyle w:val="StyleUnderline"/>
          <w:rFonts w:asciiTheme="majorHAnsi" w:hAnsiTheme="majorHAnsi"/>
        </w:rPr>
        <w:t>is that Beijing has the ability to signal its present and future intentions to</w:t>
      </w:r>
      <w:r w:rsidRPr="00626DA6">
        <w:rPr>
          <w:rFonts w:asciiTheme="majorHAnsi" w:hAnsiTheme="majorHAnsi"/>
        </w:rPr>
        <w:t xml:space="preserve"> Australia and </w:t>
      </w:r>
      <w:r w:rsidRPr="00626DA6">
        <w:rPr>
          <w:rStyle w:val="StyleUnderline"/>
          <w:rFonts w:asciiTheme="majorHAnsi" w:hAnsiTheme="majorHAnsi"/>
        </w:rPr>
        <w:t>other countries in compelling ways</w:t>
      </w:r>
      <w:r w:rsidRPr="00626DA6">
        <w:rPr>
          <w:rFonts w:asciiTheme="majorHAnsi" w:hAnsiTheme="majorHAnsi"/>
        </w:rPr>
        <w:t xml:space="preserve">. </w:t>
      </w:r>
      <w:r w:rsidRPr="00626DA6">
        <w:rPr>
          <w:rStyle w:val="StyleUnderline"/>
          <w:rFonts w:asciiTheme="majorHAnsi" w:hAnsiTheme="majorHAnsi"/>
        </w:rPr>
        <w:t>Unfortunately, states can never be certain about each other’s intentions</w:t>
      </w:r>
      <w:r w:rsidRPr="00626DA6">
        <w:rPr>
          <w:rFonts w:asciiTheme="majorHAnsi" w:hAnsiTheme="majorHAnsi"/>
        </w:rPr>
        <w:t xml:space="preserve">.6 </w:t>
      </w:r>
      <w:r w:rsidRPr="00626DA6">
        <w:rPr>
          <w:rStyle w:val="StyleUnderline"/>
          <w:rFonts w:asciiTheme="majorHAnsi" w:hAnsiTheme="majorHAnsi"/>
        </w:rPr>
        <w:t>They cannot know</w:t>
      </w:r>
      <w:r w:rsidRPr="00626DA6">
        <w:rPr>
          <w:rFonts w:asciiTheme="majorHAnsi" w:hAnsiTheme="majorHAnsi"/>
        </w:rPr>
        <w:t xml:space="preserve"> with a high degree of certainty </w:t>
      </w:r>
      <w:r w:rsidRPr="00626DA6">
        <w:rPr>
          <w:rStyle w:val="StyleUnderline"/>
          <w:rFonts w:asciiTheme="majorHAnsi" w:hAnsiTheme="majorHAnsi"/>
        </w:rPr>
        <w:t>whether they are dealing with a revisionist state or a status quo power</w:t>
      </w:r>
      <w:r w:rsidRPr="00626DA6">
        <w:rPr>
          <w:rFonts w:asciiTheme="majorHAnsi" w:hAnsiTheme="majorHAnsi"/>
        </w:rPr>
        <w:t xml:space="preserve">. For example, there is still no consensus among experts as to whether the Soviet Union was bent on dominating Eurasia during the Cold War. Nor is there a consensus on whether Imperial Germany was a highly aggressive state that was principally responsible for causing the First World War. </w:t>
      </w:r>
      <w:r w:rsidRPr="00626DA6">
        <w:rPr>
          <w:rStyle w:val="StyleUnderline"/>
          <w:rFonts w:asciiTheme="majorHAnsi" w:hAnsiTheme="majorHAnsi"/>
        </w:rPr>
        <w:t>The root of the problem is</w:t>
      </w:r>
      <w:r w:rsidRPr="00626DA6">
        <w:rPr>
          <w:rFonts w:asciiTheme="majorHAnsi" w:hAnsiTheme="majorHAnsi"/>
        </w:rPr>
        <w:t xml:space="preserve"> that unlike military capabilities, which we can see and count</w:t>
      </w:r>
      <w:r w:rsidRPr="00626DA6">
        <w:rPr>
          <w:rStyle w:val="StyleUnderline"/>
          <w:rFonts w:asciiTheme="majorHAnsi" w:hAnsiTheme="majorHAnsi"/>
        </w:rPr>
        <w:t>, intentions cannot be empirically verified. Intentions are in the minds of decision makers and they are especially difficult to discern</w:t>
      </w:r>
      <w:r w:rsidRPr="00626DA6">
        <w:rPr>
          <w:rFonts w:asciiTheme="majorHAnsi" w:hAnsiTheme="majorHAnsi"/>
        </w:rPr>
        <w:t xml:space="preserve">. One might think that Chinese leaders can use words to explain their intentions. But </w:t>
      </w:r>
      <w:r w:rsidRPr="00626DA6">
        <w:rPr>
          <w:rStyle w:val="StyleUnderline"/>
          <w:rFonts w:asciiTheme="majorHAnsi" w:hAnsiTheme="majorHAnsi"/>
        </w:rPr>
        <w:t>talk is cheap and leaders have been known to lie</w:t>
      </w:r>
      <w:r w:rsidRPr="00626DA6">
        <w:rPr>
          <w:rFonts w:asciiTheme="majorHAnsi" w:hAnsiTheme="majorHAnsi"/>
        </w:rPr>
        <w:t xml:space="preserve"> to foreign audiences.7 Thus, it is hard to know the intentions of China’s present leaders, which is not to say that they are necessarily revisionist. But even if one could determine China’s intentions today, there is no way to know what they will be in the future. After all, it is impossible to identify who will be running the foreign policy of any country 5 or 10 years from now, much less whether they will have aggressive intentions. It cannot be </w:t>
      </w:r>
      <w:r w:rsidRPr="00626DA6">
        <w:rPr>
          <w:rFonts w:asciiTheme="majorHAnsi" w:hAnsiTheme="majorHAnsi"/>
        </w:rPr>
        <w:lastRenderedPageBreak/>
        <w:t xml:space="preserve">emphasized enough that </w:t>
      </w:r>
      <w:r w:rsidRPr="00626DA6">
        <w:rPr>
          <w:rStyle w:val="StyleUnderline"/>
          <w:rFonts w:asciiTheme="majorHAnsi" w:hAnsiTheme="majorHAnsi"/>
        </w:rPr>
        <w:t>we face radical uncertainty when it comes to determining the future intentions of any country, China included</w:t>
      </w:r>
      <w:r w:rsidRPr="00626DA6">
        <w:rPr>
          <w:rFonts w:asciiTheme="majorHAnsi" w:hAnsiTheme="majorHAnsi"/>
        </w:rPr>
        <w:t xml:space="preserve">  </w:t>
      </w:r>
    </w:p>
    <w:p w14:paraId="1C3B6A97" w14:textId="2A9DBA44" w:rsidR="002923FE" w:rsidRPr="00626DA6" w:rsidRDefault="00167222" w:rsidP="00167222">
      <w:pPr>
        <w:pStyle w:val="Heading3"/>
        <w:rPr>
          <w:rFonts w:asciiTheme="majorHAnsi" w:hAnsiTheme="majorHAnsi"/>
        </w:rPr>
      </w:pPr>
      <w:r>
        <w:rPr>
          <w:rFonts w:asciiTheme="majorHAnsi" w:hAnsiTheme="majorHAnsi"/>
        </w:rPr>
        <w:lastRenderedPageBreak/>
        <w:t>Cap o/w – E</w:t>
      </w:r>
      <w:r w:rsidR="00F53250" w:rsidRPr="00626DA6">
        <w:rPr>
          <w:rFonts w:asciiTheme="majorHAnsi" w:hAnsiTheme="majorHAnsi"/>
        </w:rPr>
        <w:t>mpirics</w:t>
      </w:r>
    </w:p>
    <w:p w14:paraId="7AB830BF" w14:textId="118026C1" w:rsidR="002923FE" w:rsidRPr="00626DA6" w:rsidRDefault="002923FE" w:rsidP="002923FE">
      <w:pPr>
        <w:pStyle w:val="Heading4"/>
        <w:rPr>
          <w:rFonts w:asciiTheme="majorHAnsi" w:hAnsiTheme="majorHAnsi"/>
        </w:rPr>
      </w:pPr>
      <w:r w:rsidRPr="00626DA6">
        <w:rPr>
          <w:rFonts w:asciiTheme="majorHAnsi" w:hAnsiTheme="majorHAnsi"/>
        </w:rPr>
        <w:t>Intentions are irrelevant – U.S. example proves</w:t>
      </w:r>
    </w:p>
    <w:p w14:paraId="0732FAFD" w14:textId="77777777" w:rsidR="002923FE" w:rsidRPr="00626DA6" w:rsidRDefault="002923FE" w:rsidP="002923FE">
      <w:pPr>
        <w:rPr>
          <w:rFonts w:asciiTheme="majorHAnsi" w:hAnsiTheme="majorHAnsi"/>
        </w:rPr>
      </w:pPr>
      <w:r w:rsidRPr="00626DA6">
        <w:rPr>
          <w:rStyle w:val="Style13ptBold"/>
          <w:rFonts w:asciiTheme="majorHAnsi" w:hAnsiTheme="majorHAnsi"/>
        </w:rPr>
        <w:t>Freeman 10</w:t>
      </w:r>
      <w:r w:rsidRPr="00626DA6">
        <w:rPr>
          <w:rFonts w:asciiTheme="majorHAnsi" w:hAnsiTheme="majorHAnsi"/>
        </w:rPr>
        <w:t xml:space="preserve"> – Former Ambassador to Saudi Arabia, R. M. Nixon’s translator on visits to china, diplomat and author (Charles W., Jr., China's Challenge to American Hegemony, Remarks to the Global Strategy Forum, January 20, 2010, http://chasfreeman.net/633/)--RS</w:t>
      </w:r>
    </w:p>
    <w:p w14:paraId="3609AD56" w14:textId="0C16F2D1" w:rsidR="00F50ECD" w:rsidRPr="00626DA6" w:rsidRDefault="002923FE" w:rsidP="00167222">
      <w:r w:rsidRPr="00626DA6">
        <w:rPr>
          <w:rStyle w:val="StyleUnderline"/>
          <w:rFonts w:asciiTheme="majorHAnsi" w:hAnsiTheme="majorHAnsi"/>
          <w:u w:val="none"/>
        </w:rPr>
        <w:t>Napoleon is said to have predicted that, when China woke from its slumbers, it would "astonish the world."</w:t>
      </w:r>
      <w:r w:rsidRPr="00626DA6">
        <w:rPr>
          <w:rFonts w:asciiTheme="majorHAnsi" w:hAnsiTheme="majorHAnsi"/>
        </w:rPr>
        <w:t xml:space="preserve"> The Little Corporal was a loquacious fellow who got much wrong but he seems to have gotten this right. </w:t>
      </w:r>
      <w:r w:rsidRPr="00626DA6">
        <w:rPr>
          <w:rStyle w:val="StyleUnderline"/>
          <w:rFonts w:asciiTheme="majorHAnsi" w:hAnsiTheme="majorHAnsi"/>
        </w:rPr>
        <w:t>In a mere three decades, China has risen from impotence and backwardness to a leading position in global affairs.</w:t>
      </w:r>
      <w:r w:rsidRPr="00626DA6">
        <w:rPr>
          <w:rFonts w:asciiTheme="majorHAnsi" w:hAnsiTheme="majorHAnsi"/>
        </w:rPr>
        <w:t xml:space="preserve"> This year it will become the second biggest producer of goods and services, something projected just five years ago to happen only in 2020. </w:t>
      </w:r>
      <w:r w:rsidRPr="00626DA6">
        <w:rPr>
          <w:rStyle w:val="Emphasis"/>
          <w:rFonts w:asciiTheme="majorHAnsi" w:hAnsiTheme="majorHAnsi"/>
          <w:b w:val="0"/>
          <w:u w:val="none"/>
        </w:rPr>
        <w:t>China is clearly on the way to regaining its historic position as the world's largest economy, displacing the United States</w:t>
      </w:r>
      <w:r w:rsidRPr="00626DA6">
        <w:rPr>
          <w:rStyle w:val="Emphasis"/>
          <w:rFonts w:asciiTheme="majorHAnsi" w:hAnsiTheme="majorHAnsi"/>
        </w:rPr>
        <w:t>.</w:t>
      </w:r>
      <w:r w:rsidRPr="00626DA6">
        <w:rPr>
          <w:rFonts w:asciiTheme="majorHAnsi" w:hAnsiTheme="majorHAnsi"/>
        </w:rPr>
        <w:t xml:space="preserve"> (Given continued rapid growth in the Chinese economy, slow growth elsewhere, and progressive revaluation of the Renminbi Yuan, this could happen much sooner than many expect.) </w:t>
      </w:r>
      <w:r w:rsidRPr="00626DA6">
        <w:rPr>
          <w:rStyle w:val="Emphasis"/>
          <w:rFonts w:asciiTheme="majorHAnsi" w:hAnsiTheme="majorHAnsi"/>
          <w:b w:val="0"/>
          <w:u w:val="none"/>
        </w:rPr>
        <w:t>The prospect of transcendent Chinese wealth and power, coupled with America's devaluation of its own political and economic prestige, has led to mounting speculation about China's emergence as a global hegemon to rival and, perhaps in time, surpass the United States.</w:t>
      </w:r>
      <w:r w:rsidRPr="00626DA6">
        <w:rPr>
          <w:rFonts w:asciiTheme="majorHAnsi" w:hAnsiTheme="majorHAnsi"/>
        </w:rPr>
        <w:t xml:space="preserve"> Not so long ago, in the Cold War, the world order was defined by the relationship between the Soviet Union and America as the overlords of rival blocs of nations. Recalling this, some pundits foresee the reemergence of a bipolar world in which the United States and China exercise joint leadership in a so-called "G-2." With the collapse of the USSR, there have been no rivals to American leadership when Washington has chosen to lead. </w:t>
      </w:r>
      <w:r w:rsidRPr="00626DA6">
        <w:rPr>
          <w:rStyle w:val="StyleUnderline"/>
          <w:rFonts w:asciiTheme="majorHAnsi" w:hAnsiTheme="majorHAnsi"/>
          <w:u w:val="none"/>
        </w:rPr>
        <w:t>The United States — which spends more on its military than the rest of the world combined — has enjoyed absolute military superiority in every region of the globe. Some imagine China as a "peer competitor" for global dominance</w:t>
      </w:r>
      <w:r w:rsidRPr="00626DA6">
        <w:rPr>
          <w:rStyle w:val="Emphasis"/>
          <w:rFonts w:asciiTheme="majorHAnsi" w:hAnsiTheme="majorHAnsi"/>
          <w:u w:val="none"/>
        </w:rPr>
        <w:t xml:space="preserve">. </w:t>
      </w:r>
      <w:r w:rsidRPr="00626DA6">
        <w:rPr>
          <w:rStyle w:val="Emphasis"/>
          <w:rFonts w:asciiTheme="majorHAnsi" w:hAnsiTheme="majorHAnsi"/>
          <w:b w:val="0"/>
        </w:rPr>
        <w:t>Since 1974, when Deng Xiaoping addressed the United Nations General Assembly in New York, China has been at pains to deny any possibility that it might seek such dominance</w:t>
      </w:r>
      <w:r w:rsidRPr="00626DA6">
        <w:rPr>
          <w:rStyle w:val="Emphasis"/>
          <w:rFonts w:asciiTheme="majorHAnsi" w:hAnsiTheme="majorHAnsi"/>
        </w:rPr>
        <w:t>.</w:t>
      </w:r>
      <w:r w:rsidRPr="00626DA6">
        <w:rPr>
          <w:rFonts w:asciiTheme="majorHAnsi" w:hAnsiTheme="majorHAnsi"/>
        </w:rPr>
        <w:t xml:space="preserve"> As the Chinese defense "white paper" put it last year: </w:t>
      </w:r>
      <w:r w:rsidRPr="00626DA6">
        <w:rPr>
          <w:rStyle w:val="Emphasis"/>
          <w:rFonts w:asciiTheme="majorHAnsi" w:hAnsiTheme="majorHAnsi"/>
        </w:rPr>
        <w:t>"</w:t>
      </w:r>
      <w:r w:rsidRPr="00626DA6">
        <w:rPr>
          <w:rStyle w:val="Emphasis"/>
          <w:rFonts w:asciiTheme="majorHAnsi" w:hAnsiTheme="majorHAnsi"/>
          <w:b w:val="0"/>
        </w:rPr>
        <w:t>China will never seek hegemony or engage in military expansion now or in the future, no matter how developed it becomes.</w:t>
      </w:r>
      <w:r w:rsidRPr="00626DA6">
        <w:rPr>
          <w:rStyle w:val="Emphasis"/>
          <w:rFonts w:asciiTheme="majorHAnsi" w:hAnsiTheme="majorHAnsi"/>
        </w:rPr>
        <w:t>"</w:t>
      </w:r>
      <w:r w:rsidRPr="00626DA6">
        <w:rPr>
          <w:rFonts w:asciiTheme="majorHAnsi" w:hAnsiTheme="majorHAnsi"/>
        </w:rPr>
        <w:t xml:space="preserve"> </w:t>
      </w:r>
      <w:r w:rsidRPr="00626DA6">
        <w:rPr>
          <w:rStyle w:val="Emphasis"/>
          <w:rFonts w:asciiTheme="majorHAnsi" w:hAnsiTheme="majorHAnsi"/>
          <w:b w:val="0"/>
          <w:u w:val="none"/>
        </w:rPr>
        <w:t>In saying this</w:t>
      </w:r>
      <w:r w:rsidRPr="00626DA6">
        <w:rPr>
          <w:rStyle w:val="Emphasis"/>
          <w:rFonts w:asciiTheme="majorHAnsi" w:hAnsiTheme="majorHAnsi"/>
        </w:rPr>
        <w:t xml:space="preserve">, </w:t>
      </w:r>
      <w:r w:rsidRPr="00626DA6">
        <w:rPr>
          <w:rStyle w:val="Emphasis"/>
          <w:rFonts w:asciiTheme="majorHAnsi" w:hAnsiTheme="majorHAnsi"/>
          <w:b w:val="0"/>
        </w:rPr>
        <w:t>China is inadvertently echoing the American isolationists of the nineteenth and early twentieth century. The United States did not then seek to dominate or control the international state system, nor did it pursue military solutions to problems far from its shores. In time and in reaction to events, however, America came to do both</w:t>
      </w:r>
      <w:r w:rsidRPr="00626DA6">
        <w:rPr>
          <w:rStyle w:val="Emphasis"/>
          <w:rFonts w:asciiTheme="majorHAnsi" w:hAnsiTheme="majorHAnsi"/>
        </w:rPr>
        <w:t xml:space="preserve">.  </w:t>
      </w:r>
      <w:r w:rsidRPr="00626DA6">
        <w:rPr>
          <w:rFonts w:asciiTheme="majorHAnsi" w:hAnsiTheme="majorHAnsi"/>
        </w:rPr>
        <w:t xml:space="preserve"> </w:t>
      </w:r>
      <w:r w:rsidR="00167222">
        <w:rPr>
          <w:rFonts w:asciiTheme="majorHAnsi" w:hAnsiTheme="majorHAnsi"/>
        </w:rPr>
        <w:t xml:space="preserve"> </w:t>
      </w:r>
    </w:p>
    <w:p w14:paraId="495C261A" w14:textId="28B7E825" w:rsidR="00F53250" w:rsidRPr="00626DA6" w:rsidRDefault="00F53250" w:rsidP="00F53250">
      <w:pPr>
        <w:pStyle w:val="Heading1"/>
        <w:rPr>
          <w:rFonts w:asciiTheme="majorHAnsi" w:hAnsiTheme="majorHAnsi"/>
        </w:rPr>
      </w:pPr>
      <w:r w:rsidRPr="00626DA6">
        <w:rPr>
          <w:rFonts w:asciiTheme="majorHAnsi" w:hAnsiTheme="majorHAnsi"/>
        </w:rPr>
        <w:lastRenderedPageBreak/>
        <w:t xml:space="preserve">---Chinese </w:t>
      </w:r>
      <w:r w:rsidR="000D0DAA">
        <w:rPr>
          <w:rFonts w:asciiTheme="majorHAnsi" w:hAnsiTheme="majorHAnsi"/>
        </w:rPr>
        <w:t>R</w:t>
      </w:r>
      <w:r w:rsidR="00626DA6" w:rsidRPr="00626DA6">
        <w:rPr>
          <w:rFonts w:asciiTheme="majorHAnsi" w:hAnsiTheme="majorHAnsi"/>
        </w:rPr>
        <w:t>evisionism</w:t>
      </w:r>
      <w:r w:rsidRPr="00626DA6">
        <w:rPr>
          <w:rFonts w:asciiTheme="majorHAnsi" w:hAnsiTheme="majorHAnsi"/>
        </w:rPr>
        <w:t>---</w:t>
      </w:r>
    </w:p>
    <w:p w14:paraId="7B1BB72C" w14:textId="28789CAF" w:rsidR="00F53250" w:rsidRPr="00626DA6" w:rsidRDefault="00167222" w:rsidP="00F53250">
      <w:pPr>
        <w:pStyle w:val="Heading2"/>
        <w:rPr>
          <w:rFonts w:asciiTheme="majorHAnsi" w:hAnsiTheme="majorHAnsi"/>
        </w:rPr>
      </w:pPr>
      <w:r>
        <w:rPr>
          <w:rFonts w:asciiTheme="majorHAnsi" w:hAnsiTheme="majorHAnsi"/>
        </w:rPr>
        <w:lastRenderedPageBreak/>
        <w:t>Yes R</w:t>
      </w:r>
      <w:r w:rsidR="00F53250" w:rsidRPr="00626DA6">
        <w:rPr>
          <w:rFonts w:asciiTheme="majorHAnsi" w:hAnsiTheme="majorHAnsi"/>
        </w:rPr>
        <w:t xml:space="preserve">evisionist </w:t>
      </w:r>
    </w:p>
    <w:p w14:paraId="26E7BEA2" w14:textId="0634F218" w:rsidR="00626DA6" w:rsidRPr="00626DA6" w:rsidRDefault="00167222" w:rsidP="00626DA6">
      <w:pPr>
        <w:pStyle w:val="Heading3"/>
        <w:rPr>
          <w:rFonts w:asciiTheme="majorHAnsi" w:hAnsiTheme="majorHAnsi"/>
        </w:rPr>
      </w:pPr>
      <w:r>
        <w:rPr>
          <w:rFonts w:asciiTheme="majorHAnsi" w:hAnsiTheme="majorHAnsi"/>
        </w:rPr>
        <w:lastRenderedPageBreak/>
        <w:t>Won’t Change</w:t>
      </w:r>
      <w:r w:rsidR="00626DA6" w:rsidRPr="00626DA6">
        <w:rPr>
          <w:rFonts w:asciiTheme="majorHAnsi" w:hAnsiTheme="majorHAnsi"/>
        </w:rPr>
        <w:t xml:space="preserve"> </w:t>
      </w:r>
    </w:p>
    <w:p w14:paraId="2389123D" w14:textId="77777777" w:rsidR="00626DA6" w:rsidRPr="00626DA6" w:rsidRDefault="00626DA6" w:rsidP="00626DA6">
      <w:pPr>
        <w:pStyle w:val="Heading4"/>
        <w:rPr>
          <w:rFonts w:asciiTheme="majorHAnsi" w:hAnsiTheme="majorHAnsi"/>
        </w:rPr>
      </w:pPr>
      <w:r w:rsidRPr="00626DA6">
        <w:rPr>
          <w:rFonts w:asciiTheme="majorHAnsi" w:hAnsiTheme="majorHAnsi"/>
        </w:rPr>
        <w:t>China won’t change its revisionist course – 3 reasons</w:t>
      </w:r>
    </w:p>
    <w:p w14:paraId="5C8D6947" w14:textId="77777777" w:rsidR="00626DA6" w:rsidRPr="00626DA6" w:rsidRDefault="00626DA6" w:rsidP="00626DA6">
      <w:pPr>
        <w:spacing w:after="0" w:line="240" w:lineRule="auto"/>
        <w:rPr>
          <w:rFonts w:asciiTheme="majorHAnsi" w:eastAsia="Times New Roman" w:hAnsiTheme="majorHAnsi" w:cs="Times New Roman"/>
          <w:iCs/>
          <w:color w:val="333333"/>
          <w:shd w:val="clear" w:color="auto" w:fill="FFFFFF"/>
        </w:rPr>
      </w:pPr>
      <w:r w:rsidRPr="00626DA6">
        <w:rPr>
          <w:rStyle w:val="Style13ptBold"/>
          <w:rFonts w:asciiTheme="majorHAnsi" w:hAnsiTheme="majorHAnsi"/>
        </w:rPr>
        <w:t>Sears 16</w:t>
      </w:r>
      <w:r w:rsidRPr="00626DA6">
        <w:rPr>
          <w:rFonts w:asciiTheme="majorHAnsi" w:hAnsiTheme="majorHAnsi"/>
        </w:rPr>
        <w:t xml:space="preserve"> – Professor of International Relations, </w:t>
      </w:r>
      <w:r w:rsidRPr="00626DA6">
        <w:rPr>
          <w:rFonts w:asciiTheme="majorHAnsi" w:eastAsia="Times New Roman" w:hAnsiTheme="majorHAnsi" w:cs="Times New Roman"/>
          <w:iCs/>
          <w:color w:val="333333"/>
          <w:shd w:val="clear" w:color="auto" w:fill="FFFFFF"/>
        </w:rPr>
        <w:t>Universidad de Las Américas, Quito-Ecuador</w:t>
      </w:r>
    </w:p>
    <w:p w14:paraId="380CAEB2" w14:textId="7A71248D" w:rsidR="00626DA6" w:rsidRPr="00626DA6" w:rsidRDefault="00626DA6" w:rsidP="00626DA6">
      <w:pPr>
        <w:spacing w:after="0" w:line="240" w:lineRule="auto"/>
        <w:rPr>
          <w:rFonts w:asciiTheme="majorHAnsi" w:eastAsia="Times New Roman" w:hAnsiTheme="majorHAnsi" w:cs="Times New Roman"/>
        </w:rPr>
      </w:pPr>
      <w:r w:rsidRPr="00626DA6">
        <w:rPr>
          <w:rFonts w:asciiTheme="majorHAnsi" w:eastAsia="Times New Roman" w:hAnsiTheme="majorHAnsi" w:cs="Times New Roman"/>
          <w:iCs/>
          <w:color w:val="333333"/>
          <w:shd w:val="clear" w:color="auto" w:fill="FFFFFF"/>
        </w:rPr>
        <w:t>(Nathan, The Diplomat, “China, Ru</w:t>
      </w:r>
      <w:r>
        <w:rPr>
          <w:rFonts w:asciiTheme="majorHAnsi" w:eastAsia="Times New Roman" w:hAnsiTheme="majorHAnsi" w:cs="Times New Roman"/>
          <w:iCs/>
          <w:color w:val="333333"/>
          <w:shd w:val="clear" w:color="auto" w:fill="FFFFFF"/>
        </w:rPr>
        <w:t xml:space="preserve">ssia and the Unipolar Moment,” </w:t>
      </w:r>
      <w:r w:rsidRPr="00626DA6">
        <w:rPr>
          <w:rFonts w:asciiTheme="majorHAnsi" w:eastAsia="Times New Roman" w:hAnsiTheme="majorHAnsi" w:cs="Times New Roman"/>
          <w:iCs/>
          <w:color w:val="333333"/>
          <w:shd w:val="clear" w:color="auto" w:fill="FFFFFF"/>
        </w:rPr>
        <w:t>http://thediplomat.com/2016/04/china-russia-and-the-unipolar-moment)//SEP</w:t>
      </w:r>
    </w:p>
    <w:p w14:paraId="5996BDB3" w14:textId="77777777" w:rsidR="00626DA6" w:rsidRPr="00626DA6" w:rsidRDefault="00626DA6" w:rsidP="00626DA6">
      <w:pPr>
        <w:rPr>
          <w:rFonts w:asciiTheme="majorHAnsi" w:hAnsiTheme="majorHAnsi"/>
        </w:rPr>
      </w:pPr>
    </w:p>
    <w:p w14:paraId="06F87078" w14:textId="61942E15" w:rsidR="00626DA6" w:rsidRDefault="00626DA6" w:rsidP="00626DA6">
      <w:pPr>
        <w:rPr>
          <w:rFonts w:asciiTheme="majorHAnsi" w:hAnsiTheme="majorHAnsi"/>
        </w:rPr>
      </w:pPr>
      <w:r w:rsidRPr="00626DA6">
        <w:rPr>
          <w:rFonts w:asciiTheme="majorHAnsi" w:hAnsiTheme="majorHAnsi"/>
          <w:u w:val="single"/>
        </w:rPr>
        <w:t xml:space="preserve">Unfortunately for China </w:t>
      </w:r>
      <w:r w:rsidRPr="00626DA6">
        <w:rPr>
          <w:rFonts w:asciiTheme="majorHAnsi" w:hAnsiTheme="majorHAnsi"/>
        </w:rPr>
        <w:t>and Russia</w:t>
      </w:r>
      <w:r w:rsidRPr="00626DA6">
        <w:rPr>
          <w:rFonts w:asciiTheme="majorHAnsi" w:hAnsiTheme="majorHAnsi"/>
          <w:u w:val="single"/>
        </w:rPr>
        <w:t>, it would be hard for them to change the course of their foreign policies now that they are committed to the path of hard balancing. First, it would be difficult to convince their neighbors of the credibility of their benign intentions</w:t>
      </w:r>
      <w:r w:rsidRPr="00626DA6">
        <w:rPr>
          <w:rFonts w:asciiTheme="majorHAnsi" w:hAnsiTheme="majorHAnsi"/>
        </w:rPr>
        <w:t xml:space="preserve"> (e.g. China’s “peaceful rise” discourse), </w:t>
      </w:r>
      <w:r w:rsidRPr="00626DA6">
        <w:rPr>
          <w:rFonts w:asciiTheme="majorHAnsi" w:hAnsiTheme="majorHAnsi"/>
          <w:u w:val="single"/>
        </w:rPr>
        <w:t xml:space="preserve">after their use and threat of military force in pursuit of territorial aims. Second, it would be a challenge to escape the security dilemma logic that has taken hold: each side perceives the other as a threat and seeks to increase their security by augmenting their military power, which only serves to confirm the other side’s suspicions of hostile intentions. Third, an abrupt policy change by China or Russia would likely be viewed both domestically and internationally as a defeat, </w:t>
      </w:r>
      <w:r w:rsidRPr="00626DA6">
        <w:rPr>
          <w:rFonts w:asciiTheme="majorHAnsi" w:hAnsiTheme="majorHAnsi"/>
        </w:rPr>
        <w:t>which neither Beijing nor Moscow is likely to accept.</w:t>
      </w:r>
    </w:p>
    <w:p w14:paraId="0CB8B506" w14:textId="25054F0B" w:rsidR="00626DA6" w:rsidRDefault="00626DA6" w:rsidP="00626DA6">
      <w:pPr>
        <w:rPr>
          <w:rFonts w:asciiTheme="majorHAnsi" w:hAnsiTheme="majorHAnsi"/>
        </w:rPr>
      </w:pPr>
    </w:p>
    <w:p w14:paraId="7C15B092" w14:textId="0A23DF5A" w:rsidR="00626DA6" w:rsidRPr="00626DA6" w:rsidRDefault="00626DA6" w:rsidP="00626DA6">
      <w:pPr>
        <w:pStyle w:val="Heading3"/>
      </w:pPr>
      <w:r>
        <w:lastRenderedPageBreak/>
        <w:t xml:space="preserve">     </w:t>
      </w:r>
      <w:r w:rsidR="00167222">
        <w:t>A</w:t>
      </w:r>
      <w:r w:rsidRPr="00626DA6">
        <w:t>ggressive</w:t>
      </w:r>
    </w:p>
    <w:p w14:paraId="5371DF68" w14:textId="1BE6B0B4" w:rsidR="00626DA6" w:rsidRPr="00626DA6" w:rsidRDefault="00626DA6" w:rsidP="00626DA6">
      <w:pPr>
        <w:pStyle w:val="Heading4"/>
        <w:rPr>
          <w:rStyle w:val="StyleUnderline"/>
          <w:rFonts w:asciiTheme="majorHAnsi" w:hAnsiTheme="majorHAnsi"/>
          <w:sz w:val="26"/>
          <w:u w:val="none"/>
        </w:rPr>
      </w:pPr>
      <w:r w:rsidRPr="00626DA6">
        <w:rPr>
          <w:rStyle w:val="StyleUnderline"/>
          <w:rFonts w:asciiTheme="majorHAnsi" w:hAnsiTheme="majorHAnsi"/>
          <w:sz w:val="26"/>
          <w:u w:val="none"/>
        </w:rPr>
        <w:t>China is by definition a predator state in the region- multiple factors prove</w:t>
      </w:r>
    </w:p>
    <w:p w14:paraId="52946DC9" w14:textId="77777777" w:rsidR="00626DA6" w:rsidRPr="00626DA6" w:rsidRDefault="00626DA6" w:rsidP="00626DA6">
      <w:pPr>
        <w:rPr>
          <w:rFonts w:asciiTheme="majorHAnsi" w:hAnsiTheme="majorHAnsi"/>
          <w:b/>
        </w:rPr>
      </w:pPr>
      <w:r w:rsidRPr="00626DA6">
        <w:rPr>
          <w:rStyle w:val="Style13ptBold"/>
          <w:rFonts w:asciiTheme="majorHAnsi" w:hAnsiTheme="majorHAnsi"/>
        </w:rPr>
        <w:t xml:space="preserve">Mulgan 16 – </w:t>
      </w:r>
      <w:r w:rsidRPr="00626DA6">
        <w:rPr>
          <w:rStyle w:val="Style13ptBold"/>
          <w:rFonts w:asciiTheme="majorHAnsi" w:hAnsiTheme="majorHAnsi"/>
          <w:b w:val="0"/>
        </w:rPr>
        <w:t>Professor in the ADFA School of Humanities and Social Sciences (Aurelia George, The Diplomat, “China’s</w:t>
      </w:r>
      <w:r w:rsidRPr="00626DA6">
        <w:rPr>
          <w:rStyle w:val="Style13ptBold"/>
          <w:rFonts w:asciiTheme="majorHAnsi" w:hAnsiTheme="majorHAnsi"/>
        </w:rPr>
        <w:t xml:space="preserve"> </w:t>
      </w:r>
      <w:r w:rsidRPr="00626DA6">
        <w:rPr>
          <w:rStyle w:val="Style13ptBold"/>
          <w:rFonts w:asciiTheme="majorHAnsi" w:hAnsiTheme="majorHAnsi"/>
          <w:b w:val="0"/>
        </w:rPr>
        <w:t>Rise as a Predator State”, 3/9/16,</w:t>
      </w:r>
      <w:r w:rsidRPr="00626DA6">
        <w:rPr>
          <w:rStyle w:val="Style13ptBold"/>
          <w:rFonts w:asciiTheme="majorHAnsi" w:hAnsiTheme="majorHAnsi"/>
        </w:rPr>
        <w:t xml:space="preserve"> </w:t>
      </w:r>
      <w:hyperlink r:id="rId11" w:history="1">
        <w:r w:rsidRPr="00626DA6">
          <w:rPr>
            <w:rStyle w:val="Hyperlink"/>
            <w:rFonts w:asciiTheme="majorHAnsi" w:hAnsiTheme="majorHAnsi"/>
          </w:rPr>
          <w:t>http://thediplomat.com/2016/03/chinas-rise-as-a-predator-state/</w:t>
        </w:r>
      </w:hyperlink>
      <w:r w:rsidRPr="00626DA6">
        <w:rPr>
          <w:rStyle w:val="Style13ptBold"/>
          <w:rFonts w:asciiTheme="majorHAnsi" w:hAnsiTheme="majorHAnsi"/>
          <w:b w:val="0"/>
        </w:rPr>
        <w:t>)//SEP</w:t>
      </w:r>
    </w:p>
    <w:p w14:paraId="2344A7D1" w14:textId="77777777" w:rsidR="00626DA6" w:rsidRDefault="00626DA6" w:rsidP="00626DA6">
      <w:pPr>
        <w:rPr>
          <w:rFonts w:asciiTheme="majorHAnsi" w:hAnsiTheme="majorHAnsi"/>
          <w:sz w:val="16"/>
        </w:rPr>
      </w:pPr>
      <w:r w:rsidRPr="00626DA6">
        <w:rPr>
          <w:rStyle w:val="StyleUnderline"/>
          <w:rFonts w:asciiTheme="majorHAnsi" w:hAnsiTheme="majorHAnsi"/>
        </w:rPr>
        <w:t>China’s land grab and</w:t>
      </w:r>
      <w:r w:rsidRPr="00626DA6">
        <w:rPr>
          <w:rFonts w:asciiTheme="majorHAnsi" w:hAnsiTheme="majorHAnsi"/>
          <w:sz w:val="16"/>
        </w:rPr>
        <w:t xml:space="preserve"> subsequent </w:t>
      </w:r>
      <w:r w:rsidRPr="00626DA6">
        <w:rPr>
          <w:rStyle w:val="StyleUnderline"/>
          <w:rFonts w:asciiTheme="majorHAnsi" w:hAnsiTheme="majorHAnsi"/>
        </w:rPr>
        <w:t>militarization of “islands” in the S</w:t>
      </w:r>
      <w:r w:rsidRPr="00626DA6">
        <w:rPr>
          <w:rFonts w:asciiTheme="majorHAnsi" w:hAnsiTheme="majorHAnsi"/>
          <w:sz w:val="16"/>
        </w:rPr>
        <w:t xml:space="preserve">outh </w:t>
      </w:r>
      <w:r w:rsidRPr="00626DA6">
        <w:rPr>
          <w:rStyle w:val="StyleUnderline"/>
          <w:rFonts w:asciiTheme="majorHAnsi" w:hAnsiTheme="majorHAnsi"/>
        </w:rPr>
        <w:t>C</w:t>
      </w:r>
      <w:r w:rsidRPr="00626DA6">
        <w:rPr>
          <w:rFonts w:asciiTheme="majorHAnsi" w:hAnsiTheme="majorHAnsi"/>
          <w:sz w:val="16"/>
        </w:rPr>
        <w:t xml:space="preserve">hina </w:t>
      </w:r>
      <w:r w:rsidRPr="00626DA6">
        <w:rPr>
          <w:rStyle w:val="StyleUnderline"/>
          <w:rFonts w:asciiTheme="majorHAnsi" w:hAnsiTheme="majorHAnsi"/>
        </w:rPr>
        <w:t>S</w:t>
      </w:r>
      <w:r w:rsidRPr="00626DA6">
        <w:rPr>
          <w:rFonts w:asciiTheme="majorHAnsi" w:hAnsiTheme="majorHAnsi"/>
          <w:sz w:val="16"/>
        </w:rPr>
        <w:t xml:space="preserve">ea </w:t>
      </w:r>
      <w:r w:rsidRPr="00626DA6">
        <w:rPr>
          <w:rStyle w:val="StyleUnderline"/>
          <w:rFonts w:asciiTheme="majorHAnsi" w:hAnsiTheme="majorHAnsi"/>
        </w:rPr>
        <w:t>have</w:t>
      </w:r>
      <w:r w:rsidRPr="00626DA6">
        <w:rPr>
          <w:rFonts w:asciiTheme="majorHAnsi" w:hAnsiTheme="majorHAnsi"/>
          <w:sz w:val="16"/>
        </w:rPr>
        <w:t xml:space="preserve"> finally </w:t>
      </w:r>
      <w:r w:rsidRPr="00626DA6">
        <w:rPr>
          <w:rStyle w:val="StyleUnderline"/>
          <w:rFonts w:asciiTheme="majorHAnsi" w:hAnsiTheme="majorHAnsi"/>
        </w:rPr>
        <w:t>dispelled the myth that its rise will be peaceful</w:t>
      </w:r>
      <w:r w:rsidRPr="00626DA6">
        <w:rPr>
          <w:rFonts w:asciiTheme="majorHAnsi" w:hAnsiTheme="majorHAnsi"/>
          <w:sz w:val="16"/>
        </w:rPr>
        <w:t xml:space="preserve">. Indeed, </w:t>
      </w:r>
      <w:r w:rsidRPr="00626DA6">
        <w:rPr>
          <w:rStyle w:val="StyleUnderline"/>
          <w:rFonts w:asciiTheme="majorHAnsi" w:hAnsiTheme="majorHAnsi"/>
        </w:rPr>
        <w:t>these developments point</w:t>
      </w:r>
      <w:r w:rsidRPr="00626DA6">
        <w:rPr>
          <w:rFonts w:asciiTheme="majorHAnsi" w:hAnsiTheme="majorHAnsi"/>
          <w:sz w:val="16"/>
        </w:rPr>
        <w:t xml:space="preserve"> to an unwelcome fact –</w:t>
      </w:r>
      <w:r w:rsidRPr="00626DA6">
        <w:rPr>
          <w:rStyle w:val="StyleUnderline"/>
          <w:rFonts w:asciiTheme="majorHAnsi" w:hAnsiTheme="majorHAnsi"/>
        </w:rPr>
        <w:t xml:space="preserve"> that China has become a predator state.</w:t>
      </w:r>
      <w:r w:rsidRPr="00626DA6">
        <w:rPr>
          <w:rFonts w:asciiTheme="majorHAnsi" w:hAnsiTheme="majorHAnsi"/>
          <w:sz w:val="16"/>
        </w:rPr>
        <w:t xml:space="preserve"> Rand’s Michael Mazarr wrote about predator states in the late 1990s. He argues that </w:t>
      </w:r>
      <w:r w:rsidRPr="00626DA6">
        <w:rPr>
          <w:rStyle w:val="StyleUnderline"/>
          <w:rFonts w:asciiTheme="majorHAnsi" w:hAnsiTheme="majorHAnsi"/>
        </w:rPr>
        <w:t>what distinguishes a predator state</w:t>
      </w:r>
      <w:r w:rsidRPr="00626DA6">
        <w:rPr>
          <w:rFonts w:asciiTheme="majorHAnsi" w:hAnsiTheme="majorHAnsi"/>
          <w:sz w:val="16"/>
        </w:rPr>
        <w:t xml:space="preserve"> above all </w:t>
      </w:r>
      <w:r w:rsidRPr="00626DA6">
        <w:rPr>
          <w:rStyle w:val="StyleUnderline"/>
          <w:rFonts w:asciiTheme="majorHAnsi" w:hAnsiTheme="majorHAnsi"/>
        </w:rPr>
        <w:t>is “territorial aggression” – the predisposition to grab territory and resources.</w:t>
      </w:r>
      <w:r w:rsidRPr="00626DA6">
        <w:rPr>
          <w:rFonts w:asciiTheme="majorHAnsi" w:hAnsiTheme="majorHAnsi"/>
          <w:sz w:val="16"/>
        </w:rPr>
        <w:t xml:space="preserve"> China is one of two contemporary examples; the other is Russia in Europe. The best historical examples are Napoleonic France, Nazi Germany and Imperial Japan, and more recently Iraq under Saddam Hussein. These examples teach us that predator states cause wars. Predator states are buoyed by an expansionist ideology – the active promotion of the idea that neighbouring territories (both land and maritime) belong by rights to the predator. Such states often possess a sense of historical grievance or victimization that can only be “righted” by territorial grabs. Indeed, a Mazarr contends, the “politics of memory operates powerfully…causing [predator states] to react by forming aggressive, predatory instincts.” Besides territorial aggression,</w:t>
      </w:r>
      <w:r w:rsidRPr="00626DA6">
        <w:rPr>
          <w:rStyle w:val="StyleUnderline"/>
          <w:rFonts w:asciiTheme="majorHAnsi" w:hAnsiTheme="majorHAnsi"/>
        </w:rPr>
        <w:t xml:space="preserve"> predator states exhibit</w:t>
      </w:r>
      <w:r w:rsidRPr="00626DA6">
        <w:rPr>
          <w:rFonts w:asciiTheme="majorHAnsi" w:hAnsiTheme="majorHAnsi"/>
          <w:sz w:val="16"/>
        </w:rPr>
        <w:t xml:space="preserve"> several </w:t>
      </w:r>
      <w:r w:rsidRPr="00626DA6">
        <w:rPr>
          <w:rStyle w:val="StyleUnderline"/>
          <w:rFonts w:asciiTheme="majorHAnsi" w:hAnsiTheme="majorHAnsi"/>
        </w:rPr>
        <w:t>other distinguishing features</w:t>
      </w:r>
      <w:r w:rsidRPr="00626DA6">
        <w:rPr>
          <w:rFonts w:asciiTheme="majorHAnsi" w:hAnsiTheme="majorHAnsi"/>
          <w:sz w:val="16"/>
        </w:rPr>
        <w:t xml:space="preserve">. </w:t>
      </w:r>
      <w:r w:rsidRPr="00626DA6">
        <w:rPr>
          <w:rStyle w:val="StyleUnderline"/>
          <w:rFonts w:asciiTheme="majorHAnsi" w:hAnsiTheme="majorHAnsi"/>
        </w:rPr>
        <w:t>First, national policy demonstrates</w:t>
      </w:r>
      <w:r w:rsidRPr="00626DA6">
        <w:rPr>
          <w:rFonts w:asciiTheme="majorHAnsi" w:hAnsiTheme="majorHAnsi"/>
          <w:sz w:val="16"/>
        </w:rPr>
        <w:t xml:space="preserve"> very</w:t>
      </w:r>
      <w:r w:rsidRPr="00626DA6">
        <w:rPr>
          <w:rStyle w:val="StyleUnderline"/>
          <w:rFonts w:asciiTheme="majorHAnsi" w:hAnsiTheme="majorHAnsi"/>
        </w:rPr>
        <w:t xml:space="preserve"> high levels of militarization. Predator states divert large quantities of</w:t>
      </w:r>
      <w:r w:rsidRPr="00626DA6">
        <w:rPr>
          <w:rFonts w:asciiTheme="majorHAnsi" w:hAnsiTheme="majorHAnsi"/>
          <w:sz w:val="16"/>
        </w:rPr>
        <w:t xml:space="preserve"> national</w:t>
      </w:r>
      <w:r w:rsidRPr="00626DA6">
        <w:rPr>
          <w:rStyle w:val="StyleUnderline"/>
          <w:rFonts w:asciiTheme="majorHAnsi" w:hAnsiTheme="majorHAnsi"/>
        </w:rPr>
        <w:t xml:space="preserve"> resources into military expansion for</w:t>
      </w:r>
      <w:r w:rsidRPr="00626DA6">
        <w:rPr>
          <w:rFonts w:asciiTheme="majorHAnsi" w:hAnsiTheme="majorHAnsi"/>
          <w:sz w:val="16"/>
        </w:rPr>
        <w:t xml:space="preserve"> purposes of </w:t>
      </w:r>
      <w:r w:rsidRPr="00626DA6">
        <w:rPr>
          <w:rStyle w:val="StyleUnderline"/>
          <w:rFonts w:asciiTheme="majorHAnsi" w:hAnsiTheme="majorHAnsi"/>
        </w:rPr>
        <w:t>power projection</w:t>
      </w:r>
      <w:r w:rsidRPr="00626DA6">
        <w:rPr>
          <w:rFonts w:asciiTheme="majorHAnsi" w:hAnsiTheme="majorHAnsi"/>
          <w:sz w:val="16"/>
        </w:rPr>
        <w:t>. The emphasis in military planning and weapons acquisitions is inherently offensive rather than defensive and is geared to intimidating potential adversaries and winning offensive wars. The flipside domestically is, as Mazarr writes, that “</w:t>
      </w:r>
      <w:r w:rsidRPr="00626DA6">
        <w:rPr>
          <w:rStyle w:val="StyleUnderline"/>
          <w:rFonts w:asciiTheme="majorHAnsi" w:hAnsiTheme="majorHAnsi"/>
        </w:rPr>
        <w:t>military, nationalistic, and territorial issues</w:t>
      </w:r>
      <w:r w:rsidRPr="00626DA6">
        <w:rPr>
          <w:rFonts w:asciiTheme="majorHAnsi" w:hAnsiTheme="majorHAnsi"/>
          <w:sz w:val="16"/>
        </w:rPr>
        <w:t xml:space="preserve"> continue to </w:t>
      </w:r>
      <w:r w:rsidRPr="00626DA6">
        <w:rPr>
          <w:rStyle w:val="StyleUnderline"/>
          <w:rFonts w:asciiTheme="majorHAnsi" w:hAnsiTheme="majorHAnsi"/>
        </w:rPr>
        <w:t>play a large role</w:t>
      </w:r>
      <w:r w:rsidRPr="00626DA6">
        <w:rPr>
          <w:rFonts w:asciiTheme="majorHAnsi" w:hAnsiTheme="majorHAnsi"/>
          <w:sz w:val="16"/>
        </w:rPr>
        <w:t xml:space="preserve"> in domestic politics and </w:t>
      </w:r>
      <w:r w:rsidRPr="00626DA6">
        <w:rPr>
          <w:rStyle w:val="StyleUnderline"/>
          <w:rFonts w:asciiTheme="majorHAnsi" w:hAnsiTheme="majorHAnsi"/>
        </w:rPr>
        <w:t>in the states’ approach to the world</w:t>
      </w:r>
      <w:r w:rsidRPr="00626DA6">
        <w:rPr>
          <w:rFonts w:asciiTheme="majorHAnsi" w:hAnsiTheme="majorHAnsi"/>
          <w:sz w:val="16"/>
        </w:rPr>
        <w:t xml:space="preserve">.” In China’s case, nationalism has overtaken Marxism and more recently developmentalism as state ideology. </w:t>
      </w:r>
      <w:r w:rsidRPr="00626DA6">
        <w:rPr>
          <w:rStyle w:val="StyleUnderline"/>
          <w:rFonts w:asciiTheme="majorHAnsi" w:hAnsiTheme="majorHAnsi"/>
        </w:rPr>
        <w:t>Second, predator states adopt a</w:t>
      </w:r>
      <w:r w:rsidRPr="00626DA6">
        <w:rPr>
          <w:rFonts w:asciiTheme="majorHAnsi" w:hAnsiTheme="majorHAnsi"/>
          <w:sz w:val="16"/>
        </w:rPr>
        <w:t xml:space="preserve"> strongly </w:t>
      </w:r>
      <w:r w:rsidRPr="00626DA6">
        <w:rPr>
          <w:rStyle w:val="StyleUnderline"/>
          <w:rFonts w:asciiTheme="majorHAnsi" w:hAnsiTheme="majorHAnsi"/>
        </w:rPr>
        <w:t>strategic perspective on national advancement and display a</w:t>
      </w:r>
      <w:r w:rsidRPr="00626DA6">
        <w:rPr>
          <w:rFonts w:asciiTheme="majorHAnsi" w:hAnsiTheme="majorHAnsi"/>
          <w:sz w:val="16"/>
        </w:rPr>
        <w:t xml:space="preserve">n associated </w:t>
      </w:r>
      <w:r w:rsidRPr="00626DA6">
        <w:rPr>
          <w:rStyle w:val="StyleUnderline"/>
          <w:rFonts w:asciiTheme="majorHAnsi" w:hAnsiTheme="majorHAnsi"/>
        </w:rPr>
        <w:t xml:space="preserve">willingness to use all the institutions and instruments of the state over which they maintain </w:t>
      </w:r>
      <w:r w:rsidRPr="00626DA6">
        <w:rPr>
          <w:rFonts w:asciiTheme="majorHAnsi" w:hAnsiTheme="majorHAnsi"/>
          <w:sz w:val="16"/>
        </w:rPr>
        <w:t xml:space="preserve">control – economic, cultural, military, technological, resource, trade, legal, media – </w:t>
      </w:r>
      <w:r w:rsidRPr="00626DA6">
        <w:rPr>
          <w:rStyle w:val="StyleUnderline"/>
          <w:rFonts w:asciiTheme="majorHAnsi" w:hAnsiTheme="majorHAnsi"/>
        </w:rPr>
        <w:t>in the pursuit of this</w:t>
      </w:r>
      <w:r w:rsidRPr="00626DA6">
        <w:rPr>
          <w:rFonts w:asciiTheme="majorHAnsi" w:hAnsiTheme="majorHAnsi"/>
          <w:sz w:val="16"/>
        </w:rPr>
        <w:t xml:space="preserve"> overwhelming important </w:t>
      </w:r>
      <w:r w:rsidRPr="00626DA6">
        <w:rPr>
          <w:rStyle w:val="StyleUnderline"/>
          <w:rFonts w:asciiTheme="majorHAnsi" w:hAnsiTheme="majorHAnsi"/>
        </w:rPr>
        <w:t>strategic objective.</w:t>
      </w:r>
      <w:r w:rsidRPr="00626DA6">
        <w:rPr>
          <w:rFonts w:asciiTheme="majorHAnsi" w:hAnsiTheme="majorHAnsi"/>
          <w:sz w:val="16"/>
        </w:rPr>
        <w:t xml:space="preserve"> </w:t>
      </w:r>
      <w:r w:rsidRPr="00626DA6">
        <w:rPr>
          <w:rStyle w:val="StyleUnderline"/>
          <w:rFonts w:asciiTheme="majorHAnsi" w:hAnsiTheme="majorHAnsi"/>
        </w:rPr>
        <w:t>China, for example, deployed</w:t>
      </w:r>
      <w:r w:rsidRPr="00626DA6">
        <w:rPr>
          <w:rFonts w:asciiTheme="majorHAnsi" w:hAnsiTheme="majorHAnsi"/>
          <w:sz w:val="16"/>
        </w:rPr>
        <w:t xml:space="preserve"> a broad range of </w:t>
      </w:r>
      <w:r w:rsidRPr="00626DA6">
        <w:rPr>
          <w:rStyle w:val="StyleUnderline"/>
          <w:rFonts w:asciiTheme="majorHAnsi" w:hAnsiTheme="majorHAnsi"/>
        </w:rPr>
        <w:t>retaliatory instruments against Japan over the Senkaku Islands affair</w:t>
      </w:r>
      <w:r w:rsidRPr="00626DA6">
        <w:rPr>
          <w:rFonts w:asciiTheme="majorHAnsi" w:hAnsiTheme="majorHAnsi"/>
          <w:sz w:val="16"/>
        </w:rPr>
        <w:t xml:space="preserve"> in 2010, including restricting the export of rare earth metals. </w:t>
      </w:r>
      <w:r w:rsidRPr="00626DA6">
        <w:rPr>
          <w:rStyle w:val="StyleUnderline"/>
          <w:rFonts w:asciiTheme="majorHAnsi" w:hAnsiTheme="majorHAnsi"/>
        </w:rPr>
        <w:t>The use of</w:t>
      </w:r>
      <w:r w:rsidRPr="00626DA6">
        <w:rPr>
          <w:rFonts w:asciiTheme="majorHAnsi" w:hAnsiTheme="majorHAnsi"/>
          <w:sz w:val="16"/>
        </w:rPr>
        <w:t xml:space="preserve"> such </w:t>
      </w:r>
      <w:r w:rsidRPr="00626DA6">
        <w:rPr>
          <w:rStyle w:val="StyleUnderline"/>
          <w:rFonts w:asciiTheme="majorHAnsi" w:hAnsiTheme="majorHAnsi"/>
        </w:rPr>
        <w:t>“strategic” instruments extends</w:t>
      </w:r>
      <w:r w:rsidRPr="00626DA6">
        <w:rPr>
          <w:rFonts w:asciiTheme="majorHAnsi" w:hAnsiTheme="majorHAnsi"/>
          <w:sz w:val="16"/>
        </w:rPr>
        <w:t xml:space="preserve"> beyond such punitive acts of state retaliation </w:t>
      </w:r>
      <w:r w:rsidRPr="00626DA6">
        <w:rPr>
          <w:rStyle w:val="StyleUnderline"/>
          <w:rFonts w:asciiTheme="majorHAnsi" w:hAnsiTheme="majorHAnsi"/>
        </w:rPr>
        <w:t>to</w:t>
      </w:r>
      <w:r w:rsidRPr="00626DA6">
        <w:rPr>
          <w:rFonts w:asciiTheme="majorHAnsi" w:hAnsiTheme="majorHAnsi"/>
          <w:sz w:val="16"/>
        </w:rPr>
        <w:t xml:space="preserve"> a whole range of long-term, so-called </w:t>
      </w:r>
      <w:r w:rsidRPr="00626DA6">
        <w:rPr>
          <w:rStyle w:val="StyleUnderline"/>
          <w:rFonts w:asciiTheme="majorHAnsi" w:hAnsiTheme="majorHAnsi"/>
        </w:rPr>
        <w:t>“market-based” investments. These include foreign acquisitions in strategically important</w:t>
      </w:r>
      <w:r w:rsidRPr="00626DA6">
        <w:rPr>
          <w:rFonts w:asciiTheme="majorHAnsi" w:hAnsiTheme="majorHAnsi"/>
          <w:sz w:val="16"/>
        </w:rPr>
        <w:t xml:space="preserve"> and sensitive </w:t>
      </w:r>
      <w:r w:rsidRPr="00626DA6">
        <w:rPr>
          <w:rStyle w:val="StyleUnderline"/>
          <w:rFonts w:asciiTheme="majorHAnsi" w:hAnsiTheme="majorHAnsi"/>
        </w:rPr>
        <w:t>areas such as land, resource and water assets and critical infrastructure as well as</w:t>
      </w:r>
      <w:r w:rsidRPr="00626DA6">
        <w:rPr>
          <w:rFonts w:asciiTheme="majorHAnsi" w:hAnsiTheme="majorHAnsi"/>
          <w:sz w:val="16"/>
        </w:rPr>
        <w:t xml:space="preserve"> in </w:t>
      </w:r>
      <w:r w:rsidRPr="00626DA6">
        <w:rPr>
          <w:rStyle w:val="StyleUnderline"/>
          <w:rFonts w:asciiTheme="majorHAnsi" w:hAnsiTheme="majorHAnsi"/>
        </w:rPr>
        <w:t>private-sector developments and industries</w:t>
      </w:r>
      <w:r w:rsidRPr="00626DA6">
        <w:rPr>
          <w:rFonts w:asciiTheme="majorHAnsi" w:hAnsiTheme="majorHAnsi"/>
          <w:sz w:val="16"/>
        </w:rPr>
        <w:t xml:space="preserve">. The “strategic” element cannot be discounted in these acquisitions because the line between private enterprise and state-owned enterprises in the Chinese case is imprecise given the complex interweaving of business and state actors. In the end, everything becomes “strategic” in the sense of supporting national advancement and security. </w:t>
      </w:r>
      <w:r w:rsidRPr="00626DA6">
        <w:rPr>
          <w:rStyle w:val="StyleUnderline"/>
          <w:rFonts w:asciiTheme="majorHAnsi" w:hAnsiTheme="majorHAnsi"/>
        </w:rPr>
        <w:t>Third, predator states are not democracies where</w:t>
      </w:r>
      <w:r w:rsidRPr="00626DA6">
        <w:rPr>
          <w:rFonts w:asciiTheme="majorHAnsi" w:hAnsiTheme="majorHAnsi"/>
          <w:sz w:val="16"/>
        </w:rPr>
        <w:t xml:space="preserve"> there exist </w:t>
      </w:r>
      <w:r w:rsidRPr="00626DA6">
        <w:rPr>
          <w:rStyle w:val="StyleUnderline"/>
          <w:rFonts w:asciiTheme="majorHAnsi" w:hAnsiTheme="majorHAnsi"/>
        </w:rPr>
        <w:t>checks and balances and</w:t>
      </w:r>
      <w:r w:rsidRPr="00626DA6">
        <w:rPr>
          <w:rFonts w:asciiTheme="majorHAnsi" w:hAnsiTheme="majorHAnsi"/>
          <w:sz w:val="16"/>
        </w:rPr>
        <w:t xml:space="preserve"> other </w:t>
      </w:r>
      <w:r w:rsidRPr="00626DA6">
        <w:rPr>
          <w:rStyle w:val="StyleUnderline"/>
          <w:rFonts w:asciiTheme="majorHAnsi" w:hAnsiTheme="majorHAnsi"/>
        </w:rPr>
        <w:t>moderating influences</w:t>
      </w:r>
      <w:r w:rsidRPr="00626DA6">
        <w:rPr>
          <w:rFonts w:asciiTheme="majorHAnsi" w:hAnsiTheme="majorHAnsi"/>
          <w:sz w:val="16"/>
        </w:rPr>
        <w:t xml:space="preserve"> that </w:t>
      </w:r>
      <w:r w:rsidRPr="00626DA6">
        <w:rPr>
          <w:rStyle w:val="StyleUnderline"/>
          <w:rFonts w:asciiTheme="majorHAnsi" w:hAnsiTheme="majorHAnsi"/>
        </w:rPr>
        <w:t>negate the potential for predation against other states. Predator states have authoritarian governments with low levels of accountability</w:t>
      </w:r>
      <w:r w:rsidRPr="00626DA6">
        <w:rPr>
          <w:rFonts w:asciiTheme="majorHAnsi" w:hAnsiTheme="majorHAnsi"/>
          <w:sz w:val="16"/>
        </w:rPr>
        <w:t xml:space="preserve">. Political leaders are only answerable to other power cliques and display a willingness to engage in political repression, including imprisonment and even murder of their opponents. In such states, there is no real separation of the executive from the judiciary and, in that sense, no rule of law. </w:t>
      </w:r>
      <w:r w:rsidRPr="00626DA6">
        <w:rPr>
          <w:rStyle w:val="StyleUnderline"/>
          <w:rFonts w:asciiTheme="majorHAnsi" w:hAnsiTheme="majorHAnsi"/>
        </w:rPr>
        <w:t>Levels of domestic lawlessness are matched by international lawlessness. Predator states do not respond to appeals to international laws or norms because they are inherently lawless themselves – they understand and respect only power in international affairs.</w:t>
      </w:r>
      <w:r w:rsidRPr="00626DA6">
        <w:rPr>
          <w:rFonts w:asciiTheme="majorHAnsi" w:hAnsiTheme="majorHAnsi"/>
          <w:sz w:val="16"/>
        </w:rPr>
        <w:t xml:space="preserve"> China’s actions in the South China Sea clearly demonstrate that it does not support a rules-based regional or global order; nor does it believe that you can fight power with rules as other states are attempting to do in dealing with this issue. </w:t>
      </w:r>
      <w:r w:rsidRPr="00626DA6">
        <w:rPr>
          <w:rStyle w:val="StyleUnderline"/>
          <w:rFonts w:asciiTheme="majorHAnsi" w:hAnsiTheme="majorHAnsi"/>
        </w:rPr>
        <w:t>Finally, predator states show a predisposition to act unilaterally rather than multilaterally. Multilateral cooperation is entertained only where it fits with the long-term strategic interests of the state</w:t>
      </w:r>
      <w:r w:rsidRPr="00626DA6">
        <w:rPr>
          <w:rFonts w:asciiTheme="majorHAnsi" w:hAnsiTheme="majorHAnsi"/>
          <w:sz w:val="16"/>
        </w:rPr>
        <w:t xml:space="preserve">. Moreover, there is </w:t>
      </w:r>
      <w:r w:rsidRPr="00626DA6">
        <w:rPr>
          <w:rFonts w:asciiTheme="majorHAnsi" w:hAnsiTheme="majorHAnsi"/>
          <w:sz w:val="16"/>
        </w:rPr>
        <w:lastRenderedPageBreak/>
        <w:t xml:space="preserve">little willingness to trade off state interests for larger collective interests in the international community. In that sense, </w:t>
      </w:r>
      <w:r w:rsidRPr="00626DA6">
        <w:rPr>
          <w:rStyle w:val="StyleUnderline"/>
          <w:rFonts w:asciiTheme="majorHAnsi" w:hAnsiTheme="majorHAnsi"/>
        </w:rPr>
        <w:t>predator states are not interested in providing international public goods and should not be considered as</w:t>
      </w:r>
      <w:r w:rsidRPr="00626DA6">
        <w:rPr>
          <w:rFonts w:asciiTheme="majorHAnsi" w:hAnsiTheme="majorHAnsi"/>
          <w:sz w:val="16"/>
        </w:rPr>
        <w:t xml:space="preserve"> potentially </w:t>
      </w:r>
      <w:r w:rsidRPr="00626DA6">
        <w:rPr>
          <w:rStyle w:val="StyleUnderline"/>
          <w:rFonts w:asciiTheme="majorHAnsi" w:hAnsiTheme="majorHAnsi"/>
        </w:rPr>
        <w:t>benign hegemons</w:t>
      </w:r>
      <w:r w:rsidRPr="00626DA6">
        <w:rPr>
          <w:rFonts w:asciiTheme="majorHAnsi" w:hAnsiTheme="majorHAnsi"/>
          <w:sz w:val="16"/>
        </w:rPr>
        <w:t>. How should other states deal effectively with predator states</w:t>
      </w:r>
      <w:r w:rsidRPr="00626DA6">
        <w:rPr>
          <w:rFonts w:asciiTheme="majorHAnsi" w:hAnsiTheme="majorHAnsi"/>
          <w:sz w:val="12"/>
        </w:rPr>
        <w:t>?</w:t>
      </w:r>
      <w:r w:rsidRPr="00626DA6">
        <w:rPr>
          <w:rFonts w:asciiTheme="majorHAnsi" w:hAnsiTheme="majorHAnsi"/>
          <w:sz w:val="16"/>
        </w:rPr>
        <w:t xml:space="preserve"> First of all, they need to recognize what they are dealing with and react accordingly. Predator states demand tough responses starting with vigilance, deterrence and containment. At the very least there must be reinforcement of surveillance regimes, the formation of counterbalancing coalitions, and a willingness to act across a whole range of spheres – military, economic, financial, trade and diplomatic – so that predator states’ actions are not cost-free. Other states must also accept that doing nothing is not an option. This only invites further provocation, which increases the risk of serious conflict.</w:t>
      </w:r>
    </w:p>
    <w:p w14:paraId="1714770F" w14:textId="77777777" w:rsidR="00167222" w:rsidRPr="00626DA6" w:rsidRDefault="00167222" w:rsidP="00167222">
      <w:pPr>
        <w:pStyle w:val="Heading4"/>
        <w:rPr>
          <w:rFonts w:asciiTheme="majorHAnsi" w:hAnsiTheme="majorHAnsi"/>
        </w:rPr>
      </w:pPr>
      <w:r w:rsidRPr="00626DA6">
        <w:rPr>
          <w:rFonts w:asciiTheme="majorHAnsi" w:hAnsiTheme="majorHAnsi"/>
        </w:rPr>
        <w:t>Chinese assertive behavior is expanding in line with its interests – assertiveness if escalating</w:t>
      </w:r>
    </w:p>
    <w:p w14:paraId="072846A8" w14:textId="77777777" w:rsidR="00167222" w:rsidRPr="00626DA6" w:rsidRDefault="00167222" w:rsidP="00167222">
      <w:pPr>
        <w:rPr>
          <w:rFonts w:asciiTheme="majorHAnsi" w:hAnsiTheme="majorHAnsi"/>
        </w:rPr>
      </w:pPr>
      <w:r w:rsidRPr="00626DA6">
        <w:rPr>
          <w:rStyle w:val="Style13ptBold"/>
          <w:rFonts w:asciiTheme="majorHAnsi" w:hAnsiTheme="majorHAnsi"/>
        </w:rPr>
        <w:t>Haddick 14</w:t>
      </w:r>
      <w:r w:rsidRPr="00626DA6">
        <w:rPr>
          <w:rFonts w:asciiTheme="majorHAnsi" w:hAnsiTheme="majorHAnsi"/>
        </w:rPr>
        <w:t xml:space="preserve"> – Visiting Senior Fellow at Mitchell Institute for Aerospace Studies (Robert, Fire on the Water:  China, America, and the Future of the Pacific, p. 9)</w:t>
      </w:r>
    </w:p>
    <w:p w14:paraId="2F2B4418" w14:textId="77777777" w:rsidR="00167222" w:rsidRPr="00626DA6" w:rsidRDefault="00167222" w:rsidP="00167222">
      <w:pPr>
        <w:spacing w:after="0"/>
        <w:rPr>
          <w:rFonts w:asciiTheme="majorHAnsi" w:hAnsiTheme="majorHAnsi"/>
          <w:u w:val="single"/>
        </w:rPr>
      </w:pPr>
      <w:r w:rsidRPr="00626DA6">
        <w:rPr>
          <w:rFonts w:asciiTheme="majorHAnsi" w:hAnsiTheme="majorHAnsi"/>
          <w:u w:val="single"/>
        </w:rPr>
        <w:t>Various actors inside China are now taking actions to assert that nation’s newfound status and</w:t>
      </w:r>
    </w:p>
    <w:p w14:paraId="29E014E0" w14:textId="77777777" w:rsidR="00167222" w:rsidRPr="00626DA6" w:rsidRDefault="00167222" w:rsidP="00167222">
      <w:pPr>
        <w:spacing w:after="0"/>
        <w:rPr>
          <w:rFonts w:asciiTheme="majorHAnsi" w:hAnsiTheme="majorHAnsi"/>
        </w:rPr>
      </w:pPr>
      <w:r w:rsidRPr="00626DA6">
        <w:rPr>
          <w:rFonts w:asciiTheme="majorHAnsi" w:hAnsiTheme="majorHAnsi"/>
          <w:u w:val="single"/>
        </w:rPr>
        <w:t>defend its new interests, and are doing so its ways that didn’t appear just a few years ago</w:t>
      </w:r>
      <w:r w:rsidRPr="00626DA6">
        <w:rPr>
          <w:rFonts w:asciiTheme="majorHAnsi" w:hAnsiTheme="majorHAnsi"/>
        </w:rPr>
        <w:t>. For</w:t>
      </w:r>
    </w:p>
    <w:p w14:paraId="148DAC25" w14:textId="77777777" w:rsidR="00167222" w:rsidRPr="00626DA6" w:rsidRDefault="00167222" w:rsidP="00167222">
      <w:pPr>
        <w:spacing w:after="0"/>
        <w:rPr>
          <w:rFonts w:asciiTheme="majorHAnsi" w:hAnsiTheme="majorHAnsi"/>
          <w:u w:val="single"/>
        </w:rPr>
      </w:pPr>
      <w:r w:rsidRPr="00626DA6">
        <w:rPr>
          <w:rFonts w:asciiTheme="majorHAnsi" w:hAnsiTheme="majorHAnsi"/>
        </w:rPr>
        <w:t xml:space="preserve">example, </w:t>
      </w:r>
      <w:r w:rsidRPr="00626DA6">
        <w:rPr>
          <w:rFonts w:asciiTheme="majorHAnsi" w:hAnsiTheme="majorHAnsi"/>
          <w:u w:val="single"/>
        </w:rPr>
        <w:t>until recently, clashes between China and its neighbors in the South China Sea</w:t>
      </w:r>
    </w:p>
    <w:p w14:paraId="1A11C7F5" w14:textId="77777777" w:rsidR="00167222" w:rsidRPr="00626DA6" w:rsidRDefault="00167222" w:rsidP="00167222">
      <w:pPr>
        <w:spacing w:after="0"/>
        <w:rPr>
          <w:rFonts w:asciiTheme="majorHAnsi" w:hAnsiTheme="majorHAnsi"/>
        </w:rPr>
      </w:pPr>
      <w:r w:rsidRPr="00626DA6">
        <w:rPr>
          <w:rFonts w:asciiTheme="majorHAnsi" w:hAnsiTheme="majorHAnsi"/>
          <w:u w:val="single"/>
        </w:rPr>
        <w:t>occurred about once every decade</w:t>
      </w:r>
      <w:r w:rsidRPr="00626DA6">
        <w:rPr>
          <w:rFonts w:asciiTheme="majorHAnsi" w:hAnsiTheme="majorHAnsi"/>
        </w:rPr>
        <w:t>. As we will see, that pace has accelerated over the past</w:t>
      </w:r>
    </w:p>
    <w:p w14:paraId="3730C48B" w14:textId="77777777" w:rsidR="00167222" w:rsidRPr="00626DA6" w:rsidRDefault="00167222" w:rsidP="00167222">
      <w:pPr>
        <w:spacing w:after="0"/>
        <w:rPr>
          <w:rFonts w:asciiTheme="majorHAnsi" w:hAnsiTheme="majorHAnsi"/>
        </w:rPr>
      </w:pPr>
      <w:r w:rsidRPr="00626DA6">
        <w:rPr>
          <w:rFonts w:asciiTheme="majorHAnsi" w:hAnsiTheme="majorHAnsi"/>
        </w:rPr>
        <w:t>decade, soon after the “new historical missions” statement was promulgated to the PLA. Even</w:t>
      </w:r>
    </w:p>
    <w:p w14:paraId="64F0C75C" w14:textId="77777777" w:rsidR="00167222" w:rsidRPr="00626DA6" w:rsidRDefault="00167222" w:rsidP="00167222">
      <w:pPr>
        <w:spacing w:after="0"/>
        <w:rPr>
          <w:rFonts w:asciiTheme="majorHAnsi" w:hAnsiTheme="majorHAnsi"/>
        </w:rPr>
      </w:pPr>
      <w:r w:rsidRPr="00626DA6">
        <w:rPr>
          <w:rFonts w:asciiTheme="majorHAnsi" w:hAnsiTheme="majorHAnsi"/>
        </w:rPr>
        <w:t>as China settled land border disputes with its neighbors to the north and west, it stepped up</w:t>
      </w:r>
    </w:p>
    <w:p w14:paraId="041CFD7A" w14:textId="77777777" w:rsidR="00167222" w:rsidRPr="00626DA6" w:rsidRDefault="00167222" w:rsidP="00167222">
      <w:pPr>
        <w:spacing w:after="0"/>
        <w:rPr>
          <w:rFonts w:asciiTheme="majorHAnsi" w:hAnsiTheme="majorHAnsi"/>
          <w:u w:val="single"/>
        </w:rPr>
      </w:pPr>
      <w:r w:rsidRPr="00626DA6">
        <w:rPr>
          <w:rFonts w:asciiTheme="majorHAnsi" w:hAnsiTheme="majorHAnsi"/>
        </w:rPr>
        <w:t xml:space="preserve">assertions of its maritime claims to the east and south. </w:t>
      </w:r>
      <w:r w:rsidRPr="00626DA6">
        <w:rPr>
          <w:rFonts w:asciiTheme="majorHAnsi" w:hAnsiTheme="majorHAnsi"/>
          <w:u w:val="single"/>
        </w:rPr>
        <w:t>The operations of the PLA’s cyber</w:t>
      </w:r>
    </w:p>
    <w:p w14:paraId="6734D7C2" w14:textId="77777777" w:rsidR="00167222" w:rsidRPr="00626DA6" w:rsidRDefault="00167222" w:rsidP="00167222">
      <w:pPr>
        <w:spacing w:after="0"/>
        <w:rPr>
          <w:rFonts w:asciiTheme="majorHAnsi" w:hAnsiTheme="majorHAnsi"/>
        </w:rPr>
      </w:pPr>
      <w:r w:rsidRPr="00626DA6">
        <w:rPr>
          <w:rFonts w:asciiTheme="majorHAnsi" w:hAnsiTheme="majorHAnsi"/>
          <w:u w:val="single"/>
        </w:rPr>
        <w:t>intelligence unit are another example of aggressive behavior recently emerging</w:t>
      </w:r>
      <w:r w:rsidRPr="00626DA6">
        <w:rPr>
          <w:rFonts w:asciiTheme="majorHAnsi" w:hAnsiTheme="majorHAnsi"/>
        </w:rPr>
        <w:t xml:space="preserve"> from inside the</w:t>
      </w:r>
    </w:p>
    <w:p w14:paraId="71460E48" w14:textId="77777777" w:rsidR="00167222" w:rsidRPr="00626DA6" w:rsidRDefault="00167222" w:rsidP="00167222">
      <w:pPr>
        <w:spacing w:after="0"/>
        <w:rPr>
          <w:rFonts w:asciiTheme="majorHAnsi" w:hAnsiTheme="majorHAnsi"/>
        </w:rPr>
      </w:pPr>
      <w:r w:rsidRPr="00626DA6">
        <w:rPr>
          <w:rFonts w:asciiTheme="majorHAnsi" w:hAnsiTheme="majorHAnsi"/>
        </w:rPr>
        <w:t>Chinese government.</w:t>
      </w:r>
    </w:p>
    <w:p w14:paraId="279ED412" w14:textId="77777777" w:rsidR="00167222" w:rsidRPr="00626DA6" w:rsidRDefault="00167222" w:rsidP="00167222">
      <w:pPr>
        <w:spacing w:after="0"/>
        <w:rPr>
          <w:rFonts w:asciiTheme="majorHAnsi" w:hAnsiTheme="majorHAnsi"/>
          <w:u w:val="single"/>
        </w:rPr>
      </w:pPr>
      <w:r w:rsidRPr="00626DA6">
        <w:rPr>
          <w:rFonts w:asciiTheme="majorHAnsi" w:hAnsiTheme="majorHAnsi"/>
        </w:rPr>
        <w:t xml:space="preserve">In his book The Rise of China vs the Logic of Strategy, </w:t>
      </w:r>
      <w:r w:rsidRPr="00626DA6">
        <w:rPr>
          <w:rFonts w:asciiTheme="majorHAnsi" w:hAnsiTheme="majorHAnsi"/>
          <w:u w:val="single"/>
        </w:rPr>
        <w:t>strategist Edward Luttwak asserted</w:t>
      </w:r>
    </w:p>
    <w:p w14:paraId="133A9062" w14:textId="77777777" w:rsidR="00167222" w:rsidRPr="00626DA6" w:rsidRDefault="00167222" w:rsidP="00167222">
      <w:pPr>
        <w:spacing w:after="0"/>
        <w:rPr>
          <w:rFonts w:asciiTheme="majorHAnsi" w:hAnsiTheme="majorHAnsi"/>
          <w:u w:val="single"/>
        </w:rPr>
      </w:pPr>
      <w:r w:rsidRPr="00626DA6">
        <w:rPr>
          <w:rFonts w:asciiTheme="majorHAnsi" w:hAnsiTheme="majorHAnsi"/>
          <w:u w:val="single"/>
        </w:rPr>
        <w:t>assertiveness observed in recent years are less the manifestation of a tightly coordinated grand</w:t>
      </w:r>
    </w:p>
    <w:p w14:paraId="48C1AAE9" w14:textId="77777777" w:rsidR="00167222" w:rsidRPr="00626DA6" w:rsidRDefault="00167222" w:rsidP="00167222">
      <w:pPr>
        <w:spacing w:after="0"/>
        <w:rPr>
          <w:rFonts w:asciiTheme="majorHAnsi" w:hAnsiTheme="majorHAnsi"/>
        </w:rPr>
      </w:pPr>
      <w:r w:rsidRPr="00626DA6">
        <w:rPr>
          <w:rFonts w:asciiTheme="majorHAnsi" w:hAnsiTheme="majorHAnsi"/>
          <w:u w:val="single"/>
        </w:rPr>
        <w:t>strategy and more the result of cultural behavior</w:t>
      </w:r>
      <w:r w:rsidRPr="00626DA6">
        <w:rPr>
          <w:rFonts w:asciiTheme="majorHAnsi" w:hAnsiTheme="majorHAnsi"/>
        </w:rPr>
        <w:t>. One aspect of this behavior appears within</w:t>
      </w:r>
    </w:p>
    <w:p w14:paraId="48C68609" w14:textId="77777777" w:rsidR="00167222" w:rsidRPr="00626DA6" w:rsidRDefault="00167222" w:rsidP="00167222">
      <w:pPr>
        <w:spacing w:after="0"/>
        <w:rPr>
          <w:rFonts w:asciiTheme="majorHAnsi" w:hAnsiTheme="majorHAnsi"/>
        </w:rPr>
      </w:pPr>
      <w:r w:rsidRPr="00626DA6">
        <w:rPr>
          <w:rFonts w:asciiTheme="majorHAnsi" w:hAnsiTheme="majorHAnsi"/>
        </w:rPr>
        <w:t>China’s vast government bureaucracy, where opportunistic and entrepreneurial mid-level</w:t>
      </w:r>
    </w:p>
    <w:p w14:paraId="0310D580" w14:textId="77777777" w:rsidR="00167222" w:rsidRPr="00626DA6" w:rsidRDefault="00167222" w:rsidP="00167222">
      <w:pPr>
        <w:spacing w:after="0"/>
        <w:rPr>
          <w:rFonts w:asciiTheme="majorHAnsi" w:hAnsiTheme="majorHAnsi"/>
        </w:rPr>
      </w:pPr>
      <w:r w:rsidRPr="00626DA6">
        <w:rPr>
          <w:rFonts w:asciiTheme="majorHAnsi" w:hAnsiTheme="majorHAnsi"/>
        </w:rPr>
        <w:t>officials display aggressiveness as a means of increasing the resources allocated to the agencies</w:t>
      </w:r>
    </w:p>
    <w:p w14:paraId="37DB34E4" w14:textId="77777777" w:rsidR="00167222" w:rsidRPr="00626DA6" w:rsidRDefault="00167222" w:rsidP="00167222">
      <w:pPr>
        <w:spacing w:after="0"/>
        <w:rPr>
          <w:rFonts w:asciiTheme="majorHAnsi" w:hAnsiTheme="majorHAnsi"/>
          <w:u w:val="single"/>
        </w:rPr>
      </w:pPr>
      <w:r w:rsidRPr="00626DA6">
        <w:rPr>
          <w:rFonts w:asciiTheme="majorHAnsi" w:hAnsiTheme="majorHAnsi"/>
        </w:rPr>
        <w:t xml:space="preserve">they control. </w:t>
      </w:r>
      <w:r w:rsidRPr="00626DA6">
        <w:rPr>
          <w:rFonts w:asciiTheme="majorHAnsi" w:hAnsiTheme="majorHAnsi"/>
          <w:u w:val="single"/>
        </w:rPr>
        <w:t>Regardless of the explanation, there is no question that Chinese assertive behavior</w:t>
      </w:r>
    </w:p>
    <w:p w14:paraId="6F88DACE" w14:textId="77777777" w:rsidR="00167222" w:rsidRPr="00626DA6" w:rsidRDefault="00167222" w:rsidP="00167222">
      <w:pPr>
        <w:spacing w:after="0"/>
        <w:rPr>
          <w:rFonts w:asciiTheme="majorHAnsi" w:hAnsiTheme="majorHAnsi"/>
          <w:u w:val="single"/>
        </w:rPr>
      </w:pPr>
      <w:r w:rsidRPr="00626DA6">
        <w:rPr>
          <w:rFonts w:asciiTheme="majorHAnsi" w:hAnsiTheme="majorHAnsi"/>
          <w:u w:val="single"/>
        </w:rPr>
        <w:t>is expanding in line with the country’s economy, its interests, and its military and political</w:t>
      </w:r>
    </w:p>
    <w:p w14:paraId="703F08B8" w14:textId="77777777" w:rsidR="00167222" w:rsidRPr="00626DA6" w:rsidRDefault="00167222" w:rsidP="00167222">
      <w:pPr>
        <w:spacing w:after="0"/>
        <w:rPr>
          <w:rFonts w:asciiTheme="majorHAnsi" w:hAnsiTheme="majorHAnsi"/>
          <w:u w:val="single"/>
        </w:rPr>
      </w:pPr>
      <w:r w:rsidRPr="00626DA6">
        <w:rPr>
          <w:rFonts w:asciiTheme="majorHAnsi" w:hAnsiTheme="majorHAnsi"/>
          <w:u w:val="single"/>
        </w:rPr>
        <w:t>capacities.</w:t>
      </w:r>
    </w:p>
    <w:p w14:paraId="721B2983" w14:textId="77777777" w:rsidR="00167222" w:rsidRPr="00626DA6" w:rsidRDefault="00167222" w:rsidP="00626DA6">
      <w:pPr>
        <w:rPr>
          <w:rFonts w:asciiTheme="majorHAnsi" w:hAnsiTheme="majorHAnsi"/>
          <w:sz w:val="16"/>
        </w:rPr>
      </w:pPr>
    </w:p>
    <w:p w14:paraId="57B624BF" w14:textId="24013E3A" w:rsidR="00626DA6" w:rsidRPr="00626DA6" w:rsidRDefault="00167222" w:rsidP="00626DA6">
      <w:pPr>
        <w:pStyle w:val="Heading3"/>
      </w:pPr>
      <w:r>
        <w:lastRenderedPageBreak/>
        <w:t xml:space="preserve">     CCP S</w:t>
      </w:r>
      <w:r w:rsidR="00626DA6">
        <w:t>urvival</w:t>
      </w:r>
    </w:p>
    <w:p w14:paraId="03FF696A" w14:textId="77777777" w:rsidR="00626DA6" w:rsidRPr="00626DA6" w:rsidRDefault="00626DA6" w:rsidP="00626DA6">
      <w:pPr>
        <w:pStyle w:val="Heading4"/>
        <w:rPr>
          <w:rFonts w:asciiTheme="majorHAnsi" w:hAnsiTheme="majorHAnsi"/>
        </w:rPr>
      </w:pPr>
      <w:r w:rsidRPr="00626DA6">
        <w:rPr>
          <w:rFonts w:asciiTheme="majorHAnsi" w:hAnsiTheme="majorHAnsi"/>
        </w:rPr>
        <w:t>China is pursuing global heg – CCP survival depends on it</w:t>
      </w:r>
    </w:p>
    <w:p w14:paraId="787BB55C" w14:textId="77777777" w:rsidR="00626DA6" w:rsidRPr="00626DA6" w:rsidRDefault="00626DA6" w:rsidP="00626DA6">
      <w:pPr>
        <w:rPr>
          <w:rFonts w:asciiTheme="majorHAnsi" w:hAnsiTheme="majorHAnsi"/>
        </w:rPr>
      </w:pPr>
      <w:r w:rsidRPr="00626DA6">
        <w:rPr>
          <w:rStyle w:val="Style13ptBold"/>
          <w:rFonts w:asciiTheme="majorHAnsi" w:hAnsiTheme="majorHAnsi"/>
        </w:rPr>
        <w:t>Keck 14</w:t>
      </w:r>
      <w:r w:rsidRPr="00626DA6">
        <w:rPr>
          <w:rFonts w:asciiTheme="majorHAnsi" w:hAnsiTheme="majorHAnsi"/>
        </w:rPr>
        <w:t xml:space="preserve">  - Former Deputy Editor of E-International Relations (Zachary, The Diplomat, “Of Course China Wants to Replace the U.S.,” February 15, http://thediplomat.com/2014/02/of-course-china-wants-to-replace-the-u-s/)//SEP</w:t>
      </w:r>
    </w:p>
    <w:p w14:paraId="3CE990EB" w14:textId="77777777" w:rsidR="00626DA6" w:rsidRPr="00626DA6" w:rsidRDefault="00626DA6" w:rsidP="00626DA6">
      <w:pPr>
        <w:rPr>
          <w:rFonts w:asciiTheme="majorHAnsi" w:hAnsiTheme="majorHAnsi"/>
          <w:u w:val="single"/>
        </w:rPr>
      </w:pPr>
      <w:r w:rsidRPr="00626DA6">
        <w:rPr>
          <w:rFonts w:asciiTheme="majorHAnsi" w:hAnsiTheme="majorHAnsi"/>
        </w:rPr>
        <w:t>But the issue goes much deeper than that. In fact, it goes to the heart of the Chinese Communist Party’s legitimacy at home</w:t>
      </w:r>
      <w:r w:rsidRPr="00626DA6">
        <w:rPr>
          <w:rFonts w:asciiTheme="majorHAnsi" w:hAnsiTheme="majorHAnsi"/>
          <w:u w:val="single"/>
        </w:rPr>
        <w:t>. At its core, the CCP’s claim to power is based on its ability to restore China to its past glory. Again, neither China nor its leaders have ever made any secret about this. For example, the CCP has always emphasized that it saved China from its “century of humiliation” at the hands of the Western and Japanese colonial powers.</w:t>
      </w:r>
    </w:p>
    <w:p w14:paraId="67696302" w14:textId="77777777" w:rsidR="00626DA6" w:rsidRPr="00626DA6" w:rsidRDefault="00626DA6" w:rsidP="00626DA6">
      <w:pPr>
        <w:rPr>
          <w:rFonts w:asciiTheme="majorHAnsi" w:hAnsiTheme="majorHAnsi"/>
        </w:rPr>
      </w:pPr>
      <w:r w:rsidRPr="00626DA6">
        <w:rPr>
          <w:rFonts w:asciiTheme="majorHAnsi" w:hAnsiTheme="majorHAnsi"/>
        </w:rPr>
        <w:t>Similarly, since coming to power in 2012, Xi Jinping has repeatedly stressed that, because of the CCP’s rule, the “great rejuvenation of the Chinese nation” is now within China’s grasp. As Zheng Wang points out, the term “rejuvenation is deeply rooted in Chinese history and the national experience.”</w:t>
      </w:r>
    </w:p>
    <w:p w14:paraId="5108232F" w14:textId="77777777" w:rsidR="00626DA6" w:rsidRPr="00626DA6" w:rsidRDefault="00626DA6" w:rsidP="00626DA6">
      <w:pPr>
        <w:rPr>
          <w:rFonts w:asciiTheme="majorHAnsi" w:hAnsiTheme="majorHAnsi"/>
        </w:rPr>
      </w:pPr>
      <w:r w:rsidRPr="00626DA6">
        <w:rPr>
          <w:rFonts w:asciiTheme="majorHAnsi" w:hAnsiTheme="majorHAnsi"/>
        </w:rPr>
        <w:t>Wang continues:</w:t>
      </w:r>
    </w:p>
    <w:p w14:paraId="403AABA6" w14:textId="77777777" w:rsidR="00626DA6" w:rsidRPr="00626DA6" w:rsidRDefault="00626DA6" w:rsidP="00626DA6">
      <w:pPr>
        <w:rPr>
          <w:rFonts w:asciiTheme="majorHAnsi" w:hAnsiTheme="majorHAnsi"/>
        </w:rPr>
      </w:pPr>
      <w:r w:rsidRPr="00626DA6">
        <w:rPr>
          <w:rFonts w:asciiTheme="majorHAnsi" w:hAnsiTheme="majorHAnsi"/>
        </w:rPr>
        <w:t>“As proud citizens of the ‘Middle Kingdom’ the Chinese feel a strong sense of chosenness and are extremely proud of their ancient and modern achievements. This pride is tempered, however, by the lasting trauma seared into the national conscious as a result of the country’s humiliating experiences at the hands of Western and Japanese imperialism. After suffering a humiliating decline in national strength and status, the Chinese people are unwavering in their commitment to return China to its natural state of glory, thereby achieving the Chinese Dream.”</w:t>
      </w:r>
    </w:p>
    <w:p w14:paraId="25D7D686" w14:textId="77777777" w:rsidR="00626DA6" w:rsidRPr="00626DA6" w:rsidRDefault="00626DA6" w:rsidP="00626DA6">
      <w:pPr>
        <w:rPr>
          <w:rFonts w:asciiTheme="majorHAnsi" w:hAnsiTheme="majorHAnsi"/>
          <w:u w:val="single"/>
        </w:rPr>
      </w:pPr>
      <w:r w:rsidRPr="00626DA6">
        <w:rPr>
          <w:rFonts w:asciiTheme="majorHAnsi" w:hAnsiTheme="majorHAnsi"/>
        </w:rPr>
        <w:t xml:space="preserve">Thus, </w:t>
      </w:r>
      <w:r w:rsidRPr="00626DA6">
        <w:rPr>
          <w:rFonts w:asciiTheme="majorHAnsi" w:hAnsiTheme="majorHAnsi"/>
          <w:u w:val="single"/>
        </w:rPr>
        <w:t>the CCP would lose all its legitimacy at home if it voluntarily subordinated China to the United States despite being the more powerful country. The CCP treasures its grip on power above all else, and therefore it should come as no surprise that it has already ruled out taking this risk.</w:t>
      </w:r>
    </w:p>
    <w:p w14:paraId="56F83C76" w14:textId="126A6F6C" w:rsidR="00626DA6" w:rsidRDefault="00167222" w:rsidP="00626DA6">
      <w:pPr>
        <w:pStyle w:val="Heading3"/>
      </w:pPr>
      <w:r>
        <w:lastRenderedPageBreak/>
        <w:t xml:space="preserve">     Historical H</w:t>
      </w:r>
      <w:r w:rsidR="00626DA6">
        <w:t>umiliation</w:t>
      </w:r>
    </w:p>
    <w:p w14:paraId="796DAF4C" w14:textId="77777777" w:rsidR="00626DA6" w:rsidRPr="00626DA6" w:rsidRDefault="00626DA6" w:rsidP="00626DA6">
      <w:pPr>
        <w:pStyle w:val="Heading4"/>
        <w:rPr>
          <w:rFonts w:asciiTheme="majorHAnsi" w:hAnsiTheme="majorHAnsi"/>
        </w:rPr>
      </w:pPr>
      <w:r w:rsidRPr="00626DA6">
        <w:rPr>
          <w:rFonts w:asciiTheme="majorHAnsi" w:hAnsiTheme="majorHAnsi"/>
        </w:rPr>
        <w:t>China is driven for hegemony by feelings of historical humiliation</w:t>
      </w:r>
    </w:p>
    <w:p w14:paraId="7FEAEF2A" w14:textId="77777777" w:rsidR="00626DA6" w:rsidRPr="00626DA6" w:rsidRDefault="00626DA6" w:rsidP="00626DA6">
      <w:pPr>
        <w:rPr>
          <w:rFonts w:asciiTheme="majorHAnsi" w:hAnsiTheme="majorHAnsi"/>
          <w:b/>
          <w:bCs/>
        </w:rPr>
      </w:pPr>
      <w:r w:rsidRPr="00626DA6">
        <w:rPr>
          <w:rStyle w:val="Style13ptBold"/>
          <w:rFonts w:asciiTheme="majorHAnsi" w:hAnsiTheme="majorHAnsi"/>
        </w:rPr>
        <w:t xml:space="preserve">Blackwill &amp; Tellis 15 – </w:t>
      </w:r>
      <w:r w:rsidRPr="00626DA6">
        <w:rPr>
          <w:rStyle w:val="Style13ptBold"/>
          <w:rFonts w:asciiTheme="majorHAnsi" w:hAnsiTheme="majorHAnsi"/>
          <w:b w:val="0"/>
        </w:rPr>
        <w:t>Senior Fellow For U.S. Foreign Policy; Senior Associate of he Carnegie Endowment for International  (Ashly,</w:t>
      </w:r>
      <w:r w:rsidRPr="00626DA6">
        <w:rPr>
          <w:rStyle w:val="Style13ptBold"/>
          <w:rFonts w:asciiTheme="majorHAnsi" w:hAnsiTheme="majorHAnsi"/>
        </w:rPr>
        <w:t xml:space="preserve"> </w:t>
      </w:r>
      <w:r w:rsidRPr="00626DA6">
        <w:rPr>
          <w:rStyle w:val="Style13ptBold"/>
          <w:rFonts w:asciiTheme="majorHAnsi" w:hAnsiTheme="majorHAnsi"/>
          <w:b w:val="0"/>
        </w:rPr>
        <w:t>“Revising U.S. Grand Strategy Toward China,” Council on Foreign Relations Special Report, April 2015, http://www.cfr.org/china/revising-us-grand-strategy-toward-china/p36371)</w:t>
      </w:r>
      <w:r w:rsidRPr="00626DA6">
        <w:rPr>
          <w:rStyle w:val="Style13ptBold"/>
          <w:rFonts w:asciiTheme="majorHAnsi" w:hAnsiTheme="majorHAnsi"/>
        </w:rPr>
        <w:t xml:space="preserve"> </w:t>
      </w:r>
    </w:p>
    <w:p w14:paraId="72E6287F" w14:textId="77777777" w:rsidR="00626DA6" w:rsidRPr="00626DA6" w:rsidRDefault="00626DA6" w:rsidP="00626DA6">
      <w:pPr>
        <w:rPr>
          <w:rFonts w:asciiTheme="majorHAnsi" w:hAnsiTheme="majorHAnsi"/>
          <w:sz w:val="16"/>
        </w:rPr>
      </w:pPr>
      <w:r w:rsidRPr="00626DA6">
        <w:rPr>
          <w:rFonts w:asciiTheme="majorHAnsi" w:hAnsiTheme="majorHAnsi"/>
          <w:sz w:val="16"/>
        </w:rPr>
        <w:t xml:space="preserve">Following the Communist Revolution in 1949, </w:t>
      </w:r>
      <w:r w:rsidRPr="00626DA6">
        <w:rPr>
          <w:rStyle w:val="StyleUnderline"/>
          <w:rFonts w:asciiTheme="majorHAnsi" w:hAnsiTheme="majorHAnsi"/>
        </w:rPr>
        <w:t>China has pursued the objective of maximizing its national power in order to recover the geopolitical primacy it enjoyed in East Asia prior to the Columbian era</w:t>
      </w:r>
      <w:r w:rsidRPr="00626DA6">
        <w:rPr>
          <w:rFonts w:asciiTheme="majorHAnsi" w:hAnsiTheme="majorHAnsi"/>
          <w:sz w:val="16"/>
        </w:rPr>
        <w:t xml:space="preserve">. The arrival of modernity proved unkind to China’s regional predominance—and, in an economic sense, its global standing—embittering </w:t>
      </w:r>
      <w:r w:rsidRPr="00626DA6">
        <w:rPr>
          <w:rStyle w:val="StyleUnderline"/>
          <w:rFonts w:asciiTheme="majorHAnsi" w:hAnsiTheme="majorHAnsi"/>
        </w:rPr>
        <w:t>its Maoist founders</w:t>
      </w:r>
      <w:r w:rsidRPr="00626DA6">
        <w:rPr>
          <w:rFonts w:asciiTheme="majorHAnsi" w:hAnsiTheme="majorHAnsi"/>
          <w:sz w:val="16"/>
        </w:rPr>
        <w:t xml:space="preserve">, who </w:t>
      </w:r>
      <w:r w:rsidRPr="00626DA6">
        <w:rPr>
          <w:rStyle w:val="StyleUnderline"/>
          <w:rFonts w:asciiTheme="majorHAnsi" w:hAnsiTheme="majorHAnsi"/>
        </w:rPr>
        <w:t>were determined</w:t>
      </w:r>
      <w:r w:rsidRPr="00626DA6">
        <w:rPr>
          <w:rFonts w:asciiTheme="majorHAnsi" w:hAnsiTheme="majorHAnsi"/>
          <w:sz w:val="16"/>
        </w:rPr>
        <w:t xml:space="preserve">, through their communist uprising, to retrieve the greatness last witnessed during the mid-Qing Dynasty, which had been lost due to technological atrophy, domestic conflict, and external intervention. Given this painful history, it is not surprising that </w:t>
      </w:r>
      <w:r w:rsidRPr="00626DA6">
        <w:rPr>
          <w:rStyle w:val="StyleUnderline"/>
          <w:rFonts w:asciiTheme="majorHAnsi" w:hAnsiTheme="majorHAnsi"/>
        </w:rPr>
        <w:t>China’s primary strategic goal</w:t>
      </w:r>
      <w:r w:rsidRPr="00626DA6">
        <w:rPr>
          <w:rFonts w:asciiTheme="majorHAnsi" w:hAnsiTheme="majorHAnsi"/>
          <w:sz w:val="16"/>
        </w:rPr>
        <w:t xml:space="preserve"> in contemporary times </w:t>
      </w:r>
      <w:r w:rsidRPr="00626DA6">
        <w:rPr>
          <w:rStyle w:val="StyleUnderline"/>
          <w:rFonts w:asciiTheme="majorHAnsi" w:hAnsiTheme="majorHAnsi"/>
        </w:rPr>
        <w:t>has been the accumulation of “comprehensive national power</w:t>
      </w:r>
      <w:r w:rsidRPr="00626DA6">
        <w:rPr>
          <w:rFonts w:asciiTheme="majorHAnsi" w:hAnsiTheme="majorHAnsi"/>
          <w:sz w:val="16"/>
        </w:rPr>
        <w:t xml:space="preserve">.”7 </w:t>
      </w:r>
      <w:r w:rsidRPr="00626DA6">
        <w:rPr>
          <w:rStyle w:val="StyleUnderline"/>
          <w:rFonts w:asciiTheme="majorHAnsi" w:hAnsiTheme="majorHAnsi"/>
        </w:rPr>
        <w:t>This pursuit of power in all its dimensions—economic, military, technological, and diplomatic—is driven by the conviction that China</w:t>
      </w:r>
      <w:r w:rsidRPr="00626DA6">
        <w:rPr>
          <w:rFonts w:asciiTheme="majorHAnsi" w:hAnsiTheme="majorHAnsi"/>
          <w:sz w:val="16"/>
        </w:rPr>
        <w:t xml:space="preserve">, a great civilization undone by the hostility of others, </w:t>
      </w:r>
      <w:r w:rsidRPr="00626DA6">
        <w:rPr>
          <w:rStyle w:val="StyleUnderline"/>
          <w:rFonts w:asciiTheme="majorHAnsi" w:hAnsiTheme="majorHAnsi"/>
        </w:rPr>
        <w:t>could never attain its destiny unless it amassed the power necessary to ward off the hostility of those opposed to this quest.</w:t>
      </w:r>
      <w:r w:rsidRPr="00626DA6">
        <w:rPr>
          <w:rFonts w:asciiTheme="majorHAnsi" w:hAnsiTheme="majorHAnsi"/>
          <w:sz w:val="16"/>
        </w:rPr>
        <w:t xml:space="preserve"> This conception, shared by all Chinese leaders since 1949, reflects a vision of politics that views conflict as intrinsic to the human condition. In this “parabellum paradigm,” superior power alone creates order. China’s success as a state requires its leaders to possess greater capabilities than any other entity inside or outside its borders.8 </w:t>
      </w:r>
      <w:r w:rsidRPr="00626DA6">
        <w:rPr>
          <w:rStyle w:val="StyleUnderline"/>
          <w:rFonts w:asciiTheme="majorHAnsi" w:hAnsiTheme="majorHAnsi"/>
        </w:rPr>
        <w:t>The failure to create</w:t>
      </w:r>
      <w:r w:rsidRPr="00626DA6">
        <w:rPr>
          <w:rFonts w:asciiTheme="majorHAnsi" w:hAnsiTheme="majorHAnsi"/>
          <w:sz w:val="16"/>
        </w:rPr>
        <w:t xml:space="preserve"> such </w:t>
      </w:r>
      <w:r w:rsidRPr="00626DA6">
        <w:rPr>
          <w:rStyle w:val="StyleUnderline"/>
          <w:rFonts w:asciiTheme="majorHAnsi" w:hAnsiTheme="majorHAnsi"/>
        </w:rPr>
        <w:t>a hierarchy centered on</w:t>
      </w:r>
      <w:r w:rsidRPr="00626DA6">
        <w:rPr>
          <w:rFonts w:asciiTheme="majorHAnsi" w:hAnsiTheme="majorHAnsi"/>
          <w:sz w:val="16"/>
        </w:rPr>
        <w:t xml:space="preserve"> the conjoint supremacy of the Chinese Communist Party (CCP) within the country and </w:t>
      </w:r>
      <w:r w:rsidRPr="00626DA6">
        <w:rPr>
          <w:rStyle w:val="StyleUnderline"/>
          <w:rFonts w:asciiTheme="majorHAnsi" w:hAnsiTheme="majorHAnsi"/>
        </w:rPr>
        <w:t>China’s primacy within the international system would open the door to</w:t>
      </w:r>
      <w:r w:rsidRPr="00626DA6">
        <w:rPr>
          <w:rFonts w:asciiTheme="majorHAnsi" w:hAnsiTheme="majorHAnsi"/>
          <w:sz w:val="16"/>
        </w:rPr>
        <w:t xml:space="preserve"> persistent and dangerous </w:t>
      </w:r>
      <w:r w:rsidRPr="00626DA6">
        <w:rPr>
          <w:rStyle w:val="StyleUnderline"/>
          <w:rFonts w:asciiTheme="majorHAnsi" w:hAnsiTheme="majorHAnsi"/>
        </w:rPr>
        <w:t>threats of the kind witnessed during China’s “century of national humiliation</w:t>
      </w:r>
      <w:r w:rsidRPr="00626DA6">
        <w:rPr>
          <w:rFonts w:asciiTheme="majorHAnsi" w:hAnsiTheme="majorHAnsi"/>
          <w:sz w:val="16"/>
        </w:rPr>
        <w:t xml:space="preserve">.”9 </w:t>
      </w:r>
      <w:r w:rsidRPr="00626DA6">
        <w:rPr>
          <w:rStyle w:val="StyleUnderline"/>
          <w:rFonts w:asciiTheme="majorHAnsi" w:hAnsiTheme="majorHAnsi"/>
        </w:rPr>
        <w:t xml:space="preserve">Defeating these dangers requires that the party </w:t>
      </w:r>
      <w:r w:rsidRPr="00626DA6">
        <w:rPr>
          <w:rFonts w:asciiTheme="majorHAnsi" w:hAnsiTheme="majorHAnsi"/>
          <w:sz w:val="16"/>
        </w:rPr>
        <w:t>protect its monopoly over power within the country while</w:t>
      </w:r>
      <w:r w:rsidRPr="00626DA6">
        <w:rPr>
          <w:rStyle w:val="StyleUnderline"/>
          <w:rFonts w:asciiTheme="majorHAnsi" w:hAnsiTheme="majorHAnsi"/>
        </w:rPr>
        <w:t xml:space="preserve"> steadily acquir</w:t>
      </w:r>
      <w:r w:rsidRPr="00626DA6">
        <w:rPr>
          <w:rFonts w:asciiTheme="majorHAnsi" w:hAnsiTheme="majorHAnsi"/>
          <w:sz w:val="16"/>
        </w:rPr>
        <w:t>ing</w:t>
      </w:r>
      <w:r w:rsidRPr="00626DA6">
        <w:rPr>
          <w:rStyle w:val="StyleUnderline"/>
          <w:rFonts w:asciiTheme="majorHAnsi" w:hAnsiTheme="majorHAnsi"/>
        </w:rPr>
        <w:t xml:space="preserve"> more power than its international competitors</w:t>
      </w:r>
      <w:r w:rsidRPr="00626DA6">
        <w:rPr>
          <w:rFonts w:asciiTheme="majorHAnsi" w:hAnsiTheme="majorHAnsi"/>
          <w:sz w:val="16"/>
        </w:rPr>
        <w:t xml:space="preserve">. As Chinese theorist Ye Zicheng argues in his treatise on Chinese grand strategy, </w:t>
      </w:r>
      <w:r w:rsidRPr="00626DA6">
        <w:rPr>
          <w:rStyle w:val="StyleUnderline"/>
          <w:rFonts w:asciiTheme="majorHAnsi" w:hAnsiTheme="majorHAnsi"/>
        </w:rPr>
        <w:t>“There is a close connection between the rejuvenation of the Chinese nation and China’s becoming a world power</w:t>
      </w:r>
      <w:r w:rsidRPr="00626DA6">
        <w:rPr>
          <w:rFonts w:asciiTheme="majorHAnsi" w:hAnsiTheme="majorHAnsi"/>
          <w:sz w:val="16"/>
        </w:rPr>
        <w:t xml:space="preserve">. If China does not become a world power, the rejuvenation of the Chinese nation will be incomplete. Only when it becomes a world power can we say that the total rejuvenation of the Chinese nation has been achieved.”10 </w:t>
      </w:r>
      <w:r w:rsidRPr="00626DA6">
        <w:rPr>
          <w:rStyle w:val="StyleUnderline"/>
          <w:rFonts w:asciiTheme="majorHAnsi" w:hAnsiTheme="majorHAnsi"/>
        </w:rPr>
        <w:t>This vision of strengthening the Chinese state while recovering China’s centrality in international politics</w:t>
      </w:r>
      <w:r w:rsidRPr="00626DA6">
        <w:rPr>
          <w:rFonts w:asciiTheme="majorHAnsi" w:hAnsiTheme="majorHAnsi"/>
          <w:sz w:val="16"/>
        </w:rPr>
        <w:t>—both objectives requiring the accumulation of “comprehensive national power”—</w:t>
      </w:r>
      <w:r w:rsidRPr="00626DA6">
        <w:rPr>
          <w:rStyle w:val="StyleUnderline"/>
          <w:rFonts w:asciiTheme="majorHAnsi" w:hAnsiTheme="majorHAnsi"/>
        </w:rPr>
        <w:t>suggests that the aims of Beijing’s grand strategy both implicate and transcend the United States’ and China’s other Asian rivals.</w:t>
      </w:r>
      <w:r w:rsidRPr="00626DA6">
        <w:rPr>
          <w:rFonts w:asciiTheme="majorHAnsi" w:hAnsiTheme="majorHAnsi"/>
          <w:sz w:val="16"/>
        </w:rPr>
        <w:t xml:space="preserve"> For China, which is simultaneously an ancient civilization and a modern polity, grand strategic objectives are not simply about desirable rank orderings in international politics but rather about fundamental conceptions of order.11 </w:t>
      </w:r>
      <w:r w:rsidRPr="00626DA6">
        <w:rPr>
          <w:rStyle w:val="StyleUnderline"/>
          <w:rFonts w:asciiTheme="majorHAnsi" w:hAnsiTheme="majorHAnsi"/>
        </w:rPr>
        <w:t>Good order in the Chinese world view is ensured by the creation of a durable hierarchy: an absolute, virtuous sovereign on the inside and geopolitical primacy on the outside</w:t>
      </w:r>
      <w:r w:rsidRPr="00626DA6">
        <w:rPr>
          <w:rFonts w:asciiTheme="majorHAnsi" w:hAnsiTheme="majorHAnsi"/>
          <w:sz w:val="16"/>
        </w:rPr>
        <w:t xml:space="preserve">. However, the “rejuvenation of the Chinese nation” involves more than its strengthening as a state and its rise to the pinnacle of the international hierarchy. More fundamentally, it requires that others accept this order as legitimate, which the historian Wang Gungwu has described as a “principle of superiority” underwriting Beijing’s “long-hallowed tradition of treating foreign countries as all alike but unequal and inferior to China.”12 Consistent with this principle, Henry Kissinger, describing the traditional sinocentric system, has correctly noted that </w:t>
      </w:r>
      <w:r w:rsidRPr="00626DA6">
        <w:rPr>
          <w:rStyle w:val="StyleUnderline"/>
          <w:rFonts w:asciiTheme="majorHAnsi" w:hAnsiTheme="majorHAnsi"/>
        </w:rPr>
        <w:t>China “considered itself</w:t>
      </w:r>
      <w:r w:rsidRPr="00626DA6">
        <w:rPr>
          <w:rFonts w:asciiTheme="majorHAnsi" w:hAnsiTheme="majorHAnsi"/>
          <w:sz w:val="16"/>
        </w:rPr>
        <w:t xml:space="preserve">, in a sense, </w:t>
      </w:r>
      <w:r w:rsidRPr="00626DA6">
        <w:rPr>
          <w:rStyle w:val="StyleUnderline"/>
          <w:rFonts w:asciiTheme="majorHAnsi" w:hAnsiTheme="majorHAnsi"/>
        </w:rPr>
        <w:t>the sole sovereign government of the world</w:t>
      </w:r>
      <w:r w:rsidRPr="00626DA6">
        <w:rPr>
          <w:rFonts w:asciiTheme="majorHAnsi" w:hAnsiTheme="majorHAnsi"/>
          <w:sz w:val="16"/>
        </w:rPr>
        <w:t>,” wherein the emperor’s purview was not “a sovereign state of ‘China’…but ‘All Under Heaven,’ of which China formed the central, civilized part.”13 Because the acquisition of comprehensive national power is therefore meant to both increase the Chinese state’s control over its society and maximize the country’s overall capabilities relative to its foreign competitors, Beijing has consistently pursued four specific operational aims since the revolution—though the instruments used to achieve these ends have varied over time.</w:t>
      </w:r>
    </w:p>
    <w:p w14:paraId="644D96A3" w14:textId="186ADEF6" w:rsidR="00626DA6" w:rsidRPr="00626DA6" w:rsidRDefault="00626DA6" w:rsidP="00626DA6">
      <w:pPr>
        <w:pStyle w:val="Heading4"/>
        <w:rPr>
          <w:rFonts w:asciiTheme="majorHAnsi" w:hAnsiTheme="majorHAnsi"/>
        </w:rPr>
      </w:pPr>
      <w:r w:rsidRPr="00626DA6">
        <w:rPr>
          <w:rFonts w:asciiTheme="majorHAnsi" w:hAnsiTheme="majorHAnsi"/>
        </w:rPr>
        <w:lastRenderedPageBreak/>
        <w:t>China uniquely predisposed to seek global hegemony</w:t>
      </w:r>
    </w:p>
    <w:p w14:paraId="0F98E1C1" w14:textId="77777777" w:rsidR="00626DA6" w:rsidRPr="00626DA6" w:rsidRDefault="00626DA6" w:rsidP="00626DA6">
      <w:pPr>
        <w:rPr>
          <w:rFonts w:asciiTheme="majorHAnsi" w:hAnsiTheme="majorHAnsi"/>
        </w:rPr>
      </w:pPr>
      <w:r w:rsidRPr="00626DA6">
        <w:rPr>
          <w:rStyle w:val="Style13ptBold"/>
          <w:rFonts w:asciiTheme="majorHAnsi" w:hAnsiTheme="majorHAnsi"/>
        </w:rPr>
        <w:t>Keck 14 -</w:t>
      </w:r>
      <w:r w:rsidRPr="00626DA6">
        <w:rPr>
          <w:rFonts w:asciiTheme="majorHAnsi" w:hAnsiTheme="majorHAnsi"/>
        </w:rPr>
        <w:t xml:space="preserve"> Former Deputy Editor of E-International Relations (Zachary, The Diplomat, July 2, http://thediplomat.com/2014/07/china-wont-be-a-different-kind-of-global-power/)//SEP</w:t>
      </w:r>
    </w:p>
    <w:p w14:paraId="77196A39" w14:textId="77777777" w:rsidR="00626DA6" w:rsidRPr="00626DA6" w:rsidRDefault="00626DA6" w:rsidP="00626DA6">
      <w:pPr>
        <w:rPr>
          <w:rFonts w:asciiTheme="majorHAnsi" w:hAnsiTheme="majorHAnsi"/>
          <w:u w:val="single"/>
        </w:rPr>
      </w:pPr>
      <w:r w:rsidRPr="00626DA6">
        <w:rPr>
          <w:rFonts w:asciiTheme="majorHAnsi" w:hAnsiTheme="majorHAnsi"/>
        </w:rPr>
        <w:t xml:space="preserve">Nonsense, says the Pacific Realist. </w:t>
      </w:r>
      <w:r w:rsidRPr="00626DA6">
        <w:rPr>
          <w:rFonts w:asciiTheme="majorHAnsi" w:hAnsiTheme="majorHAnsi"/>
          <w:u w:val="single"/>
        </w:rPr>
        <w:t>China will absolutely strive to be like previous great powers, including the United States. This will most certainly include seeking regional hegemony, and a failure to achieve that status will say more about its lack of capabilities than a lack of intentions.</w:t>
      </w:r>
    </w:p>
    <w:p w14:paraId="250D06FE" w14:textId="77777777" w:rsidR="00626DA6" w:rsidRPr="00626DA6" w:rsidRDefault="00626DA6" w:rsidP="00626DA6">
      <w:pPr>
        <w:rPr>
          <w:rFonts w:asciiTheme="majorHAnsi" w:hAnsiTheme="majorHAnsi"/>
        </w:rPr>
      </w:pPr>
      <w:r w:rsidRPr="00626DA6">
        <w:rPr>
          <w:rFonts w:asciiTheme="majorHAnsi" w:hAnsiTheme="majorHAnsi"/>
          <w:u w:val="single"/>
        </w:rPr>
        <w:t>To begin with, China is</w:t>
      </w:r>
      <w:r w:rsidRPr="00626DA6">
        <w:rPr>
          <w:rFonts w:asciiTheme="majorHAnsi" w:hAnsiTheme="majorHAnsi"/>
        </w:rPr>
        <w:t xml:space="preserve">, if anything, </w:t>
      </w:r>
      <w:r w:rsidRPr="00626DA6">
        <w:rPr>
          <w:rFonts w:asciiTheme="majorHAnsi" w:hAnsiTheme="majorHAnsi"/>
          <w:u w:val="single"/>
        </w:rPr>
        <w:t>more predisposed than other countries to seek regional hegemony</w:t>
      </w:r>
      <w:r w:rsidRPr="00626DA6">
        <w:rPr>
          <w:rFonts w:asciiTheme="majorHAnsi" w:hAnsiTheme="majorHAnsi"/>
        </w:rPr>
        <w:t xml:space="preserve">. China may not lack the genes for hegemony, but it certainly doesn’t wont for a history of it. Indeed, </w:t>
      </w:r>
      <w:r w:rsidRPr="00626DA6">
        <w:rPr>
          <w:rFonts w:asciiTheme="majorHAnsi" w:hAnsiTheme="majorHAnsi"/>
          <w:u w:val="single"/>
        </w:rPr>
        <w:t>because of ancient China’s hegemon status in Eastern Asia, Beijing has more experience than other modern state as a regional hegemony</w:t>
      </w:r>
      <w:r w:rsidRPr="00626DA6">
        <w:rPr>
          <w:rFonts w:asciiTheme="majorHAnsi" w:hAnsiTheme="majorHAnsi"/>
        </w:rPr>
        <w:t>.</w:t>
      </w:r>
    </w:p>
    <w:p w14:paraId="7FD20288" w14:textId="77777777" w:rsidR="00626DA6" w:rsidRPr="00626DA6" w:rsidRDefault="00626DA6" w:rsidP="00626DA6">
      <w:pPr>
        <w:rPr>
          <w:rFonts w:asciiTheme="majorHAnsi" w:hAnsiTheme="majorHAnsi"/>
        </w:rPr>
      </w:pPr>
      <w:r w:rsidRPr="00626DA6">
        <w:rPr>
          <w:rFonts w:asciiTheme="majorHAnsi" w:hAnsiTheme="majorHAnsi"/>
          <w:u w:val="single"/>
        </w:rPr>
        <w:t>Nor did it relinquish this status by choice</w:t>
      </w:r>
      <w:r w:rsidRPr="00626DA6">
        <w:rPr>
          <w:rFonts w:asciiTheme="majorHAnsi" w:hAnsiTheme="majorHAnsi"/>
        </w:rPr>
        <w:t xml:space="preserve">. In fact, it has long lamented the fact that it lost its dominance over East Asia when the Europeans arrived. </w:t>
      </w:r>
      <w:r w:rsidRPr="00626DA6">
        <w:rPr>
          <w:rFonts w:asciiTheme="majorHAnsi" w:hAnsiTheme="majorHAnsi"/>
          <w:u w:val="single"/>
        </w:rPr>
        <w:t>This “century of humiliation” is deeply ingrained into China’s history memory</w:t>
      </w:r>
      <w:r w:rsidRPr="00626DA6">
        <w:rPr>
          <w:rFonts w:asciiTheme="majorHAnsi" w:hAnsiTheme="majorHAnsi"/>
        </w:rPr>
        <w:t xml:space="preserve"> and, as Zheng Wang has convincingly outlined, this strongly impacts Chinese foreign relations to this day. Indeed, </w:t>
      </w:r>
      <w:r w:rsidRPr="00626DA6">
        <w:rPr>
          <w:rFonts w:asciiTheme="majorHAnsi" w:hAnsiTheme="majorHAnsi"/>
          <w:u w:val="single"/>
        </w:rPr>
        <w:t>since the time of Mao the Chinese Communist Party has been hell bent on restoring China’s dominance.</w:t>
      </w:r>
      <w:r w:rsidRPr="00626DA6">
        <w:rPr>
          <w:rFonts w:asciiTheme="majorHAnsi" w:hAnsiTheme="majorHAnsi"/>
        </w:rPr>
        <w:t xml:space="preserve"> This is truer of President Xi than most Chinese leaders. In fact, Xi has said its government’s main objective is the “great rejuvenation of the Chinese nation.” Zheng again points out that the use of the word rejuvenation instead of rise “underscores an important point: the Chinese view their fortunes as a return to greatness and not a rise from nothing.” </w:t>
      </w:r>
    </w:p>
    <w:p w14:paraId="7101C944" w14:textId="14622958" w:rsidR="00626DA6" w:rsidRDefault="00626DA6" w:rsidP="00626DA6">
      <w:pPr>
        <w:pStyle w:val="Heading3"/>
      </w:pPr>
      <w:r>
        <w:lastRenderedPageBreak/>
        <w:t xml:space="preserve">     </w:t>
      </w:r>
      <w:r w:rsidR="00167222">
        <w:t>K2 N</w:t>
      </w:r>
      <w:r>
        <w:t>ationalism</w:t>
      </w:r>
    </w:p>
    <w:p w14:paraId="36B80774" w14:textId="213B0A2B" w:rsidR="00626DA6" w:rsidRPr="00626DA6" w:rsidRDefault="00626DA6" w:rsidP="00626DA6">
      <w:pPr>
        <w:pStyle w:val="Heading4"/>
        <w:rPr>
          <w:rFonts w:asciiTheme="majorHAnsi" w:hAnsiTheme="majorHAnsi"/>
        </w:rPr>
      </w:pPr>
      <w:r w:rsidRPr="00626DA6">
        <w:rPr>
          <w:rFonts w:asciiTheme="majorHAnsi" w:hAnsiTheme="majorHAnsi"/>
        </w:rPr>
        <w:t>China will continue its assertive territorial quest – playing the nationalist card is its only option</w:t>
      </w:r>
    </w:p>
    <w:p w14:paraId="4D02C448" w14:textId="77777777" w:rsidR="00626DA6" w:rsidRPr="00626DA6" w:rsidRDefault="00626DA6" w:rsidP="00626DA6">
      <w:pPr>
        <w:rPr>
          <w:rFonts w:asciiTheme="majorHAnsi" w:hAnsiTheme="majorHAnsi"/>
        </w:rPr>
      </w:pPr>
      <w:r w:rsidRPr="00626DA6">
        <w:rPr>
          <w:rStyle w:val="Style13ptBold"/>
          <w:rFonts w:asciiTheme="majorHAnsi" w:hAnsiTheme="majorHAnsi"/>
        </w:rPr>
        <w:t>Abuza &amp; Watson 15</w:t>
      </w:r>
      <w:r w:rsidRPr="00626DA6">
        <w:rPr>
          <w:rFonts w:asciiTheme="majorHAnsi" w:hAnsiTheme="majorHAnsi"/>
        </w:rPr>
        <w:t xml:space="preserve"> – Professor at the National War College, D.C. &amp; Professor of Security, National War College (Zachary &amp; Cynthia, The Diplomat, November 12, http://thediplomat.com/2015/11/chinas-southeast-asia-policy-is-failing/)//SEP</w:t>
      </w:r>
    </w:p>
    <w:p w14:paraId="7E30E182" w14:textId="77777777" w:rsidR="00626DA6" w:rsidRPr="00626DA6" w:rsidRDefault="00626DA6" w:rsidP="00626DA6">
      <w:pPr>
        <w:rPr>
          <w:rFonts w:asciiTheme="majorHAnsi" w:hAnsiTheme="majorHAnsi"/>
        </w:rPr>
      </w:pPr>
      <w:r w:rsidRPr="00626DA6">
        <w:rPr>
          <w:rFonts w:asciiTheme="majorHAnsi" w:hAnsiTheme="majorHAnsi"/>
        </w:rPr>
        <w:t xml:space="preserve">The real question from all of this is </w:t>
      </w:r>
      <w:r w:rsidRPr="00626DA6">
        <w:rPr>
          <w:rFonts w:asciiTheme="majorHAnsi" w:hAnsiTheme="majorHAnsi"/>
          <w:u w:val="single"/>
        </w:rPr>
        <w:t>whether China have a long hard look at its policies and see that its assertive posture in the region, and especially in the South China Sea, has been detrimental to its long term interests. This seems unlikely. With a slowing economy, a spike in domestic repression to cope with unprecedented dissent, and performance-based legitimacy being called into question, Beijing has only the nationalist card to play; and its very hard to see how they will get off that tiger</w:t>
      </w:r>
      <w:r w:rsidRPr="00626DA6">
        <w:rPr>
          <w:rFonts w:asciiTheme="majorHAnsi" w:hAnsiTheme="majorHAnsi"/>
        </w:rPr>
        <w:t>.</w:t>
      </w:r>
    </w:p>
    <w:p w14:paraId="344832E3" w14:textId="77777777" w:rsidR="00626DA6" w:rsidRPr="00626DA6" w:rsidRDefault="00626DA6" w:rsidP="00626DA6">
      <w:pPr>
        <w:rPr>
          <w:rFonts w:asciiTheme="majorHAnsi" w:hAnsiTheme="majorHAnsi"/>
          <w:u w:val="single"/>
        </w:rPr>
      </w:pPr>
      <w:r w:rsidRPr="00626DA6">
        <w:rPr>
          <w:rFonts w:asciiTheme="majorHAnsi" w:hAnsiTheme="majorHAnsi"/>
        </w:rPr>
        <w:t xml:space="preserve">China has been a beneficiary of the rules-based order that the United States has helped to build since the end of World War II. And yet </w:t>
      </w:r>
      <w:r w:rsidRPr="00626DA6">
        <w:rPr>
          <w:rFonts w:asciiTheme="majorHAnsi" w:hAnsiTheme="majorHAnsi"/>
          <w:u w:val="single"/>
        </w:rPr>
        <w:t>it is determined to undermine those norms now that it feels it has the economic clout and requisite military strength.</w:t>
      </w:r>
    </w:p>
    <w:p w14:paraId="50D4EF47" w14:textId="77777777" w:rsidR="00626DA6" w:rsidRPr="00626DA6" w:rsidRDefault="00626DA6" w:rsidP="00626DA6">
      <w:pPr>
        <w:rPr>
          <w:rFonts w:asciiTheme="majorHAnsi" w:hAnsiTheme="majorHAnsi"/>
          <w:u w:val="single"/>
        </w:rPr>
      </w:pPr>
      <w:r w:rsidRPr="00626DA6">
        <w:rPr>
          <w:rFonts w:asciiTheme="majorHAnsi" w:hAnsiTheme="majorHAnsi"/>
        </w:rPr>
        <w:t xml:space="preserve">China wants the trappings of hegemony without any of associated costs or responsibilities. </w:t>
      </w:r>
      <w:r w:rsidRPr="00626DA6">
        <w:rPr>
          <w:rFonts w:asciiTheme="majorHAnsi" w:hAnsiTheme="majorHAnsi"/>
          <w:u w:val="single"/>
        </w:rPr>
        <w:t>It has demonstrated an unwillingness to play by international laws and norms that go against its short-term interests</w:t>
      </w:r>
      <w:r w:rsidRPr="00626DA6">
        <w:rPr>
          <w:rFonts w:asciiTheme="majorHAnsi" w:hAnsiTheme="majorHAnsi"/>
        </w:rPr>
        <w:t xml:space="preserve">. And </w:t>
      </w:r>
      <w:r w:rsidRPr="00626DA6">
        <w:rPr>
          <w:rFonts w:asciiTheme="majorHAnsi" w:hAnsiTheme="majorHAnsi"/>
          <w:u w:val="single"/>
        </w:rPr>
        <w:t>while the Asian Infrastructure Investment Bank does represent an important international collective good, this is both self-serving and a counter-point to international regimes and norms. States are likely to join it, but they are doing so for the funding, not necessarily the new norms and values China wants to espouse.</w:t>
      </w:r>
    </w:p>
    <w:p w14:paraId="5395E291" w14:textId="3146454B" w:rsidR="008E7685" w:rsidRPr="00626DA6" w:rsidRDefault="00167222" w:rsidP="008E7685">
      <w:pPr>
        <w:pStyle w:val="Heading3"/>
        <w:rPr>
          <w:rStyle w:val="StyleUnderline"/>
          <w:rFonts w:asciiTheme="majorHAnsi" w:hAnsiTheme="majorHAnsi"/>
          <w:sz w:val="32"/>
        </w:rPr>
      </w:pPr>
      <w:r>
        <w:rPr>
          <w:rFonts w:asciiTheme="majorHAnsi" w:hAnsiTheme="majorHAnsi"/>
        </w:rPr>
        <w:lastRenderedPageBreak/>
        <w:t xml:space="preserve">     Offensive R</w:t>
      </w:r>
      <w:r w:rsidR="008E7685">
        <w:rPr>
          <w:rFonts w:asciiTheme="majorHAnsi" w:hAnsiTheme="majorHAnsi"/>
        </w:rPr>
        <w:t>ealism</w:t>
      </w:r>
    </w:p>
    <w:p w14:paraId="3821AE71" w14:textId="77777777" w:rsidR="008E7685" w:rsidRPr="00626DA6" w:rsidRDefault="008E7685" w:rsidP="008E7685">
      <w:pPr>
        <w:pStyle w:val="Heading4"/>
        <w:rPr>
          <w:rFonts w:asciiTheme="majorHAnsi" w:hAnsiTheme="majorHAnsi"/>
        </w:rPr>
      </w:pPr>
      <w:r w:rsidRPr="00626DA6">
        <w:rPr>
          <w:rFonts w:asciiTheme="majorHAnsi" w:hAnsiTheme="majorHAnsi"/>
        </w:rPr>
        <w:t>All states – including China – necessarily seek regional hegemony</w:t>
      </w:r>
    </w:p>
    <w:p w14:paraId="7F2DEFC0" w14:textId="77777777" w:rsidR="008E7685" w:rsidRPr="00626DA6" w:rsidRDefault="008E7685" w:rsidP="008E7685">
      <w:pPr>
        <w:rPr>
          <w:rFonts w:asciiTheme="majorHAnsi" w:hAnsiTheme="majorHAnsi"/>
        </w:rPr>
      </w:pPr>
      <w:r w:rsidRPr="00626DA6">
        <w:rPr>
          <w:rStyle w:val="Style13ptBold"/>
          <w:rFonts w:asciiTheme="majorHAnsi" w:hAnsiTheme="majorHAnsi"/>
        </w:rPr>
        <w:t>Mearsheimer 14</w:t>
      </w:r>
      <w:r w:rsidRPr="00626DA6">
        <w:rPr>
          <w:rFonts w:asciiTheme="majorHAnsi" w:hAnsiTheme="majorHAnsi"/>
        </w:rPr>
        <w:t xml:space="preserve"> – Professor of Political Science, University of Chicago (John, The National Interest, “Can China Rise Peacefully?” October 25, http://nationalinterest.org/commentary/can-china-rise-peacefully-10204)//SEP</w:t>
      </w:r>
    </w:p>
    <w:p w14:paraId="20539CA0" w14:textId="77777777" w:rsidR="008E7685" w:rsidRPr="00626DA6" w:rsidRDefault="008E7685" w:rsidP="008E7685">
      <w:pPr>
        <w:shd w:val="clear" w:color="auto" w:fill="FFFFFF"/>
        <w:spacing w:after="0" w:line="320" w:lineRule="atLeast"/>
        <w:rPr>
          <w:rFonts w:asciiTheme="majorHAnsi" w:hAnsiTheme="majorHAnsi" w:cs="Times New Roman"/>
          <w:color w:val="000000"/>
        </w:rPr>
      </w:pPr>
      <w:r w:rsidRPr="00626DA6">
        <w:rPr>
          <w:rFonts w:asciiTheme="majorHAnsi" w:hAnsiTheme="majorHAnsi" w:cs="Times New Roman"/>
          <w:color w:val="000000"/>
        </w:rPr>
        <w:t xml:space="preserve">The theory also assumes that </w:t>
      </w:r>
      <w:r w:rsidRPr="00626DA6">
        <w:rPr>
          <w:rFonts w:asciiTheme="majorHAnsi" w:hAnsiTheme="majorHAnsi" w:cs="Times New Roman"/>
          <w:color w:val="000000"/>
          <w:u w:val="single"/>
        </w:rPr>
        <w:t>states rank survival as their most important goal</w:t>
      </w:r>
      <w:r w:rsidRPr="00626DA6">
        <w:rPr>
          <w:rFonts w:asciiTheme="majorHAnsi" w:hAnsiTheme="majorHAnsi" w:cs="Times New Roman"/>
          <w:color w:val="000000"/>
        </w:rPr>
        <w:t xml:space="preserve">. This is not to say it is their only goal, for states invariably have numerous ambitions. However, when push comes to shove, survival trumps all other goals, basically because </w:t>
      </w:r>
      <w:r w:rsidRPr="00626DA6">
        <w:rPr>
          <w:rFonts w:asciiTheme="majorHAnsi" w:hAnsiTheme="majorHAnsi" w:cs="Times New Roman"/>
          <w:color w:val="000000"/>
          <w:u w:val="single"/>
        </w:rPr>
        <w:t>if a state does not survive, it cannot pursue those other goals.</w:t>
      </w:r>
      <w:r w:rsidRPr="00626DA6">
        <w:rPr>
          <w:rFonts w:asciiTheme="majorHAnsi" w:hAnsiTheme="majorHAnsi" w:cs="Times New Roman"/>
          <w:color w:val="000000"/>
        </w:rPr>
        <w:t xml:space="preserve"> Survival means more than merely maintaining a state’s territorial integrity, although that goal is of fundamental importance; it also means preserving the autonomy of a state’s policymaking process. Finally, </w:t>
      </w:r>
      <w:r w:rsidRPr="00626DA6">
        <w:rPr>
          <w:rFonts w:asciiTheme="majorHAnsi" w:hAnsiTheme="majorHAnsi" w:cs="Times New Roman"/>
          <w:color w:val="000000"/>
          <w:u w:val="single"/>
        </w:rPr>
        <w:t>states are assumed to be rational actors, which is to say they are reasonably effective at designing strategies that maximize their chances of survival</w:t>
      </w:r>
      <w:r w:rsidRPr="00626DA6">
        <w:rPr>
          <w:rFonts w:asciiTheme="majorHAnsi" w:hAnsiTheme="majorHAnsi" w:cs="Times New Roman"/>
          <w:color w:val="000000"/>
        </w:rPr>
        <w:t>.</w:t>
      </w:r>
    </w:p>
    <w:p w14:paraId="42AC73FA" w14:textId="77777777" w:rsidR="008E7685" w:rsidRPr="00626DA6" w:rsidRDefault="008E7685" w:rsidP="008E7685">
      <w:pPr>
        <w:shd w:val="clear" w:color="auto" w:fill="FFFFFF"/>
        <w:spacing w:after="0" w:line="320" w:lineRule="atLeast"/>
        <w:rPr>
          <w:rFonts w:asciiTheme="majorHAnsi" w:hAnsiTheme="majorHAnsi" w:cs="Times New Roman"/>
          <w:color w:val="000000"/>
        </w:rPr>
      </w:pPr>
      <w:r w:rsidRPr="00626DA6">
        <w:rPr>
          <w:rFonts w:asciiTheme="majorHAnsi" w:hAnsiTheme="majorHAnsi" w:cs="Times New Roman"/>
          <w:color w:val="000000"/>
        </w:rPr>
        <w:t xml:space="preserve">These assumptions, when combined, cause states to behave in particular ways. Specifically, </w:t>
      </w:r>
      <w:r w:rsidRPr="00626DA6">
        <w:rPr>
          <w:rFonts w:asciiTheme="majorHAnsi" w:hAnsiTheme="majorHAnsi" w:cs="Times New Roman"/>
          <w:color w:val="000000"/>
          <w:u w:val="single"/>
        </w:rPr>
        <w:t>in a world where there is some chance—even just a small one—that other states might have malign intentions as well as formidable offensive military capabilities, states tend to fear each other. That fear is compounded by what I call the “9-1-1” problem—the fact that there is no night watchman in an anarchic system whom states can call if trouble comes knocking</w:t>
      </w:r>
      <w:r w:rsidRPr="00626DA6">
        <w:rPr>
          <w:rFonts w:asciiTheme="majorHAnsi" w:hAnsiTheme="majorHAnsi" w:cs="Times New Roman"/>
          <w:color w:val="000000"/>
        </w:rPr>
        <w:t xml:space="preserve"> at their door. Accordingly, </w:t>
      </w:r>
      <w:r w:rsidRPr="00626DA6">
        <w:rPr>
          <w:rFonts w:asciiTheme="majorHAnsi" w:hAnsiTheme="majorHAnsi" w:cs="Times New Roman"/>
          <w:color w:val="000000"/>
          <w:u w:val="single"/>
        </w:rPr>
        <w:t>they recognize they must look out for their own survival, and the best way to do that is to be especially powerful</w:t>
      </w:r>
      <w:r w:rsidRPr="00626DA6">
        <w:rPr>
          <w:rFonts w:asciiTheme="majorHAnsi" w:hAnsiTheme="majorHAnsi" w:cs="Times New Roman"/>
          <w:color w:val="000000"/>
        </w:rPr>
        <w:t>.</w:t>
      </w:r>
    </w:p>
    <w:p w14:paraId="6CEA0D18" w14:textId="77777777" w:rsidR="008E7685" w:rsidRPr="00626DA6" w:rsidRDefault="008E7685" w:rsidP="008E7685">
      <w:pPr>
        <w:shd w:val="clear" w:color="auto" w:fill="FFFFFF"/>
        <w:spacing w:before="120" w:after="120" w:line="453" w:lineRule="atLeast"/>
        <w:rPr>
          <w:rFonts w:asciiTheme="majorHAnsi" w:hAnsiTheme="majorHAnsi" w:cs="Times New Roman"/>
          <w:color w:val="000000"/>
          <w:sz w:val="27"/>
          <w:szCs w:val="27"/>
        </w:rPr>
      </w:pPr>
    </w:p>
    <w:p w14:paraId="6A05324D" w14:textId="77777777" w:rsidR="008E7685" w:rsidRPr="00626DA6" w:rsidRDefault="008E7685" w:rsidP="008E7685">
      <w:pPr>
        <w:pStyle w:val="Heading4"/>
        <w:rPr>
          <w:rFonts w:asciiTheme="majorHAnsi" w:hAnsiTheme="majorHAnsi"/>
        </w:rPr>
      </w:pPr>
      <w:r w:rsidRPr="00626DA6">
        <w:rPr>
          <w:rFonts w:asciiTheme="majorHAnsi" w:hAnsiTheme="majorHAnsi"/>
        </w:rPr>
        <w:t>Regional hegemons inherently want to prevent rival states from achieving the same</w:t>
      </w:r>
    </w:p>
    <w:p w14:paraId="6467930E" w14:textId="77777777" w:rsidR="008E7685" w:rsidRPr="00626DA6" w:rsidRDefault="008E7685" w:rsidP="008E7685">
      <w:pPr>
        <w:rPr>
          <w:rFonts w:asciiTheme="majorHAnsi" w:hAnsiTheme="majorHAnsi"/>
        </w:rPr>
      </w:pPr>
      <w:r w:rsidRPr="00626DA6">
        <w:rPr>
          <w:rStyle w:val="Style13ptBold"/>
          <w:rFonts w:asciiTheme="majorHAnsi" w:hAnsiTheme="majorHAnsi"/>
        </w:rPr>
        <w:t>Mearsheimer 14</w:t>
      </w:r>
      <w:r w:rsidRPr="00626DA6">
        <w:rPr>
          <w:rFonts w:asciiTheme="majorHAnsi" w:hAnsiTheme="majorHAnsi"/>
        </w:rPr>
        <w:t xml:space="preserve"> – Professor of Political Science, University of Chicago (John, The National Interest, “Can China Rise Peacefully?” October 25, http://nationalinterest.org/commentary/can-china-rise-peacefully-10204)//SEP</w:t>
      </w:r>
    </w:p>
    <w:p w14:paraId="74816D2E" w14:textId="77777777" w:rsidR="008E7685" w:rsidRPr="00626DA6" w:rsidRDefault="008E7685" w:rsidP="008E7685">
      <w:pPr>
        <w:rPr>
          <w:rFonts w:asciiTheme="majorHAnsi" w:hAnsiTheme="majorHAnsi"/>
        </w:rPr>
      </w:pPr>
      <w:r w:rsidRPr="00626DA6">
        <w:rPr>
          <w:rFonts w:asciiTheme="majorHAnsi" w:hAnsiTheme="majorHAnsi"/>
          <w:u w:val="single"/>
        </w:rPr>
        <w:t xml:space="preserve">Once a state achieves regional hegemony, it has a further aim: to prevent other great powers from dominating their geographical regions. </w:t>
      </w:r>
      <w:r w:rsidRPr="00626DA6">
        <w:rPr>
          <w:rFonts w:asciiTheme="majorHAnsi" w:hAnsiTheme="majorHAnsi"/>
        </w:rPr>
        <w:t xml:space="preserve">In other words, no regional hegemon wants a peer competitor. The main reason is that </w:t>
      </w:r>
      <w:r w:rsidRPr="00626DA6">
        <w:rPr>
          <w:rFonts w:asciiTheme="majorHAnsi" w:hAnsiTheme="majorHAnsi"/>
          <w:u w:val="single"/>
        </w:rPr>
        <w:t>regional hegemons—because they are so dominant in their neighborhood—are free to roam around the globe and interfere in other regions of the world</w:t>
      </w:r>
      <w:r w:rsidRPr="00626DA6">
        <w:rPr>
          <w:rFonts w:asciiTheme="majorHAnsi" w:hAnsiTheme="majorHAnsi"/>
        </w:rPr>
        <w:t xml:space="preserve">. This situation implies that </w:t>
      </w:r>
      <w:r w:rsidRPr="00626DA6">
        <w:rPr>
          <w:rFonts w:asciiTheme="majorHAnsi" w:hAnsiTheme="majorHAnsi"/>
          <w:u w:val="single"/>
        </w:rPr>
        <w:t>regional hegemons are likely to try to cause trouble in each other’s backyard</w:t>
      </w:r>
      <w:r w:rsidRPr="00626DA6">
        <w:rPr>
          <w:rFonts w:asciiTheme="majorHAnsi" w:hAnsiTheme="majorHAnsi"/>
        </w:rPr>
        <w:t>. Thus, any state that achieves regional hegemony will want to make sure that no other great power achieves a similar position, freeing that counterpart to roam into its neighborhood.</w:t>
      </w:r>
    </w:p>
    <w:p w14:paraId="24466989" w14:textId="77777777" w:rsidR="008E7685" w:rsidRPr="00626DA6" w:rsidRDefault="008E7685" w:rsidP="008E7685">
      <w:pPr>
        <w:rPr>
          <w:rFonts w:asciiTheme="majorHAnsi" w:hAnsiTheme="majorHAnsi"/>
        </w:rPr>
      </w:pPr>
      <w:r w:rsidRPr="00626DA6">
        <w:rPr>
          <w:rFonts w:asciiTheme="majorHAnsi" w:hAnsiTheme="majorHAnsi"/>
        </w:rPr>
        <w:t>Most Americans never think about it, but one of the main reasons the United States is able to station military forces all around the globe and intrude in the politics of virtually every region is that it faces no serious threats in the Western Hemisphere. If the United States had dangerous foes in its own backyard, it would be much less capable of roaming into distant regions.</w:t>
      </w:r>
    </w:p>
    <w:p w14:paraId="3C4B6EEF" w14:textId="77777777" w:rsidR="008E7685" w:rsidRPr="00626DA6" w:rsidRDefault="008E7685" w:rsidP="008E7685">
      <w:pPr>
        <w:rPr>
          <w:rFonts w:asciiTheme="majorHAnsi" w:hAnsiTheme="majorHAnsi"/>
        </w:rPr>
      </w:pPr>
      <w:r w:rsidRPr="00626DA6">
        <w:rPr>
          <w:rFonts w:asciiTheme="majorHAnsi" w:hAnsiTheme="majorHAnsi"/>
        </w:rPr>
        <w:lastRenderedPageBreak/>
        <w:t xml:space="preserve">But </w:t>
      </w:r>
      <w:r w:rsidRPr="00626DA6">
        <w:rPr>
          <w:rFonts w:asciiTheme="majorHAnsi" w:hAnsiTheme="majorHAnsi"/>
          <w:u w:val="single"/>
        </w:rPr>
        <w:t>if a rival state achieves regional dominance, the goal will be to end its hegemony as expeditiously as possible. The reason is simple: it is much more propitious to have two or more great powers in all the other key areas of the world, so that the great powers there will have to worry about each other and thus be less able to interfere in the distant hegemon’s own backyard.</w:t>
      </w:r>
      <w:r w:rsidRPr="00626DA6">
        <w:rPr>
          <w:rFonts w:asciiTheme="majorHAnsi" w:hAnsiTheme="majorHAnsi"/>
        </w:rPr>
        <w:t xml:space="preserve"> In sum, </w:t>
      </w:r>
      <w:r w:rsidRPr="00626DA6">
        <w:rPr>
          <w:rFonts w:asciiTheme="majorHAnsi" w:hAnsiTheme="majorHAnsi"/>
          <w:u w:val="single"/>
        </w:rPr>
        <w:t>the best way to survive in international anarchy is to be the sole regional hegemon</w:t>
      </w:r>
      <w:r w:rsidRPr="00626DA6">
        <w:rPr>
          <w:rFonts w:asciiTheme="majorHAnsi" w:hAnsiTheme="majorHAnsi"/>
        </w:rPr>
        <w:t>.</w:t>
      </w:r>
    </w:p>
    <w:p w14:paraId="34EB8936" w14:textId="77777777" w:rsidR="008E7685" w:rsidRPr="00626DA6" w:rsidRDefault="008E7685" w:rsidP="008E7685">
      <w:pPr>
        <w:rPr>
          <w:rFonts w:asciiTheme="majorHAnsi" w:hAnsiTheme="majorHAnsi"/>
          <w:sz w:val="16"/>
        </w:rPr>
      </w:pPr>
    </w:p>
    <w:p w14:paraId="69F9AFD9" w14:textId="25EA61E3" w:rsidR="00626DA6" w:rsidRDefault="00167222" w:rsidP="00626DA6">
      <w:pPr>
        <w:pStyle w:val="Heading3"/>
      </w:pPr>
      <w:r>
        <w:lastRenderedPageBreak/>
        <w:t>Beijing Cons</w:t>
      </w:r>
      <w:r w:rsidR="00626DA6">
        <w:t>ensus</w:t>
      </w:r>
    </w:p>
    <w:p w14:paraId="2ADC0634" w14:textId="77777777" w:rsidR="00626DA6" w:rsidRPr="00626DA6" w:rsidRDefault="00626DA6" w:rsidP="00626DA6"/>
    <w:p w14:paraId="55E6C1B8" w14:textId="77777777" w:rsidR="00626DA6" w:rsidRPr="00626DA6" w:rsidRDefault="00626DA6" w:rsidP="00626DA6">
      <w:pPr>
        <w:pStyle w:val="Heading4"/>
        <w:rPr>
          <w:rFonts w:asciiTheme="majorHAnsi" w:hAnsiTheme="majorHAnsi"/>
        </w:rPr>
      </w:pPr>
      <w:r w:rsidRPr="00626DA6">
        <w:rPr>
          <w:rFonts w:asciiTheme="majorHAnsi" w:hAnsiTheme="majorHAnsi"/>
        </w:rPr>
        <w:t>China is aggressively challenging U.S. hegemony through the Beijing Consensus</w:t>
      </w:r>
    </w:p>
    <w:p w14:paraId="10A29EF7" w14:textId="77777777" w:rsidR="00626DA6" w:rsidRPr="00626DA6" w:rsidRDefault="00626DA6" w:rsidP="00626DA6">
      <w:pPr>
        <w:rPr>
          <w:rFonts w:asciiTheme="majorHAnsi" w:hAnsiTheme="majorHAnsi"/>
        </w:rPr>
      </w:pPr>
      <w:r w:rsidRPr="00626DA6">
        <w:rPr>
          <w:rStyle w:val="Style13ptBold"/>
          <w:rFonts w:asciiTheme="majorHAnsi" w:hAnsiTheme="majorHAnsi"/>
        </w:rPr>
        <w:t>Habib ’15</w:t>
      </w:r>
      <w:r w:rsidRPr="00626DA6">
        <w:rPr>
          <w:rFonts w:asciiTheme="majorHAnsi" w:hAnsiTheme="majorHAnsi"/>
        </w:rPr>
        <w:t>--a </w:t>
      </w:r>
      <w:hyperlink r:id="rId12" w:tgtFrame="_blank" w:tooltip="Lecturer in Politics and International Relations at La Trobe University" w:history="1">
        <w:r w:rsidRPr="00626DA6">
          <w:rPr>
            <w:rStyle w:val="Hyperlink"/>
            <w:rFonts w:asciiTheme="majorHAnsi" w:hAnsiTheme="majorHAnsi"/>
          </w:rPr>
          <w:t>Lecturer in Politics and IR at La Trobe University</w:t>
        </w:r>
      </w:hyperlink>
      <w:r w:rsidRPr="00626DA6">
        <w:rPr>
          <w:rFonts w:asciiTheme="majorHAnsi" w:hAnsiTheme="majorHAnsi"/>
        </w:rPr>
        <w:t xml:space="preserve">, with interests in North Korea, Nuclear programs, East Asian security, climate change etc. (Benjamin, a print interview published by the Foreign Policy Research Centre, January 28, 2015, </w:t>
      </w:r>
      <w:hyperlink r:id="rId13" w:history="1">
        <w:r w:rsidRPr="00626DA6">
          <w:rPr>
            <w:rStyle w:val="Hyperlink"/>
            <w:rFonts w:asciiTheme="majorHAnsi" w:hAnsiTheme="majorHAnsi"/>
          </w:rPr>
          <w:t>https://drbenjaminhabib.wordpress.com/2015/01/28/</w:t>
        </w:r>
      </w:hyperlink>
      <w:r w:rsidRPr="00626DA6">
        <w:rPr>
          <w:rFonts w:asciiTheme="majorHAnsi" w:hAnsiTheme="majorHAnsi"/>
        </w:rPr>
        <w:t xml:space="preserve"> hegemonic-transition-and-chinas-role-in-the-emerging-world-order/)--RS</w:t>
      </w:r>
    </w:p>
    <w:p w14:paraId="49B92B84" w14:textId="77777777" w:rsidR="00626DA6" w:rsidRPr="00626DA6" w:rsidRDefault="00626DA6" w:rsidP="00626DA6">
      <w:pPr>
        <w:rPr>
          <w:rStyle w:val="StyleUnderline"/>
          <w:rFonts w:asciiTheme="majorHAnsi" w:hAnsiTheme="majorHAnsi"/>
        </w:rPr>
      </w:pPr>
      <w:r w:rsidRPr="00626DA6">
        <w:rPr>
          <w:rFonts w:asciiTheme="majorHAnsi" w:hAnsiTheme="majorHAnsi"/>
        </w:rPr>
        <w:t xml:space="preserve"> </w:t>
      </w:r>
      <w:r w:rsidRPr="00626DA6">
        <w:rPr>
          <w:rStyle w:val="Emphasis"/>
          <w:rFonts w:asciiTheme="majorHAnsi" w:hAnsiTheme="majorHAnsi"/>
          <w:b w:val="0"/>
        </w:rPr>
        <w:t>Finally, there is the aggressive rise theory, which argues that China’s interests have outgrown the current hegemonic order and thus China will seek to change the rules of the game.</w:t>
      </w:r>
      <w:r w:rsidRPr="00626DA6">
        <w:rPr>
          <w:rFonts w:asciiTheme="majorHAnsi" w:hAnsiTheme="majorHAnsi"/>
          <w:b/>
        </w:rPr>
        <w:t xml:space="preserve"> C</w:t>
      </w:r>
      <w:r w:rsidRPr="00626DA6">
        <w:rPr>
          <w:rStyle w:val="Emphasis"/>
          <w:rFonts w:asciiTheme="majorHAnsi" w:hAnsiTheme="majorHAnsi"/>
          <w:b w:val="0"/>
        </w:rPr>
        <w:t>hina’s more assertive foreign policy behaviour since the global financial crisis of 2007-08 suggests that it is indeed beginning to challenge American hegemony</w:t>
      </w:r>
      <w:r w:rsidRPr="00626DA6">
        <w:rPr>
          <w:rStyle w:val="Emphasis"/>
          <w:rFonts w:asciiTheme="majorHAnsi" w:hAnsiTheme="majorHAnsi"/>
        </w:rPr>
        <w:t>.</w:t>
      </w:r>
      <w:r w:rsidRPr="00626DA6">
        <w:rPr>
          <w:rFonts w:asciiTheme="majorHAnsi" w:hAnsiTheme="majorHAnsi"/>
        </w:rPr>
        <w:t xml:space="preserve"> </w:t>
      </w:r>
      <w:r w:rsidRPr="00626DA6">
        <w:rPr>
          <w:rStyle w:val="StyleUnderline"/>
          <w:rFonts w:asciiTheme="majorHAnsi" w:hAnsiTheme="majorHAnsi"/>
        </w:rPr>
        <w:t>We have seen China establish what is euphemistically called the “Beijing Consensus”,</w:t>
      </w:r>
      <w:r w:rsidRPr="00626DA6">
        <w:rPr>
          <w:rFonts w:asciiTheme="majorHAnsi" w:hAnsiTheme="majorHAnsi"/>
        </w:rPr>
        <w:t xml:space="preserve"> through which it has established a series of priority access resource procurement deals with countries around the world. </w:t>
      </w:r>
      <w:r w:rsidRPr="00626DA6">
        <w:rPr>
          <w:rStyle w:val="StyleUnderline"/>
          <w:rFonts w:asciiTheme="majorHAnsi" w:hAnsiTheme="majorHAnsi"/>
        </w:rPr>
        <w:t>The Beijing Consensus offers developing countries an alternative to the structural adjustment conditionalities inherent to development assistance from the World Bank and the International Monetary Fund.</w:t>
      </w:r>
      <w:r w:rsidRPr="00626DA6">
        <w:rPr>
          <w:rFonts w:asciiTheme="majorHAnsi" w:hAnsiTheme="majorHAnsi"/>
        </w:rPr>
        <w:t xml:space="preserve"> In contrast, Chinese resource procurement deals promise no intervention in the domestic politics of partner states, sweetened by infrastructure contracts, in exchange for direct Chinese access to desired commodities outside of US dollar denominated international markets. </w:t>
      </w:r>
      <w:r w:rsidRPr="00626DA6">
        <w:rPr>
          <w:rStyle w:val="StyleUnderline"/>
          <w:rFonts w:asciiTheme="majorHAnsi" w:hAnsiTheme="majorHAnsi"/>
        </w:rPr>
        <w:t>This strategy makes sense in light of growing and/or predicted scarcities in key resource feed stocks</w:t>
      </w:r>
      <w:r w:rsidRPr="00626DA6">
        <w:rPr>
          <w:rFonts w:asciiTheme="majorHAnsi" w:hAnsiTheme="majorHAnsi"/>
        </w:rPr>
        <w:t xml:space="preserve">, locking in more stable price and supply arrangements without having to compete on volatile international markets with other players. </w:t>
      </w:r>
      <w:r w:rsidRPr="00626DA6">
        <w:rPr>
          <w:rStyle w:val="Emphasis"/>
          <w:rFonts w:asciiTheme="majorHAnsi" w:hAnsiTheme="majorHAnsi"/>
          <w:b w:val="0"/>
        </w:rPr>
        <w:t>It also creates a dynamic that is critical to hegemonic transition: a challenge to the hegemony of the US dollar as global reserve currency</w:t>
      </w:r>
      <w:r w:rsidRPr="00626DA6">
        <w:rPr>
          <w:rStyle w:val="Emphasis"/>
          <w:rFonts w:asciiTheme="majorHAnsi" w:hAnsiTheme="majorHAnsi"/>
        </w:rPr>
        <w:t>.</w:t>
      </w:r>
      <w:r w:rsidRPr="00626DA6">
        <w:rPr>
          <w:rFonts w:asciiTheme="majorHAnsi" w:hAnsiTheme="majorHAnsi"/>
        </w:rPr>
        <w:t xml:space="preserve"> Because global trade has for the most part been denominated in US dollars, countries have previously had to acquire holdings of US dollars in order to participate. The global demand for US dollars as a fiat currency has allowed the US to finance its global military commitments through deficit spending to a degree that no other state can match. Nowhere is this more evident than in the impact of petro-dollar recycling in international energy markets. </w:t>
      </w:r>
      <w:r w:rsidRPr="00626DA6">
        <w:rPr>
          <w:rStyle w:val="Emphasis"/>
          <w:rFonts w:asciiTheme="majorHAnsi" w:hAnsiTheme="majorHAnsi"/>
          <w:b w:val="0"/>
        </w:rPr>
        <w:t>The Beijing Consensus presents a direct challenge to the US dollar as global reserve currency by removing trade interactions from dollar denominated markets and thus decreasing the necessity of participants to acquire US dollars, thus undermining the capacity of the US government to undertake deficit spending.</w:t>
      </w:r>
      <w:r w:rsidRPr="00626DA6">
        <w:rPr>
          <w:rStyle w:val="Emphasis"/>
          <w:rFonts w:asciiTheme="majorHAnsi" w:hAnsiTheme="majorHAnsi"/>
        </w:rPr>
        <w:t xml:space="preserve"> </w:t>
      </w:r>
      <w:r w:rsidRPr="00626DA6">
        <w:rPr>
          <w:rStyle w:val="StyleUnderline"/>
          <w:rFonts w:asciiTheme="majorHAnsi" w:hAnsiTheme="majorHAnsi"/>
        </w:rPr>
        <w:t>The establishment of a BRICS development bank as a competitor to the World Bank, as articulated in the Fortaleza Declaration from the July 2014 BRICS summit in Brazil, and China’s deepening bilateral trade partnership with Russia are important developments that are illustrative of this growing challenge to the rules of the game.</w:t>
      </w:r>
    </w:p>
    <w:p w14:paraId="5FC75339" w14:textId="77777777" w:rsidR="00626DA6" w:rsidRPr="00626DA6" w:rsidRDefault="00626DA6" w:rsidP="00626DA6">
      <w:pPr>
        <w:rPr>
          <w:rFonts w:asciiTheme="majorHAnsi" w:hAnsiTheme="majorHAnsi"/>
          <w:u w:val="single"/>
        </w:rPr>
      </w:pPr>
    </w:p>
    <w:p w14:paraId="2E0DC82E" w14:textId="1EDB65F0" w:rsidR="00626DA6" w:rsidRPr="00626DA6" w:rsidRDefault="00167222" w:rsidP="00626DA6">
      <w:pPr>
        <w:spacing w:after="0"/>
        <w:rPr>
          <w:rFonts w:asciiTheme="majorHAnsi" w:hAnsiTheme="majorHAnsi"/>
          <w:u w:val="single"/>
        </w:rPr>
      </w:pPr>
      <w:r>
        <w:rPr>
          <w:rFonts w:asciiTheme="majorHAnsi" w:hAnsiTheme="majorHAnsi"/>
          <w:u w:val="single"/>
        </w:rPr>
        <w:t xml:space="preserve"> </w:t>
      </w:r>
    </w:p>
    <w:p w14:paraId="78245811" w14:textId="60F8F1AB" w:rsidR="005E0997" w:rsidRDefault="00167222" w:rsidP="005E0997">
      <w:pPr>
        <w:pStyle w:val="Heading3"/>
      </w:pPr>
      <w:r>
        <w:lastRenderedPageBreak/>
        <w:t xml:space="preserve"> G</w:t>
      </w:r>
      <w:r w:rsidR="005E0997">
        <w:t>rowth</w:t>
      </w:r>
      <w:r>
        <w:t xml:space="preserve"> Inevitability</w:t>
      </w:r>
    </w:p>
    <w:p w14:paraId="2A783360" w14:textId="0F98E8B6" w:rsidR="005E0997" w:rsidRPr="00626DA6" w:rsidRDefault="005E0997" w:rsidP="005E0997">
      <w:pPr>
        <w:pStyle w:val="Heading4"/>
        <w:rPr>
          <w:rFonts w:asciiTheme="majorHAnsi" w:hAnsiTheme="majorHAnsi"/>
        </w:rPr>
      </w:pPr>
      <w:r w:rsidRPr="00626DA6">
        <w:rPr>
          <w:rFonts w:asciiTheme="majorHAnsi" w:hAnsiTheme="majorHAnsi"/>
        </w:rPr>
        <w:t>Chinese growth inevitably means it will need to defend its new needs</w:t>
      </w:r>
    </w:p>
    <w:p w14:paraId="6057C0CA" w14:textId="77777777" w:rsidR="005E0997" w:rsidRPr="00626DA6" w:rsidRDefault="005E0997" w:rsidP="005E0997">
      <w:pPr>
        <w:rPr>
          <w:rFonts w:asciiTheme="majorHAnsi" w:hAnsiTheme="majorHAnsi"/>
        </w:rPr>
      </w:pPr>
      <w:r w:rsidRPr="00626DA6">
        <w:rPr>
          <w:rStyle w:val="Style13ptBold"/>
          <w:rFonts w:asciiTheme="majorHAnsi" w:hAnsiTheme="majorHAnsi"/>
        </w:rPr>
        <w:t xml:space="preserve">Kaplan 10 </w:t>
      </w:r>
      <w:r w:rsidRPr="00626DA6">
        <w:rPr>
          <w:rFonts w:asciiTheme="majorHAnsi" w:hAnsiTheme="majorHAnsi"/>
        </w:rPr>
        <w:t>-- Senior Fellow at the Center for a New American Security and a correspondent for The Atlantic (Robert D., The Geography of Chinese Power How Far Can Beijing Reach on Land and at Sea? Foreign affairs, May/June 2010, https://www.foreignaffairs.com/articles/china/2010-05-01/geography-chinese-power)--RS</w:t>
      </w:r>
    </w:p>
    <w:p w14:paraId="218BFA33" w14:textId="77777777" w:rsidR="005E0997" w:rsidRPr="00626DA6" w:rsidRDefault="005E0997" w:rsidP="005E0997">
      <w:pPr>
        <w:rPr>
          <w:rFonts w:asciiTheme="majorHAnsi" w:hAnsiTheme="majorHAnsi"/>
          <w:b/>
        </w:rPr>
      </w:pPr>
      <w:r w:rsidRPr="00626DA6">
        <w:rPr>
          <w:rStyle w:val="Emphasis"/>
          <w:rFonts w:asciiTheme="majorHAnsi" w:hAnsiTheme="majorHAnsi"/>
        </w:rPr>
        <w:t xml:space="preserve"> </w:t>
      </w:r>
      <w:r w:rsidRPr="00626DA6">
        <w:rPr>
          <w:rStyle w:val="Emphasis"/>
          <w:rFonts w:asciiTheme="majorHAnsi" w:hAnsiTheme="majorHAnsi"/>
          <w:b w:val="0"/>
        </w:rPr>
        <w:t>Chinas internal dynamism creates external ambitions. Empires rarely come about by design; they grow organically</w:t>
      </w:r>
      <w:r w:rsidRPr="00626DA6">
        <w:rPr>
          <w:rStyle w:val="Emphasis"/>
          <w:rFonts w:asciiTheme="majorHAnsi" w:hAnsiTheme="majorHAnsi"/>
        </w:rPr>
        <w:t xml:space="preserve">. </w:t>
      </w:r>
      <w:r w:rsidRPr="00626DA6">
        <w:rPr>
          <w:rStyle w:val="StyleUnderline"/>
          <w:rFonts w:asciiTheme="majorHAnsi" w:hAnsiTheme="majorHAnsi"/>
        </w:rPr>
        <w:t>As states become stronger, they cultivate new needs and -this may seem counterintuitive - apprehensions that force them to expand in various forms.</w:t>
      </w:r>
      <w:r w:rsidRPr="00626DA6">
        <w:rPr>
          <w:rFonts w:asciiTheme="majorHAnsi" w:hAnsiTheme="majorHAnsi"/>
        </w:rPr>
        <w:t xml:space="preserve"> Even under the stewardship of some of the most forgettable presidents -Rutherford Hayes, James Garfield, Chester Arthur, Benjamin Harrison -the United States' economy grew steadily and quietly in the late nineteenth century. </w:t>
      </w:r>
      <w:r w:rsidRPr="00626DA6">
        <w:rPr>
          <w:rStyle w:val="StyleUnderline"/>
          <w:rFonts w:asciiTheme="majorHAnsi" w:hAnsiTheme="majorHAnsi"/>
        </w:rPr>
        <w:t xml:space="preserve">As the country traded more with the outside world, it developed complex economic and strategic interests in far-flung places. Sometimes, as in South America and the Pacific region, for example, these interests justified military action. The United States was also able to start focusing outward during that period because it had consolidated the interior of the continent; the last major battle of the Indian Wars was fought in 1890. </w:t>
      </w:r>
      <w:r w:rsidRPr="00626DA6">
        <w:rPr>
          <w:rFonts w:asciiTheme="majorHAnsi" w:hAnsiTheme="majorHAnsi"/>
        </w:rPr>
        <w:t xml:space="preserve">China today is consolidating its land borders and beginning to turn outward. </w:t>
      </w:r>
      <w:r w:rsidRPr="00626DA6">
        <w:rPr>
          <w:rStyle w:val="Emphasis"/>
          <w:rFonts w:asciiTheme="majorHAnsi" w:hAnsiTheme="majorHAnsi"/>
          <w:b w:val="0"/>
        </w:rPr>
        <w:t>Chinas foreign policy ambitions are as aggressive as those of the United States a century ago, but for completely different reasons. China does not take a missionary approach to world affairs, seeking to spread an ideology or a system of government. Moral progress in international affairs is an American goal, not a Chinese one; Chinas actions abroad are propelled by its need to secure energy, metals, and strategic minerals in order to support the rising living standards of its immense population, which amounts to about one-fifth of the world’s total.</w:t>
      </w:r>
      <w:r w:rsidRPr="00626DA6">
        <w:rPr>
          <w:rFonts w:asciiTheme="majorHAnsi" w:hAnsiTheme="majorHAnsi"/>
          <w:b/>
        </w:rPr>
        <w:t xml:space="preserve"> </w:t>
      </w:r>
    </w:p>
    <w:p w14:paraId="120A30D3" w14:textId="77777777" w:rsidR="005E0997" w:rsidRPr="00626DA6" w:rsidRDefault="005E0997" w:rsidP="005E0997">
      <w:pPr>
        <w:rPr>
          <w:rFonts w:asciiTheme="majorHAnsi" w:hAnsiTheme="majorHAnsi"/>
        </w:rPr>
      </w:pPr>
    </w:p>
    <w:p w14:paraId="2BFFCE45" w14:textId="22BDFC47" w:rsidR="005E0997" w:rsidRDefault="000D135A" w:rsidP="000D135A">
      <w:pPr>
        <w:pStyle w:val="Heading3"/>
      </w:pPr>
      <w:r>
        <w:lastRenderedPageBreak/>
        <w:t>Geography Inevitability</w:t>
      </w:r>
    </w:p>
    <w:p w14:paraId="6D840343" w14:textId="77777777" w:rsidR="000D135A" w:rsidRPr="00626DA6" w:rsidRDefault="000D135A" w:rsidP="000D135A">
      <w:pPr>
        <w:pStyle w:val="Heading4"/>
        <w:rPr>
          <w:rFonts w:asciiTheme="majorHAnsi" w:hAnsiTheme="majorHAnsi"/>
        </w:rPr>
      </w:pPr>
      <w:r w:rsidRPr="00626DA6">
        <w:rPr>
          <w:rFonts w:asciiTheme="majorHAnsi" w:hAnsiTheme="majorHAnsi"/>
        </w:rPr>
        <w:t>China’s geography makes hegemony inevitable</w:t>
      </w:r>
    </w:p>
    <w:p w14:paraId="7C7E0883" w14:textId="77777777" w:rsidR="000D135A" w:rsidRPr="00626DA6" w:rsidRDefault="000D135A" w:rsidP="000D135A">
      <w:pPr>
        <w:rPr>
          <w:rFonts w:asciiTheme="majorHAnsi" w:hAnsiTheme="majorHAnsi"/>
        </w:rPr>
      </w:pPr>
      <w:r w:rsidRPr="00626DA6">
        <w:rPr>
          <w:rStyle w:val="Style13ptBold"/>
          <w:rFonts w:asciiTheme="majorHAnsi" w:hAnsiTheme="majorHAnsi"/>
        </w:rPr>
        <w:t xml:space="preserve">Kaplan 10 </w:t>
      </w:r>
      <w:r w:rsidRPr="00626DA6">
        <w:rPr>
          <w:rFonts w:asciiTheme="majorHAnsi" w:hAnsiTheme="majorHAnsi"/>
        </w:rPr>
        <w:t>-- Senior Fellow at the Center for a New American Security and a correspondent for The Atlantic (Robert D., The Geography of Chinese Power How Far Can Beijing Reach on Land and at Sea? Foreign affairs, May/June 2010, https://www.foreignaffairs.com/articles/china/2010-05-01/geography-chinese-power)--RS</w:t>
      </w:r>
    </w:p>
    <w:p w14:paraId="0A198E71" w14:textId="77777777" w:rsidR="000D135A" w:rsidRPr="00626DA6" w:rsidRDefault="000D135A" w:rsidP="000D135A">
      <w:pPr>
        <w:rPr>
          <w:rFonts w:asciiTheme="majorHAnsi" w:hAnsiTheme="majorHAnsi"/>
        </w:rPr>
      </w:pPr>
      <w:r w:rsidRPr="00626DA6">
        <w:rPr>
          <w:rFonts w:asciiTheme="majorHAnsi" w:hAnsiTheme="majorHAnsi"/>
        </w:rPr>
        <w:t xml:space="preserve">The English geographer Sir Halford Mackinder ended his famous 1904 article, "The Geographical Pivot of History," with a disturbing reference to China. After explaining why Eurasia was the geostrategic fulcrum of world power, he posited that the Chinese, </w:t>
      </w:r>
      <w:r w:rsidRPr="00626DA6">
        <w:rPr>
          <w:rStyle w:val="Emphasis"/>
          <w:rFonts w:asciiTheme="majorHAnsi" w:hAnsiTheme="majorHAnsi"/>
          <w:b w:val="0"/>
        </w:rPr>
        <w:t>should they expand their power well beyond their borders, "might constitute</w:t>
      </w:r>
      <w:r w:rsidRPr="00626DA6">
        <w:rPr>
          <w:rFonts w:asciiTheme="majorHAnsi" w:hAnsiTheme="majorHAnsi"/>
        </w:rPr>
        <w:t xml:space="preserve"> the yellow </w:t>
      </w:r>
      <w:r w:rsidRPr="00626DA6">
        <w:rPr>
          <w:rStyle w:val="Emphasis"/>
          <w:rFonts w:asciiTheme="majorHAnsi" w:hAnsiTheme="majorHAnsi"/>
          <w:b w:val="0"/>
        </w:rPr>
        <w:t>peril to the worlds freedom just because they would add an oceanic frontage to the resources of the great continent, an advantage as yet denied to the Russian tenant of the pivot region."</w:t>
      </w:r>
      <w:r w:rsidRPr="00626DA6">
        <w:rPr>
          <w:rFonts w:asciiTheme="majorHAnsi" w:hAnsiTheme="majorHAnsi"/>
        </w:rPr>
        <w:t xml:space="preserve"> Leaving aside the sentiment's racism, which was common for the era, as well as the hysterics sparked by the rise of a non-Western power at any time, Mackinder had a point: whereas Russia, that other Eurasian giant, basically was, and is still, a land power with an oceanic front blocked by ice, China, owing to a 9,000-mile temperate coastline with many good natural harbors, is both a land power and a sea power. (Mackinder actually feared that China might one day conquer Russia.) China s virtual reach extends from Central Asia, with all its mineral and hydrocarbon wealth, to the main shipping lanes of the Pacific Ocean. Later, in Democratic Ideals and Reality, Mackinder predicted that along with the United States and the United Kingdom, China would eventually guide the world by "building for a quarter of humanity a new civilization, neither quite Eastern nor quite Western." </w:t>
      </w:r>
      <w:r w:rsidRPr="00626DA6">
        <w:rPr>
          <w:rStyle w:val="StyleUnderline"/>
          <w:rFonts w:asciiTheme="majorHAnsi" w:hAnsiTheme="majorHAnsi"/>
        </w:rPr>
        <w:t>Chinas blessed geography is so obvious a point that it tends to get overlooked in discussions of the country's economic dynamism and national assertiveness. Yet it is essential: it means that China will stand at the hub of geopolitics even if the country's path toward global power is not necessarily linear.</w:t>
      </w:r>
      <w:r w:rsidRPr="00626DA6">
        <w:rPr>
          <w:rFonts w:asciiTheme="majorHAnsi" w:hAnsiTheme="majorHAnsi"/>
        </w:rPr>
        <w:t xml:space="preserve"> (China has routinely had gdp growth rates of more than ten percent annually over the past 30 years, but they almost certainly cannot last another 30.)</w:t>
      </w:r>
      <w:r w:rsidRPr="00626DA6">
        <w:rPr>
          <w:rStyle w:val="StyleUnderline"/>
          <w:rFonts w:asciiTheme="majorHAnsi" w:hAnsiTheme="majorHAnsi"/>
        </w:rPr>
        <w:t xml:space="preserve"> China combines an extreme, Western style modernity with a "hydraulic civilization"</w:t>
      </w:r>
      <w:r w:rsidRPr="00626DA6">
        <w:rPr>
          <w:rFonts w:asciiTheme="majorHAnsi" w:hAnsiTheme="majorHAnsi"/>
        </w:rPr>
        <w:t xml:space="preserve"> (a term coined by the historian Karl Wittfogel to describe societies that exercise centralized control over irrigation) that is reminiscent of the ancient Orient: thanks to central control, the regime can, for example, enlist the labor of millions to build major infrastructure. </w:t>
      </w:r>
      <w:r w:rsidRPr="00626DA6">
        <w:rPr>
          <w:rStyle w:val="StyleUnderline"/>
          <w:rFonts w:asciiTheme="majorHAnsi" w:hAnsiTheme="majorHAnsi"/>
        </w:rPr>
        <w:t>This makes China relentlessly dynamic in ways that democracies, with all of their temporizing, cannot be.</w:t>
      </w:r>
      <w:r w:rsidRPr="00626DA6">
        <w:rPr>
          <w:rFonts w:asciiTheme="majorHAnsi" w:hAnsiTheme="majorHAnsi"/>
        </w:rPr>
        <w:t xml:space="preserve"> </w:t>
      </w:r>
      <w:r w:rsidRPr="00626DA6">
        <w:rPr>
          <w:rStyle w:val="StyleUnderline"/>
          <w:rFonts w:asciiTheme="majorHAnsi" w:hAnsiTheme="majorHAnsi"/>
        </w:rPr>
        <w:t xml:space="preserve">As China's nominally Communist rulers - the scions of some 25 dynasties going back 4,000 years -are absorbing Western technology and Western practices, they are integrating them into a disciplined and elaborate cultural system with a unique experience in, among other things, forming tributary relationships with other states. </w:t>
      </w:r>
      <w:r w:rsidRPr="00626DA6">
        <w:rPr>
          <w:rFonts w:asciiTheme="majorHAnsi" w:hAnsiTheme="majorHAnsi"/>
        </w:rPr>
        <w:t>"The Chinese," a Singaporean official told me early this year, "charm you when they want to charm you, and squeeze you when they want to squeeze you, and they do it quite systematically."</w:t>
      </w:r>
    </w:p>
    <w:p w14:paraId="279F3B98" w14:textId="77777777" w:rsidR="000D135A" w:rsidRPr="000D135A" w:rsidRDefault="000D135A" w:rsidP="000D135A"/>
    <w:p w14:paraId="59C2E6EF" w14:textId="68BB190C" w:rsidR="00626DA6" w:rsidRDefault="00167222" w:rsidP="00626DA6">
      <w:pPr>
        <w:pStyle w:val="Heading3"/>
      </w:pPr>
      <w:r>
        <w:lastRenderedPageBreak/>
        <w:t>AT China = Responsible S</w:t>
      </w:r>
      <w:r w:rsidR="00626DA6">
        <w:t>takeholder</w:t>
      </w:r>
    </w:p>
    <w:p w14:paraId="13EC5535" w14:textId="7A3EE422" w:rsidR="00626DA6" w:rsidRPr="00626DA6" w:rsidRDefault="00626DA6" w:rsidP="00626DA6">
      <w:pPr>
        <w:pStyle w:val="Heading4"/>
        <w:rPr>
          <w:rFonts w:asciiTheme="majorHAnsi" w:hAnsiTheme="majorHAnsi"/>
        </w:rPr>
      </w:pPr>
      <w:r w:rsidRPr="00626DA6">
        <w:rPr>
          <w:rFonts w:asciiTheme="majorHAnsi" w:hAnsiTheme="majorHAnsi"/>
        </w:rPr>
        <w:t xml:space="preserve">China isn’t evolving into a responsible stakeholder </w:t>
      </w:r>
    </w:p>
    <w:p w14:paraId="6C8D80A2" w14:textId="77777777" w:rsidR="00626DA6" w:rsidRPr="00626DA6" w:rsidRDefault="00626DA6" w:rsidP="00626DA6">
      <w:pPr>
        <w:rPr>
          <w:rFonts w:asciiTheme="majorHAnsi" w:hAnsiTheme="majorHAnsi"/>
          <w:b/>
          <w:bCs/>
        </w:rPr>
      </w:pPr>
      <w:r w:rsidRPr="00626DA6">
        <w:rPr>
          <w:rStyle w:val="Style13ptBold"/>
          <w:rFonts w:asciiTheme="majorHAnsi" w:hAnsiTheme="majorHAnsi"/>
        </w:rPr>
        <w:t xml:space="preserve">Blackwill &amp; Tellis 15 – </w:t>
      </w:r>
      <w:r w:rsidRPr="00626DA6">
        <w:rPr>
          <w:rStyle w:val="Style13ptBold"/>
          <w:rFonts w:asciiTheme="majorHAnsi" w:hAnsiTheme="majorHAnsi"/>
          <w:b w:val="0"/>
        </w:rPr>
        <w:t>Senior Fellow For U.S. Foreign Policy; Senior Associate of he Carnegie Endowment for International  (Ashly,</w:t>
      </w:r>
      <w:r w:rsidRPr="00626DA6">
        <w:rPr>
          <w:rStyle w:val="Style13ptBold"/>
          <w:rFonts w:asciiTheme="majorHAnsi" w:hAnsiTheme="majorHAnsi"/>
        </w:rPr>
        <w:t xml:space="preserve"> </w:t>
      </w:r>
      <w:r w:rsidRPr="00626DA6">
        <w:rPr>
          <w:rStyle w:val="Style13ptBold"/>
          <w:rFonts w:asciiTheme="majorHAnsi" w:hAnsiTheme="majorHAnsi"/>
          <w:b w:val="0"/>
        </w:rPr>
        <w:t>“Revising U.S. Grand Strategy Toward China,” Council on Foreign Relations Special Report, April 2015, http://www.cfr.org/china/revising-us-grand-strategy-toward-china/p36371)</w:t>
      </w:r>
    </w:p>
    <w:p w14:paraId="0B8CB167" w14:textId="77777777" w:rsidR="00626DA6" w:rsidRPr="00626DA6" w:rsidRDefault="00626DA6" w:rsidP="00626DA6">
      <w:pPr>
        <w:rPr>
          <w:rStyle w:val="StyleUnderline"/>
          <w:rFonts w:asciiTheme="majorHAnsi" w:hAnsiTheme="majorHAnsi"/>
        </w:rPr>
      </w:pPr>
      <w:r w:rsidRPr="00626DA6">
        <w:rPr>
          <w:rFonts w:asciiTheme="majorHAnsi" w:hAnsiTheme="majorHAnsi"/>
          <w:sz w:val="16"/>
        </w:rPr>
        <w:t xml:space="preserve">The long-term U.S. effort to protect its vital national interests by integrating China into the international system is at serious risk today because </w:t>
      </w:r>
      <w:r w:rsidRPr="00626DA6">
        <w:rPr>
          <w:rStyle w:val="StyleUnderline"/>
          <w:rFonts w:asciiTheme="majorHAnsi" w:hAnsiTheme="majorHAnsi"/>
        </w:rPr>
        <w:t>Beijing has acquired the capacity, and</w:t>
      </w:r>
      <w:r w:rsidRPr="00626DA6">
        <w:rPr>
          <w:rFonts w:asciiTheme="majorHAnsi" w:hAnsiTheme="majorHAnsi"/>
          <w:sz w:val="16"/>
        </w:rPr>
        <w:t xml:space="preserve"> increasingly </w:t>
      </w:r>
      <w:r w:rsidRPr="00626DA6">
        <w:rPr>
          <w:rStyle w:val="StyleUnderline"/>
          <w:rFonts w:asciiTheme="majorHAnsi" w:hAnsiTheme="majorHAnsi"/>
        </w:rPr>
        <w:t>displays the willingness, to pursue threatening policies against which American administrations have asserted they were hedging</w:t>
      </w:r>
      <w:r w:rsidRPr="00626DA6">
        <w:rPr>
          <w:rFonts w:asciiTheme="majorHAnsi" w:hAnsiTheme="majorHAnsi"/>
          <w:sz w:val="16"/>
        </w:rPr>
        <w:t xml:space="preserve">. Nevertheless, these same U.S. policymakers have continued to interact with China as if these dangerous Chinese policies were only theoretical and consigned to the distant future. In short, </w:t>
      </w:r>
      <w:r w:rsidRPr="00626DA6">
        <w:rPr>
          <w:rStyle w:val="StyleUnderline"/>
          <w:rFonts w:asciiTheme="majorHAnsi" w:hAnsiTheme="majorHAnsi"/>
        </w:rPr>
        <w:t>successive administrations have done</w:t>
      </w:r>
      <w:r w:rsidRPr="00626DA6">
        <w:rPr>
          <w:rFonts w:asciiTheme="majorHAnsi" w:hAnsiTheme="majorHAnsi"/>
          <w:sz w:val="16"/>
        </w:rPr>
        <w:t xml:space="preserve"> much </w:t>
      </w:r>
      <w:r w:rsidRPr="00626DA6">
        <w:rPr>
          <w:rStyle w:val="StyleUnderline"/>
          <w:rFonts w:asciiTheme="majorHAnsi" w:hAnsiTheme="majorHAnsi"/>
        </w:rPr>
        <w:t>more cooperating with China than hedging</w:t>
      </w:r>
      <w:r w:rsidRPr="00626DA6">
        <w:rPr>
          <w:rFonts w:asciiTheme="majorHAnsi" w:hAnsiTheme="majorHAnsi"/>
          <w:sz w:val="16"/>
        </w:rPr>
        <w:t xml:space="preserve">, hoping that Beijing would gradually come to accept the United States’ leading role in Asia despite all the evidence to the contrary, not least because cooperation was so much less costly in the short term than military, geoeconomic, and diplomatic hedging. </w:t>
      </w:r>
      <w:r w:rsidRPr="00626DA6">
        <w:rPr>
          <w:rStyle w:val="StyleUnderline"/>
          <w:rFonts w:asciiTheme="majorHAnsi" w:hAnsiTheme="majorHAnsi"/>
        </w:rPr>
        <w:t>China has</w:t>
      </w:r>
      <w:r w:rsidRPr="00626DA6">
        <w:rPr>
          <w:rFonts w:asciiTheme="majorHAnsi" w:hAnsiTheme="majorHAnsi"/>
          <w:sz w:val="16"/>
        </w:rPr>
        <w:t xml:space="preserve"> indeed </w:t>
      </w:r>
      <w:r w:rsidRPr="00626DA6">
        <w:rPr>
          <w:rStyle w:val="StyleUnderline"/>
          <w:rFonts w:asciiTheme="majorHAnsi" w:hAnsiTheme="majorHAnsi"/>
        </w:rPr>
        <w:t>become a rapidly growing economy</w:t>
      </w:r>
      <w:r w:rsidRPr="00626DA6">
        <w:rPr>
          <w:rFonts w:asciiTheme="majorHAnsi" w:hAnsiTheme="majorHAnsi"/>
          <w:sz w:val="16"/>
        </w:rPr>
        <w:t xml:space="preserve">, providing wealth and welfare gains both for itself and for American citizens, </w:t>
      </w:r>
      <w:r w:rsidRPr="00626DA6">
        <w:rPr>
          <w:rStyle w:val="StyleUnderline"/>
          <w:rFonts w:asciiTheme="majorHAnsi" w:hAnsiTheme="majorHAnsi"/>
        </w:rPr>
        <w:t>but it has acquired the wherewithal to challenge the United States, endangering the security of its allies and others in Asia, and to slowly chip away at the foundations of the liberal international order globally</w:t>
      </w:r>
      <w:r w:rsidRPr="00626DA6">
        <w:rPr>
          <w:rFonts w:asciiTheme="majorHAnsi" w:hAnsiTheme="majorHAnsi"/>
          <w:sz w:val="16"/>
        </w:rPr>
        <w:t xml:space="preserve">. In other words, </w:t>
      </w:r>
      <w:r w:rsidRPr="00626DA6">
        <w:rPr>
          <w:rStyle w:val="StyleUnderline"/>
          <w:rFonts w:asciiTheme="majorHAnsi" w:hAnsiTheme="majorHAnsi"/>
        </w:rPr>
        <w:t>China has not evolved into a “responsible stakeholder</w:t>
      </w:r>
      <w:r w:rsidRPr="00626DA6">
        <w:rPr>
          <w:rFonts w:asciiTheme="majorHAnsi" w:hAnsiTheme="majorHAnsi"/>
          <w:sz w:val="16"/>
        </w:rPr>
        <w:t xml:space="preserve">” as then Deputy Secretary of State Robert B. Zoellick called on it to become.37 </w:t>
      </w:r>
      <w:r w:rsidRPr="00626DA6">
        <w:rPr>
          <w:rStyle w:val="StyleUnderline"/>
          <w:rFonts w:asciiTheme="majorHAnsi" w:hAnsiTheme="majorHAnsi"/>
        </w:rPr>
        <w:t>Instead</w:t>
      </w:r>
      <w:r w:rsidRPr="00626DA6">
        <w:rPr>
          <w:rFonts w:asciiTheme="majorHAnsi" w:hAnsiTheme="majorHAnsi"/>
          <w:sz w:val="16"/>
        </w:rPr>
        <w:t xml:space="preserve">, in recent decades </w:t>
      </w:r>
      <w:r w:rsidRPr="00626DA6">
        <w:rPr>
          <w:rStyle w:val="StyleUnderline"/>
          <w:rFonts w:asciiTheme="majorHAnsi" w:hAnsiTheme="majorHAnsi"/>
        </w:rPr>
        <w:t>Beijing has used the benign U.S. approach to the rise of Chinese power to strengthen its domestic economy, and thus the CCP’s hold on power, to enhance its military capabilities and increase its diplomatic and geoeconomic sway in Asia and beyond, all while free-riding on the international order and public goods provided by the United States and its allies.</w:t>
      </w:r>
    </w:p>
    <w:p w14:paraId="22A1357D" w14:textId="32157555" w:rsidR="00626DA6" w:rsidRDefault="00331D43" w:rsidP="00626DA6">
      <w:pPr>
        <w:pStyle w:val="Heading2"/>
      </w:pPr>
      <w:r>
        <w:lastRenderedPageBreak/>
        <w:t>No</w:t>
      </w:r>
      <w:r w:rsidR="00167222">
        <w:t xml:space="preserve"> R</w:t>
      </w:r>
      <w:r>
        <w:t>evisionist</w:t>
      </w:r>
      <w:r w:rsidR="00626DA6">
        <w:t xml:space="preserve"> </w:t>
      </w:r>
    </w:p>
    <w:p w14:paraId="02A1DE57" w14:textId="272743B4" w:rsidR="00626DA6" w:rsidRDefault="00167222" w:rsidP="00626DA6">
      <w:pPr>
        <w:pStyle w:val="Heading3"/>
        <w:rPr>
          <w:rFonts w:asciiTheme="majorHAnsi" w:hAnsiTheme="majorHAnsi"/>
        </w:rPr>
      </w:pPr>
      <w:r>
        <w:rPr>
          <w:rFonts w:asciiTheme="majorHAnsi" w:hAnsiTheme="majorHAnsi"/>
        </w:rPr>
        <w:lastRenderedPageBreak/>
        <w:t>Unnecessary/Infeasible</w:t>
      </w:r>
    </w:p>
    <w:p w14:paraId="56703793" w14:textId="77777777" w:rsidR="00626DA6" w:rsidRPr="00626DA6" w:rsidRDefault="00626DA6" w:rsidP="00626DA6"/>
    <w:p w14:paraId="16DB5A9E" w14:textId="77777777" w:rsidR="00626DA6" w:rsidRPr="00626DA6" w:rsidRDefault="00626DA6" w:rsidP="00626DA6">
      <w:pPr>
        <w:pStyle w:val="Heading4"/>
        <w:rPr>
          <w:rFonts w:asciiTheme="majorHAnsi" w:hAnsiTheme="majorHAnsi"/>
        </w:rPr>
      </w:pPr>
      <w:r w:rsidRPr="00626DA6">
        <w:rPr>
          <w:rFonts w:asciiTheme="majorHAnsi" w:hAnsiTheme="majorHAnsi"/>
        </w:rPr>
        <w:t>Chinese drive for regional hegemony would be unnecessary and infeasible</w:t>
      </w:r>
    </w:p>
    <w:p w14:paraId="78301CEA" w14:textId="77777777" w:rsidR="00626DA6" w:rsidRPr="00626DA6" w:rsidRDefault="00626DA6" w:rsidP="00626DA6">
      <w:pPr>
        <w:rPr>
          <w:rFonts w:asciiTheme="majorHAnsi" w:hAnsiTheme="majorHAnsi"/>
        </w:rPr>
      </w:pPr>
      <w:r w:rsidRPr="00626DA6">
        <w:rPr>
          <w:rStyle w:val="Style13ptBold"/>
          <w:rFonts w:asciiTheme="majorHAnsi" w:hAnsiTheme="majorHAnsi"/>
        </w:rPr>
        <w:t>Glaser 11</w:t>
      </w:r>
      <w:r w:rsidRPr="00626DA6">
        <w:rPr>
          <w:rFonts w:asciiTheme="majorHAnsi" w:hAnsiTheme="majorHAnsi"/>
        </w:rPr>
        <w:t xml:space="preserve"> – Professor of Political Science and International Affairs, Director of the Elliott School’s Institute for Security and Conflict Studies (Charles, “Will China's Rise Lead to War?” Foreign Affairs, April 2011)</w:t>
      </w:r>
    </w:p>
    <w:p w14:paraId="68D232B8" w14:textId="77777777" w:rsidR="00626DA6" w:rsidRPr="00626DA6" w:rsidRDefault="00626DA6" w:rsidP="00626DA6">
      <w:pPr>
        <w:rPr>
          <w:rFonts w:asciiTheme="majorHAnsi" w:hAnsiTheme="majorHAnsi"/>
          <w:sz w:val="14"/>
        </w:rPr>
      </w:pPr>
      <w:r w:rsidRPr="00626DA6">
        <w:rPr>
          <w:rFonts w:asciiTheme="majorHAnsi" w:hAnsiTheme="majorHAnsi"/>
          <w:sz w:val="14"/>
        </w:rPr>
        <w:t xml:space="preserve">Confidence in the U.S. deterrent is likely to be reinforced by relatively good relations between the United States and China. </w:t>
      </w:r>
      <w:r w:rsidRPr="00626DA6">
        <w:rPr>
          <w:rStyle w:val="StyleUnderline"/>
          <w:rFonts w:asciiTheme="majorHAnsi" w:hAnsiTheme="majorHAnsi"/>
        </w:rPr>
        <w:t>Those who feared that the U</w:t>
      </w:r>
      <w:r w:rsidRPr="00626DA6">
        <w:rPr>
          <w:rFonts w:asciiTheme="majorHAnsi" w:hAnsiTheme="majorHAnsi"/>
          <w:sz w:val="14"/>
        </w:rPr>
        <w:t xml:space="preserve">nited </w:t>
      </w:r>
      <w:r w:rsidRPr="00626DA6">
        <w:rPr>
          <w:rStyle w:val="StyleUnderline"/>
          <w:rFonts w:asciiTheme="majorHAnsi" w:hAnsiTheme="majorHAnsi"/>
        </w:rPr>
        <w:t>S</w:t>
      </w:r>
      <w:r w:rsidRPr="00626DA6">
        <w:rPr>
          <w:rFonts w:asciiTheme="majorHAnsi" w:hAnsiTheme="majorHAnsi"/>
          <w:sz w:val="14"/>
        </w:rPr>
        <w:t xml:space="preserve">tates </w:t>
      </w:r>
      <w:r w:rsidRPr="00626DA6">
        <w:rPr>
          <w:rStyle w:val="StyleUnderline"/>
          <w:rFonts w:asciiTheme="majorHAnsi" w:hAnsiTheme="majorHAnsi"/>
        </w:rPr>
        <w:t>could not extend its deterrent</w:t>
      </w:r>
      <w:r w:rsidRPr="00626DA6">
        <w:rPr>
          <w:rFonts w:asciiTheme="majorHAnsi" w:hAnsiTheme="majorHAnsi"/>
          <w:sz w:val="14"/>
        </w:rPr>
        <w:t xml:space="preserve"> to Western Europe</w:t>
      </w:r>
      <w:r w:rsidRPr="00626DA6">
        <w:rPr>
          <w:rStyle w:val="StyleUnderline"/>
          <w:rFonts w:asciiTheme="majorHAnsi" w:hAnsiTheme="majorHAnsi"/>
        </w:rPr>
        <w:t xml:space="preserve"> believed</w:t>
      </w:r>
      <w:r w:rsidRPr="00626DA6">
        <w:rPr>
          <w:rFonts w:asciiTheme="majorHAnsi" w:hAnsiTheme="majorHAnsi"/>
          <w:sz w:val="14"/>
        </w:rPr>
        <w:t xml:space="preserve"> that</w:t>
      </w:r>
      <w:r w:rsidRPr="00626DA6">
        <w:rPr>
          <w:rStyle w:val="StyleUnderline"/>
          <w:rFonts w:asciiTheme="majorHAnsi" w:hAnsiTheme="majorHAnsi"/>
        </w:rPr>
        <w:t xml:space="preserve"> the Soviet Union was a highly revisionist state bent on radically overturning the status quo</w:t>
      </w:r>
      <w:r w:rsidRPr="00626DA6">
        <w:rPr>
          <w:rFonts w:asciiTheme="majorHAnsi" w:hAnsiTheme="majorHAnsi"/>
          <w:sz w:val="14"/>
        </w:rPr>
        <w:t xml:space="preserve"> and willing to run enormous risks in the process. </w:t>
      </w:r>
      <w:r w:rsidRPr="00626DA6">
        <w:rPr>
          <w:rStyle w:val="StyleUnderline"/>
          <w:rFonts w:asciiTheme="majorHAnsi" w:hAnsiTheme="majorHAnsi"/>
        </w:rPr>
        <w:t>There is virtually no evidence suggesting that China has such ambitious goals, so extending the U.S. deterrent should be easier</w:t>
      </w:r>
      <w:r w:rsidRPr="00626DA6">
        <w:rPr>
          <w:rFonts w:asciiTheme="majorHAnsi" w:hAnsiTheme="majorHAnsi"/>
          <w:sz w:val="14"/>
        </w:rPr>
        <w:t xml:space="preserve"> now than during the Cold War. And </w:t>
      </w:r>
      <w:r w:rsidRPr="00626DA6">
        <w:rPr>
          <w:rStyle w:val="StyleUnderline"/>
          <w:rFonts w:asciiTheme="majorHAnsi" w:hAnsiTheme="majorHAnsi"/>
        </w:rPr>
        <w:t>even in the unlikely event that China evolved into such a dangerous state, deterrence would still be possible</w:t>
      </w:r>
      <w:r w:rsidRPr="00626DA6">
        <w:rPr>
          <w:rFonts w:asciiTheme="majorHAnsi" w:hAnsiTheme="majorHAnsi"/>
          <w:sz w:val="14"/>
        </w:rPr>
        <w:t xml:space="preserve">, albeit more difficult. </w:t>
      </w:r>
      <w:r w:rsidRPr="00626DA6">
        <w:rPr>
          <w:rStyle w:val="StyleUnderline"/>
          <w:rFonts w:asciiTheme="majorHAnsi" w:hAnsiTheme="majorHAnsi"/>
        </w:rPr>
        <w:t>Some</w:t>
      </w:r>
      <w:r w:rsidRPr="00626DA6">
        <w:rPr>
          <w:rFonts w:asciiTheme="majorHAnsi" w:hAnsiTheme="majorHAnsi"/>
          <w:sz w:val="14"/>
        </w:rPr>
        <w:t xml:space="preserve"> realist pessimists </w:t>
      </w:r>
      <w:r w:rsidRPr="00626DA6">
        <w:rPr>
          <w:rStyle w:val="StyleUnderline"/>
          <w:rFonts w:asciiTheme="majorHAnsi" w:hAnsiTheme="majorHAnsi"/>
        </w:rPr>
        <w:t>argue</w:t>
      </w:r>
      <w:r w:rsidRPr="00626DA6">
        <w:rPr>
          <w:rFonts w:asciiTheme="majorHAnsi" w:hAnsiTheme="majorHAnsi"/>
          <w:sz w:val="14"/>
        </w:rPr>
        <w:t xml:space="preserve"> that in order to be highly secure, </w:t>
      </w:r>
      <w:r w:rsidRPr="00626DA6">
        <w:rPr>
          <w:rStyle w:val="StyleUnderline"/>
          <w:rFonts w:asciiTheme="majorHAnsi" w:hAnsiTheme="majorHAnsi"/>
        </w:rPr>
        <w:t>China will</w:t>
      </w:r>
      <w:r w:rsidRPr="00626DA6">
        <w:rPr>
          <w:rFonts w:asciiTheme="majorHAnsi" w:hAnsiTheme="majorHAnsi"/>
          <w:sz w:val="14"/>
        </w:rPr>
        <w:t xml:space="preserve"> find itself compelled to </w:t>
      </w:r>
      <w:r w:rsidRPr="00626DA6">
        <w:rPr>
          <w:rStyle w:val="StyleUnderline"/>
          <w:rFonts w:asciiTheme="majorHAnsi" w:hAnsiTheme="majorHAnsi"/>
        </w:rPr>
        <w:t>pursue regional hegemony, fueling conflict along the way. However, China's size, power, location, and nuclear arsenal will make it very challenging to attack</w:t>
      </w:r>
      <w:r w:rsidRPr="00626DA6">
        <w:rPr>
          <w:rFonts w:asciiTheme="majorHAnsi" w:hAnsiTheme="majorHAnsi"/>
          <w:sz w:val="14"/>
        </w:rPr>
        <w:t xml:space="preserve"> successfully. </w:t>
      </w:r>
      <w:r w:rsidRPr="00626DA6">
        <w:rPr>
          <w:rStyle w:val="StyleUnderline"/>
          <w:rFonts w:asciiTheme="majorHAnsi" w:hAnsiTheme="majorHAnsi"/>
        </w:rPr>
        <w:t>China will not need to push the United States out of its region in order to be secure, because a</w:t>
      </w:r>
      <w:r w:rsidRPr="00626DA6">
        <w:rPr>
          <w:rFonts w:asciiTheme="majorHAnsi" w:hAnsiTheme="majorHAnsi"/>
          <w:sz w:val="14"/>
        </w:rPr>
        <w:t xml:space="preserve"> forward</w:t>
      </w:r>
      <w:r w:rsidRPr="00626DA6">
        <w:rPr>
          <w:rStyle w:val="StyleUnderline"/>
          <w:rFonts w:asciiTheme="majorHAnsi" w:hAnsiTheme="majorHAnsi"/>
        </w:rPr>
        <w:t xml:space="preserve"> U.S. presence will not undermine China's</w:t>
      </w:r>
      <w:r w:rsidRPr="00626DA6">
        <w:rPr>
          <w:rFonts w:asciiTheme="majorHAnsi" w:hAnsiTheme="majorHAnsi"/>
          <w:sz w:val="14"/>
        </w:rPr>
        <w:t xml:space="preserve"> core</w:t>
      </w:r>
      <w:r w:rsidRPr="00626DA6">
        <w:rPr>
          <w:rStyle w:val="StyleUnderline"/>
          <w:rFonts w:asciiTheme="majorHAnsi" w:hAnsiTheme="majorHAnsi"/>
        </w:rPr>
        <w:t xml:space="preserve"> deterrent capabilities. A</w:t>
      </w:r>
      <w:r w:rsidRPr="00626DA6">
        <w:rPr>
          <w:rFonts w:asciiTheme="majorHAnsi" w:hAnsiTheme="majorHAnsi"/>
          <w:sz w:val="14"/>
        </w:rPr>
        <w:t xml:space="preserve"> major </w:t>
      </w:r>
      <w:r w:rsidRPr="00626DA6">
        <w:rPr>
          <w:rStyle w:val="StyleUnderline"/>
          <w:rFonts w:asciiTheme="majorHAnsi" w:hAnsiTheme="majorHAnsi"/>
        </w:rPr>
        <w:t>U.S. withdrawal</w:t>
      </w:r>
      <w:r w:rsidRPr="00626DA6">
        <w:rPr>
          <w:rFonts w:asciiTheme="majorHAnsi" w:hAnsiTheme="majorHAnsi"/>
          <w:sz w:val="14"/>
        </w:rPr>
        <w:t xml:space="preserve">, moreover, </w:t>
      </w:r>
      <w:r w:rsidRPr="00626DA6">
        <w:rPr>
          <w:rStyle w:val="StyleUnderline"/>
          <w:rFonts w:asciiTheme="majorHAnsi" w:hAnsiTheme="majorHAnsi"/>
        </w:rPr>
        <w:t>would not</w:t>
      </w:r>
      <w:r w:rsidRPr="00626DA6">
        <w:rPr>
          <w:rFonts w:asciiTheme="majorHAnsi" w:hAnsiTheme="majorHAnsi"/>
          <w:sz w:val="14"/>
        </w:rPr>
        <w:t xml:space="preserve"> automatically</w:t>
      </w:r>
      <w:r w:rsidRPr="00626DA6">
        <w:rPr>
          <w:rStyle w:val="StyleUnderline"/>
          <w:rFonts w:asciiTheme="majorHAnsi" w:hAnsiTheme="majorHAnsi"/>
        </w:rPr>
        <w:t xml:space="preserve"> yield Chinese regional hegemony, because Japan and South Korea might then acquire stronger</w:t>
      </w:r>
      <w:r w:rsidRPr="00626DA6">
        <w:rPr>
          <w:rFonts w:asciiTheme="majorHAnsi" w:hAnsiTheme="majorHAnsi"/>
          <w:sz w:val="14"/>
        </w:rPr>
        <w:t xml:space="preserve"> conventional </w:t>
      </w:r>
      <w:r w:rsidRPr="00626DA6">
        <w:rPr>
          <w:rStyle w:val="StyleUnderline"/>
          <w:rFonts w:asciiTheme="majorHAnsi" w:hAnsiTheme="majorHAnsi"/>
        </w:rPr>
        <w:t>military</w:t>
      </w:r>
      <w:r w:rsidRPr="00626DA6">
        <w:rPr>
          <w:rFonts w:asciiTheme="majorHAnsi" w:hAnsiTheme="majorHAnsi"/>
          <w:sz w:val="14"/>
        </w:rPr>
        <w:t xml:space="preserve"> capabilities </w:t>
      </w:r>
      <w:r w:rsidRPr="00626DA6">
        <w:rPr>
          <w:rStyle w:val="StyleUnderline"/>
          <w:rFonts w:asciiTheme="majorHAnsi" w:hAnsiTheme="majorHAnsi"/>
        </w:rPr>
        <w:t>and nuclear capabilities</w:t>
      </w:r>
      <w:r w:rsidRPr="00626DA6">
        <w:rPr>
          <w:rFonts w:asciiTheme="majorHAnsi" w:hAnsiTheme="majorHAnsi"/>
          <w:sz w:val="14"/>
        </w:rPr>
        <w:t xml:space="preserve"> of their own, greatly reducing China's coercive potential. </w:t>
      </w:r>
      <w:r w:rsidRPr="00626DA6">
        <w:rPr>
          <w:rStyle w:val="StyleUnderline"/>
          <w:rFonts w:asciiTheme="majorHAnsi" w:hAnsiTheme="majorHAnsi"/>
        </w:rPr>
        <w:t>A Chinese drive for regional hegemony</w:t>
      </w:r>
      <w:r w:rsidRPr="00626DA6">
        <w:rPr>
          <w:rFonts w:asciiTheme="majorHAnsi" w:hAnsiTheme="majorHAnsi"/>
          <w:sz w:val="14"/>
        </w:rPr>
        <w:t>, therefore,</w:t>
      </w:r>
      <w:r w:rsidRPr="00626DA6">
        <w:rPr>
          <w:rStyle w:val="StyleUnderline"/>
          <w:rFonts w:asciiTheme="majorHAnsi" w:hAnsiTheme="majorHAnsi"/>
        </w:rPr>
        <w:t xml:space="preserve"> would be</w:t>
      </w:r>
      <w:r w:rsidRPr="00626DA6">
        <w:rPr>
          <w:rFonts w:asciiTheme="majorHAnsi" w:hAnsiTheme="majorHAnsi"/>
          <w:sz w:val="14"/>
        </w:rPr>
        <w:t xml:space="preserve"> both</w:t>
      </w:r>
      <w:r w:rsidRPr="00626DA6">
        <w:rPr>
          <w:rStyle w:val="StyleUnderline"/>
          <w:rFonts w:asciiTheme="majorHAnsi" w:hAnsiTheme="majorHAnsi"/>
        </w:rPr>
        <w:t xml:space="preserve"> unnecessary and infeasible</w:t>
      </w:r>
      <w:r w:rsidRPr="00626DA6">
        <w:rPr>
          <w:rFonts w:asciiTheme="majorHAnsi" w:hAnsiTheme="majorHAnsi"/>
          <w:sz w:val="14"/>
        </w:rPr>
        <w:t xml:space="preserve">. The United States' forward military presence does enhance its power-projection capabilities, which threaten China's ability to protect its sea-lanes and coerce Taiwan. But the U.S. alliance with Japan also benefits China by enabling Japan to spend far less on defense. Although the United States' power far exceeds Japan's, China has seen the alliance as adding to regional stability, because it fears Japan more than the United States. As China grows more powerful, it may increasingly resent U.S. influence in Northeast Asia. But unless U.S.-Chinese relations become severely strained, </w:t>
      </w:r>
      <w:r w:rsidRPr="00626DA6">
        <w:rPr>
          <w:rStyle w:val="StyleUnderline"/>
          <w:rFonts w:asciiTheme="majorHAnsi" w:hAnsiTheme="majorHAnsi"/>
        </w:rPr>
        <w:t>China is likely to accept a continuing U.S. presence in the region, given the alternatives</w:t>
      </w:r>
      <w:r w:rsidRPr="00626DA6">
        <w:rPr>
          <w:rFonts w:asciiTheme="majorHAnsi" w:hAnsiTheme="majorHAnsi"/>
          <w:sz w:val="14"/>
        </w:rPr>
        <w:t>.</w:t>
      </w:r>
    </w:p>
    <w:p w14:paraId="62F0A478" w14:textId="77777777" w:rsidR="00626DA6" w:rsidRPr="00626DA6" w:rsidRDefault="00626DA6" w:rsidP="00626DA6">
      <w:pPr>
        <w:rPr>
          <w:rStyle w:val="StyleUnderline"/>
          <w:rFonts w:asciiTheme="majorHAnsi" w:hAnsiTheme="majorHAnsi"/>
        </w:rPr>
      </w:pPr>
      <w:r w:rsidRPr="00626DA6">
        <w:rPr>
          <w:rStyle w:val="StyleUnderline"/>
          <w:rFonts w:asciiTheme="majorHAnsi" w:hAnsiTheme="majorHAnsi"/>
        </w:rPr>
        <w:t xml:space="preserve"> </w:t>
      </w:r>
    </w:p>
    <w:p w14:paraId="39055404" w14:textId="741B87DB" w:rsidR="00F50ECD" w:rsidRPr="00626DA6" w:rsidRDefault="00167222" w:rsidP="00F53250">
      <w:pPr>
        <w:pStyle w:val="Heading3"/>
        <w:rPr>
          <w:rFonts w:asciiTheme="majorHAnsi" w:hAnsiTheme="majorHAnsi"/>
        </w:rPr>
      </w:pPr>
      <w:r>
        <w:rPr>
          <w:rFonts w:asciiTheme="majorHAnsi" w:hAnsiTheme="majorHAnsi"/>
        </w:rPr>
        <w:lastRenderedPageBreak/>
        <w:t>I</w:t>
      </w:r>
      <w:r w:rsidR="00626DA6">
        <w:rPr>
          <w:rFonts w:asciiTheme="majorHAnsi" w:hAnsiTheme="majorHAnsi"/>
        </w:rPr>
        <w:t>ntegration</w:t>
      </w:r>
      <w:r>
        <w:rPr>
          <w:rFonts w:asciiTheme="majorHAnsi" w:hAnsiTheme="majorHAnsi"/>
        </w:rPr>
        <w:t xml:space="preserve"> Now</w:t>
      </w:r>
    </w:p>
    <w:p w14:paraId="3BD02CB1" w14:textId="3C4F4477" w:rsidR="00F50ECD" w:rsidRPr="00626DA6" w:rsidRDefault="00F50ECD" w:rsidP="00F50ECD">
      <w:pPr>
        <w:rPr>
          <w:rFonts w:asciiTheme="majorHAnsi" w:hAnsiTheme="majorHAnsi"/>
        </w:rPr>
      </w:pPr>
    </w:p>
    <w:p w14:paraId="1B1BC3B1" w14:textId="77777777" w:rsidR="00F50ECD" w:rsidRPr="00626DA6" w:rsidRDefault="00F50ECD" w:rsidP="00F50ECD">
      <w:pPr>
        <w:pStyle w:val="Heading4"/>
        <w:rPr>
          <w:rFonts w:asciiTheme="majorHAnsi" w:hAnsiTheme="majorHAnsi"/>
        </w:rPr>
      </w:pPr>
      <w:r w:rsidRPr="00626DA6">
        <w:rPr>
          <w:rFonts w:asciiTheme="majorHAnsi" w:hAnsiTheme="majorHAnsi"/>
        </w:rPr>
        <w:t>China is largely moving towards integration not revisionism – particularly with Southeast Asia</w:t>
      </w:r>
    </w:p>
    <w:p w14:paraId="132F283B" w14:textId="77777777" w:rsidR="00F50ECD" w:rsidRPr="00626DA6" w:rsidRDefault="00F50ECD" w:rsidP="00F50ECD">
      <w:pPr>
        <w:spacing w:after="0" w:line="240" w:lineRule="auto"/>
        <w:rPr>
          <w:rFonts w:asciiTheme="majorHAnsi" w:eastAsia="Times New Roman" w:hAnsiTheme="majorHAnsi" w:cs="Times New Roman"/>
        </w:rPr>
      </w:pPr>
      <w:r w:rsidRPr="00626DA6">
        <w:rPr>
          <w:rStyle w:val="Style13ptBold"/>
          <w:rFonts w:asciiTheme="majorHAnsi" w:hAnsiTheme="majorHAnsi"/>
        </w:rPr>
        <w:t>Kang 15</w:t>
      </w:r>
      <w:r w:rsidRPr="00626DA6">
        <w:rPr>
          <w:rFonts w:asciiTheme="majorHAnsi" w:hAnsiTheme="majorHAnsi"/>
        </w:rPr>
        <w:t xml:space="preserve"> </w:t>
      </w:r>
      <w:r w:rsidRPr="00626DA6">
        <w:rPr>
          <w:rFonts w:asciiTheme="majorHAnsi" w:hAnsiTheme="majorHAnsi"/>
          <w:sz w:val="20"/>
        </w:rPr>
        <w:t xml:space="preserve">- </w:t>
      </w:r>
      <w:r w:rsidRPr="00626DA6">
        <w:rPr>
          <w:rFonts w:asciiTheme="majorHAnsi" w:eastAsia="Times New Roman" w:hAnsiTheme="majorHAnsi" w:cs="Times New Roman"/>
        </w:rPr>
        <w:t xml:space="preserve">Professor of International Relations and Business, University of Southern California </w:t>
      </w:r>
    </w:p>
    <w:p w14:paraId="13272B7D" w14:textId="5ED7C79E" w:rsidR="00F50ECD" w:rsidRPr="00626DA6" w:rsidRDefault="00F50ECD" w:rsidP="00F50ECD">
      <w:pPr>
        <w:rPr>
          <w:rFonts w:asciiTheme="majorHAnsi" w:hAnsiTheme="majorHAnsi"/>
          <w:sz w:val="20"/>
        </w:rPr>
      </w:pPr>
      <w:r w:rsidRPr="00626DA6">
        <w:rPr>
          <w:rFonts w:asciiTheme="majorHAnsi" w:eastAsia="Times New Roman" w:hAnsiTheme="majorHAnsi" w:cs="Times New Roman"/>
        </w:rPr>
        <w:t>(David, “China, Hegemony and Leadership in East Asia,” R</w:t>
      </w:r>
      <w:r w:rsidR="00626DA6">
        <w:rPr>
          <w:rFonts w:asciiTheme="majorHAnsi" w:eastAsia="Times New Roman" w:hAnsiTheme="majorHAnsi" w:cs="Times New Roman"/>
        </w:rPr>
        <w:t>esponding to a Rising China</w:t>
      </w:r>
      <w:r w:rsidRPr="00626DA6">
        <w:rPr>
          <w:rFonts w:asciiTheme="majorHAnsi" w:eastAsia="Times New Roman" w:hAnsiTheme="majorHAnsi" w:cs="Times New Roman"/>
        </w:rPr>
        <w:t>)</w:t>
      </w:r>
    </w:p>
    <w:p w14:paraId="60BC1BE5" w14:textId="77777777" w:rsidR="00F50ECD" w:rsidRPr="00626DA6" w:rsidRDefault="00F50ECD" w:rsidP="00F50ECD">
      <w:pPr>
        <w:spacing w:after="0" w:line="240" w:lineRule="auto"/>
        <w:rPr>
          <w:rFonts w:asciiTheme="majorHAnsi" w:eastAsia="Times New Roman" w:hAnsiTheme="majorHAnsi" w:cs="Times New Roman"/>
        </w:rPr>
      </w:pPr>
      <w:r w:rsidRPr="00626DA6">
        <w:rPr>
          <w:rFonts w:asciiTheme="majorHAnsi" w:eastAsia="Times New Roman" w:hAnsiTheme="majorHAnsi" w:cs="Times New Roman"/>
          <w:u w:val="single"/>
        </w:rPr>
        <w:t>Yet to date China has neither provoked the same type of fear and balance of power politics, nor has it challenged the existing order, in the way that some scholars predicted three decades ago when China began its economic reforms. The region as a whole has adjusted to China’s increasing economic and political clout, and has moved closer to China economically, diplomatically, and even politically. F</w:t>
      </w:r>
      <w:r w:rsidRPr="00626DA6">
        <w:rPr>
          <w:rFonts w:asciiTheme="majorHAnsi" w:eastAsia="Times New Roman" w:hAnsiTheme="majorHAnsi" w:cs="Times New Roman"/>
        </w:rPr>
        <w:t xml:space="preserve">or example, although in the 1970s China was relatively isolated and had few diplomatic relationships with states in the region, </w:t>
      </w:r>
      <w:r w:rsidRPr="00626DA6">
        <w:rPr>
          <w:rFonts w:asciiTheme="majorHAnsi" w:eastAsia="Times New Roman" w:hAnsiTheme="majorHAnsi" w:cs="Times New Roman"/>
          <w:u w:val="single"/>
        </w:rPr>
        <w:t>today China has normalized its relations with every country in the region and has joined numerous multilateral and international institutions such as the WTO and the UN. In economic terms, within a generation’s time, China has eclipsed the US as the main trading partner of every country in the region, including longtime US allies Japan and South Korea, and US–China economic relations are now deeply intertwined.</w:t>
      </w:r>
      <w:r w:rsidRPr="00626DA6">
        <w:rPr>
          <w:rFonts w:asciiTheme="majorHAnsi" w:eastAsia="Times New Roman" w:hAnsiTheme="majorHAnsi" w:cs="Times New Roman"/>
        </w:rPr>
        <w:t xml:space="preserve">  </w:t>
      </w:r>
    </w:p>
    <w:p w14:paraId="48024B9E" w14:textId="77777777" w:rsidR="00F50ECD" w:rsidRPr="00626DA6" w:rsidRDefault="00F50ECD" w:rsidP="00F50ECD">
      <w:pPr>
        <w:rPr>
          <w:rFonts w:asciiTheme="majorHAnsi" w:hAnsiTheme="majorHAnsi"/>
        </w:rPr>
      </w:pPr>
    </w:p>
    <w:p w14:paraId="131F9849" w14:textId="77777777" w:rsidR="00626DA6" w:rsidRPr="00626DA6" w:rsidRDefault="00626DA6" w:rsidP="00626DA6">
      <w:pPr>
        <w:pStyle w:val="Heading4"/>
        <w:rPr>
          <w:rFonts w:asciiTheme="majorHAnsi" w:hAnsiTheme="majorHAnsi"/>
        </w:rPr>
      </w:pPr>
      <w:r w:rsidRPr="00626DA6">
        <w:rPr>
          <w:rFonts w:asciiTheme="majorHAnsi" w:hAnsiTheme="majorHAnsi"/>
        </w:rPr>
        <w:t>China is largely moving towards integration not revisionism – particularly with Southeast Asia</w:t>
      </w:r>
    </w:p>
    <w:p w14:paraId="3415B668" w14:textId="39451217" w:rsidR="00626DA6" w:rsidRPr="00167222" w:rsidRDefault="00626DA6" w:rsidP="00167222">
      <w:pPr>
        <w:spacing w:after="0" w:line="240" w:lineRule="auto"/>
        <w:rPr>
          <w:rFonts w:asciiTheme="majorHAnsi" w:eastAsia="Times New Roman" w:hAnsiTheme="majorHAnsi" w:cs="Times New Roman"/>
          <w:sz w:val="24"/>
        </w:rPr>
      </w:pPr>
      <w:r w:rsidRPr="00626DA6">
        <w:rPr>
          <w:rStyle w:val="Style13ptBold"/>
          <w:rFonts w:asciiTheme="majorHAnsi" w:hAnsiTheme="majorHAnsi"/>
        </w:rPr>
        <w:t>Kang 15</w:t>
      </w:r>
      <w:r w:rsidRPr="00626DA6">
        <w:rPr>
          <w:rFonts w:asciiTheme="majorHAnsi" w:hAnsiTheme="majorHAnsi"/>
        </w:rPr>
        <w:t xml:space="preserve"> - </w:t>
      </w:r>
      <w:r w:rsidRPr="00626DA6">
        <w:rPr>
          <w:rFonts w:asciiTheme="majorHAnsi" w:eastAsia="Times New Roman" w:hAnsiTheme="majorHAnsi" w:cs="Times New Roman"/>
          <w:sz w:val="24"/>
        </w:rPr>
        <w:t>Professor of International Relations and Business, University of Southern California (David, “China, Hegemony and Leadership in East Asia,” Responding to a Rising China, p. 44)//SEP</w:t>
      </w:r>
    </w:p>
    <w:p w14:paraId="40037053" w14:textId="77777777" w:rsidR="00626DA6" w:rsidRPr="00626DA6" w:rsidRDefault="00626DA6" w:rsidP="00626DA6">
      <w:pPr>
        <w:spacing w:after="0" w:line="240" w:lineRule="auto"/>
        <w:rPr>
          <w:rFonts w:asciiTheme="majorHAnsi" w:hAnsiTheme="majorHAnsi"/>
        </w:rPr>
      </w:pPr>
      <w:r w:rsidRPr="00626DA6">
        <w:rPr>
          <w:rFonts w:asciiTheme="majorHAnsi" w:eastAsia="Times New Roman" w:hAnsiTheme="majorHAnsi" w:cs="Times New Roman"/>
          <w:sz w:val="24"/>
          <w:u w:val="single"/>
        </w:rPr>
        <w:t>Most notable are questions about whether China can adjust itself to the Western international norms and rules that have come to dominate the globe, and whether China will attempt to challenge the US’s position as global hegemon. Capitalism, democracy, human rights, and other ideas have now become accepted as the international norms and rules of the game. While contemporary countries can choose not to follow these norms, to ignore them is to step clearly outside accepted boundaries of contemporary international relations. For example, today few authoritarian states trumpet their authoritarianism with pride; almost all claim to be some form of democracy and justify their rule based on some special need or circumstance.</w:t>
      </w:r>
      <w:r w:rsidRPr="00626DA6">
        <w:rPr>
          <w:rFonts w:asciiTheme="majorHAnsi" w:eastAsia="Times New Roman" w:hAnsiTheme="majorHAnsi" w:cs="Times New Roman"/>
          <w:sz w:val="24"/>
        </w:rPr>
        <w:t xml:space="preserve"> Similarly, few human rights violators do so with pride; they tend to rationalize their abuses with some other justification. As the twenty-first century begins, it is not yet clear how China will fi t into this system. The Chinese government and people, with a different history, an authoritarian political system, and current tensions with other countries, have not yet completely accepted or internalized these Westphalian ideas.   </w:t>
      </w:r>
    </w:p>
    <w:p w14:paraId="5EF8F100" w14:textId="77777777" w:rsidR="00626DA6" w:rsidRPr="00626DA6" w:rsidRDefault="00626DA6" w:rsidP="00626DA6">
      <w:pPr>
        <w:spacing w:after="0" w:line="240" w:lineRule="auto"/>
        <w:rPr>
          <w:rFonts w:asciiTheme="majorHAnsi" w:hAnsiTheme="majorHAnsi"/>
        </w:rPr>
      </w:pPr>
      <w:r w:rsidRPr="00626DA6">
        <w:rPr>
          <w:rFonts w:asciiTheme="majorHAnsi" w:eastAsia="Times New Roman" w:hAnsiTheme="majorHAnsi" w:cs="Times New Roman"/>
          <w:sz w:val="24"/>
          <w:u w:val="single"/>
        </w:rPr>
        <w:t>Yet to date China has neither provoked the same type of fear and balance of power politics, nor has it challenged the existing order, in the way that some scholars predicted three decades ago when China began its economic reforms. The region as a whole has adjusted to China’s increasing economic and political clout, and has moved closer to China economically, diplomatically, and even politically. F</w:t>
      </w:r>
      <w:r w:rsidRPr="00626DA6">
        <w:rPr>
          <w:rFonts w:asciiTheme="majorHAnsi" w:eastAsia="Times New Roman" w:hAnsiTheme="majorHAnsi" w:cs="Times New Roman"/>
          <w:sz w:val="24"/>
        </w:rPr>
        <w:t xml:space="preserve">or example, although in the </w:t>
      </w:r>
      <w:r w:rsidRPr="00626DA6">
        <w:rPr>
          <w:rFonts w:asciiTheme="majorHAnsi" w:eastAsia="Times New Roman" w:hAnsiTheme="majorHAnsi" w:cs="Times New Roman"/>
          <w:sz w:val="24"/>
        </w:rPr>
        <w:lastRenderedPageBreak/>
        <w:t xml:space="preserve">1970s China was relatively isolated and had few diplomatic relationships with states in the region, </w:t>
      </w:r>
      <w:r w:rsidRPr="00626DA6">
        <w:rPr>
          <w:rFonts w:asciiTheme="majorHAnsi" w:eastAsia="Times New Roman" w:hAnsiTheme="majorHAnsi" w:cs="Times New Roman"/>
          <w:sz w:val="24"/>
          <w:u w:val="single"/>
        </w:rPr>
        <w:t>today China has normalized its relations with every country in the region and has joined numerous multilateral and international institutions such as the WTO and the UN. In economic terms, within a generation’s time, China has eclipsed the US as the main trading partner of every country in the region, including longtime US allies Japan and South Korea, and US–China economic relations are now deeply intertwined.</w:t>
      </w:r>
      <w:r w:rsidRPr="00626DA6">
        <w:rPr>
          <w:rFonts w:asciiTheme="majorHAnsi" w:eastAsia="Times New Roman" w:hAnsiTheme="majorHAnsi" w:cs="Times New Roman"/>
          <w:sz w:val="24"/>
        </w:rPr>
        <w:t xml:space="preserve">  </w:t>
      </w:r>
    </w:p>
    <w:p w14:paraId="0F426678" w14:textId="77777777" w:rsidR="00626DA6" w:rsidRPr="00626DA6" w:rsidRDefault="00626DA6" w:rsidP="00626DA6">
      <w:pPr>
        <w:rPr>
          <w:rFonts w:asciiTheme="majorHAnsi" w:eastAsia="Calibri" w:hAnsiTheme="majorHAnsi" w:cs="Times New Roman"/>
        </w:rPr>
      </w:pPr>
    </w:p>
    <w:p w14:paraId="5177A2B8" w14:textId="7AC7117C" w:rsidR="00F53250" w:rsidRPr="00626DA6" w:rsidRDefault="00626DA6" w:rsidP="00F53250">
      <w:pPr>
        <w:pStyle w:val="Heading3"/>
        <w:rPr>
          <w:rFonts w:asciiTheme="majorHAnsi" w:hAnsiTheme="majorHAnsi"/>
        </w:rPr>
      </w:pPr>
      <w:r>
        <w:rPr>
          <w:rFonts w:asciiTheme="majorHAnsi" w:hAnsiTheme="majorHAnsi"/>
        </w:rPr>
        <w:lastRenderedPageBreak/>
        <w:t>Harvard study</w:t>
      </w:r>
    </w:p>
    <w:p w14:paraId="75AA46FB" w14:textId="77777777" w:rsidR="00F53250" w:rsidRPr="00626DA6" w:rsidRDefault="00F53250" w:rsidP="00F53250">
      <w:pPr>
        <w:pStyle w:val="Heading4"/>
        <w:rPr>
          <w:rFonts w:asciiTheme="majorHAnsi" w:hAnsiTheme="majorHAnsi"/>
        </w:rPr>
      </w:pPr>
      <w:r w:rsidRPr="00626DA6">
        <w:rPr>
          <w:rFonts w:asciiTheme="majorHAnsi" w:hAnsiTheme="majorHAnsi"/>
        </w:rPr>
        <w:t>China won’t challenge the current global framework – Harvard study confirms</w:t>
      </w:r>
    </w:p>
    <w:p w14:paraId="4F5FE6FD" w14:textId="2FBB2346" w:rsidR="00F53250" w:rsidRPr="00626DA6" w:rsidRDefault="00F53250" w:rsidP="00F53250">
      <w:pPr>
        <w:rPr>
          <w:rFonts w:asciiTheme="majorHAnsi" w:hAnsiTheme="majorHAnsi"/>
        </w:rPr>
      </w:pPr>
      <w:r w:rsidRPr="00626DA6">
        <w:rPr>
          <w:rStyle w:val="Style13ptBold"/>
          <w:rFonts w:asciiTheme="majorHAnsi" w:hAnsiTheme="majorHAnsi"/>
        </w:rPr>
        <w:t>Beauchamp 14</w:t>
      </w:r>
      <w:r w:rsidRPr="00626DA6">
        <w:rPr>
          <w:rFonts w:asciiTheme="majorHAnsi" w:hAnsiTheme="majorHAnsi"/>
        </w:rPr>
        <w:t xml:space="preserve"> – M Sci International Relations, London School of Economics</w:t>
      </w:r>
      <w:r w:rsidR="00167222">
        <w:rPr>
          <w:rFonts w:asciiTheme="majorHAnsi" w:hAnsiTheme="majorHAnsi"/>
        </w:rPr>
        <w:t xml:space="preserve"> </w:t>
      </w:r>
      <w:r w:rsidRPr="00626DA6">
        <w:rPr>
          <w:rFonts w:asciiTheme="majorHAnsi" w:hAnsiTheme="majorHAnsi"/>
        </w:rPr>
        <w:t>(Zach, The Week, February 13,  http://theweek.com/articles/450975/china-not-replaced-america--never)//SEP</w:t>
      </w:r>
    </w:p>
    <w:p w14:paraId="2D2D5592" w14:textId="77777777" w:rsidR="00F53250" w:rsidRPr="00626DA6" w:rsidRDefault="00F53250" w:rsidP="00F53250">
      <w:pPr>
        <w:rPr>
          <w:rFonts w:asciiTheme="majorHAnsi" w:hAnsiTheme="majorHAnsi"/>
        </w:rPr>
      </w:pPr>
      <w:r w:rsidRPr="00626DA6">
        <w:rPr>
          <w:rFonts w:asciiTheme="majorHAnsi" w:hAnsiTheme="majorHAnsi"/>
        </w:rPr>
        <w:t>C</w:t>
      </w:r>
      <w:r w:rsidRPr="00626DA6">
        <w:rPr>
          <w:rFonts w:asciiTheme="majorHAnsi" w:hAnsiTheme="majorHAnsi"/>
          <w:u w:val="single"/>
        </w:rPr>
        <w:t>hinese foreign policy, to date, has been characterized by a sort of realist incrementalism</w:t>
      </w:r>
      <w:r w:rsidRPr="00626DA6">
        <w:rPr>
          <w:rFonts w:asciiTheme="majorHAnsi" w:hAnsiTheme="majorHAnsi"/>
        </w:rPr>
        <w:t xml:space="preserve">. </w:t>
      </w:r>
      <w:r w:rsidRPr="00626DA6">
        <w:rPr>
          <w:rFonts w:asciiTheme="majorHAnsi" w:hAnsiTheme="majorHAnsi"/>
          <w:u w:val="single"/>
        </w:rPr>
        <w:t>China has displayed no interest in taking over America's role as protector of the global commons; that's altogether too altruistic a task. Instead, China is content to let the United States and its allies keep the sea lanes open and free ride off of their efforts</w:t>
      </w:r>
      <w:r w:rsidRPr="00626DA6">
        <w:rPr>
          <w:rFonts w:asciiTheme="majorHAnsi" w:hAnsiTheme="majorHAnsi"/>
        </w:rPr>
        <w:t>. A powerful China, in other words, would most likely to be happy to pursue its own interests inside the existing global order rather than supplanting it.</w:t>
      </w:r>
    </w:p>
    <w:p w14:paraId="3F389DD4" w14:textId="77777777" w:rsidR="00F53250" w:rsidRPr="00626DA6" w:rsidRDefault="00F53250" w:rsidP="00F53250">
      <w:pPr>
        <w:rPr>
          <w:rFonts w:asciiTheme="majorHAnsi" w:hAnsiTheme="majorHAnsi"/>
        </w:rPr>
      </w:pPr>
      <w:r w:rsidRPr="00626DA6">
        <w:rPr>
          <w:rFonts w:asciiTheme="majorHAnsi" w:hAnsiTheme="majorHAnsi"/>
        </w:rPr>
        <w:t xml:space="preserve">In </w:t>
      </w:r>
      <w:r w:rsidRPr="00626DA6">
        <w:rPr>
          <w:rFonts w:asciiTheme="majorHAnsi" w:hAnsiTheme="majorHAnsi"/>
          <w:u w:val="single"/>
        </w:rPr>
        <w:t>2003, Harvard's Iain Alastair Johnston analyzed data about Chinese hostility to the global status quo</w:t>
      </w:r>
      <w:r w:rsidRPr="00626DA6">
        <w:rPr>
          <w:rFonts w:asciiTheme="majorHAnsi" w:hAnsiTheme="majorHAnsi"/>
        </w:rPr>
        <w:t xml:space="preserve"> </w:t>
      </w:r>
      <w:r w:rsidRPr="00626DA6">
        <w:rPr>
          <w:rFonts w:asciiTheme="majorHAnsi" w:hAnsiTheme="majorHAnsi"/>
          <w:u w:val="single"/>
        </w:rPr>
        <w:t>across five dimensions</w:t>
      </w:r>
      <w:r w:rsidRPr="00626DA6">
        <w:rPr>
          <w:rFonts w:asciiTheme="majorHAnsi" w:hAnsiTheme="majorHAnsi"/>
        </w:rPr>
        <w:t xml:space="preserve">: </w:t>
      </w:r>
      <w:r w:rsidRPr="00626DA6">
        <w:rPr>
          <w:rFonts w:asciiTheme="majorHAnsi" w:hAnsiTheme="majorHAnsi"/>
          <w:u w:val="single"/>
        </w:rPr>
        <w:t>participation in international institutions, compliance with international norms, twisting the rules that govern global institutions, making the transformation of global political power into a clear policy goal, and acting militarily on that objective</w:t>
      </w:r>
      <w:r w:rsidRPr="00626DA6">
        <w:rPr>
          <w:rFonts w:asciiTheme="majorHAnsi" w:hAnsiTheme="majorHAnsi"/>
        </w:rPr>
        <w:t xml:space="preserve">. He </w:t>
      </w:r>
      <w:r w:rsidRPr="00626DA6">
        <w:rPr>
          <w:rFonts w:asciiTheme="majorHAnsi" w:hAnsiTheme="majorHAnsi"/>
          <w:u w:val="single"/>
        </w:rPr>
        <w:t>found that China was "more integrated into and more cooperative within international institutions than ever before</w:t>
      </w:r>
      <w:r w:rsidRPr="00626DA6">
        <w:rPr>
          <w:rFonts w:asciiTheme="majorHAnsi" w:hAnsiTheme="majorHAnsi"/>
        </w:rPr>
        <w:t xml:space="preserve">," and that there was "murky" evidence at best of intent to challenge the United States outside of them. </w:t>
      </w:r>
      <w:r w:rsidRPr="00626DA6">
        <w:rPr>
          <w:rFonts w:asciiTheme="majorHAnsi" w:hAnsiTheme="majorHAnsi"/>
          <w:u w:val="single"/>
        </w:rPr>
        <w:t>Johnston reassessed parts of his argument in 2013 and concluded that not much had changed</w:t>
      </w:r>
      <w:r w:rsidRPr="00626DA6">
        <w:rPr>
          <w:rFonts w:asciiTheme="majorHAnsi" w:hAnsiTheme="majorHAnsi"/>
        </w:rPr>
        <w:t>.</w:t>
      </w:r>
    </w:p>
    <w:p w14:paraId="7A0B950B" w14:textId="1C139506" w:rsidR="00F53250" w:rsidRDefault="00F53250" w:rsidP="00F53250">
      <w:pPr>
        <w:rPr>
          <w:rFonts w:asciiTheme="majorHAnsi" w:hAnsiTheme="majorHAnsi"/>
        </w:rPr>
      </w:pPr>
    </w:p>
    <w:p w14:paraId="3648D003" w14:textId="6201BD82" w:rsidR="00626DA6" w:rsidRPr="00626DA6" w:rsidRDefault="00167222" w:rsidP="00626DA6">
      <w:pPr>
        <w:pStyle w:val="Heading3"/>
      </w:pPr>
      <w:r>
        <w:lastRenderedPageBreak/>
        <w:t>Lacks Strong I</w:t>
      </w:r>
      <w:r w:rsidR="00626DA6">
        <w:t xml:space="preserve">ncentive </w:t>
      </w:r>
    </w:p>
    <w:p w14:paraId="2961CEB1" w14:textId="77777777" w:rsidR="00F53250" w:rsidRPr="00626DA6" w:rsidRDefault="00F53250" w:rsidP="00F53250">
      <w:pPr>
        <w:pStyle w:val="Heading4"/>
        <w:rPr>
          <w:rFonts w:asciiTheme="majorHAnsi" w:hAnsiTheme="majorHAnsi"/>
        </w:rPr>
      </w:pPr>
      <w:r w:rsidRPr="00626DA6">
        <w:rPr>
          <w:rFonts w:asciiTheme="majorHAnsi" w:hAnsiTheme="majorHAnsi"/>
        </w:rPr>
        <w:t>China lacks the same strong incentive for superpower status – Cold War was a unique motivator</w:t>
      </w:r>
    </w:p>
    <w:p w14:paraId="28433458" w14:textId="77777777" w:rsidR="00F53250" w:rsidRPr="00626DA6" w:rsidRDefault="00F53250" w:rsidP="00F53250">
      <w:pPr>
        <w:rPr>
          <w:rFonts w:asciiTheme="majorHAnsi" w:hAnsiTheme="majorHAnsi"/>
        </w:rPr>
      </w:pPr>
      <w:r w:rsidRPr="00626DA6">
        <w:rPr>
          <w:rStyle w:val="Style13ptBold"/>
          <w:rFonts w:asciiTheme="majorHAnsi" w:hAnsiTheme="majorHAnsi"/>
        </w:rPr>
        <w:t>Brooks &amp; Wolforth 16</w:t>
      </w:r>
      <w:r w:rsidRPr="00626DA6">
        <w:rPr>
          <w:rFonts w:asciiTheme="majorHAnsi" w:hAnsiTheme="majorHAnsi"/>
        </w:rPr>
        <w:t xml:space="preserve"> –Associate Professor of Government, Dartmouth College; Daniel Webster Profess of Government, Dartmouth College  (Stephen &amp; William, Foreign Affairs, “The Once and Future Superpower:  Why China Won’t Overtake the United States,” 4-13-16, https://www.foreignaffairs.com/articles/united-states/2016-04-13/once-and-future-superpower)//SEP</w:t>
      </w:r>
    </w:p>
    <w:p w14:paraId="353BD7DB" w14:textId="77777777" w:rsidR="00F53250" w:rsidRPr="00626DA6" w:rsidRDefault="00F53250" w:rsidP="00F53250">
      <w:pPr>
        <w:rPr>
          <w:rStyle w:val="Style13ptBold"/>
          <w:rFonts w:asciiTheme="majorHAnsi" w:hAnsiTheme="majorHAnsi"/>
          <w:b w:val="0"/>
          <w:sz w:val="22"/>
        </w:rPr>
      </w:pPr>
      <w:r w:rsidRPr="00626DA6">
        <w:rPr>
          <w:rFonts w:asciiTheme="majorHAnsi" w:hAnsiTheme="majorHAnsi"/>
          <w:u w:val="single"/>
        </w:rPr>
        <w:t>China’s quest for superpower status is undermined by something else, too: weak incentives to make the sacrifices required</w:t>
      </w:r>
      <w:r w:rsidRPr="00626DA6">
        <w:rPr>
          <w:rFonts w:asciiTheme="majorHAnsi" w:hAnsiTheme="majorHAnsi"/>
        </w:rPr>
        <w:t xml:space="preserve">. The </w:t>
      </w:r>
      <w:r w:rsidRPr="00626DA6">
        <w:rPr>
          <w:rFonts w:asciiTheme="majorHAnsi" w:hAnsiTheme="majorHAnsi"/>
          <w:u w:val="single"/>
        </w:rPr>
        <w:t>United States owes its far-reaching military capabilities to the existential imperatives of the Cold War</w:t>
      </w:r>
      <w:r w:rsidRPr="00626DA6">
        <w:rPr>
          <w:rFonts w:asciiTheme="majorHAnsi" w:hAnsiTheme="majorHAnsi"/>
        </w:rPr>
        <w:t xml:space="preserve">. </w:t>
      </w:r>
      <w:r w:rsidRPr="00626DA6">
        <w:rPr>
          <w:rFonts w:asciiTheme="majorHAnsi" w:hAnsiTheme="majorHAnsi"/>
          <w:u w:val="single"/>
        </w:rPr>
        <w:t>The country would never have borne the burden it did had policymakers not faced the challenge of balancing the Soviet Union</w:t>
      </w:r>
      <w:r w:rsidRPr="00626DA6">
        <w:rPr>
          <w:rFonts w:asciiTheme="majorHAnsi" w:hAnsiTheme="majorHAnsi"/>
        </w:rPr>
        <w:t xml:space="preserve">, a superpower with the potential to dominate Eurasia. (Indeed, it is no surprise that two and a half decades after the Soviet Union collapsed, it is Russia that possesses the second-greatest military capability in the world.) Today, </w:t>
      </w:r>
      <w:r w:rsidRPr="00626DA6">
        <w:rPr>
          <w:rFonts w:asciiTheme="majorHAnsi" w:hAnsiTheme="majorHAnsi"/>
          <w:u w:val="single"/>
        </w:rPr>
        <w:t>China faces nothing like the Cold War pressures that led the United States to invest so much in its military. The United States is a far less threatening superpower than the Soviet Union was</w:t>
      </w:r>
      <w:r w:rsidRPr="00626DA6">
        <w:rPr>
          <w:rFonts w:asciiTheme="majorHAnsi" w:hAnsiTheme="majorHAnsi"/>
        </w:rPr>
        <w:t>: however aggravating Chinese policymakers find U.S. foreign policy, it is unlikely to engender the level of fear that motivated Washington during the Cold War.</w:t>
      </w:r>
    </w:p>
    <w:p w14:paraId="49BB47EC" w14:textId="1D1512E3" w:rsidR="00331D43" w:rsidRDefault="00331D43" w:rsidP="00331D43">
      <w:pPr>
        <w:pStyle w:val="Heading3"/>
      </w:pPr>
      <w:r>
        <w:lastRenderedPageBreak/>
        <w:t>Structure Politics</w:t>
      </w:r>
    </w:p>
    <w:p w14:paraId="77D000C3" w14:textId="30E12E55" w:rsidR="00167222" w:rsidRDefault="00167222" w:rsidP="00167222">
      <w:pPr>
        <w:pStyle w:val="Heading3"/>
        <w:rPr>
          <w:rStyle w:val="Style13ptBold"/>
          <w:rFonts w:asciiTheme="majorHAnsi" w:hAnsiTheme="majorHAnsi"/>
          <w:b/>
        </w:rPr>
      </w:pPr>
    </w:p>
    <w:p w14:paraId="53D4B5C3" w14:textId="77777777" w:rsidR="00F53250" w:rsidRPr="00626DA6" w:rsidRDefault="00F53250" w:rsidP="00F53250">
      <w:pPr>
        <w:pStyle w:val="Heading4"/>
        <w:rPr>
          <w:rStyle w:val="Style13ptBold"/>
          <w:rFonts w:asciiTheme="majorHAnsi" w:hAnsiTheme="majorHAnsi"/>
          <w:b/>
        </w:rPr>
      </w:pPr>
      <w:r w:rsidRPr="00626DA6">
        <w:rPr>
          <w:rStyle w:val="Style13ptBold"/>
          <w:rFonts w:asciiTheme="majorHAnsi" w:hAnsiTheme="majorHAnsi"/>
          <w:b/>
        </w:rPr>
        <w:t>U.S. scholars are wrong about China wanting to be a global heg – it knows international politics have changed since the Cold War</w:t>
      </w:r>
    </w:p>
    <w:p w14:paraId="224DE570" w14:textId="77777777" w:rsidR="00F53250" w:rsidRPr="00626DA6" w:rsidRDefault="00F53250" w:rsidP="00F53250">
      <w:pPr>
        <w:rPr>
          <w:rFonts w:asciiTheme="majorHAnsi" w:hAnsiTheme="majorHAnsi"/>
        </w:rPr>
      </w:pPr>
      <w:r w:rsidRPr="00626DA6">
        <w:rPr>
          <w:rStyle w:val="Style13ptBold"/>
          <w:rFonts w:asciiTheme="majorHAnsi" w:hAnsiTheme="majorHAnsi"/>
        </w:rPr>
        <w:t>Chen 15 –</w:t>
      </w:r>
      <w:r w:rsidRPr="00626DA6">
        <w:rPr>
          <w:rFonts w:asciiTheme="majorHAnsi" w:hAnsiTheme="majorHAnsi"/>
        </w:rPr>
        <w:t xml:space="preserve"> Assistant Professor of Public Relations and Public Administration, University of Macau, Fellow at the Global Public Policy Institute, Berlin</w:t>
      </w:r>
    </w:p>
    <w:p w14:paraId="2167CD3C" w14:textId="77777777" w:rsidR="00F53250" w:rsidRPr="00626DA6" w:rsidRDefault="00F53250" w:rsidP="00F53250">
      <w:pPr>
        <w:rPr>
          <w:rFonts w:asciiTheme="majorHAnsi" w:hAnsiTheme="majorHAnsi"/>
        </w:rPr>
      </w:pPr>
      <w:r w:rsidRPr="00626DA6">
        <w:rPr>
          <w:rFonts w:asciiTheme="majorHAnsi" w:hAnsiTheme="majorHAnsi"/>
        </w:rPr>
        <w:t>(Dingding, The Diplomat, January 14, http://thediplomat.com/2015/01/relax-china-wont-challenge-us-hegemony/)//SEP</w:t>
      </w:r>
    </w:p>
    <w:p w14:paraId="26393E95" w14:textId="77777777" w:rsidR="00F53250" w:rsidRPr="00626DA6" w:rsidRDefault="00F53250" w:rsidP="00F53250">
      <w:pPr>
        <w:rPr>
          <w:rFonts w:asciiTheme="majorHAnsi" w:hAnsiTheme="majorHAnsi"/>
        </w:rPr>
      </w:pPr>
      <w:r w:rsidRPr="00626DA6">
        <w:rPr>
          <w:rFonts w:asciiTheme="majorHAnsi" w:hAnsiTheme="majorHAnsi"/>
        </w:rPr>
        <w:t xml:space="preserve">Needless to say, the Sino-U.S. relationship is one of the most important yet complicated bilateral relationships in the world today. This explains why Chinese Vice Premier Wang Yang’s recent comments on Sino-U.S. relations have stirred up a debate online (here and here). Wang Yang stated that China “[has] neither the ability nor the intent to challenge the United States.” Partly because it is rare for a senior Chinese leader to make such soft remarks with regard to Sino-U.S. relations and partly because Wang’s remarks are seemingly inconsistent with China’s recent assertive foreign policies, there has been a fierce debate about the true meaning of Wang’s remarks in the United States. </w:t>
      </w:r>
      <w:r w:rsidRPr="00626DA6">
        <w:rPr>
          <w:rFonts w:asciiTheme="majorHAnsi" w:hAnsiTheme="majorHAnsi"/>
          <w:u w:val="single"/>
        </w:rPr>
        <w:t>Most American analysts</w:t>
      </w:r>
      <w:r w:rsidRPr="00626DA6">
        <w:rPr>
          <w:rFonts w:asciiTheme="majorHAnsi" w:hAnsiTheme="majorHAnsi"/>
        </w:rPr>
        <w:t xml:space="preserve">, however, </w:t>
      </w:r>
      <w:r w:rsidRPr="00626DA6">
        <w:rPr>
          <w:rFonts w:asciiTheme="majorHAnsi" w:hAnsiTheme="majorHAnsi"/>
          <w:u w:val="single"/>
        </w:rPr>
        <w:t>are skeptical toward Wang’s conciliatory remarks and continue to believe that China’s ultimate aim is to establish a China-centric order in Asia at the expense of the U.S. influence in Asia</w:t>
      </w:r>
      <w:r w:rsidRPr="00626DA6">
        <w:rPr>
          <w:rFonts w:asciiTheme="majorHAnsi" w:hAnsiTheme="majorHAnsi"/>
        </w:rPr>
        <w:t>. In other words, China seeks to replace the U.S. as the new global hegemon.</w:t>
      </w:r>
    </w:p>
    <w:p w14:paraId="7D228E0D" w14:textId="77777777" w:rsidR="00F53250" w:rsidRPr="00626DA6" w:rsidRDefault="00F53250" w:rsidP="00F53250">
      <w:pPr>
        <w:rPr>
          <w:rFonts w:asciiTheme="majorHAnsi" w:hAnsiTheme="majorHAnsi"/>
        </w:rPr>
      </w:pPr>
      <w:r w:rsidRPr="00626DA6">
        <w:rPr>
          <w:rFonts w:asciiTheme="majorHAnsi" w:hAnsiTheme="majorHAnsi"/>
        </w:rPr>
        <w:t xml:space="preserve">The reactions from the U.S. side, again, reveal the deep mistrust with regard to China’s long term goals. But </w:t>
      </w:r>
      <w:r w:rsidRPr="00626DA6">
        <w:rPr>
          <w:rFonts w:asciiTheme="majorHAnsi" w:hAnsiTheme="majorHAnsi"/>
          <w:u w:val="single"/>
        </w:rPr>
        <w:t>such skepticism is misguided and even dangerous to Asia’s peace and stability if left uncorrected</w:t>
      </w:r>
      <w:r w:rsidRPr="00626DA6">
        <w:rPr>
          <w:rFonts w:asciiTheme="majorHAnsi" w:hAnsiTheme="majorHAnsi"/>
        </w:rPr>
        <w:t xml:space="preserve">. Why? Because Wang Yang was sincere when he said that China does not have the capabilities and desires to challenge the United States. </w:t>
      </w:r>
      <w:r w:rsidRPr="00626DA6">
        <w:rPr>
          <w:rFonts w:asciiTheme="majorHAnsi" w:hAnsiTheme="majorHAnsi"/>
          <w:u w:val="single"/>
        </w:rPr>
        <w:t>The evidence of his sincerity is apparent</w:t>
      </w:r>
      <w:r w:rsidRPr="00626DA6">
        <w:rPr>
          <w:rFonts w:asciiTheme="majorHAnsi" w:hAnsiTheme="majorHAnsi"/>
        </w:rPr>
        <w:t>.</w:t>
      </w:r>
    </w:p>
    <w:p w14:paraId="31B08435" w14:textId="77777777" w:rsidR="00F53250" w:rsidRPr="00626DA6" w:rsidRDefault="00F53250" w:rsidP="00F53250">
      <w:pPr>
        <w:rPr>
          <w:rFonts w:asciiTheme="majorHAnsi" w:hAnsiTheme="majorHAnsi"/>
          <w:u w:val="single"/>
        </w:rPr>
      </w:pPr>
      <w:r w:rsidRPr="00626DA6">
        <w:rPr>
          <w:rFonts w:asciiTheme="majorHAnsi" w:hAnsiTheme="majorHAnsi"/>
          <w:u w:val="single"/>
        </w:rPr>
        <w:t>First let us look at China’s capabilities</w:t>
      </w:r>
      <w:r w:rsidRPr="00626DA6">
        <w:rPr>
          <w:rFonts w:asciiTheme="majorHAnsi" w:hAnsiTheme="majorHAnsi"/>
        </w:rPr>
        <w:t xml:space="preserve">, which need to be especially formidable if China wants to challenge the United States. Although China’s comprehensive capabilities have been growing rapidly for the past three decades, </w:t>
      </w:r>
      <w:r w:rsidRPr="00626DA6">
        <w:rPr>
          <w:rFonts w:asciiTheme="majorHAnsi" w:hAnsiTheme="majorHAnsi"/>
          <w:u w:val="single"/>
        </w:rPr>
        <w:t>almost all analysts inside and outside of China agree that there is still a huge gap between China and the U.S. in terms of comprehensive capabilities</w:t>
      </w:r>
      <w:r w:rsidRPr="00626DA6">
        <w:rPr>
          <w:rFonts w:asciiTheme="majorHAnsi" w:hAnsiTheme="majorHAnsi"/>
        </w:rPr>
        <w:t xml:space="preserve">, particularly when the U.S. is far ahead of China in military and technological realms. China’s economy might have already passed the U.S. economy as the largest one in 2014, but </w:t>
      </w:r>
      <w:r w:rsidRPr="00626DA6">
        <w:rPr>
          <w:rFonts w:asciiTheme="majorHAnsi" w:hAnsiTheme="majorHAnsi"/>
          <w:u w:val="single"/>
        </w:rPr>
        <w:t>the quality of China’s economy still remains a major weakness for Beijing</w:t>
      </w:r>
      <w:r w:rsidRPr="00626DA6">
        <w:rPr>
          <w:rFonts w:asciiTheme="majorHAnsi" w:hAnsiTheme="majorHAnsi"/>
        </w:rPr>
        <w:t xml:space="preserve">. Thus, it would be a serious mistake for China to challenge the U.S. directly given the wide gap of capabilities between the two. Even if one day China’s comprehensive capabilities catch up with the United States, </w:t>
      </w:r>
      <w:r w:rsidRPr="00626DA6">
        <w:rPr>
          <w:rFonts w:asciiTheme="majorHAnsi" w:hAnsiTheme="majorHAnsi"/>
          <w:u w:val="single"/>
        </w:rPr>
        <w:t>it would still be a huge mistake for China to challenge the U.S. because by then the two economies would be much more closely interconnected, creating a situation of mutual dependence benefiting both countries.</w:t>
      </w:r>
    </w:p>
    <w:p w14:paraId="5BCCA5EA" w14:textId="77777777" w:rsidR="00F53250" w:rsidRPr="00626DA6" w:rsidRDefault="00F53250" w:rsidP="00F53250">
      <w:pPr>
        <w:rPr>
          <w:rFonts w:asciiTheme="majorHAnsi" w:hAnsiTheme="majorHAnsi"/>
        </w:rPr>
      </w:pPr>
      <w:r w:rsidRPr="00626DA6">
        <w:rPr>
          <w:rFonts w:asciiTheme="majorHAnsi" w:hAnsiTheme="majorHAnsi"/>
        </w:rPr>
        <w:t xml:space="preserve">Besides limited capabilities, </w:t>
      </w:r>
      <w:r w:rsidRPr="00626DA6">
        <w:rPr>
          <w:rFonts w:asciiTheme="majorHAnsi" w:hAnsiTheme="majorHAnsi"/>
          <w:u w:val="single"/>
        </w:rPr>
        <w:t xml:space="preserve">China also has limited ambitions </w:t>
      </w:r>
      <w:r w:rsidRPr="00626DA6">
        <w:rPr>
          <w:rFonts w:asciiTheme="majorHAnsi" w:hAnsiTheme="majorHAnsi"/>
        </w:rPr>
        <w:t xml:space="preserve">which have not been properly understood by many U.S. analysts. </w:t>
      </w:r>
      <w:r w:rsidRPr="00626DA6">
        <w:rPr>
          <w:rFonts w:asciiTheme="majorHAnsi" w:hAnsiTheme="majorHAnsi"/>
          <w:u w:val="single"/>
        </w:rPr>
        <w:t>It is true that China’s grand strategy is to realize the “China dream</w:t>
      </w:r>
      <w:r w:rsidRPr="00626DA6">
        <w:rPr>
          <w:rFonts w:asciiTheme="majorHAnsi" w:hAnsiTheme="majorHAnsi"/>
        </w:rPr>
        <w:t xml:space="preserve">” — a dream that will bring wealth, glory, and power to China again — but this, by no means, suggests that China wants to become a hegemon in Asia, or to create a Sino-centric tributary system around which all smaller states must obey China’s orders. </w:t>
      </w:r>
      <w:r w:rsidRPr="00626DA6">
        <w:rPr>
          <w:rFonts w:asciiTheme="majorHAnsi" w:hAnsiTheme="majorHAnsi"/>
          <w:u w:val="single"/>
        </w:rPr>
        <w:t>Perhaps these perceptions exist in the United States because many U.S. analysts have unconsciously let ultra-</w:t>
      </w:r>
      <w:r w:rsidRPr="00626DA6">
        <w:rPr>
          <w:rFonts w:asciiTheme="majorHAnsi" w:hAnsiTheme="majorHAnsi"/>
          <w:u w:val="single"/>
        </w:rPr>
        <w:lastRenderedPageBreak/>
        <w:t>realist thinking slip into their minds</w:t>
      </w:r>
      <w:r w:rsidRPr="00626DA6">
        <w:rPr>
          <w:rFonts w:asciiTheme="majorHAnsi" w:hAnsiTheme="majorHAnsi"/>
        </w:rPr>
        <w:t xml:space="preserve">, thereby believing that states are constantly engaged in the ruthless pursuit of power and influence. But </w:t>
      </w:r>
      <w:r w:rsidRPr="00626DA6">
        <w:rPr>
          <w:rFonts w:asciiTheme="majorHAnsi" w:hAnsiTheme="majorHAnsi"/>
          <w:u w:val="single"/>
        </w:rPr>
        <w:t>the structure of international politics has fundamentally changed since the end of the Cold War, thus rendering any serious possibility of world hegemony ineffective or even impossible. In essence, the costs of hegemony outweigh the benefits of hegemony in this new era of international politics, thanks to rising nationalism, nuclear weapons, and increasing economic interdependence between major powers</w:t>
      </w:r>
      <w:r w:rsidRPr="00626DA6">
        <w:rPr>
          <w:rFonts w:asciiTheme="majorHAnsi" w:hAnsiTheme="majorHAnsi"/>
        </w:rPr>
        <w:t xml:space="preserve">. The Chinese leaders understand this new and changed structure of international politics and based on their assessments, they have decided not to seek hegemony, which is a losing business in this new era. </w:t>
      </w:r>
    </w:p>
    <w:p w14:paraId="66A8B5CB" w14:textId="40792814" w:rsidR="00626DA6" w:rsidRDefault="00167222" w:rsidP="00626DA6">
      <w:pPr>
        <w:pStyle w:val="Heading3"/>
      </w:pPr>
      <w:r>
        <w:lastRenderedPageBreak/>
        <w:t xml:space="preserve"> Culture</w:t>
      </w:r>
    </w:p>
    <w:p w14:paraId="3EEB890F" w14:textId="77777777" w:rsidR="00626DA6" w:rsidRPr="00626DA6" w:rsidRDefault="00626DA6" w:rsidP="00626DA6"/>
    <w:p w14:paraId="5505F8D8" w14:textId="68357A7B" w:rsidR="00F53250" w:rsidRPr="00626DA6" w:rsidRDefault="00F53250" w:rsidP="00F53250">
      <w:pPr>
        <w:keepNext/>
        <w:keepLines/>
        <w:spacing w:before="40" w:after="0"/>
        <w:outlineLvl w:val="3"/>
        <w:rPr>
          <w:rFonts w:asciiTheme="majorHAnsi" w:eastAsia="DengXian Light" w:hAnsiTheme="majorHAnsi" w:cs="Times New Roman"/>
          <w:b/>
          <w:iCs/>
          <w:sz w:val="26"/>
        </w:rPr>
      </w:pPr>
      <w:r w:rsidRPr="00626DA6">
        <w:rPr>
          <w:rFonts w:asciiTheme="majorHAnsi" w:eastAsia="DengXian Light" w:hAnsiTheme="majorHAnsi" w:cs="Times New Roman"/>
          <w:b/>
          <w:iCs/>
          <w:sz w:val="26"/>
        </w:rPr>
        <w:t>West doesn’t understand that China has a non-expansionist culture</w:t>
      </w:r>
    </w:p>
    <w:p w14:paraId="61285374" w14:textId="77777777" w:rsidR="00F53250" w:rsidRPr="00626DA6" w:rsidRDefault="00F53250" w:rsidP="00F53250">
      <w:pPr>
        <w:rPr>
          <w:rFonts w:asciiTheme="majorHAnsi" w:eastAsia="Calibri" w:hAnsiTheme="majorHAnsi" w:cs="Times New Roman"/>
        </w:rPr>
      </w:pPr>
      <w:r w:rsidRPr="00626DA6">
        <w:rPr>
          <w:rFonts w:asciiTheme="majorHAnsi" w:eastAsia="Calibri" w:hAnsiTheme="majorHAnsi" w:cs="Times New Roman"/>
          <w:b/>
          <w:bCs/>
          <w:sz w:val="26"/>
        </w:rPr>
        <w:t>Cooney and Sato 9</w:t>
      </w:r>
      <w:r w:rsidRPr="00626DA6">
        <w:rPr>
          <w:rFonts w:asciiTheme="majorHAnsi" w:eastAsia="Calibri" w:hAnsiTheme="majorHAnsi" w:cs="Times New Roman"/>
        </w:rPr>
        <w:t xml:space="preserve"> (Kevin &amp; Yoichiro, The Rise of China and International Security, “America and Asia Respond,” pp. 13-90)//CA</w:t>
      </w:r>
    </w:p>
    <w:p w14:paraId="631672F0" w14:textId="77777777" w:rsidR="00F53250" w:rsidRPr="00626DA6" w:rsidRDefault="00F53250" w:rsidP="00F53250">
      <w:pPr>
        <w:rPr>
          <w:rFonts w:asciiTheme="majorHAnsi" w:eastAsia="Calibri" w:hAnsiTheme="majorHAnsi" w:cs="Times New Roman"/>
        </w:rPr>
      </w:pPr>
      <w:r w:rsidRPr="00626DA6">
        <w:rPr>
          <w:rFonts w:asciiTheme="majorHAnsi" w:eastAsia="Calibri" w:hAnsiTheme="majorHAnsi" w:cs="Times New Roman"/>
        </w:rPr>
        <w:t xml:space="preserve">62 Chinese analysts have identified some major factors deemed responsible for the rise of the "China threat theory": Anti-China forces: </w:t>
      </w:r>
      <w:r w:rsidRPr="00626DA6">
        <w:rPr>
          <w:rFonts w:asciiTheme="majorHAnsi" w:eastAsia="Calibri" w:hAnsiTheme="majorHAnsi" w:cs="Times New Roman"/>
          <w:u w:val="single"/>
        </w:rPr>
        <w:t xml:space="preserve">The "China threat theory" often emerges at times when Sino—American relations are improving, indicating that there are forces in the United States that do not want to see the improvement of the relationship. These anti-China forces hate to see a stable and prosperous China and have been making efforts to divide and contain China. </w:t>
      </w:r>
      <w:r w:rsidRPr="00626DA6">
        <w:rPr>
          <w:rFonts w:asciiTheme="majorHAnsi" w:eastAsia="Calibri" w:hAnsiTheme="majorHAnsi" w:cs="Times New Roman"/>
        </w:rPr>
        <w:t xml:space="preserve">Institutional interests: </w:t>
      </w:r>
      <w:r w:rsidRPr="00626DA6">
        <w:rPr>
          <w:rFonts w:asciiTheme="majorHAnsi" w:eastAsia="Calibri" w:hAnsiTheme="majorHAnsi" w:cs="Times New Roman"/>
          <w:u w:val="single"/>
        </w:rPr>
        <w:t>The "China military threat theory" reflects the Pentagon's deep-rooted style of making enemies, and its real intention is to secure additional defense funding. US pursuit of "absolute power": The United States wants to continue to maintain its absolute superiority as "world's political leader," "absolute military hegemony," and "global economic giant." If there is not an enemy, it will be hard for the United States to formulate a major foreign policy to consolidate its power. Since there has been a rapid rise in China's national strength, China has become an "imaginary enemy" to the United States. Prejudice and a misunderstanding of Chinese culture: The West has little understanding of Chinese non-expansionist culture.</w:t>
      </w:r>
      <w:r w:rsidRPr="00626DA6">
        <w:rPr>
          <w:rFonts w:asciiTheme="majorHAnsi" w:eastAsia="Calibri" w:hAnsiTheme="majorHAnsi" w:cs="Times New Roman"/>
        </w:rPr>
        <w:t xml:space="preserve"> Xin Xiangyang argues that</w:t>
      </w:r>
      <w:r w:rsidRPr="00626DA6">
        <w:rPr>
          <w:rFonts w:asciiTheme="majorHAnsi" w:eastAsia="Calibri" w:hAnsiTheme="majorHAnsi" w:cs="Times New Roman"/>
          <w:u w:val="single"/>
        </w:rPr>
        <w:t xml:space="preserve"> unlike the contemporary Western civilization, Chinese civilization is not based on expansion and exploitation. Instead, its growth is based on the growth within itself or the growth of "internal power" (neigong). In China's 5000-year history, there was only a short expansionist period of no more than 200 years. In contrast, in the 2500-year Western history since ancient Greece, there was an expansionist history totaling over 1000 years</w:t>
      </w:r>
      <w:r w:rsidRPr="00626DA6">
        <w:rPr>
          <w:rFonts w:asciiTheme="majorHAnsi" w:eastAsia="Calibri" w:hAnsiTheme="majorHAnsi" w:cs="Times New Roman"/>
        </w:rPr>
        <w:t xml:space="preserve">. 63 </w:t>
      </w:r>
      <w:r w:rsidRPr="00626DA6">
        <w:rPr>
          <w:rFonts w:asciiTheme="majorHAnsi" w:eastAsia="Calibri" w:hAnsiTheme="majorHAnsi" w:cs="Times New Roman"/>
          <w:u w:val="single"/>
        </w:rPr>
        <w:t>And in the 200 years (13th and 14th century) when China was indeed expansionist, Chinese analysts tend to point out that China was invaded and ruled by Mongols. Martin Stuart-Fox calls it "Mongol expansionism.</w:t>
      </w:r>
      <w:r w:rsidRPr="00626DA6">
        <w:rPr>
          <w:rFonts w:asciiTheme="majorHAnsi" w:eastAsia="Calibri" w:hAnsiTheme="majorHAnsi" w:cs="Times New Roman"/>
        </w:rPr>
        <w:t xml:space="preserve"> "64 To sabotage security cooperation 111 East Asia: The United States wants to create tensions and misunderstandings in the region in an effort to undermine regional security cooperation mechanisms in order to weaken Chinese influence and maintain US dominance. The Taiwan factor. </w:t>
      </w:r>
    </w:p>
    <w:p w14:paraId="6F444D4E" w14:textId="77777777" w:rsidR="00F53250" w:rsidRPr="00626DA6" w:rsidRDefault="00F53250" w:rsidP="00F53250">
      <w:pPr>
        <w:spacing w:after="0" w:line="240" w:lineRule="auto"/>
        <w:rPr>
          <w:rFonts w:asciiTheme="majorHAnsi" w:eastAsia="Times New Roman" w:hAnsiTheme="majorHAnsi" w:cs="Times New Roman"/>
          <w:sz w:val="24"/>
        </w:rPr>
      </w:pPr>
    </w:p>
    <w:p w14:paraId="0A31A303" w14:textId="61ACE937" w:rsidR="00F53250" w:rsidRDefault="00167222" w:rsidP="00626DA6">
      <w:pPr>
        <w:pStyle w:val="Heading3"/>
      </w:pPr>
      <w:r>
        <w:lastRenderedPageBreak/>
        <w:t>AT Secret S</w:t>
      </w:r>
      <w:r w:rsidR="00626DA6">
        <w:t>trategy</w:t>
      </w:r>
    </w:p>
    <w:p w14:paraId="65DFD1BE" w14:textId="77777777" w:rsidR="00626DA6" w:rsidRPr="00626DA6" w:rsidRDefault="00626DA6" w:rsidP="00626DA6"/>
    <w:p w14:paraId="2D476450" w14:textId="77777777" w:rsidR="00F53250" w:rsidRPr="00626DA6" w:rsidRDefault="00F53250" w:rsidP="00F53250">
      <w:pPr>
        <w:pStyle w:val="Heading4"/>
        <w:rPr>
          <w:rFonts w:asciiTheme="majorHAnsi" w:hAnsiTheme="majorHAnsi"/>
          <w:sz w:val="28"/>
        </w:rPr>
      </w:pPr>
      <w:r w:rsidRPr="00626DA6">
        <w:rPr>
          <w:rFonts w:asciiTheme="majorHAnsi" w:hAnsiTheme="majorHAnsi"/>
          <w:sz w:val="28"/>
        </w:rPr>
        <w:t>No secret strategy – American scholars ignore substantial evidence of growing U.S.-Sino cooperation</w:t>
      </w:r>
    </w:p>
    <w:p w14:paraId="26E009B6" w14:textId="7E24DBCA" w:rsidR="00F53250" w:rsidRPr="00626DA6" w:rsidRDefault="00F53250" w:rsidP="00F53250">
      <w:pPr>
        <w:rPr>
          <w:rFonts w:asciiTheme="majorHAnsi" w:hAnsiTheme="majorHAnsi"/>
        </w:rPr>
      </w:pPr>
      <w:r w:rsidRPr="00626DA6">
        <w:rPr>
          <w:rFonts w:asciiTheme="majorHAnsi" w:hAnsiTheme="majorHAnsi"/>
          <w:b/>
        </w:rPr>
        <w:t xml:space="preserve">Zurong 15 </w:t>
      </w:r>
      <w:r w:rsidRPr="00626DA6">
        <w:rPr>
          <w:rFonts w:asciiTheme="majorHAnsi" w:hAnsiTheme="majorHAnsi"/>
        </w:rPr>
        <w:t>- Research fellow at the China Foundation for International Studies (</w:t>
      </w:r>
      <w:r w:rsidR="00850F9A">
        <w:rPr>
          <w:rFonts w:asciiTheme="majorHAnsi" w:hAnsiTheme="majorHAnsi"/>
          <w:color w:val="000000"/>
          <w:szCs w:val="21"/>
          <w:shd w:val="clear" w:color="auto" w:fill="FFFFFF"/>
        </w:rPr>
        <w:t>Wu</w:t>
      </w:r>
      <w:r w:rsidRPr="00626DA6">
        <w:rPr>
          <w:rFonts w:asciiTheme="majorHAnsi" w:hAnsiTheme="majorHAnsi"/>
          <w:color w:val="000000"/>
          <w:szCs w:val="21"/>
          <w:shd w:val="clear" w:color="auto" w:fill="FFFFFF"/>
        </w:rPr>
        <w:t>, “The Assumption That a Rising China Seeks Hegemony is Wrong,” May 4</w:t>
      </w:r>
      <w:r w:rsidRPr="00626DA6">
        <w:rPr>
          <w:rFonts w:asciiTheme="majorHAnsi" w:hAnsiTheme="majorHAnsi"/>
          <w:color w:val="000000"/>
          <w:szCs w:val="21"/>
          <w:shd w:val="clear" w:color="auto" w:fill="FFFFFF"/>
          <w:vertAlign w:val="superscript"/>
        </w:rPr>
        <w:t>th</w:t>
      </w:r>
      <w:r w:rsidRPr="00626DA6">
        <w:rPr>
          <w:rFonts w:asciiTheme="majorHAnsi" w:hAnsiTheme="majorHAnsi"/>
          <w:color w:val="000000"/>
          <w:szCs w:val="21"/>
          <w:shd w:val="clear" w:color="auto" w:fill="FFFFFF"/>
        </w:rPr>
        <w:t>, 2014, China U</w:t>
      </w:r>
      <w:r w:rsidR="00850F9A">
        <w:rPr>
          <w:rFonts w:asciiTheme="majorHAnsi" w:hAnsiTheme="majorHAnsi"/>
          <w:color w:val="000000"/>
          <w:szCs w:val="21"/>
          <w:shd w:val="clear" w:color="auto" w:fill="FFFFFF"/>
        </w:rPr>
        <w:t>.S. F</w:t>
      </w:r>
      <w:r w:rsidRPr="00626DA6">
        <w:rPr>
          <w:rFonts w:asciiTheme="majorHAnsi" w:hAnsiTheme="majorHAnsi"/>
          <w:color w:val="000000"/>
          <w:szCs w:val="21"/>
          <w:shd w:val="clear" w:color="auto" w:fill="FFFFFF"/>
        </w:rPr>
        <w:t>ocus, http://www.chinausfocus.com/foreign-policy/the-assumption-that-a-rising-china-seeks-hegemony-is-wrong/)</w:t>
      </w:r>
    </w:p>
    <w:p w14:paraId="7BE14AE1" w14:textId="77777777" w:rsidR="00F53250" w:rsidRPr="00626DA6" w:rsidRDefault="00F53250" w:rsidP="00F53250">
      <w:pPr>
        <w:rPr>
          <w:rStyle w:val="StyleUnderline"/>
          <w:rFonts w:asciiTheme="majorHAnsi" w:hAnsiTheme="majorHAnsi"/>
        </w:rPr>
      </w:pPr>
      <w:r w:rsidRPr="00626DA6">
        <w:rPr>
          <w:rStyle w:val="StyleUnderline"/>
          <w:rFonts w:asciiTheme="majorHAnsi" w:hAnsiTheme="majorHAnsi"/>
        </w:rPr>
        <w:t>China’s fast growth in the last few decades has caused certain misconceptions and anxiety among a few scholars on defense and security in the United States. A recent extreme case is the assumption that China has a “secret strategy” to replace the U.S. as the global superpower around 2049</w:t>
      </w:r>
      <w:r w:rsidRPr="00626DA6">
        <w:rPr>
          <w:rStyle w:val="StyleUnderline"/>
          <w:rFonts w:asciiTheme="majorHAnsi" w:hAnsiTheme="majorHAnsi"/>
          <w:u w:val="none"/>
        </w:rPr>
        <w:t xml:space="preserve">. </w:t>
      </w:r>
      <w:r w:rsidRPr="00626DA6">
        <w:rPr>
          <w:rStyle w:val="Emphasis"/>
          <w:rFonts w:asciiTheme="majorHAnsi" w:hAnsiTheme="majorHAnsi"/>
          <w:b w:val="0"/>
        </w:rPr>
        <w:t>Although it is claimed that this assumption has been formed by drawing on Chinese documents, speeches, and books</w:t>
      </w:r>
      <w:r w:rsidRPr="00626DA6">
        <w:rPr>
          <w:rStyle w:val="StyleUnderline"/>
          <w:rFonts w:asciiTheme="majorHAnsi" w:hAnsiTheme="majorHAnsi"/>
          <w:u w:val="none"/>
        </w:rPr>
        <w:t xml:space="preserve"> (many of which have never been translated into English), </w:t>
      </w:r>
      <w:r w:rsidRPr="00626DA6">
        <w:rPr>
          <w:rStyle w:val="Emphasis"/>
          <w:rFonts w:asciiTheme="majorHAnsi" w:hAnsiTheme="majorHAnsi"/>
          <w:b w:val="0"/>
        </w:rPr>
        <w:t>Chinese scholars question the logic and inferences applied in the assumption that might have made a tiny error develop into an awful blunder</w:t>
      </w:r>
      <w:r w:rsidRPr="00626DA6">
        <w:rPr>
          <w:rStyle w:val="StyleUnderline"/>
          <w:rFonts w:asciiTheme="majorHAnsi" w:hAnsiTheme="majorHAnsi"/>
          <w:b/>
          <w:u w:val="none"/>
        </w:rPr>
        <w:t xml:space="preserve">. </w:t>
      </w:r>
      <w:r w:rsidRPr="00626DA6">
        <w:rPr>
          <w:rStyle w:val="StyleUnderline"/>
          <w:rFonts w:asciiTheme="majorHAnsi" w:hAnsiTheme="majorHAnsi"/>
          <w:u w:val="none"/>
        </w:rPr>
        <w:t xml:space="preserve">The strong desire from some </w:t>
      </w:r>
      <w:r w:rsidRPr="00626DA6">
        <w:rPr>
          <w:rStyle w:val="StyleUnderline"/>
          <w:rFonts w:asciiTheme="majorHAnsi" w:hAnsiTheme="majorHAnsi"/>
        </w:rPr>
        <w:t>American scholars’</w:t>
      </w:r>
      <w:r w:rsidRPr="00626DA6">
        <w:rPr>
          <w:rStyle w:val="StyleUnderline"/>
          <w:rFonts w:asciiTheme="majorHAnsi" w:hAnsiTheme="majorHAnsi"/>
          <w:u w:val="none"/>
        </w:rPr>
        <w:t xml:space="preserve"> to maintain U.S. dominance in world affairs is natural and easy to understand, especially when they are watching a rising China. However, they </w:t>
      </w:r>
      <w:r w:rsidRPr="00626DA6">
        <w:rPr>
          <w:rStyle w:val="StyleUnderline"/>
          <w:rFonts w:asciiTheme="majorHAnsi" w:hAnsiTheme="majorHAnsi"/>
        </w:rPr>
        <w:t>should be more objective in observing and conducting research on China and Sino-U.S. relations</w:t>
      </w:r>
      <w:r w:rsidRPr="00626DA6">
        <w:rPr>
          <w:rStyle w:val="StyleUnderline"/>
          <w:rFonts w:asciiTheme="majorHAnsi" w:hAnsiTheme="majorHAnsi"/>
          <w:u w:val="none"/>
        </w:rPr>
        <w:t xml:space="preserve">. To set the record straight in order to reach comparatively objective conclusions, the following facts are not to be ignored. </w:t>
      </w:r>
      <w:r w:rsidRPr="00626DA6">
        <w:rPr>
          <w:rStyle w:val="StyleUnderline"/>
          <w:rFonts w:asciiTheme="majorHAnsi" w:hAnsiTheme="majorHAnsi"/>
        </w:rPr>
        <w:t>It has become a mainstream idea in Sino-U.S. relations that for the last half century, China and the U.S. have been constantly searching for and expanding common interests in line with the international situation and changes in the world structure.</w:t>
      </w:r>
      <w:r w:rsidRPr="00626DA6">
        <w:rPr>
          <w:rStyle w:val="StyleUnderline"/>
          <w:rFonts w:asciiTheme="majorHAnsi" w:hAnsiTheme="majorHAnsi"/>
          <w:u w:val="none"/>
        </w:rPr>
        <w:t xml:space="preserve"> It took about 22 years for the two countries to end estrangement and hostility and to open up a new historical period of cooperation and consultation based on common interest and mutual benefits. Factors leading to the Sino-U.S. opening have involved a number of key issues, such as China’s position and role in world affairs, resolution of differences on Taiwan, the threat of Soviet expansionism, ending the war in Vietnam, and so on. Neither China nor the U.S. played a more dominant role in their relations because the historical situations have been so complex. It is harmful to purposely conclude that it is not the U.S., but China who dominated the processes, largely for resisting Soviet expansion. </w:t>
      </w:r>
      <w:r w:rsidRPr="00626DA6">
        <w:rPr>
          <w:rStyle w:val="StyleUnderline"/>
          <w:rFonts w:asciiTheme="majorHAnsi" w:hAnsiTheme="majorHAnsi"/>
        </w:rPr>
        <w:t xml:space="preserve">Since U.S. president Nixon’s visit to China, common interest between the two countries grew not only for their cooperation in the struggle against the Soviet expansionism, but also for the expansion of exchanges in the economic and educational areas due to China’s policy of reform and opening-up to the outside world. </w:t>
      </w:r>
      <w:r w:rsidRPr="00626DA6">
        <w:rPr>
          <w:rStyle w:val="Emphasis"/>
          <w:rFonts w:asciiTheme="majorHAnsi" w:hAnsiTheme="majorHAnsi"/>
          <w:b w:val="0"/>
        </w:rPr>
        <w:t>It should be stressed that cooperation and exchanges in military and security areas are mutually beneficial, not bestowed as a U.S. unilateral favor to China</w:t>
      </w:r>
      <w:r w:rsidRPr="00626DA6">
        <w:rPr>
          <w:rStyle w:val="StyleUnderline"/>
          <w:rFonts w:asciiTheme="majorHAnsi" w:hAnsiTheme="majorHAnsi"/>
          <w:b/>
        </w:rPr>
        <w:t xml:space="preserve">. </w:t>
      </w:r>
      <w:r w:rsidRPr="00626DA6">
        <w:rPr>
          <w:rStyle w:val="StyleUnderline"/>
          <w:rFonts w:asciiTheme="majorHAnsi" w:hAnsiTheme="majorHAnsi"/>
          <w:u w:val="none"/>
        </w:rPr>
        <w:t xml:space="preserve">It is not realistic or even ridiculous to attempt to change China into a U.S.-style “democratic” state by providing China with technology or capital. Beyond all expectations, the breakup of the Soviet Union, or the evaporation of the original strategic basis for Sino-U.S. relations, didn’t stop the momentum of developing bilateral relations between China and U.S. With China’s economic growth – even amid controversies over human rights, issues involving Taiwan and Tibet, arms control policies, regional security and business relations – Sino-US relations have witnessed unprecedented expansion in the past 23 years. Last year the bilateral trade volume surpassed 550 billion USD, bilateral investment reached more than 100 </w:t>
      </w:r>
      <w:r w:rsidRPr="00626DA6">
        <w:rPr>
          <w:rStyle w:val="StyleUnderline"/>
          <w:rFonts w:asciiTheme="majorHAnsi" w:hAnsiTheme="majorHAnsi"/>
          <w:u w:val="none"/>
        </w:rPr>
        <w:lastRenderedPageBreak/>
        <w:t xml:space="preserve">billion USD, and there has been remarkable progress in exchanges and cooperation in the areas of culture, education and tourism. Military exchanges, though short of cooperation in technology and equipment, have also increased in recent years in more areas than ever before. The encouraging tendency is that the two countries are moving from avoiding accidental conflict or confrontation to sustainable cooperation by increasing strategic mutual trust. With world economic globalization surging, the two economies are merging together at an irreversible pace. When one suffers, the other cannot remain free from being encumbered. </w:t>
      </w:r>
      <w:r w:rsidRPr="00626DA6">
        <w:rPr>
          <w:rStyle w:val="Emphasis"/>
          <w:rFonts w:asciiTheme="majorHAnsi" w:hAnsiTheme="majorHAnsi"/>
          <w:b w:val="0"/>
          <w:u w:val="none"/>
        </w:rPr>
        <w:t>China’s rise is inevitable</w:t>
      </w:r>
      <w:r w:rsidRPr="00626DA6">
        <w:rPr>
          <w:rStyle w:val="StyleUnderline"/>
          <w:rFonts w:asciiTheme="majorHAnsi" w:hAnsiTheme="majorHAnsi"/>
          <w:u w:val="none"/>
        </w:rPr>
        <w:t>, which can never be stopped by any force in the world. China had been the largest economy in the world for centuries before prior to the 19th century, but lagged behind in the early 19th century, and the gap with the rising world powers became larger after the Opium War in 1840. It is not a surprise that China will again be the largest economy in the world in the near future. China has two “hundred-year dreams,” one is from 1921 to 2021, that is the dream of the 100 years of the Communist Party of China</w:t>
      </w:r>
      <w:r w:rsidRPr="00626DA6">
        <w:rPr>
          <w:rStyle w:val="StyleUnderline"/>
          <w:rFonts w:asciiTheme="majorHAnsi" w:eastAsia="MS Gothic" w:hAnsiTheme="majorHAnsi" w:cs="MS Gothic"/>
          <w:u w:val="none"/>
        </w:rPr>
        <w:t>（</w:t>
      </w:r>
      <w:r w:rsidRPr="00626DA6">
        <w:rPr>
          <w:rStyle w:val="StyleUnderline"/>
          <w:rFonts w:asciiTheme="majorHAnsi" w:hAnsiTheme="majorHAnsi"/>
          <w:u w:val="none"/>
        </w:rPr>
        <w:t>CPC</w:t>
      </w:r>
      <w:r w:rsidRPr="00626DA6">
        <w:rPr>
          <w:rStyle w:val="StyleUnderline"/>
          <w:rFonts w:asciiTheme="majorHAnsi" w:eastAsia="MS Gothic" w:hAnsiTheme="majorHAnsi" w:cs="MS Gothic"/>
          <w:u w:val="none"/>
        </w:rPr>
        <w:t>）</w:t>
      </w:r>
      <w:r w:rsidRPr="00626DA6">
        <w:rPr>
          <w:rStyle w:val="StyleUnderline"/>
          <w:rFonts w:asciiTheme="majorHAnsi" w:hAnsiTheme="majorHAnsi"/>
          <w:u w:val="none"/>
        </w:rPr>
        <w:t>, the goal of which is for China to resolve the problems of food, clothing, housing and daily necessities for its entire population, and the other is from 1949 to 2049, that is the dream of the 100 years of the People’s Republic of China (PRC), the goal of which is for China to reach a middle-level for developed countries in terms of economics and social development. Eve</w:t>
      </w:r>
      <w:r w:rsidRPr="00626DA6">
        <w:rPr>
          <w:rStyle w:val="StyleUnderline"/>
          <w:rFonts w:asciiTheme="majorHAnsi" w:hAnsiTheme="majorHAnsi"/>
        </w:rPr>
        <w:t xml:space="preserve">n by 2049, there will still be a big gap between China and the U.S., and there will be no such a thing as China’s replacement of the U.S. as the global superpower. </w:t>
      </w:r>
      <w:r w:rsidRPr="00626DA6">
        <w:rPr>
          <w:rStyle w:val="StyleUnderline"/>
          <w:rFonts w:asciiTheme="majorHAnsi" w:hAnsiTheme="majorHAnsi"/>
          <w:u w:val="none"/>
        </w:rPr>
        <w:t xml:space="preserve">China’s population is four times that of the U.S. When will per capita GDP of China be equal to that of the U.S.? Perhaps, the answer will not be available for a fairly long historical period. Therefore, </w:t>
      </w:r>
      <w:r w:rsidRPr="00626DA6">
        <w:rPr>
          <w:rStyle w:val="Emphasis"/>
          <w:rFonts w:asciiTheme="majorHAnsi" w:hAnsiTheme="majorHAnsi"/>
          <w:b w:val="0"/>
        </w:rPr>
        <w:t>it is purely an illusory assumption that China has a “secret strategy” to replace the U.S. as the global superpower in 2049, not to mention China does not have that intention at all.</w:t>
      </w:r>
      <w:r w:rsidRPr="00626DA6">
        <w:rPr>
          <w:rStyle w:val="StyleUnderline"/>
          <w:rFonts w:asciiTheme="majorHAnsi" w:hAnsiTheme="majorHAnsi"/>
          <w:u w:val="none"/>
        </w:rPr>
        <w:t xml:space="preserve"> With a Cold War mentality and zero-sum game logic, such a stale approach to observing China often leads to misunderstanding and misjudgments, resulting in the theory of China threat. Neglecting all the important characteristics of China’s rise are among the main causes for the blemish in observation and research. </w:t>
      </w:r>
      <w:r w:rsidRPr="00626DA6">
        <w:rPr>
          <w:rStyle w:val="Emphasis"/>
          <w:rFonts w:asciiTheme="majorHAnsi" w:hAnsiTheme="majorHAnsi"/>
        </w:rPr>
        <w:t xml:space="preserve"> </w:t>
      </w:r>
    </w:p>
    <w:p w14:paraId="32AF317C" w14:textId="77777777" w:rsidR="00F53250" w:rsidRPr="00626DA6" w:rsidRDefault="00F53250" w:rsidP="00F53250">
      <w:pPr>
        <w:rPr>
          <w:rStyle w:val="StyleUnderline"/>
          <w:rFonts w:asciiTheme="majorHAnsi" w:hAnsiTheme="majorHAnsi"/>
        </w:rPr>
      </w:pPr>
    </w:p>
    <w:p w14:paraId="0D0289AF" w14:textId="4779E2BF" w:rsidR="00F53250" w:rsidRPr="00626DA6" w:rsidRDefault="00167222" w:rsidP="00F53250">
      <w:pPr>
        <w:pStyle w:val="Heading3"/>
        <w:rPr>
          <w:rFonts w:asciiTheme="majorHAnsi" w:hAnsiTheme="majorHAnsi"/>
        </w:rPr>
      </w:pPr>
      <w:r>
        <w:rPr>
          <w:rFonts w:asciiTheme="majorHAnsi" w:hAnsiTheme="majorHAnsi"/>
        </w:rPr>
        <w:lastRenderedPageBreak/>
        <w:t>AT</w:t>
      </w:r>
      <w:r w:rsidR="00626DA6">
        <w:rPr>
          <w:rFonts w:asciiTheme="majorHAnsi" w:hAnsiTheme="majorHAnsi"/>
        </w:rPr>
        <w:t xml:space="preserve"> </w:t>
      </w:r>
      <w:r w:rsidR="00F53250" w:rsidRPr="00626DA6">
        <w:rPr>
          <w:rFonts w:asciiTheme="majorHAnsi" w:hAnsiTheme="majorHAnsi"/>
        </w:rPr>
        <w:t>Thucydides Trap</w:t>
      </w:r>
    </w:p>
    <w:p w14:paraId="3568C070" w14:textId="77777777" w:rsidR="00F53250" w:rsidRPr="00626DA6" w:rsidRDefault="00F53250" w:rsidP="00F53250">
      <w:pPr>
        <w:pStyle w:val="Heading4"/>
        <w:rPr>
          <w:rFonts w:asciiTheme="majorHAnsi" w:hAnsiTheme="majorHAnsi"/>
        </w:rPr>
      </w:pPr>
      <w:r w:rsidRPr="00626DA6">
        <w:rPr>
          <w:rFonts w:asciiTheme="majorHAnsi" w:hAnsiTheme="majorHAnsi"/>
        </w:rPr>
        <w:t>Thucydides trap is empirically false</w:t>
      </w:r>
    </w:p>
    <w:p w14:paraId="5DFE5D16" w14:textId="5C3E0BFF" w:rsidR="00F53250" w:rsidRPr="00626DA6" w:rsidRDefault="00F53250" w:rsidP="00F53250">
      <w:pPr>
        <w:rPr>
          <w:rFonts w:asciiTheme="majorHAnsi" w:hAnsiTheme="majorHAnsi"/>
        </w:rPr>
      </w:pPr>
      <w:r w:rsidRPr="00626DA6">
        <w:rPr>
          <w:rStyle w:val="Style13ptBold"/>
          <w:rFonts w:asciiTheme="majorHAnsi" w:hAnsiTheme="majorHAnsi"/>
        </w:rPr>
        <w:t>Clemens Jr. 15 –</w:t>
      </w:r>
      <w:r w:rsidRPr="00626DA6">
        <w:rPr>
          <w:rFonts w:asciiTheme="majorHAnsi" w:hAnsiTheme="majorHAnsi"/>
        </w:rPr>
        <w:t xml:space="preserve"> Professor Emeritus Political Science, Boston University</w:t>
      </w:r>
      <w:r w:rsidR="00167222">
        <w:rPr>
          <w:rFonts w:asciiTheme="majorHAnsi" w:hAnsiTheme="majorHAnsi"/>
        </w:rPr>
        <w:t xml:space="preserve"> </w:t>
      </w:r>
      <w:r w:rsidRPr="00626DA6">
        <w:rPr>
          <w:rFonts w:asciiTheme="majorHAnsi" w:hAnsiTheme="majorHAnsi"/>
        </w:rPr>
        <w:t>(Walter, The Diplomat, May 13, http://thediplomat.com/2015/05/must-the-united-states-fight-china/)//SEP</w:t>
      </w:r>
    </w:p>
    <w:p w14:paraId="024604CA" w14:textId="77777777" w:rsidR="00F53250" w:rsidRPr="00626DA6" w:rsidRDefault="00F53250" w:rsidP="00F53250">
      <w:pPr>
        <w:rPr>
          <w:rFonts w:asciiTheme="majorHAnsi" w:hAnsiTheme="majorHAnsi"/>
        </w:rPr>
      </w:pPr>
      <w:r w:rsidRPr="00626DA6">
        <w:rPr>
          <w:rFonts w:asciiTheme="majorHAnsi" w:hAnsiTheme="majorHAnsi"/>
        </w:rPr>
        <w:t xml:space="preserve">Might China and the United States retrace the path taken by Athens and Sparta as they destroyed the glory that was Greece? Will the two great powers of our era fall into what political scientist </w:t>
      </w:r>
      <w:r w:rsidRPr="00626DA6">
        <w:rPr>
          <w:rFonts w:asciiTheme="majorHAnsi" w:hAnsiTheme="majorHAnsi"/>
          <w:u w:val="single"/>
        </w:rPr>
        <w:t>Graham Allison, head of Harvard University’s Belfer Center for Science and International Affairs, calls the “Thucydides trap” – the pressures that arise when an upstart threatens to overtake a hegemon</w:t>
      </w:r>
      <w:r w:rsidRPr="00626DA6">
        <w:rPr>
          <w:rFonts w:asciiTheme="majorHAnsi" w:hAnsiTheme="majorHAnsi"/>
        </w:rPr>
        <w:t>? Updating what he wrote in Financial Times on August 21, 2012, Allison spoke to the U.S. Senate Armed Services Committee on April 14, 2015, and again quoted the historian Thucydides: “It was the rise of Athens and the fear that this instilled in Sparta that made the [Peloponnesian] war inevitable.” A similar “trap” has often recurred, according to Allison: “In twelve of sixteen cases in the past 500 years when a rising power challenged a ruling power, the outcome was war.” Since war was avoided in four cases, hegemonic war is not inevitable. But since China is rising and the United States declining, Allison concludes, Americans face a “chronic condition” that must be managed.</w:t>
      </w:r>
    </w:p>
    <w:p w14:paraId="53326D28" w14:textId="77777777" w:rsidR="00F53250" w:rsidRPr="00626DA6" w:rsidRDefault="00F53250" w:rsidP="00F53250">
      <w:pPr>
        <w:rPr>
          <w:rFonts w:asciiTheme="majorHAnsi" w:hAnsiTheme="majorHAnsi"/>
        </w:rPr>
      </w:pPr>
      <w:r w:rsidRPr="00626DA6">
        <w:rPr>
          <w:rFonts w:asciiTheme="majorHAnsi" w:hAnsiTheme="majorHAnsi"/>
        </w:rPr>
        <w:t>All these issues are complicated and give rise to diverse interpretations. Is anything in politics “inevitable”? What kind of evidence is needed to show that most struggles between hegemons and challengers have ended or must end in war? Surely the answers depend heavily on definitions and whether the analysis focuses on underlying factors, intermediate causes, or trigging events.  In what sense or senses is China outpacing the United States? Does a “Thucydides trap” exist?</w:t>
      </w:r>
    </w:p>
    <w:p w14:paraId="50928514" w14:textId="77777777" w:rsidR="00F53250" w:rsidRPr="00626DA6" w:rsidRDefault="00F53250" w:rsidP="00F53250">
      <w:pPr>
        <w:rPr>
          <w:rFonts w:asciiTheme="majorHAnsi" w:hAnsiTheme="majorHAnsi"/>
        </w:rPr>
      </w:pPr>
      <w:r w:rsidRPr="00626DA6">
        <w:rPr>
          <w:rFonts w:asciiTheme="majorHAnsi" w:hAnsiTheme="majorHAnsi"/>
        </w:rPr>
        <w:t>The classic history by Thucydides The Peloponnesian War gives much ground to question whether the competition between Athens and Sparta needed to result in war. If there was a trap, both sides blundered into it by decisions that could have been handled differently. Each side acted in ways that inflamed existing suspicions. Thus, when Athens built a wall to protect the city and its port, this raised Spartan anxieties that Athens, strong at sea, could neutralize the land forces of Sparta. The situation resembled fears in Moscow that U.S. President Ronald Reagan’s “strategic defense initiative” could eviscerate the Soviet Union’s deterrent. That issue still festers, but has not led to war. Americans and Soviets kept talking, whereas on several critical occasions Athens and Sparta broke off their discourse and recalled their negotiators.</w:t>
      </w:r>
    </w:p>
    <w:p w14:paraId="2008302D" w14:textId="77777777" w:rsidR="00F53250" w:rsidRPr="00626DA6" w:rsidRDefault="00F53250" w:rsidP="00F53250">
      <w:pPr>
        <w:rPr>
          <w:rFonts w:asciiTheme="majorHAnsi" w:hAnsiTheme="majorHAnsi"/>
        </w:rPr>
      </w:pPr>
      <w:r w:rsidRPr="00626DA6">
        <w:rPr>
          <w:rFonts w:asciiTheme="majorHAnsi" w:hAnsiTheme="majorHAnsi"/>
          <w:u w:val="single"/>
        </w:rPr>
        <w:t>Leaving aside the more than two millennia since the Peloponnesian war, let us look at some of potential hegemonic wars of more recent times</w:t>
      </w:r>
      <w:r w:rsidRPr="00626DA6">
        <w:rPr>
          <w:rFonts w:asciiTheme="majorHAnsi" w:hAnsiTheme="majorHAnsi"/>
        </w:rPr>
        <w:t>.</w:t>
      </w:r>
    </w:p>
    <w:p w14:paraId="752CF501" w14:textId="77777777" w:rsidR="00F53250" w:rsidRPr="00626DA6" w:rsidRDefault="00F53250" w:rsidP="00F53250">
      <w:pPr>
        <w:rPr>
          <w:rFonts w:asciiTheme="majorHAnsi" w:hAnsiTheme="majorHAnsi"/>
        </w:rPr>
      </w:pPr>
      <w:r w:rsidRPr="00626DA6">
        <w:rPr>
          <w:rFonts w:asciiTheme="majorHAnsi" w:hAnsiTheme="majorHAnsi"/>
        </w:rPr>
        <w:t xml:space="preserve">·     The late nineteenth century saw the </w:t>
      </w:r>
      <w:r w:rsidRPr="00626DA6">
        <w:rPr>
          <w:rFonts w:asciiTheme="majorHAnsi" w:hAnsiTheme="majorHAnsi"/>
          <w:u w:val="single"/>
        </w:rPr>
        <w:t>United States wax as the British empire plateaued and began to wane. Still, Washington and London chose to negotiate their differences</w:t>
      </w:r>
      <w:r w:rsidRPr="00626DA6">
        <w:rPr>
          <w:rFonts w:asciiTheme="majorHAnsi" w:hAnsiTheme="majorHAnsi"/>
        </w:rPr>
        <w:t xml:space="preserve"> and, in time, cooperate.</w:t>
      </w:r>
    </w:p>
    <w:p w14:paraId="58C00C37" w14:textId="77777777" w:rsidR="00F53250" w:rsidRPr="00626DA6" w:rsidRDefault="00F53250" w:rsidP="00F53250">
      <w:pPr>
        <w:rPr>
          <w:rFonts w:asciiTheme="majorHAnsi" w:hAnsiTheme="majorHAnsi"/>
        </w:rPr>
      </w:pPr>
      <w:r w:rsidRPr="00626DA6">
        <w:rPr>
          <w:rFonts w:asciiTheme="majorHAnsi" w:hAnsiTheme="majorHAnsi"/>
        </w:rPr>
        <w:t>·     World War I did not begin because Germany challenged Great Britain but because three decrepit empires struggled in the Balkans. Britain did not automatically fight with France and Russia but entered the war after Germany violated Belgian neutrality.</w:t>
      </w:r>
    </w:p>
    <w:p w14:paraId="5AA186B3" w14:textId="77777777" w:rsidR="00F53250" w:rsidRPr="00626DA6" w:rsidRDefault="00F53250" w:rsidP="00F53250">
      <w:pPr>
        <w:rPr>
          <w:rFonts w:asciiTheme="majorHAnsi" w:hAnsiTheme="majorHAnsi"/>
        </w:rPr>
      </w:pPr>
      <w:r w:rsidRPr="00626DA6">
        <w:rPr>
          <w:rFonts w:asciiTheme="majorHAnsi" w:hAnsiTheme="majorHAnsi"/>
        </w:rPr>
        <w:lastRenderedPageBreak/>
        <w:t>·     World War II started due to Japanese and German beliefs in their racial superiority and lust for fuel, food and land. Had rationality prevailed in Tokyo and Berlin, neither would have declared war on powerful states across the world.</w:t>
      </w:r>
    </w:p>
    <w:p w14:paraId="01B97060" w14:textId="77777777" w:rsidR="00F53250" w:rsidRPr="00626DA6" w:rsidRDefault="00F53250" w:rsidP="00F53250">
      <w:pPr>
        <w:rPr>
          <w:rFonts w:asciiTheme="majorHAnsi" w:hAnsiTheme="majorHAnsi"/>
        </w:rPr>
      </w:pPr>
      <w:r w:rsidRPr="00626DA6">
        <w:rPr>
          <w:rFonts w:asciiTheme="majorHAnsi" w:hAnsiTheme="majorHAnsi"/>
        </w:rPr>
        <w:t xml:space="preserve">·     </w:t>
      </w:r>
      <w:r w:rsidRPr="00626DA6">
        <w:rPr>
          <w:rFonts w:asciiTheme="majorHAnsi" w:hAnsiTheme="majorHAnsi"/>
          <w:u w:val="single"/>
        </w:rPr>
        <w:t>China challenged Soviet hegemony in the 1960s-1970s but the rising and declining Communist giants fought only some border skirmishes. Nuclear weapons made war almost unthinkable</w:t>
      </w:r>
      <w:r w:rsidRPr="00626DA6">
        <w:rPr>
          <w:rFonts w:asciiTheme="majorHAnsi" w:hAnsiTheme="majorHAnsi"/>
        </w:rPr>
        <w:t>.</w:t>
      </w:r>
    </w:p>
    <w:p w14:paraId="4218C334" w14:textId="643CFFF1" w:rsidR="00F53250" w:rsidRDefault="00F53250" w:rsidP="00F53250">
      <w:pPr>
        <w:rPr>
          <w:rFonts w:asciiTheme="majorHAnsi" w:hAnsiTheme="majorHAnsi"/>
        </w:rPr>
      </w:pPr>
      <w:r w:rsidRPr="00626DA6">
        <w:rPr>
          <w:rFonts w:asciiTheme="majorHAnsi" w:hAnsiTheme="majorHAnsi"/>
        </w:rPr>
        <w:t xml:space="preserve">·     </w:t>
      </w:r>
      <w:r w:rsidRPr="00626DA6">
        <w:rPr>
          <w:rFonts w:asciiTheme="majorHAnsi" w:hAnsiTheme="majorHAnsi"/>
          <w:u w:val="single"/>
        </w:rPr>
        <w:t>The USSR challenged the West but the Cold War ended with a whimper.</w:t>
      </w:r>
      <w:r w:rsidRPr="00626DA6">
        <w:rPr>
          <w:rFonts w:asciiTheme="majorHAnsi" w:hAnsiTheme="majorHAnsi"/>
        </w:rPr>
        <w:t xml:space="preserve"> The victors did not plant salt on the ruins of Communism but sought to bring defeated foes into the comity of nations.</w:t>
      </w:r>
    </w:p>
    <w:p w14:paraId="13339C1E" w14:textId="77777777" w:rsidR="008E7685" w:rsidRPr="00626DA6" w:rsidRDefault="008E7685" w:rsidP="00F53250">
      <w:pPr>
        <w:rPr>
          <w:rFonts w:asciiTheme="majorHAnsi" w:hAnsiTheme="majorHAnsi"/>
        </w:rPr>
      </w:pPr>
    </w:p>
    <w:p w14:paraId="4715652A" w14:textId="01FEB1E1" w:rsidR="008E7685" w:rsidRDefault="00850F9A" w:rsidP="008E7685">
      <w:pPr>
        <w:pStyle w:val="Heading3"/>
      </w:pPr>
      <w:r>
        <w:lastRenderedPageBreak/>
        <w:t>AT China E</w:t>
      </w:r>
      <w:r w:rsidR="008E7685">
        <w:t xml:space="preserve">xceptionalism </w:t>
      </w:r>
    </w:p>
    <w:p w14:paraId="528BCAB4" w14:textId="1AFBC085" w:rsidR="008E7685" w:rsidRPr="00626DA6" w:rsidRDefault="008E7685" w:rsidP="008E7685">
      <w:pPr>
        <w:pStyle w:val="Heading4"/>
        <w:rPr>
          <w:rFonts w:asciiTheme="majorHAnsi" w:hAnsiTheme="majorHAnsi"/>
        </w:rPr>
      </w:pPr>
      <w:r w:rsidRPr="00626DA6">
        <w:rPr>
          <w:rFonts w:asciiTheme="majorHAnsi" w:hAnsiTheme="majorHAnsi"/>
        </w:rPr>
        <w:t>Chinese exceptionalism theory is wrong – 4 reasons</w:t>
      </w:r>
    </w:p>
    <w:p w14:paraId="1D5C87A4" w14:textId="09DE2C1D" w:rsidR="008E7685" w:rsidRPr="00850F9A" w:rsidRDefault="008E7685" w:rsidP="00850F9A">
      <w:pPr>
        <w:spacing w:after="0" w:line="240" w:lineRule="auto"/>
        <w:rPr>
          <w:rFonts w:asciiTheme="majorHAnsi" w:eastAsia="Times New Roman" w:hAnsiTheme="majorHAnsi" w:cs="Times New Roman"/>
          <w:sz w:val="24"/>
        </w:rPr>
      </w:pPr>
      <w:r w:rsidRPr="00626DA6">
        <w:rPr>
          <w:rStyle w:val="Style13ptBold"/>
          <w:rFonts w:asciiTheme="majorHAnsi" w:hAnsiTheme="majorHAnsi"/>
        </w:rPr>
        <w:t>Wang 15</w:t>
      </w:r>
      <w:r w:rsidRPr="00626DA6">
        <w:rPr>
          <w:rFonts w:asciiTheme="majorHAnsi" w:hAnsiTheme="majorHAnsi"/>
        </w:rPr>
        <w:t xml:space="preserve"> –  </w:t>
      </w:r>
      <w:r w:rsidRPr="00626DA6">
        <w:rPr>
          <w:rFonts w:asciiTheme="majorHAnsi" w:eastAsia="Times New Roman" w:hAnsiTheme="majorHAnsi" w:cs="Times New Roman"/>
          <w:sz w:val="24"/>
        </w:rPr>
        <w:t>Associate Professor in the Department of Sociology, Western Michigan University</w:t>
      </w:r>
      <w:r w:rsidR="00850F9A">
        <w:rPr>
          <w:rFonts w:asciiTheme="majorHAnsi" w:eastAsia="Times New Roman" w:hAnsiTheme="majorHAnsi" w:cs="Times New Roman"/>
          <w:sz w:val="24"/>
        </w:rPr>
        <w:t xml:space="preserve"> </w:t>
      </w:r>
      <w:r w:rsidRPr="00626DA6">
        <w:rPr>
          <w:rFonts w:asciiTheme="majorHAnsi" w:hAnsiTheme="majorHAnsi"/>
        </w:rPr>
        <w:t>(Yuan-kang, “The Myth of Chinese Exceptionalism:  A Historical Perspective on China’s Rise,” Responding to a Rising China, p. 71)//SEP</w:t>
      </w:r>
    </w:p>
    <w:p w14:paraId="01CC68B0" w14:textId="77777777" w:rsidR="008E7685" w:rsidRPr="00626DA6" w:rsidRDefault="008E7685" w:rsidP="008E7685">
      <w:pPr>
        <w:rPr>
          <w:rFonts w:asciiTheme="majorHAnsi" w:hAnsiTheme="majorHAnsi"/>
        </w:rPr>
      </w:pPr>
      <w:r w:rsidRPr="00626DA6">
        <w:rPr>
          <w:rFonts w:asciiTheme="majorHAnsi" w:eastAsia="Times New Roman" w:hAnsiTheme="majorHAnsi" w:cs="Times New Roman"/>
        </w:rPr>
        <w:t xml:space="preserve">Conclusions </w:t>
      </w:r>
      <w:r w:rsidRPr="00626DA6">
        <w:rPr>
          <w:rFonts w:asciiTheme="majorHAnsi" w:eastAsia="Times New Roman" w:hAnsiTheme="majorHAnsi" w:cs="Times New Roman"/>
          <w:u w:val="single"/>
        </w:rPr>
        <w:t>Ming history shows that Chinese exceptionalism is overstated</w:t>
      </w:r>
      <w:r w:rsidRPr="00626DA6">
        <w:rPr>
          <w:rFonts w:asciiTheme="majorHAnsi" w:eastAsia="Times New Roman" w:hAnsiTheme="majorHAnsi" w:cs="Times New Roman"/>
        </w:rPr>
        <w:t xml:space="preserve">. </w:t>
      </w:r>
      <w:r w:rsidRPr="00626DA6">
        <w:rPr>
          <w:rFonts w:asciiTheme="majorHAnsi" w:eastAsia="Times New Roman" w:hAnsiTheme="majorHAnsi" w:cs="Times New Roman"/>
          <w:u w:val="single"/>
        </w:rPr>
        <w:t>As structural realism would expect, relative power shaped the Ming’s grand strategic choice. When the Ming was powerful, it assumed an aggressive posture toward adversaries and shifted to defense when its power was in decline</w:t>
      </w:r>
      <w:r w:rsidRPr="00626DA6">
        <w:rPr>
          <w:rFonts w:asciiTheme="majorHAnsi" w:eastAsia="Times New Roman" w:hAnsiTheme="majorHAnsi" w:cs="Times New Roman"/>
        </w:rPr>
        <w:t xml:space="preserve">. </w:t>
      </w:r>
      <w:r w:rsidRPr="00626DA6">
        <w:rPr>
          <w:rFonts w:asciiTheme="majorHAnsi" w:eastAsia="Times New Roman" w:hAnsiTheme="majorHAnsi" w:cs="Times New Roman"/>
          <w:u w:val="single"/>
        </w:rPr>
        <w:t>First, the idea that China did not expand when it was strong lacks empirical support. At the height of power, the country was expansionist</w:t>
      </w:r>
      <w:r w:rsidRPr="00626DA6">
        <w:rPr>
          <w:rFonts w:asciiTheme="majorHAnsi" w:eastAsia="Times New Roman" w:hAnsiTheme="majorHAnsi" w:cs="Times New Roman"/>
        </w:rPr>
        <w:t xml:space="preserve">: it repeatedly attacked the Mongols, annexed Vietnam as a Chinese province, and launched maritime expeditions to project power abroad. </w:t>
      </w:r>
      <w:r w:rsidRPr="00626DA6">
        <w:rPr>
          <w:rFonts w:asciiTheme="majorHAnsi" w:eastAsia="Times New Roman" w:hAnsiTheme="majorHAnsi" w:cs="Times New Roman"/>
          <w:u w:val="single"/>
        </w:rPr>
        <w:t>Second, Zheng He’s seven voyages were not as peaceful as they were made out to be</w:t>
      </w:r>
      <w:r w:rsidRPr="00626DA6">
        <w:rPr>
          <w:rFonts w:asciiTheme="majorHAnsi" w:eastAsia="Times New Roman" w:hAnsiTheme="majorHAnsi" w:cs="Times New Roman"/>
        </w:rPr>
        <w:t xml:space="preserve">. The Chinese fleet, carrying about 27,000 soldiers, used military force on at least three occasions. In many cases, its immense military power was enough to “shock and awe” lesser polities into submission—without actually having to use force. Through unprecedented naval power, Zheng He successfully expanded the tribute system to areas beyond the reach of Ming armies. </w:t>
      </w:r>
      <w:r w:rsidRPr="00626DA6">
        <w:rPr>
          <w:rFonts w:asciiTheme="majorHAnsi" w:eastAsia="Times New Roman" w:hAnsiTheme="majorHAnsi" w:cs="Times New Roman"/>
          <w:u w:val="single"/>
        </w:rPr>
        <w:t>Third, Chinese military strategy did not reveal a preoccupation with defense. Instead, offense was the preferred response to the Mongol threat. When it was powerful, Ming China found no need to build the Great Wall, preferring instead to use military force to deal with security threats</w:t>
      </w:r>
      <w:r w:rsidRPr="00626DA6">
        <w:rPr>
          <w:rFonts w:asciiTheme="majorHAnsi" w:eastAsia="Times New Roman" w:hAnsiTheme="majorHAnsi" w:cs="Times New Roman"/>
        </w:rPr>
        <w:t xml:space="preserve">. The wall was built only after the country had declined in power and shifted to a defensive grand strategy. This fact is often lost when commentators invoked the Great Wall as a symbol of constant defense. </w:t>
      </w:r>
      <w:r w:rsidRPr="00626DA6">
        <w:rPr>
          <w:rFonts w:asciiTheme="majorHAnsi" w:eastAsia="Times New Roman" w:hAnsiTheme="majorHAnsi" w:cs="Times New Roman"/>
          <w:u w:val="single"/>
        </w:rPr>
        <w:t>Fourth, the Ming dictated the rules of the game for lesser polities and used Confucian ideology to justify its dominant position in the tribute system</w:t>
      </w:r>
      <w:r w:rsidRPr="00626DA6">
        <w:rPr>
          <w:rFonts w:asciiTheme="majorHAnsi" w:eastAsia="Times New Roman" w:hAnsiTheme="majorHAnsi" w:cs="Times New Roman"/>
        </w:rPr>
        <w:t xml:space="preserve">. These tributary rules and norms helped the Ming preserve its preeminence. </w:t>
      </w:r>
      <w:r w:rsidRPr="00626DA6">
        <w:rPr>
          <w:rFonts w:asciiTheme="majorHAnsi" w:eastAsia="Times New Roman" w:hAnsiTheme="majorHAnsi" w:cs="Times New Roman"/>
          <w:u w:val="single"/>
        </w:rPr>
        <w:t>The claim of practicing the benign, kingly way in historical China was a self-serving justification that masked the raw reality of power</w:t>
      </w:r>
      <w:r w:rsidRPr="00626DA6">
        <w:rPr>
          <w:rFonts w:asciiTheme="majorHAnsi" w:eastAsia="Times New Roman" w:hAnsiTheme="majorHAnsi" w:cs="Times New Roman"/>
        </w:rPr>
        <w:t>, a claim not necessarily accepted by those at the receiving end of Chinese power. Hence, the distribution of power, not historical and cultural legacy, is the key to understanding Chinese foreign policy. Beijing kept a low profi le when the US–China power gap was large. Chinese leaders saw Washington’s distractions in Iraq and Afghanistan as creating a period of strategic opportunity to develop Chinese economic and military power. China is now the world’s second largest economy and its power is expected to rise. A wealthy and powerful China will be capable of pursuing a growing repertoire of overseas interests that it previously was not able to. Thanks to its rising power, Beijing has become more assertive in its territorial disputes with Japan and Southeast Asian nations. To counterbalance China, countries of East Asia have made it clear that they would like the US to be actively engaged in regional affairs. As the US–China power gap narrows, the security competition between the two countries will intensify. Strategic distrust runs deep between Chinese and American leaders. 96 Despite the rhetoric of mutual cooperation and strategic reassurance, the security dilemma of international politics is such that both the US and China will be strategic competitors in the foreseeable future.</w:t>
      </w:r>
    </w:p>
    <w:p w14:paraId="19D8CDB4" w14:textId="77777777" w:rsidR="008E7685" w:rsidRPr="00626DA6" w:rsidRDefault="008E7685" w:rsidP="008E7685">
      <w:pPr>
        <w:rPr>
          <w:rFonts w:asciiTheme="majorHAnsi" w:hAnsiTheme="majorHAnsi"/>
        </w:rPr>
      </w:pPr>
    </w:p>
    <w:p w14:paraId="2D583ADA" w14:textId="77777777" w:rsidR="008E7685" w:rsidRPr="00626DA6" w:rsidRDefault="008E7685" w:rsidP="008E7685">
      <w:pPr>
        <w:pStyle w:val="Heading4"/>
        <w:rPr>
          <w:rFonts w:asciiTheme="majorHAnsi" w:hAnsiTheme="majorHAnsi"/>
        </w:rPr>
      </w:pPr>
      <w:r w:rsidRPr="00626DA6">
        <w:rPr>
          <w:rFonts w:asciiTheme="majorHAnsi" w:hAnsiTheme="majorHAnsi"/>
        </w:rPr>
        <w:lastRenderedPageBreak/>
        <w:t>Ancient China sent fleets for military as well as exploratory purposes</w:t>
      </w:r>
    </w:p>
    <w:p w14:paraId="3B1777DD" w14:textId="1044002A" w:rsidR="008E7685" w:rsidRPr="00850F9A" w:rsidRDefault="008E7685" w:rsidP="00850F9A">
      <w:pPr>
        <w:spacing w:after="0" w:line="240" w:lineRule="auto"/>
        <w:rPr>
          <w:rFonts w:asciiTheme="majorHAnsi" w:eastAsia="Times New Roman" w:hAnsiTheme="majorHAnsi" w:cs="Times New Roman"/>
          <w:sz w:val="24"/>
        </w:rPr>
      </w:pPr>
      <w:r w:rsidRPr="00626DA6">
        <w:rPr>
          <w:rStyle w:val="Style13ptBold"/>
          <w:rFonts w:asciiTheme="majorHAnsi" w:hAnsiTheme="majorHAnsi"/>
        </w:rPr>
        <w:t>Wang 15</w:t>
      </w:r>
      <w:r w:rsidRPr="00626DA6">
        <w:rPr>
          <w:rFonts w:asciiTheme="majorHAnsi" w:hAnsiTheme="majorHAnsi"/>
        </w:rPr>
        <w:t xml:space="preserve"> –  </w:t>
      </w:r>
      <w:r w:rsidRPr="00626DA6">
        <w:rPr>
          <w:rFonts w:asciiTheme="majorHAnsi" w:eastAsia="Times New Roman" w:hAnsiTheme="majorHAnsi" w:cs="Times New Roman"/>
          <w:sz w:val="24"/>
        </w:rPr>
        <w:t>Associate Professor in the Department of Sociology, Western Michigan University</w:t>
      </w:r>
      <w:r w:rsidR="00850F9A">
        <w:rPr>
          <w:rFonts w:asciiTheme="majorHAnsi" w:eastAsia="Times New Roman" w:hAnsiTheme="majorHAnsi" w:cs="Times New Roman"/>
          <w:sz w:val="24"/>
        </w:rPr>
        <w:t xml:space="preserve"> </w:t>
      </w:r>
      <w:r w:rsidRPr="00626DA6">
        <w:rPr>
          <w:rFonts w:asciiTheme="majorHAnsi" w:hAnsiTheme="majorHAnsi"/>
        </w:rPr>
        <w:t>(Yuan-kang, “The Myth of Chinese Exceptionalism:  A Historical Perspective on China’s Rise,” Responding to a Rising China, p.)//SEP</w:t>
      </w:r>
    </w:p>
    <w:p w14:paraId="0E5E1E26" w14:textId="77777777" w:rsidR="008E7685" w:rsidRPr="00626DA6" w:rsidRDefault="008E7685" w:rsidP="008E7685">
      <w:pPr>
        <w:spacing w:after="0" w:line="240" w:lineRule="auto"/>
        <w:rPr>
          <w:rFonts w:asciiTheme="majorHAnsi" w:eastAsia="Times New Roman" w:hAnsiTheme="majorHAnsi" w:cs="Times New Roman"/>
          <w:sz w:val="24"/>
        </w:rPr>
      </w:pPr>
      <w:r w:rsidRPr="00626DA6">
        <w:rPr>
          <w:rFonts w:asciiTheme="majorHAnsi" w:eastAsia="Times New Roman" w:hAnsiTheme="majorHAnsi" w:cs="Times New Roman"/>
          <w:sz w:val="24"/>
          <w:u w:val="single"/>
        </w:rPr>
        <w:t>Many hold the view that China did not intend to conquer the overseas states</w:t>
      </w:r>
      <w:r w:rsidRPr="00626DA6">
        <w:rPr>
          <w:rFonts w:asciiTheme="majorHAnsi" w:eastAsia="Times New Roman" w:hAnsiTheme="majorHAnsi" w:cs="Times New Roman"/>
          <w:sz w:val="24"/>
        </w:rPr>
        <w:t xml:space="preserve">, but was merely interested in exploring unknown territories far away from home, promoting commerce and diplomatic relations, and demonstrating the benevolence of the Chinese emperor. In short, Zheng He and his fleets were peaceful explorers. </w:t>
      </w:r>
      <w:r w:rsidRPr="00626DA6">
        <w:rPr>
          <w:rFonts w:asciiTheme="majorHAnsi" w:eastAsia="Times New Roman" w:hAnsiTheme="majorHAnsi" w:cs="Times New Roman"/>
          <w:sz w:val="24"/>
          <w:u w:val="single"/>
        </w:rPr>
        <w:t>Unlike the Europeans, China did not colonize or conquer the overseas territory it had visited. This popular view, however, overstates the peacefulness of the Chinese fleet</w:t>
      </w:r>
      <w:r w:rsidRPr="00626DA6">
        <w:rPr>
          <w:rFonts w:asciiTheme="majorHAnsi" w:eastAsia="Times New Roman" w:hAnsiTheme="majorHAnsi" w:cs="Times New Roman"/>
          <w:sz w:val="24"/>
        </w:rPr>
        <w:t xml:space="preserve">. That China did not colonize overseas countries does not necessarily lead to the conclusion that the expeditions were peaceful in nature. </w:t>
      </w:r>
      <w:r w:rsidRPr="00626DA6">
        <w:rPr>
          <w:rFonts w:asciiTheme="majorHAnsi" w:eastAsia="Times New Roman" w:hAnsiTheme="majorHAnsi" w:cs="Times New Roman"/>
          <w:sz w:val="24"/>
          <w:u w:val="single"/>
        </w:rPr>
        <w:t>Overlooked in the prevailing view is the immense military power of the fleets, far more than was necessary for simple exploratory activities</w:t>
      </w:r>
      <w:r w:rsidRPr="00626DA6">
        <w:rPr>
          <w:rFonts w:asciiTheme="majorHAnsi" w:eastAsia="Times New Roman" w:hAnsiTheme="majorHAnsi" w:cs="Times New Roman"/>
          <w:sz w:val="24"/>
        </w:rPr>
        <w:t xml:space="preserve">. The Chinese armadas were backed by 26,803 soldiers, in addition to other support personnel (the number varied slightly in each expedition, but were close to 27,000). 44 It was the largest fleet ever witnessed at that time, comprising 250 ships, including about sixty outsized “treasure ships.” 45 </w:t>
      </w:r>
      <w:r w:rsidRPr="00626DA6">
        <w:rPr>
          <w:rFonts w:asciiTheme="majorHAnsi" w:eastAsia="Times New Roman" w:hAnsiTheme="majorHAnsi" w:cs="Times New Roman"/>
          <w:sz w:val="24"/>
          <w:u w:val="single"/>
        </w:rPr>
        <w:t>As Edward Dreyer points out: The ability to conduct [military operations] was obviously perceived as necessary when the voyages were planned, and this fact refutes any interpretation of the voyages as essentially peaceful in character</w:t>
      </w:r>
      <w:r w:rsidRPr="00626DA6">
        <w:rPr>
          <w:rFonts w:asciiTheme="majorHAnsi" w:eastAsia="Times New Roman" w:hAnsiTheme="majorHAnsi" w:cs="Times New Roman"/>
          <w:sz w:val="24"/>
        </w:rPr>
        <w:t xml:space="preserve">. Zheng He’s armada fought on only three occasions, but it overawed local authorities without fighting on many more. 46 </w:t>
      </w:r>
      <w:r w:rsidRPr="00626DA6">
        <w:rPr>
          <w:rFonts w:asciiTheme="majorHAnsi" w:eastAsia="Times New Roman" w:hAnsiTheme="majorHAnsi" w:cs="Times New Roman"/>
          <w:sz w:val="24"/>
          <w:u w:val="single"/>
        </w:rPr>
        <w:t>The fleet’s military power gave Ming China the capability to conduct coercive diplomacy in distant foreign lands</w:t>
      </w:r>
      <w:r w:rsidRPr="00626DA6">
        <w:rPr>
          <w:rFonts w:asciiTheme="majorHAnsi" w:eastAsia="Times New Roman" w:hAnsiTheme="majorHAnsi" w:cs="Times New Roman"/>
          <w:sz w:val="24"/>
        </w:rPr>
        <w:t xml:space="preserve">.  </w:t>
      </w:r>
    </w:p>
    <w:p w14:paraId="4BB74882" w14:textId="77777777" w:rsidR="008E7685" w:rsidRPr="00626DA6" w:rsidRDefault="008E7685" w:rsidP="008E7685">
      <w:pPr>
        <w:spacing w:after="0" w:line="240" w:lineRule="auto"/>
        <w:rPr>
          <w:rFonts w:asciiTheme="majorHAnsi" w:eastAsia="Times New Roman" w:hAnsiTheme="majorHAnsi" w:cs="Times New Roman"/>
          <w:sz w:val="24"/>
        </w:rPr>
      </w:pPr>
    </w:p>
    <w:p w14:paraId="51657F9D" w14:textId="77777777" w:rsidR="008E7685" w:rsidRPr="00626DA6" w:rsidRDefault="008E7685" w:rsidP="008E7685">
      <w:pPr>
        <w:pStyle w:val="Heading4"/>
        <w:rPr>
          <w:rFonts w:asciiTheme="majorHAnsi" w:hAnsiTheme="majorHAnsi"/>
        </w:rPr>
      </w:pPr>
      <w:r w:rsidRPr="00626DA6">
        <w:rPr>
          <w:rFonts w:asciiTheme="majorHAnsi" w:hAnsiTheme="majorHAnsi"/>
        </w:rPr>
        <w:t>Great wall does not reflect a preference for defensive power</w:t>
      </w:r>
    </w:p>
    <w:p w14:paraId="3DDD8273" w14:textId="77777777" w:rsidR="008E7685" w:rsidRPr="00626DA6" w:rsidRDefault="008E7685" w:rsidP="008E7685">
      <w:pPr>
        <w:spacing w:after="0" w:line="240" w:lineRule="auto"/>
        <w:rPr>
          <w:rFonts w:asciiTheme="majorHAnsi" w:eastAsia="Times New Roman" w:hAnsiTheme="majorHAnsi" w:cs="Times New Roman"/>
          <w:sz w:val="24"/>
        </w:rPr>
      </w:pPr>
      <w:r w:rsidRPr="00626DA6">
        <w:rPr>
          <w:rStyle w:val="Style13ptBold"/>
          <w:rFonts w:asciiTheme="majorHAnsi" w:hAnsiTheme="majorHAnsi"/>
        </w:rPr>
        <w:t>Wang 15</w:t>
      </w:r>
      <w:r w:rsidRPr="00626DA6">
        <w:rPr>
          <w:rFonts w:asciiTheme="majorHAnsi" w:hAnsiTheme="majorHAnsi"/>
        </w:rPr>
        <w:t xml:space="preserve"> –  </w:t>
      </w:r>
      <w:r w:rsidRPr="00626DA6">
        <w:rPr>
          <w:rFonts w:asciiTheme="majorHAnsi" w:eastAsia="Times New Roman" w:hAnsiTheme="majorHAnsi" w:cs="Times New Roman"/>
          <w:sz w:val="24"/>
        </w:rPr>
        <w:t>Associate Professor in the Department of Sociology, Western Michigan University</w:t>
      </w:r>
    </w:p>
    <w:p w14:paraId="75E25C80" w14:textId="77777777" w:rsidR="008E7685" w:rsidRPr="00626DA6" w:rsidRDefault="008E7685" w:rsidP="008E7685">
      <w:pPr>
        <w:rPr>
          <w:rFonts w:asciiTheme="majorHAnsi" w:hAnsiTheme="majorHAnsi"/>
        </w:rPr>
      </w:pPr>
      <w:r w:rsidRPr="00626DA6">
        <w:rPr>
          <w:rFonts w:asciiTheme="majorHAnsi" w:hAnsiTheme="majorHAnsi"/>
        </w:rPr>
        <w:t>(Yuan-kang, “The Myth of Chinese Exceptionalism:  A Historical Perspective on China’s Rise,” Responding to a Rising China, p. 65)//SEP</w:t>
      </w:r>
    </w:p>
    <w:p w14:paraId="08039BD4" w14:textId="77777777" w:rsidR="008E7685" w:rsidRPr="00626DA6" w:rsidRDefault="008E7685" w:rsidP="008E7685">
      <w:pPr>
        <w:spacing w:after="0" w:line="240" w:lineRule="auto"/>
        <w:rPr>
          <w:rFonts w:asciiTheme="majorHAnsi" w:eastAsia="Times New Roman" w:hAnsiTheme="majorHAnsi" w:cs="Times New Roman"/>
          <w:sz w:val="24"/>
        </w:rPr>
      </w:pPr>
      <w:r w:rsidRPr="00626DA6">
        <w:rPr>
          <w:rFonts w:asciiTheme="majorHAnsi" w:eastAsia="Times New Roman" w:hAnsiTheme="majorHAnsi" w:cs="Times New Roman"/>
          <w:sz w:val="24"/>
        </w:rPr>
        <w:t xml:space="preserve">In sum, </w:t>
      </w:r>
      <w:r w:rsidRPr="00626DA6">
        <w:rPr>
          <w:rFonts w:asciiTheme="majorHAnsi" w:eastAsia="Times New Roman" w:hAnsiTheme="majorHAnsi" w:cs="Times New Roman"/>
          <w:sz w:val="24"/>
          <w:u w:val="single"/>
        </w:rPr>
        <w:t>Ming China’s decision to build the Great Wall was a product of insufficient offensive capabilities, not a cultural preference for defense. When its power was preponderant, the Ming preferred to take offensive actions against its security threat</w:t>
      </w:r>
      <w:r w:rsidRPr="00626DA6">
        <w:rPr>
          <w:rFonts w:asciiTheme="majorHAnsi" w:eastAsia="Times New Roman" w:hAnsiTheme="majorHAnsi" w:cs="Times New Roman"/>
          <w:sz w:val="24"/>
        </w:rPr>
        <w:t>. When its power declined, the Ming shifted to a defensive grand strategy and built the Great Wall</w:t>
      </w:r>
      <w:r w:rsidRPr="00626DA6">
        <w:rPr>
          <w:rFonts w:asciiTheme="majorHAnsi" w:eastAsia="Times New Roman" w:hAnsiTheme="majorHAnsi" w:cs="Times New Roman"/>
          <w:sz w:val="24"/>
          <w:u w:val="single"/>
        </w:rPr>
        <w:t>. The decision-making process behind this wall building does not support the claim that there was an aversion to military force in Chinese security policymaking. Rather, offensive preferences were evident throughout the debate</w:t>
      </w:r>
      <w:r w:rsidRPr="00626DA6">
        <w:rPr>
          <w:rFonts w:asciiTheme="majorHAnsi" w:eastAsia="Times New Roman" w:hAnsiTheme="majorHAnsi" w:cs="Times New Roman"/>
          <w:sz w:val="24"/>
        </w:rPr>
        <w:t xml:space="preserve">. Ming officials preferred launching an attack against the Mongols, but were constrained by a realistic assessment of relative power. </w:t>
      </w:r>
      <w:r w:rsidRPr="00626DA6">
        <w:rPr>
          <w:rFonts w:asciiTheme="majorHAnsi" w:eastAsia="Times New Roman" w:hAnsiTheme="majorHAnsi" w:cs="Times New Roman"/>
          <w:sz w:val="24"/>
          <w:u w:val="single"/>
        </w:rPr>
        <w:t xml:space="preserve">The historical record does not support the view that China has had a constant preference for defensive grand strategy. Rather, the distribution of power explains variations in China’s grand strategic choice </w:t>
      </w:r>
      <w:r w:rsidRPr="00626DA6">
        <w:rPr>
          <w:rFonts w:asciiTheme="majorHAnsi" w:eastAsia="Times New Roman" w:hAnsiTheme="majorHAnsi" w:cs="Times New Roman"/>
          <w:sz w:val="24"/>
        </w:rPr>
        <w:t xml:space="preserve"> </w:t>
      </w:r>
    </w:p>
    <w:p w14:paraId="0D7DDB47" w14:textId="77777777" w:rsidR="008E7685" w:rsidRPr="00626DA6" w:rsidRDefault="008E7685" w:rsidP="008E7685">
      <w:pPr>
        <w:spacing w:after="0" w:line="240" w:lineRule="auto"/>
        <w:rPr>
          <w:rFonts w:asciiTheme="majorHAnsi" w:eastAsia="Times New Roman" w:hAnsiTheme="majorHAnsi" w:cs="Times New Roman"/>
          <w:sz w:val="24"/>
        </w:rPr>
      </w:pPr>
    </w:p>
    <w:p w14:paraId="3051DC4E" w14:textId="77777777" w:rsidR="008E7685" w:rsidRPr="00626DA6" w:rsidRDefault="008E7685" w:rsidP="008E7685">
      <w:pPr>
        <w:spacing w:after="0" w:line="240" w:lineRule="auto"/>
        <w:rPr>
          <w:rFonts w:asciiTheme="majorHAnsi" w:eastAsia="Times New Roman" w:hAnsiTheme="majorHAnsi" w:cs="Times New Roman"/>
          <w:sz w:val="24"/>
        </w:rPr>
      </w:pPr>
    </w:p>
    <w:p w14:paraId="4F7D67F0" w14:textId="77777777" w:rsidR="008E7685" w:rsidRPr="00626DA6" w:rsidRDefault="008E7685" w:rsidP="008E7685">
      <w:pPr>
        <w:pStyle w:val="Heading4"/>
        <w:rPr>
          <w:rFonts w:asciiTheme="majorHAnsi" w:hAnsiTheme="majorHAnsi"/>
        </w:rPr>
      </w:pPr>
      <w:r w:rsidRPr="00626DA6">
        <w:rPr>
          <w:rFonts w:asciiTheme="majorHAnsi" w:hAnsiTheme="majorHAnsi"/>
        </w:rPr>
        <w:lastRenderedPageBreak/>
        <w:t>Confucianism rhetoric was used to mask power politics</w:t>
      </w:r>
    </w:p>
    <w:p w14:paraId="19094698" w14:textId="77777777" w:rsidR="008E7685" w:rsidRPr="00626DA6" w:rsidRDefault="008E7685" w:rsidP="008E7685">
      <w:pPr>
        <w:spacing w:after="0" w:line="240" w:lineRule="auto"/>
        <w:rPr>
          <w:rFonts w:asciiTheme="majorHAnsi" w:eastAsia="Times New Roman" w:hAnsiTheme="majorHAnsi" w:cs="Times New Roman"/>
          <w:sz w:val="24"/>
        </w:rPr>
      </w:pPr>
      <w:r w:rsidRPr="00626DA6">
        <w:rPr>
          <w:rStyle w:val="Style13ptBold"/>
          <w:rFonts w:asciiTheme="majorHAnsi" w:hAnsiTheme="majorHAnsi"/>
        </w:rPr>
        <w:t>Wang 15</w:t>
      </w:r>
      <w:r w:rsidRPr="00626DA6">
        <w:rPr>
          <w:rFonts w:asciiTheme="majorHAnsi" w:hAnsiTheme="majorHAnsi"/>
        </w:rPr>
        <w:t xml:space="preserve"> –  </w:t>
      </w:r>
      <w:r w:rsidRPr="00626DA6">
        <w:rPr>
          <w:rFonts w:asciiTheme="majorHAnsi" w:eastAsia="Times New Roman" w:hAnsiTheme="majorHAnsi" w:cs="Times New Roman"/>
          <w:sz w:val="24"/>
        </w:rPr>
        <w:t>Associate Professor in the Department of Sociology, Western Michigan University</w:t>
      </w:r>
    </w:p>
    <w:p w14:paraId="13E5F7FC" w14:textId="77777777" w:rsidR="008E7685" w:rsidRPr="00626DA6" w:rsidRDefault="008E7685" w:rsidP="008E7685">
      <w:pPr>
        <w:rPr>
          <w:rFonts w:asciiTheme="majorHAnsi" w:hAnsiTheme="majorHAnsi"/>
        </w:rPr>
      </w:pPr>
      <w:r w:rsidRPr="00626DA6">
        <w:rPr>
          <w:rFonts w:asciiTheme="majorHAnsi" w:hAnsiTheme="majorHAnsi"/>
        </w:rPr>
        <w:t>(Yuan-kang, “The Myth of Chinese Exceptionalism:  A Historical Perspective on China’s Rise,” Responding to a Rising China, p. 67)//SEP</w:t>
      </w:r>
    </w:p>
    <w:p w14:paraId="78672BF3" w14:textId="77777777" w:rsidR="008E7685" w:rsidRPr="00626DA6" w:rsidRDefault="008E7685" w:rsidP="008E7685">
      <w:pPr>
        <w:spacing w:after="0" w:line="240" w:lineRule="auto"/>
        <w:rPr>
          <w:rFonts w:asciiTheme="majorHAnsi" w:eastAsia="Times New Roman" w:hAnsiTheme="majorHAnsi" w:cs="Times New Roman"/>
          <w:sz w:val="24"/>
        </w:rPr>
      </w:pPr>
      <w:r w:rsidRPr="00626DA6">
        <w:rPr>
          <w:rFonts w:asciiTheme="majorHAnsi" w:eastAsia="Times New Roman" w:hAnsiTheme="majorHAnsi" w:cs="Times New Roman"/>
          <w:sz w:val="24"/>
          <w:u w:val="single"/>
        </w:rPr>
        <w:t xml:space="preserve">Because Confucianism emphasized peace, harmony, and stability in sociopolitical relations, some believe that absence of warfare characterized China’s relations with neighbors throughout most of history. </w:t>
      </w:r>
      <w:r w:rsidRPr="00626DA6">
        <w:rPr>
          <w:rFonts w:asciiTheme="majorHAnsi" w:eastAsia="Times New Roman" w:hAnsiTheme="majorHAnsi" w:cs="Times New Roman"/>
          <w:sz w:val="24"/>
        </w:rPr>
        <w:t xml:space="preserve">Like the Great Wall and Zheng He’s voyages, such an idealized claim should be examined against the historical record. In </w:t>
      </w:r>
      <w:r w:rsidRPr="00626DA6">
        <w:rPr>
          <w:rFonts w:asciiTheme="majorHAnsi" w:eastAsia="Times New Roman" w:hAnsiTheme="majorHAnsi" w:cs="Times New Roman"/>
          <w:sz w:val="24"/>
          <w:u w:val="single"/>
        </w:rPr>
        <w:t>reality, Chinese emperors practiced power politics under the façade of Confucian rhetoric</w:t>
      </w:r>
      <w:r w:rsidRPr="00626DA6">
        <w:rPr>
          <w:rFonts w:asciiTheme="majorHAnsi" w:eastAsia="Times New Roman" w:hAnsiTheme="majorHAnsi" w:cs="Times New Roman"/>
          <w:sz w:val="24"/>
        </w:rPr>
        <w:t xml:space="preserve">. A closer look at the tributary relationship reveals that, although economic and cultural considerations were at play, </w:t>
      </w:r>
      <w:r w:rsidRPr="00626DA6">
        <w:rPr>
          <w:rFonts w:asciiTheme="majorHAnsi" w:eastAsia="Times New Roman" w:hAnsiTheme="majorHAnsi" w:cs="Times New Roman"/>
          <w:sz w:val="24"/>
          <w:u w:val="single"/>
        </w:rPr>
        <w:t xml:space="preserve">it was Chinese preponderance of power that made Asian polities accept tributary arrangement. Whenever this hierarchy was not backed by military power, the system usually became unsustainable. </w:t>
      </w:r>
      <w:r w:rsidRPr="00626DA6">
        <w:rPr>
          <w:rFonts w:asciiTheme="majorHAnsi" w:eastAsia="Times New Roman" w:hAnsiTheme="majorHAnsi" w:cs="Times New Roman"/>
          <w:sz w:val="24"/>
        </w:rPr>
        <w:t xml:space="preserve"> </w:t>
      </w:r>
    </w:p>
    <w:p w14:paraId="6A1FDCEE" w14:textId="0C73A960" w:rsidR="00F50ECD" w:rsidRPr="00626DA6" w:rsidRDefault="00B44886" w:rsidP="005E0997">
      <w:pPr>
        <w:pStyle w:val="Heading2"/>
      </w:pPr>
      <w:r>
        <w:lastRenderedPageBreak/>
        <w:t xml:space="preserve"> </w:t>
      </w:r>
    </w:p>
    <w:p w14:paraId="66C3F0DA" w14:textId="3F1C4E44" w:rsidR="00F53250" w:rsidRPr="00626DA6" w:rsidRDefault="000D135A" w:rsidP="00F53250">
      <w:pPr>
        <w:pStyle w:val="Heading1"/>
        <w:rPr>
          <w:rFonts w:asciiTheme="majorHAnsi" w:hAnsiTheme="majorHAnsi"/>
        </w:rPr>
      </w:pPr>
      <w:r>
        <w:rPr>
          <w:rFonts w:asciiTheme="majorHAnsi" w:hAnsiTheme="majorHAnsi"/>
        </w:rPr>
        <w:lastRenderedPageBreak/>
        <w:t>---China R</w:t>
      </w:r>
      <w:r w:rsidR="00F53250" w:rsidRPr="00626DA6">
        <w:rPr>
          <w:rFonts w:asciiTheme="majorHAnsi" w:hAnsiTheme="majorHAnsi"/>
        </w:rPr>
        <w:t>ise---</w:t>
      </w:r>
    </w:p>
    <w:p w14:paraId="68BFCEB7" w14:textId="0F16ECFB" w:rsidR="00C373DC" w:rsidRPr="00626DA6" w:rsidRDefault="000D135A" w:rsidP="00C373DC">
      <w:pPr>
        <w:pStyle w:val="Heading2"/>
        <w:rPr>
          <w:rFonts w:asciiTheme="majorHAnsi" w:hAnsiTheme="majorHAnsi"/>
        </w:rPr>
      </w:pPr>
      <w:r>
        <w:rPr>
          <w:rFonts w:asciiTheme="majorHAnsi" w:hAnsiTheme="majorHAnsi"/>
        </w:rPr>
        <w:lastRenderedPageBreak/>
        <w:t>China Overtakes</w:t>
      </w:r>
      <w:r w:rsidR="00F53250" w:rsidRPr="00626DA6">
        <w:rPr>
          <w:rFonts w:asciiTheme="majorHAnsi" w:hAnsiTheme="majorHAnsi"/>
        </w:rPr>
        <w:t xml:space="preserve"> U</w:t>
      </w:r>
      <w:r>
        <w:rPr>
          <w:rFonts w:asciiTheme="majorHAnsi" w:hAnsiTheme="majorHAnsi"/>
        </w:rPr>
        <w:t>.</w:t>
      </w:r>
      <w:r w:rsidR="00F53250" w:rsidRPr="00626DA6">
        <w:rPr>
          <w:rFonts w:asciiTheme="majorHAnsi" w:hAnsiTheme="majorHAnsi"/>
        </w:rPr>
        <w:t>S</w:t>
      </w:r>
      <w:r>
        <w:rPr>
          <w:rFonts w:asciiTheme="majorHAnsi" w:hAnsiTheme="majorHAnsi"/>
        </w:rPr>
        <w:t>.</w:t>
      </w:r>
    </w:p>
    <w:p w14:paraId="5648B5B8" w14:textId="14D56CAD" w:rsidR="00780A28" w:rsidRPr="00626DA6" w:rsidRDefault="000D135A" w:rsidP="00780A28">
      <w:pPr>
        <w:pStyle w:val="Heading3"/>
        <w:rPr>
          <w:rFonts w:asciiTheme="majorHAnsi" w:hAnsiTheme="majorHAnsi"/>
        </w:rPr>
      </w:pPr>
      <w:r>
        <w:rPr>
          <w:rFonts w:asciiTheme="majorHAnsi" w:hAnsiTheme="majorHAnsi"/>
        </w:rPr>
        <w:lastRenderedPageBreak/>
        <w:t>China Rise – M</w:t>
      </w:r>
      <w:r w:rsidR="00F53250" w:rsidRPr="00626DA6">
        <w:rPr>
          <w:rFonts w:asciiTheme="majorHAnsi" w:hAnsiTheme="majorHAnsi"/>
        </w:rPr>
        <w:t xml:space="preserve">ilitary </w:t>
      </w:r>
    </w:p>
    <w:p w14:paraId="04FB3504" w14:textId="77777777" w:rsidR="00AB5E51" w:rsidRPr="00626DA6" w:rsidRDefault="00AB5E51" w:rsidP="00AB5E51">
      <w:pPr>
        <w:pStyle w:val="Heading4"/>
        <w:rPr>
          <w:rStyle w:val="Style13ptBold"/>
          <w:rFonts w:asciiTheme="majorHAnsi" w:hAnsiTheme="majorHAnsi"/>
          <w:b/>
        </w:rPr>
      </w:pPr>
      <w:r w:rsidRPr="00626DA6">
        <w:rPr>
          <w:rStyle w:val="Style13ptBold"/>
          <w:rFonts w:asciiTheme="majorHAnsi" w:hAnsiTheme="majorHAnsi"/>
          <w:b/>
        </w:rPr>
        <w:t>China military will be approximate to the U.S. by 2020</w:t>
      </w:r>
    </w:p>
    <w:p w14:paraId="342D7C19" w14:textId="51A68967" w:rsidR="00AB5E51" w:rsidRPr="00626DA6" w:rsidRDefault="00AB5E51" w:rsidP="00AB5E51">
      <w:pPr>
        <w:pStyle w:val="selectionshareable"/>
        <w:shd w:val="clear" w:color="auto" w:fill="FFFFFF"/>
        <w:spacing w:before="0" w:beforeAutospacing="0" w:after="300" w:afterAutospacing="0"/>
        <w:rPr>
          <w:rFonts w:asciiTheme="majorHAnsi" w:hAnsiTheme="majorHAnsi" w:cs="Arial"/>
          <w:sz w:val="20"/>
          <w:szCs w:val="20"/>
        </w:rPr>
      </w:pPr>
      <w:r w:rsidRPr="00626DA6">
        <w:rPr>
          <w:rStyle w:val="Style13ptBold"/>
          <w:rFonts w:asciiTheme="majorHAnsi" w:hAnsiTheme="majorHAnsi"/>
        </w:rPr>
        <w:t>Mankinen 15</w:t>
      </w:r>
      <w:r w:rsidR="008A6526" w:rsidRPr="00626DA6">
        <w:rPr>
          <w:rFonts w:asciiTheme="majorHAnsi" w:hAnsiTheme="majorHAnsi" w:cs="Arial"/>
          <w:sz w:val="20"/>
          <w:szCs w:val="20"/>
        </w:rPr>
        <w:t xml:space="preserve"> </w:t>
      </w:r>
      <w:r w:rsidRPr="00626DA6">
        <w:rPr>
          <w:rFonts w:asciiTheme="majorHAnsi" w:hAnsiTheme="majorHAnsi" w:cs="Arial"/>
          <w:sz w:val="20"/>
          <w:szCs w:val="20"/>
        </w:rPr>
        <w:t xml:space="preserve">(Julie, LA Times, "China's military: How strong is the People's Liberation Army?," 9/2, </w:t>
      </w:r>
      <w:hyperlink r:id="rId14" w:history="1">
        <w:r w:rsidRPr="00626DA6">
          <w:rPr>
            <w:rStyle w:val="Hyperlink"/>
            <w:rFonts w:asciiTheme="majorHAnsi" w:hAnsiTheme="majorHAnsi" w:cs="Arial"/>
            <w:sz w:val="20"/>
            <w:szCs w:val="20"/>
          </w:rPr>
          <w:t>http://www.latimes.com/world/asia/la-fg-china-military-pla-q-and-a-20150902-story.html</w:t>
        </w:r>
      </w:hyperlink>
      <w:r w:rsidRPr="00626DA6">
        <w:rPr>
          <w:rStyle w:val="Hyperlink"/>
          <w:rFonts w:asciiTheme="majorHAnsi" w:hAnsiTheme="majorHAnsi" w:cs="Arial"/>
          <w:sz w:val="20"/>
          <w:szCs w:val="20"/>
        </w:rPr>
        <w:t>)//DN</w:t>
      </w:r>
    </w:p>
    <w:p w14:paraId="535BD4B0" w14:textId="747D40C3" w:rsidR="00AB5E51" w:rsidRPr="00626DA6" w:rsidRDefault="00AB5E51" w:rsidP="00AB5E51">
      <w:pPr>
        <w:pStyle w:val="NormalWeb"/>
        <w:shd w:val="clear" w:color="auto" w:fill="FFFFFF"/>
        <w:spacing w:before="195" w:beforeAutospacing="0" w:after="270" w:afterAutospacing="0"/>
        <w:rPr>
          <w:rFonts w:asciiTheme="majorHAnsi" w:hAnsiTheme="majorHAnsi"/>
          <w:sz w:val="8"/>
          <w:szCs w:val="20"/>
        </w:rPr>
      </w:pPr>
      <w:r w:rsidRPr="00626DA6">
        <w:rPr>
          <w:rStyle w:val="Emphasis"/>
          <w:rFonts w:asciiTheme="majorHAnsi" w:hAnsiTheme="majorHAnsi"/>
          <w:b w:val="0"/>
        </w:rPr>
        <w:t>China's People's Liberation Army is the world's largest military force</w:t>
      </w:r>
      <w:r w:rsidRPr="00626DA6">
        <w:rPr>
          <w:rFonts w:asciiTheme="majorHAnsi" w:hAnsiTheme="majorHAnsi"/>
          <w:sz w:val="8"/>
          <w:szCs w:val="20"/>
        </w:rPr>
        <w:t xml:space="preserve">, </w:t>
      </w:r>
      <w:r w:rsidRPr="00626DA6">
        <w:rPr>
          <w:rStyle w:val="StyleUnderline"/>
          <w:rFonts w:asciiTheme="majorHAnsi" w:hAnsiTheme="majorHAnsi"/>
        </w:rPr>
        <w:t>with 2.3 million troops serving on the ground, in the air and in the increasingly robust force China is deploying on the high seas</w:t>
      </w:r>
      <w:r w:rsidRPr="00626DA6">
        <w:rPr>
          <w:rFonts w:asciiTheme="majorHAnsi" w:hAnsiTheme="majorHAnsi"/>
          <w:sz w:val="8"/>
          <w:szCs w:val="20"/>
        </w:rPr>
        <w:t>. With Beijing's increasing</w:t>
      </w:r>
      <w:r w:rsidRPr="00626DA6">
        <w:rPr>
          <w:rStyle w:val="apple-converted-space"/>
          <w:rFonts w:asciiTheme="majorHAnsi" w:eastAsiaTheme="majorEastAsia" w:hAnsiTheme="majorHAnsi"/>
          <w:sz w:val="8"/>
          <w:szCs w:val="20"/>
        </w:rPr>
        <w:t> </w:t>
      </w:r>
      <w:r w:rsidRPr="00626DA6">
        <w:rPr>
          <w:rFonts w:asciiTheme="majorHAnsi" w:hAnsiTheme="majorHAnsi"/>
          <w:sz w:val="8"/>
          <w:szCs w:val="20"/>
        </w:rPr>
        <w:t>military assertiveness, most notably in territorial disputes with other Asian nations in</w:t>
      </w:r>
      <w:r w:rsidRPr="00626DA6">
        <w:rPr>
          <w:rStyle w:val="apple-converted-space"/>
          <w:rFonts w:asciiTheme="majorHAnsi" w:eastAsiaTheme="majorEastAsia" w:hAnsiTheme="majorHAnsi"/>
          <w:sz w:val="8"/>
          <w:szCs w:val="20"/>
        </w:rPr>
        <w:t> </w:t>
      </w:r>
      <w:r w:rsidRPr="00626DA6">
        <w:rPr>
          <w:rFonts w:asciiTheme="majorHAnsi" w:hAnsiTheme="majorHAnsi"/>
          <w:sz w:val="8"/>
          <w:szCs w:val="20"/>
        </w:rPr>
        <w:t xml:space="preserve">the South China Sea, many are taking a hard look at the PLA and Beijing's ambitions to modernize it. </w:t>
      </w:r>
      <w:r w:rsidRPr="00626DA6">
        <w:rPr>
          <w:rStyle w:val="StyleUnderline"/>
          <w:rFonts w:asciiTheme="majorHAnsi" w:hAnsiTheme="majorHAnsi"/>
        </w:rPr>
        <w:t>China has upped its military budgets</w:t>
      </w:r>
      <w:r w:rsidRPr="00626DA6">
        <w:rPr>
          <w:rStyle w:val="StyleUnderline"/>
          <w:rFonts w:asciiTheme="majorHAnsi" w:eastAsiaTheme="majorEastAsia" w:hAnsiTheme="majorHAnsi"/>
        </w:rPr>
        <w:t> </w:t>
      </w:r>
      <w:r w:rsidRPr="00626DA6">
        <w:rPr>
          <w:rStyle w:val="StyleUnderline"/>
          <w:rFonts w:asciiTheme="majorHAnsi" w:hAnsiTheme="majorHAnsi"/>
        </w:rPr>
        <w:t>by more than 10% a year over the last five years</w:t>
      </w:r>
      <w:r w:rsidRPr="00626DA6">
        <w:rPr>
          <w:rFonts w:asciiTheme="majorHAnsi" w:hAnsiTheme="majorHAnsi"/>
          <w:sz w:val="8"/>
          <w:szCs w:val="20"/>
        </w:rPr>
        <w:t xml:space="preserve"> -- at least as reported -- but what's been the result? Ahead of China’s big military parade on Thursday, we asked Roger Cliff, a senior fellow at the Atlantic Council and author of the forthcoming book “</w:t>
      </w:r>
      <w:hyperlink r:id="rId15" w:tgtFrame="_blank" w:history="1">
        <w:r w:rsidRPr="00626DA6">
          <w:rPr>
            <w:rStyle w:val="Hyperlink"/>
            <w:rFonts w:asciiTheme="majorHAnsi" w:eastAsiaTheme="majorEastAsia" w:hAnsiTheme="majorHAnsi"/>
            <w:sz w:val="8"/>
            <w:szCs w:val="20"/>
          </w:rPr>
          <w:t>China's Military Power: Assessing Current and Future Capabilities</w:t>
        </w:r>
      </w:hyperlink>
      <w:r w:rsidRPr="00626DA6">
        <w:rPr>
          <w:rFonts w:asciiTheme="majorHAnsi" w:hAnsiTheme="majorHAnsi"/>
          <w:sz w:val="8"/>
          <w:szCs w:val="20"/>
        </w:rPr>
        <w:t xml:space="preserve">,” for his take on the state of the PLA. Here, in condensed form, is what he had to say: When assessing military capability, we do tend to focus on material factors like numbers of tanks or soldiers. But historically this has not been a very good predictor of the outcomes of wars. It’s much more about how militaries are trained and organized and the quality of people they have. People in the U.S. military use a term called DOTMLPF: Doctrine, organization, training, materiel, leadership, personnel and facilities. I kind of took that general idea and sliced it up on my own way for my book and looked at those dimensions. The finding was: If you look at measures like hardware, certainly the Chinese military has gotten a lot of attention recently and looks pretty good. To me, the more surprising finding was personnel quality. The Chinese military, the PLA, has been on a major drive to create better-educated soldiers and my finding is that the average PLA soldier, though we have this image of a peasant army, today is as well-educated as his or her American counterpart. </w:t>
      </w:r>
      <w:r w:rsidRPr="00626DA6">
        <w:rPr>
          <w:rStyle w:val="StyleUnderline"/>
          <w:rFonts w:asciiTheme="majorHAnsi" w:hAnsiTheme="majorHAnsi"/>
        </w:rPr>
        <w:t xml:space="preserve">China’s </w:t>
      </w:r>
      <w:r w:rsidRPr="00626DA6">
        <w:rPr>
          <w:rStyle w:val="StyleUnderline"/>
          <w:rFonts w:asciiTheme="majorHAnsi" w:hAnsiTheme="majorHAnsi"/>
          <w:sz w:val="10"/>
          <w:szCs w:val="10"/>
          <w:u w:val="none"/>
        </w:rPr>
        <w:t>military is not going to surpass the U.S. anytime soon, but they’re</w:t>
      </w:r>
      <w:r w:rsidRPr="00626DA6">
        <w:rPr>
          <w:rStyle w:val="StyleUnderline"/>
          <w:rFonts w:asciiTheme="majorHAnsi" w:hAnsiTheme="majorHAnsi"/>
        </w:rPr>
        <w:t xml:space="preserve"> certainly closing the gap</w:t>
      </w:r>
      <w:r w:rsidRPr="00626DA6">
        <w:rPr>
          <w:rFonts w:asciiTheme="majorHAnsi" w:hAnsiTheme="majorHAnsi"/>
          <w:sz w:val="8"/>
          <w:szCs w:val="20"/>
        </w:rPr>
        <w:t>. That’s relevant to what we’re going to see [during the parade]. Most of the systems that they’re fielding nowadays are comparable to what make up the bulk of the U.S. military. These still kind of represent a minority of the equipment in the Chinese military; a lot of it is still antiquated and based on 1950s Soviet designs, but the new systems they are bringing out now are comparable to what makes up the bulk of the U.S. military — M-1 tanks and F-16 fighter jets and the types of destroyers we have in our Navy. Most of these systems in the U.S. are not new; they first started coming out in the ’80s and ’90s. Because we’ve been so preoccupied with conflicts in the Middle East over the past decade or so, low insurgency conflicts, we haven’t really made the leap to next-generation systems for the most part.</w:t>
      </w:r>
      <w:r w:rsidRPr="00626DA6">
        <w:rPr>
          <w:rStyle w:val="StyleUnderline"/>
          <w:rFonts w:asciiTheme="majorHAnsi" w:hAnsiTheme="majorHAnsi"/>
        </w:rPr>
        <w:t xml:space="preserve"> By 2020, the equipment of the Chinese military will look a lot like the U.S. military in 2000. One way to look at it is that ‘Wow, even in 2020 they’ll still be 20 years behind the U.S. military,’ but there hasn’t been much modernization of the U.S. military and there won’t have been by 2020. So they really won’t be that far behind us in terms of equipment.</w:t>
      </w:r>
      <w:r w:rsidRPr="00626DA6">
        <w:rPr>
          <w:rFonts w:asciiTheme="majorHAnsi" w:hAnsiTheme="majorHAnsi"/>
          <w:sz w:val="8"/>
          <w:szCs w:val="20"/>
        </w:rPr>
        <w:t xml:space="preserve"> There are some structural problems: They still have a model that is heavily based on conscripts, that is, people brought in for two-year terms, and then the vast majority are released. So you have a huge percentage that are in their first or second year of service at any given time. But that’s sort of compensated for by the fact that senior non-commissioned officers are at least as educated or better educated than their Western counterparts. When you look at personnel, they’ve made the transformation from a mass peasant army to one that has more experience and … they’re also improving in other areas like the quality of their training. But there are significant problems, particularly in the area of logistics. One can kind of crudely arrange different kinds of operational doctrines along a spectrum, starting on one end with those based on direct engagement; that is, taking your best forces and trying to directly attack the enemy and break his back through a direct clash of arms. That was in WWII pretty much how the U.S. and Britain won. They had doctrines that were … not very flexible and very much based on just taking advantage of materiel superiority. Certainly in the early part of the war, the German military had a different doctrine, one of indirection and maneuver. The idea is not to engage in a direct clash of arms but look for weak points in your enemy’s forces, attack those, try to paralyze him by disrupting his organization and so on. Interestingly, the Chinese around 1999 implemented a new doctrine that also emphasized maneuverability and flexibility, attacking an enemy’s weak point and avoiding a direct clash of arms. That makes sense in the context of the 1990s when they were materially and technologically quite a bit inferior to potential adversaries like the U.S., but also Japan or even Taiwan at the time. But the problem I discovered is they don’t have the right kind of organizational structure or culture to be able to implement a doctrine like that. If you have a doctrine of maneuver and indirection, you need an organization that is decentralized, not standardized, so that it allows low-level decision makers to make a decision that is the best one based on the context they’re in rather than one based on standard operating procedure. You also need horizontal linkages so that people on the front lines can talk directly to each other even if they’re not in the same chain of command, rather than having to go up the line. In fact, China’s military’s organization is just the opposite of that. It’s highly centralized, all decisions are kicked upstairs. No one wants to take the initiative, no one’s responsible, everything’s always referred up the chain of command and everything’s highly standardized, you’re supposed to follow standard procedures and not deviate from them. There are low levels of horizontal integration. If you look at culture of the organization, I find a similar problem. If you want a doctrine of maneuverability and innovation, you want an organization that values things like initiative and innovation, creativity and risk-taking. Instead we have an organization that values discipline and loyalty. Not the kind of organizational culture you would want to implement for a doctrine that calls for commanders in the field to make snap decisions to take advantage of fleeting opportunities only they can see and need to be exploited immediately, otherwise the opportunity will be missed. I see this as the fundamental weakness of the Chinese military. </w:t>
      </w:r>
      <w:r w:rsidRPr="00626DA6">
        <w:rPr>
          <w:rStyle w:val="StyleUnderline"/>
          <w:rFonts w:asciiTheme="majorHAnsi" w:hAnsiTheme="majorHAnsi"/>
        </w:rPr>
        <w:t xml:space="preserve"> </w:t>
      </w:r>
    </w:p>
    <w:p w14:paraId="34E37520" w14:textId="77777777" w:rsidR="007A67E4" w:rsidRPr="00626DA6" w:rsidRDefault="007A67E4" w:rsidP="007A67E4">
      <w:pPr>
        <w:pStyle w:val="Heading4"/>
        <w:rPr>
          <w:rFonts w:asciiTheme="majorHAnsi" w:hAnsiTheme="majorHAnsi"/>
        </w:rPr>
      </w:pPr>
      <w:r w:rsidRPr="00626DA6">
        <w:rPr>
          <w:rFonts w:asciiTheme="majorHAnsi" w:hAnsiTheme="majorHAnsi"/>
        </w:rPr>
        <w:t>China has made tremendous military progress – 5 reasons</w:t>
      </w:r>
    </w:p>
    <w:p w14:paraId="4BE10D37" w14:textId="7CF2245C" w:rsidR="007A67E4" w:rsidRPr="00626DA6" w:rsidRDefault="007A67E4" w:rsidP="007A67E4">
      <w:pPr>
        <w:rPr>
          <w:rFonts w:asciiTheme="majorHAnsi" w:hAnsiTheme="majorHAnsi"/>
        </w:rPr>
      </w:pPr>
      <w:r w:rsidRPr="00626DA6">
        <w:rPr>
          <w:rStyle w:val="Style13ptBold"/>
          <w:rFonts w:asciiTheme="majorHAnsi" w:hAnsiTheme="majorHAnsi"/>
        </w:rPr>
        <w:t>Kraska 10</w:t>
      </w:r>
      <w:r w:rsidRPr="00626DA6">
        <w:rPr>
          <w:rFonts w:asciiTheme="majorHAnsi" w:hAnsiTheme="majorHAnsi"/>
        </w:rPr>
        <w:t xml:space="preserve"> – Howard S. Levie Chair of Operation Law at U.S. Naval War College and Senior Fellow at the Foreign Policy Research Institute</w:t>
      </w:r>
      <w:r w:rsidR="00AB5E51" w:rsidRPr="00626DA6">
        <w:rPr>
          <w:rFonts w:asciiTheme="majorHAnsi" w:hAnsiTheme="majorHAnsi"/>
        </w:rPr>
        <w:t xml:space="preserve"> </w:t>
      </w:r>
      <w:r w:rsidRPr="00626DA6">
        <w:rPr>
          <w:rFonts w:asciiTheme="majorHAnsi" w:hAnsiTheme="majorHAnsi"/>
        </w:rPr>
        <w:t>(James, The Diplomat, “China Set for Naval Hegemony,” http://thediplomat.com/2010/05/china-ready-to-dominate-seas/?allpages=yes)</w:t>
      </w:r>
      <w:r w:rsidR="008A6526" w:rsidRPr="00626DA6">
        <w:rPr>
          <w:rFonts w:asciiTheme="majorHAnsi" w:hAnsiTheme="majorHAnsi"/>
        </w:rPr>
        <w:t>//SEP</w:t>
      </w:r>
    </w:p>
    <w:p w14:paraId="019A0DCF" w14:textId="460DF652" w:rsidR="007A67E4" w:rsidRPr="00626DA6" w:rsidRDefault="007A67E4" w:rsidP="007A67E4">
      <w:pPr>
        <w:rPr>
          <w:rFonts w:asciiTheme="majorHAnsi" w:hAnsiTheme="majorHAnsi"/>
        </w:rPr>
      </w:pPr>
      <w:r w:rsidRPr="00626DA6">
        <w:rPr>
          <w:rFonts w:asciiTheme="majorHAnsi" w:hAnsiTheme="majorHAnsi"/>
        </w:rPr>
        <w:t xml:space="preserve">But </w:t>
      </w:r>
      <w:r w:rsidRPr="00626DA6">
        <w:rPr>
          <w:rFonts w:asciiTheme="majorHAnsi" w:hAnsiTheme="majorHAnsi"/>
          <w:u w:val="single"/>
        </w:rPr>
        <w:t>China has made uncanny progress</w:t>
      </w:r>
      <w:r w:rsidRPr="00626DA6">
        <w:rPr>
          <w:rFonts w:asciiTheme="majorHAnsi" w:hAnsiTheme="majorHAnsi"/>
        </w:rPr>
        <w:t xml:space="preserve"> on its dogged trek to transition from an obsolete 1950s-style coastal defense force to a balanced blue water fleet. Several factors are in play as China unveils a stable of advanced and emerging systems. </w:t>
      </w:r>
      <w:r w:rsidRPr="00626DA6">
        <w:rPr>
          <w:rFonts w:asciiTheme="majorHAnsi" w:hAnsiTheme="majorHAnsi"/>
          <w:u w:val="single"/>
        </w:rPr>
        <w:t xml:space="preserve">First, China is working feverishly on a new weapon that will alter the strategic calculus—the 1,500-mile range DF-21 ASBM, specifically designed to decapitate US carrier strike groups. </w:t>
      </w:r>
      <w:r w:rsidRPr="00626DA6">
        <w:rPr>
          <w:rFonts w:asciiTheme="majorHAnsi" w:hAnsiTheme="majorHAnsi"/>
        </w:rPr>
        <w:t>The DF-21 will be armed with a maneuverable reentry vehicle (MARV) that, in combination with a space-based maritime surveillance and targeting system, can be used to strike moving warships at sea.</w:t>
      </w:r>
      <w:r w:rsidRPr="00626DA6">
        <w:rPr>
          <w:rFonts w:asciiTheme="majorHAnsi" w:hAnsiTheme="majorHAnsi"/>
          <w:u w:val="single"/>
        </w:rPr>
        <w:t xml:space="preserve"> This is unlike any threat ever faced by the US Navy,</w:t>
      </w:r>
      <w:r w:rsidRPr="00626DA6">
        <w:rPr>
          <w:rFonts w:asciiTheme="majorHAnsi" w:hAnsiTheme="majorHAnsi"/>
        </w:rPr>
        <w:t xml:space="preserve"> and the prospect of intercepting a maneuvering ballistic missile reentry vehicle is daunting.</w:t>
      </w:r>
    </w:p>
    <w:p w14:paraId="2744D2C4" w14:textId="6791238E" w:rsidR="007A67E4" w:rsidRPr="00626DA6" w:rsidRDefault="007A67E4" w:rsidP="007A67E4">
      <w:pPr>
        <w:rPr>
          <w:rFonts w:asciiTheme="majorHAnsi" w:hAnsiTheme="majorHAnsi"/>
        </w:rPr>
      </w:pPr>
      <w:r w:rsidRPr="00626DA6">
        <w:rPr>
          <w:rFonts w:asciiTheme="majorHAnsi" w:hAnsiTheme="majorHAnsi"/>
          <w:u w:val="single"/>
        </w:rPr>
        <w:t>Second,</w:t>
      </w:r>
      <w:r w:rsidRPr="00626DA6">
        <w:rPr>
          <w:rFonts w:asciiTheme="majorHAnsi" w:hAnsiTheme="majorHAnsi"/>
        </w:rPr>
        <w:t xml:space="preserve"> after suffering an embarrassing indignity in 1996 when President Bill Clinton ordered the Nimitz and Independence carrier battle groups into the Taiwan Strait, </w:t>
      </w:r>
      <w:r w:rsidRPr="00626DA6">
        <w:rPr>
          <w:rFonts w:asciiTheme="majorHAnsi" w:hAnsiTheme="majorHAnsi"/>
          <w:u w:val="single"/>
        </w:rPr>
        <w:t>China has embarked on a program to build a powerful surface fleet, which will include aircraft carriers. As a maritime nation with worldwide responsibilities, the United States devotes only 26 percent of its defense budget to the Navy and Marine Corps. The Chinese Navy, on the other hand, attracts more than 33 percent of the nation’s military spending</w:t>
      </w:r>
      <w:r w:rsidRPr="00626DA6">
        <w:rPr>
          <w:rFonts w:asciiTheme="majorHAnsi" w:hAnsiTheme="majorHAnsi"/>
        </w:rPr>
        <w:t>.</w:t>
      </w:r>
    </w:p>
    <w:p w14:paraId="0BED4CC7" w14:textId="544EA15C" w:rsidR="007A67E4" w:rsidRPr="00626DA6" w:rsidRDefault="007A67E4" w:rsidP="007A67E4">
      <w:pPr>
        <w:rPr>
          <w:rFonts w:asciiTheme="majorHAnsi" w:hAnsiTheme="majorHAnsi"/>
        </w:rPr>
      </w:pPr>
      <w:r w:rsidRPr="00626DA6">
        <w:rPr>
          <w:rFonts w:asciiTheme="majorHAnsi" w:hAnsiTheme="majorHAnsi"/>
        </w:rPr>
        <w:lastRenderedPageBreak/>
        <w:t>While the United States has the forward-deployed USS George Washington on a short tether, oftentimes Washington has no other carrier in theater, meaning that even two or three Chinese carriers operating in the area likely will exceed the number of US flattops. The Chinese fleet is about 260 vessels, including 75 major warships and more than 60 submarines, and the entire force is complemented by hundreds of fast cruise-missiles shooting offshore patrol vessels and land-based aircraft.</w:t>
      </w:r>
    </w:p>
    <w:p w14:paraId="0A89B288" w14:textId="1427C21D" w:rsidR="007A67E4" w:rsidRPr="00626DA6" w:rsidRDefault="007A67E4" w:rsidP="007A67E4">
      <w:pPr>
        <w:rPr>
          <w:rFonts w:asciiTheme="majorHAnsi" w:hAnsiTheme="majorHAnsi"/>
          <w:u w:val="single"/>
        </w:rPr>
      </w:pPr>
      <w:r w:rsidRPr="00626DA6">
        <w:rPr>
          <w:rFonts w:asciiTheme="majorHAnsi" w:hAnsiTheme="majorHAnsi"/>
        </w:rPr>
        <w:t xml:space="preserve">By comparison, the US Navy battle force, run ragged with global responsibilities, has shrunk by 20 percent since 2001. The US fleet will be hard-pressed to maintain a force of 11 carriers, 31 amphibious warfare ships, 88 major surface combatants and 48 submarines, all spread thinly throughout the world. </w:t>
      </w:r>
      <w:r w:rsidRPr="00626DA6">
        <w:rPr>
          <w:rFonts w:asciiTheme="majorHAnsi" w:hAnsiTheme="majorHAnsi"/>
          <w:u w:val="single"/>
        </w:rPr>
        <w:t>The United States believes it can be ‘virtually present’ everywhere, and then surge actual forces in the event of a crisis.</w:t>
      </w:r>
      <w:r w:rsidRPr="00626DA6">
        <w:rPr>
          <w:rFonts w:asciiTheme="majorHAnsi" w:hAnsiTheme="majorHAnsi"/>
        </w:rPr>
        <w:t xml:space="preserve"> </w:t>
      </w:r>
      <w:r w:rsidRPr="00626DA6">
        <w:rPr>
          <w:rFonts w:asciiTheme="majorHAnsi" w:hAnsiTheme="majorHAnsi"/>
          <w:u w:val="single"/>
        </w:rPr>
        <w:t>But ‘virtual presence’ is actual absence, and the US strategy is tacit recognition that the Navy that had approached 600 ships in the 1980s is incapable of maintaining even half that number.</w:t>
      </w:r>
    </w:p>
    <w:p w14:paraId="1DC12E0B" w14:textId="4090F585" w:rsidR="007A67E4" w:rsidRPr="00626DA6" w:rsidRDefault="007A67E4" w:rsidP="007A67E4">
      <w:pPr>
        <w:rPr>
          <w:rFonts w:asciiTheme="majorHAnsi" w:hAnsiTheme="majorHAnsi"/>
        </w:rPr>
      </w:pPr>
      <w:r w:rsidRPr="00626DA6">
        <w:rPr>
          <w:rFonts w:asciiTheme="majorHAnsi" w:hAnsiTheme="majorHAnsi"/>
        </w:rPr>
        <w:t xml:space="preserve">In February, </w:t>
      </w:r>
      <w:r w:rsidRPr="00626DA6">
        <w:rPr>
          <w:rFonts w:asciiTheme="majorHAnsi" w:hAnsiTheme="majorHAnsi"/>
          <w:u w:val="single"/>
        </w:rPr>
        <w:t>the Center for Naval Analysis issued a report suggesting that none of this is hyperbole:</w:t>
      </w:r>
      <w:r w:rsidRPr="00626DA6">
        <w:rPr>
          <w:rFonts w:asciiTheme="majorHAnsi" w:hAnsiTheme="majorHAnsi"/>
        </w:rPr>
        <w:t xml:space="preserve"> </w:t>
      </w:r>
      <w:r w:rsidRPr="00626DA6">
        <w:rPr>
          <w:rFonts w:asciiTheme="majorHAnsi" w:hAnsiTheme="majorHAnsi"/>
          <w:u w:val="single"/>
        </w:rPr>
        <w:t>the US Navy is at the tipping point, about to abandon its position of maritime superiority. So accustomed to being militarily superior, the United States is under the delusion that it could maintain sea control in Asia</w:t>
      </w:r>
      <w:r w:rsidRPr="00626DA6">
        <w:rPr>
          <w:rFonts w:asciiTheme="majorHAnsi" w:hAnsiTheme="majorHAnsi"/>
        </w:rPr>
        <w:t>.</w:t>
      </w:r>
    </w:p>
    <w:p w14:paraId="62A39349" w14:textId="40B6D187" w:rsidR="007A67E4" w:rsidRPr="00626DA6" w:rsidRDefault="007A67E4" w:rsidP="007A67E4">
      <w:pPr>
        <w:rPr>
          <w:rFonts w:asciiTheme="majorHAnsi" w:hAnsiTheme="majorHAnsi"/>
        </w:rPr>
      </w:pPr>
      <w:r w:rsidRPr="00626DA6">
        <w:rPr>
          <w:rFonts w:asciiTheme="majorHAnsi" w:hAnsiTheme="majorHAnsi"/>
          <w:u w:val="single"/>
        </w:rPr>
        <w:t>Third, China has mastered quiet air-independent propulsion (AIP) power plants</w:t>
      </w:r>
      <w:r w:rsidRPr="00626DA6">
        <w:rPr>
          <w:rFonts w:asciiTheme="majorHAnsi" w:hAnsiTheme="majorHAnsi"/>
        </w:rPr>
        <w:t xml:space="preserve"> for its new Type 041 Yuan-class boats. AIP extends underwater endurance from a few days to one month, and </w:t>
      </w:r>
      <w:r w:rsidRPr="00626DA6">
        <w:rPr>
          <w:rFonts w:asciiTheme="majorHAnsi" w:hAnsiTheme="majorHAnsi"/>
          <w:u w:val="single"/>
        </w:rPr>
        <w:t>enables submarines to sprint underwater—greatly increasing their attack radius.</w:t>
      </w:r>
      <w:r w:rsidRPr="00626DA6">
        <w:rPr>
          <w:rFonts w:asciiTheme="majorHAnsi" w:hAnsiTheme="majorHAnsi"/>
        </w:rPr>
        <w:t xml:space="preserve"> Reportedly quieter than the US fast attack Los Angeles-class boats, the elusive AIP diesel electrics are equipped with wake-honing torpedoes and anti-ship cruise missiles. In one incident in October 2006, an ultra-quiet Song–class AIP submarine surfaced inside the protective screen of the aircraft carrier USS Kitty Hawk.</w:t>
      </w:r>
    </w:p>
    <w:p w14:paraId="5FA77176" w14:textId="57004729" w:rsidR="007A67E4" w:rsidRPr="00626DA6" w:rsidRDefault="007A67E4" w:rsidP="00C373DC">
      <w:pPr>
        <w:rPr>
          <w:rFonts w:asciiTheme="majorHAnsi" w:hAnsiTheme="majorHAnsi"/>
        </w:rPr>
      </w:pPr>
      <w:r w:rsidRPr="00626DA6">
        <w:rPr>
          <w:rFonts w:asciiTheme="majorHAnsi" w:hAnsiTheme="majorHAnsi"/>
          <w:u w:val="single"/>
        </w:rPr>
        <w:t>Fourth, China’s geographic position, with short and secure internal lines of communication, is a force multiplier. All of Beijing’s warships and land-based aircraft and submarines already are present in theater</w:t>
      </w:r>
      <w:r w:rsidRPr="00626DA6">
        <w:rPr>
          <w:rFonts w:asciiTheme="majorHAnsi" w:hAnsiTheme="majorHAnsi"/>
        </w:rPr>
        <w:t>. Chinese ground command and control is connected by spoof-proof hard-wire landlines.</w:t>
      </w:r>
    </w:p>
    <w:p w14:paraId="4AA8481E" w14:textId="20AF8BAC" w:rsidR="007A67E4" w:rsidRPr="00626DA6" w:rsidRDefault="007A67E4" w:rsidP="00C373DC">
      <w:pPr>
        <w:rPr>
          <w:rStyle w:val="Style13ptBold"/>
          <w:rFonts w:asciiTheme="majorHAnsi" w:hAnsiTheme="majorHAnsi"/>
          <w:b w:val="0"/>
        </w:rPr>
      </w:pPr>
      <w:r w:rsidRPr="00626DA6">
        <w:rPr>
          <w:rFonts w:asciiTheme="majorHAnsi" w:hAnsiTheme="majorHAnsi"/>
          <w:u w:val="single"/>
        </w:rPr>
        <w:t>Fifth, China is riding a wave of national overconfidence at the same time many regard the United States as preoccupied with counter-insurgency in central Asia</w:t>
      </w:r>
      <w:r w:rsidRPr="00626DA6">
        <w:rPr>
          <w:rFonts w:asciiTheme="majorHAnsi" w:hAnsiTheme="majorHAnsi"/>
        </w:rPr>
        <w:t xml:space="preserve">, strategically listless and brooding. Brimming with uncontained satisfaction—even joy—at its relentless ascent, </w:t>
      </w:r>
      <w:r w:rsidRPr="00626DA6">
        <w:rPr>
          <w:rFonts w:asciiTheme="majorHAnsi" w:hAnsiTheme="majorHAnsi"/>
          <w:u w:val="single"/>
        </w:rPr>
        <w:t xml:space="preserve">China is overflowing with ethnic and cultural pride and itching to ‘teach lessons’ and settle old scores. These emotions fuel a ballooning sense of past wrongs to be compensated and future entitlements to be seized. Any maritime conflict with the United States (or Japan) will push China teetering over the edge of a war fever not seen since the Guns of August. </w:t>
      </w:r>
      <w:r w:rsidRPr="00626DA6">
        <w:rPr>
          <w:rFonts w:asciiTheme="majorHAnsi" w:hAnsiTheme="majorHAnsi"/>
        </w:rPr>
        <w:t xml:space="preserve"> </w:t>
      </w:r>
    </w:p>
    <w:p w14:paraId="26F12D71" w14:textId="77777777" w:rsidR="00AB5E51" w:rsidRPr="00626DA6" w:rsidRDefault="00AB5E51" w:rsidP="00AB5E51">
      <w:pPr>
        <w:pStyle w:val="Heading4"/>
        <w:rPr>
          <w:rStyle w:val="Style13ptBold"/>
          <w:rFonts w:asciiTheme="majorHAnsi" w:hAnsiTheme="majorHAnsi"/>
          <w:b/>
        </w:rPr>
      </w:pPr>
      <w:r w:rsidRPr="00626DA6">
        <w:rPr>
          <w:rStyle w:val="Style13ptBold"/>
          <w:rFonts w:asciiTheme="majorHAnsi" w:hAnsiTheme="majorHAnsi"/>
          <w:b/>
        </w:rPr>
        <w:t>China’s new DF-ZF vehicle provides it global strike capability – missile defense systems can’t stop it</w:t>
      </w:r>
    </w:p>
    <w:p w14:paraId="0D690AE4" w14:textId="661CD6CD" w:rsidR="00AB5E51" w:rsidRPr="00626DA6" w:rsidRDefault="00AB5E51" w:rsidP="00AB5E51">
      <w:pPr>
        <w:shd w:val="clear" w:color="auto" w:fill="FFFFFF"/>
        <w:spacing w:after="240" w:line="300" w:lineRule="atLeast"/>
        <w:rPr>
          <w:rStyle w:val="Style13ptBold"/>
          <w:rFonts w:asciiTheme="majorHAnsi" w:hAnsiTheme="majorHAnsi"/>
          <w:b w:val="0"/>
          <w:sz w:val="24"/>
        </w:rPr>
      </w:pPr>
      <w:r w:rsidRPr="00626DA6">
        <w:rPr>
          <w:rStyle w:val="Style13ptBold"/>
          <w:rFonts w:asciiTheme="majorHAnsi" w:hAnsiTheme="majorHAnsi"/>
          <w:szCs w:val="26"/>
        </w:rPr>
        <w:t>Gady 16</w:t>
      </w:r>
      <w:r w:rsidRPr="00626DA6">
        <w:rPr>
          <w:rStyle w:val="Style13ptBold"/>
          <w:rFonts w:asciiTheme="majorHAnsi" w:hAnsiTheme="majorHAnsi"/>
          <w:sz w:val="24"/>
        </w:rPr>
        <w:t xml:space="preserve"> </w:t>
      </w:r>
      <w:r w:rsidRPr="00626DA6">
        <w:rPr>
          <w:rStyle w:val="Style13ptBold"/>
          <w:rFonts w:asciiTheme="majorHAnsi" w:hAnsiTheme="majorHAnsi"/>
          <w:b w:val="0"/>
          <w:sz w:val="24"/>
        </w:rPr>
        <w:t xml:space="preserve"> - Senior Fellow East/West Institute (Franz-Stefan, The Diplomat,</w:t>
      </w:r>
      <w:r w:rsidRPr="00626DA6">
        <w:rPr>
          <w:rStyle w:val="Style13ptBold"/>
          <w:rFonts w:asciiTheme="majorHAnsi" w:hAnsiTheme="majorHAnsi"/>
          <w:sz w:val="24"/>
        </w:rPr>
        <w:t xml:space="preserve"> "</w:t>
      </w:r>
      <w:r w:rsidRPr="00626DA6">
        <w:rPr>
          <w:rStyle w:val="Style13ptBold"/>
          <w:rFonts w:asciiTheme="majorHAnsi" w:hAnsiTheme="majorHAnsi"/>
          <w:b w:val="0"/>
          <w:sz w:val="24"/>
        </w:rPr>
        <w:t xml:space="preserve">China Tests New Weapon Capable of Breaching US Missile Defense Systems," 4/28, </w:t>
      </w:r>
      <w:r w:rsidRPr="00626DA6">
        <w:rPr>
          <w:rStyle w:val="Style13ptBold"/>
          <w:rFonts w:asciiTheme="majorHAnsi" w:hAnsiTheme="majorHAnsi"/>
          <w:b w:val="0"/>
          <w:sz w:val="24"/>
        </w:rPr>
        <w:lastRenderedPageBreak/>
        <w:t>http://thediplomat.com/2016/04/china-tests-new-weapon-capable-of-breaching-u-s-missile-defense-systems</w:t>
      </w:r>
      <w:r w:rsidRPr="00626DA6">
        <w:rPr>
          <w:rStyle w:val="Style13ptBold"/>
          <w:rFonts w:asciiTheme="majorHAnsi" w:hAnsiTheme="majorHAnsi"/>
          <w:sz w:val="24"/>
        </w:rPr>
        <w:t>/</w:t>
      </w:r>
      <w:r w:rsidRPr="00626DA6">
        <w:rPr>
          <w:rStyle w:val="Style13ptBold"/>
          <w:rFonts w:asciiTheme="majorHAnsi" w:hAnsiTheme="majorHAnsi"/>
          <w:b w:val="0"/>
          <w:sz w:val="24"/>
        </w:rPr>
        <w:t>)//DN</w:t>
      </w:r>
    </w:p>
    <w:p w14:paraId="11D38135" w14:textId="77777777" w:rsidR="00AB5E51" w:rsidRPr="00626DA6" w:rsidRDefault="00AB5E51" w:rsidP="00AB5E51">
      <w:pPr>
        <w:shd w:val="clear" w:color="auto" w:fill="FFFFFF"/>
        <w:spacing w:after="0" w:line="240" w:lineRule="auto"/>
        <w:rPr>
          <w:rStyle w:val="Emphasis"/>
          <w:rFonts w:asciiTheme="majorHAnsi" w:hAnsiTheme="majorHAnsi"/>
          <w:b w:val="0"/>
          <w:u w:val="none"/>
        </w:rPr>
      </w:pPr>
      <w:r w:rsidRPr="00626DA6">
        <w:rPr>
          <w:rFonts w:asciiTheme="majorHAnsi" w:eastAsia="Times New Roman" w:hAnsiTheme="majorHAnsi" w:cs="Times New Roman"/>
          <w:sz w:val="8"/>
        </w:rPr>
        <w:t>Last week</w:t>
      </w:r>
      <w:r w:rsidRPr="00626DA6">
        <w:rPr>
          <w:rStyle w:val="Emphasis"/>
          <w:rFonts w:asciiTheme="majorHAnsi" w:hAnsiTheme="majorHAnsi"/>
        </w:rPr>
        <w:t xml:space="preserve">, </w:t>
      </w:r>
      <w:r w:rsidRPr="00626DA6">
        <w:rPr>
          <w:rStyle w:val="Emphasis"/>
          <w:rFonts w:asciiTheme="majorHAnsi" w:hAnsiTheme="majorHAnsi"/>
          <w:b w:val="0"/>
        </w:rPr>
        <w:t>China has</w:t>
      </w:r>
      <w:r w:rsidRPr="00626DA6">
        <w:rPr>
          <w:rStyle w:val="StyleUnderline"/>
          <w:rFonts w:asciiTheme="majorHAnsi" w:hAnsiTheme="majorHAnsi"/>
          <w:b/>
        </w:rPr>
        <w:t xml:space="preserve"> </w:t>
      </w:r>
      <w:r w:rsidRPr="00626DA6">
        <w:rPr>
          <w:rStyle w:val="StyleUnderline"/>
          <w:rFonts w:asciiTheme="majorHAnsi" w:hAnsiTheme="majorHAnsi"/>
        </w:rPr>
        <w:t xml:space="preserve">yet </w:t>
      </w:r>
      <w:r w:rsidRPr="00626DA6">
        <w:rPr>
          <w:rStyle w:val="Emphasis"/>
          <w:rFonts w:asciiTheme="majorHAnsi" w:hAnsiTheme="majorHAnsi"/>
          <w:b w:val="0"/>
        </w:rPr>
        <w:t>again successfully tested the developmental DF-ZF</w:t>
      </w:r>
      <w:r w:rsidRPr="00626DA6">
        <w:rPr>
          <w:rFonts w:asciiTheme="majorHAnsi" w:eastAsia="Times New Roman" w:hAnsiTheme="majorHAnsi" w:cs="Times New Roman"/>
          <w:sz w:val="8"/>
        </w:rPr>
        <w:t xml:space="preserve"> (previously known as WU-14) </w:t>
      </w:r>
      <w:r w:rsidRPr="00626DA6">
        <w:rPr>
          <w:rStyle w:val="Emphasis"/>
          <w:rFonts w:asciiTheme="majorHAnsi" w:hAnsiTheme="majorHAnsi"/>
          <w:b w:val="0"/>
        </w:rPr>
        <w:t>hypersonic glide vehicle</w:t>
      </w:r>
      <w:r w:rsidRPr="00626DA6">
        <w:rPr>
          <w:rFonts w:asciiTheme="majorHAnsi" w:eastAsia="Times New Roman" w:hAnsiTheme="majorHAnsi" w:cs="Times New Roman"/>
          <w:sz w:val="8"/>
        </w:rPr>
        <w:t xml:space="preserve"> (HGV), Bill Gertz over at </w:t>
      </w:r>
      <w:r w:rsidRPr="00626DA6">
        <w:rPr>
          <w:rFonts w:asciiTheme="majorHAnsi" w:eastAsia="Times New Roman" w:hAnsiTheme="majorHAnsi" w:cs="Times New Roman"/>
          <w:i/>
          <w:iCs/>
          <w:sz w:val="8"/>
        </w:rPr>
        <w:t>The Washington Free Beacon</w:t>
      </w:r>
      <w:r w:rsidRPr="00626DA6">
        <w:rPr>
          <w:rFonts w:asciiTheme="majorHAnsi" w:eastAsia="Times New Roman" w:hAnsiTheme="majorHAnsi" w:cs="Times New Roman"/>
          <w:sz w:val="8"/>
        </w:rPr>
        <w:t> </w:t>
      </w:r>
      <w:hyperlink r:id="rId16" w:tgtFrame="_blank" w:history="1">
        <w:r w:rsidRPr="00626DA6">
          <w:rPr>
            <w:rFonts w:asciiTheme="majorHAnsi" w:eastAsia="Times New Roman" w:hAnsiTheme="majorHAnsi" w:cs="Times New Roman"/>
            <w:sz w:val="8"/>
          </w:rPr>
          <w:t>reveals</w:t>
        </w:r>
      </w:hyperlink>
      <w:r w:rsidRPr="00626DA6">
        <w:rPr>
          <w:rFonts w:asciiTheme="majorHAnsi" w:eastAsia="Times New Roman" w:hAnsiTheme="majorHAnsi" w:cs="Times New Roman"/>
          <w:sz w:val="8"/>
        </w:rPr>
        <w:t>. The test of the high-speed maneuvering warhead took place at the Wuzhai missile test center in central China’s Shanxi Province, some 250 miles (400 kilometers) southwest of Beijing. “The maneuvering glider, traveling at several thousand miles per hour, was tracked by satellites as it flew west along the edge of the atmosphere to an impact area in the western part of the country,” Gertz reports. The test has also been </w:t>
      </w:r>
      <w:hyperlink r:id="rId17" w:tgtFrame="_blank" w:history="1">
        <w:r w:rsidRPr="00626DA6">
          <w:rPr>
            <w:rFonts w:asciiTheme="majorHAnsi" w:eastAsia="Times New Roman" w:hAnsiTheme="majorHAnsi" w:cs="Times New Roman"/>
            <w:sz w:val="8"/>
          </w:rPr>
          <w:t>confirmed </w:t>
        </w:r>
      </w:hyperlink>
      <w:r w:rsidRPr="00626DA6">
        <w:rPr>
          <w:rFonts w:asciiTheme="majorHAnsi" w:eastAsia="Times New Roman" w:hAnsiTheme="majorHAnsi" w:cs="Times New Roman"/>
          <w:sz w:val="8"/>
        </w:rPr>
        <w:t>by the </w:t>
      </w:r>
      <w:r w:rsidRPr="00626DA6">
        <w:rPr>
          <w:rFonts w:asciiTheme="majorHAnsi" w:eastAsia="Times New Roman" w:hAnsiTheme="majorHAnsi" w:cs="Times New Roman"/>
          <w:i/>
          <w:iCs/>
          <w:sz w:val="8"/>
        </w:rPr>
        <w:t>People’s Daily Online</w:t>
      </w:r>
      <w:r w:rsidRPr="00626DA6">
        <w:rPr>
          <w:rFonts w:asciiTheme="majorHAnsi" w:eastAsia="Times New Roman" w:hAnsiTheme="majorHAnsi" w:cs="Times New Roman"/>
          <w:sz w:val="8"/>
        </w:rPr>
        <w:t xml:space="preserve">: </w:t>
      </w:r>
      <w:r w:rsidRPr="00626DA6">
        <w:rPr>
          <w:rStyle w:val="StyleUnderline"/>
          <w:rFonts w:asciiTheme="majorHAnsi" w:hAnsiTheme="majorHAnsi"/>
        </w:rPr>
        <w:t>“</w:t>
      </w:r>
      <w:r w:rsidRPr="00626DA6">
        <w:rPr>
          <w:rStyle w:val="StyleUnderline"/>
          <w:rFonts w:asciiTheme="majorHAnsi" w:hAnsiTheme="majorHAnsi"/>
          <w:u w:val="none"/>
        </w:rPr>
        <w:t xml:space="preserve">China has successfully completed a seventh flight test of its new hypersonic glide vehicle last week in its northern central Shanxi province.” China has now tested the new weapon a total of seven times. The last launch </w:t>
      </w:r>
      <w:r w:rsidRPr="00626DA6">
        <w:rPr>
          <w:rStyle w:val="Emphasis"/>
          <w:rFonts w:asciiTheme="majorHAnsi" w:hAnsiTheme="majorHAnsi"/>
          <w:b w:val="0"/>
          <w:u w:val="none"/>
        </w:rPr>
        <w:t>of the DF-ZF</w:t>
      </w:r>
      <w:r w:rsidRPr="00626DA6">
        <w:rPr>
          <w:rStyle w:val="StyleUnderline"/>
          <w:rFonts w:asciiTheme="majorHAnsi" w:hAnsiTheme="majorHAnsi"/>
          <w:b/>
        </w:rPr>
        <w:t xml:space="preserve">– </w:t>
      </w:r>
      <w:r w:rsidRPr="00626DA6">
        <w:rPr>
          <w:rFonts w:asciiTheme="majorHAnsi" w:hAnsiTheme="majorHAnsi"/>
          <w:b/>
          <w:sz w:val="8"/>
        </w:rPr>
        <w:t>an ultra-h</w:t>
      </w:r>
      <w:r w:rsidRPr="00626DA6">
        <w:rPr>
          <w:rStyle w:val="Emphasis"/>
          <w:rFonts w:asciiTheme="majorHAnsi" w:hAnsiTheme="majorHAnsi"/>
          <w:b w:val="0"/>
        </w:rPr>
        <w:t>i</w:t>
      </w:r>
      <w:r w:rsidRPr="00626DA6">
        <w:rPr>
          <w:rFonts w:asciiTheme="majorHAnsi" w:hAnsiTheme="majorHAnsi"/>
          <w:b/>
          <w:sz w:val="8"/>
        </w:rPr>
        <w:t>gh-</w:t>
      </w:r>
      <w:r w:rsidRPr="00626DA6">
        <w:rPr>
          <w:rStyle w:val="Emphasis"/>
          <w:rFonts w:asciiTheme="majorHAnsi" w:hAnsiTheme="majorHAnsi"/>
          <w:b w:val="0"/>
          <w:u w:val="none"/>
        </w:rPr>
        <w:t>s</w:t>
      </w:r>
      <w:r w:rsidRPr="00626DA6">
        <w:rPr>
          <w:rFonts w:asciiTheme="majorHAnsi" w:hAnsiTheme="majorHAnsi"/>
          <w:b/>
          <w:sz w:val="8"/>
        </w:rPr>
        <w:t>peed</w:t>
      </w:r>
      <w:r w:rsidRPr="00626DA6">
        <w:rPr>
          <w:rFonts w:asciiTheme="majorHAnsi" w:hAnsiTheme="majorHAnsi"/>
          <w:sz w:val="8"/>
        </w:rPr>
        <w:t xml:space="preserve"> </w:t>
      </w:r>
      <w:r w:rsidRPr="00626DA6">
        <w:rPr>
          <w:rStyle w:val="StyleUnderline"/>
          <w:rFonts w:asciiTheme="majorHAnsi" w:hAnsiTheme="majorHAnsi"/>
          <w:u w:val="none"/>
        </w:rPr>
        <w:t>missile</w:t>
      </w:r>
      <w:r w:rsidRPr="00626DA6">
        <w:rPr>
          <w:rStyle w:val="StyleUnderline"/>
          <w:rFonts w:asciiTheme="majorHAnsi" w:hAnsiTheme="majorHAnsi"/>
        </w:rPr>
        <w:t xml:space="preserve"> </w:t>
      </w:r>
      <w:r w:rsidRPr="00626DA6">
        <w:rPr>
          <w:rStyle w:val="Emphasis"/>
          <w:rFonts w:asciiTheme="majorHAnsi" w:hAnsiTheme="majorHAnsi"/>
          <w:b w:val="0"/>
        </w:rPr>
        <w:t>purportedly capable of penetrating U.S. air defense systems based on interceptor missiles–occurred in November in November 201</w:t>
      </w:r>
      <w:r w:rsidRPr="00626DA6">
        <w:rPr>
          <w:rStyle w:val="Emphasis"/>
          <w:rFonts w:asciiTheme="majorHAnsi" w:hAnsiTheme="majorHAnsi"/>
        </w:rPr>
        <w:t>5</w:t>
      </w:r>
      <w:r w:rsidRPr="00626DA6">
        <w:rPr>
          <w:rFonts w:asciiTheme="majorHAnsi" w:eastAsia="Times New Roman" w:hAnsiTheme="majorHAnsi" w:cs="Times New Roman"/>
          <w:sz w:val="8"/>
        </w:rPr>
        <w:t xml:space="preserve"> (See: </w:t>
      </w:r>
      <w:hyperlink r:id="rId18" w:tgtFrame="_blank" w:history="1">
        <w:r w:rsidRPr="00626DA6">
          <w:rPr>
            <w:rFonts w:asciiTheme="majorHAnsi" w:eastAsia="Times New Roman" w:hAnsiTheme="majorHAnsi" w:cs="Times New Roman"/>
            <w:sz w:val="8"/>
          </w:rPr>
          <w:t>“China Tests New Hypersonic Weapon”</w:t>
        </w:r>
      </w:hyperlink>
      <w:r w:rsidRPr="00626DA6">
        <w:rPr>
          <w:rFonts w:asciiTheme="majorHAnsi" w:eastAsia="Times New Roman" w:hAnsiTheme="majorHAnsi" w:cs="Times New Roman"/>
          <w:sz w:val="8"/>
        </w:rPr>
        <w:t xml:space="preserve">). The DF-ZF HGV can allegedly reach speeds between Mach 5 and Mach 10, or 6,173 kilometers (3,836 miles) per hour and 12,359 kilometers (7,680 miles) per hour. I previously explained the sequence of a DF-ZF HGV launch: The DF-ZF warhead is carried to the boundary between space and Earth’s atmosphere, approximately 100 km above the ground, by a large ballistic missile booster. Once it reaches that height, it begins to glide in a relatively flat trajectory by executing a pull-up maneuver and accelerates to speeds of up to Mach 10. </w:t>
      </w:r>
      <w:r w:rsidRPr="00626DA6">
        <w:rPr>
          <w:rStyle w:val="StyleUnderline"/>
          <w:rFonts w:asciiTheme="majorHAnsi" w:hAnsiTheme="majorHAnsi"/>
        </w:rPr>
        <w:t>The gliding phase enables the HGV not only to maneuver aerodynamically – performing evasive actions and evading interception – but also extends the range of the missile</w:t>
      </w:r>
      <w:r w:rsidRPr="00626DA6">
        <w:rPr>
          <w:rStyle w:val="Emphasis"/>
          <w:rFonts w:asciiTheme="majorHAnsi" w:hAnsiTheme="majorHAnsi"/>
        </w:rPr>
        <w:t xml:space="preserve">. </w:t>
      </w:r>
      <w:r w:rsidRPr="00626DA6">
        <w:rPr>
          <w:rStyle w:val="Emphasis"/>
          <w:rFonts w:asciiTheme="majorHAnsi" w:hAnsiTheme="majorHAnsi"/>
          <w:b w:val="0"/>
          <w:u w:val="none"/>
        </w:rPr>
        <w:t xml:space="preserve">U.S. defense officials confirmed in June 2015 </w:t>
      </w:r>
    </w:p>
    <w:p w14:paraId="037F20A4" w14:textId="453EB840" w:rsidR="00AB5E51" w:rsidRPr="00626DA6" w:rsidRDefault="00AB5E51" w:rsidP="00785A84">
      <w:pPr>
        <w:shd w:val="clear" w:color="auto" w:fill="FFFFFF"/>
        <w:spacing w:after="0" w:line="240" w:lineRule="auto"/>
        <w:rPr>
          <w:rStyle w:val="Emphasis"/>
          <w:rFonts w:asciiTheme="majorHAnsi" w:hAnsiTheme="majorHAnsi"/>
          <w:b w:val="0"/>
          <w:bdr w:val="single" w:sz="4" w:space="0" w:color="auto"/>
        </w:rPr>
      </w:pPr>
      <w:r w:rsidRPr="00626DA6">
        <w:rPr>
          <w:rStyle w:val="Emphasis"/>
          <w:rFonts w:asciiTheme="majorHAnsi" w:hAnsiTheme="majorHAnsi"/>
          <w:b w:val="0"/>
          <w:u w:val="none"/>
        </w:rPr>
        <w:t>that the DF-ZF performed “extreme maneuvers” during a flight test. What makes the DF-ZF particularly dangerous is that as of now there is no adequate defense against the new hypersonic weapon as I reported last year</w:t>
      </w:r>
      <w:r w:rsidRPr="00626DA6">
        <w:rPr>
          <w:rStyle w:val="StyleUnderline"/>
          <w:rFonts w:asciiTheme="majorHAnsi" w:hAnsiTheme="majorHAnsi"/>
          <w:b/>
          <w:u w:val="none"/>
        </w:rPr>
        <w:t>:</w:t>
      </w:r>
      <w:r w:rsidRPr="00626DA6">
        <w:rPr>
          <w:rFonts w:asciiTheme="majorHAnsi" w:eastAsia="Times New Roman" w:hAnsiTheme="majorHAnsi" w:cs="Times New Roman"/>
          <w:sz w:val="8"/>
        </w:rPr>
        <w:t xml:space="preserve"> </w:t>
      </w:r>
      <w:r w:rsidRPr="00626DA6">
        <w:rPr>
          <w:rFonts w:asciiTheme="majorHAnsi" w:eastAsia="Times New Roman" w:hAnsiTheme="majorHAnsi" w:cs="Times New Roman"/>
          <w:i/>
          <w:iCs/>
          <w:sz w:val="8"/>
        </w:rPr>
        <w:t>[U]nlike conventional reentry vehicles, which descend through the atmosphere on a predictable ballistic trajectory</w:t>
      </w:r>
      <w:r w:rsidRPr="00626DA6">
        <w:rPr>
          <w:rStyle w:val="Emphasis"/>
          <w:rFonts w:asciiTheme="majorHAnsi" w:hAnsiTheme="majorHAnsi"/>
        </w:rPr>
        <w:t xml:space="preserve">, </w:t>
      </w:r>
      <w:r w:rsidRPr="00626DA6">
        <w:rPr>
          <w:rStyle w:val="Emphasis"/>
          <w:rFonts w:asciiTheme="majorHAnsi" w:hAnsiTheme="majorHAnsi"/>
          <w:b w:val="0"/>
        </w:rPr>
        <w:t>hypersonic glider vehicles are almost impossible to intercept by conventional missile defense systems</w:t>
      </w:r>
      <w:r w:rsidRPr="00626DA6">
        <w:rPr>
          <w:rStyle w:val="StyleUnderline"/>
          <w:rFonts w:asciiTheme="majorHAnsi" w:hAnsiTheme="majorHAnsi"/>
          <w:b/>
        </w:rPr>
        <w:t xml:space="preserve">, </w:t>
      </w:r>
      <w:r w:rsidRPr="00626DA6">
        <w:rPr>
          <w:rStyle w:val="StyleUnderline"/>
          <w:rFonts w:asciiTheme="majorHAnsi" w:hAnsiTheme="majorHAnsi"/>
          <w:b/>
          <w:u w:val="none"/>
        </w:rPr>
        <w:t>w</w:t>
      </w:r>
      <w:r w:rsidRPr="00626DA6">
        <w:rPr>
          <w:rStyle w:val="StyleUnderline"/>
          <w:rFonts w:asciiTheme="majorHAnsi" w:hAnsiTheme="majorHAnsi"/>
          <w:u w:val="none"/>
        </w:rPr>
        <w:t>hich track incoming objects via satellite sensors and ground and sea radar.</w:t>
      </w:r>
      <w:r w:rsidRPr="00626DA6">
        <w:rPr>
          <w:rStyle w:val="StyleUnderline"/>
          <w:rFonts w:asciiTheme="majorHAnsi" w:hAnsiTheme="majorHAnsi"/>
        </w:rPr>
        <w:t xml:space="preserve"> </w:t>
      </w:r>
      <w:r w:rsidRPr="00626DA6">
        <w:rPr>
          <w:rStyle w:val="Emphasis"/>
          <w:rFonts w:asciiTheme="majorHAnsi" w:hAnsiTheme="majorHAnsi"/>
          <w:b w:val="0"/>
          <w:u w:val="none"/>
        </w:rPr>
        <w:t>Once deployed,</w:t>
      </w:r>
      <w:r w:rsidRPr="00626DA6">
        <w:rPr>
          <w:rStyle w:val="Emphasis"/>
          <w:rFonts w:asciiTheme="majorHAnsi" w:hAnsiTheme="majorHAnsi"/>
        </w:rPr>
        <w:t xml:space="preserve"> </w:t>
      </w:r>
      <w:r w:rsidRPr="00626DA6">
        <w:rPr>
          <w:rStyle w:val="Emphasis"/>
          <w:rFonts w:asciiTheme="majorHAnsi" w:hAnsiTheme="majorHAnsi"/>
          <w:b w:val="0"/>
        </w:rPr>
        <w:t>the DF-ZF</w:t>
      </w:r>
      <w:r w:rsidRPr="00626DA6">
        <w:rPr>
          <w:rStyle w:val="StyleUnderline"/>
          <w:rFonts w:asciiTheme="majorHAnsi" w:hAnsiTheme="majorHAnsi"/>
        </w:rPr>
        <w:t xml:space="preserve"> warhead mounted on intercontinental ballistic missile </w:t>
      </w:r>
      <w:r w:rsidRPr="00626DA6">
        <w:rPr>
          <w:rStyle w:val="StyleUnderline"/>
          <w:rFonts w:asciiTheme="majorHAnsi" w:hAnsiTheme="majorHAnsi"/>
          <w:u w:val="none"/>
        </w:rPr>
        <w:t>(e.g., the DF-41)</w:t>
      </w:r>
      <w:r w:rsidRPr="00626DA6">
        <w:rPr>
          <w:rStyle w:val="StyleUnderline"/>
          <w:rFonts w:asciiTheme="majorHAnsi" w:hAnsiTheme="majorHAnsi"/>
        </w:rPr>
        <w:t xml:space="preserve"> </w:t>
      </w:r>
      <w:r w:rsidRPr="00626DA6">
        <w:rPr>
          <w:rStyle w:val="Emphasis"/>
          <w:rFonts w:asciiTheme="majorHAnsi" w:hAnsiTheme="majorHAnsi"/>
          <w:b w:val="0"/>
        </w:rPr>
        <w:t>would give the PLA a global strike capability</w:t>
      </w:r>
      <w:r w:rsidRPr="00626DA6">
        <w:rPr>
          <w:rStyle w:val="StyleUnderline"/>
          <w:rFonts w:asciiTheme="majorHAnsi" w:hAnsiTheme="majorHAnsi"/>
        </w:rPr>
        <w:t>.</w:t>
      </w:r>
      <w:r w:rsidRPr="00626DA6">
        <w:rPr>
          <w:rFonts w:asciiTheme="majorHAnsi" w:eastAsia="Times New Roman" w:hAnsiTheme="majorHAnsi" w:cs="Times New Roman"/>
          <w:sz w:val="8"/>
        </w:rPr>
        <w:t xml:space="preserve"> The HGV could also be mounted on short and intermedium-range anti-ship ballistic missiles capable of penetrating the layered air defenses of a U.S. carrier strike group. A weakness in high-performance computing is allegedly plaguing China’s DF-ZF program and slows down Chinese efforts to design hypersonic weapons, </w:t>
      </w:r>
      <w:hyperlink r:id="rId19" w:tgtFrame="_blank" w:history="1">
        <w:r w:rsidRPr="00626DA6">
          <w:rPr>
            <w:rFonts w:asciiTheme="majorHAnsi" w:eastAsia="Times New Roman" w:hAnsiTheme="majorHAnsi" w:cs="Times New Roman"/>
            <w:sz w:val="8"/>
          </w:rPr>
          <w:t>according</w:t>
        </w:r>
        <w:r w:rsidRPr="00626DA6">
          <w:rPr>
            <w:rFonts w:asciiTheme="majorHAnsi" w:eastAsia="Times New Roman" w:hAnsiTheme="majorHAnsi" w:cs="Times New Roman"/>
            <w:sz w:val="8"/>
            <w:u w:val="single"/>
          </w:rPr>
          <w:t> </w:t>
        </w:r>
      </w:hyperlink>
      <w:r w:rsidRPr="00626DA6">
        <w:rPr>
          <w:rFonts w:asciiTheme="majorHAnsi" w:eastAsia="Times New Roman" w:hAnsiTheme="majorHAnsi" w:cs="Times New Roman"/>
          <w:sz w:val="8"/>
        </w:rPr>
        <w:t xml:space="preserve">to some media reports: </w:t>
      </w:r>
      <w:r w:rsidRPr="00626DA6">
        <w:rPr>
          <w:rFonts w:asciiTheme="majorHAnsi" w:eastAsia="Times New Roman" w:hAnsiTheme="majorHAnsi" w:cs="Times New Roman"/>
          <w:i/>
          <w:iCs/>
          <w:sz w:val="8"/>
        </w:rPr>
        <w:t xml:space="preserve">[T]he lack of computing power slowed down scientists’ effort to create and verify innovative designs for hypersonic weapons (…). A good supercomputer could be used as a “digital wind tunnel” to quickly develop prototypes for test flights and help the decision on the choice of models for production. </w:t>
      </w:r>
      <w:r w:rsidRPr="00626DA6">
        <w:rPr>
          <w:rFonts w:asciiTheme="majorHAnsi" w:eastAsia="Times New Roman" w:hAnsiTheme="majorHAnsi" w:cs="Times New Roman"/>
          <w:sz w:val="8"/>
        </w:rPr>
        <w:t>U.S. super computers are currently ten times faster than their Chinese counterparts. “Without faster computers, Chinese researchers would have to waste time breaking down sophisticated calculations into smaller jobs so they could be run on less advanced machines,” the </w:t>
      </w:r>
      <w:r w:rsidRPr="00626DA6">
        <w:rPr>
          <w:rFonts w:asciiTheme="majorHAnsi" w:eastAsia="Times New Roman" w:hAnsiTheme="majorHAnsi" w:cs="Times New Roman"/>
          <w:i/>
          <w:iCs/>
          <w:sz w:val="8"/>
        </w:rPr>
        <w:t>South China Morning Post</w:t>
      </w:r>
      <w:r w:rsidRPr="00626DA6">
        <w:rPr>
          <w:rFonts w:asciiTheme="majorHAnsi" w:eastAsia="Times New Roman" w:hAnsiTheme="majorHAnsi" w:cs="Times New Roman"/>
          <w:sz w:val="8"/>
        </w:rPr>
        <w:t> </w:t>
      </w:r>
      <w:hyperlink r:id="rId20" w:tgtFrame="_blank" w:history="1">
        <w:r w:rsidRPr="00626DA6">
          <w:rPr>
            <w:rFonts w:asciiTheme="majorHAnsi" w:eastAsia="Times New Roman" w:hAnsiTheme="majorHAnsi" w:cs="Times New Roman"/>
            <w:sz w:val="8"/>
          </w:rPr>
          <w:t>reported</w:t>
        </w:r>
      </w:hyperlink>
      <w:r w:rsidRPr="00626DA6">
        <w:rPr>
          <w:rFonts w:asciiTheme="majorHAnsi" w:eastAsia="Times New Roman" w:hAnsiTheme="majorHAnsi" w:cs="Times New Roman"/>
          <w:sz w:val="8"/>
        </w:rPr>
        <w:t xml:space="preserve"> last year. Experts assume that that China is still about two decades away from fielding a missile with an </w:t>
      </w:r>
      <w:r w:rsidRPr="00626DA6">
        <w:rPr>
          <w:rStyle w:val="StyleUnderline"/>
          <w:rFonts w:asciiTheme="majorHAnsi" w:hAnsiTheme="majorHAnsi"/>
          <w:u w:val="none"/>
        </w:rPr>
        <w:t>operational DF-ZF warhead capable of hitting a moving target, although</w:t>
      </w:r>
      <w:r w:rsidRPr="00626DA6">
        <w:rPr>
          <w:rStyle w:val="StyleUnderline"/>
          <w:rFonts w:asciiTheme="majorHAnsi" w:hAnsiTheme="majorHAnsi"/>
        </w:rPr>
        <w:t xml:space="preserve"> some analysts believe that the new weapon could be deployed as early as 2020.</w:t>
      </w:r>
      <w:r w:rsidRPr="00626DA6">
        <w:rPr>
          <w:rStyle w:val="Emphasis"/>
          <w:rFonts w:asciiTheme="majorHAnsi" w:hAnsiTheme="majorHAnsi"/>
          <w:b w:val="0"/>
          <w:bdr w:val="single" w:sz="4" w:space="0" w:color="auto"/>
        </w:rPr>
        <w:t xml:space="preserve"> </w:t>
      </w:r>
    </w:p>
    <w:p w14:paraId="6F712BCD" w14:textId="77777777" w:rsidR="00EF1DA4" w:rsidRPr="00626DA6" w:rsidRDefault="00EF1DA4" w:rsidP="00785A84">
      <w:pPr>
        <w:shd w:val="clear" w:color="auto" w:fill="FFFFFF"/>
        <w:spacing w:after="0" w:line="240" w:lineRule="auto"/>
        <w:rPr>
          <w:rStyle w:val="Style13ptBold"/>
          <w:rFonts w:asciiTheme="majorHAnsi" w:hAnsiTheme="majorHAnsi"/>
          <w:b w:val="0"/>
          <w:iCs/>
          <w:u w:val="single"/>
          <w:bdr w:val="single" w:sz="4" w:space="0" w:color="auto"/>
        </w:rPr>
      </w:pPr>
    </w:p>
    <w:p w14:paraId="67C5B5AE" w14:textId="17740ADF" w:rsidR="007A67E4" w:rsidRPr="00626DA6" w:rsidRDefault="007A67E4" w:rsidP="007A67E4">
      <w:pPr>
        <w:pStyle w:val="Heading4"/>
        <w:rPr>
          <w:rStyle w:val="Style13ptBold"/>
          <w:rFonts w:asciiTheme="majorHAnsi" w:hAnsiTheme="majorHAnsi"/>
          <w:b/>
        </w:rPr>
      </w:pPr>
      <w:r w:rsidRPr="00626DA6">
        <w:rPr>
          <w:rStyle w:val="Style13ptBold"/>
          <w:rFonts w:asciiTheme="majorHAnsi" w:hAnsiTheme="majorHAnsi"/>
          <w:b/>
        </w:rPr>
        <w:t xml:space="preserve">China </w:t>
      </w:r>
      <w:r w:rsidR="00C373DC" w:rsidRPr="00626DA6">
        <w:rPr>
          <w:rStyle w:val="Style13ptBold"/>
          <w:rFonts w:asciiTheme="majorHAnsi" w:hAnsiTheme="majorHAnsi"/>
          <w:b/>
        </w:rPr>
        <w:t>is militarizing the SCS</w:t>
      </w:r>
      <w:r w:rsidR="00EF1DA4" w:rsidRPr="00626DA6">
        <w:rPr>
          <w:rStyle w:val="Style13ptBold"/>
          <w:rFonts w:asciiTheme="majorHAnsi" w:hAnsiTheme="majorHAnsi"/>
          <w:b/>
        </w:rPr>
        <w:t xml:space="preserve"> – U.S. Commander</w:t>
      </w:r>
      <w:r w:rsidRPr="00626DA6">
        <w:rPr>
          <w:rStyle w:val="Style13ptBold"/>
          <w:rFonts w:asciiTheme="majorHAnsi" w:hAnsiTheme="majorHAnsi"/>
          <w:b/>
        </w:rPr>
        <w:t xml:space="preserve"> says</w:t>
      </w:r>
    </w:p>
    <w:p w14:paraId="3DE91B9E" w14:textId="31ED15FC" w:rsidR="007A67E4" w:rsidRPr="00626DA6" w:rsidRDefault="007A67E4" w:rsidP="007A67E4">
      <w:pPr>
        <w:rPr>
          <w:rFonts w:asciiTheme="majorHAnsi" w:hAnsiTheme="majorHAnsi"/>
        </w:rPr>
      </w:pPr>
      <w:r w:rsidRPr="00626DA6">
        <w:rPr>
          <w:rStyle w:val="Style13ptBold"/>
          <w:rFonts w:asciiTheme="majorHAnsi" w:hAnsiTheme="majorHAnsi"/>
        </w:rPr>
        <w:t>Grady 16</w:t>
      </w:r>
      <w:r w:rsidR="00AB5E51" w:rsidRPr="00626DA6">
        <w:rPr>
          <w:rFonts w:asciiTheme="majorHAnsi" w:hAnsiTheme="majorHAnsi"/>
        </w:rPr>
        <w:t xml:space="preserve"> – Senior Fellow East/West Institute </w:t>
      </w:r>
      <w:r w:rsidRPr="00626DA6">
        <w:rPr>
          <w:rFonts w:asciiTheme="majorHAnsi" w:hAnsiTheme="majorHAnsi"/>
        </w:rPr>
        <w:t>(Franz, The Diplomat</w:t>
      </w:r>
      <w:r w:rsidR="00EF1DA4" w:rsidRPr="00626DA6">
        <w:rPr>
          <w:rFonts w:asciiTheme="majorHAnsi" w:hAnsiTheme="majorHAnsi"/>
        </w:rPr>
        <w:t>, “US Admiral:  China Seeks Hegemony in East Asia,” 2/25, http://thediplomat.com/2016/02/us-admiral-china-seeks-hegemony-in-east-asia/</w:t>
      </w:r>
      <w:r w:rsidRPr="00626DA6">
        <w:rPr>
          <w:rFonts w:asciiTheme="majorHAnsi" w:hAnsiTheme="majorHAnsi"/>
        </w:rPr>
        <w:t>)</w:t>
      </w:r>
      <w:r w:rsidR="00EF1DA4" w:rsidRPr="00626DA6">
        <w:rPr>
          <w:rFonts w:asciiTheme="majorHAnsi" w:hAnsiTheme="majorHAnsi"/>
        </w:rPr>
        <w:t>//SEP</w:t>
      </w:r>
    </w:p>
    <w:p w14:paraId="3A075A1D" w14:textId="72D5A833" w:rsidR="007A67E4" w:rsidRPr="00626DA6" w:rsidRDefault="007A67E4" w:rsidP="007A67E4">
      <w:pPr>
        <w:rPr>
          <w:rFonts w:asciiTheme="majorHAnsi" w:hAnsiTheme="majorHAnsi"/>
        </w:rPr>
      </w:pPr>
      <w:r w:rsidRPr="00626DA6">
        <w:rPr>
          <w:rFonts w:asciiTheme="majorHAnsi" w:hAnsiTheme="majorHAnsi"/>
          <w:u w:val="single"/>
        </w:rPr>
        <w:t>China is seeking hegemony in East Asia, according to the commander of U.S. Pacific Command</w:t>
      </w:r>
      <w:r w:rsidRPr="00626DA6">
        <w:rPr>
          <w:rFonts w:asciiTheme="majorHAnsi" w:hAnsiTheme="majorHAnsi"/>
        </w:rPr>
        <w:t xml:space="preserve"> (PACOM), Admiral Harry Harris, who testified before the Senate Armed Service Committee on February 23.</w:t>
      </w:r>
    </w:p>
    <w:p w14:paraId="1FC1D6C6" w14:textId="09A2AC5C" w:rsidR="007A67E4" w:rsidRPr="00626DA6" w:rsidRDefault="007A67E4" w:rsidP="007A67E4">
      <w:pPr>
        <w:rPr>
          <w:rFonts w:asciiTheme="majorHAnsi" w:hAnsiTheme="majorHAnsi"/>
        </w:rPr>
      </w:pPr>
      <w:r w:rsidRPr="00626DA6">
        <w:rPr>
          <w:rFonts w:asciiTheme="majorHAnsi" w:hAnsiTheme="majorHAnsi"/>
        </w:rPr>
        <w:t>“I believe China seeks hegemony in East Asia. Simple as that,” the admiral said when discussing China’s recent military buildup in the South China Sea. “</w:t>
      </w:r>
      <w:r w:rsidRPr="00626DA6">
        <w:rPr>
          <w:rFonts w:asciiTheme="majorHAnsi" w:hAnsiTheme="majorHAnsi"/>
          <w:u w:val="single"/>
        </w:rPr>
        <w:t>China is clearly militarizing the South China Sea and you’d have to believe in the flat Earth to think otherwise</w:t>
      </w:r>
      <w:r w:rsidRPr="00626DA6">
        <w:rPr>
          <w:rFonts w:asciiTheme="majorHAnsi" w:hAnsiTheme="majorHAnsi"/>
        </w:rPr>
        <w:t>.”</w:t>
      </w:r>
    </w:p>
    <w:p w14:paraId="7C6A3B2B" w14:textId="40BAF467" w:rsidR="007A67E4" w:rsidRPr="00626DA6" w:rsidRDefault="007A67E4" w:rsidP="007A67E4">
      <w:pPr>
        <w:rPr>
          <w:rFonts w:asciiTheme="majorHAnsi" w:hAnsiTheme="majorHAnsi"/>
        </w:rPr>
      </w:pPr>
      <w:r w:rsidRPr="00626DA6">
        <w:rPr>
          <w:rFonts w:asciiTheme="majorHAnsi" w:hAnsiTheme="majorHAnsi"/>
        </w:rPr>
        <w:t>“Given that four of the five strategic problem sets identified by Secretary Carter — China, North Korea, Russia and ISIL — are in our region, I’d say that we can’t Rebalance fast enough,” he said in his opening statement.</w:t>
      </w:r>
    </w:p>
    <w:p w14:paraId="746D223E" w14:textId="5F3EE8FC" w:rsidR="007A67E4" w:rsidRPr="00626DA6" w:rsidRDefault="007A67E4" w:rsidP="007A67E4">
      <w:pPr>
        <w:rPr>
          <w:rFonts w:asciiTheme="majorHAnsi" w:hAnsiTheme="majorHAnsi"/>
        </w:rPr>
      </w:pPr>
      <w:r w:rsidRPr="00626DA6">
        <w:rPr>
          <w:rFonts w:asciiTheme="majorHAnsi" w:hAnsiTheme="majorHAnsi"/>
        </w:rPr>
        <w:t xml:space="preserve">Admiral Harris emphasized that </w:t>
      </w:r>
      <w:r w:rsidRPr="00626DA6">
        <w:rPr>
          <w:rFonts w:asciiTheme="majorHAnsi" w:hAnsiTheme="majorHAnsi"/>
          <w:u w:val="single"/>
        </w:rPr>
        <w:t>the operational environment for U.S. forces in the South China Sea is changing</w:t>
      </w:r>
      <w:r w:rsidRPr="00626DA6">
        <w:rPr>
          <w:rFonts w:asciiTheme="majorHAnsi" w:hAnsiTheme="majorHAnsi"/>
        </w:rPr>
        <w:t>:</w:t>
      </w:r>
    </w:p>
    <w:p w14:paraId="1AFEA5A2" w14:textId="0B7CF606" w:rsidR="007A67E4" w:rsidRPr="00626DA6" w:rsidRDefault="007A67E4" w:rsidP="007A67E4">
      <w:pPr>
        <w:rPr>
          <w:rFonts w:asciiTheme="majorHAnsi" w:hAnsiTheme="majorHAnsi"/>
        </w:rPr>
      </w:pPr>
      <w:r w:rsidRPr="00626DA6">
        <w:rPr>
          <w:rFonts w:asciiTheme="majorHAnsi" w:hAnsiTheme="majorHAnsi"/>
        </w:rPr>
        <w:t xml:space="preserve">I think </w:t>
      </w:r>
      <w:r w:rsidRPr="00626DA6">
        <w:rPr>
          <w:rFonts w:asciiTheme="majorHAnsi" w:hAnsiTheme="majorHAnsi"/>
          <w:u w:val="single"/>
        </w:rPr>
        <w:t xml:space="preserve">China’s… surface-to-air missiles, on Woody Island; its radars, new radars on Cuarteron Reef over here; the runway, the 10,000-foot runway… on Fiery Cross Reef and other places; </w:t>
      </w:r>
      <w:r w:rsidRPr="00626DA6">
        <w:rPr>
          <w:rFonts w:asciiTheme="majorHAnsi" w:hAnsiTheme="majorHAnsi"/>
          <w:u w:val="single"/>
        </w:rPr>
        <w:lastRenderedPageBreak/>
        <w:t>these are actions that are changing</w:t>
      </w:r>
      <w:r w:rsidRPr="00626DA6">
        <w:rPr>
          <w:rFonts w:asciiTheme="majorHAnsi" w:hAnsiTheme="majorHAnsi"/>
        </w:rPr>
        <w:t>, in my opinion, the operational landscape in the South China Sea.</w:t>
      </w:r>
    </w:p>
    <w:p w14:paraId="432DD2A0" w14:textId="53F6FBED" w:rsidR="007A67E4" w:rsidRPr="00626DA6" w:rsidRDefault="007A67E4" w:rsidP="007A67E4">
      <w:pPr>
        <w:rPr>
          <w:rFonts w:asciiTheme="majorHAnsi" w:hAnsiTheme="majorHAnsi"/>
        </w:rPr>
      </w:pPr>
      <w:r w:rsidRPr="00626DA6">
        <w:rPr>
          <w:rFonts w:asciiTheme="majorHAnsi" w:hAnsiTheme="majorHAnsi"/>
          <w:u w:val="single"/>
        </w:rPr>
        <w:t>He particularly pointed out the threat of new Chinese weapons systems to U.S. carrier strike groups</w:t>
      </w:r>
      <w:r w:rsidRPr="00626DA6">
        <w:rPr>
          <w:rFonts w:asciiTheme="majorHAnsi" w:hAnsiTheme="majorHAnsi"/>
        </w:rPr>
        <w:t>:</w:t>
      </w:r>
    </w:p>
    <w:p w14:paraId="7659A2C1" w14:textId="29958944" w:rsidR="007A67E4" w:rsidRPr="00626DA6" w:rsidRDefault="007A67E4" w:rsidP="00C373DC">
      <w:pPr>
        <w:rPr>
          <w:rFonts w:asciiTheme="majorHAnsi" w:hAnsiTheme="majorHAnsi"/>
        </w:rPr>
      </w:pPr>
      <w:r w:rsidRPr="00626DA6">
        <w:rPr>
          <w:rFonts w:asciiTheme="majorHAnsi" w:hAnsiTheme="majorHAnsi"/>
        </w:rPr>
        <w:t xml:space="preserve"> </w:t>
      </w:r>
      <w:r w:rsidRPr="00626DA6">
        <w:rPr>
          <w:rFonts w:asciiTheme="majorHAnsi" w:hAnsiTheme="majorHAnsi"/>
          <w:u w:val="single"/>
        </w:rPr>
        <w:t>The DF-21 (ballistic missile), which they have, and the DF-26, which they are developing, could pose a threat to our car</w:t>
      </w:r>
      <w:r w:rsidRPr="00626DA6">
        <w:rPr>
          <w:rFonts w:asciiTheme="majorHAnsi" w:hAnsiTheme="majorHAnsi"/>
        </w:rPr>
        <w:t>riers. I think, though, our carriers are resilient and we have the capability to do what has to be done.</w:t>
      </w:r>
    </w:p>
    <w:p w14:paraId="51DEA7AC" w14:textId="77777777" w:rsidR="009D5715" w:rsidRPr="00626DA6" w:rsidRDefault="009D5715" w:rsidP="009D5715">
      <w:pPr>
        <w:pStyle w:val="Heading4"/>
        <w:rPr>
          <w:rFonts w:asciiTheme="majorHAnsi" w:hAnsiTheme="majorHAnsi"/>
        </w:rPr>
      </w:pPr>
      <w:r w:rsidRPr="00626DA6">
        <w:rPr>
          <w:rFonts w:asciiTheme="majorHAnsi" w:hAnsiTheme="majorHAnsi"/>
        </w:rPr>
        <w:t>Chinese defensive forces can also be used for offense</w:t>
      </w:r>
    </w:p>
    <w:p w14:paraId="65D34481" w14:textId="46D96496" w:rsidR="009D5715" w:rsidRPr="00626DA6" w:rsidRDefault="009D5715" w:rsidP="009D5715">
      <w:pPr>
        <w:rPr>
          <w:rStyle w:val="Style13ptBold"/>
          <w:rFonts w:asciiTheme="majorHAnsi" w:hAnsiTheme="majorHAnsi"/>
        </w:rPr>
      </w:pPr>
      <w:r w:rsidRPr="00626DA6">
        <w:rPr>
          <w:rStyle w:val="Style13ptBold"/>
          <w:rFonts w:asciiTheme="majorHAnsi" w:hAnsiTheme="majorHAnsi"/>
        </w:rPr>
        <w:t xml:space="preserve">Mearsheimer 10 – </w:t>
      </w:r>
      <w:r w:rsidRPr="00626DA6">
        <w:rPr>
          <w:rFonts w:asciiTheme="majorHAnsi" w:hAnsiTheme="majorHAnsi"/>
        </w:rPr>
        <w:t>R. Wendell Harrison Distinguished Service Professor of Political Science at the University of</w:t>
      </w:r>
      <w:r w:rsidR="0064308F" w:rsidRPr="00626DA6">
        <w:rPr>
          <w:rFonts w:asciiTheme="majorHAnsi" w:hAnsiTheme="majorHAnsi"/>
        </w:rPr>
        <w:t xml:space="preserve"> Chicago (John, </w:t>
      </w:r>
      <w:r w:rsidRPr="00626DA6">
        <w:rPr>
          <w:rFonts w:asciiTheme="majorHAnsi" w:hAnsiTheme="majorHAnsi"/>
        </w:rPr>
        <w:t>“The Gathering Storm: China’s Challenge to US Power in Asia</w:t>
      </w:r>
      <w:r w:rsidR="0064308F" w:rsidRPr="00626DA6">
        <w:rPr>
          <w:rFonts w:asciiTheme="majorHAnsi" w:hAnsiTheme="majorHAnsi"/>
        </w:rPr>
        <w:t>, ”</w:t>
      </w:r>
      <w:r w:rsidRPr="00626DA6">
        <w:rPr>
          <w:rFonts w:asciiTheme="majorHAnsi" w:hAnsiTheme="majorHAnsi"/>
        </w:rPr>
        <w:t xml:space="preserve"> Chinese Journal of International Politics, http://cjip.oxfordjournals.org/content/3/4/381.full</w:t>
      </w:r>
      <w:r w:rsidR="0064308F" w:rsidRPr="00626DA6">
        <w:rPr>
          <w:rFonts w:asciiTheme="majorHAnsi" w:hAnsiTheme="majorHAnsi"/>
        </w:rPr>
        <w:t>)</w:t>
      </w:r>
    </w:p>
    <w:p w14:paraId="40B83C79" w14:textId="01285F4A" w:rsidR="00C61EBA" w:rsidRPr="00626DA6" w:rsidRDefault="009D5715" w:rsidP="0063726D">
      <w:pPr>
        <w:rPr>
          <w:rFonts w:asciiTheme="majorHAnsi" w:hAnsiTheme="majorHAnsi"/>
          <w:sz w:val="16"/>
        </w:rPr>
      </w:pPr>
      <w:r w:rsidRPr="00626DA6">
        <w:rPr>
          <w:rStyle w:val="StyleUnderline"/>
          <w:rFonts w:asciiTheme="majorHAnsi" w:hAnsiTheme="majorHAnsi"/>
          <w:u w:val="none"/>
        </w:rPr>
        <w:t>A</w:t>
      </w:r>
      <w:r w:rsidRPr="00626DA6">
        <w:rPr>
          <w:rFonts w:asciiTheme="majorHAnsi" w:hAnsiTheme="majorHAnsi"/>
          <w:sz w:val="16"/>
        </w:rPr>
        <w:t xml:space="preserve"> second </w:t>
      </w:r>
      <w:r w:rsidRPr="00626DA6">
        <w:rPr>
          <w:rStyle w:val="StyleUnderline"/>
          <w:rFonts w:asciiTheme="majorHAnsi" w:hAnsiTheme="majorHAnsi"/>
          <w:u w:val="none"/>
        </w:rPr>
        <w:t>line of argument is that a benign China can avoid confrontation by building defensive rather than offensive military forces</w:t>
      </w:r>
      <w:r w:rsidRPr="00626DA6">
        <w:rPr>
          <w:rFonts w:asciiTheme="majorHAnsi" w:hAnsiTheme="majorHAnsi"/>
          <w:sz w:val="16"/>
        </w:rPr>
        <w:t xml:space="preserve">. In other words, Beijing can signal that it is a status quo power by denying itself the capability to use force to alter the balance of power. After all, a country that has hardly any offensive capability cannot be a revisionist state, because it does not have the means to act aggressively. Not surprisingly, </w:t>
      </w:r>
      <w:r w:rsidRPr="00626DA6">
        <w:rPr>
          <w:rStyle w:val="StyleUnderline"/>
          <w:rFonts w:asciiTheme="majorHAnsi" w:hAnsiTheme="majorHAnsi"/>
        </w:rPr>
        <w:t>Chinese leaders often claim that their military is designed solely for defensive purposes</w:t>
      </w:r>
      <w:r w:rsidRPr="00626DA6">
        <w:rPr>
          <w:rFonts w:asciiTheme="majorHAnsi" w:hAnsiTheme="majorHAnsi"/>
          <w:sz w:val="16"/>
        </w:rPr>
        <w:t xml:space="preserve">. For example, the New York Times recently reported in an important article on the Chinese navy that its leaders maintain that it is ‘purely a self-defense force’.8 </w:t>
      </w:r>
      <w:r w:rsidRPr="00626DA6">
        <w:rPr>
          <w:rStyle w:val="StyleUnderline"/>
          <w:rFonts w:asciiTheme="majorHAnsi" w:hAnsiTheme="majorHAnsi"/>
        </w:rPr>
        <w:t>One problem with this approach is that it is difficult to distinguish between offensive and defensive military capabilities</w:t>
      </w:r>
      <w:r w:rsidRPr="00626DA6">
        <w:rPr>
          <w:rFonts w:asciiTheme="majorHAnsi" w:hAnsiTheme="majorHAnsi"/>
          <w:sz w:val="16"/>
        </w:rPr>
        <w:t xml:space="preserve">. Negotiators at the 1932 Disarmament Conference tried to make these distinctions and found themselves tied in knots trying to determine whether particular weapons like tanks and aircraft carriers are offensive or defensive in nature.9 The basic problem is that </w:t>
      </w:r>
      <w:r w:rsidRPr="00626DA6">
        <w:rPr>
          <w:rStyle w:val="StyleUnderline"/>
          <w:rFonts w:asciiTheme="majorHAnsi" w:hAnsiTheme="majorHAnsi"/>
        </w:rPr>
        <w:t>the capabilities that states develop to defend themselves often have significant offensive potential</w:t>
      </w:r>
      <w:r w:rsidRPr="00626DA6">
        <w:rPr>
          <w:rFonts w:asciiTheme="majorHAnsi" w:hAnsiTheme="majorHAnsi"/>
          <w:sz w:val="16"/>
        </w:rPr>
        <w:t xml:space="preserve">. Consider what </w:t>
      </w:r>
      <w:r w:rsidRPr="00626DA6">
        <w:rPr>
          <w:rStyle w:val="StyleUnderline"/>
          <w:rFonts w:asciiTheme="majorHAnsi" w:hAnsiTheme="majorHAnsi"/>
        </w:rPr>
        <w:t>China</w:t>
      </w:r>
      <w:r w:rsidRPr="00626DA6">
        <w:rPr>
          <w:rFonts w:asciiTheme="majorHAnsi" w:hAnsiTheme="majorHAnsi"/>
          <w:sz w:val="16"/>
        </w:rPr>
        <w:t xml:space="preserve"> is doing today. It </w:t>
      </w:r>
      <w:r w:rsidRPr="00626DA6">
        <w:rPr>
          <w:rStyle w:val="StyleUnderline"/>
          <w:rFonts w:asciiTheme="majorHAnsi" w:hAnsiTheme="majorHAnsi"/>
        </w:rPr>
        <w:t>is building military forces that have significant power projection capability</w:t>
      </w:r>
      <w:r w:rsidRPr="00626DA6">
        <w:rPr>
          <w:rFonts w:asciiTheme="majorHAnsi" w:hAnsiTheme="majorHAnsi"/>
          <w:sz w:val="16"/>
        </w:rPr>
        <w:t>, and as the Defence White Paper tells us, China’s ‘military modernization will be increasingly characterized by the development of power projection capabilities’.10 For example, the Chinese are building naval forces that can project power out to the so-called ‘Second Island Chain’ in the Western Pacific. And they also say that they are planning to build a ‘blue water navy’ that can operate in the Arabian Sea and the Indian Ocean. For understandable reasons, they want to be able to protect their sea lanes and not have to depend on the American navy to handle that mission for them. Although they do not have that capability yet, as Robert Kaplan points out in a recent article in Foreign Affairs, ‘</w:t>
      </w:r>
      <w:r w:rsidRPr="00626DA6">
        <w:rPr>
          <w:rStyle w:val="StyleUnderline"/>
          <w:rFonts w:asciiTheme="majorHAnsi" w:hAnsiTheme="majorHAnsi"/>
          <w:u w:val="none"/>
        </w:rPr>
        <w:t>China’s naval leaders are displaying the aggressive philosophy of</w:t>
      </w:r>
      <w:r w:rsidRPr="00626DA6">
        <w:rPr>
          <w:rFonts w:asciiTheme="majorHAnsi" w:hAnsiTheme="majorHAnsi"/>
          <w:sz w:val="16"/>
        </w:rPr>
        <w:t xml:space="preserve"> the turn-of-the-twentieth-century US naval strategist Alfred Thayer </w:t>
      </w:r>
      <w:r w:rsidRPr="00626DA6">
        <w:rPr>
          <w:rStyle w:val="StyleUnderline"/>
          <w:rFonts w:asciiTheme="majorHAnsi" w:hAnsiTheme="majorHAnsi"/>
          <w:u w:val="none"/>
        </w:rPr>
        <w:t>Mahan, who argued for sea control and the decisive battle</w:t>
      </w:r>
      <w:r w:rsidRPr="00626DA6">
        <w:rPr>
          <w:rFonts w:asciiTheme="majorHAnsi" w:hAnsiTheme="majorHAnsi"/>
          <w:sz w:val="16"/>
        </w:rPr>
        <w:t xml:space="preserve">’.11 Of course, most </w:t>
      </w:r>
      <w:r w:rsidRPr="00626DA6">
        <w:rPr>
          <w:rStyle w:val="StyleUnderline"/>
          <w:rFonts w:asciiTheme="majorHAnsi" w:hAnsiTheme="majorHAnsi"/>
        </w:rPr>
        <w:t>Chinese leaders think that their navy is defensively oriented, even though it has considerable offensive capability and will have much more in the future</w:t>
      </w:r>
      <w:r w:rsidRPr="00626DA6">
        <w:rPr>
          <w:rFonts w:asciiTheme="majorHAnsi" w:hAnsiTheme="majorHAnsi"/>
          <w:sz w:val="16"/>
        </w:rPr>
        <w:t xml:space="preserve">. Indeed, they refer to their naval strategy as ‘Far Sea Defense’.12 As Kaplan’s comments indicate, it seems almost certain that as the Chinese navy grows in size and capability, none of China’s neighbors, including Australia, will consider it to be defensively oriented. They will instead view it as a formidable offensive force. Thus, </w:t>
      </w:r>
      <w:r w:rsidRPr="00626DA6">
        <w:rPr>
          <w:rStyle w:val="StyleUnderline"/>
          <w:rFonts w:asciiTheme="majorHAnsi" w:hAnsiTheme="majorHAnsi"/>
          <w:u w:val="none"/>
        </w:rPr>
        <w:t>anyone looking to determine China’s future intentions by observing its military is likely to conclude that Beijing is bent on aggression</w:t>
      </w:r>
      <w:r w:rsidRPr="00626DA6">
        <w:rPr>
          <w:rFonts w:asciiTheme="majorHAnsi" w:hAnsiTheme="majorHAnsi"/>
          <w:sz w:val="16"/>
        </w:rPr>
        <w:t>.</w:t>
      </w:r>
    </w:p>
    <w:p w14:paraId="21C6F3B0" w14:textId="77777777" w:rsidR="00EF1DA4" w:rsidRPr="00626DA6" w:rsidRDefault="00EF1DA4" w:rsidP="00EF1DA4">
      <w:pPr>
        <w:pStyle w:val="Heading4"/>
        <w:rPr>
          <w:rFonts w:asciiTheme="majorHAnsi" w:hAnsiTheme="majorHAnsi"/>
        </w:rPr>
      </w:pPr>
      <w:r w:rsidRPr="00626DA6">
        <w:rPr>
          <w:rFonts w:asciiTheme="majorHAnsi" w:hAnsiTheme="majorHAnsi"/>
        </w:rPr>
        <w:t xml:space="preserve">China has made dramatic improvements in all defense production sectors </w:t>
      </w:r>
    </w:p>
    <w:p w14:paraId="687F7802" w14:textId="77777777" w:rsidR="00EF1DA4" w:rsidRPr="00626DA6" w:rsidRDefault="00EF1DA4" w:rsidP="00EF1DA4">
      <w:pPr>
        <w:spacing w:after="0" w:line="240" w:lineRule="auto"/>
        <w:rPr>
          <w:rFonts w:asciiTheme="majorHAnsi" w:hAnsiTheme="majorHAnsi"/>
        </w:rPr>
      </w:pPr>
      <w:r w:rsidRPr="00626DA6">
        <w:rPr>
          <w:rStyle w:val="Style13ptBold"/>
          <w:rFonts w:asciiTheme="majorHAnsi" w:hAnsiTheme="majorHAnsi"/>
          <w:szCs w:val="26"/>
        </w:rPr>
        <w:t>Erickson 5/16</w:t>
      </w:r>
      <w:r w:rsidRPr="00626DA6">
        <w:rPr>
          <w:rFonts w:asciiTheme="majorHAnsi" w:hAnsiTheme="majorHAnsi"/>
        </w:rPr>
        <w:t xml:space="preserve"> - </w:t>
      </w:r>
      <w:r w:rsidRPr="00626DA6">
        <w:rPr>
          <w:rFonts w:asciiTheme="majorHAnsi" w:hAnsiTheme="majorHAnsi" w:cs="Arial"/>
          <w:iCs/>
          <w:color w:val="000000"/>
          <w:shd w:val="clear" w:color="auto" w:fill="FFFFFF"/>
        </w:rPr>
        <w:t xml:space="preserve">Professor of Strategy at the U.S. Naval War College and Associate in Research at Harvard’s Fairbank Center (Andrew, War on the Rocks, </w:t>
      </w:r>
      <w:r w:rsidRPr="00626DA6">
        <w:rPr>
          <w:rFonts w:asciiTheme="majorHAnsi" w:hAnsiTheme="majorHAnsi"/>
        </w:rPr>
        <w:t xml:space="preserve"> "How Good Are They? The Latest Insights into China’s Military Tech," 5/18, </w:t>
      </w:r>
      <w:hyperlink r:id="rId21" w:history="1">
        <w:r w:rsidRPr="00626DA6">
          <w:rPr>
            <w:rStyle w:val="Hyperlink"/>
            <w:rFonts w:asciiTheme="majorHAnsi" w:hAnsiTheme="majorHAnsi"/>
          </w:rPr>
          <w:t>http://warontherocks.com/2016/05/how-good-are-they-the-latest-insights-into-chinas-military-tech/</w:t>
        </w:r>
      </w:hyperlink>
      <w:r w:rsidRPr="00626DA6">
        <w:rPr>
          <w:rStyle w:val="Hyperlink"/>
          <w:rFonts w:asciiTheme="majorHAnsi" w:hAnsiTheme="majorHAnsi"/>
        </w:rPr>
        <w:t>)//DN</w:t>
      </w:r>
    </w:p>
    <w:p w14:paraId="7D2BD318" w14:textId="77777777" w:rsidR="00EF1DA4" w:rsidRPr="00626DA6" w:rsidRDefault="00EF1DA4" w:rsidP="00EF1DA4">
      <w:pPr>
        <w:spacing w:after="0" w:line="240" w:lineRule="auto"/>
        <w:rPr>
          <w:rFonts w:asciiTheme="majorHAnsi" w:hAnsiTheme="majorHAnsi"/>
        </w:rPr>
      </w:pPr>
    </w:p>
    <w:p w14:paraId="11D48A36" w14:textId="736A8FC3" w:rsidR="00EF1DA4" w:rsidRPr="00626DA6" w:rsidRDefault="00EF1DA4" w:rsidP="00EF1DA4">
      <w:pPr>
        <w:pStyle w:val="selectionshareable"/>
        <w:shd w:val="clear" w:color="auto" w:fill="FFFFFF"/>
        <w:spacing w:before="0" w:beforeAutospacing="0" w:after="300" w:afterAutospacing="0"/>
        <w:rPr>
          <w:rFonts w:asciiTheme="majorHAnsi" w:hAnsiTheme="majorHAnsi" w:cs="Arial"/>
          <w:sz w:val="8"/>
          <w:szCs w:val="20"/>
        </w:rPr>
      </w:pPr>
      <w:r w:rsidRPr="00626DA6">
        <w:rPr>
          <w:rFonts w:asciiTheme="majorHAnsi" w:hAnsiTheme="majorHAnsi" w:cs="Arial"/>
          <w:sz w:val="8"/>
          <w:szCs w:val="20"/>
        </w:rPr>
        <w:t>It’s that time of year again, and the end of an era. On Friday, the Obama Administration released the</w:t>
      </w:r>
      <w:r w:rsidRPr="00626DA6">
        <w:rPr>
          <w:rStyle w:val="apple-converted-space"/>
          <w:rFonts w:asciiTheme="majorHAnsi" w:eastAsiaTheme="majorEastAsia" w:hAnsiTheme="majorHAnsi" w:cs="Arial"/>
          <w:sz w:val="8"/>
          <w:szCs w:val="20"/>
        </w:rPr>
        <w:t> </w:t>
      </w:r>
      <w:hyperlink r:id="rId22" w:history="1">
        <w:r w:rsidRPr="00626DA6">
          <w:rPr>
            <w:rStyle w:val="Hyperlink"/>
            <w:rFonts w:asciiTheme="majorHAnsi" w:eastAsiaTheme="majorEastAsia" w:hAnsiTheme="majorHAnsi" w:cs="Arial"/>
            <w:sz w:val="8"/>
            <w:szCs w:val="20"/>
          </w:rPr>
          <w:t>last annual Pentagon China report under its watch</w:t>
        </w:r>
      </w:hyperlink>
      <w:r w:rsidRPr="00626DA6">
        <w:rPr>
          <w:rFonts w:asciiTheme="majorHAnsi" w:hAnsiTheme="majorHAnsi" w:cs="Arial"/>
          <w:sz w:val="8"/>
          <w:szCs w:val="20"/>
        </w:rPr>
        <w:t>. Working the China military observers’ graveyard shift this weekend, I published analyses of the report’s</w:t>
      </w:r>
      <w:r w:rsidRPr="00626DA6">
        <w:rPr>
          <w:rStyle w:val="apple-converted-space"/>
          <w:rFonts w:asciiTheme="majorHAnsi" w:eastAsiaTheme="majorEastAsia" w:hAnsiTheme="majorHAnsi" w:cs="Arial"/>
          <w:sz w:val="8"/>
          <w:szCs w:val="20"/>
        </w:rPr>
        <w:t> </w:t>
      </w:r>
      <w:hyperlink r:id="rId23" w:history="1">
        <w:r w:rsidRPr="00626DA6">
          <w:rPr>
            <w:rStyle w:val="Hyperlink"/>
            <w:rFonts w:asciiTheme="majorHAnsi" w:eastAsiaTheme="majorEastAsia" w:hAnsiTheme="majorHAnsi" w:cs="Arial"/>
            <w:sz w:val="8"/>
            <w:szCs w:val="20"/>
          </w:rPr>
          <w:t>overall content</w:t>
        </w:r>
      </w:hyperlink>
      <w:r w:rsidRPr="00626DA6">
        <w:rPr>
          <w:rFonts w:asciiTheme="majorHAnsi" w:hAnsiTheme="majorHAnsi" w:cs="Arial"/>
          <w:sz w:val="8"/>
          <w:szCs w:val="20"/>
        </w:rPr>
        <w:t>, and its</w:t>
      </w:r>
      <w:r w:rsidRPr="00626DA6">
        <w:rPr>
          <w:rStyle w:val="apple-converted-space"/>
          <w:rFonts w:asciiTheme="majorHAnsi" w:eastAsiaTheme="majorEastAsia" w:hAnsiTheme="majorHAnsi" w:cs="Arial"/>
          <w:sz w:val="8"/>
          <w:szCs w:val="20"/>
        </w:rPr>
        <w:t> </w:t>
      </w:r>
      <w:hyperlink r:id="rId24" w:history="1">
        <w:r w:rsidRPr="00626DA6">
          <w:rPr>
            <w:rStyle w:val="Hyperlink"/>
            <w:rFonts w:asciiTheme="majorHAnsi" w:eastAsiaTheme="majorEastAsia" w:hAnsiTheme="majorHAnsi" w:cs="Arial"/>
            <w:sz w:val="8"/>
            <w:szCs w:val="20"/>
          </w:rPr>
          <w:t>key omissions</w:t>
        </w:r>
      </w:hyperlink>
      <w:r w:rsidRPr="00626DA6">
        <w:rPr>
          <w:rStyle w:val="apple-converted-space"/>
          <w:rFonts w:asciiTheme="majorHAnsi" w:eastAsiaTheme="majorEastAsia" w:hAnsiTheme="majorHAnsi" w:cs="Arial"/>
          <w:sz w:val="8"/>
          <w:szCs w:val="20"/>
        </w:rPr>
        <w:t> </w:t>
      </w:r>
      <w:r w:rsidRPr="00626DA6">
        <w:rPr>
          <w:rFonts w:asciiTheme="majorHAnsi" w:hAnsiTheme="majorHAnsi" w:cs="Arial"/>
          <w:sz w:val="8"/>
          <w:szCs w:val="20"/>
        </w:rPr>
        <w:t xml:space="preserve">— namely, any mention whatsoever of </w:t>
      </w:r>
      <w:hyperlink r:id="rId25" w:history="1">
        <w:r w:rsidRPr="00626DA6">
          <w:rPr>
            <w:rStyle w:val="Hyperlink"/>
            <w:rFonts w:asciiTheme="majorHAnsi" w:eastAsiaTheme="majorEastAsia" w:hAnsiTheme="majorHAnsi" w:cs="Arial"/>
            <w:sz w:val="8"/>
            <w:szCs w:val="20"/>
          </w:rPr>
          <w:t>China’s maritime militia</w:t>
        </w:r>
      </w:hyperlink>
      <w:r w:rsidRPr="00626DA6">
        <w:rPr>
          <w:rStyle w:val="apple-converted-space"/>
          <w:rFonts w:asciiTheme="majorHAnsi" w:eastAsiaTheme="majorEastAsia" w:hAnsiTheme="majorHAnsi" w:cs="Arial"/>
          <w:sz w:val="8"/>
          <w:szCs w:val="20"/>
        </w:rPr>
        <w:t> </w:t>
      </w:r>
      <w:r w:rsidRPr="00626DA6">
        <w:rPr>
          <w:rFonts w:asciiTheme="majorHAnsi" w:hAnsiTheme="majorHAnsi" w:cs="Arial"/>
          <w:sz w:val="8"/>
          <w:szCs w:val="20"/>
        </w:rPr>
        <w:t>of “</w:t>
      </w:r>
      <w:hyperlink r:id="rId26" w:history="1">
        <w:r w:rsidRPr="00626DA6">
          <w:rPr>
            <w:rStyle w:val="Hyperlink"/>
            <w:rFonts w:asciiTheme="majorHAnsi" w:eastAsiaTheme="majorEastAsia" w:hAnsiTheme="majorHAnsi" w:cs="Arial"/>
            <w:sz w:val="8"/>
            <w:szCs w:val="20"/>
          </w:rPr>
          <w:t>little blue men</w:t>
        </w:r>
      </w:hyperlink>
      <w:r w:rsidRPr="00626DA6">
        <w:rPr>
          <w:rFonts w:asciiTheme="majorHAnsi" w:hAnsiTheme="majorHAnsi" w:cs="Arial"/>
          <w:sz w:val="8"/>
          <w:szCs w:val="20"/>
        </w:rPr>
        <w:t xml:space="preserve">” trolling for territorial claims. Here, I’ll focus on the report’s greatest comparative advantage: insights concerning </w:t>
      </w:r>
      <w:r w:rsidRPr="00626DA6">
        <w:rPr>
          <w:rStyle w:val="Emphasis"/>
          <w:rFonts w:asciiTheme="majorHAnsi" w:hAnsiTheme="majorHAnsi"/>
          <w:b w:val="0"/>
        </w:rPr>
        <w:t xml:space="preserve">Beijing’s </w:t>
      </w:r>
      <w:r w:rsidRPr="00626DA6">
        <w:rPr>
          <w:rStyle w:val="Emphasis"/>
          <w:rFonts w:asciiTheme="majorHAnsi" w:hAnsiTheme="majorHAnsi"/>
          <w:b w:val="0"/>
        </w:rPr>
        <w:lastRenderedPageBreak/>
        <w:t>military technology and its</w:t>
      </w:r>
      <w:r w:rsidRPr="00626DA6">
        <w:rPr>
          <w:rFonts w:asciiTheme="majorHAnsi" w:hAnsiTheme="majorHAnsi" w:cs="Arial"/>
          <w:sz w:val="8"/>
          <w:szCs w:val="20"/>
        </w:rPr>
        <w:t xml:space="preserve"> applications that no other public source offers with such official backing or reliable details. The Pentagon’s report offers extensive coverage of China’s </w:t>
      </w:r>
      <w:r w:rsidRPr="00626DA6">
        <w:rPr>
          <w:rStyle w:val="Emphasis"/>
          <w:rFonts w:asciiTheme="majorHAnsi" w:hAnsiTheme="majorHAnsi"/>
          <w:b w:val="0"/>
        </w:rPr>
        <w:t>defense-industrial sector</w:t>
      </w:r>
      <w:r w:rsidRPr="00626DA6">
        <w:rPr>
          <w:rFonts w:asciiTheme="majorHAnsi" w:hAnsiTheme="majorHAnsi" w:cs="Arial"/>
          <w:sz w:val="8"/>
          <w:szCs w:val="20"/>
        </w:rPr>
        <w:t xml:space="preserve">, including key policies and trends. Beijing </w:t>
      </w:r>
      <w:r w:rsidRPr="00626DA6">
        <w:rPr>
          <w:rStyle w:val="StyleUnderline"/>
          <w:rFonts w:asciiTheme="majorHAnsi" w:hAnsiTheme="majorHAnsi"/>
        </w:rPr>
        <w:t>clearly seek</w:t>
      </w:r>
      <w:r w:rsidRPr="00626DA6">
        <w:rPr>
          <w:rFonts w:asciiTheme="majorHAnsi" w:hAnsiTheme="majorHAnsi" w:cs="Arial"/>
          <w:sz w:val="8"/>
          <w:szCs w:val="20"/>
        </w:rPr>
        <w:t xml:space="preserve">s </w:t>
      </w:r>
      <w:r w:rsidRPr="00626DA6">
        <w:rPr>
          <w:rStyle w:val="StyleUnderline"/>
          <w:rFonts w:asciiTheme="majorHAnsi" w:hAnsiTheme="majorHAnsi"/>
        </w:rPr>
        <w:t>a comprehensive indigenous defense industrial base</w:t>
      </w:r>
      <w:r w:rsidRPr="00626DA6">
        <w:rPr>
          <w:rFonts w:asciiTheme="majorHAnsi" w:hAnsiTheme="majorHAnsi" w:cs="Arial"/>
          <w:sz w:val="8"/>
          <w:szCs w:val="20"/>
        </w:rPr>
        <w:t xml:space="preserve">, with strong commercial underpinnings. To that end, it is launching its third major round of post-Cold War reforms. Informed by extensive policy documents and a hierarchy of priority subjects, Beijing is funding extensive research, development, and acquisition throughout its sprawling defense industry and related organizations. </w:t>
      </w:r>
      <w:r w:rsidRPr="00626DA6">
        <w:rPr>
          <w:rStyle w:val="Emphasis"/>
          <w:rFonts w:asciiTheme="majorHAnsi" w:hAnsiTheme="majorHAnsi"/>
          <w:b w:val="0"/>
        </w:rPr>
        <w:t>Emphases include the widespread Chinese approach of civil-military integration and acquiring foreign technology by any means necessary — including extensive cyber and human espionage — while absorbing it and developing indigenous technology and systems in parallel</w:t>
      </w:r>
      <w:r w:rsidRPr="00626DA6">
        <w:rPr>
          <w:rStyle w:val="StyleUnderline"/>
          <w:rFonts w:asciiTheme="majorHAnsi" w:hAnsiTheme="majorHAnsi"/>
        </w:rPr>
        <w:t>.</w:t>
      </w:r>
      <w:r w:rsidRPr="00626DA6">
        <w:rPr>
          <w:rFonts w:asciiTheme="majorHAnsi" w:hAnsiTheme="majorHAnsi" w:cs="Arial"/>
          <w:sz w:val="8"/>
          <w:szCs w:val="20"/>
        </w:rPr>
        <w:t xml:space="preserve"> Characteristic of President Xi Jinping’s structural reform efforts more generally, a new high-level advisory body will oversee these efforts</w:t>
      </w:r>
      <w:r w:rsidRPr="00626DA6">
        <w:rPr>
          <w:rStyle w:val="StyleUnderline"/>
          <w:rFonts w:asciiTheme="majorHAnsi" w:hAnsiTheme="majorHAnsi"/>
        </w:rPr>
        <w:t>: the Strategic Committee of Science, Technology, and Industry Development for National Defense. One indication of progress: $15 billion in arms export agreements signed between 2010 and 2014.</w:t>
      </w:r>
      <w:r w:rsidRPr="00626DA6">
        <w:rPr>
          <w:rFonts w:asciiTheme="majorHAnsi" w:hAnsiTheme="majorHAnsi" w:cs="Arial"/>
          <w:sz w:val="8"/>
          <w:szCs w:val="20"/>
        </w:rPr>
        <w:t xml:space="preserve"> This systematic explication enhances the credibility and utility of the 145-page report. But what most of its most avid consumers really want to know is: How good is the military hardware that China can produce? And how do performance parameters and quality vary by type of weapon system? It is in the totality of such information that the report really shines.However, in meeting its obligations to Congress, and, by extension, the public, the Pentagon’s annual report had to address a wide range of disparate issues concerning Chinese military and security development. It had to do so in a format largely shaped by its previous</w:t>
      </w:r>
      <w:r w:rsidRPr="00626DA6">
        <w:rPr>
          <w:rStyle w:val="apple-converted-space"/>
          <w:rFonts w:asciiTheme="majorHAnsi" w:eastAsiaTheme="majorEastAsia" w:hAnsiTheme="majorHAnsi" w:cs="Arial"/>
          <w:sz w:val="8"/>
          <w:szCs w:val="20"/>
        </w:rPr>
        <w:t> </w:t>
      </w:r>
      <w:hyperlink r:id="rId27" w:history="1">
        <w:r w:rsidRPr="00626DA6">
          <w:rPr>
            <w:rStyle w:val="Hyperlink"/>
            <w:rFonts w:asciiTheme="majorHAnsi" w:eastAsiaTheme="majorEastAsia" w:hAnsiTheme="majorHAnsi" w:cs="Arial"/>
            <w:sz w:val="8"/>
            <w:szCs w:val="20"/>
          </w:rPr>
          <w:t>14 iterations</w:t>
        </w:r>
      </w:hyperlink>
      <w:r w:rsidRPr="00626DA6">
        <w:rPr>
          <w:rFonts w:asciiTheme="majorHAnsi" w:hAnsiTheme="majorHAnsi" w:cs="Arial"/>
          <w:sz w:val="8"/>
          <w:szCs w:val="20"/>
        </w:rPr>
        <w:t>. Allow me, therefore, to summarize and reconfigure its key findings to best address these pressing questions. I have worked here to distill insights into just how good various types of Chinese military hardware have become. Observers of China’s defense industry have long noted a hierarchy of proficiency across its subsectors. Nearly every major arms supplier has its strengths and weaknesses. However, as I’ve written in my</w:t>
      </w:r>
      <w:r w:rsidRPr="00626DA6">
        <w:rPr>
          <w:rStyle w:val="apple-converted-space"/>
          <w:rFonts w:asciiTheme="majorHAnsi" w:eastAsiaTheme="majorEastAsia" w:hAnsiTheme="majorHAnsi" w:cs="Arial"/>
          <w:sz w:val="8"/>
          <w:szCs w:val="20"/>
        </w:rPr>
        <w:t> </w:t>
      </w:r>
      <w:hyperlink r:id="rId28" w:history="1">
        <w:r w:rsidRPr="00626DA6">
          <w:rPr>
            <w:rStyle w:val="Hyperlink"/>
            <w:rFonts w:asciiTheme="majorHAnsi" w:eastAsiaTheme="majorEastAsia" w:hAnsiTheme="majorHAnsi" w:cs="Arial"/>
            <w:sz w:val="8"/>
            <w:szCs w:val="20"/>
          </w:rPr>
          <w:t>previous analysis of China’s aerospace industry</w:t>
        </w:r>
      </w:hyperlink>
      <w:r w:rsidRPr="00626DA6">
        <w:rPr>
          <w:rFonts w:asciiTheme="majorHAnsi" w:hAnsiTheme="majorHAnsi" w:cs="Arial"/>
          <w:sz w:val="8"/>
          <w:szCs w:val="20"/>
        </w:rPr>
        <w:t>, factors specific to China have shaped its disparities in this regard. Early in the Cold War, Mao prioritized the rapid development of nuclear weapons for deterrence and great power status. Military aviation took off, propelled by a brief Soviet-aided crash program to support Beijing’s Korean War effort, but this proved a flash in the pan. Brilliant aerospace engineer Qian Xuesen, expelled from the United States to China in 1955 just as roughly one hundred other leading technologists likewise returned from overseas, convinced Mao to also emphasize the development of ballistic missiles as the best nuclear delivery systems, with some effort devoted to satellites as well. Initial Soviet assistance bolstered missile development in particular. Mao’s disastrous domestic campaigns, which included a massive effort to disperse military industries to virtually inaccessible hinterlands,</w:t>
      </w:r>
      <w:r w:rsidRPr="00626DA6">
        <w:rPr>
          <w:rStyle w:val="apple-converted-space"/>
          <w:rFonts w:asciiTheme="majorHAnsi" w:eastAsiaTheme="majorEastAsia" w:hAnsiTheme="majorHAnsi" w:cs="Arial"/>
          <w:sz w:val="8"/>
          <w:szCs w:val="20"/>
        </w:rPr>
        <w:t> </w:t>
      </w:r>
      <w:hyperlink r:id="rId29" w:history="1">
        <w:r w:rsidRPr="00626DA6">
          <w:rPr>
            <w:rStyle w:val="Hyperlink"/>
            <w:rFonts w:asciiTheme="majorHAnsi" w:eastAsiaTheme="majorEastAsia" w:hAnsiTheme="majorHAnsi" w:cs="Arial"/>
            <w:sz w:val="8"/>
            <w:szCs w:val="20"/>
          </w:rPr>
          <w:t>further baked in this unevenness</w:t>
        </w:r>
      </w:hyperlink>
      <w:r w:rsidRPr="00626DA6">
        <w:rPr>
          <w:rFonts w:asciiTheme="majorHAnsi" w:hAnsiTheme="majorHAnsi" w:cs="Arial"/>
          <w:sz w:val="8"/>
          <w:szCs w:val="20"/>
        </w:rPr>
        <w:t>. The aviation industry enjoyed far less protection than the nuclear and missile industries from debilitating political disruption. While the shipbuilding industry did not enjoy top protection, it could only be moved upriver—not fully inland. This would position it to recover rapidly during coastal province development in the early 1980s. In recent years, convergence has been a key trend. By the Cold War’s end, China became the first developing country to achieve significant capabilities across the board in armaments. Moreover, the Soviet Union’s collapse unlocked access to technology that saved China years of effort, particularly with respect to its beleaguered aviation industry. As the Pentagon documents, some of the worst defense sectoral disparities are narrowing: “</w:t>
      </w:r>
      <w:r w:rsidRPr="00626DA6">
        <w:rPr>
          <w:rStyle w:val="Emphasis"/>
          <w:rFonts w:asciiTheme="majorHAnsi" w:hAnsiTheme="majorHAnsi"/>
          <w:b w:val="0"/>
        </w:rPr>
        <w:t>China has made dramatic improvements in all defense industrial production sectors” over the past decade</w:t>
      </w:r>
      <w:r w:rsidRPr="00626DA6">
        <w:rPr>
          <w:rFonts w:asciiTheme="majorHAnsi" w:hAnsiTheme="majorHAnsi" w:cs="Arial"/>
          <w:sz w:val="8"/>
          <w:szCs w:val="20"/>
        </w:rPr>
        <w:t>. Nevertheless, some degree of hierarchy persists: China “is comparable to other major weapon system producers like Russia and the European Union in some areas”—but not all. While a rising tide of investment and technology is raising boats across all Chinese defense industrial sectors, a</w:t>
      </w:r>
      <w:hyperlink r:id="rId30" w:history="1">
        <w:r w:rsidRPr="00626DA6">
          <w:rPr>
            <w:rStyle w:val="Hyperlink"/>
            <w:rFonts w:asciiTheme="majorHAnsi" w:eastAsiaTheme="majorEastAsia" w:hAnsiTheme="majorHAnsi" w:cs="Arial"/>
            <w:sz w:val="8"/>
            <w:szCs w:val="20"/>
          </w:rPr>
          <w:t>distinct pecking order persists among them</w:t>
        </w:r>
      </w:hyperlink>
      <w:r w:rsidRPr="00626DA6">
        <w:rPr>
          <w:rFonts w:asciiTheme="majorHAnsi" w:hAnsiTheme="majorHAnsi" w:cs="Arial"/>
          <w:sz w:val="8"/>
          <w:szCs w:val="20"/>
        </w:rPr>
        <w:t xml:space="preserve">. In descending order of favor and results: missiles and space, shipbuilding, aviation, and ground-forces materiel. </w:t>
      </w:r>
      <w:r w:rsidRPr="00626DA6">
        <w:rPr>
          <w:rStyle w:val="StyleUnderline"/>
          <w:rFonts w:asciiTheme="majorHAnsi" w:hAnsiTheme="majorHAnsi"/>
        </w:rPr>
        <w:t xml:space="preserve">Already China’s lead defense sector, the missile and space industry continues rapid growth and development. In recent years, primary assembly and rocket motor production facilities have received upgrades. The space launch vehicle (SLV) industry is expanding, in part to support “rapid satellite launch services”—an area with important military applications. </w:t>
      </w:r>
      <w:r w:rsidRPr="00626DA6">
        <w:rPr>
          <w:rFonts w:asciiTheme="majorHAnsi" w:hAnsiTheme="majorHAnsi" w:cs="Arial"/>
          <w:sz w:val="8"/>
          <w:szCs w:val="20"/>
        </w:rPr>
        <w:t xml:space="preserve">Here the Pentagon offers a well-founded endorsement that Chinese stakeholders should find flattering: </w:t>
      </w:r>
      <w:r w:rsidRPr="00626DA6">
        <w:rPr>
          <w:rStyle w:val="StyleUnderline"/>
          <w:rFonts w:asciiTheme="majorHAnsi" w:hAnsiTheme="majorHAnsi"/>
        </w:rPr>
        <w:t>The majority of China’s missile programs, including its ballistic and cruise missile systems, are comparable to other international top-tier producers</w:t>
      </w:r>
      <w:r w:rsidRPr="00626DA6">
        <w:rPr>
          <w:rFonts w:asciiTheme="majorHAnsi" w:hAnsiTheme="majorHAnsi" w:cs="Arial"/>
          <w:sz w:val="8"/>
          <w:szCs w:val="20"/>
        </w:rPr>
        <w:t>. One indication of the importance of ballistic missiles to China’s military development is organizational</w:t>
      </w:r>
      <w:r w:rsidRPr="00626DA6">
        <w:rPr>
          <w:rStyle w:val="StyleUnderline"/>
          <w:rFonts w:asciiTheme="majorHAnsi" w:hAnsiTheme="majorHAnsi"/>
        </w:rPr>
        <w:t>: the</w:t>
      </w:r>
      <w:r w:rsidRPr="00626DA6">
        <w:rPr>
          <w:rStyle w:val="StyleUnderline"/>
          <w:rFonts w:asciiTheme="majorHAnsi" w:eastAsiaTheme="majorEastAsia" w:hAnsiTheme="majorHAnsi"/>
        </w:rPr>
        <w:t> </w:t>
      </w:r>
      <w:hyperlink r:id="rId31" w:history="1">
        <w:r w:rsidRPr="00626DA6">
          <w:rPr>
            <w:rStyle w:val="StyleUnderline"/>
            <w:rFonts w:asciiTheme="majorHAnsi" w:eastAsiaTheme="majorEastAsia" w:hAnsiTheme="majorHAnsi"/>
          </w:rPr>
          <w:t>PLA Rocket Force (PLARF)</w:t>
        </w:r>
      </w:hyperlink>
      <w:r w:rsidRPr="00626DA6">
        <w:rPr>
          <w:rStyle w:val="StyleUnderline"/>
          <w:rFonts w:asciiTheme="majorHAnsi" w:hAnsiTheme="majorHAnsi"/>
        </w:rPr>
        <w:t>, which controls them, has just been renamed and elevated to a full-fledged service</w:t>
      </w:r>
      <w:r w:rsidRPr="00626DA6">
        <w:rPr>
          <w:rFonts w:asciiTheme="majorHAnsi" w:hAnsiTheme="majorHAnsi" w:cs="Arial"/>
          <w:sz w:val="8"/>
          <w:szCs w:val="20"/>
        </w:rPr>
        <w:t xml:space="preserve">.  </w:t>
      </w:r>
    </w:p>
    <w:p w14:paraId="3A2BC589" w14:textId="77777777" w:rsidR="005E0997" w:rsidRPr="00626DA6" w:rsidRDefault="005E0997" w:rsidP="005E0997">
      <w:pPr>
        <w:pStyle w:val="Heading4"/>
        <w:rPr>
          <w:rFonts w:asciiTheme="majorHAnsi" w:hAnsiTheme="majorHAnsi"/>
        </w:rPr>
      </w:pPr>
      <w:r w:rsidRPr="00626DA6">
        <w:rPr>
          <w:rFonts w:asciiTheme="majorHAnsi" w:hAnsiTheme="majorHAnsi"/>
        </w:rPr>
        <w:t>Material capabilities key - China is becoming a global superpower</w:t>
      </w:r>
    </w:p>
    <w:p w14:paraId="3C45DDEE" w14:textId="77777777" w:rsidR="005E0997" w:rsidRPr="00626DA6" w:rsidRDefault="005E0997" w:rsidP="005E0997">
      <w:pPr>
        <w:rPr>
          <w:rFonts w:asciiTheme="majorHAnsi" w:hAnsiTheme="majorHAnsi"/>
        </w:rPr>
      </w:pPr>
      <w:r w:rsidRPr="00626DA6">
        <w:rPr>
          <w:rStyle w:val="Style13ptBold"/>
          <w:rFonts w:asciiTheme="majorHAnsi" w:hAnsiTheme="majorHAnsi"/>
        </w:rPr>
        <w:t>Chen 14</w:t>
      </w:r>
      <w:r w:rsidRPr="00626DA6">
        <w:rPr>
          <w:rFonts w:asciiTheme="majorHAnsi" w:hAnsiTheme="majorHAnsi"/>
        </w:rPr>
        <w:t xml:space="preserve"> - Assistant Professor of Public Relations and Public Administration, University of Macau, Fellow at the Global Public Policy Institute, Berlin (Dingding, The Diplmat, “China is a Different Kind of Global Power,” June 28, http://thediplomat.com/2014/06/china-is-a-different-kind-of-global-power/)//SEP</w:t>
      </w:r>
    </w:p>
    <w:p w14:paraId="5F5FC009" w14:textId="77777777" w:rsidR="005E0997" w:rsidRPr="00626DA6" w:rsidRDefault="005E0997" w:rsidP="005E0997">
      <w:pPr>
        <w:rPr>
          <w:rFonts w:asciiTheme="majorHAnsi" w:hAnsiTheme="majorHAnsi"/>
        </w:rPr>
      </w:pPr>
      <w:r w:rsidRPr="00626DA6">
        <w:rPr>
          <w:rFonts w:asciiTheme="majorHAnsi" w:hAnsiTheme="majorHAnsi"/>
        </w:rPr>
        <w:t xml:space="preserve">Renowned China scholar David </w:t>
      </w:r>
      <w:r w:rsidRPr="00626DA6">
        <w:rPr>
          <w:rFonts w:asciiTheme="majorHAnsi" w:hAnsiTheme="majorHAnsi"/>
          <w:u w:val="single"/>
        </w:rPr>
        <w:t>Shambaugh published an article in The National Interest, asking a very important question: is China a global power</w:t>
      </w:r>
      <w:r w:rsidRPr="00626DA6">
        <w:rPr>
          <w:rFonts w:asciiTheme="majorHAnsi" w:hAnsiTheme="majorHAnsi"/>
        </w:rPr>
        <w:t>? His conclusion is that China is not a global power, at least not yet. His main argument is that China is still very limited in five important dimensions of global power, i.e., international diplomacy, military capabilities, cultural presence, economic power, and domestic system.</w:t>
      </w:r>
    </w:p>
    <w:p w14:paraId="77570B88" w14:textId="77777777" w:rsidR="005E0997" w:rsidRPr="00626DA6" w:rsidRDefault="005E0997" w:rsidP="005E0997">
      <w:pPr>
        <w:rPr>
          <w:rFonts w:asciiTheme="majorHAnsi" w:hAnsiTheme="majorHAnsi"/>
        </w:rPr>
      </w:pPr>
      <w:r w:rsidRPr="00626DA6">
        <w:rPr>
          <w:rFonts w:asciiTheme="majorHAnsi" w:hAnsiTheme="majorHAnsi"/>
        </w:rPr>
        <w:t>They are many good points in Shambaugh’s argument. For example, he points out that China has been rather reactive and passive in global affairs. This has been true for the last three decades, since China embarked on the “reform and opening” movement in 1978. Deng Xiaoping’s famous doctrine “keep a low profile” has essentially become China’s grand strategy since then. At times, China’s diplomacy appears clumsy and difficult to make sense of. China is still learning how to present herself in a sophisticated way on the global stage. Shambaugh is particularly right when he says, “China does not lead. It does not shape international diplomacy, drive other nations’ policies, forge global consensus, put together coalitions or solve problems.”</w:t>
      </w:r>
    </w:p>
    <w:p w14:paraId="616260AF" w14:textId="77777777" w:rsidR="005E0997" w:rsidRPr="00626DA6" w:rsidRDefault="005E0997" w:rsidP="005E0997">
      <w:pPr>
        <w:rPr>
          <w:rFonts w:asciiTheme="majorHAnsi" w:hAnsiTheme="majorHAnsi"/>
        </w:rPr>
      </w:pPr>
      <w:r w:rsidRPr="00626DA6">
        <w:rPr>
          <w:rFonts w:asciiTheme="majorHAnsi" w:hAnsiTheme="majorHAnsi"/>
        </w:rPr>
        <w:t xml:space="preserve">However, </w:t>
      </w:r>
      <w:r w:rsidRPr="00626DA6">
        <w:rPr>
          <w:rFonts w:asciiTheme="majorHAnsi" w:hAnsiTheme="majorHAnsi"/>
          <w:u w:val="single"/>
        </w:rPr>
        <w:t>his main argumen</w:t>
      </w:r>
      <w:r w:rsidRPr="00626DA6">
        <w:rPr>
          <w:rFonts w:asciiTheme="majorHAnsi" w:hAnsiTheme="majorHAnsi"/>
        </w:rPr>
        <w:t xml:space="preserve">t that China is not a global power </w:t>
      </w:r>
      <w:r w:rsidRPr="00626DA6">
        <w:rPr>
          <w:rFonts w:asciiTheme="majorHAnsi" w:hAnsiTheme="majorHAnsi"/>
          <w:u w:val="single"/>
        </w:rPr>
        <w:t>is flawed for three important reasons. First</w:t>
      </w:r>
      <w:r w:rsidRPr="00626DA6">
        <w:rPr>
          <w:rFonts w:asciiTheme="majorHAnsi" w:hAnsiTheme="majorHAnsi"/>
        </w:rPr>
        <w:t xml:space="preserve">, in Shambaugh’s article </w:t>
      </w:r>
      <w:r w:rsidRPr="00626DA6">
        <w:rPr>
          <w:rFonts w:asciiTheme="majorHAnsi" w:hAnsiTheme="majorHAnsi"/>
          <w:u w:val="single"/>
        </w:rPr>
        <w:t>the definition of global power is not always well-defined</w:t>
      </w:r>
      <w:r w:rsidRPr="00626DA6">
        <w:rPr>
          <w:rFonts w:asciiTheme="majorHAnsi" w:hAnsiTheme="majorHAnsi"/>
        </w:rPr>
        <w:t xml:space="preserve">. Clearly, Shambaugh is </w:t>
      </w:r>
      <w:r w:rsidRPr="00626DA6">
        <w:rPr>
          <w:rFonts w:asciiTheme="majorHAnsi" w:hAnsiTheme="majorHAnsi"/>
          <w:u w:val="single"/>
        </w:rPr>
        <w:t>using the U.S. as model of global power.</w:t>
      </w:r>
      <w:r w:rsidRPr="00626DA6">
        <w:rPr>
          <w:rFonts w:asciiTheme="majorHAnsi" w:hAnsiTheme="majorHAnsi"/>
        </w:rPr>
        <w:t xml:space="preserve"> But the U.S. is not just a global </w:t>
      </w:r>
      <w:r w:rsidRPr="00626DA6">
        <w:rPr>
          <w:rFonts w:asciiTheme="majorHAnsi" w:hAnsiTheme="majorHAnsi"/>
        </w:rPr>
        <w:lastRenderedPageBreak/>
        <w:t xml:space="preserve">power, it is a global hegemon in many ways. Indeed, the influence of the U.S. on other states is unprecedented in human history, thus rendering it </w:t>
      </w:r>
      <w:r w:rsidRPr="00626DA6">
        <w:rPr>
          <w:rFonts w:asciiTheme="majorHAnsi" w:hAnsiTheme="majorHAnsi"/>
          <w:u w:val="single"/>
        </w:rPr>
        <w:t>unfair to compare China or any other global power to the United States. In addition, the U.S. was fortunate in some sense because World War I and World War II basically destroyed other great powers</w:t>
      </w:r>
      <w:r w:rsidRPr="00626DA6">
        <w:rPr>
          <w:rFonts w:asciiTheme="majorHAnsi" w:hAnsiTheme="majorHAnsi"/>
        </w:rPr>
        <w:t xml:space="preserve">, thereby simply handing superpower status to the United States. It is impossible for China to become another U.S. for a variety of historical, cultural, and social reasons. In this sense, </w:t>
      </w:r>
      <w:r w:rsidRPr="00626DA6">
        <w:rPr>
          <w:rFonts w:asciiTheme="majorHAnsi" w:hAnsiTheme="majorHAnsi"/>
          <w:u w:val="single"/>
        </w:rPr>
        <w:t>whether or not China is a global power must be judged upon China’s relationships with many other equal states</w:t>
      </w:r>
      <w:r w:rsidRPr="00626DA6">
        <w:rPr>
          <w:rFonts w:asciiTheme="majorHAnsi" w:hAnsiTheme="majorHAnsi"/>
        </w:rPr>
        <w:t>.</w:t>
      </w:r>
    </w:p>
    <w:p w14:paraId="1623F238" w14:textId="77777777" w:rsidR="005E0997" w:rsidRPr="00626DA6" w:rsidRDefault="005E0997" w:rsidP="005E0997">
      <w:pPr>
        <w:rPr>
          <w:rFonts w:asciiTheme="majorHAnsi" w:hAnsiTheme="majorHAnsi"/>
        </w:rPr>
      </w:pPr>
      <w:r w:rsidRPr="00626DA6">
        <w:rPr>
          <w:rFonts w:asciiTheme="majorHAnsi" w:hAnsiTheme="majorHAnsi"/>
          <w:u w:val="single"/>
        </w:rPr>
        <w:t>Also, Shambaugh underestimates the significance of material capabilities</w:t>
      </w:r>
      <w:r w:rsidRPr="00626DA6">
        <w:rPr>
          <w:rFonts w:asciiTheme="majorHAnsi" w:hAnsiTheme="majorHAnsi"/>
        </w:rPr>
        <w:t xml:space="preserve">. Out of five indicators used by Shambaugh to judge China’s status, </w:t>
      </w:r>
      <w:r w:rsidRPr="00626DA6">
        <w:rPr>
          <w:rFonts w:asciiTheme="majorHAnsi" w:hAnsiTheme="majorHAnsi"/>
          <w:u w:val="single"/>
        </w:rPr>
        <w:t>two of them (military power and economic power) are material factors. The other three, particularly cultural presence, are usually byproducts of material power.</w:t>
      </w:r>
      <w:r w:rsidRPr="00626DA6">
        <w:rPr>
          <w:rFonts w:asciiTheme="majorHAnsi" w:hAnsiTheme="majorHAnsi"/>
        </w:rPr>
        <w:t xml:space="preserve"> </w:t>
      </w:r>
      <w:r w:rsidRPr="00626DA6">
        <w:rPr>
          <w:rFonts w:asciiTheme="majorHAnsi" w:hAnsiTheme="majorHAnsi"/>
          <w:u w:val="single"/>
        </w:rPr>
        <w:t>One should keep in mind that the U.S. was similarly regarded by the so-called advanced European powers as a backward culture</w:t>
      </w:r>
      <w:r w:rsidRPr="00626DA6">
        <w:rPr>
          <w:rFonts w:asciiTheme="majorHAnsi" w:hAnsiTheme="majorHAnsi"/>
        </w:rPr>
        <w:t xml:space="preserve"> even though its economy became the largest one in the late 19th century. The U.S. then was not a strong military power nor a diplomatic power. </w:t>
      </w:r>
      <w:r w:rsidRPr="00626DA6">
        <w:rPr>
          <w:rFonts w:asciiTheme="majorHAnsi" w:hAnsiTheme="majorHAnsi"/>
          <w:u w:val="single"/>
        </w:rPr>
        <w:t>So the point here is that it is perfectly normal that a country first becomes an economic power, then a military power, and lastly a cultural power</w:t>
      </w:r>
      <w:r w:rsidRPr="00626DA6">
        <w:rPr>
          <w:rFonts w:asciiTheme="majorHAnsi" w:hAnsiTheme="majorHAnsi"/>
        </w:rPr>
        <w:t>. In sum, one could argue that all other good things, like cultural influence and so on, eventually derive from material capabilities.</w:t>
      </w:r>
    </w:p>
    <w:p w14:paraId="7C0FFD3F" w14:textId="77777777" w:rsidR="005E0997" w:rsidRPr="00626DA6" w:rsidRDefault="005E0997" w:rsidP="005E0997">
      <w:pPr>
        <w:rPr>
          <w:rFonts w:asciiTheme="majorHAnsi" w:hAnsiTheme="majorHAnsi"/>
        </w:rPr>
      </w:pPr>
      <w:r w:rsidRPr="00626DA6">
        <w:rPr>
          <w:rFonts w:asciiTheme="majorHAnsi" w:hAnsiTheme="majorHAnsi"/>
          <w:u w:val="single"/>
        </w:rPr>
        <w:t>Secondly, even if Shambaugh’s definition of global power is correct, he overestimates the utility of pursuing an active diplomacy</w:t>
      </w:r>
      <w:r w:rsidRPr="00626DA6">
        <w:rPr>
          <w:rFonts w:asciiTheme="majorHAnsi" w:hAnsiTheme="majorHAnsi"/>
        </w:rPr>
        <w:t xml:space="preserve">. In other words, </w:t>
      </w:r>
      <w:r w:rsidRPr="00626DA6">
        <w:rPr>
          <w:rFonts w:asciiTheme="majorHAnsi" w:hAnsiTheme="majorHAnsi"/>
          <w:u w:val="single"/>
        </w:rPr>
        <w:t>active diplomacy might not be a good thing</w:t>
      </w:r>
      <w:r w:rsidRPr="00626DA6">
        <w:rPr>
          <w:rFonts w:asciiTheme="majorHAnsi" w:hAnsiTheme="majorHAnsi"/>
        </w:rPr>
        <w:t xml:space="preserve">. Just look at the mess in Iraq right now. Many scholars have rightly pointed out that the current crisis in Iraq has a lot to do with George W. Bush’s decision more than 10 years ago to invade Iraq based on flawed intelligence and ulterior motives. </w:t>
      </w:r>
      <w:r w:rsidRPr="00626DA6">
        <w:rPr>
          <w:rFonts w:asciiTheme="majorHAnsi" w:hAnsiTheme="majorHAnsi"/>
          <w:u w:val="single"/>
        </w:rPr>
        <w:t>The Bush administration was certainly engaging in active diplomacy, but Iraq and the whole Middle East region would be better off if the U.S. had adopted a more passive approach to Iraq</w:t>
      </w:r>
      <w:r w:rsidRPr="00626DA6">
        <w:rPr>
          <w:rFonts w:asciiTheme="majorHAnsi" w:hAnsiTheme="majorHAnsi"/>
        </w:rPr>
        <w:t>. This is a lesson that proponents of active diplomacy take to heart.</w:t>
      </w:r>
    </w:p>
    <w:p w14:paraId="0C734EDA" w14:textId="77777777" w:rsidR="005E0997" w:rsidRPr="00626DA6" w:rsidRDefault="005E0997" w:rsidP="005E0997">
      <w:pPr>
        <w:rPr>
          <w:rFonts w:asciiTheme="majorHAnsi" w:hAnsiTheme="majorHAnsi"/>
        </w:rPr>
      </w:pPr>
      <w:r w:rsidRPr="00626DA6">
        <w:rPr>
          <w:rFonts w:asciiTheme="majorHAnsi" w:hAnsiTheme="majorHAnsi"/>
          <w:u w:val="single"/>
        </w:rPr>
        <w:t>Finally, Shambaugh’s prediction of China’s development is overly pessimistic</w:t>
      </w:r>
      <w:r w:rsidRPr="00626DA6">
        <w:rPr>
          <w:rFonts w:asciiTheme="majorHAnsi" w:hAnsiTheme="majorHAnsi"/>
        </w:rPr>
        <w:t xml:space="preserve">. Although he is right that people should not be overly optimistic about China’s future and declare China the winner too soon, his analysis of China’s many pressing domestic problems is nothing new. </w:t>
      </w:r>
      <w:r w:rsidRPr="00626DA6">
        <w:rPr>
          <w:rFonts w:asciiTheme="majorHAnsi" w:hAnsiTheme="majorHAnsi"/>
          <w:u w:val="single"/>
        </w:rPr>
        <w:t>Problems such as income inequality and environmental issues have existed for the past three decades in China and those didn’t stop China’s development.</w:t>
      </w:r>
    </w:p>
    <w:p w14:paraId="3EA4C980" w14:textId="77777777" w:rsidR="005E0997" w:rsidRPr="00626DA6" w:rsidRDefault="005E0997" w:rsidP="005E0997">
      <w:pPr>
        <w:rPr>
          <w:rFonts w:asciiTheme="majorHAnsi" w:hAnsiTheme="majorHAnsi"/>
        </w:rPr>
      </w:pPr>
    </w:p>
    <w:p w14:paraId="3FC61D81" w14:textId="66E8D6A9" w:rsidR="00F53250" w:rsidRPr="00626DA6" w:rsidRDefault="000D135A" w:rsidP="00F53250">
      <w:pPr>
        <w:pStyle w:val="Heading3"/>
        <w:rPr>
          <w:rFonts w:asciiTheme="majorHAnsi" w:hAnsiTheme="majorHAnsi"/>
        </w:rPr>
      </w:pPr>
      <w:r>
        <w:rPr>
          <w:rFonts w:asciiTheme="majorHAnsi" w:hAnsiTheme="majorHAnsi"/>
        </w:rPr>
        <w:lastRenderedPageBreak/>
        <w:t>China Rise – E</w:t>
      </w:r>
      <w:r w:rsidR="00F53250" w:rsidRPr="00626DA6">
        <w:rPr>
          <w:rFonts w:asciiTheme="majorHAnsi" w:hAnsiTheme="majorHAnsi"/>
        </w:rPr>
        <w:t>con</w:t>
      </w:r>
    </w:p>
    <w:p w14:paraId="05BB0A1D" w14:textId="78F8EF88" w:rsidR="0060793B" w:rsidRDefault="00FA7707" w:rsidP="00FA7707">
      <w:pPr>
        <w:pStyle w:val="Heading4"/>
      </w:pPr>
      <w:r>
        <w:t>China’s GDP will surpass the U.S. in 2018</w:t>
      </w:r>
    </w:p>
    <w:p w14:paraId="010A2241" w14:textId="5FEC0A76" w:rsidR="00FA7707" w:rsidRPr="00FA7707" w:rsidRDefault="00FA7707" w:rsidP="00FA7707">
      <w:r w:rsidRPr="00FA7707">
        <w:rPr>
          <w:rStyle w:val="Style13ptBold"/>
        </w:rPr>
        <w:t>Patton 4/29</w:t>
      </w:r>
      <w:r>
        <w:t xml:space="preserve"> (Mike, Forbes, “China Will Surpass the U.S. in 2018,” </w:t>
      </w:r>
      <w:r w:rsidRPr="00FA7707">
        <w:t>http://www.forbes.com/sites/mikepatton/2016/04/29/global-economic-news-china-will-surpass-the-u-s-in-2018/#2abf06ba474b</w:t>
      </w:r>
      <w:r>
        <w:t>)//SEP</w:t>
      </w:r>
    </w:p>
    <w:p w14:paraId="075DD5D9" w14:textId="77777777" w:rsidR="0060793B" w:rsidRPr="0060793B" w:rsidRDefault="0060793B" w:rsidP="0060793B">
      <w:pPr>
        <w:rPr>
          <w:rFonts w:ascii="Georgia" w:eastAsiaTheme="minorEastAsia" w:hAnsi="Georgia" w:cs="Times New Roman"/>
          <w:color w:val="000000"/>
          <w:sz w:val="26"/>
          <w:szCs w:val="26"/>
        </w:rPr>
      </w:pPr>
      <w:r w:rsidRPr="0060793B">
        <w:rPr>
          <w:rFonts w:ascii="Georgia" w:eastAsiaTheme="minorEastAsia" w:hAnsi="Georgia" w:cs="Times New Roman"/>
          <w:color w:val="000000"/>
          <w:sz w:val="26"/>
          <w:szCs w:val="26"/>
        </w:rPr>
        <w:t xml:space="preserve">Each country measures economic growth by its gross domestic product or GDP. </w:t>
      </w:r>
      <w:r w:rsidRPr="00FA7707">
        <w:rPr>
          <w:rFonts w:ascii="Georgia" w:eastAsiaTheme="minorEastAsia" w:hAnsi="Georgia" w:cs="Times New Roman"/>
          <w:color w:val="000000"/>
          <w:sz w:val="26"/>
          <w:szCs w:val="26"/>
          <w:u w:val="single"/>
        </w:rPr>
        <w:t>Negative or positive GDP indicates whether the economy is contracting or expanding.</w:t>
      </w:r>
      <w:r w:rsidRPr="0060793B">
        <w:rPr>
          <w:rFonts w:ascii="Georgia" w:eastAsiaTheme="minorEastAsia" w:hAnsi="Georgia" w:cs="Times New Roman"/>
          <w:color w:val="000000"/>
          <w:sz w:val="26"/>
          <w:szCs w:val="26"/>
        </w:rPr>
        <w:t xml:space="preserve"> When you combine the total economic output of each country, the result is global GDP. In this article, we will reveal how America’s contribution to global GDP has been falling while China’s has been rising.</w:t>
      </w:r>
    </w:p>
    <w:p w14:paraId="35E1A3E0" w14:textId="77777777" w:rsidR="0060793B" w:rsidRPr="0060793B" w:rsidRDefault="0060793B" w:rsidP="0060793B">
      <w:pPr>
        <w:rPr>
          <w:rFonts w:ascii="Georgia" w:eastAsiaTheme="minorEastAsia" w:hAnsi="Georgia" w:cs="Times New Roman"/>
          <w:color w:val="000000"/>
          <w:sz w:val="26"/>
          <w:szCs w:val="26"/>
        </w:rPr>
      </w:pPr>
      <w:r w:rsidRPr="0060793B">
        <w:rPr>
          <w:rFonts w:ascii="inherit" w:eastAsiaTheme="minorEastAsia" w:hAnsi="inherit" w:cs="Times New Roman"/>
          <w:bCs/>
          <w:color w:val="000000"/>
          <w:sz w:val="24"/>
          <w:szCs w:val="26"/>
          <w:bdr w:val="none" w:sz="0" w:space="0" w:color="auto" w:frame="1"/>
        </w:rPr>
        <w:t>Changes in the Global Economy</w:t>
      </w:r>
    </w:p>
    <w:p w14:paraId="26DBD260" w14:textId="58CA1B72" w:rsidR="0060793B" w:rsidRPr="0060793B" w:rsidRDefault="0060793B" w:rsidP="0060793B">
      <w:pPr>
        <w:rPr>
          <w:rFonts w:ascii="Georgia" w:eastAsiaTheme="minorEastAsia" w:hAnsi="Georgia" w:cs="Times New Roman"/>
          <w:color w:val="000000"/>
          <w:sz w:val="26"/>
          <w:szCs w:val="26"/>
        </w:rPr>
      </w:pPr>
      <w:r w:rsidRPr="00FA7707">
        <w:rPr>
          <w:rFonts w:ascii="Georgia" w:eastAsiaTheme="minorEastAsia" w:hAnsi="Georgia" w:cs="Times New Roman"/>
          <w:color w:val="000000"/>
          <w:sz w:val="26"/>
          <w:szCs w:val="26"/>
          <w:u w:val="single"/>
        </w:rPr>
        <w:t>The Conference Board estimates that by 2018, China’s contribution to global GDP will surpass that of the U.S. In other words, China’s economy will become more significant than America’s</w:t>
      </w:r>
      <w:r w:rsidRPr="0060793B">
        <w:rPr>
          <w:rFonts w:ascii="Georgia" w:eastAsiaTheme="minorEastAsia" w:hAnsi="Georgia" w:cs="Times New Roman"/>
          <w:color w:val="000000"/>
          <w:sz w:val="26"/>
          <w:szCs w:val="26"/>
        </w:rPr>
        <w:t>. How is this possible? Is the golden era of “Made in America” in our rearview mirror? Is China entering a modern-day economic dynasty? To find the answer, we will examine the period beginning in 1970 and the forecast through 2025.</w:t>
      </w:r>
    </w:p>
    <w:p w14:paraId="661EB6C5" w14:textId="77777777" w:rsidR="00FA7707" w:rsidRPr="00FA7707" w:rsidRDefault="00FA7707" w:rsidP="00FA7707">
      <w:pPr>
        <w:spacing w:after="0" w:line="240" w:lineRule="auto"/>
        <w:rPr>
          <w:rFonts w:ascii="Times New Roman" w:eastAsia="Times New Roman" w:hAnsi="Times New Roman" w:cs="Times New Roman"/>
          <w:sz w:val="24"/>
          <w:szCs w:val="24"/>
        </w:rPr>
      </w:pPr>
      <w:r w:rsidRPr="00FA7707">
        <w:rPr>
          <w:rFonts w:ascii="Georgia" w:eastAsia="Times New Roman" w:hAnsi="Georgia" w:cs="Times New Roman"/>
          <w:color w:val="000000"/>
          <w:sz w:val="26"/>
          <w:szCs w:val="26"/>
          <w:shd w:val="clear" w:color="auto" w:fill="FFFFFF"/>
        </w:rPr>
        <w:t xml:space="preserve">As the chart below indicates, </w:t>
      </w:r>
      <w:r w:rsidRPr="00FA7707">
        <w:rPr>
          <w:rFonts w:ascii="Georgia" w:eastAsia="Times New Roman" w:hAnsi="Georgia" w:cs="Times New Roman"/>
          <w:color w:val="000000"/>
          <w:sz w:val="26"/>
          <w:szCs w:val="26"/>
          <w:u w:val="single"/>
          <w:shd w:val="clear" w:color="auto" w:fill="FFFFFF"/>
        </w:rPr>
        <w:t>the U.S. contributed 21.2% of total global economic output in 1970. This remained consistent until the year 2000. In every year since, with one exception, America’s percentage of the world’s economic output has declined. In 2015, the U.S. contributed 16.7% of the world’s economy. By 2025, this is expected to fall to 14.9%. Equally noteworthy is the exceptional rise in China’s economy. In 1970, China was responsible for a mere 4.1% of the total. This rose to 15.6% in 2015. In 2025, China’s contribution to the global economy is projected to be 17.2%. Since 1990, China’s percentage of total global output has risen every year with one exception</w:t>
      </w:r>
      <w:r w:rsidRPr="00FA7707">
        <w:rPr>
          <w:rFonts w:ascii="Georgia" w:eastAsia="Times New Roman" w:hAnsi="Georgia" w:cs="Times New Roman"/>
          <w:color w:val="000000"/>
          <w:sz w:val="26"/>
          <w:szCs w:val="26"/>
          <w:shd w:val="clear" w:color="auto" w:fill="FFFFFF"/>
        </w:rPr>
        <w:t xml:space="preserve"> (1998), when it fell by one percent. The vertical black-dotted line on the chart denotes the year (2018) that China’s economic contribution is projected to surpass the U.S.</w:t>
      </w:r>
    </w:p>
    <w:p w14:paraId="061AE58E" w14:textId="77777777" w:rsidR="0060793B" w:rsidRPr="0060793B" w:rsidRDefault="0060793B" w:rsidP="0060793B">
      <w:bookmarkStart w:id="0" w:name="_GoBack"/>
      <w:bookmarkEnd w:id="0"/>
    </w:p>
    <w:p w14:paraId="7020008A" w14:textId="77777777" w:rsidR="000D135A" w:rsidRPr="00626DA6" w:rsidRDefault="000D135A" w:rsidP="000D135A">
      <w:pPr>
        <w:pStyle w:val="Heading4"/>
        <w:rPr>
          <w:rFonts w:asciiTheme="majorHAnsi" w:hAnsiTheme="majorHAnsi"/>
        </w:rPr>
      </w:pPr>
      <w:r w:rsidRPr="00626DA6">
        <w:rPr>
          <w:rFonts w:asciiTheme="majorHAnsi" w:hAnsiTheme="majorHAnsi"/>
        </w:rPr>
        <w:t xml:space="preserve">Brexit gives China a major economic advantage </w:t>
      </w:r>
    </w:p>
    <w:p w14:paraId="16C1B47B" w14:textId="77777777" w:rsidR="000D135A" w:rsidRPr="00626DA6" w:rsidRDefault="000D135A" w:rsidP="000D135A">
      <w:pPr>
        <w:rPr>
          <w:rFonts w:asciiTheme="majorHAnsi" w:hAnsiTheme="majorHAnsi"/>
        </w:rPr>
      </w:pPr>
      <w:r w:rsidRPr="00626DA6">
        <w:rPr>
          <w:rStyle w:val="Style13ptBold"/>
          <w:rFonts w:asciiTheme="majorHAnsi" w:hAnsiTheme="majorHAnsi"/>
        </w:rPr>
        <w:t xml:space="preserve">Dollar 6-27 – Senior Fellow with the Foreign Policy and Global Economy and Development programs at the Brookings Institute </w:t>
      </w:r>
      <w:r w:rsidRPr="00626DA6">
        <w:rPr>
          <w:rFonts w:asciiTheme="majorHAnsi" w:hAnsiTheme="majorHAnsi"/>
        </w:rPr>
        <w:t>(David, Brookings Institute, "Brexit Aftermath: The West’s Decline and China’s Rise," 6/27/16, http://www.brookings.edu/blogs/order-from-chaos/posts/2016/06/27-brexit-aftermath-chinas-rise-dollar)\\WDB</w:t>
      </w:r>
    </w:p>
    <w:p w14:paraId="103C3092" w14:textId="3687C852" w:rsidR="000D135A" w:rsidRPr="000D135A" w:rsidRDefault="000D135A" w:rsidP="000D135A">
      <w:pPr>
        <w:rPr>
          <w:rFonts w:asciiTheme="majorHAnsi" w:hAnsiTheme="majorHAnsi"/>
          <w:u w:val="single"/>
        </w:rPr>
      </w:pPr>
      <w:r w:rsidRPr="00626DA6">
        <w:rPr>
          <w:rFonts w:asciiTheme="majorHAnsi" w:hAnsiTheme="majorHAnsi"/>
          <w:u w:val="single"/>
        </w:rPr>
        <w:lastRenderedPageBreak/>
        <w:t>In the immediate aftermath of the Brexit vote, stock markets all over the world tanked.</w:t>
      </w:r>
      <w:r w:rsidRPr="00626DA6">
        <w:rPr>
          <w:rFonts w:asciiTheme="majorHAnsi" w:hAnsiTheme="majorHAnsi"/>
          <w:sz w:val="16"/>
        </w:rPr>
        <w:t xml:space="preserve"> </w:t>
      </w:r>
      <w:r w:rsidRPr="00626DA6">
        <w:rPr>
          <w:rStyle w:val="StyleUnderline"/>
          <w:rFonts w:asciiTheme="majorHAnsi" w:hAnsiTheme="majorHAnsi"/>
        </w:rPr>
        <w:t>The interesting exception was China</w:t>
      </w:r>
      <w:r w:rsidRPr="00626DA6">
        <w:rPr>
          <w:rFonts w:asciiTheme="majorHAnsi" w:hAnsiTheme="majorHAnsi"/>
          <w:sz w:val="16"/>
        </w:rPr>
        <w:t xml:space="preserve">: The Shanghai market fell 1 percent on Friday and then more than recovered it on Monday. </w:t>
      </w:r>
      <w:r w:rsidRPr="00626DA6">
        <w:rPr>
          <w:rStyle w:val="StyleUnderline"/>
          <w:rFonts w:asciiTheme="majorHAnsi" w:hAnsiTheme="majorHAnsi"/>
          <w:u w:val="none"/>
        </w:rPr>
        <w:t>In the short run, Brexit is a modest negative as Europe’s gross domestic product (GDP) and trade are likely to grow less rapidly,</w:t>
      </w:r>
      <w:r w:rsidRPr="00626DA6">
        <w:rPr>
          <w:rStyle w:val="StyleUnderline"/>
          <w:rFonts w:asciiTheme="majorHAnsi" w:hAnsiTheme="majorHAnsi"/>
        </w:rPr>
        <w:t xml:space="preserve"> </w:t>
      </w:r>
      <w:r w:rsidRPr="00626DA6">
        <w:rPr>
          <w:rFonts w:asciiTheme="majorHAnsi" w:hAnsiTheme="majorHAnsi"/>
          <w:sz w:val="16"/>
        </w:rPr>
        <w:t xml:space="preserve">and the EU is China’s largest trading partner. But </w:t>
      </w:r>
      <w:r w:rsidRPr="00626DA6">
        <w:rPr>
          <w:rStyle w:val="StyleUnderline"/>
          <w:rFonts w:asciiTheme="majorHAnsi" w:hAnsiTheme="majorHAnsi"/>
        </w:rPr>
        <w:t>the Chinese economy is simply not that export-oriented anymore</w:t>
      </w:r>
      <w:r w:rsidRPr="00626DA6">
        <w:rPr>
          <w:rFonts w:asciiTheme="majorHAnsi" w:hAnsiTheme="majorHAnsi"/>
          <w:sz w:val="16"/>
        </w:rPr>
        <w:t xml:space="preserve">. In the aftermath of the global financial crisis, </w:t>
      </w:r>
      <w:r w:rsidRPr="00626DA6">
        <w:rPr>
          <w:rStyle w:val="StyleUnderline"/>
          <w:rFonts w:asciiTheme="majorHAnsi" w:hAnsiTheme="majorHAnsi"/>
        </w:rPr>
        <w:t>the contribution of net exports to China’s GDP growth has averaged around zero</w:t>
      </w:r>
      <w:r w:rsidRPr="00626DA6">
        <w:rPr>
          <w:rFonts w:asciiTheme="majorHAnsi" w:hAnsiTheme="majorHAnsi"/>
          <w:sz w:val="16"/>
        </w:rPr>
        <w:t xml:space="preserve">. China initially made up for lost external demand with a massive stimulus program aimed at investment. </w:t>
      </w:r>
      <w:r w:rsidRPr="00626DA6">
        <w:rPr>
          <w:rStyle w:val="StyleUnderline"/>
          <w:rFonts w:asciiTheme="majorHAnsi" w:hAnsiTheme="majorHAnsi"/>
          <w:u w:val="none"/>
        </w:rPr>
        <w:t>This has now led to excessive capacity in real estate, manufacturing, and infrastructure.</w:t>
      </w:r>
      <w:r w:rsidRPr="00626DA6">
        <w:rPr>
          <w:rFonts w:asciiTheme="majorHAnsi" w:hAnsiTheme="majorHAnsi"/>
          <w:sz w:val="16"/>
        </w:rPr>
        <w:t xml:space="preserve"> As a result, investment growth is slowing (see figure below). But China’s GDP growth has held up well because </w:t>
      </w:r>
      <w:r w:rsidRPr="00626DA6">
        <w:rPr>
          <w:rStyle w:val="StyleUnderline"/>
          <w:rFonts w:asciiTheme="majorHAnsi" w:hAnsiTheme="majorHAnsi"/>
        </w:rPr>
        <w:t>consumption is now the main source of demand. It consistently delivers more than 4 percentage points of GDP growth and its contribution has been on an upward trend. China has developed a virtuous circle in which wages are rising at a healthy rate (more than 10 percent</w:t>
      </w:r>
      <w:r w:rsidRPr="00626DA6">
        <w:rPr>
          <w:rFonts w:asciiTheme="majorHAnsi" w:hAnsiTheme="majorHAnsi"/>
          <w:sz w:val="16"/>
        </w:rPr>
        <w:t xml:space="preserve"> over the past year</w:t>
      </w:r>
      <w:r w:rsidRPr="00626DA6">
        <w:rPr>
          <w:rStyle w:val="StyleUnderline"/>
          <w:rFonts w:asciiTheme="majorHAnsi" w:hAnsiTheme="majorHAnsi"/>
        </w:rPr>
        <w:t>), consumption is growing, consumption is mostly services so the service sectors expand, and they are more labor-intensive than industry so sufficient jobs are created to keep the labor market tight</w:t>
      </w:r>
      <w:r w:rsidRPr="00626DA6">
        <w:rPr>
          <w:rFonts w:asciiTheme="majorHAnsi" w:hAnsiTheme="majorHAnsi"/>
          <w:sz w:val="16"/>
        </w:rPr>
        <w:t xml:space="preserve">. There are plenty of things that could go wrong, but maintaining consumption is the big challenge for China, not the external sector. Another feature of China’s new growth pattern is that there is a steady outflow of capital as investment opportunities at home diminish. The U.K. had been one of the favored destinations for China’s outward investment, seen as a welcoming location that could be used as a jumping off point for the rest of Europe. Chinese firms will now need to rethink that strategy but this should not be too difficult an adjustment. The United States has been the destination for the largest share of China’s overseas investment and it is likely that that trend will strengthen in the wake of Brexit. Brexit does complicate China’s currency policy. The dollar and the yen have strengthened while the pound and euro decline. In past global crises, China has been a source of stability but the yuan fixing on Monday suggests that the central bank does not want to follow the dollar up if it is going to keep rising. Ideally they would like relative stability against a basket. There continues to be a risk that this policy will excite accelerating capital outflows so in that sense financial risks have increased somewhat. But probably </w:t>
      </w:r>
      <w:r w:rsidRPr="00626DA6">
        <w:rPr>
          <w:rStyle w:val="StyleUnderline"/>
          <w:rFonts w:asciiTheme="majorHAnsi" w:hAnsiTheme="majorHAnsi"/>
        </w:rPr>
        <w:t xml:space="preserve">the central bank will be able to manage the capital outflows so that the trade-weighted exchange rate is stable. </w:t>
      </w:r>
      <w:r w:rsidRPr="00626DA6">
        <w:rPr>
          <w:rFonts w:asciiTheme="majorHAnsi" w:hAnsiTheme="majorHAnsi"/>
          <w:sz w:val="16"/>
        </w:rPr>
        <w:t xml:space="preserve">Finally, from a larger geostrategic perspective, </w:t>
      </w:r>
      <w:r w:rsidRPr="00626DA6">
        <w:rPr>
          <w:rStyle w:val="StyleUnderline"/>
          <w:rFonts w:asciiTheme="majorHAnsi" w:hAnsiTheme="majorHAnsi"/>
        </w:rPr>
        <w:t>it would seem that China is the big winner from Brexit. Europe is likely to be a less influential player on the world stage and will be absorbed with internal issues of negotiating the British exit, controlling immigration, and keeping the periphery inside the eurozone. The United States is also likely to be distracted by these European challenges. This gives China more scope to pursue its reclamation activities in the South China Sea and to play divide and conquer with European states on various issues</w:t>
      </w:r>
      <w:r w:rsidRPr="00626DA6">
        <w:rPr>
          <w:rFonts w:asciiTheme="majorHAnsi" w:hAnsiTheme="majorHAnsi"/>
          <w:sz w:val="16"/>
        </w:rPr>
        <w:t xml:space="preserve">. For example, </w:t>
      </w:r>
      <w:r w:rsidRPr="00626DA6">
        <w:rPr>
          <w:rStyle w:val="StyleUnderline"/>
          <w:rFonts w:asciiTheme="majorHAnsi" w:hAnsiTheme="majorHAnsi"/>
        </w:rPr>
        <w:t>China would like to be recognized as a market economy, which is both symbolic and a practical matter for adjudicating anti-dumping cases</w:t>
      </w:r>
      <w:r w:rsidRPr="00626DA6">
        <w:rPr>
          <w:rFonts w:asciiTheme="majorHAnsi" w:hAnsiTheme="majorHAnsi"/>
          <w:sz w:val="16"/>
        </w:rPr>
        <w:t xml:space="preserve">. It is also negotiating investment treaties with both the United States and the EU, though so far China’s offers have not been very attractive in the sense that they exempt many important sectors from open investment. </w:t>
      </w:r>
      <w:r w:rsidRPr="00626DA6">
        <w:rPr>
          <w:rStyle w:val="StyleUnderline"/>
          <w:rFonts w:asciiTheme="majorHAnsi" w:hAnsiTheme="majorHAnsi"/>
        </w:rPr>
        <w:t>A U.K. no longer in the European Union will presumably be anxious to strengthen its ties with China so it may well be willing to make compromises on market-economy status and investment deals that a unified Europe would not have made. Brexit itself may not be that important but it may prove to be a good signal of the decline of Europe and the rise of China.</w:t>
      </w:r>
    </w:p>
    <w:p w14:paraId="2E66B3E2" w14:textId="77777777" w:rsidR="00F53250" w:rsidRPr="00626DA6" w:rsidRDefault="00F53250" w:rsidP="00F53250">
      <w:pPr>
        <w:pStyle w:val="Heading4"/>
        <w:rPr>
          <w:rFonts w:asciiTheme="majorHAnsi" w:hAnsiTheme="majorHAnsi"/>
        </w:rPr>
      </w:pPr>
      <w:r w:rsidRPr="00626DA6">
        <w:rPr>
          <w:rFonts w:asciiTheme="majorHAnsi" w:hAnsiTheme="majorHAnsi"/>
        </w:rPr>
        <w:t>China’s economy is catching up fast to the U.S.</w:t>
      </w:r>
    </w:p>
    <w:p w14:paraId="350FACA9" w14:textId="77777777" w:rsidR="00F53250" w:rsidRPr="00626DA6" w:rsidRDefault="00F53250" w:rsidP="00F53250">
      <w:pPr>
        <w:rPr>
          <w:rFonts w:asciiTheme="majorHAnsi" w:hAnsiTheme="majorHAnsi"/>
        </w:rPr>
      </w:pPr>
      <w:r w:rsidRPr="00626DA6">
        <w:rPr>
          <w:rStyle w:val="Style13ptBold"/>
          <w:rFonts w:asciiTheme="majorHAnsi" w:hAnsiTheme="majorHAnsi"/>
        </w:rPr>
        <w:t>Kelly 14</w:t>
      </w:r>
      <w:r w:rsidRPr="00626DA6">
        <w:rPr>
          <w:rFonts w:asciiTheme="majorHAnsi" w:hAnsiTheme="majorHAnsi"/>
        </w:rPr>
        <w:t xml:space="preserve"> – Associate Professor of International Relations, Pusan University (Robert, The Diplomat, “Can China Legitimate Its Would be Hegemony,” http://thediplomat.com/2014/08/can-china-legitimate-its-would-be-hegemony-in-asia)//SEP</w:t>
      </w:r>
    </w:p>
    <w:p w14:paraId="355F94C7" w14:textId="77777777" w:rsidR="00F53250" w:rsidRPr="00626DA6" w:rsidRDefault="00F53250" w:rsidP="00F53250">
      <w:pPr>
        <w:rPr>
          <w:rFonts w:asciiTheme="majorHAnsi" w:hAnsiTheme="majorHAnsi"/>
        </w:rPr>
      </w:pPr>
      <w:r w:rsidRPr="00626DA6">
        <w:rPr>
          <w:rFonts w:asciiTheme="majorHAnsi" w:hAnsiTheme="majorHAnsi"/>
        </w:rPr>
        <w:t xml:space="preserve">By now the statistics of </w:t>
      </w:r>
      <w:r w:rsidRPr="00626DA6">
        <w:rPr>
          <w:rFonts w:asciiTheme="majorHAnsi" w:hAnsiTheme="majorHAnsi"/>
          <w:u w:val="single"/>
        </w:rPr>
        <w:t>China</w:t>
      </w:r>
      <w:r w:rsidRPr="00626DA6">
        <w:rPr>
          <w:rFonts w:asciiTheme="majorHAnsi" w:hAnsiTheme="majorHAnsi"/>
        </w:rPr>
        <w:t xml:space="preserve">’s rise are well-known. It </w:t>
      </w:r>
      <w:r w:rsidRPr="00626DA6">
        <w:rPr>
          <w:rFonts w:asciiTheme="majorHAnsi" w:hAnsiTheme="majorHAnsi"/>
          <w:u w:val="single"/>
        </w:rPr>
        <w:t xml:space="preserve">has the world’s second largest gross domestic product (GDP). It will likely overtake U.S. GDP in the next decade. </w:t>
      </w:r>
      <w:r w:rsidRPr="00626DA6">
        <w:rPr>
          <w:rFonts w:asciiTheme="majorHAnsi" w:hAnsiTheme="majorHAnsi"/>
        </w:rPr>
        <w:t xml:space="preserve">It is the world’s second largest spender on defense. It aims to build a blue-water navy, including aircraft carriers. It likely already has the missile and drone ability to deny the U.S. Navy the ability to operate </w:t>
      </w:r>
      <w:r w:rsidRPr="00626DA6">
        <w:rPr>
          <w:rFonts w:asciiTheme="majorHAnsi" w:hAnsiTheme="majorHAnsi"/>
        </w:rPr>
        <w:lastRenderedPageBreak/>
        <w:t>inside the “first island chain</w:t>
      </w:r>
      <w:r w:rsidRPr="00626DA6">
        <w:rPr>
          <w:rFonts w:asciiTheme="majorHAnsi" w:hAnsiTheme="majorHAnsi"/>
          <w:u w:val="single"/>
        </w:rPr>
        <w:t>”</w:t>
      </w:r>
      <w:r w:rsidRPr="00626DA6">
        <w:rPr>
          <w:rFonts w:asciiTheme="majorHAnsi" w:hAnsiTheme="majorHAnsi"/>
        </w:rPr>
        <w:t xml:space="preserve"> (from southern Japan south through Taiwan and the Philippines to the South China Sea) without unacceptable losses. It has the world’s largest population: one in seven persons today is a Chinese national.</w:t>
      </w:r>
    </w:p>
    <w:p w14:paraId="2EDB77C7" w14:textId="77777777" w:rsidR="00F53250" w:rsidRPr="00626DA6" w:rsidRDefault="00F53250" w:rsidP="00F53250">
      <w:pPr>
        <w:rPr>
          <w:rFonts w:asciiTheme="majorHAnsi" w:hAnsiTheme="majorHAnsi"/>
        </w:rPr>
      </w:pPr>
      <w:r w:rsidRPr="00626DA6">
        <w:rPr>
          <w:rFonts w:asciiTheme="majorHAnsi" w:hAnsiTheme="majorHAnsi"/>
        </w:rPr>
        <w:t xml:space="preserve">As Hugh White has argued, </w:t>
      </w:r>
      <w:r w:rsidRPr="00626DA6">
        <w:rPr>
          <w:rFonts w:asciiTheme="majorHAnsi" w:hAnsiTheme="majorHAnsi"/>
          <w:u w:val="single"/>
        </w:rPr>
        <w:t>the U.S. has never faced a greater challenger in its history as a world power</w:t>
      </w:r>
      <w:r w:rsidRPr="00626DA6">
        <w:rPr>
          <w:rFonts w:asciiTheme="majorHAnsi" w:hAnsiTheme="majorHAnsi"/>
        </w:rPr>
        <w:t xml:space="preserve">. The U.S. roughly emerged as a great power in the 1880s. In that time, it has faced four major challengers: German nationalism in WWI, fascism in World War II, communism in the Cold War, and millenarian jihadism in the war on terror. Only the Soviet challenger ever came close to the U.S. in terms of power resources. Hitler and bin Laden were arguably the most terrifying, but Stalinist power was much greater, and even that collapsed. </w:t>
      </w:r>
      <w:r w:rsidRPr="00626DA6">
        <w:rPr>
          <w:rFonts w:asciiTheme="majorHAnsi" w:hAnsiTheme="majorHAnsi"/>
          <w:u w:val="single"/>
        </w:rPr>
        <w:t>China however exceeds all these in the resources it can muster. It is vastly better governed than the U.S.S.R. was, and far larger economically than Germany, Japan, and various Islamist states and groups. China is catching up, fast</w:t>
      </w:r>
      <w:r w:rsidRPr="00626DA6">
        <w:rPr>
          <w:rFonts w:asciiTheme="majorHAnsi" w:hAnsiTheme="majorHAnsi"/>
        </w:rPr>
        <w:t>.</w:t>
      </w:r>
    </w:p>
    <w:p w14:paraId="047EF0F3" w14:textId="4A29895E" w:rsidR="00F53250" w:rsidRPr="00626DA6" w:rsidRDefault="00F53250" w:rsidP="00F53250">
      <w:pPr>
        <w:rPr>
          <w:rFonts w:asciiTheme="majorHAnsi" w:hAnsiTheme="majorHAnsi"/>
          <w:u w:val="single"/>
        </w:rPr>
      </w:pPr>
    </w:p>
    <w:p w14:paraId="14EE5819" w14:textId="77777777" w:rsidR="00F53250" w:rsidRPr="00626DA6" w:rsidRDefault="00F53250" w:rsidP="00F53250">
      <w:pPr>
        <w:pStyle w:val="Heading4"/>
        <w:rPr>
          <w:rFonts w:asciiTheme="majorHAnsi" w:hAnsiTheme="majorHAnsi"/>
        </w:rPr>
      </w:pPr>
      <w:r w:rsidRPr="00626DA6">
        <w:rPr>
          <w:rFonts w:asciiTheme="majorHAnsi" w:hAnsiTheme="majorHAnsi"/>
        </w:rPr>
        <w:t>China has parlayed its growth into dramatically increasing trade throughout the globe</w:t>
      </w:r>
    </w:p>
    <w:p w14:paraId="16B664F1" w14:textId="77777777" w:rsidR="00F53250" w:rsidRPr="00626DA6" w:rsidRDefault="00F53250" w:rsidP="00F53250">
      <w:pPr>
        <w:rPr>
          <w:rFonts w:asciiTheme="majorHAnsi" w:hAnsiTheme="majorHAnsi"/>
        </w:rPr>
      </w:pPr>
      <w:r w:rsidRPr="00626DA6">
        <w:rPr>
          <w:rStyle w:val="Style13ptBold"/>
          <w:rFonts w:asciiTheme="majorHAnsi" w:hAnsiTheme="majorHAnsi"/>
        </w:rPr>
        <w:t>Ellis 11</w:t>
      </w:r>
      <w:r w:rsidRPr="00626DA6">
        <w:rPr>
          <w:rFonts w:asciiTheme="majorHAnsi" w:hAnsiTheme="majorHAnsi"/>
        </w:rPr>
        <w:t xml:space="preserve"> - R. Evan Ellis‎ Professor of Latin American Studies at U.S. Army War College Strategic Studies Institute - ‎U.S. Army War College Strategic Studies Institute, (August 2011, CHINA-LATIN AMERICA MILITARY ENGAGEMENT, “T GOOD WILL, GOOD BUSINESS, AND STRATEGIC POSITION,” http://permanent.access.gpo.gov/gpo12286/pub1077%5b1%5d.pdf, downloaded 6/23/2016)//CA</w:t>
      </w:r>
    </w:p>
    <w:p w14:paraId="6E4B2B51" w14:textId="77777777" w:rsidR="00F53250" w:rsidRPr="00626DA6" w:rsidRDefault="00F53250" w:rsidP="00F53250">
      <w:pPr>
        <w:rPr>
          <w:rFonts w:asciiTheme="majorHAnsi" w:hAnsiTheme="majorHAnsi"/>
          <w:sz w:val="16"/>
        </w:rPr>
      </w:pPr>
      <w:r w:rsidRPr="00626DA6">
        <w:rPr>
          <w:rFonts w:asciiTheme="majorHAnsi" w:hAnsiTheme="majorHAnsi"/>
          <w:sz w:val="16"/>
        </w:rPr>
        <w:t xml:space="preserve">This report is cleared for public release; distribution is unlimited. ***** This publication is subject to Title 17, United States Code, Sections 101 and 105. It is in the public domain and may not be copyrighted. ii ***** Comments pertaining to this report are invited and should be forwarded to: Director, Strategic Studies Institute, U.S. Army War College, 632 Wright Ave, Carlisle, PA 17013-5046. ***** All Strategic Studies Institute (SSI) publications may be downloaded free of charge from the SSI website. Hard copies of this report may also be obtained free of charge while supplies last by placing an order on the SSI website. The SSI website address is: www.StrategicStudiesInstitute.army.mil. ***** The Strategic Studies Institute publishes a monthly e-mail newsletter to update the national security community on the research of our analysts, recent and forthcoming publications, and upcoming conferences sponsored by the Institute. Each newsletter also provides a strategic commentary by one of our research analysts. If you are interested in receiving this newsletter, please subscribe on the SSI website at www.StrategicStudiesInstitute. army.mil/newsletter/. ISBN 1-58487-501-1 iii FOREWORD </w:t>
      </w:r>
      <w:r w:rsidRPr="00626DA6">
        <w:rPr>
          <w:rStyle w:val="StyleUnderline"/>
          <w:rFonts w:asciiTheme="majorHAnsi" w:hAnsiTheme="majorHAnsi"/>
          <w:u w:val="none"/>
        </w:rPr>
        <w:t>The reemergence of China on the global stage is arguably one of the most important phenomena of our time.</w:t>
      </w:r>
      <w:r w:rsidRPr="00626DA6">
        <w:rPr>
          <w:rStyle w:val="StyleUnderline"/>
          <w:rFonts w:asciiTheme="majorHAnsi" w:hAnsiTheme="majorHAnsi"/>
        </w:rPr>
        <w:t xml:space="preserve"> With its sustained high rates of economic growth, the People’s Republic of China (PRC) has dramatically increased trade and investment flows with the rest of the world, </w:t>
      </w:r>
      <w:r w:rsidRPr="00626DA6">
        <w:rPr>
          <w:rStyle w:val="StyleUnderline"/>
          <w:rFonts w:asciiTheme="majorHAnsi" w:hAnsiTheme="majorHAnsi"/>
          <w:u w:val="none"/>
        </w:rPr>
        <w:t>including regions such as Latin America, with which it historically has had very little interaction. I</w:t>
      </w:r>
      <w:r w:rsidRPr="00626DA6">
        <w:rPr>
          <w:rStyle w:val="StyleUnderline"/>
          <w:rFonts w:asciiTheme="majorHAnsi" w:hAnsiTheme="majorHAnsi"/>
        </w:rPr>
        <w:t xml:space="preserve">n many of these countries, the PRC has gone from having an almost negligible economic presence to replacing the United States as the number one or number two trading partner. </w:t>
      </w:r>
      <w:r w:rsidRPr="00626DA6">
        <w:rPr>
          <w:rStyle w:val="StyleUnderline"/>
          <w:rFonts w:asciiTheme="majorHAnsi" w:hAnsiTheme="majorHAnsi"/>
          <w:u w:val="none"/>
        </w:rPr>
        <w:t>Moreover, particularly since the end of the global financial crisis, Chinese companies, in coordination with the Chinese government and banks, have begun to make multibillion dollar loans and investments in Latin America, creating a rapidly expanding presence of Chinese companies and workers in the region in such sectors as construction, logistics, manufacturing, telecommunications, and retail</w:t>
      </w:r>
      <w:r w:rsidRPr="00626DA6">
        <w:rPr>
          <w:rStyle w:val="StyleUnderline"/>
          <w:rFonts w:asciiTheme="majorHAnsi" w:hAnsiTheme="majorHAnsi"/>
        </w:rPr>
        <w:t xml:space="preserve">.  </w:t>
      </w:r>
    </w:p>
    <w:p w14:paraId="627FBDE2" w14:textId="4329E999" w:rsidR="00F53250" w:rsidRPr="00626DA6" w:rsidRDefault="000D135A" w:rsidP="00F53250">
      <w:pPr>
        <w:pStyle w:val="Heading3"/>
        <w:rPr>
          <w:rStyle w:val="StyleUnderline"/>
          <w:rFonts w:asciiTheme="majorHAnsi" w:hAnsiTheme="majorHAnsi"/>
          <w:sz w:val="32"/>
        </w:rPr>
      </w:pPr>
      <w:r>
        <w:rPr>
          <w:rFonts w:asciiTheme="majorHAnsi" w:hAnsiTheme="majorHAnsi"/>
        </w:rPr>
        <w:lastRenderedPageBreak/>
        <w:t xml:space="preserve">     AT E</w:t>
      </w:r>
      <w:r w:rsidR="00F53250" w:rsidRPr="00626DA6">
        <w:rPr>
          <w:rFonts w:asciiTheme="majorHAnsi" w:hAnsiTheme="majorHAnsi"/>
        </w:rPr>
        <w:t>nvironment</w:t>
      </w:r>
    </w:p>
    <w:p w14:paraId="59A46CC7" w14:textId="77777777" w:rsidR="00F53250" w:rsidRPr="00626DA6" w:rsidRDefault="00F53250" w:rsidP="00F53250">
      <w:pPr>
        <w:pStyle w:val="Heading4"/>
        <w:rPr>
          <w:rFonts w:asciiTheme="majorHAnsi" w:hAnsiTheme="majorHAnsi"/>
        </w:rPr>
      </w:pPr>
      <w:r w:rsidRPr="00626DA6">
        <w:rPr>
          <w:rFonts w:asciiTheme="majorHAnsi" w:hAnsiTheme="majorHAnsi"/>
        </w:rPr>
        <w:t>China is spending heavily on abatement and incorporating environmentalism into planning</w:t>
      </w:r>
    </w:p>
    <w:p w14:paraId="13EDFACB" w14:textId="77777777" w:rsidR="00F53250" w:rsidRPr="00626DA6" w:rsidRDefault="00F53250" w:rsidP="00F53250">
      <w:pPr>
        <w:rPr>
          <w:rFonts w:asciiTheme="majorHAnsi" w:hAnsiTheme="majorHAnsi"/>
        </w:rPr>
      </w:pPr>
      <w:r w:rsidRPr="00626DA6">
        <w:rPr>
          <w:rStyle w:val="Style13ptBold"/>
          <w:rFonts w:asciiTheme="majorHAnsi" w:hAnsiTheme="majorHAnsi"/>
        </w:rPr>
        <w:t xml:space="preserve">Woetzel &amp; Seong 15 – </w:t>
      </w:r>
      <w:r w:rsidRPr="00626DA6">
        <w:rPr>
          <w:rStyle w:val="Style13ptBold"/>
          <w:rFonts w:asciiTheme="majorHAnsi" w:hAnsiTheme="majorHAnsi"/>
          <w:b w:val="0"/>
        </w:rPr>
        <w:t xml:space="preserve">Director of McKinsey Global Institute’s Shanghai office; Senior Fellow McKinsey Global Institute </w:t>
      </w:r>
      <w:r w:rsidRPr="00626DA6">
        <w:rPr>
          <w:rFonts w:asciiTheme="majorHAnsi" w:hAnsiTheme="majorHAnsi"/>
        </w:rPr>
        <w:t>(Erik and Jeongmin, McKinsey &amp; Company, "Gauging the Strength of Chinese Innovation," 10/15 http://www.mckinsey.com/business-functions/strategy-and-corporate-finance/our-insights/gauging-the-strength-of-chinese-innovation)\\WDB</w:t>
      </w:r>
    </w:p>
    <w:p w14:paraId="2BBAF1D3" w14:textId="77777777" w:rsidR="00F53250" w:rsidRPr="00626DA6" w:rsidRDefault="00F53250" w:rsidP="00F53250">
      <w:pPr>
        <w:rPr>
          <w:rFonts w:asciiTheme="majorHAnsi" w:hAnsiTheme="majorHAnsi"/>
          <w:u w:val="single"/>
        </w:rPr>
      </w:pPr>
      <w:r w:rsidRPr="00626DA6">
        <w:rPr>
          <w:rStyle w:val="StyleUnderline"/>
          <w:rFonts w:asciiTheme="majorHAnsi" w:hAnsiTheme="majorHAnsi"/>
        </w:rPr>
        <w:t>To believe this, you need to think that the Chinese are content with a dirty environment and lack the financial muscle to clean things up.</w:t>
      </w:r>
      <w:r w:rsidRPr="00626DA6">
        <w:rPr>
          <w:rFonts w:asciiTheme="majorHAnsi" w:hAnsiTheme="majorHAnsi"/>
        </w:rPr>
        <w:t xml:space="preserve"> OK, they got things wrong in the first place, but so did most countries moving from an agrarian to an industrial economy. In fact, a lot that’s good is happening. Start with s</w:t>
      </w:r>
      <w:r w:rsidRPr="00626DA6">
        <w:rPr>
          <w:rStyle w:val="StyleUnderline"/>
          <w:rFonts w:asciiTheme="majorHAnsi" w:hAnsiTheme="majorHAnsi"/>
        </w:rPr>
        <w:t xml:space="preserve">ocial activism. A documentary on China’s serious air-pollution problems </w:t>
      </w:r>
      <w:r w:rsidRPr="00626DA6">
        <w:rPr>
          <w:rFonts w:asciiTheme="majorHAnsi" w:hAnsiTheme="majorHAnsi"/>
        </w:rPr>
        <w:t>(</w:t>
      </w:r>
      <w:r w:rsidRPr="00626DA6">
        <w:rPr>
          <w:rFonts w:asciiTheme="majorHAnsi" w:hAnsiTheme="majorHAnsi"/>
          <w:i/>
          <w:iCs/>
        </w:rPr>
        <w:t>Under the Dome</w:t>
      </w:r>
      <w:r w:rsidRPr="00626DA6">
        <w:rPr>
          <w:rFonts w:asciiTheme="majorHAnsi" w:hAnsiTheme="majorHAnsi"/>
        </w:rPr>
        <w:t>), by Chai Jing—a former journalist at China Central Television (CCTV), the most important state-owned broadcaster—</w:t>
      </w:r>
      <w:r w:rsidRPr="00626DA6">
        <w:rPr>
          <w:rStyle w:val="StyleUnderline"/>
          <w:rFonts w:asciiTheme="majorHAnsi" w:hAnsiTheme="majorHAnsi"/>
        </w:rPr>
        <w:t>was viewed over 150 million times in the three days after it was posted online, in March 201</w:t>
      </w:r>
      <w:r w:rsidRPr="00626DA6">
        <w:rPr>
          <w:rFonts w:asciiTheme="majorHAnsi" w:hAnsiTheme="majorHAnsi"/>
        </w:rPr>
        <w:t xml:space="preserve">5. True, the 140-minute video, which sharply criticizes regulators, state-owned energy companies, and steel and coal producers, was ultimately removed. But the </w:t>
      </w:r>
      <w:r w:rsidRPr="00626DA6">
        <w:rPr>
          <w:rFonts w:asciiTheme="majorHAnsi" w:hAnsiTheme="majorHAnsi"/>
          <w:i/>
          <w:iCs/>
        </w:rPr>
        <w:t>People’s Daily</w:t>
      </w:r>
      <w:r w:rsidRPr="00626DA6">
        <w:rPr>
          <w:rFonts w:asciiTheme="majorHAnsi" w:hAnsiTheme="majorHAnsi"/>
        </w:rPr>
        <w:t xml:space="preserve"> interviewed Chai Jing, and she was praised by a top environmental minister. </w:t>
      </w:r>
      <w:r w:rsidRPr="00626DA6">
        <w:rPr>
          <w:rStyle w:val="StyleUnderline"/>
          <w:rFonts w:asciiTheme="majorHAnsi" w:hAnsiTheme="majorHAnsi"/>
        </w:rPr>
        <w:t>China is spending heavily on abatement efforts</w:t>
      </w:r>
      <w:r w:rsidRPr="00626DA6">
        <w:rPr>
          <w:rFonts w:asciiTheme="majorHAnsi" w:hAnsiTheme="majorHAnsi"/>
        </w:rPr>
        <w:t xml:space="preserve">, as well. </w:t>
      </w:r>
      <w:r w:rsidRPr="00626DA6">
        <w:rPr>
          <w:rStyle w:val="StyleUnderline"/>
          <w:rFonts w:asciiTheme="majorHAnsi" w:hAnsiTheme="majorHAnsi"/>
        </w:rPr>
        <w:t>The nation’s Airborne Pollution Prevention and Control Action Plan, mandating reductions in coal use and emissions, has earmarked an estimated $277 billion to target regions with the heaviest pollution.</w:t>
      </w:r>
      <w:hyperlink r:id="rId32" w:history="1">
        <w:r w:rsidRPr="00626DA6">
          <w:rPr>
            <w:rStyle w:val="StyleUnderline"/>
            <w:rFonts w:asciiTheme="majorHAnsi" w:hAnsiTheme="majorHAnsi"/>
          </w:rPr>
          <w:t>6</w:t>
        </w:r>
      </w:hyperlink>
      <w:r w:rsidRPr="00626DA6">
        <w:rPr>
          <w:rStyle w:val="StyleUnderline"/>
          <w:rFonts w:asciiTheme="majorHAnsi" w:hAnsiTheme="majorHAnsi"/>
        </w:rPr>
        <w:t>That’s just one of several policy efforts to limit coal’s dominance in the economy and to encourage cleaner energy supplies</w:t>
      </w:r>
      <w:r w:rsidRPr="00626DA6">
        <w:rPr>
          <w:rFonts w:asciiTheme="majorHAnsi" w:hAnsiTheme="majorHAnsi"/>
        </w:rPr>
        <w:t xml:space="preserve">. My interactions with </w:t>
      </w:r>
      <w:r w:rsidRPr="00626DA6">
        <w:rPr>
          <w:rFonts w:asciiTheme="majorHAnsi" w:hAnsiTheme="majorHAnsi"/>
          <w:u w:val="single"/>
        </w:rPr>
        <w:t>leaders of Chinese cities</w:t>
      </w:r>
      <w:r w:rsidRPr="00626DA6">
        <w:rPr>
          <w:rFonts w:asciiTheme="majorHAnsi" w:hAnsiTheme="majorHAnsi"/>
        </w:rPr>
        <w:t xml:space="preserve"> have shown me that </w:t>
      </w:r>
      <w:r w:rsidRPr="00626DA6">
        <w:rPr>
          <w:rStyle w:val="StyleUnderline"/>
          <w:rFonts w:asciiTheme="majorHAnsi" w:hAnsiTheme="majorHAnsi"/>
        </w:rPr>
        <w:t>many of them incorporate strict environmental targets into their economic master plans.</w:t>
      </w:r>
    </w:p>
    <w:p w14:paraId="3DDBE858" w14:textId="63EF561D" w:rsidR="00F53250" w:rsidRPr="00626DA6" w:rsidRDefault="000D135A" w:rsidP="00F53250">
      <w:pPr>
        <w:pStyle w:val="Heading3"/>
        <w:rPr>
          <w:rFonts w:asciiTheme="majorHAnsi" w:hAnsiTheme="majorHAnsi"/>
        </w:rPr>
      </w:pPr>
      <w:r>
        <w:rPr>
          <w:rFonts w:asciiTheme="majorHAnsi" w:hAnsiTheme="majorHAnsi"/>
        </w:rPr>
        <w:lastRenderedPageBreak/>
        <w:t xml:space="preserve">     AT S</w:t>
      </w:r>
      <w:r w:rsidR="00F53250" w:rsidRPr="00626DA6">
        <w:rPr>
          <w:rFonts w:asciiTheme="majorHAnsi" w:hAnsiTheme="majorHAnsi"/>
        </w:rPr>
        <w:t xml:space="preserve">tagnation </w:t>
      </w:r>
    </w:p>
    <w:p w14:paraId="386D56C1" w14:textId="77777777" w:rsidR="00F53250" w:rsidRPr="00626DA6" w:rsidRDefault="00F53250" w:rsidP="00F53250">
      <w:pPr>
        <w:pStyle w:val="Heading4"/>
        <w:rPr>
          <w:rFonts w:asciiTheme="majorHAnsi" w:hAnsiTheme="majorHAnsi"/>
        </w:rPr>
      </w:pPr>
      <w:r w:rsidRPr="00626DA6">
        <w:rPr>
          <w:rFonts w:asciiTheme="majorHAnsi" w:hAnsiTheme="majorHAnsi"/>
        </w:rPr>
        <w:t>No stagnation – domestic demand and consumer confidence high</w:t>
      </w:r>
    </w:p>
    <w:p w14:paraId="55A5FB56" w14:textId="77777777" w:rsidR="00F53250" w:rsidRPr="00626DA6" w:rsidRDefault="00F53250" w:rsidP="00F53250">
      <w:pPr>
        <w:rPr>
          <w:rFonts w:asciiTheme="majorHAnsi" w:hAnsiTheme="majorHAnsi"/>
        </w:rPr>
      </w:pPr>
      <w:r w:rsidRPr="00626DA6">
        <w:rPr>
          <w:rStyle w:val="Style13ptBold"/>
          <w:rFonts w:asciiTheme="majorHAnsi" w:hAnsiTheme="majorHAnsi"/>
        </w:rPr>
        <w:t>Talley, 03/09</w:t>
      </w:r>
      <w:r w:rsidRPr="00626DA6">
        <w:rPr>
          <w:rFonts w:asciiTheme="majorHAnsi" w:hAnsiTheme="majorHAnsi"/>
        </w:rPr>
        <w:t xml:space="preserve"> – International Economics Journalist (Ian, The Wall Street Journal, “What Slowdown? Chinese Consumer Confidence Still Strong, “ 03/09/16, 3/9/16, </w:t>
      </w:r>
      <w:hyperlink r:id="rId33" w:history="1">
        <w:r w:rsidRPr="00626DA6">
          <w:rPr>
            <w:rStyle w:val="Hyperlink"/>
            <w:rFonts w:asciiTheme="majorHAnsi" w:hAnsiTheme="majorHAnsi"/>
          </w:rPr>
          <w:t>http://blogs.wsj.com/economics/2016/02/09/what-slowdown-chinese-consumer-confidence-still-strong/</w:t>
        </w:r>
      </w:hyperlink>
      <w:r w:rsidRPr="00626DA6">
        <w:rPr>
          <w:rFonts w:asciiTheme="majorHAnsi" w:hAnsiTheme="majorHAnsi"/>
        </w:rPr>
        <w:t>)//JW</w:t>
      </w:r>
    </w:p>
    <w:p w14:paraId="5BA7E82F" w14:textId="77777777" w:rsidR="00F53250" w:rsidRPr="00626DA6" w:rsidRDefault="00F53250" w:rsidP="00F53250">
      <w:pPr>
        <w:rPr>
          <w:rFonts w:asciiTheme="majorHAnsi" w:hAnsiTheme="majorHAnsi"/>
          <w:sz w:val="14"/>
        </w:rPr>
      </w:pPr>
      <w:r w:rsidRPr="00626DA6">
        <w:rPr>
          <w:rStyle w:val="StyleUnderline"/>
          <w:rFonts w:asciiTheme="majorHAnsi" w:hAnsiTheme="majorHAnsi"/>
        </w:rPr>
        <w:t xml:space="preserve">If China’s economy is stalling, don’t tell the Chinese. </w:t>
      </w:r>
      <w:r w:rsidRPr="00626DA6">
        <w:rPr>
          <w:rFonts w:asciiTheme="majorHAnsi" w:hAnsiTheme="majorHAnsi"/>
          <w:sz w:val="14"/>
        </w:rPr>
        <w:t>“Chinese consumers seem to be holding up despite the volatility we’re seeing in markets,” says Louise Keely, president of the Demand Institute and the lead author of Nielsen’s quarterly global survey on consumer confidence. “</w:t>
      </w:r>
      <w:r w:rsidRPr="00626DA6">
        <w:rPr>
          <w:rStyle w:val="StyleUnderline"/>
          <w:rFonts w:asciiTheme="majorHAnsi" w:hAnsiTheme="majorHAnsi"/>
        </w:rPr>
        <w:t>Retail sales continue to be quite strong…and consistent with that, consumer confidence in China remains stable and high</w:t>
      </w:r>
      <w:r w:rsidRPr="00626DA6">
        <w:rPr>
          <w:rFonts w:asciiTheme="majorHAnsi" w:hAnsiTheme="majorHAnsi"/>
          <w:sz w:val="14"/>
        </w:rPr>
        <w:t xml:space="preserve">,” she says. According to Nielsen’s fourth-quarter survey, Chinese </w:t>
      </w:r>
      <w:r w:rsidRPr="00626DA6">
        <w:rPr>
          <w:rStyle w:val="StyleUnderline"/>
          <w:rFonts w:asciiTheme="majorHAnsi" w:hAnsiTheme="majorHAnsi"/>
        </w:rPr>
        <w:t xml:space="preserve">consumers are far more worried about their health and work-life balance than they are about job security. </w:t>
      </w:r>
      <w:r w:rsidRPr="00626DA6">
        <w:rPr>
          <w:rFonts w:asciiTheme="majorHAnsi" w:hAnsiTheme="majorHAnsi"/>
          <w:sz w:val="14"/>
        </w:rPr>
        <w:t xml:space="preserve">Perhaps that’s because a far smaller share of Chinese have sunk their paychecks into China’s volatile stock market than in the West, or because when the Communist Party declares the economy will run at 6.5% to 7%, </w:t>
      </w:r>
      <w:r w:rsidRPr="00626DA6">
        <w:rPr>
          <w:rStyle w:val="StyleUnderline"/>
          <w:rFonts w:asciiTheme="majorHAnsi" w:hAnsiTheme="majorHAnsi"/>
        </w:rPr>
        <w:t>the people trust their government to deliver.</w:t>
      </w:r>
      <w:r w:rsidRPr="00626DA6">
        <w:rPr>
          <w:rFonts w:asciiTheme="majorHAnsi" w:hAnsiTheme="majorHAnsi"/>
          <w:sz w:val="14"/>
        </w:rPr>
        <w:t xml:space="preserve"> (It might also have something to do with the state’s tight management of the media and Internet, a policy that constrains the ability of domestic and foreign journalists to report news about the economy.) Or it might be partly because </w:t>
      </w:r>
      <w:r w:rsidRPr="00626DA6">
        <w:rPr>
          <w:rStyle w:val="StyleUnderline"/>
          <w:rFonts w:asciiTheme="majorHAnsi" w:hAnsiTheme="majorHAnsi"/>
        </w:rPr>
        <w:t xml:space="preserve">China’s services industry is growing at a clip that helps offset the deterioration in the manufacturing, construction and housing sectors. </w:t>
      </w:r>
      <w:r w:rsidRPr="00626DA6">
        <w:rPr>
          <w:rStyle w:val="Emphasis"/>
          <w:rFonts w:asciiTheme="majorHAnsi" w:hAnsiTheme="majorHAnsi"/>
          <w:b w:val="0"/>
        </w:rPr>
        <w:t>Many economists contend that while fears of the Chinese economy stalling are legitimate, they also may be overblown</w:t>
      </w:r>
      <w:r w:rsidRPr="00626DA6">
        <w:rPr>
          <w:rStyle w:val="Emphasis"/>
          <w:rFonts w:asciiTheme="majorHAnsi" w:hAnsiTheme="majorHAnsi"/>
        </w:rPr>
        <w:t xml:space="preserve">. </w:t>
      </w:r>
      <w:r w:rsidRPr="00626DA6">
        <w:rPr>
          <w:rFonts w:asciiTheme="majorHAnsi" w:hAnsiTheme="majorHAnsi"/>
          <w:sz w:val="14"/>
        </w:rPr>
        <w:t xml:space="preserve">Although Beijing has yet to wean its economy off the credit injections that helped fuel its double-digit growth in the last decade—and massive overinvestment—it has also tried to encourage greater consumption. A burgeoning services sector, such as shipping, retail and finance, accounts for a growing share of the Chinese economy. Nielsen says 86% of Chinese consumers surveyed report using digital payment systems for online purchases over the last six months. State-owned monopoly China Union Pay now has the world’s third-largest credit-card network. Compared with earlier in 2015, a </w:t>
      </w:r>
      <w:r w:rsidRPr="00626DA6">
        <w:rPr>
          <w:rStyle w:val="StyleUnderline"/>
          <w:rFonts w:asciiTheme="majorHAnsi" w:hAnsiTheme="majorHAnsi"/>
        </w:rPr>
        <w:t xml:space="preserve">higher percentage of respondents are spending on entertainment, clothes, home improvements and vacations. </w:t>
      </w:r>
      <w:r w:rsidRPr="00626DA6">
        <w:rPr>
          <w:rFonts w:asciiTheme="majorHAnsi" w:hAnsiTheme="majorHAnsi"/>
          <w:sz w:val="14"/>
        </w:rPr>
        <w:t xml:space="preserve">Deepening of the financial system is not without its calamities, as the arrests last week for an alleged $7.6 billion Ponzi scheme show. But it also helps develop financial infrastructure necessary to foster buying. Ms. Keely cautions against reading too much into the consumer-confidence data, as consumption isn’t the same driver of growth in the Asian behemoth as it is in the U.S. Still, she said, “It’s interesting that we are seeing consumption still look to be a relative bright spot in China despite everything else.” And </w:t>
      </w:r>
      <w:r w:rsidRPr="00626DA6">
        <w:rPr>
          <w:rStyle w:val="StyleUnderline"/>
          <w:rFonts w:asciiTheme="majorHAnsi" w:hAnsiTheme="majorHAnsi"/>
        </w:rPr>
        <w:t>as Beijing tries to transition the economy to a model more reliant on domestic demand, “</w:t>
      </w:r>
      <w:r w:rsidRPr="00626DA6">
        <w:rPr>
          <w:rStyle w:val="Emphasis"/>
          <w:rFonts w:asciiTheme="majorHAnsi" w:hAnsiTheme="majorHAnsi"/>
          <w:b w:val="0"/>
        </w:rPr>
        <w:t>Strong consumer confidence indicates you’re headed in the right direction,</w:t>
      </w:r>
      <w:r w:rsidRPr="00626DA6">
        <w:rPr>
          <w:rFonts w:asciiTheme="majorHAnsi" w:hAnsiTheme="majorHAnsi"/>
          <w:sz w:val="14"/>
        </w:rPr>
        <w:t>” she said.</w:t>
      </w:r>
      <w:r w:rsidRPr="00626DA6">
        <w:rPr>
          <w:rFonts w:asciiTheme="majorHAnsi" w:hAnsiTheme="majorHAnsi"/>
        </w:rPr>
        <w:t xml:space="preserve"> </w:t>
      </w:r>
    </w:p>
    <w:p w14:paraId="53833A06" w14:textId="77777777" w:rsidR="00F53250" w:rsidRPr="00626DA6" w:rsidRDefault="00F53250" w:rsidP="00F53250">
      <w:pPr>
        <w:pStyle w:val="Heading4"/>
        <w:rPr>
          <w:rFonts w:asciiTheme="majorHAnsi" w:hAnsiTheme="majorHAnsi"/>
        </w:rPr>
      </w:pPr>
      <w:r w:rsidRPr="00626DA6">
        <w:rPr>
          <w:rFonts w:asciiTheme="majorHAnsi" w:hAnsiTheme="majorHAnsi"/>
        </w:rPr>
        <w:t>Consumer-led rebalancing is working – services already account for ½ GDP</w:t>
      </w:r>
    </w:p>
    <w:p w14:paraId="6C55E80C" w14:textId="77777777" w:rsidR="00F53250" w:rsidRPr="00626DA6" w:rsidRDefault="00F53250" w:rsidP="00F53250">
      <w:pPr>
        <w:rPr>
          <w:rFonts w:asciiTheme="majorHAnsi" w:hAnsiTheme="majorHAnsi"/>
        </w:rPr>
      </w:pPr>
      <w:r w:rsidRPr="00626DA6">
        <w:rPr>
          <w:rStyle w:val="Style13ptBold"/>
          <w:rFonts w:asciiTheme="majorHAnsi" w:hAnsiTheme="majorHAnsi"/>
        </w:rPr>
        <w:t xml:space="preserve">Chen 16 </w:t>
      </w:r>
      <w:r w:rsidRPr="00626DA6">
        <w:rPr>
          <w:rFonts w:asciiTheme="majorHAnsi" w:hAnsiTheme="majorHAnsi"/>
        </w:rPr>
        <w:t>(Weihua, China Daily, "China's economy: slowdown clouds reality," 3/4/16, Proquest)\\WDB</w:t>
      </w:r>
    </w:p>
    <w:p w14:paraId="36B3F578" w14:textId="77777777" w:rsidR="00F53250" w:rsidRPr="00626DA6" w:rsidRDefault="00F53250" w:rsidP="00F53250">
      <w:pPr>
        <w:rPr>
          <w:rFonts w:asciiTheme="majorHAnsi" w:hAnsiTheme="majorHAnsi"/>
        </w:rPr>
      </w:pPr>
      <w:r w:rsidRPr="00626DA6">
        <w:rPr>
          <w:rFonts w:asciiTheme="majorHAnsi" w:hAnsiTheme="majorHAnsi"/>
          <w:sz w:val="16"/>
        </w:rPr>
        <w:t xml:space="preserve">David Dollar, a senior fellow at the John L. Thornton China Center of the Brookings Institution in Washington, believes </w:t>
      </w:r>
      <w:r w:rsidRPr="00626DA6">
        <w:rPr>
          <w:rStyle w:val="StyleUnderline"/>
          <w:rFonts w:asciiTheme="majorHAnsi" w:hAnsiTheme="majorHAnsi"/>
        </w:rPr>
        <w:t>the Chinese government is moving in the right direction by switching from an export-driven economy to a consumption-driven one. The service sector, which grew 8.3 percent in 2015, has for the first time accounted for half of China's GDP, reaching 50.5 percent. Consumption contributed to 66.4 percent of the GDP growth, up 15.4 percent from the previous year. "</w:t>
      </w:r>
      <w:r w:rsidRPr="00626DA6">
        <w:rPr>
          <w:rStyle w:val="StyleUnderline"/>
          <w:rFonts w:asciiTheme="majorHAnsi" w:hAnsiTheme="majorHAnsi"/>
          <w:u w:val="none"/>
        </w:rPr>
        <w:t>So this positive transformation is going on. If that continues in a gradual way, that's good for the Chinese people, and if more sustainable, it will be good for the world</w:t>
      </w:r>
      <w:r w:rsidRPr="00626DA6">
        <w:rPr>
          <w:rStyle w:val="StyleUnderline"/>
          <w:rFonts w:asciiTheme="majorHAnsi" w:hAnsiTheme="majorHAnsi"/>
        </w:rPr>
        <w:t xml:space="preserve">," </w:t>
      </w:r>
      <w:r w:rsidRPr="00626DA6">
        <w:rPr>
          <w:rFonts w:asciiTheme="majorHAnsi" w:hAnsiTheme="majorHAnsi"/>
          <w:sz w:val="16"/>
        </w:rPr>
        <w:t xml:space="preserve">said Dollar, who was the US Treasury Department's economic and financial emissary to China from 2009 to 2013 and the World Bank's country director for China and Mongolia from 2004 to 2009. 'Overblown' fears In his recent talk at the Brookings and in an op-ed article titled False Alarm on China published on Project Syndicate, Stephen Roach, senior fellow of the Jackson Institute of Global Affairs at Yale University, described </w:t>
      </w:r>
      <w:r w:rsidRPr="00626DA6">
        <w:rPr>
          <w:rStyle w:val="StyleUnderline"/>
          <w:rFonts w:asciiTheme="majorHAnsi" w:hAnsiTheme="majorHAnsi"/>
        </w:rPr>
        <w:t>fears in financial markets about China's economic slowdown as "overblown". He said China continues to make encouraging headway on structural adjustments in its real economy. "This significant shift in China's economic structure is vitally important to the country's consumer-led rebalancing strategy,"</w:t>
      </w:r>
      <w:r w:rsidRPr="00626DA6">
        <w:rPr>
          <w:rFonts w:asciiTheme="majorHAnsi" w:hAnsiTheme="majorHAnsi"/>
          <w:sz w:val="16"/>
        </w:rPr>
        <w:t xml:space="preserve"> said Roach, a former chief economist at Morgan Stanley and its Asia chairman. </w:t>
      </w:r>
      <w:r w:rsidRPr="00626DA6">
        <w:rPr>
          <w:rStyle w:val="StyleUnderline"/>
          <w:rFonts w:asciiTheme="majorHAnsi" w:hAnsiTheme="majorHAnsi"/>
        </w:rPr>
        <w:lastRenderedPageBreak/>
        <w:t xml:space="preserve">Despite the economic slowdown, China has created 13.12 million urban jobs in 2015, well above the government's target of 10 million and on a par with the 2014 level. </w:t>
      </w:r>
      <w:r w:rsidRPr="00626DA6">
        <w:rPr>
          <w:rStyle w:val="StyleUnderline"/>
          <w:rFonts w:asciiTheme="majorHAnsi" w:hAnsiTheme="majorHAnsi"/>
          <w:u w:val="none"/>
        </w:rPr>
        <w:t>The development of the service sector, which can create jobs at a lower cost than the manufacturing sector, has contributed to urban job opportunities, according to Roach.</w:t>
      </w:r>
    </w:p>
    <w:p w14:paraId="30DCBFA8" w14:textId="77777777" w:rsidR="00F53250" w:rsidRPr="00626DA6" w:rsidRDefault="00F53250" w:rsidP="00F53250">
      <w:pPr>
        <w:pStyle w:val="Heading4"/>
        <w:rPr>
          <w:rFonts w:asciiTheme="majorHAnsi" w:hAnsiTheme="majorHAnsi"/>
        </w:rPr>
      </w:pPr>
      <w:r w:rsidRPr="00626DA6">
        <w:rPr>
          <w:rFonts w:asciiTheme="majorHAnsi" w:hAnsiTheme="majorHAnsi"/>
        </w:rPr>
        <w:t xml:space="preserve">China’s growth rate is still the fastest of any major economy </w:t>
      </w:r>
    </w:p>
    <w:p w14:paraId="1FB15950" w14:textId="77777777" w:rsidR="00F53250" w:rsidRPr="00626DA6" w:rsidRDefault="00F53250" w:rsidP="00F53250">
      <w:pPr>
        <w:rPr>
          <w:rFonts w:asciiTheme="majorHAnsi" w:hAnsiTheme="majorHAnsi"/>
        </w:rPr>
      </w:pPr>
      <w:r w:rsidRPr="00626DA6">
        <w:rPr>
          <w:rFonts w:asciiTheme="majorHAnsi" w:hAnsiTheme="majorHAnsi"/>
          <w:b/>
        </w:rPr>
        <w:t>Kroeber 15</w:t>
      </w:r>
      <w:r w:rsidRPr="00626DA6">
        <w:rPr>
          <w:rFonts w:asciiTheme="majorHAnsi" w:hAnsiTheme="majorHAnsi"/>
        </w:rPr>
        <w:t xml:space="preserve"> – Editor of China Economic Quarterly &amp; Managing Director of GaveKal Dragonomics, independent global economic research firm (Arthur,  Brookings Institute, “Should we worry about China’s economy,” 02/09/15, </w:t>
      </w:r>
      <w:hyperlink r:id="rId34" w:history="1">
        <w:r w:rsidRPr="00626DA6">
          <w:rPr>
            <w:rStyle w:val="Hyperlink"/>
            <w:rFonts w:asciiTheme="majorHAnsi" w:hAnsiTheme="majorHAnsi"/>
          </w:rPr>
          <w:t>http://www.brookings.edu/research/opinions/2016/02/09-worry-about-chinese-economy-kroeber</w:t>
        </w:r>
      </w:hyperlink>
      <w:r w:rsidRPr="00626DA6">
        <w:rPr>
          <w:rFonts w:asciiTheme="majorHAnsi" w:hAnsiTheme="majorHAnsi"/>
        </w:rPr>
        <w:t>)//JW</w:t>
      </w:r>
    </w:p>
    <w:p w14:paraId="71BC1E43" w14:textId="77777777" w:rsidR="00F53250" w:rsidRPr="00626DA6" w:rsidRDefault="00F53250" w:rsidP="00F53250">
      <w:pPr>
        <w:rPr>
          <w:rFonts w:asciiTheme="majorHAnsi" w:hAnsiTheme="majorHAnsi"/>
          <w:sz w:val="14"/>
        </w:rPr>
      </w:pPr>
      <w:r w:rsidRPr="00626DA6">
        <w:rPr>
          <w:rFonts w:asciiTheme="majorHAnsi" w:hAnsiTheme="majorHAnsi"/>
          <w:sz w:val="14"/>
        </w:rPr>
        <w:t xml:space="preserve">In one sense, markets overreacted. </w:t>
      </w:r>
      <w:r w:rsidRPr="00626DA6">
        <w:rPr>
          <w:rStyle w:val="StyleUnderline"/>
          <w:rFonts w:asciiTheme="majorHAnsi" w:hAnsiTheme="majorHAnsi"/>
        </w:rPr>
        <w:t xml:space="preserve">China’s economy grew by 6.9 percent in 2015; financial media headlines bewailed this as “the lowest growth rate in a quarter century,” but neglected to mention that this </w:t>
      </w:r>
      <w:r w:rsidRPr="00626DA6">
        <w:rPr>
          <w:rStyle w:val="Emphasis"/>
          <w:rFonts w:asciiTheme="majorHAnsi" w:hAnsiTheme="majorHAnsi"/>
        </w:rPr>
        <w:t xml:space="preserve">is </w:t>
      </w:r>
      <w:r w:rsidRPr="00626DA6">
        <w:rPr>
          <w:rStyle w:val="Emphasis"/>
          <w:rFonts w:asciiTheme="majorHAnsi" w:hAnsiTheme="majorHAnsi"/>
          <w:b w:val="0"/>
        </w:rPr>
        <w:t>still by a good margin the fastest growth of any major economy</w:t>
      </w:r>
      <w:r w:rsidRPr="00626DA6">
        <w:rPr>
          <w:rStyle w:val="Emphasis"/>
          <w:rFonts w:asciiTheme="majorHAnsi" w:hAnsiTheme="majorHAnsi"/>
        </w:rPr>
        <w:t xml:space="preserve"> </w:t>
      </w:r>
      <w:r w:rsidRPr="00626DA6">
        <w:rPr>
          <w:rFonts w:asciiTheme="majorHAnsi" w:hAnsiTheme="majorHAnsi"/>
          <w:sz w:val="14"/>
        </w:rPr>
        <w:t xml:space="preserve">except for India. Even at its new, slower pace, </w:t>
      </w:r>
      <w:r w:rsidRPr="00626DA6">
        <w:rPr>
          <w:rStyle w:val="Emphasis"/>
          <w:rFonts w:asciiTheme="majorHAnsi" w:hAnsiTheme="majorHAnsi"/>
          <w:b w:val="0"/>
        </w:rPr>
        <w:t>China continues to grow more than twice as fast as developed economies</w:t>
      </w:r>
      <w:r w:rsidRPr="00626DA6">
        <w:rPr>
          <w:rStyle w:val="Emphasis"/>
          <w:rFonts w:asciiTheme="majorHAnsi" w:hAnsiTheme="majorHAnsi"/>
        </w:rPr>
        <w:t>.</w:t>
      </w:r>
      <w:r w:rsidRPr="00626DA6">
        <w:rPr>
          <w:rFonts w:asciiTheme="majorHAnsi" w:hAnsiTheme="majorHAnsi"/>
          <w:sz w:val="14"/>
        </w:rPr>
        <w:t xml:space="preserve"> Some doubt the reliability of China’s economic statistics, of course, but </w:t>
      </w:r>
      <w:r w:rsidRPr="00626DA6">
        <w:rPr>
          <w:rStyle w:val="StyleUnderline"/>
          <w:rFonts w:asciiTheme="majorHAnsi" w:hAnsiTheme="majorHAnsi"/>
          <w:u w:val="none"/>
        </w:rPr>
        <w:t>most credible alternative estimates (based on hard-to-fake indicators of physical output) still suggest that China is growing at around 6 percent, and that if anything there was a slight pickup in activity in late 2015.</w:t>
      </w:r>
      <w:r w:rsidRPr="00626DA6">
        <w:rPr>
          <w:rStyle w:val="StyleUnderline"/>
          <w:rFonts w:asciiTheme="majorHAnsi" w:hAnsiTheme="majorHAnsi"/>
        </w:rPr>
        <w:t xml:space="preserve"> </w:t>
      </w:r>
      <w:r w:rsidRPr="00626DA6">
        <w:rPr>
          <w:rFonts w:asciiTheme="majorHAnsi" w:hAnsiTheme="majorHAnsi"/>
          <w:sz w:val="14"/>
        </w:rPr>
        <w:t xml:space="preserve">It’s true that construction and heavy industry, which drove China’s growth from 2000 to 2013, are now nearing recession levels. But </w:t>
      </w:r>
      <w:r w:rsidRPr="00626DA6">
        <w:rPr>
          <w:rStyle w:val="Emphasis"/>
          <w:rFonts w:asciiTheme="majorHAnsi" w:hAnsiTheme="majorHAnsi"/>
          <w:b w:val="0"/>
        </w:rPr>
        <w:t>services—which now account for over half of China’s economy—and consumer spending remain strong, underpinned by solid employment and wage gains</w:t>
      </w:r>
      <w:r w:rsidRPr="00626DA6">
        <w:rPr>
          <w:rStyle w:val="Emphasis"/>
          <w:rFonts w:asciiTheme="majorHAnsi" w:hAnsiTheme="majorHAnsi"/>
        </w:rPr>
        <w:t>.</w:t>
      </w:r>
      <w:r w:rsidRPr="00626DA6">
        <w:rPr>
          <w:rFonts w:asciiTheme="majorHAnsi" w:hAnsiTheme="majorHAnsi"/>
          <w:sz w:val="14"/>
        </w:rPr>
        <w:t xml:space="preserve"> </w:t>
      </w:r>
    </w:p>
    <w:p w14:paraId="58E1E620" w14:textId="3852A1CE" w:rsidR="00F53250" w:rsidRPr="00626DA6" w:rsidRDefault="000D135A" w:rsidP="00F53250">
      <w:pPr>
        <w:pStyle w:val="Heading3"/>
        <w:rPr>
          <w:rFonts w:asciiTheme="majorHAnsi" w:hAnsiTheme="majorHAnsi"/>
        </w:rPr>
      </w:pPr>
      <w:r>
        <w:rPr>
          <w:rFonts w:asciiTheme="majorHAnsi" w:hAnsiTheme="majorHAnsi"/>
        </w:rPr>
        <w:lastRenderedPageBreak/>
        <w:t xml:space="preserve">     AT Banking C</w:t>
      </w:r>
      <w:r w:rsidR="00F53250" w:rsidRPr="00626DA6">
        <w:rPr>
          <w:rFonts w:asciiTheme="majorHAnsi" w:hAnsiTheme="majorHAnsi"/>
        </w:rPr>
        <w:t>rises</w:t>
      </w:r>
    </w:p>
    <w:p w14:paraId="6D464824" w14:textId="77777777" w:rsidR="00F53250" w:rsidRPr="00626DA6" w:rsidRDefault="00F53250" w:rsidP="00F53250">
      <w:pPr>
        <w:pStyle w:val="Heading4"/>
        <w:rPr>
          <w:rFonts w:asciiTheme="majorHAnsi" w:hAnsiTheme="majorHAnsi"/>
        </w:rPr>
      </w:pPr>
      <w:r w:rsidRPr="00626DA6">
        <w:rPr>
          <w:rFonts w:asciiTheme="majorHAnsi" w:hAnsiTheme="majorHAnsi"/>
        </w:rPr>
        <w:t>No bank crisis – deposit remain strong</w:t>
      </w:r>
    </w:p>
    <w:p w14:paraId="3C4A8A35" w14:textId="77777777" w:rsidR="00F53250" w:rsidRPr="00626DA6" w:rsidRDefault="00F53250" w:rsidP="00F53250">
      <w:pPr>
        <w:rPr>
          <w:rFonts w:asciiTheme="majorHAnsi" w:hAnsiTheme="majorHAnsi"/>
        </w:rPr>
      </w:pPr>
      <w:r w:rsidRPr="00626DA6">
        <w:rPr>
          <w:rFonts w:asciiTheme="majorHAnsi" w:hAnsiTheme="majorHAnsi"/>
          <w:b/>
        </w:rPr>
        <w:t>Kroeber 15</w:t>
      </w:r>
      <w:r w:rsidRPr="00626DA6">
        <w:rPr>
          <w:rFonts w:asciiTheme="majorHAnsi" w:hAnsiTheme="majorHAnsi"/>
        </w:rPr>
        <w:t xml:space="preserve"> – Editor of China Economic Quarterly &amp; Managing Director of GaveKal Dragonomics, independent global economic research firm (Arthur,  Brookings Institute, “Should we worry about China’s economy,” 02/09/15, </w:t>
      </w:r>
      <w:hyperlink r:id="rId35" w:history="1">
        <w:r w:rsidRPr="00626DA6">
          <w:rPr>
            <w:rStyle w:val="Hyperlink"/>
            <w:rFonts w:asciiTheme="majorHAnsi" w:hAnsiTheme="majorHAnsi"/>
          </w:rPr>
          <w:t>http://www.brookings.edu/research/opinions/2016/02/09-worry-about-chinese-economy-kroeber</w:t>
        </w:r>
      </w:hyperlink>
      <w:r w:rsidRPr="00626DA6">
        <w:rPr>
          <w:rFonts w:asciiTheme="majorHAnsi" w:hAnsiTheme="majorHAnsi"/>
        </w:rPr>
        <w:t>)//JW</w:t>
      </w:r>
    </w:p>
    <w:p w14:paraId="12A4FA49" w14:textId="77777777" w:rsidR="00F53250" w:rsidRPr="00626DA6" w:rsidRDefault="00F53250" w:rsidP="00F53250">
      <w:pPr>
        <w:rPr>
          <w:rStyle w:val="Emphasis"/>
          <w:rFonts w:asciiTheme="majorHAnsi" w:hAnsiTheme="majorHAnsi"/>
        </w:rPr>
      </w:pPr>
      <w:r w:rsidRPr="00626DA6">
        <w:rPr>
          <w:rFonts w:asciiTheme="majorHAnsi" w:hAnsiTheme="majorHAnsi"/>
          <w:sz w:val="14"/>
        </w:rPr>
        <w:t xml:space="preserve">The latest </w:t>
      </w:r>
      <w:hyperlink r:id="rId36" w:tgtFrame="_blank" w:history="1">
        <w:r w:rsidRPr="00626DA6">
          <w:rPr>
            <w:rStyle w:val="Hyperlink"/>
            <w:rFonts w:asciiTheme="majorHAnsi" w:hAnsiTheme="majorHAnsi"/>
            <w:sz w:val="14"/>
          </w:rPr>
          <w:t>Nielsen survey of consumer confidence</w:t>
        </w:r>
      </w:hyperlink>
      <w:r w:rsidRPr="00626DA6">
        <w:rPr>
          <w:rFonts w:asciiTheme="majorHAnsi" w:hAnsiTheme="majorHAnsi"/>
          <w:sz w:val="14"/>
        </w:rPr>
        <w:t xml:space="preserve"> ranked China eighth of 61 countries in consumer optimism, and </w:t>
      </w:r>
      <w:r w:rsidRPr="00626DA6">
        <w:rPr>
          <w:rStyle w:val="StyleUnderline"/>
          <w:rFonts w:asciiTheme="majorHAnsi" w:hAnsiTheme="majorHAnsi"/>
          <w:u w:val="none"/>
        </w:rPr>
        <w:t>confidence actually increased in the last quarter of 2015</w:t>
      </w:r>
      <w:r w:rsidRPr="00626DA6">
        <w:rPr>
          <w:rFonts w:asciiTheme="majorHAnsi" w:hAnsiTheme="majorHAnsi"/>
          <w:sz w:val="14"/>
        </w:rPr>
        <w:t xml:space="preserve">. All in all, another year of 6 percent-plus growth should be achievable in 2016. Markets also exaggerate the risk of financial crisis, with their breathless talk of capital fleeing the country. Most of this so-called “capital flight” is simply a matter of companies prudently paying down foreign-currency debts, or hedging against the possibility of a weaker renminbi by shifting their bank deposits into dollars. In the main, these deposits remain in the mainland branches of Chinese banks. </w:t>
      </w:r>
      <w:r w:rsidRPr="00626DA6">
        <w:rPr>
          <w:rStyle w:val="StyleUnderline"/>
          <w:rFonts w:asciiTheme="majorHAnsi" w:hAnsiTheme="majorHAnsi"/>
        </w:rPr>
        <w:t>Domestic bank deposits grew by a healthy 19 percent in 2015 and now stand at $21 trillion—double the country’s GDP and seven times the level of foreign exchange reserves</w:t>
      </w:r>
      <w:r w:rsidRPr="00626DA6">
        <w:rPr>
          <w:rFonts w:asciiTheme="majorHAnsi" w:hAnsiTheme="majorHAnsi"/>
          <w:sz w:val="14"/>
        </w:rPr>
        <w:t xml:space="preserve">. The continued fast rise in credit is an issue that policymakers will need to address eventually. But they have time, because </w:t>
      </w:r>
      <w:r w:rsidRPr="00626DA6">
        <w:rPr>
          <w:rStyle w:val="Emphasis"/>
          <w:rFonts w:asciiTheme="majorHAnsi" w:hAnsiTheme="majorHAnsi"/>
          <w:b w:val="0"/>
        </w:rPr>
        <w:t>lending to households and companies is backed one-for-one by bank deposits</w:t>
      </w:r>
      <w:r w:rsidRPr="00626DA6">
        <w:rPr>
          <w:rFonts w:asciiTheme="majorHAnsi" w:hAnsiTheme="majorHAnsi"/>
          <w:sz w:val="14"/>
        </w:rPr>
        <w:t xml:space="preserve">. By contrast, the United States on the eve of its crisis in 2008 had nearly four dollars of loans for every dollar of bank deposits. </w:t>
      </w:r>
      <w:r w:rsidRPr="00626DA6">
        <w:rPr>
          <w:rStyle w:val="Emphasis"/>
          <w:rFonts w:asciiTheme="majorHAnsi" w:hAnsiTheme="majorHAnsi"/>
          <w:b w:val="0"/>
        </w:rPr>
        <w:t>As long as China’s financial system stays so securely funded, the chance of a crisis is low</w:t>
      </w:r>
      <w:r w:rsidRPr="00626DA6">
        <w:rPr>
          <w:rStyle w:val="Emphasis"/>
          <w:rFonts w:asciiTheme="majorHAnsi" w:hAnsiTheme="majorHAnsi"/>
        </w:rPr>
        <w:t>.</w:t>
      </w:r>
    </w:p>
    <w:p w14:paraId="5E226CA1" w14:textId="4DDF72C8" w:rsidR="00F53250" w:rsidRPr="00626DA6" w:rsidRDefault="000D135A" w:rsidP="00F53250">
      <w:pPr>
        <w:pStyle w:val="Heading3"/>
        <w:rPr>
          <w:rFonts w:asciiTheme="majorHAnsi" w:hAnsiTheme="majorHAnsi"/>
        </w:rPr>
      </w:pPr>
      <w:r>
        <w:rPr>
          <w:rFonts w:asciiTheme="majorHAnsi" w:hAnsiTheme="majorHAnsi"/>
        </w:rPr>
        <w:lastRenderedPageBreak/>
        <w:t xml:space="preserve">     AT Lack I</w:t>
      </w:r>
      <w:r w:rsidR="00F53250" w:rsidRPr="00626DA6">
        <w:rPr>
          <w:rFonts w:asciiTheme="majorHAnsi" w:hAnsiTheme="majorHAnsi"/>
        </w:rPr>
        <w:t xml:space="preserve">nnovation </w:t>
      </w:r>
    </w:p>
    <w:p w14:paraId="69AE3979" w14:textId="77777777" w:rsidR="00F53250" w:rsidRPr="00626DA6" w:rsidRDefault="00F53250" w:rsidP="00F53250">
      <w:pPr>
        <w:pStyle w:val="Heading4"/>
        <w:rPr>
          <w:rFonts w:asciiTheme="majorHAnsi" w:hAnsiTheme="majorHAnsi"/>
        </w:rPr>
      </w:pPr>
      <w:r w:rsidRPr="00626DA6">
        <w:rPr>
          <w:rFonts w:asciiTheme="majorHAnsi" w:hAnsiTheme="majorHAnsi"/>
        </w:rPr>
        <w:t>China will become a global innovation leader over the next decade</w:t>
      </w:r>
    </w:p>
    <w:p w14:paraId="5BDFC0C1" w14:textId="77777777" w:rsidR="00F53250" w:rsidRPr="00626DA6" w:rsidRDefault="00F53250" w:rsidP="00F53250">
      <w:pPr>
        <w:rPr>
          <w:rFonts w:asciiTheme="majorHAnsi" w:hAnsiTheme="majorHAnsi"/>
        </w:rPr>
      </w:pPr>
      <w:r w:rsidRPr="00626DA6">
        <w:rPr>
          <w:rStyle w:val="Style13ptBold"/>
          <w:rFonts w:asciiTheme="majorHAnsi" w:hAnsiTheme="majorHAnsi"/>
        </w:rPr>
        <w:t xml:space="preserve">Woetzel &amp; Seong 15 – </w:t>
      </w:r>
      <w:r w:rsidRPr="00626DA6">
        <w:rPr>
          <w:rStyle w:val="Style13ptBold"/>
          <w:rFonts w:asciiTheme="majorHAnsi" w:hAnsiTheme="majorHAnsi"/>
          <w:b w:val="0"/>
        </w:rPr>
        <w:t xml:space="preserve">Director of McKinsey Global Institute’s Shanghai office; Senior Fellow McKinsey Global Institute </w:t>
      </w:r>
      <w:r w:rsidRPr="00626DA6">
        <w:rPr>
          <w:rFonts w:asciiTheme="majorHAnsi" w:hAnsiTheme="majorHAnsi"/>
        </w:rPr>
        <w:t>(Erik and Jeongmin, McKinsey &amp; Company, "Gauging the Strength of Chinese Innovation," 10/15 http://www.mckinsey.com/business-functions/strategy-and-corporate-finance/our-insights/gauging-the-strength-of-chinese-innovation)\\WDB</w:t>
      </w:r>
    </w:p>
    <w:p w14:paraId="31F2983C" w14:textId="77777777" w:rsidR="00F53250" w:rsidRPr="00626DA6" w:rsidRDefault="00F53250" w:rsidP="00F53250">
      <w:pPr>
        <w:rPr>
          <w:rFonts w:asciiTheme="majorHAnsi" w:hAnsiTheme="majorHAnsi"/>
        </w:rPr>
      </w:pPr>
      <w:r w:rsidRPr="00626DA6">
        <w:rPr>
          <w:rFonts w:asciiTheme="majorHAnsi" w:hAnsiTheme="majorHAnsi"/>
        </w:rPr>
        <w:t>New research</w:t>
      </w:r>
      <w:hyperlink r:id="rId37" w:history="1">
        <w:r w:rsidRPr="00626DA6">
          <w:rPr>
            <w:rStyle w:val="Hyperlink"/>
            <w:rFonts w:asciiTheme="majorHAnsi" w:hAnsiTheme="majorHAnsi"/>
            <w:vertAlign w:val="superscript"/>
          </w:rPr>
          <w:t>1</w:t>
        </w:r>
      </w:hyperlink>
      <w:r w:rsidRPr="00626DA6">
        <w:rPr>
          <w:rFonts w:asciiTheme="majorHAnsi" w:hAnsiTheme="majorHAnsi"/>
        </w:rPr>
        <w:t xml:space="preserve">by the McKinsey Global Institute (MGI) suggests that to realize consensus growth forecasts—5.5 to 6.5 percent a year—during the coming decade, </w:t>
      </w:r>
      <w:r w:rsidRPr="00626DA6">
        <w:rPr>
          <w:rStyle w:val="StyleUnderline"/>
          <w:rFonts w:asciiTheme="majorHAnsi" w:hAnsiTheme="majorHAnsi"/>
          <w:u w:val="none"/>
        </w:rPr>
        <w:t>China must generate two to three percentage points of annual GDP growth through innovation,</w:t>
      </w:r>
      <w:r w:rsidRPr="00626DA6">
        <w:rPr>
          <w:rFonts w:asciiTheme="majorHAnsi" w:hAnsiTheme="majorHAnsi"/>
        </w:rPr>
        <w:t xml:space="preserve"> broadly defined. If it does, </w:t>
      </w:r>
      <w:r w:rsidRPr="00626DA6">
        <w:rPr>
          <w:rStyle w:val="StyleUnderline"/>
          <w:rFonts w:asciiTheme="majorHAnsi" w:hAnsiTheme="majorHAnsi"/>
        </w:rPr>
        <w:t>innovation could contribute much of the $3 trillion to $5 trillion a year to GDP by 2025</w:t>
      </w:r>
      <w:r w:rsidRPr="00626DA6">
        <w:rPr>
          <w:rFonts w:asciiTheme="majorHAnsi" w:hAnsiTheme="majorHAnsi"/>
        </w:rPr>
        <w:t>.</w:t>
      </w:r>
      <w:hyperlink r:id="rId38" w:history="1">
        <w:r w:rsidRPr="00626DA6">
          <w:rPr>
            <w:rStyle w:val="StyleUnderline"/>
            <w:rFonts w:asciiTheme="majorHAnsi" w:hAnsiTheme="majorHAnsi"/>
          </w:rPr>
          <w:t>2</w:t>
        </w:r>
      </w:hyperlink>
      <w:r w:rsidRPr="00626DA6">
        <w:rPr>
          <w:rStyle w:val="StyleUnderline"/>
          <w:rFonts w:asciiTheme="majorHAnsi" w:hAnsiTheme="majorHAnsi"/>
        </w:rPr>
        <w:t>China will have evolved</w:t>
      </w:r>
      <w:r w:rsidRPr="00626DA6">
        <w:rPr>
          <w:rFonts w:asciiTheme="majorHAnsi" w:hAnsiTheme="majorHAnsi"/>
        </w:rPr>
        <w:t xml:space="preserve"> from an “innovation sponge,” absorbing and adapting existing technology and knowledge from around the world</w:t>
      </w:r>
      <w:r w:rsidRPr="00626DA6">
        <w:rPr>
          <w:rStyle w:val="StyleUnderline"/>
          <w:rFonts w:asciiTheme="majorHAnsi" w:hAnsiTheme="majorHAnsi"/>
        </w:rPr>
        <w:t>, into a global innovation leader. Our analysis suggests that this transformation is possible</w:t>
      </w:r>
      <w:r w:rsidRPr="00626DA6">
        <w:rPr>
          <w:rFonts w:asciiTheme="majorHAnsi" w:hAnsiTheme="majorHAnsi"/>
        </w:rPr>
        <w:t>, though far from inevitable.</w:t>
      </w:r>
    </w:p>
    <w:p w14:paraId="42C713C2" w14:textId="77777777" w:rsidR="00F53250" w:rsidRPr="00626DA6" w:rsidRDefault="00F53250" w:rsidP="00F53250">
      <w:pPr>
        <w:rPr>
          <w:rFonts w:asciiTheme="majorHAnsi" w:hAnsiTheme="majorHAnsi"/>
        </w:rPr>
      </w:pPr>
      <w:r w:rsidRPr="00626DA6">
        <w:rPr>
          <w:rFonts w:asciiTheme="majorHAnsi" w:hAnsiTheme="majorHAnsi"/>
        </w:rPr>
        <w:t>To date, when we have evaluated how well Chinese companies commercialize new ideas and use them to raise market share and profits and to compete around the world, the picture has been decidedly mixed</w:t>
      </w:r>
      <w:r w:rsidRPr="00626DA6">
        <w:rPr>
          <w:rStyle w:val="StyleUnderline"/>
          <w:rFonts w:asciiTheme="majorHAnsi" w:hAnsiTheme="majorHAnsi"/>
        </w:rPr>
        <w:t>. China has become a strong innovator in areas such as consumer electronics and construction equipment.</w:t>
      </w:r>
      <w:r w:rsidRPr="00626DA6">
        <w:rPr>
          <w:rFonts w:asciiTheme="majorHAnsi" w:hAnsiTheme="majorHAnsi"/>
        </w:rPr>
        <w:t xml:space="preserve"> Yet in others—creating new drugs or designing automobile engines, for example—the country still isn’t globally competitive. That’s true even though every year</w:t>
      </w:r>
      <w:r w:rsidRPr="00626DA6">
        <w:rPr>
          <w:rStyle w:val="StyleUnderline"/>
          <w:rFonts w:asciiTheme="majorHAnsi" w:hAnsiTheme="majorHAnsi"/>
        </w:rPr>
        <w:t xml:space="preserve"> it spends more than $200 billion on research</w:t>
      </w:r>
      <w:r w:rsidRPr="00626DA6">
        <w:rPr>
          <w:rFonts w:asciiTheme="majorHAnsi" w:hAnsiTheme="majorHAnsi"/>
        </w:rPr>
        <w:t xml:space="preserve"> (second only to the United States</w:t>
      </w:r>
      <w:r w:rsidRPr="00626DA6">
        <w:rPr>
          <w:rStyle w:val="StyleUnderline"/>
          <w:rFonts w:asciiTheme="majorHAnsi" w:hAnsiTheme="majorHAnsi"/>
        </w:rPr>
        <w:t>), turns out close to 30,000 PhDs in science and engineering, and leads the world in patent applications</w:t>
      </w:r>
      <w:r w:rsidRPr="00626DA6">
        <w:rPr>
          <w:rFonts w:asciiTheme="majorHAnsi" w:hAnsiTheme="majorHAnsi"/>
        </w:rPr>
        <w:t xml:space="preserve"> (more than 820,000 in 2013).</w:t>
      </w:r>
    </w:p>
    <w:p w14:paraId="6A4DCAC6" w14:textId="77777777" w:rsidR="00F53250" w:rsidRPr="00626DA6" w:rsidRDefault="00F53250" w:rsidP="00F53250">
      <w:pPr>
        <w:rPr>
          <w:rFonts w:asciiTheme="majorHAnsi" w:hAnsiTheme="majorHAnsi"/>
        </w:rPr>
      </w:pPr>
      <w:r w:rsidRPr="00626DA6">
        <w:rPr>
          <w:rStyle w:val="StyleUnderline"/>
          <w:rFonts w:asciiTheme="majorHAnsi" w:hAnsiTheme="majorHAnsi"/>
        </w:rPr>
        <w:t>When we look ahead, though, we see broad swaths of opportunity. Our analysis suggests that by 2025, such new innovation opportunities could contribute $1.0 trillion to $2.2 trillion a year to the Chinese economy—or equivalent to up to 24 percent of total GDP growth</w:t>
      </w:r>
      <w:r w:rsidRPr="00626DA6">
        <w:rPr>
          <w:rFonts w:asciiTheme="majorHAnsi" w:hAnsiTheme="majorHAnsi"/>
        </w:rPr>
        <w:t xml:space="preserve">. To achieve this goal, China must continue to transform the manufacturing sector, particularly through digitization, and the service sector, through rising connectivity and Internet enablement. </w:t>
      </w:r>
      <w:r w:rsidRPr="00626DA6">
        <w:rPr>
          <w:rStyle w:val="StyleUnderline"/>
          <w:rFonts w:asciiTheme="majorHAnsi" w:hAnsiTheme="majorHAnsi"/>
        </w:rPr>
        <w:t>Additional productivity gains would come from progress in science- and engineering-based innovation and improvements in the operations of companies as they adopt modern business methods</w:t>
      </w:r>
      <w:r w:rsidRPr="00626DA6">
        <w:rPr>
          <w:rFonts w:asciiTheme="majorHAnsi" w:hAnsiTheme="majorHAnsi"/>
        </w:rPr>
        <w:t>.</w:t>
      </w:r>
    </w:p>
    <w:p w14:paraId="4568EAD7" w14:textId="77777777" w:rsidR="00F53250" w:rsidRPr="00626DA6" w:rsidRDefault="00F53250" w:rsidP="00F53250">
      <w:pPr>
        <w:rPr>
          <w:rStyle w:val="StyleUnderline"/>
          <w:rFonts w:asciiTheme="majorHAnsi" w:hAnsiTheme="majorHAnsi"/>
        </w:rPr>
      </w:pPr>
      <w:r w:rsidRPr="00626DA6">
        <w:rPr>
          <w:rStyle w:val="StyleUnderline"/>
          <w:rFonts w:asciiTheme="majorHAnsi" w:hAnsiTheme="majorHAnsi"/>
          <w:u w:val="none"/>
        </w:rPr>
        <w:t>To develop a clearer view of this potential, we identified four innovation archetypes: customer focused, efficiency driven, engineering based, and science based. We then compared the actual global revenues of individual industries with what we would expect them to generate given China’s share of global GDP</w:t>
      </w:r>
      <w:r w:rsidRPr="00626DA6">
        <w:rPr>
          <w:rFonts w:asciiTheme="majorHAnsi" w:hAnsiTheme="majorHAnsi"/>
        </w:rPr>
        <w:t xml:space="preserve"> (12 percent in 2013). </w:t>
      </w:r>
      <w:r w:rsidRPr="00626DA6">
        <w:rPr>
          <w:rStyle w:val="StyleUnderline"/>
          <w:rFonts w:asciiTheme="majorHAnsi" w:hAnsiTheme="majorHAnsi"/>
          <w:u w:val="none"/>
        </w:rPr>
        <w:t>As the exhibit shows</w:t>
      </w:r>
      <w:r w:rsidRPr="00626DA6">
        <w:rPr>
          <w:rStyle w:val="StyleUnderline"/>
          <w:rFonts w:asciiTheme="majorHAnsi" w:hAnsiTheme="majorHAnsi"/>
        </w:rPr>
        <w:t>, Chinese companies that rely on customer-focused and efficiency-driven innovation—in industries such as household appliances, Internet software and services, solar panels, and construction machinery—perform relatively well.</w:t>
      </w:r>
    </w:p>
    <w:p w14:paraId="65061CEF" w14:textId="77777777" w:rsidR="00F53250" w:rsidRPr="00626DA6" w:rsidRDefault="00F53250" w:rsidP="00F53250">
      <w:pPr>
        <w:rPr>
          <w:rFonts w:asciiTheme="majorHAnsi" w:hAnsiTheme="majorHAnsi"/>
        </w:rPr>
      </w:pPr>
    </w:p>
    <w:p w14:paraId="056F702A" w14:textId="5DD24825" w:rsidR="00F53250" w:rsidRPr="00626DA6" w:rsidRDefault="000D135A" w:rsidP="00F53250">
      <w:pPr>
        <w:pStyle w:val="Heading3"/>
        <w:rPr>
          <w:rFonts w:asciiTheme="majorHAnsi" w:hAnsiTheme="majorHAnsi"/>
        </w:rPr>
      </w:pPr>
      <w:r>
        <w:rPr>
          <w:rFonts w:asciiTheme="majorHAnsi" w:hAnsiTheme="majorHAnsi"/>
        </w:rPr>
        <w:lastRenderedPageBreak/>
        <w:t>China Rise – S</w:t>
      </w:r>
      <w:r w:rsidR="00F53250" w:rsidRPr="00626DA6">
        <w:rPr>
          <w:rFonts w:asciiTheme="majorHAnsi" w:hAnsiTheme="majorHAnsi"/>
        </w:rPr>
        <w:t>oft power</w:t>
      </w:r>
    </w:p>
    <w:p w14:paraId="1F2E9D6D" w14:textId="77777777" w:rsidR="00F53250" w:rsidRPr="00626DA6" w:rsidRDefault="00F53250" w:rsidP="00F53250">
      <w:pPr>
        <w:pStyle w:val="Heading4"/>
        <w:rPr>
          <w:rFonts w:asciiTheme="majorHAnsi" w:hAnsiTheme="majorHAnsi"/>
        </w:rPr>
      </w:pPr>
      <w:r w:rsidRPr="00626DA6">
        <w:rPr>
          <w:rFonts w:asciiTheme="majorHAnsi" w:hAnsiTheme="majorHAnsi"/>
        </w:rPr>
        <w:t xml:space="preserve">China shoring up soft power through trade agreements </w:t>
      </w:r>
    </w:p>
    <w:p w14:paraId="5A5A31D7" w14:textId="77777777" w:rsidR="00F53250" w:rsidRPr="00626DA6" w:rsidRDefault="00F53250" w:rsidP="00F53250">
      <w:pPr>
        <w:rPr>
          <w:rFonts w:asciiTheme="majorHAnsi" w:hAnsiTheme="majorHAnsi"/>
        </w:rPr>
      </w:pPr>
      <w:r w:rsidRPr="00626DA6">
        <w:rPr>
          <w:rStyle w:val="Style13ptBold"/>
          <w:rFonts w:asciiTheme="majorHAnsi" w:hAnsiTheme="majorHAnsi"/>
        </w:rPr>
        <w:t>Habib ’15</w:t>
      </w:r>
      <w:r w:rsidRPr="00626DA6">
        <w:rPr>
          <w:rFonts w:asciiTheme="majorHAnsi" w:hAnsiTheme="majorHAnsi"/>
        </w:rPr>
        <w:t>--a </w:t>
      </w:r>
      <w:hyperlink r:id="rId39" w:tgtFrame="_blank" w:tooltip="Lecturer in Politics and International Relations at La Trobe University" w:history="1">
        <w:r w:rsidRPr="00626DA6">
          <w:rPr>
            <w:rStyle w:val="Hyperlink"/>
            <w:rFonts w:asciiTheme="majorHAnsi" w:hAnsiTheme="majorHAnsi"/>
          </w:rPr>
          <w:t>Lecturer in Politics and IR at La Trobe University</w:t>
        </w:r>
      </w:hyperlink>
      <w:r w:rsidRPr="00626DA6">
        <w:rPr>
          <w:rFonts w:asciiTheme="majorHAnsi" w:hAnsiTheme="majorHAnsi"/>
        </w:rPr>
        <w:t xml:space="preserve">, with interests in North Korea, Nuclear programs, East Asian security, climate change etc. (Benjamin, a print interview published by the Foreign Policy Research Centre, January 28, 2015, </w:t>
      </w:r>
      <w:hyperlink r:id="rId40" w:history="1">
        <w:r w:rsidRPr="00626DA6">
          <w:rPr>
            <w:rStyle w:val="Hyperlink"/>
            <w:rFonts w:asciiTheme="majorHAnsi" w:hAnsiTheme="majorHAnsi"/>
          </w:rPr>
          <w:t>https://drbenjaminhabib.wordpress.com/2015/01/28/</w:t>
        </w:r>
      </w:hyperlink>
      <w:r w:rsidRPr="00626DA6">
        <w:rPr>
          <w:rFonts w:asciiTheme="majorHAnsi" w:hAnsiTheme="majorHAnsi"/>
        </w:rPr>
        <w:t xml:space="preserve"> hegemonic-transition-and-chinas-role-in-the-emerging-world-order/)--RS</w:t>
      </w:r>
    </w:p>
    <w:p w14:paraId="5136FDBD" w14:textId="6F26F609" w:rsidR="00F53250" w:rsidRDefault="00F53250" w:rsidP="00F53250">
      <w:pPr>
        <w:rPr>
          <w:rStyle w:val="StyleUnderline"/>
          <w:rFonts w:asciiTheme="majorHAnsi" w:hAnsiTheme="majorHAnsi"/>
          <w:u w:val="none"/>
        </w:rPr>
      </w:pPr>
      <w:r w:rsidRPr="00626DA6">
        <w:rPr>
          <w:rFonts w:asciiTheme="majorHAnsi" w:hAnsiTheme="majorHAnsi"/>
        </w:rPr>
        <w:t xml:space="preserve">2. According to Joseph S. Nye, “[In today’s age] </w:t>
      </w:r>
      <w:r w:rsidRPr="00626DA6">
        <w:rPr>
          <w:rStyle w:val="StyleUnderline"/>
          <w:rFonts w:asciiTheme="majorHAnsi" w:hAnsiTheme="majorHAnsi"/>
        </w:rPr>
        <w:t>success depends not only on whose army wins, but also on whose story wins”. This</w:t>
      </w:r>
      <w:r w:rsidRPr="00626DA6">
        <w:rPr>
          <w:rFonts w:asciiTheme="majorHAnsi" w:hAnsiTheme="majorHAnsi"/>
        </w:rPr>
        <w:t xml:space="preserve"> comment </w:t>
      </w:r>
      <w:r w:rsidRPr="00626DA6">
        <w:rPr>
          <w:rStyle w:val="StyleUnderline"/>
          <w:rFonts w:asciiTheme="majorHAnsi" w:hAnsiTheme="majorHAnsi"/>
        </w:rPr>
        <w:t>remains especially pertinent, with China attempting to ‘improve its</w:t>
      </w:r>
      <w:r w:rsidRPr="00626DA6">
        <w:rPr>
          <w:rFonts w:asciiTheme="majorHAnsi" w:hAnsiTheme="majorHAnsi"/>
        </w:rPr>
        <w:t xml:space="preserve"> </w:t>
      </w:r>
      <w:r w:rsidRPr="00626DA6">
        <w:rPr>
          <w:rStyle w:val="StyleUnderline"/>
          <w:rFonts w:asciiTheme="majorHAnsi" w:hAnsiTheme="majorHAnsi"/>
        </w:rPr>
        <w:t>story’</w:t>
      </w:r>
      <w:r w:rsidRPr="00626DA6">
        <w:rPr>
          <w:rFonts w:asciiTheme="majorHAnsi" w:hAnsiTheme="majorHAnsi"/>
        </w:rPr>
        <w:t xml:space="preserve"> to the rest of the world – primarily through the use of soft power. How have these initiatives played out? Have they contributed towards a more positive global image of the PRC? If we </w:t>
      </w:r>
      <w:r w:rsidRPr="00626DA6">
        <w:rPr>
          <w:rStyle w:val="StyleUnderline"/>
          <w:rFonts w:asciiTheme="majorHAnsi" w:hAnsiTheme="majorHAnsi"/>
        </w:rPr>
        <w:t>look back on the beginning of the American global hegemony immediately following World War Two, its soft power message of liberal freedoms and democratic governance held tremendous appeal in a number of areas across the world.</w:t>
      </w:r>
      <w:r w:rsidRPr="00626DA6">
        <w:rPr>
          <w:rFonts w:asciiTheme="majorHAnsi" w:hAnsiTheme="majorHAnsi"/>
        </w:rPr>
        <w:t xml:space="preserve"> Ho Chi Minh even argued that the constitution of a Vietnamese state independent from France should be modelled on the US constitution. </w:t>
      </w:r>
      <w:r w:rsidRPr="00626DA6">
        <w:rPr>
          <w:rStyle w:val="StyleUnderline"/>
          <w:rFonts w:asciiTheme="majorHAnsi" w:hAnsiTheme="majorHAnsi"/>
        </w:rPr>
        <w:t>It is not clear that China has a similarly compelling positive soft power vision to sell, beyond offering an alternative to American hegemony through the Beijing Consensus</w:t>
      </w:r>
      <w:r w:rsidRPr="00626DA6">
        <w:rPr>
          <w:rStyle w:val="Emphasis"/>
          <w:rFonts w:asciiTheme="majorHAnsi" w:hAnsiTheme="majorHAnsi"/>
        </w:rPr>
        <w:t xml:space="preserve">. </w:t>
      </w:r>
      <w:r w:rsidRPr="00626DA6">
        <w:rPr>
          <w:rStyle w:val="Emphasis"/>
          <w:rFonts w:asciiTheme="majorHAnsi" w:hAnsiTheme="majorHAnsi"/>
          <w:b w:val="0"/>
        </w:rPr>
        <w:t>What we do see is a model of South-South cooperation on offer,</w:t>
      </w:r>
      <w:r w:rsidRPr="00626DA6">
        <w:rPr>
          <w:rFonts w:asciiTheme="majorHAnsi" w:hAnsiTheme="majorHAnsi"/>
        </w:rPr>
        <w:t xml:space="preserve"> articulated in Hu Jintao’s “Harmonious World” doctrine that privileges, </w:t>
      </w:r>
      <w:r w:rsidRPr="00626DA6">
        <w:rPr>
          <w:rStyle w:val="Emphasis"/>
          <w:rFonts w:asciiTheme="majorHAnsi" w:hAnsiTheme="majorHAnsi"/>
          <w:b w:val="0"/>
        </w:rPr>
        <w:t>at least rhetorically, non-intervention in domestic politics and mutually beneficial economic outcomes</w:t>
      </w:r>
      <w:r w:rsidRPr="00626DA6">
        <w:rPr>
          <w:rStyle w:val="StyleUnderline"/>
          <w:rFonts w:asciiTheme="majorHAnsi" w:hAnsiTheme="majorHAnsi"/>
        </w:rPr>
        <w:t>. Rather than offering an explicit prescription for governance and the good society based on capitalism and liberal democracy, as does the American soft power vision,</w:t>
      </w:r>
      <w:r w:rsidRPr="00626DA6">
        <w:rPr>
          <w:rFonts w:asciiTheme="majorHAnsi" w:hAnsiTheme="majorHAnsi"/>
        </w:rPr>
        <w:t xml:space="preserve"> </w:t>
      </w:r>
      <w:r w:rsidRPr="00626DA6">
        <w:rPr>
          <w:rStyle w:val="Emphasis"/>
          <w:rFonts w:asciiTheme="majorHAnsi" w:hAnsiTheme="majorHAnsi"/>
          <w:b w:val="0"/>
        </w:rPr>
        <w:t>China’s soft power hook appears to be its distinction from what is perceived in many places to be overly aggressive US foreign policy behaviour in the War on Terror era, coupled with resentment over economic austerity regimes instituted through structural adjustment conditions associated with loans from the Bretton Woods institutions.</w:t>
      </w:r>
      <w:r w:rsidRPr="00626DA6">
        <w:rPr>
          <w:rFonts w:asciiTheme="majorHAnsi" w:hAnsiTheme="majorHAnsi"/>
        </w:rPr>
        <w:t xml:space="preserve"> We are seeing a renaissance in official interest in China’s dynastic history as a source of ideational inspiration, particularly in the revival of Confucianism in official discourses and the proliferation of government-funded Confucius Institutes in countries around the world. Indeed </w:t>
      </w:r>
      <w:r w:rsidRPr="00626DA6">
        <w:rPr>
          <w:rStyle w:val="StyleUnderline"/>
          <w:rFonts w:asciiTheme="majorHAnsi" w:hAnsiTheme="majorHAnsi"/>
        </w:rPr>
        <w:t xml:space="preserve">there is much to admire about Chinese history and culture, however the CCP’s complicated relationship with this cultural legacy, </w:t>
      </w:r>
      <w:r w:rsidRPr="00626DA6">
        <w:rPr>
          <w:rFonts w:asciiTheme="majorHAnsi" w:hAnsiTheme="majorHAnsi"/>
        </w:rPr>
        <w:t xml:space="preserve">particularly in relation to Mao Zedong thought and the attack on traditional social structures during the Cultural Revolution, </w:t>
      </w:r>
      <w:r w:rsidRPr="00626DA6">
        <w:rPr>
          <w:rStyle w:val="StyleUnderline"/>
          <w:rFonts w:asciiTheme="majorHAnsi" w:hAnsiTheme="majorHAnsi"/>
          <w:u w:val="none"/>
        </w:rPr>
        <w:t>makes it difficult for the Chinese government to draw too heavily on this as a source of soft power appeal.</w:t>
      </w:r>
      <w:r w:rsidRPr="00626DA6">
        <w:rPr>
          <w:rFonts w:asciiTheme="majorHAnsi" w:hAnsiTheme="majorHAnsi"/>
        </w:rPr>
        <w:t xml:space="preserve"> </w:t>
      </w:r>
      <w:r w:rsidRPr="00626DA6">
        <w:rPr>
          <w:rStyle w:val="Emphasis"/>
          <w:rFonts w:asciiTheme="majorHAnsi" w:hAnsiTheme="majorHAnsi"/>
          <w:b w:val="0"/>
          <w:u w:val="none"/>
        </w:rPr>
        <w:t>What this highlights is the difficult task faced by the CCP in melding together a coherent legitimising paradigm from the often contradictory influences of China’s dynastic historical traditions, its Mao-era legacy and globalised capitalism</w:t>
      </w:r>
      <w:r w:rsidRPr="00626DA6">
        <w:rPr>
          <w:rFonts w:asciiTheme="majorHAnsi" w:hAnsiTheme="majorHAnsi"/>
        </w:rPr>
        <w:t>. 3. Beijing has expressed concerns that Washington is either encouraging its allies in the Asia-Pacific region to pursue maritime territorial claims against China or, at the very least, profiting from the sharply increased regional tensions that these disputes have generated. Do you subscribe to this view point? Regional states have different ideas about how to resolve the region’s maritime disputes. Th</w:t>
      </w:r>
      <w:r w:rsidRPr="00626DA6">
        <w:rPr>
          <w:rStyle w:val="StyleUnderline"/>
          <w:rFonts w:asciiTheme="majorHAnsi" w:hAnsiTheme="majorHAnsi"/>
          <w:u w:val="none"/>
        </w:rPr>
        <w:t>e United States favours multilateral dialogue as its preferred vehicle for dispute resolution, using existing multilateral forums as a trap to pressure the Chinese from multiple sides.</w:t>
      </w:r>
      <w:r w:rsidRPr="00626DA6">
        <w:rPr>
          <w:rFonts w:asciiTheme="majorHAnsi" w:hAnsiTheme="majorHAnsi"/>
        </w:rPr>
        <w:t xml:space="preserve"> </w:t>
      </w:r>
      <w:r w:rsidRPr="00626DA6">
        <w:rPr>
          <w:rStyle w:val="Emphasis"/>
          <w:rFonts w:asciiTheme="majorHAnsi" w:hAnsiTheme="majorHAnsi"/>
          <w:b w:val="0"/>
          <w:u w:val="none"/>
        </w:rPr>
        <w:t xml:space="preserve">It should not be surprising that we see balancing behaviour against China by Southeast Asian maritime states, as they can maximise their leverage against China through multilateral engagement and court American naval </w:t>
      </w:r>
      <w:r w:rsidRPr="00626DA6">
        <w:rPr>
          <w:rStyle w:val="Emphasis"/>
          <w:rFonts w:asciiTheme="majorHAnsi" w:hAnsiTheme="majorHAnsi"/>
          <w:b w:val="0"/>
          <w:u w:val="none"/>
        </w:rPr>
        <w:lastRenderedPageBreak/>
        <w:t>assistance</w:t>
      </w:r>
      <w:r w:rsidRPr="00626DA6">
        <w:rPr>
          <w:rFonts w:asciiTheme="majorHAnsi" w:hAnsiTheme="majorHAnsi"/>
        </w:rPr>
        <w:t xml:space="preserve">, </w:t>
      </w:r>
      <w:r w:rsidRPr="00626DA6">
        <w:rPr>
          <w:rStyle w:val="StyleUnderline"/>
          <w:rFonts w:asciiTheme="majorHAnsi" w:hAnsiTheme="majorHAnsi"/>
          <w:u w:val="none"/>
        </w:rPr>
        <w:t>as the United States is the only power that can credibly defend their claims against Chinese incursions.</w:t>
      </w:r>
      <w:r w:rsidRPr="00626DA6">
        <w:rPr>
          <w:rFonts w:asciiTheme="majorHAnsi" w:hAnsiTheme="majorHAnsi"/>
        </w:rPr>
        <w:t xml:space="preserve"> By contrast, the </w:t>
      </w:r>
      <w:r w:rsidRPr="00626DA6">
        <w:rPr>
          <w:rStyle w:val="Emphasis"/>
          <w:rFonts w:asciiTheme="majorHAnsi" w:hAnsiTheme="majorHAnsi"/>
          <w:b w:val="0"/>
          <w:u w:val="none"/>
        </w:rPr>
        <w:t>Chinese preference is to resolve disputed claims bilaterall</w:t>
      </w:r>
      <w:r w:rsidRPr="00626DA6">
        <w:rPr>
          <w:rFonts w:asciiTheme="majorHAnsi" w:hAnsiTheme="majorHAnsi"/>
        </w:rPr>
        <w:t xml:space="preserve">y with rival claimants, </w:t>
      </w:r>
      <w:r w:rsidRPr="00626DA6">
        <w:rPr>
          <w:rStyle w:val="Emphasis"/>
          <w:rFonts w:asciiTheme="majorHAnsi" w:hAnsiTheme="majorHAnsi"/>
          <w:b w:val="0"/>
          <w:u w:val="none"/>
        </w:rPr>
        <w:t>a strategy that maximises Beijing’s leverage and attempts to freeze the US out of the process</w:t>
      </w:r>
      <w:r w:rsidRPr="00626DA6">
        <w:rPr>
          <w:rStyle w:val="Emphasis"/>
          <w:rFonts w:asciiTheme="majorHAnsi" w:hAnsiTheme="majorHAnsi"/>
          <w:u w:val="none"/>
        </w:rPr>
        <w:t>.</w:t>
      </w:r>
      <w:r w:rsidRPr="00626DA6">
        <w:rPr>
          <w:rStyle w:val="Emphasis"/>
          <w:rFonts w:asciiTheme="majorHAnsi" w:hAnsiTheme="majorHAnsi"/>
        </w:rPr>
        <w:t xml:space="preserve"> </w:t>
      </w:r>
      <w:r w:rsidRPr="00626DA6">
        <w:rPr>
          <w:rFonts w:asciiTheme="majorHAnsi" w:hAnsiTheme="majorHAnsi"/>
        </w:rPr>
        <w:t xml:space="preserve">Hence the importance of the Sino-American competition over dominant regional integration initiatives; </w:t>
      </w:r>
      <w:r w:rsidRPr="00626DA6">
        <w:rPr>
          <w:rStyle w:val="StyleUnderline"/>
          <w:rFonts w:asciiTheme="majorHAnsi" w:hAnsiTheme="majorHAnsi"/>
          <w:u w:val="none"/>
        </w:rPr>
        <w:t>the regional architecture that comes to predominate in the medium term may go some way toward defining a possible outcome to maritime disputes.</w:t>
      </w:r>
    </w:p>
    <w:p w14:paraId="44B9A9FC" w14:textId="21BB05FC" w:rsidR="005E0997" w:rsidRDefault="005E0997" w:rsidP="00F53250">
      <w:pPr>
        <w:rPr>
          <w:rStyle w:val="StyleUnderline"/>
          <w:rFonts w:asciiTheme="majorHAnsi" w:hAnsiTheme="majorHAnsi"/>
          <w:u w:val="none"/>
        </w:rPr>
      </w:pPr>
    </w:p>
    <w:p w14:paraId="77EC5EFB" w14:textId="117A3A7A" w:rsidR="005E0997" w:rsidRPr="005E0997" w:rsidRDefault="000D135A" w:rsidP="005E0997">
      <w:r>
        <w:t xml:space="preserve"> </w:t>
      </w:r>
    </w:p>
    <w:p w14:paraId="0043D7DE" w14:textId="4D665B07" w:rsidR="00F53250" w:rsidRPr="00626DA6" w:rsidRDefault="000D135A" w:rsidP="00F53250">
      <w:pPr>
        <w:pStyle w:val="Heading2"/>
        <w:rPr>
          <w:rFonts w:asciiTheme="majorHAnsi" w:hAnsiTheme="majorHAnsi"/>
        </w:rPr>
      </w:pPr>
      <w:r>
        <w:rPr>
          <w:rFonts w:asciiTheme="majorHAnsi" w:hAnsiTheme="majorHAnsi"/>
        </w:rPr>
        <w:lastRenderedPageBreak/>
        <w:t>US Stays Ahead</w:t>
      </w:r>
    </w:p>
    <w:p w14:paraId="5DBB35BC" w14:textId="17CBC05D" w:rsidR="00780A28" w:rsidRPr="00626DA6" w:rsidRDefault="000D135A" w:rsidP="00780A28">
      <w:pPr>
        <w:pStyle w:val="Heading3"/>
        <w:rPr>
          <w:rFonts w:asciiTheme="majorHAnsi" w:hAnsiTheme="majorHAnsi"/>
        </w:rPr>
      </w:pPr>
      <w:r>
        <w:rPr>
          <w:rFonts w:asciiTheme="majorHAnsi" w:hAnsiTheme="majorHAnsi"/>
        </w:rPr>
        <w:lastRenderedPageBreak/>
        <w:t>No China Rise – M</w:t>
      </w:r>
      <w:r w:rsidR="00F53250" w:rsidRPr="00626DA6">
        <w:rPr>
          <w:rFonts w:asciiTheme="majorHAnsi" w:hAnsiTheme="majorHAnsi"/>
        </w:rPr>
        <w:t>ilitary</w:t>
      </w:r>
    </w:p>
    <w:p w14:paraId="56AB82A6" w14:textId="77777777" w:rsidR="00C769F7" w:rsidRPr="00626DA6" w:rsidRDefault="00C769F7" w:rsidP="00C769F7">
      <w:pPr>
        <w:pStyle w:val="Heading4"/>
        <w:rPr>
          <w:rStyle w:val="Style13ptBold"/>
          <w:rFonts w:asciiTheme="majorHAnsi" w:hAnsiTheme="majorHAnsi"/>
        </w:rPr>
      </w:pPr>
      <w:r w:rsidRPr="00626DA6">
        <w:rPr>
          <w:rStyle w:val="Style13ptBold"/>
          <w:rFonts w:asciiTheme="majorHAnsi" w:hAnsiTheme="majorHAnsi"/>
        </w:rPr>
        <w:t>C</w:t>
      </w:r>
      <w:r w:rsidRPr="00626DA6">
        <w:rPr>
          <w:rStyle w:val="Style13ptBold"/>
          <w:rFonts w:asciiTheme="majorHAnsi" w:hAnsiTheme="majorHAnsi"/>
          <w:b/>
        </w:rPr>
        <w:t>hina’s military can’t match the U.S. in short or medium term– outdated equipment, regional containment</w:t>
      </w:r>
    </w:p>
    <w:p w14:paraId="3CDA8C09" w14:textId="3BD78F59" w:rsidR="00C769F7" w:rsidRPr="00626DA6" w:rsidRDefault="00C769F7" w:rsidP="00C769F7">
      <w:pPr>
        <w:rPr>
          <w:rFonts w:asciiTheme="majorHAnsi" w:hAnsiTheme="majorHAnsi"/>
        </w:rPr>
      </w:pPr>
      <w:r w:rsidRPr="00626DA6">
        <w:rPr>
          <w:rStyle w:val="Style13ptBold"/>
          <w:rFonts w:asciiTheme="majorHAnsi" w:hAnsiTheme="majorHAnsi"/>
        </w:rPr>
        <w:t>Beauchamp 14</w:t>
      </w:r>
      <w:r w:rsidRPr="00626DA6">
        <w:rPr>
          <w:rFonts w:asciiTheme="majorHAnsi" w:hAnsiTheme="majorHAnsi"/>
        </w:rPr>
        <w:t xml:space="preserve"> – M Sci International Relations, London School of Economics</w:t>
      </w:r>
      <w:r w:rsidR="00EF1DA4" w:rsidRPr="00626DA6">
        <w:rPr>
          <w:rFonts w:asciiTheme="majorHAnsi" w:hAnsiTheme="majorHAnsi"/>
        </w:rPr>
        <w:t xml:space="preserve"> </w:t>
      </w:r>
      <w:r w:rsidRPr="00626DA6">
        <w:rPr>
          <w:rFonts w:asciiTheme="majorHAnsi" w:hAnsiTheme="majorHAnsi"/>
        </w:rPr>
        <w:t>(Zach, The Week, February 13,  http://theweek.com/articles/450975/china-not-replaced-america--never)</w:t>
      </w:r>
      <w:r w:rsidR="0063726D" w:rsidRPr="00626DA6">
        <w:rPr>
          <w:rFonts w:asciiTheme="majorHAnsi" w:hAnsiTheme="majorHAnsi"/>
        </w:rPr>
        <w:t>//SEP</w:t>
      </w:r>
    </w:p>
    <w:p w14:paraId="1CBFF960" w14:textId="4424E939" w:rsidR="00C769F7" w:rsidRPr="00626DA6" w:rsidRDefault="00C769F7" w:rsidP="00C769F7">
      <w:pPr>
        <w:rPr>
          <w:rFonts w:asciiTheme="majorHAnsi" w:hAnsiTheme="majorHAnsi"/>
          <w:u w:val="single"/>
        </w:rPr>
      </w:pPr>
      <w:r w:rsidRPr="00626DA6">
        <w:rPr>
          <w:rFonts w:asciiTheme="majorHAnsi" w:hAnsiTheme="majorHAnsi"/>
        </w:rPr>
        <w:t xml:space="preserve">Many people seem to think it's simply a matter of when, not if, China takes the reins of world leadership. </w:t>
      </w:r>
      <w:r w:rsidRPr="00626DA6">
        <w:rPr>
          <w:rFonts w:asciiTheme="majorHAnsi" w:hAnsiTheme="majorHAnsi"/>
          <w:u w:val="single"/>
        </w:rPr>
        <w:t>How, they think, can America's 314 million people permanently outproduce a population that outnumbers the U.S. by over a billion people?</w:t>
      </w:r>
    </w:p>
    <w:p w14:paraId="119EC103" w14:textId="571400C2" w:rsidR="00C769F7" w:rsidRPr="00626DA6" w:rsidRDefault="00C769F7" w:rsidP="00C769F7">
      <w:pPr>
        <w:rPr>
          <w:rFonts w:asciiTheme="majorHAnsi" w:hAnsiTheme="majorHAnsi"/>
        </w:rPr>
      </w:pPr>
      <w:r w:rsidRPr="00626DA6">
        <w:rPr>
          <w:rFonts w:asciiTheme="majorHAnsi" w:hAnsiTheme="majorHAnsi"/>
          <w:u w:val="single"/>
        </w:rPr>
        <w:t>This facile assumption is wrong. China is not replacing the United States as the global hegemon. And it never will</w:t>
      </w:r>
      <w:r w:rsidRPr="00626DA6">
        <w:rPr>
          <w:rFonts w:asciiTheme="majorHAnsi" w:hAnsiTheme="majorHAnsi"/>
        </w:rPr>
        <w:t>.</w:t>
      </w:r>
    </w:p>
    <w:p w14:paraId="6C81B9E8" w14:textId="356E08B7" w:rsidR="00C769F7" w:rsidRPr="00626DA6" w:rsidRDefault="00C769F7" w:rsidP="00C769F7">
      <w:pPr>
        <w:rPr>
          <w:rFonts w:asciiTheme="majorHAnsi" w:hAnsiTheme="majorHAnsi"/>
        </w:rPr>
      </w:pPr>
      <w:r w:rsidRPr="00626DA6">
        <w:rPr>
          <w:rFonts w:asciiTheme="majorHAnsi" w:hAnsiTheme="majorHAnsi"/>
        </w:rPr>
        <w:t>China faces too many internal problems and regional rivals to ever make a real play for global leadership. And even if Beijing could take the global leadership mantle soon, it wouldn't. China wants to play inside the existing global order's rules, not change them.</w:t>
      </w:r>
    </w:p>
    <w:p w14:paraId="0C18B463" w14:textId="59512015" w:rsidR="00C769F7" w:rsidRPr="00626DA6" w:rsidRDefault="00C769F7" w:rsidP="00C769F7">
      <w:pPr>
        <w:rPr>
          <w:rFonts w:asciiTheme="majorHAnsi" w:hAnsiTheme="majorHAnsi"/>
        </w:rPr>
      </w:pPr>
      <w:r w:rsidRPr="00626DA6">
        <w:rPr>
          <w:rFonts w:asciiTheme="majorHAnsi" w:hAnsiTheme="majorHAnsi"/>
          <w:u w:val="single"/>
        </w:rPr>
        <w:t>Start with the obvious military point: The Chinese military has nothing like the global reach of its American rival's</w:t>
      </w:r>
      <w:r w:rsidRPr="00626DA6">
        <w:rPr>
          <w:rFonts w:asciiTheme="majorHAnsi" w:hAnsiTheme="majorHAnsi"/>
        </w:rPr>
        <w:t xml:space="preserve">. </w:t>
      </w:r>
      <w:r w:rsidRPr="00626DA6">
        <w:rPr>
          <w:rFonts w:asciiTheme="majorHAnsi" w:hAnsiTheme="majorHAnsi"/>
          <w:u w:val="single"/>
        </w:rPr>
        <w:t>China only has one aircraft carrier</w:t>
      </w:r>
      <w:r w:rsidRPr="00626DA6">
        <w:rPr>
          <w:rFonts w:asciiTheme="majorHAnsi" w:hAnsiTheme="majorHAnsi"/>
        </w:rPr>
        <w:t xml:space="preserve">, a refitted Russian vessel. The U.S. has 10, plus nine marine mini-carriers. China's first homemade carrier is slated for completion in 2018, by which time the U.S. will have yet another modern carrier, and be well on its way to finishing another. </w:t>
      </w:r>
      <w:r w:rsidRPr="00626DA6">
        <w:rPr>
          <w:rFonts w:asciiTheme="majorHAnsi" w:hAnsiTheme="majorHAnsi"/>
          <w:u w:val="single"/>
        </w:rPr>
        <w:t>The idea that China will be able to compete on a global scale in the short to medium term is absurd</w:t>
      </w:r>
      <w:r w:rsidRPr="00626DA6">
        <w:rPr>
          <w:rFonts w:asciiTheme="majorHAnsi" w:hAnsiTheme="majorHAnsi"/>
        </w:rPr>
        <w:t>.</w:t>
      </w:r>
    </w:p>
    <w:p w14:paraId="146FE633" w14:textId="1848AA09" w:rsidR="00C769F7" w:rsidRPr="00626DA6" w:rsidRDefault="00C769F7" w:rsidP="00C769F7">
      <w:pPr>
        <w:rPr>
          <w:rFonts w:asciiTheme="majorHAnsi" w:hAnsiTheme="majorHAnsi"/>
        </w:rPr>
      </w:pPr>
      <w:r w:rsidRPr="00626DA6">
        <w:rPr>
          <w:rFonts w:asciiTheme="majorHAnsi" w:hAnsiTheme="majorHAnsi"/>
        </w:rPr>
        <w:t>Even in East Asia, it's not so easy for China. In 2012, Center for Strategic and International Studies experts Anthony Cordesman and Nicholas Yarosh looked at the data on Chinese and Taiwanese military strength. They found that while China's relative naval strength was growing, Taiwan had actually improved the balance of air power in its favor between 2005 and 2012 — just as China's economic growth rate, and hence influx of new resources to spend on its military, was peaking.</w:t>
      </w:r>
    </w:p>
    <w:p w14:paraId="37D4756D" w14:textId="36AFDE08" w:rsidR="00C769F7" w:rsidRPr="00626DA6" w:rsidRDefault="00C769F7" w:rsidP="00C769F7">
      <w:pPr>
        <w:rPr>
          <w:rFonts w:asciiTheme="majorHAnsi" w:hAnsiTheme="majorHAnsi"/>
        </w:rPr>
      </w:pPr>
      <w:r w:rsidRPr="00626DA6">
        <w:rPr>
          <w:rFonts w:asciiTheme="majorHAnsi" w:hAnsiTheme="majorHAnsi"/>
          <w:u w:val="single"/>
        </w:rPr>
        <w:t>China's equipment is often outdated, and its training regimes can be comically bad</w:t>
      </w:r>
      <w:r w:rsidRPr="00626DA6">
        <w:rPr>
          <w:rFonts w:asciiTheme="majorHAnsi" w:hAnsiTheme="majorHAnsi"/>
        </w:rPr>
        <w:t>. A major part of its strategic missile force patrols on horseback because it doesn't have helicopters.</w:t>
      </w:r>
    </w:p>
    <w:p w14:paraId="4392397E" w14:textId="13E5ACAE" w:rsidR="00C769F7" w:rsidRPr="00626DA6" w:rsidRDefault="00C769F7" w:rsidP="00C769F7">
      <w:pPr>
        <w:rPr>
          <w:rFonts w:asciiTheme="majorHAnsi" w:hAnsiTheme="majorHAnsi"/>
        </w:rPr>
      </w:pPr>
      <w:r w:rsidRPr="00626DA6">
        <w:rPr>
          <w:rFonts w:asciiTheme="majorHAnsi" w:hAnsiTheme="majorHAnsi"/>
        </w:rPr>
        <w:t>This isn't to deny China's military is getting stronger. It is. And one day, this might require the United States to rethink its strategic posture in East Asia. But Chinese hard power is nowhere close to replacing, or even thinking about challenging, American military hegemony.</w:t>
      </w:r>
    </w:p>
    <w:p w14:paraId="31C765F0" w14:textId="6D1E4588" w:rsidR="00C769F7" w:rsidRPr="00626DA6" w:rsidRDefault="00C769F7" w:rsidP="00C769F7">
      <w:pPr>
        <w:rPr>
          <w:rFonts w:asciiTheme="majorHAnsi" w:hAnsiTheme="majorHAnsi"/>
          <w:u w:val="single"/>
        </w:rPr>
      </w:pPr>
      <w:r w:rsidRPr="00626DA6">
        <w:rPr>
          <w:rFonts w:asciiTheme="majorHAnsi" w:hAnsiTheme="majorHAnsi"/>
        </w:rPr>
        <w:t xml:space="preserve">And look at China's geopolitical neighborhood. As a result of historical enmity and massive power disparities, Beijing would have a tough time convincing Japan, South Korea, and Taiwan that its military buildup is anything but threatening. Consequently, </w:t>
      </w:r>
      <w:r w:rsidRPr="00626DA6">
        <w:rPr>
          <w:rFonts w:asciiTheme="majorHAnsi" w:hAnsiTheme="majorHAnsi"/>
          <w:u w:val="single"/>
        </w:rPr>
        <w:t>the smaller East Asian states are likely to get over their mutual disagreements and stick it out together in the American-led alliance system for the foreseeable future.</w:t>
      </w:r>
    </w:p>
    <w:p w14:paraId="5E113F05" w14:textId="57A30D4A" w:rsidR="00C769F7" w:rsidRPr="00626DA6" w:rsidRDefault="00C769F7" w:rsidP="00EF1DA4">
      <w:pPr>
        <w:rPr>
          <w:rFonts w:asciiTheme="majorHAnsi" w:hAnsiTheme="majorHAnsi"/>
          <w:u w:val="single"/>
        </w:rPr>
      </w:pPr>
      <w:r w:rsidRPr="00626DA6">
        <w:rPr>
          <w:rFonts w:asciiTheme="majorHAnsi" w:hAnsiTheme="majorHAnsi"/>
        </w:rPr>
        <w:t xml:space="preserve">To the north and west, China is bordered by Russia and India. China fought each of them as recently as the 1960s, and both are likely to be threatened by any serious Chinese military buildup. </w:t>
      </w:r>
      <w:r w:rsidRPr="00626DA6">
        <w:rPr>
          <w:rFonts w:asciiTheme="majorHAnsi" w:hAnsiTheme="majorHAnsi"/>
          <w:u w:val="single"/>
        </w:rPr>
        <w:t xml:space="preserve">Unlike the United States, bordered by oceans and two friendly states, China is </w:t>
      </w:r>
      <w:r w:rsidRPr="00626DA6">
        <w:rPr>
          <w:rFonts w:asciiTheme="majorHAnsi" w:hAnsiTheme="majorHAnsi"/>
          <w:u w:val="single"/>
        </w:rPr>
        <w:lastRenderedPageBreak/>
        <w:t>surrounded by enemies and rivals. Projecting power globally is hard when you've got to worry about defending your own turf.</w:t>
      </w:r>
    </w:p>
    <w:p w14:paraId="53AF0CBC" w14:textId="77777777" w:rsidR="00DB4EE0" w:rsidRPr="00626DA6" w:rsidRDefault="00DB4EE0" w:rsidP="00DB4EE0">
      <w:pPr>
        <w:pStyle w:val="Heading4"/>
        <w:rPr>
          <w:rFonts w:asciiTheme="majorHAnsi" w:hAnsiTheme="majorHAnsi"/>
        </w:rPr>
      </w:pPr>
      <w:r w:rsidRPr="00626DA6">
        <w:rPr>
          <w:rFonts w:asciiTheme="majorHAnsi" w:hAnsiTheme="majorHAnsi"/>
        </w:rPr>
        <w:t>China’s military power is limited – no naval power projection, bases, rapid deployment ability, allies</w:t>
      </w:r>
    </w:p>
    <w:p w14:paraId="0902E6EC" w14:textId="6765DE58" w:rsidR="00DB4EE0" w:rsidRPr="00626DA6" w:rsidRDefault="00DB4EE0" w:rsidP="00DB4EE0">
      <w:pPr>
        <w:rPr>
          <w:rFonts w:asciiTheme="majorHAnsi" w:hAnsiTheme="majorHAnsi"/>
        </w:rPr>
      </w:pPr>
      <w:r w:rsidRPr="00626DA6">
        <w:rPr>
          <w:rStyle w:val="Style13ptBold"/>
          <w:rFonts w:asciiTheme="majorHAnsi" w:hAnsiTheme="majorHAnsi"/>
        </w:rPr>
        <w:t>Shambaugh 14</w:t>
      </w:r>
      <w:r w:rsidRPr="00626DA6">
        <w:rPr>
          <w:rFonts w:asciiTheme="majorHAnsi" w:hAnsiTheme="majorHAnsi"/>
        </w:rPr>
        <w:t xml:space="preserve"> – Professor of Political Science and International Relations, George Washington University, Director China Policy Program</w:t>
      </w:r>
      <w:r w:rsidR="00EF1DA4" w:rsidRPr="00626DA6">
        <w:rPr>
          <w:rFonts w:asciiTheme="majorHAnsi" w:hAnsiTheme="majorHAnsi"/>
        </w:rPr>
        <w:t xml:space="preserve"> </w:t>
      </w:r>
      <w:r w:rsidRPr="00626DA6">
        <w:rPr>
          <w:rFonts w:asciiTheme="majorHAnsi" w:hAnsiTheme="majorHAnsi"/>
        </w:rPr>
        <w:t>(David, The National Interest, “T</w:t>
      </w:r>
      <w:r w:rsidR="00410CBD" w:rsidRPr="00626DA6">
        <w:rPr>
          <w:rFonts w:asciiTheme="majorHAnsi" w:hAnsiTheme="majorHAnsi"/>
        </w:rPr>
        <w:t xml:space="preserve">he Illusion of Chinese Power,” </w:t>
      </w:r>
      <w:r w:rsidRPr="00626DA6">
        <w:rPr>
          <w:rFonts w:asciiTheme="majorHAnsi" w:hAnsiTheme="majorHAnsi"/>
        </w:rPr>
        <w:t>July/August, http://nationalinterest.org/print/feature/the-illusion-chinese-power-10739)</w:t>
      </w:r>
      <w:r w:rsidR="00410CBD" w:rsidRPr="00626DA6">
        <w:rPr>
          <w:rFonts w:asciiTheme="majorHAnsi" w:hAnsiTheme="majorHAnsi"/>
        </w:rPr>
        <w:t>//SEP</w:t>
      </w:r>
    </w:p>
    <w:p w14:paraId="7130D4C0" w14:textId="51ADBEAE" w:rsidR="00DB4EE0" w:rsidRPr="00626DA6" w:rsidRDefault="00DB4EE0" w:rsidP="00DB4EE0">
      <w:pPr>
        <w:rPr>
          <w:rFonts w:asciiTheme="majorHAnsi" w:hAnsiTheme="majorHAnsi"/>
        </w:rPr>
      </w:pPr>
      <w:r w:rsidRPr="00626DA6">
        <w:rPr>
          <w:rFonts w:asciiTheme="majorHAnsi" w:hAnsiTheme="majorHAnsi"/>
          <w:u w:val="single"/>
        </w:rPr>
        <w:t>CHINA’S MILITARY capabilities are another area where it is a partial power</w:t>
      </w:r>
      <w:r w:rsidRPr="00626DA6">
        <w:rPr>
          <w:rFonts w:asciiTheme="majorHAnsi" w:hAnsiTheme="majorHAnsi"/>
        </w:rPr>
        <w:t xml:space="preserve">: increasingly a regional power, but by no means a global power. </w:t>
      </w:r>
      <w:r w:rsidRPr="00626DA6">
        <w:rPr>
          <w:rFonts w:asciiTheme="majorHAnsi" w:hAnsiTheme="majorHAnsi"/>
          <w:u w:val="single"/>
        </w:rPr>
        <w:t>China is not able to project power outside of its Asian neighborhood</w:t>
      </w:r>
      <w:r w:rsidRPr="00626DA6">
        <w:rPr>
          <w:rFonts w:asciiTheme="majorHAnsi" w:hAnsiTheme="majorHAnsi"/>
        </w:rPr>
        <w:t xml:space="preserve"> (other than through its intercontinental ballistic missiles, space program and cyberwarfare capacities), </w:t>
      </w:r>
      <w:r w:rsidRPr="00626DA6">
        <w:rPr>
          <w:rFonts w:asciiTheme="majorHAnsi" w:hAnsiTheme="majorHAnsi"/>
          <w:u w:val="single"/>
        </w:rPr>
        <w:t>and even within Asia its power-projection capacities remain limited</w:t>
      </w:r>
      <w:r w:rsidRPr="00626DA6">
        <w:rPr>
          <w:rFonts w:asciiTheme="majorHAnsi" w:hAnsiTheme="majorHAnsi"/>
        </w:rPr>
        <w:t xml:space="preserve"> (although growing). </w:t>
      </w:r>
      <w:r w:rsidRPr="00626DA6">
        <w:rPr>
          <w:rFonts w:asciiTheme="majorHAnsi" w:hAnsiTheme="majorHAnsi"/>
          <w:u w:val="single"/>
        </w:rPr>
        <w:t>It is not at all certain that China could project military power on its periphery out to five hundred nautical miles</w:t>
      </w:r>
      <w:r w:rsidRPr="00626DA6">
        <w:rPr>
          <w:rFonts w:asciiTheme="majorHAnsi" w:hAnsiTheme="majorHAnsi"/>
        </w:rPr>
        <w:t xml:space="preserve"> (such as in its East or South China Sea disputes) and sustain it long enough to prevail in a conflict. </w:t>
      </w:r>
      <w:r w:rsidRPr="00626DA6">
        <w:rPr>
          <w:rFonts w:asciiTheme="majorHAnsi" w:hAnsiTheme="majorHAnsi"/>
          <w:u w:val="single"/>
        </w:rPr>
        <w:t>Its military forces are not battle-tested, having not fought a war since 1979</w:t>
      </w:r>
      <w:r w:rsidRPr="00626DA6">
        <w:rPr>
          <w:rFonts w:asciiTheme="majorHAnsi" w:hAnsiTheme="majorHAnsi"/>
        </w:rPr>
        <w:t>.</w:t>
      </w:r>
    </w:p>
    <w:p w14:paraId="413A8CA2" w14:textId="2453F674" w:rsidR="00DB4EE0" w:rsidRPr="00626DA6" w:rsidRDefault="00DB4EE0" w:rsidP="00DB4EE0">
      <w:pPr>
        <w:rPr>
          <w:rFonts w:asciiTheme="majorHAnsi" w:hAnsiTheme="majorHAnsi"/>
          <w:u w:val="single"/>
        </w:rPr>
      </w:pPr>
      <w:r w:rsidRPr="00626DA6">
        <w:rPr>
          <w:rFonts w:asciiTheme="majorHAnsi" w:hAnsiTheme="majorHAnsi"/>
        </w:rPr>
        <w:t xml:space="preserve">To be sure, China’s military modernization has been advancing steadily for twenty-five years. It now has the world’s second-largest military budget ($131.6 billion in the 2014 official budget), largest standing armed forces, scores of new advanced weapons, a navy that is sailing further and further out into the western Pacific Ocean and occasionally into the Indian Ocean, and a modest aircraft carrier. So China’s military is no pushover. It is certainly capable of defending its homeland, and could likely now wage a successful conflict over Taiwan (absent a fast and full American intervention). China is also perceived to be a regional military power in Asia and thus is altering the balance of power in the region, but Chinese military forces still possess no conventional global power-projection capabilities. </w:t>
      </w:r>
      <w:r w:rsidRPr="00626DA6">
        <w:rPr>
          <w:rFonts w:asciiTheme="majorHAnsi" w:hAnsiTheme="majorHAnsi"/>
          <w:u w:val="single"/>
        </w:rPr>
        <w:t>China has no bases abroad, no long-range logistics or communications lines, and rudimentary global satellite coverage. The navy is still primarily a coastal littoral force, the air force has no long-range strike ability or proven stealth capacity, and the ground forces are not configured for rapid deployment.</w:t>
      </w:r>
    </w:p>
    <w:p w14:paraId="6A0818DF" w14:textId="39860A71" w:rsidR="00DB4EE0" w:rsidRPr="00626DA6" w:rsidRDefault="00DB4EE0" w:rsidP="00EF1DA4">
      <w:pPr>
        <w:rPr>
          <w:rFonts w:asciiTheme="majorHAnsi" w:hAnsiTheme="majorHAnsi"/>
        </w:rPr>
      </w:pPr>
      <w:r w:rsidRPr="00626DA6">
        <w:rPr>
          <w:rFonts w:asciiTheme="majorHAnsi" w:hAnsiTheme="majorHAnsi"/>
        </w:rPr>
        <w:t xml:space="preserve">Moreover, </w:t>
      </w:r>
      <w:r w:rsidRPr="00626DA6">
        <w:rPr>
          <w:rFonts w:asciiTheme="majorHAnsi" w:hAnsiTheme="majorHAnsi"/>
          <w:u w:val="single"/>
        </w:rPr>
        <w:t>strategically, China can be d</w:t>
      </w:r>
      <w:r w:rsidR="00410CBD" w:rsidRPr="00626DA6">
        <w:rPr>
          <w:rFonts w:asciiTheme="majorHAnsi" w:hAnsiTheme="majorHAnsi"/>
          <w:u w:val="single"/>
        </w:rPr>
        <w:t>escribed as a “lonely power”—lac</w:t>
      </w:r>
      <w:r w:rsidRPr="00626DA6">
        <w:rPr>
          <w:rFonts w:asciiTheme="majorHAnsi" w:hAnsiTheme="majorHAnsi"/>
          <w:u w:val="single"/>
        </w:rPr>
        <w:t>king close friends and possessing no allies</w:t>
      </w:r>
      <w:r w:rsidRPr="00626DA6">
        <w:rPr>
          <w:rFonts w:asciiTheme="majorHAnsi" w:hAnsiTheme="majorHAnsi"/>
        </w:rPr>
        <w:t xml:space="preserve">. </w:t>
      </w:r>
      <w:r w:rsidRPr="00626DA6">
        <w:rPr>
          <w:rFonts w:asciiTheme="majorHAnsi" w:hAnsiTheme="majorHAnsi"/>
          <w:u w:val="single"/>
        </w:rPr>
        <w:t xml:space="preserve">Even in China’s closest relationship (with Russia), elements of distrust and historical suspicions percolate beneath </w:t>
      </w:r>
      <w:r w:rsidRPr="00626DA6">
        <w:rPr>
          <w:rFonts w:asciiTheme="majorHAnsi" w:hAnsiTheme="majorHAnsi"/>
        </w:rPr>
        <w:t xml:space="preserve">the surface of seemingly harmonious state-to-state relations. </w:t>
      </w:r>
      <w:r w:rsidRPr="00626DA6">
        <w:rPr>
          <w:rFonts w:asciiTheme="majorHAnsi" w:hAnsiTheme="majorHAnsi"/>
          <w:u w:val="single"/>
        </w:rPr>
        <w:t>Not a single other nation looks to Beijing for its security and protection</w:t>
      </w:r>
      <w:r w:rsidRPr="00626DA6">
        <w:rPr>
          <w:rFonts w:asciiTheme="majorHAnsi" w:hAnsiTheme="majorHAnsi"/>
        </w:rPr>
        <w:t xml:space="preserve"> (except perhaps Pakistan)—thus demonstrating a distinct lack of strategic influence as a major power. </w:t>
      </w:r>
      <w:r w:rsidRPr="00626DA6">
        <w:rPr>
          <w:rFonts w:asciiTheme="majorHAnsi" w:hAnsiTheme="majorHAnsi"/>
          <w:u w:val="single"/>
        </w:rPr>
        <w:t>Quite to the contrary, other countries in Asia are seeking to bolster their defense ties with the United States and improve their coordination with each other</w:t>
      </w:r>
      <w:r w:rsidRPr="00626DA6">
        <w:rPr>
          <w:rFonts w:asciiTheme="majorHAnsi" w:hAnsiTheme="majorHAnsi"/>
        </w:rPr>
        <w:t>—precisely because of the uncertainty and possible threat they perceive from China.</w:t>
      </w:r>
    </w:p>
    <w:p w14:paraId="235C6BD0" w14:textId="06366882" w:rsidR="00EF1DA4" w:rsidRPr="00626DA6" w:rsidRDefault="00277A8B" w:rsidP="00EF1DA4">
      <w:pPr>
        <w:pStyle w:val="Heading4"/>
        <w:rPr>
          <w:rFonts w:asciiTheme="majorHAnsi" w:hAnsiTheme="majorHAnsi"/>
        </w:rPr>
      </w:pPr>
      <w:r w:rsidRPr="00626DA6">
        <w:rPr>
          <w:rFonts w:asciiTheme="majorHAnsi" w:hAnsiTheme="majorHAnsi"/>
        </w:rPr>
        <w:t>China’s DF-ZF</w:t>
      </w:r>
      <w:r w:rsidR="00EF1DA4" w:rsidRPr="00626DA6">
        <w:rPr>
          <w:rFonts w:asciiTheme="majorHAnsi" w:hAnsiTheme="majorHAnsi"/>
        </w:rPr>
        <w:t xml:space="preserve"> capabilities are all</w:t>
      </w:r>
      <w:r w:rsidR="00AB14ED" w:rsidRPr="00626DA6">
        <w:rPr>
          <w:rFonts w:asciiTheme="majorHAnsi" w:hAnsiTheme="majorHAnsi"/>
        </w:rPr>
        <w:t xml:space="preserve"> hype </w:t>
      </w:r>
    </w:p>
    <w:p w14:paraId="2BA0C263" w14:textId="04A49EC7" w:rsidR="00EF1DA4" w:rsidRPr="00626DA6" w:rsidRDefault="00277A8B" w:rsidP="00EF1DA4">
      <w:pPr>
        <w:spacing w:line="240" w:lineRule="auto"/>
        <w:rPr>
          <w:rFonts w:asciiTheme="majorHAnsi" w:hAnsiTheme="majorHAnsi"/>
          <w:sz w:val="20"/>
          <w:szCs w:val="20"/>
        </w:rPr>
      </w:pPr>
      <w:r w:rsidRPr="00626DA6">
        <w:rPr>
          <w:rStyle w:val="Style13ptBold"/>
          <w:rFonts w:asciiTheme="majorHAnsi" w:hAnsiTheme="majorHAnsi"/>
        </w:rPr>
        <w:t xml:space="preserve">Sputnik </w:t>
      </w:r>
      <w:r w:rsidR="00EF1DA4" w:rsidRPr="00626DA6">
        <w:rPr>
          <w:rStyle w:val="Style13ptBold"/>
          <w:rFonts w:asciiTheme="majorHAnsi" w:hAnsiTheme="majorHAnsi"/>
        </w:rPr>
        <w:t>16</w:t>
      </w:r>
      <w:r w:rsidRPr="00626DA6">
        <w:rPr>
          <w:rFonts w:asciiTheme="majorHAnsi" w:hAnsiTheme="majorHAnsi"/>
          <w:sz w:val="20"/>
          <w:szCs w:val="20"/>
        </w:rPr>
        <w:t xml:space="preserve"> - Sputnik, (Sputnik, </w:t>
      </w:r>
      <w:r w:rsidR="00EF1DA4" w:rsidRPr="00626DA6">
        <w:rPr>
          <w:rFonts w:asciiTheme="majorHAnsi" w:hAnsiTheme="majorHAnsi"/>
          <w:sz w:val="20"/>
          <w:szCs w:val="20"/>
        </w:rPr>
        <w:t xml:space="preserve">"Why China's Hypersonic Missiles Pose No Threat to US Security," </w:t>
      </w:r>
      <w:r w:rsidRPr="00626DA6">
        <w:rPr>
          <w:rFonts w:asciiTheme="majorHAnsi" w:hAnsiTheme="majorHAnsi"/>
          <w:sz w:val="20"/>
          <w:szCs w:val="20"/>
        </w:rPr>
        <w:t>6/5,</w:t>
      </w:r>
      <w:r w:rsidR="00EF1DA4" w:rsidRPr="00626DA6">
        <w:rPr>
          <w:rFonts w:asciiTheme="majorHAnsi" w:hAnsiTheme="majorHAnsi"/>
          <w:sz w:val="20"/>
          <w:szCs w:val="20"/>
        </w:rPr>
        <w:t xml:space="preserve"> </w:t>
      </w:r>
      <w:hyperlink r:id="rId41" w:history="1">
        <w:r w:rsidR="00EF1DA4" w:rsidRPr="00626DA6">
          <w:rPr>
            <w:rStyle w:val="Hyperlink"/>
            <w:rFonts w:asciiTheme="majorHAnsi" w:hAnsiTheme="majorHAnsi"/>
            <w:sz w:val="20"/>
            <w:szCs w:val="20"/>
          </w:rPr>
          <w:t>http://sputniknews.com/politics/20160506/1039213879/china-us-hypersonic-missiles.html</w:t>
        </w:r>
      </w:hyperlink>
      <w:r w:rsidRPr="00626DA6">
        <w:rPr>
          <w:rStyle w:val="Hyperlink"/>
          <w:rFonts w:asciiTheme="majorHAnsi" w:hAnsiTheme="majorHAnsi"/>
          <w:sz w:val="20"/>
          <w:szCs w:val="20"/>
        </w:rPr>
        <w:t>)//DN</w:t>
      </w:r>
    </w:p>
    <w:p w14:paraId="1E50ED8F" w14:textId="6D6F5938" w:rsidR="00EF1DA4" w:rsidRPr="00626DA6" w:rsidRDefault="00EF1DA4" w:rsidP="00277A8B">
      <w:pPr>
        <w:spacing w:line="240" w:lineRule="auto"/>
        <w:rPr>
          <w:rFonts w:asciiTheme="majorHAnsi" w:hAnsiTheme="majorHAnsi"/>
        </w:rPr>
      </w:pPr>
      <w:r w:rsidRPr="00626DA6">
        <w:rPr>
          <w:rFonts w:asciiTheme="majorHAnsi" w:hAnsiTheme="majorHAnsi"/>
          <w:sz w:val="8"/>
        </w:rPr>
        <w:lastRenderedPageBreak/>
        <w:t xml:space="preserve">While China is pushing ahead with its impressive hypersonic weapons program, in its current forms the </w:t>
      </w:r>
      <w:r w:rsidRPr="00626DA6">
        <w:rPr>
          <w:rStyle w:val="Emphasis"/>
          <w:rFonts w:asciiTheme="majorHAnsi" w:hAnsiTheme="majorHAnsi"/>
          <w:b w:val="0"/>
        </w:rPr>
        <w:t xml:space="preserve">Chinese </w:t>
      </w:r>
      <w:r w:rsidRPr="00626DA6">
        <w:rPr>
          <w:rStyle w:val="StyleUnderline"/>
          <w:rFonts w:asciiTheme="majorHAnsi" w:hAnsiTheme="majorHAnsi"/>
        </w:rPr>
        <w:t>sophisticated</w:t>
      </w:r>
      <w:r w:rsidRPr="00626DA6">
        <w:rPr>
          <w:rStyle w:val="StyleUnderline"/>
          <w:rFonts w:asciiTheme="majorHAnsi" w:hAnsiTheme="majorHAnsi"/>
          <w:b/>
        </w:rPr>
        <w:t xml:space="preserve"> </w:t>
      </w:r>
      <w:r w:rsidRPr="00626DA6">
        <w:rPr>
          <w:rStyle w:val="Emphasis"/>
          <w:rFonts w:asciiTheme="majorHAnsi" w:hAnsiTheme="majorHAnsi"/>
          <w:b w:val="0"/>
        </w:rPr>
        <w:t>weaponry cannot threaten the security of the United States and its allies</w:t>
      </w:r>
      <w:r w:rsidRPr="00626DA6">
        <w:rPr>
          <w:rStyle w:val="StyleUnderline"/>
          <w:rFonts w:asciiTheme="majorHAnsi" w:hAnsiTheme="majorHAnsi"/>
        </w:rPr>
        <w:t xml:space="preserve">, according to US scholars Erika Solem and Karen Montague. </w:t>
      </w:r>
      <w:r w:rsidRPr="00626DA6">
        <w:rPr>
          <w:rFonts w:asciiTheme="majorHAnsi" w:hAnsiTheme="majorHAnsi"/>
          <w:sz w:val="8"/>
        </w:rPr>
        <w:t xml:space="preserve">While the Pentagon officials call China "provocative and expansionist," it turns out that </w:t>
      </w:r>
      <w:r w:rsidRPr="00626DA6">
        <w:rPr>
          <w:rStyle w:val="Emphasis"/>
          <w:rFonts w:asciiTheme="majorHAnsi" w:hAnsiTheme="majorHAnsi"/>
          <w:b w:val="0"/>
        </w:rPr>
        <w:t>Beijing is much more concerned about its own defense than alleged "expansionist" plans.</w:t>
      </w:r>
      <w:r w:rsidRPr="00626DA6">
        <w:rPr>
          <w:rStyle w:val="Emphasis"/>
          <w:rFonts w:asciiTheme="majorHAnsi" w:hAnsiTheme="majorHAnsi"/>
        </w:rPr>
        <w:t xml:space="preserve"> </w:t>
      </w:r>
      <w:r w:rsidRPr="00626DA6">
        <w:rPr>
          <w:rFonts w:asciiTheme="majorHAnsi" w:hAnsiTheme="majorHAnsi"/>
          <w:sz w:val="8"/>
        </w:rPr>
        <w:t>Following in US Defense Secretary Ash Carter's footsteps, Adm. Harry Harris Jr., the American commander in charge of military operations in the Asia-Pacific region, named China one of the US' major challenges, dubbing Beijing </w:t>
      </w:r>
      <w:hyperlink r:id="rId42" w:history="1">
        <w:r w:rsidRPr="00626DA6">
          <w:rPr>
            <w:rStyle w:val="Hyperlink"/>
            <w:rFonts w:asciiTheme="majorHAnsi" w:hAnsiTheme="majorHAnsi"/>
            <w:sz w:val="8"/>
          </w:rPr>
          <w:t>"provocative and expansionist"</w:t>
        </w:r>
      </w:hyperlink>
      <w:r w:rsidRPr="00626DA6">
        <w:rPr>
          <w:rFonts w:asciiTheme="majorHAnsi" w:hAnsiTheme="majorHAnsi"/>
          <w:sz w:val="8"/>
        </w:rPr>
        <w:t xml:space="preserve"> at the April Putrajaya Forum in Kuala Lumpur, Malaysia. But does China pose a real threat to the US and its regional allies? According to Erika Solem and Karen Montague of the Potomac Foundation, China's People's Liberation Army is "reorganizing itself to be a more modern, effective force." </w:t>
      </w:r>
      <w:r w:rsidRPr="00626DA6">
        <w:rPr>
          <w:rStyle w:val="StyleUnderline"/>
          <w:rFonts w:asciiTheme="majorHAnsi" w:hAnsiTheme="majorHAnsi"/>
        </w:rPr>
        <w:t>"As China streamlines its military and works to improve the quality of its personnel, several cutting edge projects are in the works to provide the People's Liberation Army with advanced weapons</w:t>
      </w:r>
      <w:r w:rsidRPr="00626DA6">
        <w:rPr>
          <w:rFonts w:asciiTheme="majorHAnsi" w:hAnsiTheme="majorHAnsi"/>
          <w:sz w:val="8"/>
        </w:rPr>
        <w:t>. One of these is the PRC's hypersonic glide vehicle (HGV</w:t>
      </w:r>
      <w:r w:rsidRPr="00626DA6">
        <w:rPr>
          <w:rFonts w:asciiTheme="majorHAnsi" w:hAnsiTheme="majorHAnsi"/>
          <w:u w:val="single"/>
        </w:rPr>
        <w:t>), called</w:t>
      </w:r>
      <w:r w:rsidRPr="00626DA6">
        <w:rPr>
          <w:rFonts w:asciiTheme="majorHAnsi" w:hAnsiTheme="majorHAnsi"/>
          <w:sz w:val="8"/>
        </w:rPr>
        <w:t xml:space="preserve"> </w:t>
      </w:r>
      <w:r w:rsidRPr="00626DA6">
        <w:rPr>
          <w:rStyle w:val="StyleUnderline"/>
          <w:rFonts w:asciiTheme="majorHAnsi" w:hAnsiTheme="majorHAnsi"/>
        </w:rPr>
        <w:t>the DF-ZF</w:t>
      </w:r>
      <w:r w:rsidRPr="00626DA6">
        <w:rPr>
          <w:rFonts w:asciiTheme="majorHAnsi" w:hAnsiTheme="majorHAnsi"/>
          <w:sz w:val="8"/>
        </w:rPr>
        <w:t xml:space="preserve"> in China and designated by US defense officials as the Wu-14," the US scholars write in their </w:t>
      </w:r>
      <w:hyperlink r:id="rId43" w:anchor=".VyzWUWu1SqQ" w:history="1">
        <w:r w:rsidRPr="00626DA6">
          <w:rPr>
            <w:rStyle w:val="Hyperlink"/>
            <w:rFonts w:asciiTheme="majorHAnsi" w:hAnsiTheme="majorHAnsi"/>
            <w:sz w:val="8"/>
          </w:rPr>
          <w:t>analysis</w:t>
        </w:r>
      </w:hyperlink>
      <w:r w:rsidRPr="00626DA6">
        <w:rPr>
          <w:rFonts w:asciiTheme="majorHAnsi" w:hAnsiTheme="majorHAnsi"/>
          <w:sz w:val="8"/>
        </w:rPr>
        <w:t xml:space="preserve"> for China Brief Volume supported by the Jamestown Foundation and republished by The National Interest. The </w:t>
      </w:r>
      <w:r w:rsidRPr="00626DA6">
        <w:rPr>
          <w:rStyle w:val="StyleUnderline"/>
          <w:rFonts w:asciiTheme="majorHAnsi" w:hAnsiTheme="majorHAnsi"/>
          <w:u w:val="none"/>
        </w:rPr>
        <w:t>scholars draw attention to the fact that development and testing of this new class of hypersonic weaponry is shrouded in secrecy</w:t>
      </w:r>
      <w:r w:rsidRPr="00626DA6">
        <w:rPr>
          <w:rStyle w:val="StyleUnderline"/>
          <w:rFonts w:asciiTheme="majorHAnsi" w:hAnsiTheme="majorHAnsi"/>
          <w:b/>
          <w:u w:val="none"/>
        </w:rPr>
        <w:t>. "</w:t>
      </w:r>
      <w:r w:rsidRPr="00626DA6">
        <w:rPr>
          <w:rStyle w:val="Emphasis"/>
          <w:rFonts w:asciiTheme="majorHAnsi" w:hAnsiTheme="majorHAnsi"/>
          <w:b w:val="0"/>
          <w:u w:val="none"/>
        </w:rPr>
        <w:t>Its eventual operational deployment will represent a significant improvement in the PLARF's [the People's Liberation Army Rocket Force] conventional and nuclear arsenals</w:t>
      </w:r>
      <w:r w:rsidRPr="00626DA6">
        <w:rPr>
          <w:rStyle w:val="StyleUnderline"/>
          <w:rFonts w:asciiTheme="majorHAnsi" w:hAnsiTheme="majorHAnsi"/>
          <w:b/>
          <w:u w:val="none"/>
        </w:rPr>
        <w:t xml:space="preserve">, </w:t>
      </w:r>
      <w:r w:rsidRPr="00626DA6">
        <w:rPr>
          <w:rStyle w:val="StyleUnderline"/>
          <w:rFonts w:asciiTheme="majorHAnsi" w:hAnsiTheme="majorHAnsi"/>
          <w:u w:val="none"/>
        </w:rPr>
        <w:t>as it has the potential to penetrate even the strongest layered anti-missile defenses of the United States and its allies," Solem and Montague underscore.</w:t>
      </w:r>
      <w:r w:rsidRPr="00626DA6">
        <w:rPr>
          <w:rStyle w:val="Emphasis"/>
          <w:rFonts w:asciiTheme="majorHAnsi" w:hAnsiTheme="majorHAnsi"/>
          <w:u w:val="none"/>
        </w:rPr>
        <w:t xml:space="preserve"> </w:t>
      </w:r>
      <w:r w:rsidRPr="00626DA6">
        <w:rPr>
          <w:rStyle w:val="Emphasis"/>
          <w:rFonts w:asciiTheme="majorHAnsi" w:hAnsiTheme="majorHAnsi"/>
          <w:b w:val="0"/>
          <w:u w:val="none"/>
        </w:rPr>
        <w:t xml:space="preserve">However, </w:t>
      </w:r>
      <w:r w:rsidRPr="00626DA6">
        <w:rPr>
          <w:rStyle w:val="Emphasis"/>
          <w:rFonts w:asciiTheme="majorHAnsi" w:hAnsiTheme="majorHAnsi"/>
          <w:b w:val="0"/>
        </w:rPr>
        <w:t>upon closer examination, it seems that the threat is exaggerated</w:t>
      </w:r>
      <w:r w:rsidRPr="00626DA6">
        <w:rPr>
          <w:rFonts w:asciiTheme="majorHAnsi" w:hAnsiTheme="majorHAnsi"/>
          <w:b/>
          <w:sz w:val="8"/>
        </w:rPr>
        <w:t>.</w:t>
      </w:r>
      <w:r w:rsidRPr="00626DA6">
        <w:rPr>
          <w:rFonts w:asciiTheme="majorHAnsi" w:hAnsiTheme="majorHAnsi"/>
          <w:sz w:val="8"/>
        </w:rPr>
        <w:t xml:space="preserve"> Solem and Montague refer to the fact most of Beijing's HGV tests have attempted to fly distances of up to 1,750 kilometers (1,087 miles). </w:t>
      </w:r>
      <w:r w:rsidRPr="00626DA6">
        <w:rPr>
          <w:rStyle w:val="StyleUnderline"/>
          <w:rFonts w:asciiTheme="majorHAnsi" w:hAnsiTheme="majorHAnsi"/>
        </w:rPr>
        <w:t>"The intended distance of these tests is a strong indicator that China is either less advanced in its HGV development than the United States or is focused on addressing regional threats</w:t>
      </w:r>
      <w:r w:rsidRPr="00626DA6">
        <w:rPr>
          <w:rFonts w:asciiTheme="majorHAnsi" w:hAnsiTheme="majorHAnsi"/>
          <w:sz w:val="8"/>
        </w:rPr>
        <w:t>," the scholars suggest. Interestingly enough, the so-called "defensive realism" has long been the cornerstone of China's foreign policy, Stratfor's February </w:t>
      </w:r>
      <w:hyperlink r:id="rId44" w:history="1">
        <w:r w:rsidRPr="00626DA6">
          <w:rPr>
            <w:rStyle w:val="Hyperlink"/>
            <w:rFonts w:asciiTheme="majorHAnsi" w:hAnsiTheme="majorHAnsi"/>
            <w:sz w:val="8"/>
          </w:rPr>
          <w:t>analytical report</w:t>
        </w:r>
      </w:hyperlink>
      <w:r w:rsidRPr="00626DA6">
        <w:rPr>
          <w:rFonts w:asciiTheme="majorHAnsi" w:hAnsiTheme="majorHAnsi"/>
          <w:sz w:val="8"/>
        </w:rPr>
        <w:t xml:space="preserve"> read. </w:t>
      </w:r>
      <w:r w:rsidRPr="00626DA6">
        <w:rPr>
          <w:rStyle w:val="Emphasis"/>
          <w:rFonts w:asciiTheme="majorHAnsi" w:hAnsiTheme="majorHAnsi"/>
          <w:b w:val="0"/>
        </w:rPr>
        <w:t>China has never projected its power far beyond its borders, in contrast to major Western realms. There are no signs that the country is seeking global hegemony</w:t>
      </w:r>
      <w:r w:rsidRPr="00626DA6">
        <w:rPr>
          <w:rFonts w:asciiTheme="majorHAnsi" w:hAnsiTheme="majorHAnsi"/>
          <w:sz w:val="8"/>
        </w:rPr>
        <w:t xml:space="preserve">. </w:t>
      </w:r>
      <w:r w:rsidRPr="00626DA6">
        <w:rPr>
          <w:rStyle w:val="StyleUnderline"/>
          <w:rFonts w:asciiTheme="majorHAnsi" w:hAnsiTheme="majorHAnsi"/>
          <w:u w:val="none"/>
        </w:rPr>
        <w:t>Instead it is seemingly far more concerned about its defense and regional leadership. "Given China's strategic focus on regional security issues… shorter-range HGV addresses China's more immediate needs</w:t>
      </w:r>
      <w:r w:rsidRPr="00626DA6">
        <w:rPr>
          <w:rFonts w:asciiTheme="majorHAnsi" w:hAnsiTheme="majorHAnsi"/>
          <w:sz w:val="8"/>
        </w:rPr>
        <w:t xml:space="preserve">," Solem and Montague continue, adding however, that the country has the potential to acquire long-range HVGs by using scramjet engine like Boeing's X-51A. As of yet, </w:t>
      </w:r>
      <w:r w:rsidRPr="00626DA6">
        <w:rPr>
          <w:rStyle w:val="Emphasis"/>
          <w:rFonts w:asciiTheme="majorHAnsi" w:hAnsiTheme="majorHAnsi"/>
          <w:b w:val="0"/>
        </w:rPr>
        <w:t>Beijing's HVGs are still unable to pose a serious challenge to the security of the US and its allies, the scholars conclude</w:t>
      </w:r>
      <w:r w:rsidRPr="00626DA6">
        <w:rPr>
          <w:rFonts w:asciiTheme="majorHAnsi" w:hAnsiTheme="majorHAnsi"/>
          <w:sz w:val="8"/>
        </w:rPr>
        <w:t xml:space="preserve">. "There are clear symbolic and military benefits for the nation that successfully develops a hypersonic weapon. </w:t>
      </w:r>
      <w:r w:rsidRPr="00626DA6">
        <w:rPr>
          <w:rStyle w:val="Emphasis"/>
          <w:rFonts w:asciiTheme="majorHAnsi" w:hAnsiTheme="majorHAnsi"/>
          <w:b w:val="0"/>
        </w:rPr>
        <w:t>The DF-ZF, though impressive, still has a long way to go before it can truly threaten the security of the United States and its allies</w:t>
      </w:r>
      <w:r w:rsidRPr="00626DA6">
        <w:rPr>
          <w:rStyle w:val="Emphasis"/>
          <w:rFonts w:asciiTheme="majorHAnsi" w:hAnsiTheme="majorHAnsi"/>
        </w:rPr>
        <w:t>…</w:t>
      </w:r>
      <w:r w:rsidRPr="00626DA6">
        <w:rPr>
          <w:rFonts w:asciiTheme="majorHAnsi" w:hAnsiTheme="majorHAnsi"/>
          <w:sz w:val="8"/>
        </w:rPr>
        <w:t xml:space="preserve"> Although in its current form the applications of the DF-ZF are constrained to East Asia, it is likely that China will continue to expand the range and capabilities of this weapon," they note</w:t>
      </w:r>
      <w:r w:rsidRPr="00626DA6">
        <w:rPr>
          <w:rStyle w:val="Emphasis"/>
          <w:rFonts w:asciiTheme="majorHAnsi" w:hAnsiTheme="majorHAnsi"/>
        </w:rPr>
        <w:t xml:space="preserve">. </w:t>
      </w:r>
      <w:r w:rsidRPr="00626DA6">
        <w:rPr>
          <w:rStyle w:val="Emphasis"/>
          <w:rFonts w:asciiTheme="majorHAnsi" w:hAnsiTheme="majorHAnsi"/>
          <w:b w:val="0"/>
          <w:u w:val="none"/>
        </w:rPr>
        <w:t>Why is China developing HGVs? The answer is to </w:t>
      </w:r>
      <w:hyperlink r:id="rId45" w:history="1">
        <w:r w:rsidRPr="00626DA6">
          <w:rPr>
            <w:rStyle w:val="Emphasis"/>
            <w:rFonts w:asciiTheme="majorHAnsi" w:hAnsiTheme="majorHAnsi"/>
            <w:b w:val="0"/>
            <w:u w:val="none"/>
          </w:rPr>
          <w:t>meet the needs of its regional security</w:t>
        </w:r>
      </w:hyperlink>
      <w:r w:rsidRPr="00626DA6">
        <w:rPr>
          <w:rStyle w:val="Emphasis"/>
          <w:rFonts w:asciiTheme="majorHAnsi" w:hAnsiTheme="majorHAnsi"/>
          <w:b w:val="0"/>
          <w:u w:val="none"/>
        </w:rPr>
        <w:t>. Apparently, the problem is that the US and NATO are spreading their anti-missile defense system in the Asian Pacific, encircling China</w:t>
      </w:r>
      <w:r w:rsidRPr="00626DA6">
        <w:rPr>
          <w:rFonts w:asciiTheme="majorHAnsi" w:hAnsiTheme="majorHAnsi"/>
          <w:sz w:val="8"/>
        </w:rPr>
        <w:t>. Despite China's opposition, the US is going to deploy its Terminal High Altitude Area Defense </w:t>
      </w:r>
      <w:hyperlink r:id="rId46" w:history="1">
        <w:r w:rsidRPr="00626DA6">
          <w:rPr>
            <w:rStyle w:val="Hyperlink"/>
            <w:rFonts w:asciiTheme="majorHAnsi" w:hAnsiTheme="majorHAnsi"/>
            <w:sz w:val="8"/>
          </w:rPr>
          <w:t>(THAAD) missile system in the Korean Peninsula</w:t>
        </w:r>
      </w:hyperlink>
      <w:r w:rsidRPr="00626DA6">
        <w:rPr>
          <w:rFonts w:asciiTheme="majorHAnsi" w:hAnsiTheme="majorHAnsi"/>
          <w:sz w:val="8"/>
        </w:rPr>
        <w:t> and implementing the elements of its </w:t>
      </w:r>
      <w:hyperlink r:id="rId47" w:history="1">
        <w:r w:rsidRPr="00626DA6">
          <w:rPr>
            <w:rStyle w:val="Hyperlink"/>
            <w:rFonts w:asciiTheme="majorHAnsi" w:hAnsiTheme="majorHAnsi"/>
            <w:sz w:val="8"/>
          </w:rPr>
          <w:t>missile defense in Japan</w:t>
        </w:r>
      </w:hyperlink>
      <w:r w:rsidRPr="00626DA6">
        <w:rPr>
          <w:rFonts w:asciiTheme="majorHAnsi" w:hAnsiTheme="majorHAnsi"/>
          <w:sz w:val="8"/>
        </w:rPr>
        <w:t>. The question then arises: who is acting "provocative" in the region? </w:t>
      </w:r>
      <w:r w:rsidR="00277A8B" w:rsidRPr="00626DA6">
        <w:rPr>
          <w:rFonts w:asciiTheme="majorHAnsi" w:hAnsiTheme="majorHAnsi"/>
          <w:sz w:val="8"/>
        </w:rPr>
        <w:t xml:space="preserve"> </w:t>
      </w:r>
    </w:p>
    <w:p w14:paraId="21B64644" w14:textId="33BABD76" w:rsidR="00EF1DA4" w:rsidRPr="00626DA6" w:rsidRDefault="00277A8B" w:rsidP="00EF1DA4">
      <w:pPr>
        <w:pStyle w:val="Heading4"/>
        <w:rPr>
          <w:rFonts w:asciiTheme="majorHAnsi" w:hAnsiTheme="majorHAnsi"/>
        </w:rPr>
      </w:pPr>
      <w:r w:rsidRPr="00626DA6">
        <w:rPr>
          <w:rFonts w:asciiTheme="majorHAnsi" w:hAnsiTheme="majorHAnsi"/>
        </w:rPr>
        <w:t xml:space="preserve">China’s modernized army still has many fragile points – sizeable gap remains </w:t>
      </w:r>
    </w:p>
    <w:p w14:paraId="68B264D5" w14:textId="3162B7B7" w:rsidR="00EF1DA4" w:rsidRPr="00626DA6" w:rsidRDefault="00EF1DA4" w:rsidP="00EF1DA4">
      <w:pPr>
        <w:rPr>
          <w:rFonts w:asciiTheme="majorHAnsi" w:hAnsiTheme="majorHAnsi"/>
        </w:rPr>
      </w:pPr>
      <w:r w:rsidRPr="00626DA6">
        <w:rPr>
          <w:rStyle w:val="Style13ptBold"/>
          <w:rFonts w:asciiTheme="majorHAnsi" w:hAnsiTheme="majorHAnsi"/>
        </w:rPr>
        <w:t>Bitzinger 2/16</w:t>
      </w:r>
      <w:r w:rsidRPr="00626DA6">
        <w:rPr>
          <w:rFonts w:asciiTheme="majorHAnsi" w:hAnsiTheme="majorHAnsi"/>
        </w:rPr>
        <w:t xml:space="preserve"> </w:t>
      </w:r>
      <w:r w:rsidR="00277A8B" w:rsidRPr="00626DA6">
        <w:rPr>
          <w:rFonts w:asciiTheme="majorHAnsi" w:hAnsiTheme="majorHAnsi"/>
        </w:rPr>
        <w:t xml:space="preserve">- </w:t>
      </w:r>
      <w:r w:rsidRPr="00626DA6">
        <w:rPr>
          <w:rFonts w:asciiTheme="majorHAnsi" w:hAnsiTheme="majorHAnsi"/>
        </w:rPr>
        <w:t>Senior Fellow and Coordinator of the Military Transformations Program at the S.Rajaratnam School of International Studies, Nanyang Tech</w:t>
      </w:r>
      <w:r w:rsidR="00277A8B" w:rsidRPr="00626DA6">
        <w:rPr>
          <w:rFonts w:asciiTheme="majorHAnsi" w:hAnsiTheme="majorHAnsi"/>
        </w:rPr>
        <w:t>nological University, Singapore (Richard, Asia Times,</w:t>
      </w:r>
      <w:r w:rsidRPr="00626DA6">
        <w:rPr>
          <w:rFonts w:asciiTheme="majorHAnsi" w:hAnsiTheme="majorHAnsi"/>
        </w:rPr>
        <w:t xml:space="preserve"> "China’s not-s</w:t>
      </w:r>
      <w:r w:rsidR="00277A8B" w:rsidRPr="00626DA6">
        <w:rPr>
          <w:rFonts w:asciiTheme="majorHAnsi" w:hAnsiTheme="majorHAnsi"/>
        </w:rPr>
        <w:t>o-wonderful weapons," 2/23</w:t>
      </w:r>
      <w:r w:rsidRPr="00626DA6">
        <w:rPr>
          <w:rFonts w:asciiTheme="majorHAnsi" w:hAnsiTheme="majorHAnsi"/>
        </w:rPr>
        <w:t xml:space="preserve">, </w:t>
      </w:r>
      <w:hyperlink r:id="rId48" w:history="1">
        <w:r w:rsidRPr="00626DA6">
          <w:rPr>
            <w:rStyle w:val="Hyperlink"/>
            <w:rFonts w:asciiTheme="majorHAnsi" w:hAnsiTheme="majorHAnsi"/>
          </w:rPr>
          <w:t>http://atimes.com/2016/02/chinas-not-so-wonderful-weapons/</w:t>
        </w:r>
      </w:hyperlink>
      <w:r w:rsidR="00277A8B" w:rsidRPr="00626DA6">
        <w:rPr>
          <w:rStyle w:val="Hyperlink"/>
          <w:rFonts w:asciiTheme="majorHAnsi" w:hAnsiTheme="majorHAnsi"/>
        </w:rPr>
        <w:t>)//DN</w:t>
      </w:r>
    </w:p>
    <w:p w14:paraId="1ED3402F" w14:textId="77777777" w:rsidR="00EF1DA4" w:rsidRPr="00626DA6" w:rsidRDefault="00EF1DA4" w:rsidP="00EF1DA4">
      <w:pPr>
        <w:shd w:val="clear" w:color="auto" w:fill="FFFFFF"/>
        <w:spacing w:after="0" w:line="240" w:lineRule="auto"/>
        <w:rPr>
          <w:rFonts w:asciiTheme="majorHAnsi" w:eastAsia="Times New Roman" w:hAnsiTheme="majorHAnsi" w:cs="Times New Roman"/>
          <w:color w:val="111111"/>
          <w:sz w:val="8"/>
          <w:szCs w:val="21"/>
        </w:rPr>
      </w:pPr>
    </w:p>
    <w:p w14:paraId="7053F4E7" w14:textId="6441B124" w:rsidR="00AB14ED" w:rsidRPr="00806198" w:rsidRDefault="00EF1DA4" w:rsidP="00806198">
      <w:pPr>
        <w:shd w:val="clear" w:color="auto" w:fill="FFFFFF"/>
        <w:spacing w:after="0" w:line="240" w:lineRule="auto"/>
        <w:rPr>
          <w:rFonts w:asciiTheme="majorHAnsi" w:eastAsia="Times New Roman" w:hAnsiTheme="majorHAnsi" w:cs="Times New Roman"/>
          <w:color w:val="111111"/>
          <w:sz w:val="10"/>
          <w:szCs w:val="21"/>
        </w:rPr>
      </w:pPr>
      <w:r w:rsidRPr="00626DA6">
        <w:rPr>
          <w:rFonts w:asciiTheme="majorHAnsi" w:eastAsia="Times New Roman" w:hAnsiTheme="majorHAnsi" w:cs="Times New Roman"/>
          <w:color w:val="111111"/>
          <w:sz w:val="10"/>
          <w:szCs w:val="21"/>
        </w:rPr>
        <w:t xml:space="preserve">For the past 15 or 20 years, </w:t>
      </w:r>
      <w:r w:rsidRPr="00626DA6">
        <w:rPr>
          <w:rStyle w:val="StyleUnderline"/>
          <w:rFonts w:asciiTheme="majorHAnsi" w:hAnsiTheme="majorHAnsi"/>
        </w:rPr>
        <w:t>China been engaged in a concerted effort to modernize and upgrade its military</w:t>
      </w:r>
      <w:r w:rsidRPr="00626DA6">
        <w:rPr>
          <w:rFonts w:asciiTheme="majorHAnsi" w:eastAsia="Times New Roman" w:hAnsiTheme="majorHAnsi" w:cs="Times New Roman"/>
          <w:color w:val="111111"/>
          <w:sz w:val="10"/>
          <w:szCs w:val="21"/>
        </w:rPr>
        <w:t>. To be sure</w:t>
      </w:r>
      <w:r w:rsidRPr="00626DA6">
        <w:rPr>
          <w:rStyle w:val="StyleUnderline"/>
          <w:rFonts w:asciiTheme="majorHAnsi" w:hAnsiTheme="majorHAnsi"/>
        </w:rPr>
        <w:t xml:space="preserve">, </w:t>
      </w:r>
      <w:r w:rsidRPr="00626DA6">
        <w:rPr>
          <w:rStyle w:val="StyleUnderline"/>
          <w:rFonts w:asciiTheme="majorHAnsi" w:hAnsiTheme="majorHAnsi"/>
          <w:u w:val="none"/>
        </w:rPr>
        <w:t>the</w:t>
      </w:r>
      <w:r w:rsidRPr="00626DA6">
        <w:rPr>
          <w:rFonts w:asciiTheme="majorHAnsi" w:eastAsia="Times New Roman" w:hAnsiTheme="majorHAnsi" w:cs="Times New Roman"/>
          <w:color w:val="111111"/>
          <w:sz w:val="10"/>
          <w:szCs w:val="21"/>
        </w:rPr>
        <w:t xml:space="preserve"> People’s Liberation Army (PLA) in 2016 is a </w:t>
      </w:r>
      <w:r w:rsidRPr="00626DA6">
        <w:rPr>
          <w:rFonts w:asciiTheme="majorHAnsi" w:eastAsia="Times New Roman" w:hAnsiTheme="majorHAnsi" w:cs="Times New Roman"/>
          <w:i/>
          <w:iCs/>
          <w:color w:val="111111"/>
          <w:sz w:val="10"/>
          <w:szCs w:val="21"/>
        </w:rPr>
        <w:t>much</w:t>
      </w:r>
      <w:r w:rsidRPr="00626DA6">
        <w:rPr>
          <w:rFonts w:asciiTheme="majorHAnsi" w:eastAsia="Times New Roman" w:hAnsiTheme="majorHAnsi" w:cs="Times New Roman"/>
          <w:color w:val="111111"/>
          <w:sz w:val="10"/>
          <w:szCs w:val="21"/>
        </w:rPr>
        <w:t xml:space="preserve"> more formidable fighting force than it was in 1996. It </w:t>
      </w:r>
      <w:r w:rsidRPr="00626DA6">
        <w:rPr>
          <w:rStyle w:val="StyleUnderline"/>
          <w:rFonts w:asciiTheme="majorHAnsi" w:hAnsiTheme="majorHAnsi"/>
          <w:u w:val="none"/>
        </w:rPr>
        <w:t>has</w:t>
      </w:r>
      <w:r w:rsidRPr="00626DA6">
        <w:rPr>
          <w:rFonts w:asciiTheme="majorHAnsi" w:eastAsia="Times New Roman" w:hAnsiTheme="majorHAnsi" w:cs="Times New Roman"/>
          <w:color w:val="111111"/>
          <w:sz w:val="10"/>
          <w:szCs w:val="21"/>
        </w:rPr>
        <w:t xml:space="preserve"> — as the result of a concerted, multi-decade effort, backed up by a rapidly expanding defense budget </w:t>
      </w:r>
      <w:r w:rsidRPr="00626DA6">
        <w:rPr>
          <w:rStyle w:val="StyleUnderline"/>
          <w:rFonts w:asciiTheme="majorHAnsi" w:hAnsiTheme="majorHAnsi"/>
          <w:u w:val="none"/>
        </w:rPr>
        <w:t>– crafted a new military force increasingly more capable of projecting power across the modern battlespace, particularly at sea, in outer space, and in cyberspace</w:t>
      </w:r>
      <w:r w:rsidRPr="00626DA6">
        <w:rPr>
          <w:rStyle w:val="StyleUnderline"/>
          <w:rFonts w:asciiTheme="majorHAnsi" w:hAnsiTheme="majorHAnsi"/>
        </w:rPr>
        <w:t>. But this does not make the PLA invincible, nor does it mean that the PLA is yet a 21st century force. If a chain is only as strong as its weakest link, then there are still many fragile points in the PLA war machine</w:t>
      </w:r>
      <w:r w:rsidRPr="00626DA6">
        <w:rPr>
          <w:rFonts w:asciiTheme="majorHAnsi" w:eastAsia="Times New Roman" w:hAnsiTheme="majorHAnsi" w:cs="Times New Roman"/>
          <w:color w:val="111111"/>
          <w:sz w:val="10"/>
          <w:szCs w:val="21"/>
        </w:rPr>
        <w:t xml:space="preserve">. Some of these weaknesses are, in fact, pretty well known. </w:t>
      </w:r>
      <w:r w:rsidRPr="00626DA6">
        <w:rPr>
          <w:rStyle w:val="Emphasis"/>
          <w:rFonts w:asciiTheme="majorHAnsi" w:hAnsiTheme="majorHAnsi"/>
          <w:b w:val="0"/>
        </w:rPr>
        <w:t>China has struggled for literally decades to develop a jet engine that is as good as those found in the West or in Russia. Its best engine, the WS-10</w:t>
      </w:r>
      <w:r w:rsidRPr="00626DA6">
        <w:rPr>
          <w:rFonts w:asciiTheme="majorHAnsi" w:eastAsia="Times New Roman" w:hAnsiTheme="majorHAnsi" w:cs="Times New Roman"/>
          <w:b/>
          <w:color w:val="111111"/>
          <w:sz w:val="10"/>
          <w:szCs w:val="21"/>
        </w:rPr>
        <w:t>,</w:t>
      </w:r>
      <w:r w:rsidRPr="00626DA6">
        <w:rPr>
          <w:rFonts w:asciiTheme="majorHAnsi" w:eastAsia="Times New Roman" w:hAnsiTheme="majorHAnsi" w:cs="Times New Roman"/>
          <w:color w:val="111111"/>
          <w:sz w:val="10"/>
          <w:szCs w:val="21"/>
        </w:rPr>
        <w:t xml:space="preserve"> has been in development since the 1980s, and yet it </w:t>
      </w:r>
      <w:r w:rsidRPr="00626DA6">
        <w:rPr>
          <w:rStyle w:val="Emphasis"/>
          <w:rFonts w:asciiTheme="majorHAnsi" w:hAnsiTheme="majorHAnsi"/>
          <w:b w:val="0"/>
        </w:rPr>
        <w:t>still disappoints</w:t>
      </w:r>
      <w:r w:rsidRPr="00626DA6">
        <w:rPr>
          <w:rFonts w:asciiTheme="majorHAnsi" w:eastAsia="Times New Roman" w:hAnsiTheme="majorHAnsi" w:cs="Times New Roman"/>
          <w:color w:val="111111"/>
          <w:sz w:val="10"/>
          <w:szCs w:val="21"/>
        </w:rPr>
        <w:t xml:space="preserve">. It is underpowered and reportedly lasts only 30 hours before it needs replacement. </w:t>
      </w:r>
      <w:r w:rsidRPr="00626DA6">
        <w:rPr>
          <w:rStyle w:val="StyleUnderline"/>
          <w:rFonts w:asciiTheme="majorHAnsi" w:hAnsiTheme="majorHAnsi"/>
        </w:rPr>
        <w:t>Consequently, most modern aircraft in the PLA Air Force (PLAAF) are powered by foreign-supplied engines, mostly from Russia or Ukraine</w:t>
      </w:r>
      <w:r w:rsidRPr="00626DA6">
        <w:rPr>
          <w:rFonts w:asciiTheme="majorHAnsi" w:eastAsia="Times New Roman" w:hAnsiTheme="majorHAnsi" w:cs="Times New Roman"/>
          <w:color w:val="111111"/>
          <w:sz w:val="10"/>
          <w:szCs w:val="21"/>
        </w:rPr>
        <w:t xml:space="preserve">. </w:t>
      </w:r>
      <w:r w:rsidRPr="00626DA6">
        <w:rPr>
          <w:rFonts w:asciiTheme="majorHAnsi" w:hAnsiTheme="majorHAnsi"/>
          <w:sz w:val="10"/>
        </w:rPr>
        <w:t>China’s problems with jet engines have contributed to other setbacks in other areas of weapons development.</w:t>
      </w:r>
      <w:r w:rsidRPr="00626DA6">
        <w:rPr>
          <w:rStyle w:val="StyleUnderline"/>
          <w:rFonts w:asciiTheme="majorHAnsi" w:hAnsiTheme="majorHAnsi"/>
        </w:rPr>
        <w:t xml:space="preserve"> China’s J-20 and J-31 fighter jets – both alleged 5th-generation combat aircraft, on par with the US’s F-22 and F-35 – are hobbled </w:t>
      </w:r>
      <w:r w:rsidRPr="00626DA6">
        <w:rPr>
          <w:rStyle w:val="StyleUnderline"/>
          <w:rFonts w:asciiTheme="majorHAnsi" w:hAnsiTheme="majorHAnsi"/>
        </w:rPr>
        <w:lastRenderedPageBreak/>
        <w:t xml:space="preserve">by the lack of powerful engines </w:t>
      </w:r>
      <w:r w:rsidRPr="00626DA6">
        <w:rPr>
          <w:rFonts w:asciiTheme="majorHAnsi" w:hAnsiTheme="majorHAnsi"/>
          <w:sz w:val="10"/>
        </w:rPr>
        <w:t>that permit them to “supercruise,” that is, go supersonic without the need for afterburners</w:t>
      </w:r>
      <w:r w:rsidRPr="00626DA6">
        <w:rPr>
          <w:rStyle w:val="StyleUnderline"/>
          <w:rFonts w:asciiTheme="majorHAnsi" w:hAnsiTheme="majorHAnsi"/>
        </w:rPr>
        <w:t>.</w:t>
      </w:r>
      <w:r w:rsidRPr="00626DA6">
        <w:rPr>
          <w:rFonts w:asciiTheme="majorHAnsi" w:eastAsia="Times New Roman" w:hAnsiTheme="majorHAnsi" w:cs="Times New Roman"/>
          <w:color w:val="111111"/>
          <w:sz w:val="10"/>
          <w:szCs w:val="21"/>
        </w:rPr>
        <w:t xml:space="preserve"> This, in turn, compromises the stealthiness of such aircraft, which is one of their prime advantages. In fact, some Western analysts have poured a lot of cold water on whether the J-20 or J-31 could be considered “5th-generation” fighters in the truest sense. Noted aerospace expert Richard Aboulafia once laid out ten essential features of a 5</w:t>
      </w:r>
      <w:r w:rsidRPr="00626DA6">
        <w:rPr>
          <w:rFonts w:asciiTheme="majorHAnsi" w:eastAsia="Times New Roman" w:hAnsiTheme="majorHAnsi" w:cs="Times New Roman"/>
          <w:color w:val="111111"/>
          <w:sz w:val="10"/>
          <w:szCs w:val="20"/>
        </w:rPr>
        <w:t>th</w:t>
      </w:r>
      <w:r w:rsidRPr="00626DA6">
        <w:rPr>
          <w:rFonts w:asciiTheme="majorHAnsi" w:eastAsia="Times New Roman" w:hAnsiTheme="majorHAnsi" w:cs="Times New Roman"/>
          <w:color w:val="111111"/>
          <w:sz w:val="10"/>
          <w:szCs w:val="21"/>
        </w:rPr>
        <w:t>-generation combat aircraft; he concluded that the J-20 possessed perhaps two of them. It is telling, too, that the PLAAF, seems uninterested so far in acquiring the J-31, an indicator perhaps of its capabilities and quality</w:t>
      </w:r>
      <w:r w:rsidRPr="00626DA6">
        <w:rPr>
          <w:rStyle w:val="Emphasis"/>
          <w:rFonts w:asciiTheme="majorHAnsi" w:hAnsiTheme="majorHAnsi"/>
        </w:rPr>
        <w:t xml:space="preserve">. </w:t>
      </w:r>
      <w:r w:rsidRPr="00626DA6">
        <w:rPr>
          <w:rStyle w:val="Emphasis"/>
          <w:rFonts w:asciiTheme="majorHAnsi" w:hAnsiTheme="majorHAnsi"/>
          <w:b w:val="0"/>
        </w:rPr>
        <w:t>Meanwhile, the PLA’s new homegrown carrier-based aircraft, the J-15 (essentially a reverse-engineered copy of the Russian Su-33), has to be so loaded with fuel to take off that it is essentially a flying gas tank, incapable of carrying much in the way of weapons or operating off a carrier for long periods of time</w:t>
      </w:r>
      <w:r w:rsidRPr="00626DA6">
        <w:rPr>
          <w:rStyle w:val="Emphasis"/>
          <w:rFonts w:asciiTheme="majorHAnsi" w:hAnsiTheme="majorHAnsi"/>
        </w:rPr>
        <w:t>.</w:t>
      </w:r>
      <w:r w:rsidRPr="00626DA6">
        <w:rPr>
          <w:rFonts w:asciiTheme="majorHAnsi" w:eastAsia="Times New Roman" w:hAnsiTheme="majorHAnsi" w:cs="Times New Roman"/>
          <w:color w:val="111111"/>
          <w:sz w:val="10"/>
          <w:szCs w:val="21"/>
        </w:rPr>
        <w:t xml:space="preserve"> There are even doubts surrounding one of the PLA’s more vaunted new weapons systems, the DF-21D antiship ballistic missile (ASBM), the so-called “carrier killer.” To be sure, the DF-21 ASBM is a unique weapon, one that no other military possesses. That may be an indicator that, in this case, the Chinese are making a virtue out of a necessity, since long-range cruise missile technology still seems to elude them. Even then, the DF-21D may not be the great “game-changer” that some have termed it (Henry Kazianis at the Center for National Interest has called it the “great complicator,” which is probably more accurate). It requires a sophisticated reconnaissance and command infrastructure – particularly over-the-horizon targeting – to back it up, and it would probably have to be fired in a saturation attack. What’s more, the system has never been operationally tested, and it is likely susceptible to countermeasures, such as jamming. </w:t>
      </w:r>
      <w:r w:rsidRPr="00626DA6">
        <w:rPr>
          <w:rStyle w:val="StyleUnderline"/>
          <w:rFonts w:asciiTheme="majorHAnsi" w:hAnsiTheme="majorHAnsi"/>
          <w:u w:val="none"/>
        </w:rPr>
        <w:t>All this is not to say that the PLA today is still a paper tiger, or that we do not need to fear a China that increasingly is using force or the threat of force to achieve its national interests (as evidenced by its increasingly bellicose and destabilizing behavior in the South China Sea).</w:t>
      </w:r>
      <w:r w:rsidRPr="00626DA6">
        <w:rPr>
          <w:rFonts w:asciiTheme="majorHAnsi" w:eastAsia="Times New Roman" w:hAnsiTheme="majorHAnsi" w:cs="Times New Roman"/>
          <w:color w:val="111111"/>
          <w:sz w:val="10"/>
          <w:szCs w:val="21"/>
        </w:rPr>
        <w:t xml:space="preserve"> China is most definitely adding to its military power – and it wants to add more (and more sophisticated bits, such as “information warfare”). But it is equally important to maintain perspective and to avoid “faddism” in our analyses. Fads exist everywhere, even when it comes to the supposedly steely-eyed, fact-based world of assessing Chinese military power. </w:t>
      </w:r>
      <w:r w:rsidRPr="00626DA6">
        <w:rPr>
          <w:rStyle w:val="Emphasis"/>
          <w:rFonts w:asciiTheme="majorHAnsi" w:hAnsiTheme="majorHAnsi"/>
          <w:b w:val="0"/>
          <w:u w:val="none"/>
        </w:rPr>
        <w:t>Over the past quarter century, western estimates of the PLA have gone from the “gang that couldn’t shoot straight</w:t>
      </w:r>
      <w:r w:rsidRPr="00626DA6">
        <w:rPr>
          <w:rFonts w:asciiTheme="majorHAnsi" w:eastAsia="Times New Roman" w:hAnsiTheme="majorHAnsi" w:cs="Times New Roman"/>
          <w:b/>
          <w:color w:val="111111"/>
          <w:sz w:val="10"/>
          <w:szCs w:val="21"/>
        </w:rPr>
        <w:t>”</w:t>
      </w:r>
      <w:r w:rsidRPr="00626DA6">
        <w:rPr>
          <w:rFonts w:asciiTheme="majorHAnsi" w:eastAsia="Times New Roman" w:hAnsiTheme="majorHAnsi" w:cs="Times New Roman"/>
          <w:color w:val="111111"/>
          <w:sz w:val="10"/>
          <w:szCs w:val="21"/>
        </w:rPr>
        <w:t xml:space="preserve"> </w:t>
      </w:r>
      <w:r w:rsidRPr="00626DA6">
        <w:rPr>
          <w:rStyle w:val="StyleUnderline"/>
          <w:rFonts w:asciiTheme="majorHAnsi" w:hAnsiTheme="majorHAnsi"/>
          <w:u w:val="none"/>
        </w:rPr>
        <w:t>dismissals of the 1990s to grave pronouncements of a “China threat” narrative of the mid-2000s.</w:t>
      </w:r>
      <w:r w:rsidRPr="00626DA6">
        <w:rPr>
          <w:rFonts w:asciiTheme="majorHAnsi" w:eastAsia="Times New Roman" w:hAnsiTheme="majorHAnsi" w:cs="Times New Roman"/>
          <w:color w:val="111111"/>
          <w:sz w:val="10"/>
          <w:szCs w:val="21"/>
        </w:rPr>
        <w:t xml:space="preserve"> It is not yet a fact that China has achieved any kind of true anti-access/area denial capacity in the far western Pacific. The South China Sea is not yet a “Chinese lake.” Other countries in the region have been adding to their military strength, and the United States especially has been working hard to balance against Beijing’s rising potential military power. </w:t>
      </w:r>
      <w:r w:rsidRPr="00626DA6">
        <w:rPr>
          <w:rStyle w:val="Emphasis"/>
          <w:rFonts w:asciiTheme="majorHAnsi" w:hAnsiTheme="majorHAnsi"/>
          <w:b w:val="0"/>
        </w:rPr>
        <w:t>Overall, the gap in military capacities between China and its competitors remains sizable</w:t>
      </w:r>
      <w:r w:rsidRPr="00626DA6">
        <w:rPr>
          <w:rFonts w:asciiTheme="majorHAnsi" w:eastAsia="Times New Roman" w:hAnsiTheme="majorHAnsi" w:cs="Times New Roman"/>
          <w:color w:val="111111"/>
          <w:sz w:val="10"/>
          <w:szCs w:val="21"/>
        </w:rPr>
        <w:t>. That does not automatically translate into peace and stability, however; military environments are always dynamic, and change is a given. But perhaps it is time to move the pendulum back from the alarmism of the mid-2000s to a more nuanced assessment of Chinese mil</w:t>
      </w:r>
      <w:r w:rsidR="00806198">
        <w:rPr>
          <w:rFonts w:asciiTheme="majorHAnsi" w:eastAsia="Times New Roman" w:hAnsiTheme="majorHAnsi" w:cs="Times New Roman"/>
          <w:color w:val="111111"/>
          <w:sz w:val="10"/>
          <w:szCs w:val="21"/>
        </w:rPr>
        <w:t>itary strengths and weaknesses.</w:t>
      </w:r>
    </w:p>
    <w:p w14:paraId="7417190D" w14:textId="77777777" w:rsidR="00267F7F" w:rsidRPr="00626DA6" w:rsidRDefault="00267F7F" w:rsidP="00267F7F">
      <w:pPr>
        <w:pStyle w:val="Heading4"/>
        <w:rPr>
          <w:rFonts w:asciiTheme="majorHAnsi" w:hAnsiTheme="majorHAnsi"/>
        </w:rPr>
      </w:pPr>
      <w:r w:rsidRPr="00626DA6">
        <w:rPr>
          <w:rFonts w:asciiTheme="majorHAnsi" w:hAnsiTheme="majorHAnsi"/>
        </w:rPr>
        <w:t>Chinese military threat is overhyped</w:t>
      </w:r>
    </w:p>
    <w:p w14:paraId="1A39B623" w14:textId="4C7B840F" w:rsidR="00267F7F" w:rsidRPr="00626DA6" w:rsidRDefault="00267F7F" w:rsidP="00267F7F">
      <w:pPr>
        <w:rPr>
          <w:rFonts w:asciiTheme="majorHAnsi" w:hAnsiTheme="majorHAnsi"/>
        </w:rPr>
      </w:pPr>
      <w:r w:rsidRPr="00626DA6">
        <w:rPr>
          <w:rStyle w:val="Style13ptBold"/>
          <w:rFonts w:asciiTheme="majorHAnsi" w:hAnsiTheme="majorHAnsi"/>
        </w:rPr>
        <w:t>Clemens Jr. 15 –</w:t>
      </w:r>
      <w:r w:rsidRPr="00626DA6">
        <w:rPr>
          <w:rFonts w:asciiTheme="majorHAnsi" w:hAnsiTheme="majorHAnsi"/>
        </w:rPr>
        <w:t xml:space="preserve"> Professor Emeritus Polit</w:t>
      </w:r>
      <w:r w:rsidR="00EF1DA4" w:rsidRPr="00626DA6">
        <w:rPr>
          <w:rFonts w:asciiTheme="majorHAnsi" w:hAnsiTheme="majorHAnsi"/>
        </w:rPr>
        <w:t xml:space="preserve">ical Science, Boston University </w:t>
      </w:r>
      <w:r w:rsidRPr="00626DA6">
        <w:rPr>
          <w:rFonts w:asciiTheme="majorHAnsi" w:hAnsiTheme="majorHAnsi"/>
        </w:rPr>
        <w:t>(Walter, The Diplomat, May 13, http://thediplomat.com/2015/05/must-the-united-states-fight-china/)</w:t>
      </w:r>
      <w:r w:rsidR="00410CBD" w:rsidRPr="00626DA6">
        <w:rPr>
          <w:rFonts w:asciiTheme="majorHAnsi" w:hAnsiTheme="majorHAnsi"/>
        </w:rPr>
        <w:t>//SEP</w:t>
      </w:r>
    </w:p>
    <w:p w14:paraId="187AB63C" w14:textId="4770449A" w:rsidR="00267F7F" w:rsidRPr="00626DA6" w:rsidRDefault="00267F7F" w:rsidP="00267F7F">
      <w:pPr>
        <w:rPr>
          <w:rFonts w:asciiTheme="majorHAnsi" w:hAnsiTheme="majorHAnsi"/>
        </w:rPr>
      </w:pPr>
      <w:r w:rsidRPr="00626DA6">
        <w:rPr>
          <w:rFonts w:asciiTheme="majorHAnsi" w:hAnsiTheme="majorHAnsi"/>
        </w:rPr>
        <w:t xml:space="preserve">Many Chinese officials seem to think their country can bully its neighbors even as it gains on a weakening superpower. China asserts its interests aggressively in offshore waters and elsewhere, but Beijing does not want to fight the United States. </w:t>
      </w:r>
      <w:r w:rsidRPr="00626DA6">
        <w:rPr>
          <w:rFonts w:asciiTheme="majorHAnsi" w:hAnsiTheme="majorHAnsi"/>
          <w:u w:val="single"/>
        </w:rPr>
        <w:t>Beijing’s military spending is rising faster than American, but China’s total outlays are a fraction of U.S. – at most one-fourth of the Pentagon’s</w:t>
      </w:r>
      <w:r w:rsidRPr="00626DA6">
        <w:rPr>
          <w:rFonts w:asciiTheme="majorHAnsi" w:hAnsiTheme="majorHAnsi"/>
        </w:rPr>
        <w:t xml:space="preserve">. The United States has eleven aircraft carriers; China, one, a retrofit from Ukraine. How strong is China’s military? </w:t>
      </w:r>
      <w:r w:rsidRPr="00626DA6">
        <w:rPr>
          <w:rFonts w:asciiTheme="majorHAnsi" w:hAnsiTheme="majorHAnsi"/>
          <w:u w:val="single"/>
        </w:rPr>
        <w:t>Two recent RAND Corporation reports suggest that the Chinese threat is overhyped. The People’s Liberation Army suffers from institutional weaknesses and vulnerabilities, including a lack of professional human capital with adequate combat experience; from rampant corruption, and underdevelopment of non-commissioned officers</w:t>
      </w:r>
      <w:r w:rsidR="00410CBD" w:rsidRPr="00626DA6">
        <w:rPr>
          <w:rFonts w:asciiTheme="majorHAnsi" w:hAnsiTheme="majorHAnsi"/>
        </w:rPr>
        <w:t>. Among the problems:</w:t>
      </w:r>
    </w:p>
    <w:p w14:paraId="45AC09E4" w14:textId="0185F048" w:rsidR="00267F7F" w:rsidRPr="00626DA6" w:rsidRDefault="00267F7F" w:rsidP="00267F7F">
      <w:pPr>
        <w:rPr>
          <w:rFonts w:asciiTheme="majorHAnsi" w:hAnsiTheme="majorHAnsi"/>
        </w:rPr>
      </w:pPr>
      <w:r w:rsidRPr="00626DA6">
        <w:rPr>
          <w:rFonts w:asciiTheme="majorHAnsi" w:hAnsiTheme="majorHAnsi"/>
        </w:rPr>
        <w:t>·     Commanding officers share responsibility for their units’ actions with political officers re</w:t>
      </w:r>
      <w:r w:rsidR="00410CBD" w:rsidRPr="00626DA6">
        <w:rPr>
          <w:rFonts w:asciiTheme="majorHAnsi" w:hAnsiTheme="majorHAnsi"/>
        </w:rPr>
        <w:t>sponsible for “political” work.</w:t>
      </w:r>
    </w:p>
    <w:p w14:paraId="619F6CE8" w14:textId="145E287A" w:rsidR="00267F7F" w:rsidRPr="00626DA6" w:rsidRDefault="00267F7F" w:rsidP="00267F7F">
      <w:pPr>
        <w:rPr>
          <w:rFonts w:asciiTheme="majorHAnsi" w:hAnsiTheme="majorHAnsi"/>
        </w:rPr>
      </w:pPr>
      <w:r w:rsidRPr="00626DA6">
        <w:rPr>
          <w:rFonts w:asciiTheme="majorHAnsi" w:hAnsiTheme="majorHAnsi"/>
        </w:rPr>
        <w:t xml:space="preserve">·     Beijing claims that “China is a major maritime as well as land country,” but the </w:t>
      </w:r>
      <w:r w:rsidRPr="00626DA6">
        <w:rPr>
          <w:rFonts w:asciiTheme="majorHAnsi" w:hAnsiTheme="majorHAnsi"/>
          <w:u w:val="single"/>
        </w:rPr>
        <w:t>PLA’s force structure and leadership continue to be dominated by the Army</w:t>
      </w:r>
      <w:r w:rsidR="00410CBD" w:rsidRPr="00626DA6">
        <w:rPr>
          <w:rFonts w:asciiTheme="majorHAnsi" w:hAnsiTheme="majorHAnsi"/>
        </w:rPr>
        <w:t>.</w:t>
      </w:r>
    </w:p>
    <w:p w14:paraId="7BCA9122" w14:textId="66CF5A1B" w:rsidR="00267F7F" w:rsidRPr="00626DA6" w:rsidRDefault="00267F7F" w:rsidP="00267F7F">
      <w:pPr>
        <w:rPr>
          <w:rFonts w:asciiTheme="majorHAnsi" w:hAnsiTheme="majorHAnsi"/>
        </w:rPr>
      </w:pPr>
      <w:r w:rsidRPr="00626DA6">
        <w:rPr>
          <w:rFonts w:asciiTheme="majorHAnsi" w:hAnsiTheme="majorHAnsi"/>
        </w:rPr>
        <w:t xml:space="preserve">·     The </w:t>
      </w:r>
      <w:r w:rsidRPr="00626DA6">
        <w:rPr>
          <w:rFonts w:asciiTheme="majorHAnsi" w:hAnsiTheme="majorHAnsi"/>
          <w:u w:val="single"/>
        </w:rPr>
        <w:t>PLA has too many non-combat headquarters that share tasks and powers with local civilian authorities</w:t>
      </w:r>
      <w:r w:rsidR="00410CBD" w:rsidRPr="00626DA6">
        <w:rPr>
          <w:rFonts w:asciiTheme="majorHAnsi" w:hAnsiTheme="majorHAnsi"/>
        </w:rPr>
        <w:t>.</w:t>
      </w:r>
    </w:p>
    <w:p w14:paraId="0FA55B98" w14:textId="67C87E7D" w:rsidR="00267F7F" w:rsidRPr="00626DA6" w:rsidRDefault="00267F7F" w:rsidP="00267F7F">
      <w:pPr>
        <w:rPr>
          <w:rFonts w:asciiTheme="majorHAnsi" w:hAnsiTheme="majorHAnsi"/>
        </w:rPr>
      </w:pPr>
      <w:r w:rsidRPr="00626DA6">
        <w:rPr>
          <w:rFonts w:asciiTheme="majorHAnsi" w:hAnsiTheme="majorHAnsi"/>
        </w:rPr>
        <w:t xml:space="preserve">·     The </w:t>
      </w:r>
      <w:r w:rsidRPr="00626DA6">
        <w:rPr>
          <w:rFonts w:asciiTheme="majorHAnsi" w:hAnsiTheme="majorHAnsi"/>
          <w:u w:val="single"/>
        </w:rPr>
        <w:t>PLA faces the challenge of units in all services being equipped with multiple generations of weapons</w:t>
      </w:r>
      <w:r w:rsidR="00410CBD" w:rsidRPr="00626DA6">
        <w:rPr>
          <w:rFonts w:asciiTheme="majorHAnsi" w:hAnsiTheme="majorHAnsi"/>
        </w:rPr>
        <w:t xml:space="preserve"> and systems.</w:t>
      </w:r>
    </w:p>
    <w:p w14:paraId="7CBA2860" w14:textId="2E9EF88E" w:rsidR="00267F7F" w:rsidRPr="00626DA6" w:rsidRDefault="00267F7F" w:rsidP="00267F7F">
      <w:pPr>
        <w:rPr>
          <w:rFonts w:asciiTheme="majorHAnsi" w:hAnsiTheme="majorHAnsi"/>
        </w:rPr>
      </w:pPr>
      <w:r w:rsidRPr="00626DA6">
        <w:rPr>
          <w:rFonts w:asciiTheme="majorHAnsi" w:hAnsiTheme="majorHAnsi"/>
        </w:rPr>
        <w:t xml:space="preserve">·     The </w:t>
      </w:r>
      <w:r w:rsidRPr="00626DA6">
        <w:rPr>
          <w:rFonts w:asciiTheme="majorHAnsi" w:hAnsiTheme="majorHAnsi"/>
          <w:u w:val="single"/>
        </w:rPr>
        <w:t>PLA lacks combat experience—“The Peace Disease</w:t>
      </w:r>
      <w:r w:rsidR="00410CBD" w:rsidRPr="00626DA6">
        <w:rPr>
          <w:rFonts w:asciiTheme="majorHAnsi" w:hAnsiTheme="majorHAnsi"/>
        </w:rPr>
        <w:t>.”</w:t>
      </w:r>
    </w:p>
    <w:p w14:paraId="637756D0" w14:textId="4D4ED4B1" w:rsidR="00F53250" w:rsidRPr="00626DA6" w:rsidRDefault="00267F7F" w:rsidP="00F53250">
      <w:pPr>
        <w:rPr>
          <w:rFonts w:asciiTheme="majorHAnsi" w:hAnsiTheme="majorHAnsi"/>
        </w:rPr>
      </w:pPr>
      <w:r w:rsidRPr="00626DA6">
        <w:rPr>
          <w:rFonts w:asciiTheme="majorHAnsi" w:hAnsiTheme="majorHAnsi"/>
          <w:u w:val="single"/>
        </w:rPr>
        <w:lastRenderedPageBreak/>
        <w:t>Unless these and other difficulties are overcome, the PLA would encounter major difficulties if it had to fight against an advanced ene</w:t>
      </w:r>
      <w:r w:rsidRPr="00626DA6">
        <w:rPr>
          <w:rFonts w:asciiTheme="majorHAnsi" w:hAnsiTheme="majorHAnsi"/>
        </w:rPr>
        <w:t>my. The ultimate problem, of course, is that even a small war could escalate, risking Armageddon for all parties.</w:t>
      </w:r>
      <w:r w:rsidR="000D135A">
        <w:rPr>
          <w:rFonts w:asciiTheme="majorHAnsi" w:hAnsiTheme="majorHAnsi"/>
        </w:rPr>
        <w:t xml:space="preserve"> </w:t>
      </w:r>
      <w:r w:rsidR="00EF1DA4" w:rsidRPr="00626DA6">
        <w:rPr>
          <w:rStyle w:val="StyleUnderline"/>
          <w:rFonts w:asciiTheme="majorHAnsi" w:hAnsiTheme="majorHAnsi"/>
        </w:rPr>
        <w:t xml:space="preserve"> </w:t>
      </w:r>
      <w:r w:rsidR="000D135A">
        <w:rPr>
          <w:rStyle w:val="StyleUnderline"/>
          <w:rFonts w:asciiTheme="majorHAnsi" w:hAnsiTheme="majorHAnsi"/>
        </w:rPr>
        <w:t xml:space="preserve"> </w:t>
      </w:r>
    </w:p>
    <w:p w14:paraId="617E4747" w14:textId="21D35C9F" w:rsidR="00F53250" w:rsidRPr="00626DA6" w:rsidRDefault="000D135A" w:rsidP="00F53250">
      <w:pPr>
        <w:pStyle w:val="Heading3"/>
        <w:rPr>
          <w:rFonts w:asciiTheme="majorHAnsi" w:hAnsiTheme="majorHAnsi"/>
        </w:rPr>
      </w:pPr>
      <w:r>
        <w:rPr>
          <w:rFonts w:asciiTheme="majorHAnsi" w:hAnsiTheme="majorHAnsi"/>
        </w:rPr>
        <w:lastRenderedPageBreak/>
        <w:t>No China Rise – E</w:t>
      </w:r>
      <w:r w:rsidR="00F53250" w:rsidRPr="00626DA6">
        <w:rPr>
          <w:rFonts w:asciiTheme="majorHAnsi" w:hAnsiTheme="majorHAnsi"/>
        </w:rPr>
        <w:t>con</w:t>
      </w:r>
    </w:p>
    <w:p w14:paraId="2598147D" w14:textId="77777777" w:rsidR="00F53250" w:rsidRDefault="00F53250" w:rsidP="00F53250">
      <w:pPr>
        <w:rPr>
          <w:rFonts w:asciiTheme="majorHAnsi" w:hAnsiTheme="majorHAnsi"/>
        </w:rPr>
      </w:pPr>
    </w:p>
    <w:p w14:paraId="0383715F" w14:textId="77777777" w:rsidR="000D135A" w:rsidRPr="00626DA6" w:rsidRDefault="000D135A" w:rsidP="000D135A">
      <w:pPr>
        <w:pStyle w:val="Heading4"/>
        <w:rPr>
          <w:rFonts w:asciiTheme="majorHAnsi" w:hAnsiTheme="majorHAnsi"/>
        </w:rPr>
      </w:pPr>
      <w:r w:rsidRPr="00626DA6">
        <w:rPr>
          <w:rFonts w:asciiTheme="majorHAnsi" w:hAnsiTheme="majorHAnsi"/>
        </w:rPr>
        <w:t>China’s Achilles heel is its low level of technological expertise compared to the U.S. – multiple indicators prove</w:t>
      </w:r>
    </w:p>
    <w:p w14:paraId="64A10CB8" w14:textId="77777777" w:rsidR="000D135A" w:rsidRPr="00626DA6" w:rsidRDefault="000D135A" w:rsidP="000D135A">
      <w:pPr>
        <w:rPr>
          <w:rFonts w:asciiTheme="majorHAnsi" w:hAnsiTheme="majorHAnsi"/>
        </w:rPr>
      </w:pPr>
      <w:r w:rsidRPr="00626DA6">
        <w:rPr>
          <w:rStyle w:val="Style13ptBold"/>
          <w:rFonts w:asciiTheme="majorHAnsi" w:hAnsiTheme="majorHAnsi"/>
        </w:rPr>
        <w:t>Brooks &amp; Wolforth 16</w:t>
      </w:r>
      <w:r w:rsidRPr="00626DA6">
        <w:rPr>
          <w:rFonts w:asciiTheme="majorHAnsi" w:hAnsiTheme="majorHAnsi"/>
        </w:rPr>
        <w:t xml:space="preserve"> –Associate Professor of Government, Dartmouth College; Daniel Webster Profess of Government, Dartmouth College (Stephen &amp; William, Foreign Affairs, “The Once and Future Superpower:  Why China Won’t Overtake the United States,” 4-13-16, https://www.foreignaffairs.com/articles/united-states/2016-04-13/once-and-future-superpower)//SEP</w:t>
      </w:r>
    </w:p>
    <w:p w14:paraId="1171EC6D" w14:textId="77777777" w:rsidR="000D135A" w:rsidRPr="00626DA6" w:rsidRDefault="000D135A" w:rsidP="000D135A">
      <w:pPr>
        <w:rPr>
          <w:rFonts w:asciiTheme="majorHAnsi" w:hAnsiTheme="majorHAnsi"/>
        </w:rPr>
      </w:pPr>
      <w:r w:rsidRPr="00626DA6">
        <w:rPr>
          <w:rFonts w:asciiTheme="majorHAnsi" w:hAnsiTheme="majorHAnsi"/>
        </w:rPr>
        <w:t xml:space="preserve">In forecasts of China’s future power position, much has been made of the country’s pressing domestic challenges: its slowing economy, polluted environment, widespread corruption, perilous financial markets, nonexistent social safety net, rapidly aging population, and restive middle class. But as harmful as these problems are, </w:t>
      </w:r>
      <w:r w:rsidRPr="00626DA6">
        <w:rPr>
          <w:rFonts w:asciiTheme="majorHAnsi" w:hAnsiTheme="majorHAnsi"/>
          <w:u w:val="single"/>
        </w:rPr>
        <w:t>China’s true Achilles’ heel on the world stage is</w:t>
      </w:r>
      <w:r w:rsidRPr="00626DA6">
        <w:rPr>
          <w:rFonts w:asciiTheme="majorHAnsi" w:hAnsiTheme="majorHAnsi"/>
        </w:rPr>
        <w:t xml:space="preserve"> something else: </w:t>
      </w:r>
      <w:r w:rsidRPr="00626DA6">
        <w:rPr>
          <w:rFonts w:asciiTheme="majorHAnsi" w:hAnsiTheme="majorHAnsi"/>
          <w:u w:val="single"/>
        </w:rPr>
        <w:t>its low level of technological expertise compared with the United States’. Relative to past rising powers, China has a much wider technological gap to close with the leading power</w:t>
      </w:r>
      <w:r w:rsidRPr="00626DA6">
        <w:rPr>
          <w:rFonts w:asciiTheme="majorHAnsi" w:hAnsiTheme="majorHAnsi"/>
        </w:rPr>
        <w:t xml:space="preserve">. </w:t>
      </w:r>
      <w:r w:rsidRPr="00626DA6">
        <w:rPr>
          <w:rFonts w:asciiTheme="majorHAnsi" w:hAnsiTheme="majorHAnsi"/>
          <w:u w:val="single"/>
        </w:rPr>
        <w:t>China may export container after container of high-tech goods, but in a world of globalized production, that doesn’t reveal much. Half of all Chinese exports consist of what economists call “processing trade,” meaning that parts are imported into China for assembly and then exported afterward. And the vast majority of these Chinese exports are directed not by Chinese firms but by corporations from more developed countries</w:t>
      </w:r>
      <w:r w:rsidRPr="00626DA6">
        <w:rPr>
          <w:rFonts w:asciiTheme="majorHAnsi" w:hAnsiTheme="majorHAnsi"/>
        </w:rPr>
        <w:t>.</w:t>
      </w:r>
    </w:p>
    <w:p w14:paraId="5A87D58E" w14:textId="77777777" w:rsidR="000D135A" w:rsidRPr="00626DA6" w:rsidRDefault="000D135A" w:rsidP="000D135A">
      <w:pPr>
        <w:rPr>
          <w:rFonts w:asciiTheme="majorHAnsi" w:hAnsiTheme="majorHAnsi"/>
          <w:u w:val="single"/>
        </w:rPr>
      </w:pPr>
      <w:r w:rsidRPr="00626DA6">
        <w:rPr>
          <w:rFonts w:asciiTheme="majorHAnsi" w:hAnsiTheme="majorHAnsi"/>
        </w:rPr>
        <w:t xml:space="preserve">When looking at measures of technological prowess that better reflect the national origin of the expertise, China’s true position becomes clear. </w:t>
      </w:r>
      <w:r w:rsidRPr="00626DA6">
        <w:rPr>
          <w:rFonts w:asciiTheme="majorHAnsi" w:hAnsiTheme="majorHAnsi"/>
          <w:u w:val="single"/>
        </w:rPr>
        <w:t>World Bank data on payments for the use of intellectual property, for example, indicate that the United States is far and away the leading source of innovative technologies, boasting $128 billion in receipts in 2013—more than four times as much as the country in second place, Japan. China, by contrast, imports technologies on a massive scale yet received less than $1 billion in receipts in 2013 for the use of its intellectual property</w:t>
      </w:r>
      <w:r w:rsidRPr="00626DA6">
        <w:rPr>
          <w:rFonts w:asciiTheme="majorHAnsi" w:hAnsiTheme="majorHAnsi"/>
        </w:rPr>
        <w:t xml:space="preserve">. </w:t>
      </w:r>
      <w:r w:rsidRPr="00626DA6">
        <w:rPr>
          <w:rFonts w:asciiTheme="majorHAnsi" w:hAnsiTheme="majorHAnsi"/>
          <w:u w:val="single"/>
        </w:rPr>
        <w:t>Another good indicator of the technological gap is the number of so-called triadic patents, those registered in the United States, Europe, and Japan. In 2012, nearly 14,000 such patents originated in the United States, compared with just under 2,000 in China</w:t>
      </w:r>
      <w:r w:rsidRPr="00626DA6">
        <w:rPr>
          <w:rFonts w:asciiTheme="majorHAnsi" w:hAnsiTheme="majorHAnsi"/>
        </w:rPr>
        <w:t xml:space="preserve">. </w:t>
      </w:r>
      <w:r w:rsidRPr="00626DA6">
        <w:rPr>
          <w:rFonts w:asciiTheme="majorHAnsi" w:hAnsiTheme="majorHAnsi"/>
          <w:u w:val="single"/>
        </w:rPr>
        <w:t>The distribution of highly influential articles in science and engineering—those in the top one percent of citations, as measured by the National Science Foundation—tells the same story</w:t>
      </w:r>
      <w:r w:rsidRPr="00626DA6">
        <w:rPr>
          <w:rFonts w:asciiTheme="majorHAnsi" w:hAnsiTheme="majorHAnsi"/>
        </w:rPr>
        <w:t xml:space="preserve">, with the United States accounting for almost half of these articles, more than eight times China’s share. </w:t>
      </w:r>
      <w:r w:rsidRPr="00626DA6">
        <w:rPr>
          <w:rFonts w:asciiTheme="majorHAnsi" w:hAnsiTheme="majorHAnsi"/>
          <w:u w:val="single"/>
        </w:rPr>
        <w:t>So does the breakdown of Nobel Prizes in Physics, Chemistry, and Physiology or Medicine. Since 1990, 114 have gone to U.S.-based researchers. China-based researchers have received two.</w:t>
      </w:r>
    </w:p>
    <w:p w14:paraId="1E38C8FE" w14:textId="77777777" w:rsidR="000D135A" w:rsidRPr="00626DA6" w:rsidRDefault="000D135A" w:rsidP="00F53250">
      <w:pPr>
        <w:rPr>
          <w:rFonts w:asciiTheme="majorHAnsi" w:hAnsiTheme="majorHAnsi"/>
        </w:rPr>
      </w:pPr>
    </w:p>
    <w:p w14:paraId="07E62E41" w14:textId="77777777" w:rsidR="00F53250" w:rsidRPr="00626DA6" w:rsidRDefault="00F53250" w:rsidP="00F53250">
      <w:pPr>
        <w:pStyle w:val="Heading4"/>
        <w:rPr>
          <w:rFonts w:asciiTheme="majorHAnsi" w:hAnsiTheme="majorHAnsi"/>
        </w:rPr>
      </w:pPr>
      <w:r w:rsidRPr="00626DA6">
        <w:rPr>
          <w:rFonts w:asciiTheme="majorHAnsi" w:hAnsiTheme="majorHAnsi"/>
        </w:rPr>
        <w:t>Inclusive-wealth standard, not GDP, is the best metric – and the U.S. has 4.5 times greater wealth than China</w:t>
      </w:r>
    </w:p>
    <w:p w14:paraId="248921EC" w14:textId="77777777" w:rsidR="00F53250" w:rsidRPr="00626DA6" w:rsidRDefault="00F53250" w:rsidP="00F53250">
      <w:pPr>
        <w:rPr>
          <w:rFonts w:asciiTheme="majorHAnsi" w:hAnsiTheme="majorHAnsi"/>
        </w:rPr>
      </w:pPr>
      <w:r w:rsidRPr="00626DA6">
        <w:rPr>
          <w:rStyle w:val="Style13ptBold"/>
          <w:rFonts w:asciiTheme="majorHAnsi" w:hAnsiTheme="majorHAnsi"/>
        </w:rPr>
        <w:t>Brooks &amp; Wolforth 16</w:t>
      </w:r>
      <w:r w:rsidRPr="00626DA6">
        <w:rPr>
          <w:rFonts w:asciiTheme="majorHAnsi" w:hAnsiTheme="majorHAnsi"/>
        </w:rPr>
        <w:t xml:space="preserve"> –Associate Professor of Government, Dartmouth College; Daniel Webster Profess of Government, Dartmouth College (Stephen &amp; William, Foreign Affairs, “The </w:t>
      </w:r>
      <w:r w:rsidRPr="00626DA6">
        <w:rPr>
          <w:rFonts w:asciiTheme="majorHAnsi" w:hAnsiTheme="majorHAnsi"/>
        </w:rPr>
        <w:lastRenderedPageBreak/>
        <w:t>Once and Future Superpower:  Why China Won’t Overtake the United States,” 4-13-16, https://www.foreignaffairs.com/articles/united-states/2016-04-13/once-and-future-superpower)//SEP</w:t>
      </w:r>
    </w:p>
    <w:p w14:paraId="3BE717F4" w14:textId="77777777" w:rsidR="00F53250" w:rsidRPr="00626DA6" w:rsidRDefault="00F53250" w:rsidP="00F53250">
      <w:pPr>
        <w:rPr>
          <w:rFonts w:asciiTheme="majorHAnsi" w:hAnsiTheme="majorHAnsi"/>
          <w:u w:val="single"/>
        </w:rPr>
      </w:pPr>
      <w:r w:rsidRPr="00626DA6">
        <w:rPr>
          <w:rFonts w:asciiTheme="majorHAnsi" w:hAnsiTheme="majorHAnsi"/>
          <w:u w:val="single"/>
        </w:rPr>
        <w:t>Precisely because the Chinese economy is so unlike the U.S. economy, the measure fueling expectations of a power shift, GDP, greatly underestimates the true economic gap between the two countries. F</w:t>
      </w:r>
      <w:r w:rsidRPr="00626DA6">
        <w:rPr>
          <w:rFonts w:asciiTheme="majorHAnsi" w:hAnsiTheme="majorHAnsi"/>
        </w:rPr>
        <w:t xml:space="preserve">or one thing, </w:t>
      </w:r>
      <w:r w:rsidRPr="00626DA6">
        <w:rPr>
          <w:rFonts w:asciiTheme="majorHAnsi" w:hAnsiTheme="majorHAnsi"/>
          <w:u w:val="single"/>
        </w:rPr>
        <w:t xml:space="preserve">the immense destruction that China is now wreaking on its environment counts favorably toward its GDP, even though it will reduce economic capacity over time by shortening life spans and raising cleanup and health-care costs. </w:t>
      </w:r>
      <w:r w:rsidRPr="00626DA6">
        <w:rPr>
          <w:rFonts w:asciiTheme="majorHAnsi" w:hAnsiTheme="majorHAnsi"/>
        </w:rPr>
        <w:t xml:space="preserve">For another thing, </w:t>
      </w:r>
      <w:r w:rsidRPr="00626DA6">
        <w:rPr>
          <w:rFonts w:asciiTheme="majorHAnsi" w:hAnsiTheme="majorHAnsi"/>
          <w:u w:val="single"/>
        </w:rPr>
        <w:t>GDP was originally designed to measure mid-twentieth-century manufacturing economies, and so the more knowledge-based and global­ized a country’s production is, the more its GDP underestimates its economy’s true size.</w:t>
      </w:r>
    </w:p>
    <w:p w14:paraId="2B8EAE7A" w14:textId="77777777" w:rsidR="00F53250" w:rsidRPr="00626DA6" w:rsidRDefault="00F53250" w:rsidP="00F53250">
      <w:pPr>
        <w:rPr>
          <w:rFonts w:asciiTheme="majorHAnsi" w:hAnsiTheme="majorHAnsi"/>
        </w:rPr>
      </w:pPr>
      <w:r w:rsidRPr="00626DA6">
        <w:rPr>
          <w:rFonts w:asciiTheme="majorHAnsi" w:hAnsiTheme="majorHAnsi"/>
        </w:rPr>
        <w:t>A giant economy alone won’t make China the world’s second superpower.</w:t>
      </w:r>
    </w:p>
    <w:p w14:paraId="1BC85910" w14:textId="77777777" w:rsidR="00F53250" w:rsidRPr="00626DA6" w:rsidRDefault="00F53250" w:rsidP="00F53250">
      <w:pPr>
        <w:rPr>
          <w:rFonts w:asciiTheme="majorHAnsi" w:hAnsiTheme="majorHAnsi"/>
          <w:u w:val="single"/>
        </w:rPr>
      </w:pPr>
      <w:r w:rsidRPr="00626DA6">
        <w:rPr>
          <w:rFonts w:asciiTheme="majorHAnsi" w:hAnsiTheme="majorHAnsi"/>
          <w:u w:val="single"/>
        </w:rPr>
        <w:t>A new statistic developed by the UN suggests the degree to which GDP inflates China’s relative power. Called “inclusive wealth,” this measure represents economists’ most systematic effort to date to calculate a state’s wealth</w:t>
      </w:r>
      <w:r w:rsidRPr="00626DA6">
        <w:rPr>
          <w:rFonts w:asciiTheme="majorHAnsi" w:hAnsiTheme="majorHAnsi"/>
        </w:rPr>
        <w:t xml:space="preserve">. As a UN report explained, </w:t>
      </w:r>
      <w:r w:rsidRPr="00626DA6">
        <w:rPr>
          <w:rFonts w:asciiTheme="majorHAnsi" w:hAnsiTheme="majorHAnsi"/>
          <w:u w:val="single"/>
        </w:rPr>
        <w:t xml:space="preserve">it counts a country’s stock of assets in three areas: “(i) manufactured capital </w:t>
      </w:r>
      <w:r w:rsidRPr="00626DA6">
        <w:rPr>
          <w:rFonts w:asciiTheme="majorHAnsi" w:hAnsiTheme="majorHAnsi"/>
        </w:rPr>
        <w:t>(roads, buildings, machines, and equipment), (</w:t>
      </w:r>
      <w:r w:rsidRPr="00626DA6">
        <w:rPr>
          <w:rFonts w:asciiTheme="majorHAnsi" w:hAnsiTheme="majorHAnsi"/>
          <w:u w:val="single"/>
        </w:rPr>
        <w:t>ii) human capital</w:t>
      </w:r>
      <w:r w:rsidRPr="00626DA6">
        <w:rPr>
          <w:rFonts w:asciiTheme="majorHAnsi" w:hAnsiTheme="majorHAnsi"/>
        </w:rPr>
        <w:t xml:space="preserve"> (skills, education, health), </w:t>
      </w:r>
      <w:r w:rsidRPr="00626DA6">
        <w:rPr>
          <w:rFonts w:asciiTheme="majorHAnsi" w:hAnsiTheme="majorHAnsi"/>
          <w:u w:val="single"/>
        </w:rPr>
        <w:t>and (iii) natural capital</w:t>
      </w:r>
      <w:r w:rsidRPr="00626DA6">
        <w:rPr>
          <w:rFonts w:asciiTheme="majorHAnsi" w:hAnsiTheme="majorHAnsi"/>
        </w:rPr>
        <w:t xml:space="preserve"> (sub-soil resources, ecosystems, the atmosphere).” </w:t>
      </w:r>
      <w:r w:rsidRPr="00626DA6">
        <w:rPr>
          <w:rFonts w:asciiTheme="majorHAnsi" w:hAnsiTheme="majorHAnsi"/>
          <w:u w:val="single"/>
        </w:rPr>
        <w:t>Added up, the United States’ inclusive wealth comes to almost $144 trillion—4.5 times China’s $32 trillion.</w:t>
      </w:r>
    </w:p>
    <w:p w14:paraId="700D6D03" w14:textId="77777777" w:rsidR="00F53250" w:rsidRPr="00626DA6" w:rsidRDefault="00F53250" w:rsidP="00F53250">
      <w:pPr>
        <w:rPr>
          <w:rFonts w:asciiTheme="majorHAnsi" w:hAnsiTheme="majorHAnsi"/>
        </w:rPr>
      </w:pPr>
      <w:r w:rsidRPr="00626DA6">
        <w:rPr>
          <w:rFonts w:asciiTheme="majorHAnsi" w:hAnsiTheme="majorHAnsi"/>
        </w:rPr>
        <w:t>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The Economist put it, “</w:t>
      </w:r>
      <w:r w:rsidRPr="00626DA6">
        <w:rPr>
          <w:rFonts w:asciiTheme="majorHAnsi" w:hAnsiTheme="majorHAnsi"/>
          <w:u w:val="single"/>
        </w:rPr>
        <w:t>Gauging an economy by its GDP is like judging a company by its quarterly profits, without ever peeking at its balance-sheet</w:t>
      </w:r>
      <w:r w:rsidRPr="00626DA6">
        <w:rPr>
          <w:rFonts w:asciiTheme="majorHAnsi" w:hAnsiTheme="majorHAnsi"/>
        </w:rPr>
        <w:t xml:space="preserve">.” </w:t>
      </w:r>
      <w:r w:rsidRPr="00626DA6">
        <w:rPr>
          <w:rFonts w:asciiTheme="majorHAnsi" w:hAnsiTheme="majorHAnsi"/>
          <w:u w:val="single"/>
        </w:rPr>
        <w:t>Because inclusive wealth measures the pool of resources a government can conceivably draw on to achieve its strategic objectives, it is the more useful metric when thinking about geopolitical competition</w:t>
      </w:r>
      <w:r w:rsidRPr="00626DA6">
        <w:rPr>
          <w:rFonts w:asciiTheme="majorHAnsi" w:hAnsiTheme="majorHAnsi"/>
        </w:rPr>
        <w:t>.</w:t>
      </w:r>
    </w:p>
    <w:p w14:paraId="4E1C00C1" w14:textId="77777777" w:rsidR="00F53250" w:rsidRPr="00626DA6" w:rsidRDefault="00F53250" w:rsidP="00F53250">
      <w:pPr>
        <w:rPr>
          <w:rFonts w:asciiTheme="majorHAnsi" w:hAnsiTheme="majorHAnsi"/>
        </w:rPr>
      </w:pPr>
    </w:p>
    <w:p w14:paraId="2355BEE9" w14:textId="77777777" w:rsidR="00F53250" w:rsidRPr="00626DA6" w:rsidRDefault="00F53250" w:rsidP="00F53250">
      <w:pPr>
        <w:pStyle w:val="Heading4"/>
        <w:rPr>
          <w:rFonts w:asciiTheme="majorHAnsi" w:hAnsiTheme="majorHAnsi"/>
        </w:rPr>
      </w:pPr>
      <w:r w:rsidRPr="00626DA6">
        <w:rPr>
          <w:rFonts w:asciiTheme="majorHAnsi" w:hAnsiTheme="majorHAnsi"/>
        </w:rPr>
        <w:t>China’s economy can’t rival the U.S. until 2100 –per capita GDP, environmental clean up costs, financial crises</w:t>
      </w:r>
    </w:p>
    <w:p w14:paraId="2B89BF78" w14:textId="77777777" w:rsidR="00F53250" w:rsidRPr="00626DA6" w:rsidRDefault="00F53250" w:rsidP="00F53250">
      <w:pPr>
        <w:rPr>
          <w:rFonts w:asciiTheme="majorHAnsi" w:hAnsiTheme="majorHAnsi"/>
        </w:rPr>
      </w:pPr>
      <w:r w:rsidRPr="00626DA6">
        <w:rPr>
          <w:rStyle w:val="Style13ptBold"/>
          <w:rFonts w:asciiTheme="majorHAnsi" w:hAnsiTheme="majorHAnsi"/>
        </w:rPr>
        <w:t>Beauchamp 14</w:t>
      </w:r>
      <w:r w:rsidRPr="00626DA6">
        <w:rPr>
          <w:rFonts w:asciiTheme="majorHAnsi" w:hAnsiTheme="majorHAnsi"/>
        </w:rPr>
        <w:t xml:space="preserve"> – M Sci International Relations, London School of Economic (Zach, The Week, February 13,  http://theweek.com/articles/450975/china-not-replaced-america--never)//SEP</w:t>
      </w:r>
    </w:p>
    <w:p w14:paraId="5E833BBA" w14:textId="77777777" w:rsidR="00F53250" w:rsidRPr="00626DA6" w:rsidRDefault="00F53250" w:rsidP="00F53250">
      <w:pPr>
        <w:rPr>
          <w:rFonts w:asciiTheme="majorHAnsi" w:hAnsiTheme="majorHAnsi"/>
          <w:u w:val="single"/>
        </w:rPr>
      </w:pPr>
      <w:r w:rsidRPr="00626DA6">
        <w:rPr>
          <w:rFonts w:asciiTheme="majorHAnsi" w:hAnsiTheme="majorHAnsi"/>
          <w:u w:val="single"/>
        </w:rPr>
        <w:t>But what happens when China's GDP passes America's</w:t>
      </w:r>
      <w:r w:rsidRPr="00626DA6">
        <w:rPr>
          <w:rFonts w:asciiTheme="majorHAnsi" w:hAnsiTheme="majorHAnsi"/>
        </w:rPr>
        <w:t xml:space="preserve">? Well, for one thing, we're not really sure when that will be. Realizing that current growth rates were economically and ecologically unsustainable, the Chinese government cut off the investment spigot that fueled its extraordinary 10 percent average annual growth. </w:t>
      </w:r>
      <w:r w:rsidRPr="00626DA6">
        <w:rPr>
          <w:rFonts w:asciiTheme="majorHAnsi" w:hAnsiTheme="majorHAnsi"/>
          <w:u w:val="single"/>
        </w:rPr>
        <w:t>Today, China's growth rate is about half of what it was in 2007. One analysis suggests China's GDP may not surpass America's until the 2100s.</w:t>
      </w:r>
    </w:p>
    <w:p w14:paraId="6B97464E" w14:textId="77777777" w:rsidR="00F53250" w:rsidRPr="00626DA6" w:rsidRDefault="00F53250" w:rsidP="00F53250">
      <w:pPr>
        <w:rPr>
          <w:rFonts w:asciiTheme="majorHAnsi" w:hAnsiTheme="majorHAnsi"/>
        </w:rPr>
      </w:pPr>
      <w:r w:rsidRPr="00626DA6">
        <w:rPr>
          <w:rFonts w:asciiTheme="majorHAnsi" w:hAnsiTheme="majorHAnsi"/>
        </w:rPr>
        <w:lastRenderedPageBreak/>
        <w:t xml:space="preserve">Moreover, </w:t>
      </w:r>
      <w:r w:rsidRPr="00626DA6">
        <w:rPr>
          <w:rFonts w:asciiTheme="majorHAnsi" w:hAnsiTheme="majorHAnsi"/>
          <w:u w:val="single"/>
        </w:rPr>
        <w:t>China's GDP per capita is a long way off from matching Western standards</w:t>
      </w:r>
      <w:r w:rsidRPr="00626DA6">
        <w:rPr>
          <w:rFonts w:asciiTheme="majorHAnsi" w:hAnsiTheme="majorHAnsi"/>
        </w:rPr>
        <w:t>. In 2012, the World Bank assessed China's at $6,009; the United States' was $57,749. The per-person measure of wealth matters in that it reflects the government's capacity to pay for things that make its citizens happy and healthy.</w:t>
      </w:r>
    </w:p>
    <w:p w14:paraId="25710238" w14:textId="77777777" w:rsidR="00F53250" w:rsidRPr="00626DA6" w:rsidRDefault="00F53250" w:rsidP="00F53250">
      <w:pPr>
        <w:rPr>
          <w:rFonts w:asciiTheme="majorHAnsi" w:hAnsiTheme="majorHAnsi"/>
        </w:rPr>
      </w:pPr>
      <w:r w:rsidRPr="00626DA6">
        <w:rPr>
          <w:rFonts w:asciiTheme="majorHAnsi" w:hAnsiTheme="majorHAnsi"/>
        </w:rPr>
        <w:t xml:space="preserve">That's where China's internal headaches begin. The Chinese government has staked its domestic political legitimacy on delivering rapid, massive improvements in quality of life for its citizens. As growth slows, domestic political dissent may rise. Moreover, </w:t>
      </w:r>
      <w:r w:rsidRPr="00626DA6">
        <w:rPr>
          <w:rFonts w:asciiTheme="majorHAnsi" w:hAnsiTheme="majorHAnsi"/>
          <w:u w:val="single"/>
        </w:rPr>
        <w:t>growth's worst side effect to date — an unprecedented ecological crisis — is also a source of massive discontent</w:t>
      </w:r>
      <w:r w:rsidRPr="00626DA6">
        <w:rPr>
          <w:rFonts w:asciiTheme="majorHAnsi" w:hAnsiTheme="majorHAnsi"/>
        </w:rPr>
        <w:t>. China has 20 of the world's 30 most polluted cities</w:t>
      </w:r>
      <w:r w:rsidRPr="00626DA6">
        <w:rPr>
          <w:rFonts w:asciiTheme="majorHAnsi" w:hAnsiTheme="majorHAnsi"/>
          <w:u w:val="single"/>
        </w:rPr>
        <w:t>; environmental cleanup costs may hoover up 3 percent of China's GDP</w:t>
      </w:r>
      <w:r w:rsidRPr="00626DA6">
        <w:rPr>
          <w:rFonts w:asciiTheme="majorHAnsi" w:hAnsiTheme="majorHAnsi"/>
        </w:rPr>
        <w:t>. That's throwing 30 percent of its yearly average growth (during the pre-2013 boom years!) down the drain.</w:t>
      </w:r>
    </w:p>
    <w:p w14:paraId="7B6ED6C3" w14:textId="77777777" w:rsidR="00F53250" w:rsidRPr="00626DA6" w:rsidRDefault="00F53250" w:rsidP="00F53250">
      <w:pPr>
        <w:rPr>
          <w:rFonts w:asciiTheme="majorHAnsi" w:hAnsiTheme="majorHAnsi"/>
        </w:rPr>
      </w:pPr>
      <w:r w:rsidRPr="00626DA6">
        <w:rPr>
          <w:rFonts w:asciiTheme="majorHAnsi" w:hAnsiTheme="majorHAnsi"/>
        </w:rPr>
        <w:t>The mass death and poisoning that follow as severe pollution's handmaidens threaten the very foundations of the Communist Party's power. American University China scholar Judith Shapiro writes that environmental protests — which sometimes "shut down" huge cities — are "so severe and so central to the manner in which China will 'rise' that it is no exaggeration to say that they cannot be separated from its national identity and the government's ability to provide for the Chinese people."</w:t>
      </w:r>
    </w:p>
    <w:p w14:paraId="6631EE6C" w14:textId="77777777" w:rsidR="00F53250" w:rsidRPr="00626DA6" w:rsidRDefault="00F53250" w:rsidP="00F53250">
      <w:pPr>
        <w:rPr>
          <w:rFonts w:asciiTheme="majorHAnsi" w:hAnsiTheme="majorHAnsi"/>
        </w:rPr>
      </w:pPr>
      <w:r w:rsidRPr="00626DA6">
        <w:rPr>
          <w:rFonts w:asciiTheme="majorHAnsi" w:hAnsiTheme="majorHAnsi"/>
        </w:rPr>
        <w:t xml:space="preserve">That's hardly the only threat to the Chinese economy. </w:t>
      </w:r>
      <w:r w:rsidRPr="00626DA6">
        <w:rPr>
          <w:rFonts w:asciiTheme="majorHAnsi" w:hAnsiTheme="majorHAnsi"/>
          <w:u w:val="single"/>
        </w:rPr>
        <w:t>China's financial system bears a disturbing resemblance to pre-crisis Wall Street. Its much-vaunted attempt to move away from an unsustainable export-based economy, according to Minxin Pei, may break on the rocks of massive corruption and other economic problems</w:t>
      </w:r>
      <w:r w:rsidRPr="00626DA6">
        <w:rPr>
          <w:rFonts w:asciiTheme="majorHAnsi" w:hAnsiTheme="majorHAnsi"/>
        </w:rPr>
        <w:t>. After listing a slew of related problems, Pei suggests we need to start envisioning a world of "declining Chinese strength and rising probability of an unexpected democratic transition in the coming two decades."</w:t>
      </w:r>
    </w:p>
    <w:p w14:paraId="2494A18B" w14:textId="77777777" w:rsidR="00F53250" w:rsidRPr="00626DA6" w:rsidRDefault="00F53250" w:rsidP="00F53250">
      <w:pPr>
        <w:rPr>
          <w:rFonts w:asciiTheme="majorHAnsi" w:hAnsiTheme="majorHAnsi"/>
        </w:rPr>
      </w:pPr>
      <w:r w:rsidRPr="00626DA6">
        <w:rPr>
          <w:rFonts w:asciiTheme="majorHAnsi" w:hAnsiTheme="majorHAnsi"/>
        </w:rPr>
        <w:t>But even if this economic gloom and doom is wrong, and China really is destined for a prosperous future, there's one simple reason China will never displace America as global leader: It doesn't want to.</w:t>
      </w:r>
    </w:p>
    <w:p w14:paraId="75061215" w14:textId="77777777" w:rsidR="00F53250" w:rsidRPr="00626DA6" w:rsidRDefault="00F53250" w:rsidP="00F53250">
      <w:pPr>
        <w:pStyle w:val="Heading4"/>
        <w:rPr>
          <w:rFonts w:asciiTheme="majorHAnsi" w:hAnsiTheme="majorHAnsi"/>
        </w:rPr>
      </w:pPr>
      <w:r w:rsidRPr="00626DA6">
        <w:rPr>
          <w:rFonts w:asciiTheme="majorHAnsi" w:hAnsiTheme="majorHAnsi"/>
        </w:rPr>
        <w:t>Chinese economy is stagnating and headed for retrogression</w:t>
      </w:r>
    </w:p>
    <w:p w14:paraId="04F09F80" w14:textId="77777777" w:rsidR="00F53250" w:rsidRPr="00626DA6" w:rsidRDefault="00F53250" w:rsidP="00F53250">
      <w:pPr>
        <w:rPr>
          <w:rFonts w:asciiTheme="majorHAnsi" w:hAnsiTheme="majorHAnsi"/>
        </w:rPr>
      </w:pPr>
      <w:r w:rsidRPr="00626DA6">
        <w:rPr>
          <w:rStyle w:val="Style13ptBold"/>
          <w:rFonts w:asciiTheme="majorHAnsi" w:hAnsiTheme="majorHAnsi"/>
        </w:rPr>
        <w:t>Shambaugh 14</w:t>
      </w:r>
      <w:r w:rsidRPr="00626DA6">
        <w:rPr>
          <w:rFonts w:asciiTheme="majorHAnsi" w:hAnsiTheme="majorHAnsi"/>
        </w:rPr>
        <w:t xml:space="preserve"> – Professor of Political Science and International Relations, George Washington University, Director China Policy Program (David, The National Interest, “The Illusion of Chinese Power,” July/August, http://nationalinterest.org/print/feature/the-illusion-chinese-power-10739)//SEP</w:t>
      </w:r>
    </w:p>
    <w:p w14:paraId="1E23AC52" w14:textId="77777777" w:rsidR="00F53250" w:rsidRPr="00626DA6" w:rsidRDefault="00F53250" w:rsidP="00F53250">
      <w:pPr>
        <w:rPr>
          <w:rFonts w:asciiTheme="majorHAnsi" w:hAnsiTheme="majorHAnsi"/>
        </w:rPr>
      </w:pPr>
      <w:r w:rsidRPr="00626DA6">
        <w:rPr>
          <w:rFonts w:asciiTheme="majorHAnsi" w:hAnsiTheme="majorHAnsi"/>
          <w:u w:val="single"/>
        </w:rPr>
        <w:t>Many China watchers are coming to the conclusion that the country is reaching a tipping point on multiple fronts. Aggregate growth is leveling off</w:t>
      </w:r>
      <w:r w:rsidRPr="00626DA6">
        <w:rPr>
          <w:rFonts w:asciiTheme="majorHAnsi" w:hAnsiTheme="majorHAnsi"/>
        </w:rPr>
        <w:t xml:space="preserve"> (owing to rising costs of production and declining comparative advantages) and the government is struggling to maintain the 7 percent annual growth rates deemed necessary to maintain reasonably full employment, absorb new entrants into the workforce and sustain social stability. </w:t>
      </w:r>
      <w:r w:rsidRPr="00626DA6">
        <w:rPr>
          <w:rFonts w:asciiTheme="majorHAnsi" w:hAnsiTheme="majorHAnsi"/>
          <w:u w:val="single"/>
        </w:rPr>
        <w:t>Try as it may, the government has been unable to accomplish its announced shift from an export- and investment-driven economy to one based on increased domestic consumption and an innovative “knowledge economy.” Production is not appreciably moving up the value chain and technological ladder, and the grip of the middle-income trap is setting in</w:t>
      </w:r>
      <w:r w:rsidRPr="00626DA6">
        <w:rPr>
          <w:rFonts w:asciiTheme="majorHAnsi" w:hAnsiTheme="majorHAnsi"/>
        </w:rPr>
        <w:t xml:space="preserve"> (and could become an indefinite condition). </w:t>
      </w:r>
      <w:r w:rsidRPr="00626DA6">
        <w:rPr>
          <w:rFonts w:asciiTheme="majorHAnsi" w:hAnsiTheme="majorHAnsi"/>
          <w:u w:val="single"/>
        </w:rPr>
        <w:t xml:space="preserve">Local debt is soaring and many subnational governmental authorities teeter on the brink of insolvency. Social </w:t>
      </w:r>
      <w:r w:rsidRPr="00626DA6">
        <w:rPr>
          <w:rFonts w:asciiTheme="majorHAnsi" w:hAnsiTheme="majorHAnsi"/>
          <w:u w:val="single"/>
        </w:rPr>
        <w:lastRenderedPageBreak/>
        <w:t>inequalities are getting increasingly acute, corruption is rampant in both state and society, frustrations abound in every social sector, the rich are fleeing the country in increasing numbers, the middle class is stagnating, and the political system remains ossified and repressive</w:t>
      </w:r>
      <w:r w:rsidRPr="00626DA6">
        <w:rPr>
          <w:rFonts w:asciiTheme="majorHAnsi" w:hAnsiTheme="majorHAnsi"/>
        </w:rPr>
        <w:t xml:space="preserve">. Meanwhile, </w:t>
      </w:r>
      <w:r w:rsidRPr="00626DA6">
        <w:rPr>
          <w:rFonts w:asciiTheme="majorHAnsi" w:hAnsiTheme="majorHAnsi"/>
          <w:u w:val="single"/>
        </w:rPr>
        <w:t>the country is not undertaking the political and legal reforms needed to spur the next phase of growth because they would directly impinge on the monopoly power of the CCP.</w:t>
      </w:r>
    </w:p>
    <w:p w14:paraId="59968FD1" w14:textId="77777777" w:rsidR="00F53250" w:rsidRPr="00626DA6" w:rsidRDefault="00F53250" w:rsidP="00F53250">
      <w:pPr>
        <w:rPr>
          <w:rFonts w:asciiTheme="majorHAnsi" w:hAnsiTheme="majorHAnsi"/>
        </w:rPr>
      </w:pPr>
      <w:r w:rsidRPr="00626DA6">
        <w:rPr>
          <w:rFonts w:asciiTheme="majorHAnsi" w:hAnsiTheme="majorHAnsi"/>
          <w:u w:val="single"/>
        </w:rPr>
        <w:t>Several Sinologists now argue that the CCP itself is the principal impediment to future growth and development in China. The party is an increasingly insecure, sclerotic and fragile institution that has become paralyzed since 2008</w:t>
      </w:r>
      <w:r w:rsidRPr="00626DA6">
        <w:rPr>
          <w:rFonts w:asciiTheme="majorHAnsi" w:hAnsiTheme="majorHAnsi"/>
        </w:rPr>
        <w:t xml:space="preserve">. Part of the reason for the paralysis was the leadership transition in 2012 and the factional struggle leading up to it (including the Bo Xilai affair), but it also had to do with the growing unrest around the country (particularly in Tibet and Xinjiang). There have been other contributing factors to the party’s retrenchment and repression over the past five years, including fears generated by the Arab Spring, but we have not seen forward movement in political reform since the leadership transition and Xi Jinping’s consolidation of power. To the contrary, </w:t>
      </w:r>
      <w:r w:rsidRPr="00626DA6">
        <w:rPr>
          <w:rFonts w:asciiTheme="majorHAnsi" w:hAnsiTheme="majorHAnsi"/>
          <w:u w:val="single"/>
        </w:rPr>
        <w:t>the political crackdown has intensified since Xi took office</w:t>
      </w:r>
      <w:r w:rsidRPr="00626DA6">
        <w:rPr>
          <w:rFonts w:asciiTheme="majorHAnsi" w:hAnsiTheme="majorHAnsi"/>
        </w:rPr>
        <w:t>. Even the vaunted Third Plenum of November 2013, which was heralded as a reformist breakthrough, has so far proved to be more hype than progress.</w:t>
      </w:r>
    </w:p>
    <w:p w14:paraId="00183074" w14:textId="77777777" w:rsidR="00F53250" w:rsidRPr="00626DA6" w:rsidRDefault="00F53250" w:rsidP="00F53250">
      <w:pPr>
        <w:pStyle w:val="Heading4"/>
        <w:rPr>
          <w:rFonts w:asciiTheme="majorHAnsi" w:hAnsiTheme="majorHAnsi"/>
        </w:rPr>
      </w:pPr>
      <w:r w:rsidRPr="00626DA6">
        <w:rPr>
          <w:rFonts w:asciiTheme="majorHAnsi" w:hAnsiTheme="majorHAnsi"/>
        </w:rPr>
        <w:t>Even the CCP agree collapse is coming – rising deficits are unsustainable</w:t>
      </w:r>
    </w:p>
    <w:p w14:paraId="3B07785B" w14:textId="77777777" w:rsidR="00F53250" w:rsidRPr="00626DA6" w:rsidRDefault="00F53250" w:rsidP="00F53250">
      <w:pPr>
        <w:rPr>
          <w:rStyle w:val="StyleUnderline"/>
          <w:rFonts w:asciiTheme="majorHAnsi" w:hAnsiTheme="majorHAnsi"/>
          <w:u w:val="none"/>
        </w:rPr>
      </w:pPr>
      <w:r w:rsidRPr="00626DA6">
        <w:rPr>
          <w:rFonts w:asciiTheme="majorHAnsi" w:hAnsiTheme="majorHAnsi"/>
          <w:b/>
        </w:rPr>
        <w:t xml:space="preserve">He 03/07- </w:t>
      </w:r>
      <w:r w:rsidRPr="00626DA6">
        <w:rPr>
          <w:rFonts w:asciiTheme="majorHAnsi" w:hAnsiTheme="majorHAnsi"/>
        </w:rPr>
        <w:t xml:space="preserve">Chinese economist (He, Quinglian, EPOCH Times, “China’s Economy Is Just ‘One Kilometer’ Away From a Cliff,” 03/07/16, </w:t>
      </w:r>
      <w:hyperlink r:id="rId49" w:history="1">
        <w:r w:rsidRPr="00626DA6">
          <w:rPr>
            <w:rStyle w:val="Hyperlink"/>
            <w:rFonts w:asciiTheme="majorHAnsi" w:hAnsiTheme="majorHAnsi"/>
          </w:rPr>
          <w:t>http://www.theepochtimes.com/n3/1985569-chinas-economy-is-just-one-kilometer-away-from-a-cliff/</w:t>
        </w:r>
      </w:hyperlink>
      <w:r w:rsidRPr="00626DA6">
        <w:rPr>
          <w:rFonts w:asciiTheme="majorHAnsi" w:hAnsiTheme="majorHAnsi"/>
        </w:rPr>
        <w:t>)//JW</w:t>
      </w:r>
    </w:p>
    <w:p w14:paraId="28A106F7" w14:textId="77777777" w:rsidR="00F53250" w:rsidRPr="00626DA6" w:rsidRDefault="00F53250" w:rsidP="00F53250">
      <w:pPr>
        <w:rPr>
          <w:rFonts w:asciiTheme="majorHAnsi" w:hAnsiTheme="majorHAnsi"/>
          <w:u w:val="single"/>
        </w:rPr>
      </w:pPr>
      <w:r w:rsidRPr="00626DA6">
        <w:rPr>
          <w:rStyle w:val="StyleUnderline"/>
          <w:rFonts w:asciiTheme="majorHAnsi" w:hAnsiTheme="majorHAnsi"/>
        </w:rPr>
        <w:t>The “China collapse theory” has once again become popular</w:t>
      </w:r>
      <w:r w:rsidRPr="00626DA6">
        <w:rPr>
          <w:rFonts w:asciiTheme="majorHAnsi" w:hAnsiTheme="majorHAnsi"/>
          <w:sz w:val="14"/>
        </w:rPr>
        <w:t>—and not in the usual places. Words that were once used exclusively in articles authored by “hostile forces”—like “cliff,” “crisis,” and “collapse”—now are publicly used by Chinese. Even more unusually, it is Chinese Communist Party (</w:t>
      </w:r>
      <w:r w:rsidRPr="00626DA6">
        <w:rPr>
          <w:rStyle w:val="Emphasis"/>
          <w:rFonts w:asciiTheme="majorHAnsi" w:hAnsiTheme="majorHAnsi"/>
          <w:b w:val="0"/>
        </w:rPr>
        <w:t>CCP) officials themselves that are using these terms to describe China’s economy</w:t>
      </w:r>
      <w:r w:rsidRPr="00626DA6">
        <w:rPr>
          <w:rStyle w:val="Emphasis"/>
          <w:rFonts w:asciiTheme="majorHAnsi" w:hAnsiTheme="majorHAnsi"/>
        </w:rPr>
        <w:t xml:space="preserve">. </w:t>
      </w:r>
      <w:r w:rsidRPr="00626DA6">
        <w:rPr>
          <w:rFonts w:asciiTheme="majorHAnsi" w:hAnsiTheme="majorHAnsi"/>
          <w:sz w:val="14"/>
        </w:rPr>
        <w:t xml:space="preserve">Among them, </w:t>
      </w:r>
      <w:r w:rsidRPr="00626DA6">
        <w:rPr>
          <w:rFonts w:asciiTheme="majorHAnsi" w:hAnsiTheme="majorHAnsi"/>
          <w:u w:val="single"/>
        </w:rPr>
        <w:t>China’s incumbent Minister of Finance</w:t>
      </w:r>
      <w:r w:rsidRPr="00626DA6">
        <w:rPr>
          <w:rFonts w:asciiTheme="majorHAnsi" w:hAnsiTheme="majorHAnsi"/>
          <w:sz w:val="14"/>
        </w:rPr>
        <w:t xml:space="preserve"> Lou Jiwei is the most prominent recent example. On the morning of Feb. 26, </w:t>
      </w:r>
      <w:r w:rsidRPr="00626DA6">
        <w:rPr>
          <w:rStyle w:val="StyleUnderline"/>
          <w:rFonts w:asciiTheme="majorHAnsi" w:hAnsiTheme="majorHAnsi"/>
        </w:rPr>
        <w:t>Lou Jiwei</w:t>
      </w:r>
      <w:r w:rsidRPr="00626DA6">
        <w:rPr>
          <w:rFonts w:asciiTheme="majorHAnsi" w:hAnsiTheme="majorHAnsi"/>
          <w:sz w:val="14"/>
        </w:rPr>
        <w:t xml:space="preserve"> gave a short seminar talk at G20’s economic summit held in Shanghai. In the speech, he </w:t>
      </w:r>
      <w:r w:rsidRPr="00626DA6">
        <w:rPr>
          <w:rStyle w:val="StyleUnderline"/>
          <w:rFonts w:asciiTheme="majorHAnsi" w:hAnsiTheme="majorHAnsi"/>
        </w:rPr>
        <w:t xml:space="preserve">warned that the later structural reform comes, the less space will be left for carrying out reform. </w:t>
      </w:r>
      <w:r w:rsidRPr="00626DA6">
        <w:rPr>
          <w:rFonts w:asciiTheme="majorHAnsi" w:hAnsiTheme="majorHAnsi"/>
          <w:sz w:val="14"/>
        </w:rPr>
        <w:t xml:space="preserve">Despite a number of problems to be solved, China is “lucky” to still have some space for reform, he said. Hesitating only results in less room, like placing oneself near a cliff. “A person may fall off a cliff, but a country can’t. If that happens, what is left for us is just endless suffering. So it would be best to anticipate the crisis when ‘one kilometer’ away from the cliff, and expedite reforms starting there. Don’t wait until the last meter, and fall off the cliff.” For outsiders, it may seem that Lou was discussing China’s issues within the context of the global economy. But insiders know that Lou was using a clever means of delivering a message to China’s leaders who dictate policies. </w:t>
      </w:r>
      <w:r w:rsidRPr="00626DA6">
        <w:rPr>
          <w:rStyle w:val="StyleUnderline"/>
          <w:rFonts w:asciiTheme="majorHAnsi" w:hAnsiTheme="majorHAnsi"/>
        </w:rPr>
        <w:t xml:space="preserve">The Chinese government is currently placing much tighter constraints on speech, and economic statistics can’t be announced without approval. </w:t>
      </w:r>
      <w:r w:rsidRPr="00626DA6">
        <w:rPr>
          <w:rStyle w:val="StyleUnderline"/>
          <w:rFonts w:asciiTheme="majorHAnsi" w:hAnsiTheme="majorHAnsi"/>
          <w:u w:val="none"/>
        </w:rPr>
        <w:t>So even as the Minister of Finance, Lou Jiwei is only able to make the alert in an indirect manner, at an international conference.</w:t>
      </w:r>
      <w:r w:rsidRPr="00626DA6">
        <w:rPr>
          <w:rStyle w:val="StyleUnderline"/>
          <w:rFonts w:asciiTheme="majorHAnsi" w:hAnsiTheme="majorHAnsi"/>
        </w:rPr>
        <w:t xml:space="preserve"> </w:t>
      </w:r>
      <w:r w:rsidRPr="00626DA6">
        <w:rPr>
          <w:rFonts w:asciiTheme="majorHAnsi" w:hAnsiTheme="majorHAnsi"/>
          <w:sz w:val="14"/>
        </w:rPr>
        <w:t xml:space="preserve">The Ministry of Finance is the money pouch of the Chinese government. Lou Jiwei’s job is to manage it. Therefore Lou was certainly referring to a financial crisis when he spoke of about being “one kilometer away from the cliff.” As he mentioned, China is lucky to be still “one kilometer” away, but how fast is the distance being shortened? One meter per day? Two meters per day? Is China walking slowly, or sliding fast? The answers lie in how effective China’s upcoming reforms will be. Financial Safety The Ministry of Finance’s report of revenue and expenditure can be regarded as China’s national accounts. What they tell us is that China is encountering a serious deficit problem. The scent of financial crisis can be seen from the following news. First, </w:t>
      </w:r>
      <w:r w:rsidRPr="00626DA6">
        <w:rPr>
          <w:rStyle w:val="Emphasis"/>
          <w:rFonts w:asciiTheme="majorHAnsi" w:hAnsiTheme="majorHAnsi"/>
          <w:b w:val="0"/>
        </w:rPr>
        <w:t>China’s annual financial deficit reached 2.3 trillion yuan ($353 billion) in 2015</w:t>
      </w:r>
      <w:r w:rsidRPr="00626DA6">
        <w:rPr>
          <w:rFonts w:asciiTheme="majorHAnsi" w:hAnsiTheme="majorHAnsi"/>
          <w:b/>
          <w:sz w:val="14"/>
        </w:rPr>
        <w:t>.</w:t>
      </w:r>
      <w:r w:rsidRPr="00626DA6">
        <w:rPr>
          <w:rFonts w:asciiTheme="majorHAnsi" w:hAnsiTheme="majorHAnsi"/>
          <w:sz w:val="14"/>
        </w:rPr>
        <w:t xml:space="preserve"> According to an article published in National Business Daily on Feb. 1, China’s general public budget revenue in 2015 was 15.22 trillion yuan ($2.3 trillion), with a record-low growth rate of 5.8 percent since 1988. In the meantime, </w:t>
      </w:r>
      <w:r w:rsidRPr="00626DA6">
        <w:rPr>
          <w:rStyle w:val="Emphasis"/>
          <w:rFonts w:asciiTheme="majorHAnsi" w:hAnsiTheme="majorHAnsi"/>
          <w:b w:val="0"/>
          <w:u w:val="none"/>
        </w:rPr>
        <w:t>the national general public budget expenditure is 17.58 trillion yuan ($2.7 trillion), with a growth rate of 13.17 percent. This results in an annual financial deficit of 2.3 trillion yuan, 735 billion yuan ($113 billion) more than the year-beginning estimate.</w:t>
      </w:r>
      <w:r w:rsidRPr="00626DA6">
        <w:rPr>
          <w:rStyle w:val="Emphasis"/>
          <w:rFonts w:asciiTheme="majorHAnsi" w:hAnsiTheme="majorHAnsi"/>
        </w:rPr>
        <w:t xml:space="preserve"> </w:t>
      </w:r>
      <w:r w:rsidRPr="00626DA6">
        <w:rPr>
          <w:rFonts w:asciiTheme="majorHAnsi" w:hAnsiTheme="majorHAnsi"/>
          <w:sz w:val="14"/>
        </w:rPr>
        <w:t xml:space="preserve">Second, China’s revenue began to decrease in January 2016 compared to the same period last year. The latest statistics published by the Ministry of Finance show that the central government’s expenditures in January 2016 were 839 billion yuan ($129 billion), 11.6 percent more than last January. In contrast, the revenue this January dropped by 0.7 percent to 726 billion </w:t>
      </w:r>
      <w:r w:rsidRPr="00626DA6">
        <w:rPr>
          <w:rFonts w:asciiTheme="majorHAnsi" w:hAnsiTheme="majorHAnsi"/>
          <w:sz w:val="14"/>
        </w:rPr>
        <w:lastRenderedPageBreak/>
        <w:t xml:space="preserve">yuan ($111 billion) compared to last January, resulting in a monthly deficit of 113 billion yuan ($17 billion). </w:t>
      </w:r>
      <w:r w:rsidRPr="00626DA6">
        <w:rPr>
          <w:rStyle w:val="StyleUnderline"/>
          <w:rFonts w:asciiTheme="majorHAnsi" w:hAnsiTheme="majorHAnsi"/>
        </w:rPr>
        <w:t xml:space="preserve">More deficits are expected as China’s economy continues to slow. </w:t>
      </w:r>
      <w:r w:rsidRPr="00626DA6">
        <w:rPr>
          <w:rFonts w:asciiTheme="majorHAnsi" w:hAnsiTheme="majorHAnsi"/>
          <w:sz w:val="14"/>
        </w:rPr>
        <w:t xml:space="preserve">Third, more financial pressure is being put on local governments. Official reports show that in the first 11 months of 2015, revenue from selling the rights to state-owned land dropped by 29.2 percent compared to the same period in 2014. </w:t>
      </w:r>
      <w:r w:rsidRPr="00626DA6">
        <w:rPr>
          <w:rStyle w:val="StyleUnderline"/>
          <w:rFonts w:asciiTheme="majorHAnsi" w:hAnsiTheme="majorHAnsi"/>
        </w:rPr>
        <w:t xml:space="preserve">The use of land sales to prop up local budgets appears no longer sustainable. </w:t>
      </w:r>
    </w:p>
    <w:p w14:paraId="4494F2EB" w14:textId="77777777" w:rsidR="00F53250" w:rsidRPr="00626DA6" w:rsidRDefault="00F53250" w:rsidP="00F53250">
      <w:pPr>
        <w:pStyle w:val="Heading4"/>
        <w:rPr>
          <w:rFonts w:asciiTheme="majorHAnsi" w:hAnsiTheme="majorHAnsi"/>
        </w:rPr>
      </w:pPr>
      <w:r w:rsidRPr="00626DA6">
        <w:rPr>
          <w:rFonts w:asciiTheme="majorHAnsi" w:hAnsiTheme="majorHAnsi"/>
        </w:rPr>
        <w:t>China is functionally still a developing country on multiple fronts</w:t>
      </w:r>
    </w:p>
    <w:p w14:paraId="2137FC43" w14:textId="77777777" w:rsidR="00F53250" w:rsidRPr="00626DA6" w:rsidRDefault="00F53250" w:rsidP="00F53250">
      <w:pPr>
        <w:rPr>
          <w:rFonts w:asciiTheme="majorHAnsi" w:hAnsiTheme="majorHAnsi"/>
        </w:rPr>
      </w:pPr>
      <w:r w:rsidRPr="00626DA6">
        <w:rPr>
          <w:rStyle w:val="Style13ptBold"/>
          <w:rFonts w:asciiTheme="majorHAnsi" w:hAnsiTheme="majorHAnsi"/>
        </w:rPr>
        <w:t>Shambaugh 14</w:t>
      </w:r>
      <w:r w:rsidRPr="00626DA6">
        <w:rPr>
          <w:rFonts w:asciiTheme="majorHAnsi" w:hAnsiTheme="majorHAnsi"/>
        </w:rPr>
        <w:t xml:space="preserve"> – Professor of Political Science and International Relations, George Washington University, Director China Policy Program (David, The National Interest, “The Illusion of Chinese Power,”  July/August, http://nationalinterest.org/print/feature/the-illusion-chinese-power-10739)//SEP</w:t>
      </w:r>
    </w:p>
    <w:p w14:paraId="7BD5567A" w14:textId="77777777" w:rsidR="00F53250" w:rsidRPr="00626DA6" w:rsidRDefault="00F53250" w:rsidP="00F53250">
      <w:pPr>
        <w:rPr>
          <w:rFonts w:asciiTheme="majorHAnsi" w:hAnsiTheme="majorHAnsi"/>
        </w:rPr>
      </w:pPr>
      <w:r w:rsidRPr="00626DA6">
        <w:rPr>
          <w:rFonts w:asciiTheme="majorHAnsi" w:hAnsiTheme="majorHAnsi"/>
        </w:rPr>
        <w:t xml:space="preserve">The 2013 United Nations Human Development Report further illustrates that </w:t>
      </w:r>
      <w:r w:rsidRPr="00626DA6">
        <w:rPr>
          <w:rFonts w:asciiTheme="majorHAnsi" w:hAnsiTheme="majorHAnsi"/>
          <w:u w:val="single"/>
        </w:rPr>
        <w:t>despite the considerable and admirable socioeconomic progress China has made since the 1980s, the nation remains very much a developing country.</w:t>
      </w:r>
      <w:r w:rsidRPr="00626DA6">
        <w:rPr>
          <w:rFonts w:asciiTheme="majorHAnsi" w:hAnsiTheme="majorHAnsi"/>
        </w:rPr>
        <w:t xml:space="preserve"> The PRC ranks 101st in the overall index, out of 187 countries surveyed. The average per capita income is now nearly $8,000 in purchasing-power-parity terms, yet </w:t>
      </w:r>
      <w:r w:rsidRPr="00626DA6">
        <w:rPr>
          <w:rFonts w:asciiTheme="majorHAnsi" w:hAnsiTheme="majorHAnsi"/>
          <w:u w:val="single"/>
        </w:rPr>
        <w:t xml:space="preserve">13.1 percent of the population still lives on under $1.25 per day. In life expectancy, infant mortality, health-care provision, educational quality and inequality, China still lags well behind industrialized nations. </w:t>
      </w:r>
      <w:r w:rsidRPr="00626DA6">
        <w:rPr>
          <w:rFonts w:asciiTheme="majorHAnsi" w:hAnsiTheme="majorHAnsi"/>
        </w:rPr>
        <w:t xml:space="preserve">Its environmental contamination and pollution are the worst in the world and are contributing to rapidly rising cancer rates. Despite recent government efforts to expand primary and catastrophic health-care delivery and insurance, most Chinese still face great uncertainties when illness strikes. Its Gini coefficient (which measures income inequality, with 0 representing perfect equality and 1 representing perfect inequality) is now nearly 0.5, among the highest in the world. China’s primary and secondary schools are producing world-class test results, but </w:t>
      </w:r>
      <w:r w:rsidRPr="00626DA6">
        <w:rPr>
          <w:rFonts w:asciiTheme="majorHAnsi" w:hAnsiTheme="majorHAnsi"/>
          <w:u w:val="single"/>
        </w:rPr>
        <w:t>the university system still lags well behind global leaders</w:t>
      </w:r>
      <w:r w:rsidRPr="00626DA6">
        <w:rPr>
          <w:rFonts w:asciiTheme="majorHAnsi" w:hAnsiTheme="majorHAnsi"/>
        </w:rPr>
        <w:t>.</w:t>
      </w:r>
    </w:p>
    <w:p w14:paraId="426372BE" w14:textId="77777777" w:rsidR="00F53250" w:rsidRPr="00626DA6" w:rsidRDefault="00F53250" w:rsidP="00F53250">
      <w:pPr>
        <w:pStyle w:val="Heading4"/>
        <w:rPr>
          <w:rFonts w:asciiTheme="majorHAnsi" w:hAnsiTheme="majorHAnsi"/>
        </w:rPr>
      </w:pPr>
      <w:r w:rsidRPr="00626DA6">
        <w:rPr>
          <w:rFonts w:asciiTheme="majorHAnsi" w:hAnsiTheme="majorHAnsi"/>
        </w:rPr>
        <w:t>China’s economic power is shallow – lacks innovation and mired in the middle-income trap</w:t>
      </w:r>
    </w:p>
    <w:p w14:paraId="7C35B691" w14:textId="77777777" w:rsidR="00F53250" w:rsidRPr="00626DA6" w:rsidRDefault="00F53250" w:rsidP="00F53250">
      <w:pPr>
        <w:rPr>
          <w:rFonts w:asciiTheme="majorHAnsi" w:hAnsiTheme="majorHAnsi"/>
        </w:rPr>
      </w:pPr>
      <w:r w:rsidRPr="00626DA6">
        <w:rPr>
          <w:rStyle w:val="Style13ptBold"/>
          <w:rFonts w:asciiTheme="majorHAnsi" w:hAnsiTheme="majorHAnsi"/>
        </w:rPr>
        <w:t>Shambaugh 14</w:t>
      </w:r>
      <w:r w:rsidRPr="00626DA6">
        <w:rPr>
          <w:rFonts w:asciiTheme="majorHAnsi" w:hAnsiTheme="majorHAnsi"/>
        </w:rPr>
        <w:t xml:space="preserve"> – Professor of Political Science and International Relations, George Washington University, Director China Policy Program (David, The National Interest, “The Illusion of Chinese Power,” July/August, http://nationalinterest.org/print/feature/the-illusion-chinese-power-10739)//SEP</w:t>
      </w:r>
    </w:p>
    <w:p w14:paraId="33A9C6D2" w14:textId="77777777" w:rsidR="00F53250" w:rsidRPr="00626DA6" w:rsidRDefault="00F53250" w:rsidP="00F53250">
      <w:pPr>
        <w:rPr>
          <w:rFonts w:asciiTheme="majorHAnsi" w:hAnsiTheme="majorHAnsi"/>
        </w:rPr>
      </w:pPr>
      <w:r w:rsidRPr="00626DA6">
        <w:rPr>
          <w:rFonts w:asciiTheme="majorHAnsi" w:hAnsiTheme="majorHAnsi"/>
          <w:u w:val="single"/>
        </w:rPr>
        <w:t>WHAT ABOUT China’s economic power</w:t>
      </w:r>
      <w:r w:rsidRPr="00626DA6">
        <w:rPr>
          <w:rFonts w:asciiTheme="majorHAnsi" w:hAnsiTheme="majorHAnsi"/>
        </w:rPr>
        <w:t xml:space="preserve">? This is the one area where one would expect China to be a global power and trendsetter—yet </w:t>
      </w:r>
      <w:r w:rsidRPr="00626DA6">
        <w:rPr>
          <w:rFonts w:asciiTheme="majorHAnsi" w:hAnsiTheme="majorHAnsi"/>
          <w:u w:val="single"/>
        </w:rPr>
        <w:t>China’s impact is much more shallow than anticipated.</w:t>
      </w:r>
      <w:r w:rsidRPr="00626DA6">
        <w:rPr>
          <w:rFonts w:asciiTheme="majorHAnsi" w:hAnsiTheme="majorHAnsi"/>
        </w:rPr>
        <w:t xml:space="preserve"> As in other areas, it is quantitatively impressive but qualitatively weak. China is the world’s largest trading nation, but </w:t>
      </w:r>
      <w:r w:rsidRPr="00626DA6">
        <w:rPr>
          <w:rFonts w:asciiTheme="majorHAnsi" w:hAnsiTheme="majorHAnsi"/>
          <w:u w:val="single"/>
        </w:rPr>
        <w:t>its exports are generally low-end consumer goods; its products have poor international brand recognition; only a handful of its multinational corporations are operating successfully abroad; the total stock of its overseas direct investment (ODI) ranks only seventeenth internationally</w:t>
      </w:r>
      <w:r w:rsidRPr="00626DA6">
        <w:rPr>
          <w:rFonts w:asciiTheme="majorHAnsi" w:hAnsiTheme="majorHAnsi"/>
        </w:rPr>
        <w:t>; and China’s overseas aid programs are a fraction of the size of those of the United States, European Union, Japan or the World Bank.</w:t>
      </w:r>
    </w:p>
    <w:p w14:paraId="133D40BB" w14:textId="77777777" w:rsidR="00F53250" w:rsidRPr="00626DA6" w:rsidRDefault="00F53250" w:rsidP="00F53250">
      <w:pPr>
        <w:rPr>
          <w:rFonts w:asciiTheme="majorHAnsi" w:hAnsiTheme="majorHAnsi"/>
        </w:rPr>
      </w:pPr>
      <w:r w:rsidRPr="00626DA6">
        <w:rPr>
          <w:rFonts w:asciiTheme="majorHAnsi" w:hAnsiTheme="majorHAnsi"/>
          <w:u w:val="single"/>
        </w:rPr>
        <w:t xml:space="preserve">When evaluated qualitatively instead of quantitatively, China’s global economic profile is not very impressive. It remains a processing-and-assembly economy—not a creative and inventive one. </w:t>
      </w:r>
      <w:r w:rsidRPr="00626DA6">
        <w:rPr>
          <w:rFonts w:asciiTheme="majorHAnsi" w:hAnsiTheme="majorHAnsi"/>
        </w:rPr>
        <w:t xml:space="preserve">Most of the goods that are assembled or produced in China for export are intellectually created elsewhere. China’s rampant theft of intellectual property and its government programs </w:t>
      </w:r>
      <w:r w:rsidRPr="00626DA6">
        <w:rPr>
          <w:rFonts w:asciiTheme="majorHAnsi" w:hAnsiTheme="majorHAnsi"/>
        </w:rPr>
        <w:lastRenderedPageBreak/>
        <w:t xml:space="preserve">to spur “indigenous innovation” (which pour billions into domestic research and development every year) are clear admissions of its failure to create. This may, and likely will, change over time—but </w:t>
      </w:r>
      <w:r w:rsidRPr="00626DA6">
        <w:rPr>
          <w:rFonts w:asciiTheme="majorHAnsi" w:hAnsiTheme="majorHAnsi"/>
          <w:u w:val="single"/>
        </w:rPr>
        <w:t>to date China is not setting global standards in hardly any technology or product line</w:t>
      </w:r>
      <w:r w:rsidRPr="00626DA6">
        <w:rPr>
          <w:rFonts w:asciiTheme="majorHAnsi" w:hAnsiTheme="majorHAnsi"/>
        </w:rPr>
        <w:t xml:space="preserve"> (or in the natural sciences, medical sciences, social sciences or humanities). Similarly, </w:t>
      </w:r>
      <w:r w:rsidRPr="00626DA6">
        <w:rPr>
          <w:rFonts w:asciiTheme="majorHAnsi" w:hAnsiTheme="majorHAnsi"/>
          <w:u w:val="single"/>
        </w:rPr>
        <w:t>China only has two universities in the top hundred worldwide</w:t>
      </w:r>
      <w:r w:rsidRPr="00626DA6">
        <w:rPr>
          <w:rFonts w:asciiTheme="majorHAnsi" w:hAnsiTheme="majorHAnsi"/>
        </w:rPr>
        <w:t>, according to the Times Higher Education World University Rankings for 2013–2014.</w:t>
      </w:r>
    </w:p>
    <w:p w14:paraId="2FE902A0" w14:textId="77777777" w:rsidR="00F53250" w:rsidRPr="00626DA6" w:rsidRDefault="00F53250" w:rsidP="00F53250">
      <w:pPr>
        <w:rPr>
          <w:rFonts w:asciiTheme="majorHAnsi" w:hAnsiTheme="majorHAnsi"/>
        </w:rPr>
      </w:pPr>
      <w:r w:rsidRPr="00626DA6">
        <w:rPr>
          <w:rFonts w:asciiTheme="majorHAnsi" w:hAnsiTheme="majorHAnsi"/>
          <w:u w:val="single"/>
        </w:rPr>
        <w:t>If China is to spur innovation, it will, of course, have to invest more in research-and-development funding</w:t>
      </w:r>
      <w:r w:rsidRPr="00626DA6">
        <w:rPr>
          <w:rFonts w:asciiTheme="majorHAnsi" w:hAnsiTheme="majorHAnsi"/>
        </w:rPr>
        <w:t>. According to the National Science Foundation, in 2009 China spent only 1.7 percent of its GDP on research and development, compared with 2.9 percent in the United States, 2.8 percent in Germany and over 3.3 percent in Japan. The “research intensity” of China’s research-and-development spending does not even rank it in the top twenty nations globally, as an estimated 80 percent is spent on product development and only 5 percent on basic research. China’s lack of Nobel Prizes is also a telling indication. Between 1949 and 2010, 584 Nobel Prizes were awarded. Ethnic Chinese won ten of these (eight in the sciences), but eight of the ten worked outside of China. The two exceptions were the Liu Xiaobo’s 2010 Nobel Peace Prize and Mo Yan’s 2011 prize for literature. Citations in professional journals are another indicator. In the world’s most cited articles (across all academic disciplines), Chinese scholars account for only 4 percent—whereas Americans account for 49 percent.</w:t>
      </w:r>
    </w:p>
    <w:p w14:paraId="191692E9" w14:textId="77777777" w:rsidR="00F53250" w:rsidRPr="00626DA6" w:rsidRDefault="00F53250" w:rsidP="00F53250">
      <w:pPr>
        <w:rPr>
          <w:rFonts w:asciiTheme="majorHAnsi" w:hAnsiTheme="majorHAnsi"/>
          <w:u w:val="single"/>
        </w:rPr>
      </w:pPr>
      <w:r w:rsidRPr="00626DA6">
        <w:rPr>
          <w:rFonts w:asciiTheme="majorHAnsi" w:hAnsiTheme="majorHAnsi"/>
        </w:rPr>
        <w:t>A</w:t>
      </w:r>
      <w:r w:rsidRPr="00626DA6">
        <w:rPr>
          <w:rFonts w:asciiTheme="majorHAnsi" w:hAnsiTheme="majorHAnsi"/>
          <w:u w:val="single"/>
        </w:rPr>
        <w:t>s a result of China’s chronic “innovation deficit,” the nation is now mired in the infamous “middle-income trap</w:t>
      </w:r>
      <w:r w:rsidRPr="00626DA6">
        <w:rPr>
          <w:rFonts w:asciiTheme="majorHAnsi" w:hAnsiTheme="majorHAnsi"/>
        </w:rPr>
        <w:t xml:space="preserve">.” </w:t>
      </w:r>
      <w:r w:rsidRPr="00626DA6">
        <w:rPr>
          <w:rFonts w:asciiTheme="majorHAnsi" w:hAnsiTheme="majorHAnsi"/>
          <w:u w:val="single"/>
        </w:rPr>
        <w:t>The only way out of the trap is through innovation</w:t>
      </w:r>
      <w:r w:rsidRPr="00626DA6">
        <w:rPr>
          <w:rFonts w:asciiTheme="majorHAnsi" w:hAnsiTheme="majorHAnsi"/>
        </w:rPr>
        <w:t xml:space="preserve">—as Japan, South Korea, Singapore and Taiwan previously proved. And this requires much more than government investment in research and development—it requires an educational system premised on critical thinking and freedom of exploration. This, in turn, </w:t>
      </w:r>
      <w:r w:rsidRPr="00626DA6">
        <w:rPr>
          <w:rFonts w:asciiTheme="majorHAnsi" w:hAnsiTheme="majorHAnsi"/>
          <w:u w:val="single"/>
        </w:rPr>
        <w:t>requires a political system that is relatively open and democratic and does not permit censorship</w:t>
      </w:r>
      <w:r w:rsidRPr="00626DA6">
        <w:rPr>
          <w:rFonts w:asciiTheme="majorHAnsi" w:hAnsiTheme="majorHAnsi"/>
        </w:rPr>
        <w:t xml:space="preserve"> or “no-go zones” in research. Students and intellectuals must be rewarded—not persecuted or penalized—for challenging conventional wisdom and making mistakes. </w:t>
      </w:r>
      <w:r w:rsidRPr="00626DA6">
        <w:rPr>
          <w:rFonts w:asciiTheme="majorHAnsi" w:hAnsiTheme="majorHAnsi"/>
          <w:u w:val="single"/>
        </w:rPr>
        <w:t>Until this occurs, China will be forever caught in the middle-income trap—assembling and producing but not creating and inventing.</w:t>
      </w:r>
    </w:p>
    <w:p w14:paraId="120EC5DF" w14:textId="77777777" w:rsidR="00F53250" w:rsidRPr="00626DA6" w:rsidRDefault="00F53250" w:rsidP="00F53250">
      <w:pPr>
        <w:pStyle w:val="Heading4"/>
        <w:rPr>
          <w:rFonts w:asciiTheme="majorHAnsi" w:hAnsiTheme="majorHAnsi"/>
        </w:rPr>
      </w:pPr>
      <w:r w:rsidRPr="00626DA6">
        <w:rPr>
          <w:rFonts w:asciiTheme="majorHAnsi" w:hAnsiTheme="majorHAnsi"/>
        </w:rPr>
        <w:t>China’s ODI remains weak</w:t>
      </w:r>
    </w:p>
    <w:p w14:paraId="5BC9AB97" w14:textId="77777777" w:rsidR="00F53250" w:rsidRPr="00626DA6" w:rsidRDefault="00F53250" w:rsidP="00F53250">
      <w:pPr>
        <w:rPr>
          <w:rFonts w:asciiTheme="majorHAnsi" w:hAnsiTheme="majorHAnsi"/>
        </w:rPr>
      </w:pPr>
      <w:r w:rsidRPr="00626DA6">
        <w:rPr>
          <w:rStyle w:val="Style13ptBold"/>
          <w:rFonts w:asciiTheme="majorHAnsi" w:hAnsiTheme="majorHAnsi"/>
        </w:rPr>
        <w:t>Shambaugh 14</w:t>
      </w:r>
      <w:r w:rsidRPr="00626DA6">
        <w:rPr>
          <w:rFonts w:asciiTheme="majorHAnsi" w:hAnsiTheme="majorHAnsi"/>
        </w:rPr>
        <w:t xml:space="preserve"> – Professor of Political Science and International Relations, George Washington University, Director China Policy Program (David, The National Interest, “The Illusion of Chinese Power,”  July/August, http://nationalinterest.org/print/feature/the-illusion-chinese-power-10739)//SEP</w:t>
      </w:r>
    </w:p>
    <w:p w14:paraId="62C8A6CE" w14:textId="77777777" w:rsidR="00F53250" w:rsidRPr="00626DA6" w:rsidRDefault="00F53250" w:rsidP="00F53250">
      <w:pPr>
        <w:rPr>
          <w:rFonts w:asciiTheme="majorHAnsi" w:hAnsiTheme="majorHAnsi"/>
        </w:rPr>
      </w:pPr>
      <w:r w:rsidRPr="00626DA6">
        <w:rPr>
          <w:rFonts w:asciiTheme="majorHAnsi" w:hAnsiTheme="majorHAnsi"/>
        </w:rPr>
        <w:t xml:space="preserve">Seen in this light, China’s trade juggernaut is much weaker than it appears on the surface. </w:t>
      </w:r>
      <w:r w:rsidRPr="00626DA6">
        <w:rPr>
          <w:rFonts w:asciiTheme="majorHAnsi" w:hAnsiTheme="majorHAnsi"/>
          <w:u w:val="single"/>
        </w:rPr>
        <w:t xml:space="preserve">Similar weaknesses are evident in China’s ODI. Despite the high government priority for Chinese firms to “go out” into the world, so far China’s foreign investment remains quite small. </w:t>
      </w:r>
      <w:r w:rsidRPr="00626DA6">
        <w:rPr>
          <w:rFonts w:asciiTheme="majorHAnsi" w:hAnsiTheme="majorHAnsi"/>
        </w:rPr>
        <w:t xml:space="preserve">As noted above, its total stock of </w:t>
      </w:r>
      <w:r w:rsidRPr="00626DA6">
        <w:rPr>
          <w:rFonts w:asciiTheme="majorHAnsi" w:hAnsiTheme="majorHAnsi"/>
          <w:u w:val="single"/>
        </w:rPr>
        <w:t>ODI barely places China in the top twenty globally</w:t>
      </w:r>
      <w:r w:rsidRPr="00626DA6">
        <w:rPr>
          <w:rFonts w:asciiTheme="majorHAnsi" w:hAnsiTheme="majorHAnsi"/>
        </w:rPr>
        <w:t>, although its annual outflows are growing rapidly and now rank third in the world ($88.2 billion in 2012). Yet this remains only one-fourth of American ODI in the same year.</w:t>
      </w:r>
    </w:p>
    <w:p w14:paraId="46B41CB4" w14:textId="77777777" w:rsidR="00F53250" w:rsidRPr="00626DA6" w:rsidRDefault="00F53250" w:rsidP="00F53250">
      <w:pPr>
        <w:rPr>
          <w:rFonts w:asciiTheme="majorHAnsi" w:hAnsiTheme="majorHAnsi"/>
        </w:rPr>
      </w:pPr>
      <w:r w:rsidRPr="00626DA6">
        <w:rPr>
          <w:rFonts w:asciiTheme="majorHAnsi" w:hAnsiTheme="majorHAnsi"/>
        </w:rPr>
        <w:t xml:space="preserve">More significantly, as in other areas of China’s global profile, one needs to delve beyond the quantitative statistics to ask qualitative questions: Where does it go, and is it real investment? The overseas destinations and composition of Chinese ODI have been shifting rapidly since </w:t>
      </w:r>
      <w:r w:rsidRPr="00626DA6">
        <w:rPr>
          <w:rFonts w:asciiTheme="majorHAnsi" w:hAnsiTheme="majorHAnsi"/>
        </w:rPr>
        <w:lastRenderedPageBreak/>
        <w:t xml:space="preserve">2011, but a large percentage remains portfolio funds flowing into locales like the British Virgin Islands and Grand Cayman Islands (which ranked as the second and third leading recipient destinations in 2011). Thus, some of this is not foreign investment per se—it is really money being parked abroad in safe havens. This is not only true for China’s government and companies, but also for individual assets. The 2014 annual Blue Book on Chinese International Migration, compiled by the Center for China &amp; Globalization, recently reported that since 1990 a total of 9.3 million Chinese had emigrated abroad, taking 2.8 trillion renminbi ($46 billion in U.S. dollars) with them. This is not a new development, but has been a growing trend over the past decade. </w:t>
      </w:r>
      <w:r w:rsidRPr="00626DA6">
        <w:rPr>
          <w:rFonts w:asciiTheme="majorHAnsi" w:hAnsiTheme="majorHAnsi"/>
          <w:u w:val="single"/>
        </w:rPr>
        <w:t>When a nation’s economic elites leave in such large numbers and are so anxious to secure their personal financial savings abroad, it speaks volumes about their (lack of) confidence in their own domestic political and economic systems</w:t>
      </w:r>
      <w:r w:rsidRPr="00626DA6">
        <w:rPr>
          <w:rFonts w:asciiTheme="majorHAnsi" w:hAnsiTheme="majorHAnsi"/>
        </w:rPr>
        <w:t>.</w:t>
      </w:r>
    </w:p>
    <w:p w14:paraId="06BE0680" w14:textId="77777777" w:rsidR="00F53250" w:rsidRPr="00626DA6" w:rsidRDefault="00F53250" w:rsidP="00F53250">
      <w:pPr>
        <w:pStyle w:val="Heading4"/>
        <w:rPr>
          <w:rFonts w:asciiTheme="majorHAnsi" w:hAnsiTheme="majorHAnsi"/>
        </w:rPr>
      </w:pPr>
      <w:r w:rsidRPr="00626DA6">
        <w:rPr>
          <w:rFonts w:asciiTheme="majorHAnsi" w:hAnsiTheme="majorHAnsi"/>
        </w:rPr>
        <w:t>Chinese economy is overhyped</w:t>
      </w:r>
    </w:p>
    <w:p w14:paraId="430C1F90" w14:textId="77777777" w:rsidR="00F53250" w:rsidRPr="00626DA6" w:rsidRDefault="00F53250" w:rsidP="00F53250">
      <w:pPr>
        <w:rPr>
          <w:rFonts w:asciiTheme="majorHAnsi" w:hAnsiTheme="majorHAnsi"/>
        </w:rPr>
      </w:pPr>
      <w:r w:rsidRPr="00626DA6">
        <w:rPr>
          <w:rStyle w:val="Style13ptBold"/>
          <w:rFonts w:asciiTheme="majorHAnsi" w:hAnsiTheme="majorHAnsi"/>
        </w:rPr>
        <w:t>Clemens Jr. 15 –</w:t>
      </w:r>
      <w:r w:rsidRPr="00626DA6">
        <w:rPr>
          <w:rFonts w:asciiTheme="majorHAnsi" w:hAnsiTheme="majorHAnsi"/>
        </w:rPr>
        <w:t xml:space="preserve"> Professor Emeritus Political Science, Boston University (Walter, The Diplomat, May 13, http://thediplomat.com/2015/05/must-the-united-states-fight-china/)//SEP</w:t>
      </w:r>
    </w:p>
    <w:p w14:paraId="4323A098" w14:textId="77777777" w:rsidR="00F53250" w:rsidRPr="00626DA6" w:rsidRDefault="00F53250" w:rsidP="00F53250">
      <w:pPr>
        <w:rPr>
          <w:rFonts w:asciiTheme="majorHAnsi" w:hAnsiTheme="majorHAnsi"/>
        </w:rPr>
      </w:pPr>
      <w:r w:rsidRPr="00626DA6">
        <w:rPr>
          <w:rFonts w:asciiTheme="majorHAnsi" w:hAnsiTheme="majorHAnsi"/>
        </w:rPr>
        <w:t>Economic Prowess</w:t>
      </w:r>
    </w:p>
    <w:p w14:paraId="48D4B36C" w14:textId="77777777" w:rsidR="00F53250" w:rsidRPr="00626DA6" w:rsidRDefault="00F53250" w:rsidP="00F53250">
      <w:pPr>
        <w:rPr>
          <w:rFonts w:asciiTheme="majorHAnsi" w:hAnsiTheme="majorHAnsi"/>
          <w:u w:val="single"/>
        </w:rPr>
      </w:pPr>
      <w:r w:rsidRPr="00626DA6">
        <w:rPr>
          <w:rFonts w:asciiTheme="majorHAnsi" w:hAnsiTheme="majorHAnsi"/>
          <w:u w:val="single"/>
        </w:rPr>
        <w:t>What about China’s economic prowess</w:t>
      </w:r>
      <w:r w:rsidRPr="00626DA6">
        <w:rPr>
          <w:rFonts w:asciiTheme="majorHAnsi" w:hAnsiTheme="majorHAnsi"/>
        </w:rPr>
        <w:t xml:space="preserve">? It is manifested in the new Asian infrastructure bank organized by Beijng. Even U.S. allies such as Great Britain rushed to join the bank, over Washington’s objections. But </w:t>
      </w:r>
      <w:r w:rsidRPr="00626DA6">
        <w:rPr>
          <w:rFonts w:asciiTheme="majorHAnsi" w:hAnsiTheme="majorHAnsi"/>
          <w:u w:val="single"/>
        </w:rPr>
        <w:t>quantity is not quality</w:t>
      </w:r>
      <w:r w:rsidRPr="00626DA6">
        <w:rPr>
          <w:rFonts w:asciiTheme="majorHAnsi" w:hAnsiTheme="majorHAnsi"/>
        </w:rPr>
        <w:t xml:space="preserve">. China’s gross domestic product may come to match or exceed America’s. Still, </w:t>
      </w:r>
      <w:r w:rsidRPr="00626DA6">
        <w:rPr>
          <w:rFonts w:asciiTheme="majorHAnsi" w:hAnsiTheme="majorHAnsi"/>
          <w:u w:val="single"/>
        </w:rPr>
        <w:t>per capita wealth in in most Western countries and in Washington’s Asian allies will probably remain for decades many times higher than in Ch</w:t>
      </w:r>
      <w:r w:rsidRPr="00626DA6">
        <w:rPr>
          <w:rFonts w:asciiTheme="majorHAnsi" w:hAnsiTheme="majorHAnsi"/>
        </w:rPr>
        <w:t xml:space="preserve">ina. Indeed, many Chinese institutions as well as individuals count on Americans to keep their investments safe and to buy Chinese products. As for growth and well being, </w:t>
      </w:r>
      <w:r w:rsidRPr="00626DA6">
        <w:rPr>
          <w:rFonts w:asciiTheme="majorHAnsi" w:hAnsiTheme="majorHAnsi"/>
          <w:u w:val="single"/>
        </w:rPr>
        <w:t>every facet of China’s power is undermined by water shortages and pollution far more serious than those in the United States.</w:t>
      </w:r>
    </w:p>
    <w:p w14:paraId="22F405A9" w14:textId="77777777" w:rsidR="00F53250" w:rsidRPr="00626DA6" w:rsidRDefault="00F53250" w:rsidP="00F53250">
      <w:pPr>
        <w:rPr>
          <w:rFonts w:asciiTheme="majorHAnsi" w:hAnsiTheme="majorHAnsi"/>
        </w:rPr>
      </w:pPr>
      <w:r w:rsidRPr="00626DA6">
        <w:rPr>
          <w:rFonts w:asciiTheme="majorHAnsi" w:hAnsiTheme="majorHAnsi"/>
          <w:u w:val="single"/>
        </w:rPr>
        <w:t>Having started from a low base using untapped resources, China’s economic growth cannot be extrapola</w:t>
      </w:r>
      <w:r w:rsidRPr="00626DA6">
        <w:rPr>
          <w:rFonts w:asciiTheme="majorHAnsi" w:hAnsiTheme="majorHAnsi"/>
        </w:rPr>
        <w:t xml:space="preserve">ted. Just as Germany and Japan made great strides as they rose from the ashes of World War II, so </w:t>
      </w:r>
      <w:r w:rsidRPr="00626DA6">
        <w:rPr>
          <w:rFonts w:asciiTheme="majorHAnsi" w:hAnsiTheme="majorHAnsi"/>
          <w:u w:val="single"/>
        </w:rPr>
        <w:t>it is natural that China would become rich and powerful after discarding Maoism</w:t>
      </w:r>
      <w:r w:rsidRPr="00626DA6">
        <w:rPr>
          <w:rFonts w:asciiTheme="majorHAnsi" w:hAnsiTheme="majorHAnsi"/>
        </w:rPr>
        <w:t xml:space="preserve">. China’s students excel in math, but </w:t>
      </w:r>
      <w:r w:rsidRPr="00626DA6">
        <w:rPr>
          <w:rFonts w:asciiTheme="majorHAnsi" w:hAnsiTheme="majorHAnsi"/>
          <w:u w:val="single"/>
        </w:rPr>
        <w:t>the country’s capacity to innovate is stifled by top-down controls. No Chinese working in China has won a Nobel prize in science</w:t>
      </w:r>
      <w:r w:rsidRPr="00626DA6">
        <w:rPr>
          <w:rFonts w:asciiTheme="majorHAnsi" w:hAnsiTheme="majorHAnsi"/>
        </w:rPr>
        <w:t xml:space="preserve">. The several Chinese who have received Nobels in peace and literature are defamed in China. The </w:t>
      </w:r>
      <w:r w:rsidRPr="00626DA6">
        <w:rPr>
          <w:rFonts w:asciiTheme="majorHAnsi" w:hAnsiTheme="majorHAnsi"/>
          <w:u w:val="single"/>
        </w:rPr>
        <w:t>country dispatches many of its best and brightest to study in the United States</w:t>
      </w:r>
      <w:r w:rsidRPr="00626DA6">
        <w:rPr>
          <w:rFonts w:asciiTheme="majorHAnsi" w:hAnsiTheme="majorHAnsi"/>
        </w:rPr>
        <w:t>, even though few return.</w:t>
      </w:r>
    </w:p>
    <w:p w14:paraId="0689EC8E" w14:textId="77777777" w:rsidR="00F53250" w:rsidRPr="00626DA6" w:rsidRDefault="00F53250" w:rsidP="00F53250">
      <w:pPr>
        <w:pStyle w:val="Heading4"/>
        <w:rPr>
          <w:rFonts w:asciiTheme="majorHAnsi" w:hAnsiTheme="majorHAnsi"/>
        </w:rPr>
      </w:pPr>
      <w:r w:rsidRPr="00626DA6">
        <w:rPr>
          <w:rFonts w:asciiTheme="majorHAnsi" w:hAnsiTheme="majorHAnsi"/>
        </w:rPr>
        <w:t>Chinese growth is irrelevant – masks a weaker internal government that is unlikely to be capable of hegemony</w:t>
      </w:r>
    </w:p>
    <w:p w14:paraId="7444B3FD" w14:textId="77777777" w:rsidR="00F53250" w:rsidRPr="00626DA6" w:rsidRDefault="00F53250" w:rsidP="00F53250">
      <w:pPr>
        <w:rPr>
          <w:rFonts w:asciiTheme="majorHAnsi" w:hAnsiTheme="majorHAnsi"/>
        </w:rPr>
      </w:pPr>
      <w:r w:rsidRPr="00626DA6">
        <w:rPr>
          <w:rStyle w:val="Style13ptBold"/>
          <w:rFonts w:asciiTheme="majorHAnsi" w:hAnsiTheme="majorHAnsi"/>
        </w:rPr>
        <w:t>Freeman 10</w:t>
      </w:r>
      <w:r w:rsidRPr="00626DA6">
        <w:rPr>
          <w:rFonts w:asciiTheme="majorHAnsi" w:hAnsiTheme="majorHAnsi"/>
        </w:rPr>
        <w:t xml:space="preserve"> – Former Ambassador to Saudi Arabia, R. M. Nixon’s translator on visits to China (Charles W., Jr., China's Challenge to American Hegemony, Remarks to the Global Strategy Forum, January 20, 2010, http://chasfreeman.net/633/)--RS</w:t>
      </w:r>
    </w:p>
    <w:p w14:paraId="0AB9D7CA" w14:textId="77777777" w:rsidR="00F53250" w:rsidRPr="00626DA6" w:rsidRDefault="00F53250" w:rsidP="00F53250">
      <w:pPr>
        <w:rPr>
          <w:rFonts w:asciiTheme="majorHAnsi" w:hAnsiTheme="majorHAnsi"/>
        </w:rPr>
      </w:pPr>
      <w:r w:rsidRPr="00626DA6">
        <w:rPr>
          <w:rStyle w:val="Emphasis"/>
          <w:rFonts w:asciiTheme="majorHAnsi" w:hAnsiTheme="majorHAnsi"/>
          <w:b w:val="0"/>
          <w:u w:val="none"/>
        </w:rPr>
        <w:t>China seems certain to emerge from</w:t>
      </w:r>
      <w:r w:rsidRPr="00626DA6">
        <w:rPr>
          <w:rFonts w:asciiTheme="majorHAnsi" w:hAnsiTheme="majorHAnsi"/>
          <w:b/>
        </w:rPr>
        <w:t xml:space="preserve"> the </w:t>
      </w:r>
      <w:r w:rsidRPr="00626DA6">
        <w:rPr>
          <w:rStyle w:val="Emphasis"/>
          <w:rFonts w:asciiTheme="majorHAnsi" w:hAnsiTheme="majorHAnsi"/>
          <w:b w:val="0"/>
          <w:u w:val="none"/>
        </w:rPr>
        <w:t>crisis with a much larger and more competitive economy</w:t>
      </w:r>
      <w:r w:rsidRPr="00626DA6">
        <w:rPr>
          <w:rFonts w:asciiTheme="majorHAnsi" w:hAnsiTheme="majorHAnsi"/>
          <w:b/>
        </w:rPr>
        <w:t xml:space="preserve">. </w:t>
      </w:r>
      <w:r w:rsidRPr="00626DA6">
        <w:rPr>
          <w:rFonts w:asciiTheme="majorHAnsi" w:hAnsiTheme="majorHAnsi"/>
        </w:rPr>
        <w:t xml:space="preserve">The generation born under the single-child policy is coming of age. It is far more inclined to consumption than its frugal predecessors. A faster transition to growth driven by domestic consumption than many have thought possible seems in prospect. </w:t>
      </w:r>
      <w:r w:rsidRPr="00626DA6">
        <w:rPr>
          <w:rStyle w:val="StyleUnderline"/>
          <w:rFonts w:asciiTheme="majorHAnsi" w:hAnsiTheme="majorHAnsi"/>
        </w:rPr>
        <w:t xml:space="preserve">China's imports are </w:t>
      </w:r>
      <w:r w:rsidRPr="00626DA6">
        <w:rPr>
          <w:rStyle w:val="StyleUnderline"/>
          <w:rFonts w:asciiTheme="majorHAnsi" w:hAnsiTheme="majorHAnsi"/>
        </w:rPr>
        <w:lastRenderedPageBreak/>
        <w:t xml:space="preserve">now rising much more rapidly than its exports. </w:t>
      </w:r>
      <w:r w:rsidRPr="00626DA6">
        <w:rPr>
          <w:rStyle w:val="StyleUnderline"/>
          <w:rFonts w:asciiTheme="majorHAnsi" w:hAnsiTheme="majorHAnsi"/>
          <w:u w:val="none"/>
        </w:rPr>
        <w:t xml:space="preserve">Its balance of payments surplus, huge as it still is, fell by half in 2009. Continuing economic growth, deepened ties with Asian neighbors, the progressive internationalization of a yuan that is rising in value, all promise domestic stability and greater international stature for China in coming years. </w:t>
      </w:r>
      <w:r w:rsidRPr="00626DA6">
        <w:rPr>
          <w:rFonts w:asciiTheme="majorHAnsi" w:hAnsiTheme="majorHAnsi"/>
        </w:rPr>
        <w:t xml:space="preserve">The current self-congratulatory mood in China is therefore entirely understandable. </w:t>
      </w:r>
      <w:r w:rsidRPr="00626DA6">
        <w:rPr>
          <w:rStyle w:val="Emphasis"/>
          <w:rFonts w:asciiTheme="majorHAnsi" w:hAnsiTheme="majorHAnsi"/>
          <w:b w:val="0"/>
        </w:rPr>
        <w:t>Yet it masks the underlying weakness of the Chinese political system. Government in contemporary China derives its legitimacy almost entirely from its ability to deliver continued rapid economic growth</w:t>
      </w:r>
      <w:r w:rsidRPr="00626DA6">
        <w:rPr>
          <w:rFonts w:asciiTheme="majorHAnsi" w:hAnsiTheme="majorHAnsi"/>
        </w:rPr>
        <w:t xml:space="preserve">. </w:t>
      </w:r>
      <w:r w:rsidRPr="00626DA6">
        <w:rPr>
          <w:rStyle w:val="StyleUnderline"/>
          <w:rFonts w:asciiTheme="majorHAnsi" w:hAnsiTheme="majorHAnsi"/>
        </w:rPr>
        <w:t>It stands for no credible values, neither trusts nor is trusted by those it rules, suffers from a high level of corruption, and has no clear vision for self-improvement.</w:t>
      </w:r>
      <w:r w:rsidRPr="00626DA6">
        <w:rPr>
          <w:rFonts w:asciiTheme="majorHAnsi" w:hAnsiTheme="majorHAnsi"/>
        </w:rPr>
        <w:t xml:space="preserve"> If America's politics are widely viewed as so venal as to be dysfunctional, the Chinese system is seen as cynically manipulative and of questionable legitimacy. Without political reform, </w:t>
      </w:r>
      <w:r w:rsidRPr="00626DA6">
        <w:rPr>
          <w:rStyle w:val="StyleUnderline"/>
          <w:rFonts w:asciiTheme="majorHAnsi" w:hAnsiTheme="majorHAnsi"/>
        </w:rPr>
        <w:t>China will remain vulnerable to unrest should the economy falter. If there is no rule of law in China, Beijing's word will be doubted abroad. Despite its economic successes and growing defense capabilities, China's international influence will remain limited as long as it fails to evolve an attractive political system.</w:t>
      </w:r>
      <w:r w:rsidRPr="00626DA6">
        <w:rPr>
          <w:rFonts w:asciiTheme="majorHAnsi" w:hAnsiTheme="majorHAnsi"/>
        </w:rPr>
        <w:t xml:space="preserve"> It is not impossible that it may do so but there is no evidence at present to suggest that it will. </w:t>
      </w:r>
      <w:r w:rsidRPr="00626DA6">
        <w:rPr>
          <w:rStyle w:val="Emphasis"/>
          <w:rFonts w:asciiTheme="majorHAnsi" w:hAnsiTheme="majorHAnsi"/>
          <w:b w:val="0"/>
          <w:u w:val="none"/>
        </w:rPr>
        <w:t>A Chinese perception that the United States is attempting to leverage its military superiority to keep China down could goad Beijing into efforts to dislodge America from its position of global dominance</w:t>
      </w:r>
      <w:r w:rsidRPr="00626DA6">
        <w:rPr>
          <w:rStyle w:val="Emphasis"/>
          <w:rFonts w:asciiTheme="majorHAnsi" w:hAnsiTheme="majorHAnsi"/>
          <w:u w:val="none"/>
        </w:rPr>
        <w:t>.</w:t>
      </w:r>
      <w:r w:rsidRPr="00626DA6">
        <w:rPr>
          <w:rFonts w:asciiTheme="majorHAnsi" w:hAnsiTheme="majorHAnsi"/>
        </w:rPr>
        <w:t xml:space="preserve"> Given the continuing disparities in national power, the ensuing struggle would be a long one. </w:t>
      </w:r>
      <w:r w:rsidRPr="00626DA6">
        <w:rPr>
          <w:rStyle w:val="StyleUnderline"/>
          <w:rFonts w:asciiTheme="majorHAnsi" w:hAnsiTheme="majorHAnsi"/>
          <w:u w:val="none"/>
        </w:rPr>
        <w:t>The trigger would probably be some incident derived from U.S. military operations offshore China or from the Taiwan issue, to which Sino-American relations remain hostage</w:t>
      </w:r>
      <w:r w:rsidRPr="00626DA6">
        <w:rPr>
          <w:rFonts w:asciiTheme="majorHAnsi" w:hAnsiTheme="majorHAnsi"/>
        </w:rPr>
        <w:t>.</w:t>
      </w:r>
      <w:r w:rsidRPr="00626DA6">
        <w:rPr>
          <w:rStyle w:val="StyleUnderline"/>
          <w:rFonts w:asciiTheme="majorHAnsi" w:hAnsiTheme="majorHAnsi"/>
          <w:u w:val="none"/>
        </w:rPr>
        <w:t xml:space="preserve"> This is unlikely, but, unfortunately, it is not impossible to imagine</w:t>
      </w:r>
      <w:r w:rsidRPr="00626DA6">
        <w:rPr>
          <w:rStyle w:val="StyleUnderline"/>
          <w:rFonts w:asciiTheme="majorHAnsi" w:hAnsiTheme="majorHAnsi"/>
        </w:rPr>
        <w:t>.</w:t>
      </w:r>
      <w:r w:rsidRPr="00626DA6">
        <w:rPr>
          <w:rFonts w:asciiTheme="majorHAnsi" w:hAnsiTheme="majorHAnsi"/>
        </w:rPr>
        <w:t xml:space="preserve"> As I speak, for example, China is actively considering how to put effective pressure on the United States to halt arms sales to Taiwan. China wants Washington to live up to Ronald Reagan's commitment to restrain and reduce such sales in return for credible pursuit by Beijing of a peaceful settlement of its differences with Taipei. Sanctions on selected American companies — modeled on those the U.S. Congress has imposed on Chinese companies selling objectionable items to others — are apparently among the options before China's leaders. </w:t>
      </w:r>
      <w:r w:rsidRPr="00626DA6">
        <w:rPr>
          <w:rStyle w:val="StyleUnderline"/>
          <w:rFonts w:asciiTheme="majorHAnsi" w:hAnsiTheme="majorHAnsi"/>
        </w:rPr>
        <w:t xml:space="preserve">In </w:t>
      </w:r>
      <w:r w:rsidRPr="00626DA6">
        <w:rPr>
          <w:rStyle w:val="StyleUnderline"/>
          <w:rFonts w:asciiTheme="majorHAnsi" w:hAnsiTheme="majorHAnsi"/>
          <w:u w:val="none"/>
        </w:rPr>
        <w:t>the current economic climate, any such move by China could trigger a nasty confrontation and unleash an orgy of American protectionist retaliation that would likely set off a trade war</w:t>
      </w:r>
      <w:r w:rsidRPr="00626DA6">
        <w:rPr>
          <w:rStyle w:val="StyleUnderline"/>
          <w:rFonts w:asciiTheme="majorHAnsi" w:hAnsiTheme="majorHAnsi"/>
        </w:rPr>
        <w:t>.</w:t>
      </w:r>
      <w:r w:rsidRPr="00626DA6">
        <w:rPr>
          <w:rFonts w:asciiTheme="majorHAnsi" w:hAnsiTheme="majorHAnsi"/>
        </w:rPr>
        <w:t xml:space="preserve"> I do not consider such a development likely. If nothing else, however, the possible consequences of miscalculation by Beijing or Washington illustrate the global stake in continuing prudent management of the Sino-American relationship by both sides. </w:t>
      </w:r>
      <w:r w:rsidRPr="00626DA6">
        <w:rPr>
          <w:rStyle w:val="Emphasis"/>
          <w:rFonts w:asciiTheme="majorHAnsi" w:hAnsiTheme="majorHAnsi"/>
          <w:b w:val="0"/>
        </w:rPr>
        <w:t>It is important to see China as it is, not as we wish or fear it to be.</w:t>
      </w:r>
      <w:r w:rsidRPr="00626DA6">
        <w:rPr>
          <w:rFonts w:asciiTheme="majorHAnsi" w:hAnsiTheme="majorHAnsi"/>
        </w:rPr>
        <w:t xml:space="preserve"> In 1943, President Franklin Roosevelt declared that China "has become one of the great Democracies of the world." That was nonsense, of course. But so, I believe, are perceptions of China as an emerging anti-democratic hegemon. The </w:t>
      </w:r>
      <w:r w:rsidRPr="00626DA6">
        <w:rPr>
          <w:rStyle w:val="Emphasis"/>
          <w:rFonts w:asciiTheme="majorHAnsi" w:hAnsiTheme="majorHAnsi"/>
          <w:b w:val="0"/>
        </w:rPr>
        <w:t>more likely prospect is that China will take its place alongside the United States and others at the head of a multilateralized system of global governance. In such an oligarchic world order, China will have great prestige but no monopoly on power comparable to that which the United States has recently enjoyed</w:t>
      </w:r>
      <w:r w:rsidRPr="00626DA6">
        <w:rPr>
          <w:rStyle w:val="Emphasis"/>
          <w:rFonts w:asciiTheme="majorHAnsi" w:hAnsiTheme="majorHAnsi"/>
        </w:rPr>
        <w:t>.</w:t>
      </w:r>
    </w:p>
    <w:p w14:paraId="169822FF" w14:textId="77777777" w:rsidR="00F53250" w:rsidRPr="00626DA6" w:rsidRDefault="00F53250" w:rsidP="00F53250">
      <w:pPr>
        <w:rPr>
          <w:rFonts w:asciiTheme="majorHAnsi" w:hAnsiTheme="majorHAnsi"/>
        </w:rPr>
      </w:pPr>
    </w:p>
    <w:p w14:paraId="30EF118A" w14:textId="3D2B97C1" w:rsidR="00F53250" w:rsidRPr="00626DA6" w:rsidRDefault="00806198" w:rsidP="00F53250">
      <w:pPr>
        <w:pStyle w:val="Heading3"/>
        <w:rPr>
          <w:rFonts w:asciiTheme="majorHAnsi" w:hAnsiTheme="majorHAnsi"/>
        </w:rPr>
      </w:pPr>
      <w:r>
        <w:rPr>
          <w:rFonts w:asciiTheme="majorHAnsi" w:hAnsiTheme="majorHAnsi"/>
        </w:rPr>
        <w:lastRenderedPageBreak/>
        <w:t>No China Rise – Soft P</w:t>
      </w:r>
      <w:r w:rsidR="00F53250" w:rsidRPr="00626DA6">
        <w:rPr>
          <w:rFonts w:asciiTheme="majorHAnsi" w:hAnsiTheme="majorHAnsi"/>
        </w:rPr>
        <w:t xml:space="preserve">ower </w:t>
      </w:r>
    </w:p>
    <w:p w14:paraId="3ABF4535" w14:textId="77777777" w:rsidR="00F53250" w:rsidRPr="00626DA6" w:rsidRDefault="00F53250" w:rsidP="00F53250">
      <w:pPr>
        <w:rPr>
          <w:rFonts w:asciiTheme="majorHAnsi" w:hAnsiTheme="majorHAnsi"/>
        </w:rPr>
      </w:pPr>
    </w:p>
    <w:p w14:paraId="5E80A0D1" w14:textId="77777777" w:rsidR="00F53250" w:rsidRPr="00626DA6" w:rsidRDefault="00F53250" w:rsidP="00F53250">
      <w:pPr>
        <w:pStyle w:val="Heading4"/>
        <w:rPr>
          <w:rFonts w:asciiTheme="majorHAnsi" w:hAnsiTheme="majorHAnsi"/>
        </w:rPr>
      </w:pPr>
      <w:r w:rsidRPr="00626DA6">
        <w:rPr>
          <w:rFonts w:asciiTheme="majorHAnsi" w:hAnsiTheme="majorHAnsi"/>
        </w:rPr>
        <w:t>China’s passivity makes it a partial power at best - capabilities are less important than shaping the actions of others</w:t>
      </w:r>
    </w:p>
    <w:p w14:paraId="07A648EC" w14:textId="77777777" w:rsidR="00F53250" w:rsidRPr="00626DA6" w:rsidRDefault="00F53250" w:rsidP="00F53250">
      <w:pPr>
        <w:rPr>
          <w:rFonts w:asciiTheme="majorHAnsi" w:hAnsiTheme="majorHAnsi"/>
        </w:rPr>
      </w:pPr>
      <w:r w:rsidRPr="00626DA6">
        <w:rPr>
          <w:rStyle w:val="Style13ptBold"/>
          <w:rFonts w:asciiTheme="majorHAnsi" w:hAnsiTheme="majorHAnsi"/>
        </w:rPr>
        <w:t>Shambaugh 14</w:t>
      </w:r>
      <w:r w:rsidRPr="00626DA6">
        <w:rPr>
          <w:rFonts w:asciiTheme="majorHAnsi" w:hAnsiTheme="majorHAnsi"/>
        </w:rPr>
        <w:t xml:space="preserve"> – Professor of Political Science and International Relations, George Washington University, Director China Policy Program (David, The National Interest, “The Illusion of Chinese Power,”  July/August, http://nationalinterest.org/print/feature/the-illusion-chinese-power-10739)//SEP</w:t>
      </w:r>
    </w:p>
    <w:p w14:paraId="114834CB" w14:textId="77777777" w:rsidR="00F53250" w:rsidRPr="00626DA6" w:rsidRDefault="00F53250" w:rsidP="00F53250">
      <w:pPr>
        <w:rPr>
          <w:rFonts w:asciiTheme="majorHAnsi" w:hAnsiTheme="majorHAnsi"/>
          <w:u w:val="single"/>
        </w:rPr>
      </w:pPr>
      <w:r w:rsidRPr="00626DA6">
        <w:rPr>
          <w:rFonts w:asciiTheme="majorHAnsi" w:hAnsiTheme="majorHAnsi"/>
          <w:u w:val="single"/>
        </w:rPr>
        <w:t>Capabilities, however, are but one measure of national and international power—and not the most important one</w:t>
      </w:r>
      <w:r w:rsidRPr="00626DA6">
        <w:rPr>
          <w:rFonts w:asciiTheme="majorHAnsi" w:hAnsiTheme="majorHAnsi"/>
        </w:rPr>
        <w:t xml:space="preserve">. </w:t>
      </w:r>
      <w:r w:rsidRPr="00626DA6">
        <w:rPr>
          <w:rFonts w:asciiTheme="majorHAnsi" w:hAnsiTheme="majorHAnsi"/>
          <w:u w:val="single"/>
        </w:rPr>
        <w:t>Generations of social scientists have determined that a more significant indicator of power is influence—the ability to shape events and the actions of others.</w:t>
      </w:r>
      <w:r w:rsidRPr="00626DA6">
        <w:rPr>
          <w:rFonts w:asciiTheme="majorHAnsi" w:hAnsiTheme="majorHAnsi"/>
        </w:rPr>
        <w:t xml:space="preserve"> As the late political scientist Robert Dahl famously observed: “A has power over B to the extent that he can get B to do something that B would not otherwise do.” </w:t>
      </w:r>
      <w:r w:rsidRPr="00626DA6">
        <w:rPr>
          <w:rFonts w:asciiTheme="majorHAnsi" w:hAnsiTheme="majorHAnsi"/>
          <w:u w:val="single"/>
        </w:rPr>
        <w:t>Capabilities that are not converted into actions toward achieving certain ends are not worth much. Their existence may have an impressive or deterrent effect, but it is the ability to influence the action of another or the outcome of an event that matters</w:t>
      </w:r>
      <w:r w:rsidRPr="00626DA6">
        <w:rPr>
          <w:rFonts w:asciiTheme="majorHAnsi" w:hAnsiTheme="majorHAnsi"/>
        </w:rPr>
        <w:t xml:space="preserve">. There are, of course, various means by which nations use their capabilities to influence the actions of others and the course of events: attraction, persuasion, co-optation, coercion, remuneration, inducement, or the threat or use of force. </w:t>
      </w:r>
      <w:r w:rsidRPr="00626DA6">
        <w:rPr>
          <w:rFonts w:asciiTheme="majorHAnsi" w:hAnsiTheme="majorHAnsi"/>
          <w:u w:val="single"/>
        </w:rPr>
        <w:t>Power and its exercise are therefore intrinsically relational: the use of these and other instruments toward others in order to influence a situation to one’s own benefit.</w:t>
      </w:r>
    </w:p>
    <w:p w14:paraId="1A1E05EC" w14:textId="77777777" w:rsidR="00F53250" w:rsidRPr="00626DA6" w:rsidRDefault="00F53250" w:rsidP="00F53250">
      <w:pPr>
        <w:rPr>
          <w:rFonts w:asciiTheme="majorHAnsi" w:hAnsiTheme="majorHAnsi"/>
        </w:rPr>
      </w:pPr>
      <w:r w:rsidRPr="00626DA6">
        <w:rPr>
          <w:rFonts w:asciiTheme="majorHAnsi" w:hAnsiTheme="majorHAnsi"/>
        </w:rPr>
        <w:t xml:space="preserve">When we look at China’s presence and behavior on the world stage today, </w:t>
      </w:r>
      <w:r w:rsidRPr="00626DA6">
        <w:rPr>
          <w:rFonts w:asciiTheme="majorHAnsi" w:hAnsiTheme="majorHAnsi"/>
          <w:u w:val="single"/>
        </w:rPr>
        <w:t>we need to look beyond its superficially impressive capabilities and ask: Is China actually influencing the actions of others</w:t>
      </w:r>
      <w:r w:rsidRPr="00626DA6">
        <w:rPr>
          <w:rFonts w:asciiTheme="majorHAnsi" w:hAnsiTheme="majorHAnsi"/>
        </w:rPr>
        <w:t xml:space="preserve"> and the trajectory of international affairs in various domains? The short answer is: </w:t>
      </w:r>
      <w:r w:rsidRPr="00626DA6">
        <w:rPr>
          <w:rFonts w:asciiTheme="majorHAnsi" w:hAnsiTheme="majorHAnsi"/>
          <w:u w:val="single"/>
        </w:rPr>
        <w:t>not very much, if at all.</w:t>
      </w:r>
      <w:r w:rsidRPr="00626DA6">
        <w:rPr>
          <w:rFonts w:asciiTheme="majorHAnsi" w:hAnsiTheme="majorHAnsi"/>
        </w:rPr>
        <w:t xml:space="preserve"> In </w:t>
      </w:r>
      <w:r w:rsidRPr="00626DA6">
        <w:rPr>
          <w:rFonts w:asciiTheme="majorHAnsi" w:hAnsiTheme="majorHAnsi"/>
          <w:u w:val="single"/>
        </w:rPr>
        <w:t xml:space="preserve">very few—if any—domains can it be concluded that China is truly influencing others, setting global standards </w:t>
      </w:r>
      <w:r w:rsidRPr="00626DA6">
        <w:rPr>
          <w:rFonts w:asciiTheme="majorHAnsi" w:hAnsiTheme="majorHAnsi"/>
        </w:rPr>
        <w:t xml:space="preserve">or shaping global trends. </w:t>
      </w:r>
      <w:r w:rsidRPr="00626DA6">
        <w:rPr>
          <w:rFonts w:asciiTheme="majorHAnsi" w:hAnsiTheme="majorHAnsi"/>
          <w:u w:val="single"/>
        </w:rPr>
        <w:t xml:space="preserve">Nor is it trying to solve global problems. China is a passive power, whose reflex is to shy away from challenges and hide when international crises erupt. </w:t>
      </w:r>
      <w:r w:rsidRPr="00626DA6">
        <w:rPr>
          <w:rFonts w:asciiTheme="majorHAnsi" w:hAnsiTheme="majorHAnsi"/>
        </w:rPr>
        <w:t>The ongoing crises in Ukraine and Syria are only the most recent examples of Beijing’s passivity.</w:t>
      </w:r>
    </w:p>
    <w:p w14:paraId="0CD5EEBA" w14:textId="77777777" w:rsidR="00F53250" w:rsidRPr="00626DA6" w:rsidRDefault="00F53250" w:rsidP="00F53250">
      <w:pPr>
        <w:rPr>
          <w:rFonts w:asciiTheme="majorHAnsi" w:hAnsiTheme="majorHAnsi"/>
        </w:rPr>
      </w:pPr>
      <w:r w:rsidRPr="00626DA6">
        <w:rPr>
          <w:rFonts w:asciiTheme="majorHAnsi" w:hAnsiTheme="majorHAnsi"/>
        </w:rPr>
        <w:t xml:space="preserve">Moreover, </w:t>
      </w:r>
      <w:r w:rsidRPr="00626DA6">
        <w:rPr>
          <w:rFonts w:asciiTheme="majorHAnsi" w:hAnsiTheme="majorHAnsi"/>
          <w:u w:val="single"/>
        </w:rPr>
        <w:t>when China’s capabilities are carefully examined, they are not so strong. Many indicators are quantitatively impressive, but they are not qualitatively so</w:t>
      </w:r>
      <w:r w:rsidRPr="00626DA6">
        <w:rPr>
          <w:rFonts w:asciiTheme="majorHAnsi" w:hAnsiTheme="majorHAnsi"/>
        </w:rPr>
        <w:t xml:space="preserve">. It is the lack of qualitative power that translates into China’s lack of real influence. The Chinese have the proverb wai ying, nei ruan: strong on the outside, soft on the inside. This is an apt characterization of China today. </w:t>
      </w:r>
      <w:r w:rsidRPr="00626DA6">
        <w:rPr>
          <w:rFonts w:asciiTheme="majorHAnsi" w:hAnsiTheme="majorHAnsi"/>
          <w:u w:val="single"/>
        </w:rPr>
        <w:t>Scratch beneath the surface of the many impressive statistics about China and you discover pervasive weaknesses, important impediments and a soft foundation on which to become a global power</w:t>
      </w:r>
      <w:r w:rsidRPr="00626DA6">
        <w:rPr>
          <w:rFonts w:asciiTheme="majorHAnsi" w:hAnsiTheme="majorHAnsi"/>
        </w:rPr>
        <w:t>. China may be a twenty-first-century paper tiger.</w:t>
      </w:r>
    </w:p>
    <w:p w14:paraId="06340DB2" w14:textId="77777777" w:rsidR="00F53250" w:rsidRPr="00626DA6" w:rsidRDefault="00F53250" w:rsidP="00F53250">
      <w:pPr>
        <w:pStyle w:val="Heading4"/>
        <w:rPr>
          <w:rFonts w:asciiTheme="majorHAnsi" w:hAnsiTheme="majorHAnsi"/>
        </w:rPr>
      </w:pPr>
      <w:r w:rsidRPr="00626DA6">
        <w:rPr>
          <w:rFonts w:asciiTheme="majorHAnsi" w:hAnsiTheme="majorHAnsi"/>
        </w:rPr>
        <w:t>Chinese soft power is low – no countries seeking to model</w:t>
      </w:r>
    </w:p>
    <w:p w14:paraId="15FE1B04" w14:textId="77777777" w:rsidR="00F53250" w:rsidRPr="00626DA6" w:rsidRDefault="00F53250" w:rsidP="00F53250">
      <w:pPr>
        <w:rPr>
          <w:rFonts w:asciiTheme="majorHAnsi" w:hAnsiTheme="majorHAnsi"/>
        </w:rPr>
      </w:pPr>
      <w:r w:rsidRPr="00626DA6">
        <w:rPr>
          <w:rStyle w:val="Style13ptBold"/>
          <w:rFonts w:asciiTheme="majorHAnsi" w:hAnsiTheme="majorHAnsi"/>
        </w:rPr>
        <w:t>Shambaugh 14</w:t>
      </w:r>
      <w:r w:rsidRPr="00626DA6">
        <w:rPr>
          <w:rFonts w:asciiTheme="majorHAnsi" w:hAnsiTheme="majorHAnsi"/>
        </w:rPr>
        <w:t xml:space="preserve"> – Professor of Political Science and International Relations, George Washington University, Director China Policy Program (David, The National Interest, “The </w:t>
      </w:r>
      <w:r w:rsidRPr="00626DA6">
        <w:rPr>
          <w:rFonts w:asciiTheme="majorHAnsi" w:hAnsiTheme="majorHAnsi"/>
        </w:rPr>
        <w:lastRenderedPageBreak/>
        <w:t>Illusion of Chinese Power,”  July/August, http://nationalinterest.org/print/feature/the-illusion-chinese-power-10739)//SEP</w:t>
      </w:r>
    </w:p>
    <w:p w14:paraId="505F2884" w14:textId="77777777" w:rsidR="00F53250" w:rsidRPr="00626DA6" w:rsidRDefault="00F53250" w:rsidP="00F53250">
      <w:pPr>
        <w:rPr>
          <w:rFonts w:asciiTheme="majorHAnsi" w:hAnsiTheme="majorHAnsi"/>
          <w:u w:val="single"/>
        </w:rPr>
      </w:pPr>
      <w:r w:rsidRPr="00626DA6">
        <w:rPr>
          <w:rFonts w:asciiTheme="majorHAnsi" w:hAnsiTheme="majorHAnsi"/>
        </w:rPr>
        <w:t xml:space="preserve">TURNING FROM hard power to soft power, </w:t>
      </w:r>
      <w:r w:rsidRPr="00626DA6">
        <w:rPr>
          <w:rFonts w:asciiTheme="majorHAnsi" w:hAnsiTheme="majorHAnsi"/>
          <w:u w:val="single"/>
        </w:rPr>
        <w:t>how does China stack up as a global cultural power</w:t>
      </w:r>
      <w:r w:rsidRPr="00626DA6">
        <w:rPr>
          <w:rFonts w:asciiTheme="majorHAnsi" w:hAnsiTheme="majorHAnsi"/>
        </w:rPr>
        <w:t xml:space="preserve">? Not well. </w:t>
      </w:r>
      <w:r w:rsidRPr="00626DA6">
        <w:rPr>
          <w:rFonts w:asciiTheme="majorHAnsi" w:hAnsiTheme="majorHAnsi"/>
          <w:u w:val="single"/>
        </w:rPr>
        <w:t>No other societies are taking their cultural cues from China, no other countries are seeking to copy the Chinese political system, and its economic system is not replicable elsewhere. Despite the enormous efforts and resources the Chinese government has poured into trying to build its soft power and improve its international image since 2008, China continues to have a mixed-to-negative global reputation</w:t>
      </w:r>
      <w:r w:rsidRPr="00626DA6">
        <w:rPr>
          <w:rFonts w:asciiTheme="majorHAnsi" w:hAnsiTheme="majorHAnsi"/>
        </w:rPr>
        <w:t xml:space="preserve">. </w:t>
      </w:r>
      <w:r w:rsidRPr="00626DA6">
        <w:rPr>
          <w:rFonts w:asciiTheme="majorHAnsi" w:hAnsiTheme="majorHAnsi"/>
          <w:u w:val="single"/>
        </w:rPr>
        <w:t>Surveys of public opinion reveal that everywhere in the world perceptions of China are mixed, declining and increasingly fraught with problems.</w:t>
      </w:r>
    </w:p>
    <w:p w14:paraId="6DA23567" w14:textId="77777777" w:rsidR="00F53250" w:rsidRPr="00626DA6" w:rsidRDefault="00F53250" w:rsidP="00F53250">
      <w:pPr>
        <w:rPr>
          <w:rFonts w:asciiTheme="majorHAnsi" w:hAnsiTheme="majorHAnsi"/>
          <w:u w:val="single"/>
        </w:rPr>
      </w:pPr>
      <w:r w:rsidRPr="00626DA6">
        <w:rPr>
          <w:rFonts w:asciiTheme="majorHAnsi" w:hAnsiTheme="majorHAnsi"/>
        </w:rPr>
        <w:t xml:space="preserve">China is not a magnet for others to emulate—culturally, socially, economically or politically. The problem for China in all four realms is that it is sui generis. </w:t>
      </w:r>
      <w:r w:rsidRPr="00626DA6">
        <w:rPr>
          <w:rFonts w:asciiTheme="majorHAnsi" w:hAnsiTheme="majorHAnsi"/>
          <w:u w:val="single"/>
        </w:rPr>
        <w:t>China lacks universal appeal beyond its borders or ethnic Chinese communities. Largely because of China’s cultural, economic, social and political uniqueness, its global soft-power appeal remains weak to nonexistent.</w:t>
      </w:r>
    </w:p>
    <w:p w14:paraId="02E7AE60" w14:textId="77777777" w:rsidR="00F53250" w:rsidRPr="00626DA6" w:rsidRDefault="00F53250" w:rsidP="00F53250">
      <w:pPr>
        <w:rPr>
          <w:rFonts w:asciiTheme="majorHAnsi" w:hAnsiTheme="majorHAnsi"/>
        </w:rPr>
      </w:pPr>
      <w:r w:rsidRPr="00626DA6">
        <w:rPr>
          <w:rFonts w:asciiTheme="majorHAnsi" w:hAnsiTheme="majorHAnsi"/>
          <w:u w:val="single"/>
        </w:rPr>
        <w:t>China’s cultural products</w:t>
      </w:r>
      <w:r w:rsidRPr="00626DA6">
        <w:rPr>
          <w:rFonts w:asciiTheme="majorHAnsi" w:hAnsiTheme="majorHAnsi"/>
        </w:rPr>
        <w:t>—art, film, literature, music, education—</w:t>
      </w:r>
      <w:r w:rsidRPr="00626DA6">
        <w:rPr>
          <w:rFonts w:asciiTheme="majorHAnsi" w:hAnsiTheme="majorHAnsi"/>
          <w:u w:val="single"/>
        </w:rPr>
        <w:t>are still relatively unknown outside of China and do not set global cultural trends</w:t>
      </w:r>
      <w:r w:rsidRPr="00626DA6">
        <w:rPr>
          <w:rFonts w:asciiTheme="majorHAnsi" w:hAnsiTheme="majorHAnsi"/>
        </w:rPr>
        <w:t xml:space="preserve">. As admirable as China’s economic development is, it is the product of a unique combination of features that cannot be replicated in other countries (competitive economies of scale, Soviet-style state planning, individual entrepreneurship, a large and disciplined workforce, a large research-and-development establishment and massive foreign investment). </w:t>
      </w:r>
      <w:r w:rsidRPr="00626DA6">
        <w:rPr>
          <w:rFonts w:asciiTheme="majorHAnsi" w:hAnsiTheme="majorHAnsi"/>
          <w:u w:val="single"/>
        </w:rPr>
        <w:t>Even if a “China model” exists</w:t>
      </w:r>
      <w:r w:rsidRPr="00626DA6">
        <w:rPr>
          <w:rFonts w:asciiTheme="majorHAnsi" w:hAnsiTheme="majorHAnsi"/>
        </w:rPr>
        <w:t xml:space="preserve"> (which is debatable), </w:t>
      </w:r>
      <w:r w:rsidRPr="00626DA6">
        <w:rPr>
          <w:rFonts w:asciiTheme="majorHAnsi" w:hAnsiTheme="majorHAnsi"/>
          <w:u w:val="single"/>
        </w:rPr>
        <w:t>it is not exportable</w:t>
      </w:r>
      <w:r w:rsidRPr="00626DA6">
        <w:rPr>
          <w:rFonts w:asciiTheme="majorHAnsi" w:hAnsiTheme="majorHAnsi"/>
        </w:rPr>
        <w:t>, as this combination of growth factors exists nowhere else. China’s political system is similarly an eclectic amalgam of Leninist Communism, Asian authoritarianism, Confucian traditionalism and a strong internal-security state. Its distinctiveness cannot be replicated—there are no other states trying to do so, nor does one find foreigners seeking political asylum or citizenship in the PRC.</w:t>
      </w:r>
    </w:p>
    <w:p w14:paraId="0D195964" w14:textId="77777777" w:rsidR="00F53250" w:rsidRPr="00626DA6" w:rsidRDefault="00F53250" w:rsidP="00F53250">
      <w:pPr>
        <w:pStyle w:val="Heading4"/>
        <w:rPr>
          <w:rFonts w:asciiTheme="majorHAnsi" w:hAnsiTheme="majorHAnsi"/>
        </w:rPr>
      </w:pPr>
      <w:r w:rsidRPr="00626DA6">
        <w:rPr>
          <w:rFonts w:asciiTheme="majorHAnsi" w:hAnsiTheme="majorHAnsi"/>
        </w:rPr>
        <w:t xml:space="preserve">China remains a passive power diplomatically </w:t>
      </w:r>
    </w:p>
    <w:p w14:paraId="208713DE" w14:textId="77777777" w:rsidR="00F53250" w:rsidRPr="00626DA6" w:rsidRDefault="00F53250" w:rsidP="00F53250">
      <w:pPr>
        <w:rPr>
          <w:rFonts w:asciiTheme="majorHAnsi" w:hAnsiTheme="majorHAnsi"/>
        </w:rPr>
      </w:pPr>
      <w:r w:rsidRPr="00626DA6">
        <w:rPr>
          <w:rStyle w:val="Style13ptBold"/>
          <w:rFonts w:asciiTheme="majorHAnsi" w:hAnsiTheme="majorHAnsi"/>
        </w:rPr>
        <w:t>Shambaugh 14</w:t>
      </w:r>
      <w:r w:rsidRPr="00626DA6">
        <w:rPr>
          <w:rFonts w:asciiTheme="majorHAnsi" w:hAnsiTheme="majorHAnsi"/>
        </w:rPr>
        <w:t xml:space="preserve"> – Professor of Political Science and International Relations, George Washington University, Director China Policy Program (David, The National Interest, “The Illusion of Chinese Power,” July/August, http://nationalinterest.org/print/feature/the-illusion-chinese-power-10739)//SEP</w:t>
      </w:r>
    </w:p>
    <w:p w14:paraId="79120181" w14:textId="77777777" w:rsidR="00F53250" w:rsidRPr="00626DA6" w:rsidRDefault="00F53250" w:rsidP="00F53250">
      <w:pPr>
        <w:rPr>
          <w:rFonts w:asciiTheme="majorHAnsi" w:hAnsiTheme="majorHAnsi"/>
        </w:rPr>
      </w:pPr>
      <w:r w:rsidRPr="00626DA6">
        <w:rPr>
          <w:rFonts w:asciiTheme="majorHAnsi" w:hAnsiTheme="majorHAnsi"/>
        </w:rPr>
        <w:t>Despite this integration into the international community and Beijing’s active diplomacy</w:t>
      </w:r>
      <w:r w:rsidRPr="00626DA6">
        <w:rPr>
          <w:rFonts w:asciiTheme="majorHAnsi" w:hAnsiTheme="majorHAnsi"/>
          <w:u w:val="single"/>
        </w:rPr>
        <w:t>, the diplomatic sphere is a realm where China’s position as a partial power is apparent</w:t>
      </w:r>
      <w:r w:rsidRPr="00626DA6">
        <w:rPr>
          <w:rFonts w:asciiTheme="majorHAnsi" w:hAnsiTheme="majorHAnsi"/>
        </w:rPr>
        <w:t xml:space="preserve">. On the one hand, it enjoys the symbols of being a major world power. It’s a permanent member of the UN Security Council, a member of the G-20 and other key global bodies, and a participant in all major international summits. On the other hand, </w:t>
      </w:r>
      <w:r w:rsidRPr="00626DA6">
        <w:rPr>
          <w:rFonts w:asciiTheme="majorHAnsi" w:hAnsiTheme="majorHAnsi"/>
          <w:u w:val="single"/>
        </w:rPr>
        <w:t>Chinese officials still remain remarkably reactive and passive in these venues and on many global challenges</w:t>
      </w:r>
      <w:r w:rsidRPr="00626DA6">
        <w:rPr>
          <w:rFonts w:asciiTheme="majorHAnsi" w:hAnsiTheme="majorHAnsi"/>
        </w:rPr>
        <w:t xml:space="preserve">. </w:t>
      </w:r>
      <w:r w:rsidRPr="00626DA6">
        <w:rPr>
          <w:rFonts w:asciiTheme="majorHAnsi" w:hAnsiTheme="majorHAnsi"/>
          <w:u w:val="single"/>
        </w:rPr>
        <w:t>China does not lead. It does not shape international diplomacy, drive other nations’ policies, forge global consensus, put together coalitions or solve problems</w:t>
      </w:r>
      <w:r w:rsidRPr="00626DA6">
        <w:rPr>
          <w:rFonts w:asciiTheme="majorHAnsi" w:hAnsiTheme="majorHAnsi"/>
        </w:rPr>
        <w:t xml:space="preserve">. Beijing is not actively involved in trying to solve any major global problem; rather, it is a </w:t>
      </w:r>
      <w:r w:rsidRPr="00626DA6">
        <w:rPr>
          <w:rFonts w:asciiTheme="majorHAnsi" w:hAnsiTheme="majorHAnsi"/>
          <w:u w:val="single"/>
        </w:rPr>
        <w:t>passive and often-reluctant participant in multilateral efforts organized by others (usually the United States)</w:t>
      </w:r>
      <w:r w:rsidRPr="00626DA6">
        <w:rPr>
          <w:rFonts w:asciiTheme="majorHAnsi" w:hAnsiTheme="majorHAnsi"/>
        </w:rPr>
        <w:t>.</w:t>
      </w:r>
    </w:p>
    <w:p w14:paraId="42D0A8F6" w14:textId="77777777" w:rsidR="00F53250" w:rsidRPr="00626DA6" w:rsidRDefault="00F53250" w:rsidP="00F53250">
      <w:pPr>
        <w:rPr>
          <w:rFonts w:asciiTheme="majorHAnsi" w:hAnsiTheme="majorHAnsi"/>
        </w:rPr>
      </w:pPr>
      <w:r w:rsidRPr="00626DA6">
        <w:rPr>
          <w:rFonts w:asciiTheme="majorHAnsi" w:hAnsiTheme="majorHAnsi"/>
        </w:rPr>
        <w:lastRenderedPageBreak/>
        <w:t xml:space="preserve">Being a global power requires getting in the middle of disputes, bringing parties together, forging coalitions and consensus, and—yes—using pressure when necessary. Beijing prefers to sit on the sidelines and simply call for nations to solve their problems through “peaceful means” and to find “win-win solutions.” Such </w:t>
      </w:r>
      <w:r w:rsidRPr="00626DA6">
        <w:rPr>
          <w:rFonts w:asciiTheme="majorHAnsi" w:hAnsiTheme="majorHAnsi"/>
          <w:u w:val="single"/>
        </w:rPr>
        <w:t>hollow invocations are hardly conducive to problem solving. Beijing also has a complete allergy to coercive measures and only goes along with UN Security Council sanctions when it is clear that not doing so would leave Beijing isolated</w:t>
      </w:r>
      <w:r w:rsidRPr="00626DA6">
        <w:rPr>
          <w:rFonts w:asciiTheme="majorHAnsi" w:hAnsiTheme="majorHAnsi"/>
        </w:rPr>
        <w:t xml:space="preserve"> and negatively impact China’s international image. This is not the behavior of a global leader.</w:t>
      </w:r>
    </w:p>
    <w:p w14:paraId="59EEC799" w14:textId="77777777" w:rsidR="00F53250" w:rsidRPr="00626DA6" w:rsidRDefault="00F53250" w:rsidP="00F53250">
      <w:pPr>
        <w:rPr>
          <w:rFonts w:asciiTheme="majorHAnsi" w:hAnsiTheme="majorHAnsi"/>
          <w:u w:val="single"/>
        </w:rPr>
      </w:pPr>
      <w:r w:rsidRPr="00626DA6">
        <w:rPr>
          <w:rFonts w:asciiTheme="majorHAnsi" w:hAnsiTheme="majorHAnsi"/>
        </w:rPr>
        <w:t xml:space="preserve">Instead, Beijing’s </w:t>
      </w:r>
      <w:r w:rsidRPr="00626DA6">
        <w:rPr>
          <w:rFonts w:asciiTheme="majorHAnsi" w:hAnsiTheme="majorHAnsi"/>
          <w:u w:val="single"/>
        </w:rPr>
        <w:t>high-level diplomacy is really a kind of theatrical show, more symbolism than substance</w:t>
      </w:r>
      <w:r w:rsidRPr="00626DA6">
        <w:rPr>
          <w:rFonts w:asciiTheme="majorHAnsi" w:hAnsiTheme="majorHAnsi"/>
        </w:rPr>
        <w:t>. It is intended primarily to enhance the Chinese Communist Party’s (CCP) legitimacy among domestic audiences by showing Chinese leaders hobnobbing with the world’s elite, while signaling to the international community that the country has returned to great-power status after several centuries of impotence. As such, the Chinese government goes to extraordinary lengths to meticulously stage-manage its leaders’ interactions with their foreign counterparts. Substantively, though, Chinese diplomacy remains remarkably risk-averse and guided by narrow national interests. B</w:t>
      </w:r>
      <w:r w:rsidRPr="00626DA6">
        <w:rPr>
          <w:rFonts w:asciiTheme="majorHAnsi" w:hAnsiTheme="majorHAnsi"/>
          <w:u w:val="single"/>
        </w:rPr>
        <w:t>eijing usually takes a lowest-common-denominator approach, adopting the safest and least controversial position and waiting to see the positions of other governments before revealing its own.</w:t>
      </w:r>
    </w:p>
    <w:p w14:paraId="386C1771" w14:textId="77777777" w:rsidR="00F53250" w:rsidRPr="00626DA6" w:rsidRDefault="00F53250" w:rsidP="00F53250">
      <w:pPr>
        <w:rPr>
          <w:rFonts w:asciiTheme="majorHAnsi" w:hAnsiTheme="majorHAnsi"/>
        </w:rPr>
      </w:pPr>
      <w:r w:rsidRPr="00626DA6">
        <w:rPr>
          <w:rFonts w:asciiTheme="majorHAnsi" w:hAnsiTheme="majorHAnsi"/>
        </w:rPr>
        <w:t xml:space="preserve"> </w:t>
      </w:r>
    </w:p>
    <w:p w14:paraId="25CC223E" w14:textId="77777777" w:rsidR="00F53250" w:rsidRPr="00626DA6" w:rsidRDefault="00F53250" w:rsidP="00F53250">
      <w:pPr>
        <w:pStyle w:val="Heading4"/>
        <w:rPr>
          <w:rFonts w:asciiTheme="majorHAnsi" w:hAnsiTheme="majorHAnsi"/>
        </w:rPr>
      </w:pPr>
      <w:r w:rsidRPr="00626DA6">
        <w:rPr>
          <w:rFonts w:asciiTheme="majorHAnsi" w:hAnsiTheme="majorHAnsi"/>
        </w:rPr>
        <w:t>China is passive in global governance – does not contribute proportionately</w:t>
      </w:r>
    </w:p>
    <w:p w14:paraId="234A7659" w14:textId="77777777" w:rsidR="00F53250" w:rsidRPr="00626DA6" w:rsidRDefault="00F53250" w:rsidP="00F53250">
      <w:pPr>
        <w:rPr>
          <w:rFonts w:asciiTheme="majorHAnsi" w:hAnsiTheme="majorHAnsi"/>
        </w:rPr>
      </w:pPr>
      <w:r w:rsidRPr="00626DA6">
        <w:rPr>
          <w:rStyle w:val="Style13ptBold"/>
          <w:rFonts w:asciiTheme="majorHAnsi" w:hAnsiTheme="majorHAnsi"/>
        </w:rPr>
        <w:t>Shambaugh 14</w:t>
      </w:r>
      <w:r w:rsidRPr="00626DA6">
        <w:rPr>
          <w:rFonts w:asciiTheme="majorHAnsi" w:hAnsiTheme="majorHAnsi"/>
        </w:rPr>
        <w:t xml:space="preserve"> – Professor of Political Science and International Relations, George Washington University, Director China Policy Program (David, The National Interest, “The Illusion of Chinese Power,”  July/August, http://nationalinterest.org/print/feature/the-illusion-chinese-power-10739)//SEP</w:t>
      </w:r>
    </w:p>
    <w:p w14:paraId="7AAAF54B" w14:textId="77777777" w:rsidR="00F53250" w:rsidRPr="00626DA6" w:rsidRDefault="00F53250" w:rsidP="00F53250">
      <w:pPr>
        <w:rPr>
          <w:rFonts w:asciiTheme="majorHAnsi" w:hAnsiTheme="majorHAnsi"/>
        </w:rPr>
      </w:pPr>
      <w:r w:rsidRPr="00626DA6">
        <w:rPr>
          <w:rFonts w:asciiTheme="majorHAnsi" w:hAnsiTheme="majorHAnsi"/>
          <w:u w:val="single"/>
        </w:rPr>
        <w:t>When it comes to global governance</w:t>
      </w:r>
      <w:r w:rsidRPr="00626DA6">
        <w:rPr>
          <w:rFonts w:asciiTheme="majorHAnsi" w:hAnsiTheme="majorHAnsi"/>
        </w:rPr>
        <w:t xml:space="preserve">, which entails contributing to the common good proportionate to a nation’s aggregate capabilities, </w:t>
      </w:r>
      <w:r w:rsidRPr="00626DA6">
        <w:rPr>
          <w:rFonts w:asciiTheme="majorHAnsi" w:hAnsiTheme="majorHAnsi"/>
          <w:u w:val="single"/>
        </w:rPr>
        <w:t>Beijing’s behavior generally parallels the passivity and narrow-mindedness of the rest of its diplomacy</w:t>
      </w:r>
      <w:r w:rsidRPr="00626DA6">
        <w:rPr>
          <w:rFonts w:asciiTheme="majorHAnsi" w:hAnsiTheme="majorHAnsi"/>
        </w:rPr>
        <w:t xml:space="preserve">. China does contribute to </w:t>
      </w:r>
      <w:r w:rsidRPr="00626DA6">
        <w:rPr>
          <w:rFonts w:asciiTheme="majorHAnsi" w:hAnsiTheme="majorHAnsi"/>
          <w:u w:val="single"/>
        </w:rPr>
        <w:t>various aspects of global governance: UN peacekeeping operations,</w:t>
      </w:r>
      <w:r w:rsidRPr="00626DA6">
        <w:rPr>
          <w:rFonts w:asciiTheme="majorHAnsi" w:hAnsiTheme="majorHAnsi"/>
        </w:rPr>
        <w:t xml:space="preserve"> antipiracy operations in the Gulf of Aden, counterterrorism measures in Central Asia, overseas development assistance, </w:t>
      </w:r>
      <w:r w:rsidRPr="00626DA6">
        <w:rPr>
          <w:rFonts w:asciiTheme="majorHAnsi" w:hAnsiTheme="majorHAnsi"/>
          <w:u w:val="single"/>
        </w:rPr>
        <w:t>nonproliferation of nuclear materials, public health, disaster relief and combating international crime</w:t>
      </w:r>
      <w:r w:rsidRPr="00626DA6">
        <w:rPr>
          <w:rFonts w:asciiTheme="majorHAnsi" w:hAnsiTheme="majorHAnsi"/>
        </w:rPr>
        <w:t xml:space="preserve">. In these areas Beijing deserves credit. However, </w:t>
      </w:r>
      <w:r w:rsidRPr="00626DA6">
        <w:rPr>
          <w:rFonts w:asciiTheme="majorHAnsi" w:hAnsiTheme="majorHAnsi"/>
          <w:u w:val="single"/>
        </w:rPr>
        <w:t>China could and should do much more; it still “punches well below its weight” by not contributing proportionately to its size, wealth or potential influence</w:t>
      </w:r>
      <w:r w:rsidRPr="00626DA6">
        <w:rPr>
          <w:rFonts w:asciiTheme="majorHAnsi" w:hAnsiTheme="majorHAnsi"/>
        </w:rPr>
        <w:t>. The world should expect and demand more from China.</w:t>
      </w:r>
    </w:p>
    <w:p w14:paraId="0B912A99" w14:textId="77777777" w:rsidR="00F53250" w:rsidRPr="00626DA6" w:rsidRDefault="00F53250" w:rsidP="00F53250">
      <w:pPr>
        <w:rPr>
          <w:rFonts w:asciiTheme="majorHAnsi" w:hAnsiTheme="majorHAnsi"/>
        </w:rPr>
      </w:pPr>
      <w:r w:rsidRPr="00626DA6">
        <w:rPr>
          <w:rFonts w:asciiTheme="majorHAnsi" w:hAnsiTheme="majorHAnsi"/>
        </w:rPr>
        <w:t xml:space="preserve">Why is China’s global-governance diplomacy so constrained? There are three main reasons. First, </w:t>
      </w:r>
      <w:r w:rsidRPr="00626DA6">
        <w:rPr>
          <w:rFonts w:asciiTheme="majorHAnsi" w:hAnsiTheme="majorHAnsi"/>
          <w:u w:val="single"/>
        </w:rPr>
        <w:t xml:space="preserve">there exists deep skepticism inside of China about the liberal premises and basic concept of global governance, seeing it as the latest “trap” laid by the West </w:t>
      </w:r>
      <w:r w:rsidRPr="00626DA6">
        <w:rPr>
          <w:rFonts w:asciiTheme="majorHAnsi" w:hAnsiTheme="majorHAnsi"/>
        </w:rPr>
        <w:t xml:space="preserve">(primarily the United States) to “bleed” China by getting it involved in crises and places where it does not have a direct national interest—thus diverting its resources and restraining its rise. Second, </w:t>
      </w:r>
      <w:r w:rsidRPr="00626DA6">
        <w:rPr>
          <w:rFonts w:asciiTheme="majorHAnsi" w:hAnsiTheme="majorHAnsi"/>
          <w:u w:val="single"/>
        </w:rPr>
        <w:t xml:space="preserve">Chinese citizens would criticize the government for allocating resources abroad when poverty and other pressing challenges still exist at home. </w:t>
      </w:r>
      <w:r w:rsidRPr="00626DA6">
        <w:rPr>
          <w:rFonts w:asciiTheme="majorHAnsi" w:hAnsiTheme="majorHAnsi"/>
        </w:rPr>
        <w:t xml:space="preserve">And third, China has a kind of “transactional” approach to expending effort, especially when it involves money. This grows out of Chinese commercial culture but extends into many other realms of Chinese behavior. The Chinese want to know </w:t>
      </w:r>
      <w:r w:rsidRPr="00626DA6">
        <w:rPr>
          <w:rFonts w:asciiTheme="majorHAnsi" w:hAnsiTheme="majorHAnsi"/>
        </w:rPr>
        <w:lastRenderedPageBreak/>
        <w:t>exactly what they will get back from a certain investment and when. Thus, the whole premise of philanthropy and contributing selflessly to common public goods is alien to the thinking of many Chinese.</w:t>
      </w:r>
    </w:p>
    <w:p w14:paraId="5B1BD5DE" w14:textId="4C69A3B9" w:rsidR="00F53250" w:rsidRPr="00626DA6" w:rsidRDefault="00F53250" w:rsidP="00F53250">
      <w:pPr>
        <w:pStyle w:val="Heading4"/>
        <w:rPr>
          <w:rFonts w:asciiTheme="majorHAnsi" w:hAnsiTheme="majorHAnsi"/>
        </w:rPr>
      </w:pPr>
      <w:r w:rsidRPr="00626DA6">
        <w:rPr>
          <w:rFonts w:asciiTheme="majorHAnsi" w:hAnsiTheme="majorHAnsi"/>
        </w:rPr>
        <w:t>China lacks the legitimating ideology necessary for long</w:t>
      </w:r>
      <w:r w:rsidR="00806198">
        <w:rPr>
          <w:rFonts w:asciiTheme="majorHAnsi" w:hAnsiTheme="majorHAnsi"/>
        </w:rPr>
        <w:t>-</w:t>
      </w:r>
      <w:r w:rsidRPr="00626DA6">
        <w:rPr>
          <w:rFonts w:asciiTheme="majorHAnsi" w:hAnsiTheme="majorHAnsi"/>
        </w:rPr>
        <w:t>term heg</w:t>
      </w:r>
    </w:p>
    <w:p w14:paraId="55E89EE2" w14:textId="77777777" w:rsidR="00F53250" w:rsidRPr="00626DA6" w:rsidRDefault="00F53250" w:rsidP="00F53250">
      <w:pPr>
        <w:rPr>
          <w:rFonts w:asciiTheme="majorHAnsi" w:hAnsiTheme="majorHAnsi"/>
        </w:rPr>
      </w:pPr>
      <w:r w:rsidRPr="00626DA6">
        <w:rPr>
          <w:rStyle w:val="Style13ptBold"/>
          <w:rFonts w:asciiTheme="majorHAnsi" w:hAnsiTheme="majorHAnsi"/>
        </w:rPr>
        <w:t>Kelly 14</w:t>
      </w:r>
      <w:r w:rsidRPr="00626DA6">
        <w:rPr>
          <w:rFonts w:asciiTheme="majorHAnsi" w:hAnsiTheme="majorHAnsi"/>
        </w:rPr>
        <w:t xml:space="preserve"> – Associate Professor of International Relations, Pusan University (Robert, The Diplomat, “Can China Legitimate Its Would be Hegemony,” http://thediplomat.com/2014/08/can-china-legitimate-its-would-be-hegemony-in-asia)//SEP</w:t>
      </w:r>
    </w:p>
    <w:p w14:paraId="582419E5" w14:textId="77777777" w:rsidR="00F53250" w:rsidRPr="00626DA6" w:rsidRDefault="00F53250" w:rsidP="00F53250">
      <w:pPr>
        <w:rPr>
          <w:rFonts w:asciiTheme="majorHAnsi" w:hAnsiTheme="majorHAnsi"/>
        </w:rPr>
      </w:pPr>
      <w:r w:rsidRPr="00626DA6">
        <w:rPr>
          <w:rFonts w:asciiTheme="majorHAnsi" w:hAnsiTheme="majorHAnsi"/>
        </w:rPr>
        <w:t xml:space="preserve">This should be a cautionary lesson for China. </w:t>
      </w:r>
      <w:r w:rsidRPr="00626DA6">
        <w:rPr>
          <w:rFonts w:asciiTheme="majorHAnsi" w:hAnsiTheme="majorHAnsi"/>
          <w:u w:val="single"/>
        </w:rPr>
        <w:t>China is indeed powerful. That power will gain it regional fear and a grudging respect. To cross China is risky. But for power to last through the ups-and-downs of history, it must be more than just bullying. As Richard Armitage once said, “China will never be great until it stands for something more than itself.” Today, China is little more than that.</w:t>
      </w:r>
      <w:r w:rsidRPr="00626DA6">
        <w:rPr>
          <w:rFonts w:asciiTheme="majorHAnsi" w:hAnsiTheme="majorHAnsi"/>
        </w:rPr>
        <w:t xml:space="preserve"> Instead, as David Shambaugh put it: “</w:t>
      </w:r>
      <w:r w:rsidRPr="00626DA6">
        <w:rPr>
          <w:rFonts w:asciiTheme="majorHAnsi" w:hAnsiTheme="majorHAnsi"/>
          <w:u w:val="single"/>
        </w:rPr>
        <w:t>China is, in essence, a very narrow-minded, self-interested, realist state, seeking only to maximize its own national interests and power</w:t>
      </w:r>
      <w:r w:rsidRPr="00626DA6">
        <w:rPr>
          <w:rFonts w:asciiTheme="majorHAnsi" w:hAnsiTheme="majorHAnsi"/>
        </w:rPr>
        <w:t>. It cares little for global governance and enforcing global standards of behavior (except its much-vaunted doctrine of noninterference in the internal affairs of countries). Its economic policies are mercantilist and its diplomacy is passive. China is also a lonely strategic power, with no allies and experiencing distrust and strained relationships with much of the world.</w:t>
      </w:r>
    </w:p>
    <w:p w14:paraId="7C023F34" w14:textId="77777777" w:rsidR="00F53250" w:rsidRPr="00626DA6" w:rsidRDefault="00F53250" w:rsidP="00F53250">
      <w:pPr>
        <w:rPr>
          <w:rFonts w:asciiTheme="majorHAnsi" w:hAnsiTheme="majorHAnsi"/>
        </w:rPr>
      </w:pPr>
      <w:r w:rsidRPr="00626DA6">
        <w:rPr>
          <w:rFonts w:asciiTheme="majorHAnsi" w:hAnsiTheme="majorHAnsi"/>
          <w:u w:val="single"/>
        </w:rPr>
        <w:t>This strategy is a recipe for short-term success (free-riding on the U.S. to continue to rise cheaply), medium-term regional discomfort (nearby states bristle at selfish “leadership”), and long-term decline (those nearby countries, upset at their poor treatment earlier, abandon China later in its time of need). As China rises dramatically over its neighbors, they will look for input into its choices, a sense of rules that give them some kind of place in a system, rather than serfdom in an extra-territorial despotism, and a language of power, a legitimating ideology that places restraints on Chinese power rather than simply exalting it</w:t>
      </w:r>
      <w:r w:rsidRPr="00626DA6">
        <w:rPr>
          <w:rFonts w:asciiTheme="majorHAnsi" w:hAnsiTheme="majorHAnsi"/>
        </w:rPr>
        <w:t>. China’s current behavior in Xinxiang and Tibet, where Han nationalism and strict central control are being pushed onto a resistant periphery, are not good signs. China needs to build something more conciliatory and appealing to non-Chinese, akin to the U.S. liberal order that has netted the U.S. so many allies around the world.</w:t>
      </w:r>
    </w:p>
    <w:p w14:paraId="7D3FA5FF" w14:textId="77777777" w:rsidR="00F53250" w:rsidRPr="00626DA6" w:rsidRDefault="00F53250" w:rsidP="00F53250">
      <w:pPr>
        <w:pStyle w:val="Heading4"/>
        <w:rPr>
          <w:rFonts w:asciiTheme="majorHAnsi" w:hAnsiTheme="majorHAnsi"/>
        </w:rPr>
      </w:pPr>
      <w:r w:rsidRPr="00626DA6">
        <w:rPr>
          <w:rFonts w:asciiTheme="majorHAnsi" w:hAnsiTheme="majorHAnsi"/>
        </w:rPr>
        <w:t>China cannot rely on nationalism as a legitimating ideology</w:t>
      </w:r>
    </w:p>
    <w:p w14:paraId="0DD02E70" w14:textId="77777777" w:rsidR="00F53250" w:rsidRPr="00626DA6" w:rsidRDefault="00F53250" w:rsidP="00F53250">
      <w:pPr>
        <w:rPr>
          <w:rFonts w:asciiTheme="majorHAnsi" w:hAnsiTheme="majorHAnsi"/>
        </w:rPr>
      </w:pPr>
      <w:r w:rsidRPr="00626DA6">
        <w:rPr>
          <w:rStyle w:val="Style13ptBold"/>
          <w:rFonts w:asciiTheme="majorHAnsi" w:hAnsiTheme="majorHAnsi"/>
        </w:rPr>
        <w:t>Kelly 14</w:t>
      </w:r>
      <w:r w:rsidRPr="00626DA6">
        <w:rPr>
          <w:rFonts w:asciiTheme="majorHAnsi" w:hAnsiTheme="majorHAnsi"/>
        </w:rPr>
        <w:t xml:space="preserve"> – Associate Professor of International Relations, Pusan University (Robert, The Diplomat, “Can China Legitimate Its Would be Hegemony,” http://thediplomat.com/2014/08/can-china-legitimate-its-would-be-hegemony-in-asia)//SEP</w:t>
      </w:r>
    </w:p>
    <w:p w14:paraId="0692297A" w14:textId="77777777" w:rsidR="00F53250" w:rsidRPr="00626DA6" w:rsidRDefault="00F53250" w:rsidP="00F53250">
      <w:pPr>
        <w:rPr>
          <w:rFonts w:asciiTheme="majorHAnsi" w:hAnsiTheme="majorHAnsi"/>
        </w:rPr>
      </w:pPr>
      <w:r w:rsidRPr="00626DA6">
        <w:rPr>
          <w:rFonts w:asciiTheme="majorHAnsi" w:hAnsiTheme="majorHAnsi"/>
          <w:u w:val="single"/>
        </w:rPr>
        <w:t>This legitimating ideology must be some kind of intellectual framework, not raw ethnocentrism. Nationalism is not enough, even if it appeals to more than a billion people. Much as Putin’s aggressive Russian nationalism has alienated much of the Russian and post-Soviet periphery, so will China’s current ideology of nationalist grievance and resentment.</w:t>
      </w:r>
      <w:r w:rsidRPr="00626DA6">
        <w:rPr>
          <w:rFonts w:asciiTheme="majorHAnsi" w:hAnsiTheme="majorHAnsi"/>
        </w:rPr>
        <w:t xml:space="preserve"> Even North Korea and Myanmar, precisely the kind of repressive autocracies that should be comfortable with Beijing, have tacked away from it as they have increasingly realized that “alliance” with China means subordination in practice. </w:t>
      </w:r>
      <w:r w:rsidRPr="00626DA6">
        <w:rPr>
          <w:rFonts w:asciiTheme="majorHAnsi" w:hAnsiTheme="majorHAnsi"/>
          <w:u w:val="single"/>
        </w:rPr>
        <w:t>Something more positive and supra-national is necessa</w:t>
      </w:r>
      <w:r w:rsidRPr="00626DA6">
        <w:rPr>
          <w:rFonts w:asciiTheme="majorHAnsi" w:hAnsiTheme="majorHAnsi"/>
        </w:rPr>
        <w:t>ry.</w:t>
      </w:r>
    </w:p>
    <w:p w14:paraId="304DD5EF" w14:textId="77777777" w:rsidR="00F53250" w:rsidRPr="00626DA6" w:rsidRDefault="00F53250" w:rsidP="00F53250">
      <w:pPr>
        <w:rPr>
          <w:rFonts w:asciiTheme="majorHAnsi" w:hAnsiTheme="majorHAnsi"/>
        </w:rPr>
      </w:pPr>
      <w:r w:rsidRPr="00626DA6">
        <w:rPr>
          <w:rFonts w:asciiTheme="majorHAnsi" w:hAnsiTheme="majorHAnsi"/>
        </w:rPr>
        <w:lastRenderedPageBreak/>
        <w:t>Marxism, of course, sought to be this. It laid out an ideology of formal equality, and “socialist fraternity” might not have been a fraud if the Soviet Union had been more genuinely communist and less a cover for Russian nationalism and imperialism. But that is gone now of course. Liberalism too offers such a language of legitimated power that might re-assure others. U.S. liberalism has ensured reasonably good treatment of Canada and Mexico over the years: both have more or less stuck with the U.S. despite a huge power imbalance. But domestic liberalism is a non-starter for the Chinese Communist Party (CCP).</w:t>
      </w:r>
    </w:p>
    <w:p w14:paraId="3514F689" w14:textId="77777777" w:rsidR="00F53250" w:rsidRPr="00626DA6" w:rsidRDefault="00F53250" w:rsidP="00F53250">
      <w:pPr>
        <w:rPr>
          <w:rFonts w:asciiTheme="majorHAnsi" w:hAnsiTheme="majorHAnsi"/>
        </w:rPr>
      </w:pPr>
      <w:r w:rsidRPr="00626DA6">
        <w:rPr>
          <w:rFonts w:asciiTheme="majorHAnsi" w:hAnsiTheme="majorHAnsi"/>
        </w:rPr>
        <w:t xml:space="preserve">China’s own history suggests a neo-tribute system perhaps. That was indeed supra-ethnic. It was based a general willingness of peripheral states to accept the cultural superiority of Chinese Confucianism and the suzerainty of the emperor. While leaving peripheral states more or less free from intervention, it did require what would be today an unacceptable level of humiliation and groveling. Prestige-accrual was the central Chinese reward of the tribute system – the recognition and exaltation by others of China as the “Middle Kingdom” and center of civilization, even if the tributaries didn’t really believe that. But </w:t>
      </w:r>
      <w:r w:rsidRPr="00626DA6">
        <w:rPr>
          <w:rFonts w:asciiTheme="majorHAnsi" w:hAnsiTheme="majorHAnsi"/>
          <w:u w:val="single"/>
        </w:rPr>
        <w:t>modern Asia is both highly nationalistic and post-Confucian in its international relations. China would struggle mightily to bring back such a feudal order convincingly. It would be asking Asia to swallow a lot of nationalist pride to re-introduce the old hierarchy and therefore strikes me as unlikely</w:t>
      </w:r>
      <w:r w:rsidRPr="00626DA6">
        <w:rPr>
          <w:rFonts w:asciiTheme="majorHAnsi" w:hAnsiTheme="majorHAnsi"/>
        </w:rPr>
        <w:t>.</w:t>
      </w:r>
    </w:p>
    <w:p w14:paraId="0941E6F8" w14:textId="6D428925" w:rsidR="00F50ECD" w:rsidRPr="00391900" w:rsidRDefault="00F53250" w:rsidP="008E7685">
      <w:pPr>
        <w:rPr>
          <w:rFonts w:asciiTheme="majorHAnsi" w:hAnsiTheme="majorHAnsi"/>
        </w:rPr>
      </w:pPr>
      <w:r w:rsidRPr="00626DA6">
        <w:rPr>
          <w:rFonts w:asciiTheme="majorHAnsi" w:hAnsiTheme="majorHAnsi"/>
        </w:rPr>
        <w:t>In brief, as Chinese power over Asia rises, it will increasingly need to define its position as more than just realpolitik and nationalist glory-seeking</w:t>
      </w:r>
      <w:r w:rsidRPr="00626DA6">
        <w:rPr>
          <w:rFonts w:asciiTheme="majorHAnsi" w:hAnsiTheme="majorHAnsi"/>
          <w:u w:val="single"/>
        </w:rPr>
        <w:t>. If it cannot voluntarily win over its neighbors to cooperation, Chinese hegemony will be little more than a despotism</w:t>
      </w:r>
      <w:r w:rsidRPr="00626DA6">
        <w:rPr>
          <w:rFonts w:asciiTheme="majorHAnsi" w:hAnsiTheme="majorHAnsi"/>
        </w:rPr>
        <w:t xml:space="preserve">. Perhaps that is all that Chinese leaders care for, but I doubt it. </w:t>
      </w:r>
      <w:r w:rsidRPr="00626DA6">
        <w:rPr>
          <w:rFonts w:asciiTheme="majorHAnsi" w:hAnsiTheme="majorHAnsi"/>
          <w:u w:val="single"/>
        </w:rPr>
        <w:t>Most of us wish to be loved more than feared; China’s soft power exertions suggest that the CCP feels that too. But to date, the CCP has no real legitimating language of power for its neighborhood. Hence, for all its might, it continues to stand alone</w:t>
      </w:r>
      <w:r w:rsidRPr="00626DA6">
        <w:rPr>
          <w:rFonts w:asciiTheme="majorHAnsi" w:hAnsiTheme="majorHAnsi"/>
        </w:rPr>
        <w:t xml:space="preserve">. Finding that legitimating framework, lifting China above just being a grievance-fueled regional bully, is the next large debate in Chinese foreign policy: the floor is open to suggestions…  </w:t>
      </w:r>
    </w:p>
    <w:p w14:paraId="6F1B0ADC" w14:textId="6D1F97DE" w:rsidR="005E0997" w:rsidRDefault="00806198" w:rsidP="005E0997">
      <w:pPr>
        <w:pStyle w:val="Heading3"/>
      </w:pPr>
      <w:r>
        <w:lastRenderedPageBreak/>
        <w:t>AT</w:t>
      </w:r>
      <w:r w:rsidR="005E0997">
        <w:t xml:space="preserve"> Me</w:t>
      </w:r>
      <w:r>
        <w:t>a</w:t>
      </w:r>
      <w:r w:rsidR="005E0997">
        <w:t xml:space="preserve">rsheimer </w:t>
      </w:r>
    </w:p>
    <w:p w14:paraId="7B7C7B7A" w14:textId="77777777" w:rsidR="005E0997" w:rsidRPr="005E0997" w:rsidRDefault="005E0997" w:rsidP="005E0997"/>
    <w:p w14:paraId="7199E457" w14:textId="77777777" w:rsidR="005E0997" w:rsidRPr="00626DA6" w:rsidRDefault="005E0997" w:rsidP="005E0997">
      <w:pPr>
        <w:pStyle w:val="Heading4"/>
        <w:rPr>
          <w:rFonts w:asciiTheme="majorHAnsi" w:hAnsiTheme="majorHAnsi"/>
        </w:rPr>
      </w:pPr>
      <w:r w:rsidRPr="00626DA6">
        <w:rPr>
          <w:rFonts w:asciiTheme="majorHAnsi" w:hAnsiTheme="majorHAnsi"/>
        </w:rPr>
        <w:t>China is not a present military threat to the U.S. – Mearsheimer concedes</w:t>
      </w:r>
    </w:p>
    <w:p w14:paraId="37D9C289" w14:textId="77777777" w:rsidR="005E0997" w:rsidRPr="00626DA6" w:rsidRDefault="005E0997" w:rsidP="005E0997">
      <w:pPr>
        <w:rPr>
          <w:rFonts w:asciiTheme="majorHAnsi" w:hAnsiTheme="majorHAnsi"/>
        </w:rPr>
      </w:pPr>
      <w:r w:rsidRPr="00626DA6">
        <w:rPr>
          <w:rStyle w:val="Style13ptBold"/>
          <w:rFonts w:asciiTheme="majorHAnsi" w:hAnsiTheme="majorHAnsi"/>
        </w:rPr>
        <w:t>Mearsheimer 14</w:t>
      </w:r>
      <w:r w:rsidRPr="00626DA6">
        <w:rPr>
          <w:rFonts w:asciiTheme="majorHAnsi" w:hAnsiTheme="majorHAnsi"/>
        </w:rPr>
        <w:t xml:space="preserve"> – Professor of Political Science, University of Chicago (John, The National Interest, “Can China Rise Peacefully?” October 25, http://nationalinterest.org/commentary/can-china-rise-peacefully-10204)//SEP</w:t>
      </w:r>
    </w:p>
    <w:p w14:paraId="3808CF05" w14:textId="77777777" w:rsidR="005E0997" w:rsidRPr="00626DA6" w:rsidRDefault="005E0997" w:rsidP="005E0997">
      <w:pPr>
        <w:rPr>
          <w:rFonts w:asciiTheme="majorHAnsi" w:hAnsiTheme="majorHAnsi"/>
        </w:rPr>
      </w:pPr>
      <w:r w:rsidRPr="00626DA6">
        <w:rPr>
          <w:rFonts w:asciiTheme="majorHAnsi" w:hAnsiTheme="majorHAnsi"/>
        </w:rPr>
        <w:t xml:space="preserve">It is important to emphasize that </w:t>
      </w:r>
      <w:r w:rsidRPr="00626DA6">
        <w:rPr>
          <w:rFonts w:asciiTheme="majorHAnsi" w:hAnsiTheme="majorHAnsi"/>
          <w:u w:val="single"/>
        </w:rPr>
        <w:t>my focus is not on how China will behave in the immediate future, but instead on how it will act in the longer term, when it will be far more powerful</w:t>
      </w:r>
      <w:r w:rsidRPr="00626DA6">
        <w:rPr>
          <w:rFonts w:asciiTheme="majorHAnsi" w:hAnsiTheme="majorHAnsi"/>
        </w:rPr>
        <w:t xml:space="preserve"> than it is today. The fact is that </w:t>
      </w:r>
      <w:r w:rsidRPr="00626DA6">
        <w:rPr>
          <w:rFonts w:asciiTheme="majorHAnsi" w:hAnsiTheme="majorHAnsi"/>
          <w:u w:val="single"/>
        </w:rPr>
        <w:t xml:space="preserve">present-day China does not possess significant military power; its military forces are inferior to those of the United States. Beijing would be making a huge mistake to pick a fight with the U.S. military nowadays. </w:t>
      </w:r>
      <w:r w:rsidRPr="00626DA6">
        <w:rPr>
          <w:rFonts w:asciiTheme="majorHAnsi" w:hAnsiTheme="majorHAnsi"/>
        </w:rPr>
        <w:t xml:space="preserve">Contemporary </w:t>
      </w:r>
      <w:r w:rsidRPr="00626DA6">
        <w:rPr>
          <w:rFonts w:asciiTheme="majorHAnsi" w:hAnsiTheme="majorHAnsi"/>
          <w:u w:val="single"/>
        </w:rPr>
        <w:t>China</w:t>
      </w:r>
      <w:r w:rsidRPr="00626DA6">
        <w:rPr>
          <w:rFonts w:asciiTheme="majorHAnsi" w:hAnsiTheme="majorHAnsi"/>
        </w:rPr>
        <w:t xml:space="preserve">, in other words, </w:t>
      </w:r>
      <w:r w:rsidRPr="00626DA6">
        <w:rPr>
          <w:rFonts w:asciiTheme="majorHAnsi" w:hAnsiTheme="majorHAnsi"/>
          <w:u w:val="single"/>
        </w:rPr>
        <w:t>is constrained by the global balance of power, which is clearly stacked in America’s favor.</w:t>
      </w:r>
      <w:r w:rsidRPr="00626DA6">
        <w:rPr>
          <w:rFonts w:asciiTheme="majorHAnsi" w:hAnsiTheme="majorHAnsi"/>
        </w:rPr>
        <w:t xml:space="preserve"> Among other advantages, </w:t>
      </w:r>
      <w:r w:rsidRPr="00626DA6">
        <w:rPr>
          <w:rFonts w:asciiTheme="majorHAnsi" w:hAnsiTheme="majorHAnsi"/>
          <w:u w:val="single"/>
        </w:rPr>
        <w:t xml:space="preserve">the United States has many consequential allies around the world, while China has virtually none. </w:t>
      </w:r>
      <w:r w:rsidRPr="00626DA6">
        <w:rPr>
          <w:rFonts w:asciiTheme="majorHAnsi" w:hAnsiTheme="majorHAnsi"/>
        </w:rPr>
        <w:t xml:space="preserve">But we are not concerned with that situation here. Instead, the focus is on a future world in which the balance of power has shifted sharply against the United States, where China controls much more relative power than it does today, and where China is in roughly the same economic and military league as the United States. In essence, we are talking about a world in which China is much less constrained than it is today.  </w:t>
      </w:r>
    </w:p>
    <w:p w14:paraId="1F4D2339" w14:textId="77777777" w:rsidR="00120133" w:rsidRPr="00626DA6" w:rsidRDefault="00120133" w:rsidP="005E0997">
      <w:pPr>
        <w:pStyle w:val="Heading2"/>
      </w:pPr>
    </w:p>
    <w:p w14:paraId="786B7590" w14:textId="55750864" w:rsidR="00901179" w:rsidRPr="00626DA6" w:rsidRDefault="00120133" w:rsidP="00A7401E">
      <w:pPr>
        <w:pStyle w:val="Heading1"/>
        <w:rPr>
          <w:rFonts w:asciiTheme="majorHAnsi" w:hAnsiTheme="majorHAnsi"/>
        </w:rPr>
      </w:pPr>
      <w:r w:rsidRPr="00626DA6">
        <w:rPr>
          <w:rFonts w:asciiTheme="majorHAnsi" w:hAnsiTheme="majorHAnsi"/>
        </w:rPr>
        <w:lastRenderedPageBreak/>
        <w:t>---</w:t>
      </w:r>
      <w:r w:rsidR="007F5F1C" w:rsidRPr="00626DA6">
        <w:rPr>
          <w:rFonts w:asciiTheme="majorHAnsi" w:hAnsiTheme="majorHAnsi"/>
        </w:rPr>
        <w:t>China Heg</w:t>
      </w:r>
      <w:r w:rsidRPr="00626DA6">
        <w:rPr>
          <w:rFonts w:asciiTheme="majorHAnsi" w:hAnsiTheme="majorHAnsi"/>
        </w:rPr>
        <w:t>---</w:t>
      </w:r>
    </w:p>
    <w:p w14:paraId="4F9F0C45" w14:textId="07BEDAC9" w:rsidR="00F53250" w:rsidRPr="00626DA6" w:rsidRDefault="00806198" w:rsidP="00A7401E">
      <w:pPr>
        <w:pStyle w:val="Heading2"/>
        <w:rPr>
          <w:rFonts w:asciiTheme="majorHAnsi" w:hAnsiTheme="majorHAnsi"/>
        </w:rPr>
      </w:pPr>
      <w:r>
        <w:rPr>
          <w:rFonts w:asciiTheme="majorHAnsi" w:hAnsiTheme="majorHAnsi"/>
        </w:rPr>
        <w:lastRenderedPageBreak/>
        <w:t>China Heg G</w:t>
      </w:r>
      <w:r w:rsidR="00F53250" w:rsidRPr="00626DA6">
        <w:rPr>
          <w:rFonts w:asciiTheme="majorHAnsi" w:hAnsiTheme="majorHAnsi"/>
        </w:rPr>
        <w:t>ood</w:t>
      </w:r>
    </w:p>
    <w:p w14:paraId="38E7809E" w14:textId="78761D18" w:rsidR="00F53250" w:rsidRPr="00626DA6" w:rsidRDefault="00F53250" w:rsidP="00F53250">
      <w:pPr>
        <w:rPr>
          <w:rFonts w:asciiTheme="majorHAnsi" w:hAnsiTheme="majorHAnsi"/>
        </w:rPr>
      </w:pPr>
    </w:p>
    <w:p w14:paraId="093D18B9" w14:textId="772E714F" w:rsidR="00A7401E" w:rsidRPr="00626DA6" w:rsidRDefault="00806198" w:rsidP="00A7401E">
      <w:pPr>
        <w:pStyle w:val="Heading3"/>
        <w:rPr>
          <w:rFonts w:asciiTheme="majorHAnsi" w:hAnsiTheme="majorHAnsi"/>
        </w:rPr>
      </w:pPr>
      <w:r>
        <w:rPr>
          <w:rFonts w:asciiTheme="majorHAnsi" w:hAnsiTheme="majorHAnsi"/>
        </w:rPr>
        <w:lastRenderedPageBreak/>
        <w:t>China Rise K2 US A</w:t>
      </w:r>
      <w:r w:rsidR="00F53250" w:rsidRPr="00626DA6">
        <w:rPr>
          <w:rFonts w:asciiTheme="majorHAnsi" w:hAnsiTheme="majorHAnsi"/>
        </w:rPr>
        <w:t>lliances</w:t>
      </w:r>
    </w:p>
    <w:p w14:paraId="7DEB2EA1" w14:textId="77777777" w:rsidR="00C41C25" w:rsidRPr="00626DA6" w:rsidRDefault="00C41C25" w:rsidP="00C41C25">
      <w:pPr>
        <w:pStyle w:val="Heading4"/>
        <w:rPr>
          <w:rFonts w:asciiTheme="majorHAnsi" w:hAnsiTheme="majorHAnsi"/>
        </w:rPr>
      </w:pPr>
      <w:r w:rsidRPr="00626DA6">
        <w:rPr>
          <w:rFonts w:asciiTheme="majorHAnsi" w:hAnsiTheme="majorHAnsi"/>
        </w:rPr>
        <w:t>Chinese revisionism is strengthening the U.S. alliance system</w:t>
      </w:r>
    </w:p>
    <w:p w14:paraId="4268CE4C" w14:textId="77777777" w:rsidR="00C41C25" w:rsidRPr="00626DA6" w:rsidRDefault="00C41C25" w:rsidP="00C41C25">
      <w:pPr>
        <w:spacing w:after="0" w:line="240" w:lineRule="auto"/>
        <w:rPr>
          <w:rFonts w:asciiTheme="majorHAnsi" w:eastAsia="Times New Roman" w:hAnsiTheme="majorHAnsi" w:cs="Times New Roman"/>
          <w:iCs/>
          <w:color w:val="333333"/>
          <w:shd w:val="clear" w:color="auto" w:fill="FFFFFF"/>
        </w:rPr>
      </w:pPr>
      <w:r w:rsidRPr="00626DA6">
        <w:rPr>
          <w:rStyle w:val="Style13ptBold"/>
          <w:rFonts w:asciiTheme="majorHAnsi" w:hAnsiTheme="majorHAnsi"/>
        </w:rPr>
        <w:t>Sears 16</w:t>
      </w:r>
      <w:r w:rsidRPr="00626DA6">
        <w:rPr>
          <w:rFonts w:asciiTheme="majorHAnsi" w:hAnsiTheme="majorHAnsi"/>
        </w:rPr>
        <w:t xml:space="preserve"> – Professor of International Relations, </w:t>
      </w:r>
      <w:r w:rsidRPr="00626DA6">
        <w:rPr>
          <w:rFonts w:asciiTheme="majorHAnsi" w:eastAsia="Times New Roman" w:hAnsiTheme="majorHAnsi" w:cs="Times New Roman"/>
          <w:iCs/>
          <w:color w:val="333333"/>
          <w:shd w:val="clear" w:color="auto" w:fill="FFFFFF"/>
        </w:rPr>
        <w:t>Universidad de Las Américas, Quito-Ecuador</w:t>
      </w:r>
    </w:p>
    <w:p w14:paraId="49BF2488" w14:textId="33C1950A" w:rsidR="00C41C25" w:rsidRPr="00626DA6" w:rsidRDefault="00C41C25" w:rsidP="00C41C25">
      <w:pPr>
        <w:spacing w:after="0" w:line="240" w:lineRule="auto"/>
        <w:rPr>
          <w:rFonts w:asciiTheme="majorHAnsi" w:eastAsia="Times New Roman" w:hAnsiTheme="majorHAnsi" w:cs="Times New Roman"/>
        </w:rPr>
      </w:pPr>
      <w:r w:rsidRPr="00626DA6">
        <w:rPr>
          <w:rFonts w:asciiTheme="majorHAnsi" w:eastAsia="Times New Roman" w:hAnsiTheme="majorHAnsi" w:cs="Times New Roman"/>
          <w:iCs/>
          <w:color w:val="333333"/>
          <w:shd w:val="clear" w:color="auto" w:fill="FFFFFF"/>
        </w:rPr>
        <w:t>(Nathan, The Diplomat, “China, Russia and the Unipolar Moment,”  http://thediplomat.com/2016/04/china-ru</w:t>
      </w:r>
      <w:r w:rsidR="00943A66" w:rsidRPr="00626DA6">
        <w:rPr>
          <w:rFonts w:asciiTheme="majorHAnsi" w:eastAsia="Times New Roman" w:hAnsiTheme="majorHAnsi" w:cs="Times New Roman"/>
          <w:iCs/>
          <w:color w:val="333333"/>
          <w:shd w:val="clear" w:color="auto" w:fill="FFFFFF"/>
        </w:rPr>
        <w:t>ssia-and-the-unipolar-moment</w:t>
      </w:r>
      <w:r w:rsidRPr="00626DA6">
        <w:rPr>
          <w:rFonts w:asciiTheme="majorHAnsi" w:eastAsia="Times New Roman" w:hAnsiTheme="majorHAnsi" w:cs="Times New Roman"/>
          <w:iCs/>
          <w:color w:val="333333"/>
          <w:shd w:val="clear" w:color="auto" w:fill="FFFFFF"/>
        </w:rPr>
        <w:t>)</w:t>
      </w:r>
      <w:r w:rsidR="00943A66" w:rsidRPr="00626DA6">
        <w:rPr>
          <w:rFonts w:asciiTheme="majorHAnsi" w:eastAsia="Times New Roman" w:hAnsiTheme="majorHAnsi" w:cs="Times New Roman"/>
          <w:iCs/>
          <w:color w:val="333333"/>
          <w:shd w:val="clear" w:color="auto" w:fill="FFFFFF"/>
        </w:rPr>
        <w:t>//SEP</w:t>
      </w:r>
    </w:p>
    <w:p w14:paraId="44E956F7" w14:textId="247F7FA5" w:rsidR="00C41C25" w:rsidRPr="00626DA6" w:rsidRDefault="00C41C25" w:rsidP="00C41C25">
      <w:pPr>
        <w:rPr>
          <w:rFonts w:asciiTheme="majorHAnsi" w:hAnsiTheme="majorHAnsi"/>
        </w:rPr>
      </w:pPr>
    </w:p>
    <w:p w14:paraId="69DAE313" w14:textId="4A509CB5" w:rsidR="00C41C25" w:rsidRPr="00626DA6" w:rsidRDefault="00C41C25" w:rsidP="00C41C25">
      <w:pPr>
        <w:rPr>
          <w:rFonts w:asciiTheme="majorHAnsi" w:hAnsiTheme="majorHAnsi"/>
        </w:rPr>
      </w:pPr>
      <w:r w:rsidRPr="00626DA6">
        <w:rPr>
          <w:rFonts w:asciiTheme="majorHAnsi" w:hAnsiTheme="majorHAnsi"/>
        </w:rPr>
        <w:t xml:space="preserve">However, </w:t>
      </w:r>
      <w:r w:rsidRPr="00626DA6">
        <w:rPr>
          <w:rFonts w:asciiTheme="majorHAnsi" w:hAnsiTheme="majorHAnsi"/>
          <w:u w:val="single"/>
        </w:rPr>
        <w:t>instead of undermining U.S. influence and forcing states to “bandwagon” with China, Chinese revisionism is actually strengthening the U.S. alliance system in East Asia</w:t>
      </w:r>
      <w:r w:rsidRPr="00626DA6">
        <w:rPr>
          <w:rFonts w:asciiTheme="majorHAnsi" w:hAnsiTheme="majorHAnsi"/>
        </w:rPr>
        <w:t xml:space="preserve">. </w:t>
      </w:r>
      <w:r w:rsidRPr="00626DA6">
        <w:rPr>
          <w:rFonts w:asciiTheme="majorHAnsi" w:hAnsiTheme="majorHAnsi"/>
          <w:u w:val="single"/>
        </w:rPr>
        <w:t>The United States is in the process of upgrading its strategic cooperation with several of its longstanding allies, such as Japan, the Philippines, and Australia</w:t>
      </w:r>
      <w:r w:rsidRPr="00626DA6">
        <w:rPr>
          <w:rFonts w:asciiTheme="majorHAnsi" w:hAnsiTheme="majorHAnsi"/>
        </w:rPr>
        <w:t>. The Obama Administration’s “Pivot to Asia” policy has sought to reassure U.S. allies of its enduring political commitment and military presence in the region. Recent evidence of the Pivot includes a number of port visits by the U.S. navy to its allies (e.g. Manila in March 2016), some high profile arms sales (e.g. the $1.8 billion arms deal with Taiwan in December 2015), and even new force deployments to the region (e.g. the plans to deploy long-range bombers in Australia and to gain access to five military bases in Philippines).</w:t>
      </w:r>
    </w:p>
    <w:p w14:paraId="0D4644B8" w14:textId="77777777" w:rsidR="00C41C25" w:rsidRPr="00626DA6" w:rsidRDefault="00C41C25" w:rsidP="00C41C25">
      <w:pPr>
        <w:rPr>
          <w:rFonts w:asciiTheme="majorHAnsi" w:hAnsiTheme="majorHAnsi"/>
        </w:rPr>
      </w:pPr>
      <w:r w:rsidRPr="00626DA6">
        <w:rPr>
          <w:rFonts w:asciiTheme="majorHAnsi" w:hAnsiTheme="majorHAnsi"/>
          <w:u w:val="single"/>
        </w:rPr>
        <w:t>Second, the United States is developing new strategic partnerships in East Asia, which could become full-fledged U.S. allies in the future.</w:t>
      </w:r>
      <w:r w:rsidRPr="00626DA6">
        <w:rPr>
          <w:rFonts w:asciiTheme="majorHAnsi" w:hAnsiTheme="majorHAnsi"/>
        </w:rPr>
        <w:t xml:space="preserve"> </w:t>
      </w:r>
      <w:r w:rsidRPr="00626DA6">
        <w:rPr>
          <w:rFonts w:asciiTheme="majorHAnsi" w:hAnsiTheme="majorHAnsi"/>
          <w:u w:val="single"/>
        </w:rPr>
        <w:t>Anxiety about China’s rise is leading a number of ASEAN member states—such as Singapore, Malaysia, and Indonesia—to increasingly look toward the United States for security</w:t>
      </w:r>
      <w:r w:rsidRPr="00626DA6">
        <w:rPr>
          <w:rFonts w:asciiTheme="majorHAnsi" w:hAnsiTheme="majorHAnsi"/>
        </w:rPr>
        <w:t>. Together, Singapore and Malaysia represent a geostrategic pivot for exercising control over the Straits of Malacca and thus their entrance into the U.S. alliance system would represent a major constraint on Chinese power. Perhaps the most surprising of the United States’ new security relationships is with Vietnam. In a manner consistent with the realpolitik maxim that in international politics “there are no permanent friends or enemies, only permanent interests,” the diplomatic rapprochement and security dialogues between the United States and Vietnam demonstrates the extent to which Chinese revisionism is pushing China’s neighbors toward the United States.</w:t>
      </w:r>
    </w:p>
    <w:p w14:paraId="5BC70123" w14:textId="3F07030F" w:rsidR="00C41C25" w:rsidRPr="00626DA6" w:rsidRDefault="00C41C25" w:rsidP="00C41C25">
      <w:pPr>
        <w:rPr>
          <w:rFonts w:asciiTheme="majorHAnsi" w:hAnsiTheme="majorHAnsi"/>
        </w:rPr>
      </w:pPr>
    </w:p>
    <w:p w14:paraId="0B0D2773" w14:textId="2914D889" w:rsidR="00F50ECD" w:rsidRPr="00626DA6" w:rsidRDefault="00806198" w:rsidP="00F50ECD">
      <w:pPr>
        <w:pStyle w:val="Heading3"/>
        <w:rPr>
          <w:rFonts w:asciiTheme="majorHAnsi" w:hAnsiTheme="majorHAnsi"/>
        </w:rPr>
      </w:pPr>
      <w:r>
        <w:rPr>
          <w:rFonts w:asciiTheme="majorHAnsi" w:hAnsiTheme="majorHAnsi"/>
        </w:rPr>
        <w:lastRenderedPageBreak/>
        <w:t>China Rise K2</w:t>
      </w:r>
      <w:r w:rsidR="00F50ECD" w:rsidRPr="00626DA6">
        <w:rPr>
          <w:rFonts w:asciiTheme="majorHAnsi" w:hAnsiTheme="majorHAnsi"/>
        </w:rPr>
        <w:t xml:space="preserve"> U</w:t>
      </w:r>
      <w:r>
        <w:rPr>
          <w:rFonts w:asciiTheme="majorHAnsi" w:hAnsiTheme="majorHAnsi"/>
        </w:rPr>
        <w:t>.</w:t>
      </w:r>
      <w:r w:rsidR="00F50ECD" w:rsidRPr="00626DA6">
        <w:rPr>
          <w:rFonts w:asciiTheme="majorHAnsi" w:hAnsiTheme="majorHAnsi"/>
        </w:rPr>
        <w:t>S</w:t>
      </w:r>
      <w:r>
        <w:rPr>
          <w:rFonts w:asciiTheme="majorHAnsi" w:hAnsiTheme="majorHAnsi"/>
        </w:rPr>
        <w:t>.</w:t>
      </w:r>
      <w:r w:rsidR="00F50ECD" w:rsidRPr="00626DA6">
        <w:rPr>
          <w:rFonts w:asciiTheme="majorHAnsi" w:hAnsiTheme="majorHAnsi"/>
        </w:rPr>
        <w:t xml:space="preserve"> heg</w:t>
      </w:r>
    </w:p>
    <w:p w14:paraId="6A56B1A7" w14:textId="09BD5232" w:rsidR="00C41C25" w:rsidRPr="00626DA6" w:rsidRDefault="00C41C25" w:rsidP="00F50ECD">
      <w:pPr>
        <w:pStyle w:val="Heading4"/>
        <w:rPr>
          <w:rFonts w:asciiTheme="majorHAnsi" w:hAnsiTheme="majorHAnsi"/>
        </w:rPr>
      </w:pPr>
      <w:r w:rsidRPr="00626DA6">
        <w:rPr>
          <w:rFonts w:asciiTheme="majorHAnsi" w:hAnsiTheme="majorHAnsi"/>
        </w:rPr>
        <w:t>Chinese revisionism is reinforcing U.S. unipolarity</w:t>
      </w:r>
    </w:p>
    <w:p w14:paraId="1AEA3839" w14:textId="77777777" w:rsidR="00C41C25" w:rsidRPr="00626DA6" w:rsidRDefault="00C41C25" w:rsidP="00C41C25">
      <w:pPr>
        <w:spacing w:after="0" w:line="240" w:lineRule="auto"/>
        <w:rPr>
          <w:rFonts w:asciiTheme="majorHAnsi" w:eastAsia="Times New Roman" w:hAnsiTheme="majorHAnsi" w:cs="Times New Roman"/>
          <w:iCs/>
          <w:color w:val="333333"/>
          <w:shd w:val="clear" w:color="auto" w:fill="FFFFFF"/>
        </w:rPr>
      </w:pPr>
      <w:r w:rsidRPr="00626DA6">
        <w:rPr>
          <w:rStyle w:val="Style13ptBold"/>
          <w:rFonts w:asciiTheme="majorHAnsi" w:hAnsiTheme="majorHAnsi"/>
        </w:rPr>
        <w:t>Sears 16</w:t>
      </w:r>
      <w:r w:rsidRPr="00626DA6">
        <w:rPr>
          <w:rFonts w:asciiTheme="majorHAnsi" w:hAnsiTheme="majorHAnsi"/>
        </w:rPr>
        <w:t xml:space="preserve"> – Professor of International Relations, </w:t>
      </w:r>
      <w:r w:rsidRPr="00626DA6">
        <w:rPr>
          <w:rFonts w:asciiTheme="majorHAnsi" w:eastAsia="Times New Roman" w:hAnsiTheme="majorHAnsi" w:cs="Times New Roman"/>
          <w:iCs/>
          <w:color w:val="333333"/>
          <w:shd w:val="clear" w:color="auto" w:fill="FFFFFF"/>
        </w:rPr>
        <w:t>Universidad de Las Américas, Quito-Ecuador</w:t>
      </w:r>
    </w:p>
    <w:p w14:paraId="729E684E" w14:textId="3CA676AC" w:rsidR="00C41C25" w:rsidRPr="00626DA6" w:rsidRDefault="00C41C25" w:rsidP="00A7401E">
      <w:pPr>
        <w:spacing w:after="0" w:line="240" w:lineRule="auto"/>
        <w:rPr>
          <w:rFonts w:asciiTheme="majorHAnsi" w:eastAsia="Times New Roman" w:hAnsiTheme="majorHAnsi" w:cs="Times New Roman"/>
        </w:rPr>
      </w:pPr>
      <w:r w:rsidRPr="00626DA6">
        <w:rPr>
          <w:rFonts w:asciiTheme="majorHAnsi" w:eastAsia="Times New Roman" w:hAnsiTheme="majorHAnsi" w:cs="Times New Roman"/>
          <w:iCs/>
          <w:color w:val="333333"/>
          <w:shd w:val="clear" w:color="auto" w:fill="FFFFFF"/>
        </w:rPr>
        <w:t>(Nathan, The Diplomat, “China, Russia and the Unipolar Moment,”  http://thediplomat.com/2016/04/china-ru</w:t>
      </w:r>
      <w:r w:rsidR="00A7401E" w:rsidRPr="00626DA6">
        <w:rPr>
          <w:rFonts w:asciiTheme="majorHAnsi" w:eastAsia="Times New Roman" w:hAnsiTheme="majorHAnsi" w:cs="Times New Roman"/>
          <w:iCs/>
          <w:color w:val="333333"/>
          <w:shd w:val="clear" w:color="auto" w:fill="FFFFFF"/>
        </w:rPr>
        <w:t>ssia-and-the-unipolar-moment</w:t>
      </w:r>
      <w:r w:rsidRPr="00626DA6">
        <w:rPr>
          <w:rFonts w:asciiTheme="majorHAnsi" w:eastAsia="Times New Roman" w:hAnsiTheme="majorHAnsi" w:cs="Times New Roman"/>
          <w:iCs/>
          <w:color w:val="333333"/>
          <w:shd w:val="clear" w:color="auto" w:fill="FFFFFF"/>
        </w:rPr>
        <w:t>)</w:t>
      </w:r>
      <w:r w:rsidR="00A7401E" w:rsidRPr="00626DA6">
        <w:rPr>
          <w:rFonts w:asciiTheme="majorHAnsi" w:eastAsia="Times New Roman" w:hAnsiTheme="majorHAnsi" w:cs="Times New Roman"/>
          <w:iCs/>
          <w:color w:val="333333"/>
          <w:shd w:val="clear" w:color="auto" w:fill="FFFFFF"/>
        </w:rPr>
        <w:t>//SEP</w:t>
      </w:r>
    </w:p>
    <w:p w14:paraId="3F0E8637" w14:textId="77777777" w:rsidR="00A7401E" w:rsidRPr="00626DA6" w:rsidRDefault="00C41C25" w:rsidP="00C41C25">
      <w:pPr>
        <w:rPr>
          <w:rFonts w:asciiTheme="majorHAnsi" w:hAnsiTheme="majorHAnsi"/>
        </w:rPr>
      </w:pPr>
      <w:r w:rsidRPr="00626DA6">
        <w:rPr>
          <w:rFonts w:asciiTheme="majorHAnsi" w:hAnsiTheme="majorHAnsi"/>
        </w:rPr>
        <w:t>The long “unipolar moment”</w:t>
      </w:r>
      <w:r w:rsidR="00A7401E" w:rsidRPr="00626DA6">
        <w:rPr>
          <w:rFonts w:asciiTheme="majorHAnsi" w:hAnsiTheme="majorHAnsi"/>
        </w:rPr>
        <w:t xml:space="preserve"> </w:t>
      </w:r>
    </w:p>
    <w:p w14:paraId="2311CDDA" w14:textId="49EAEB92" w:rsidR="00C41C25" w:rsidRPr="00626DA6" w:rsidRDefault="00C41C25" w:rsidP="00C41C25">
      <w:pPr>
        <w:rPr>
          <w:rFonts w:asciiTheme="majorHAnsi" w:hAnsiTheme="majorHAnsi"/>
        </w:rPr>
      </w:pPr>
      <w:r w:rsidRPr="00626DA6">
        <w:rPr>
          <w:rFonts w:asciiTheme="majorHAnsi" w:hAnsiTheme="majorHAnsi"/>
          <w:u w:val="single"/>
        </w:rPr>
        <w:t>International observers at the end of the Cold War predicted that the unipolar international system characterized by a single superpower, the United States, would be short-lived</w:t>
      </w:r>
      <w:r w:rsidRPr="00626DA6">
        <w:rPr>
          <w:rFonts w:asciiTheme="majorHAnsi" w:hAnsiTheme="majorHAnsi"/>
        </w:rPr>
        <w:t>—a mere “moment” between the collapse of the Soviet Union and the rise of new great powers. This prediction had its basis in the neorealist version of balance-of-power theory, which suggests that states in an anarchic (“self-help”) international system compete for security and survival, leading inevitably to a balance-of-power. The movement of China and Russia toward strategies to counter-balance the United States during the past decade seemed to foreshadow a return to a multipolar balance-of-power, and vindicate the claims of neorealism.</w:t>
      </w:r>
    </w:p>
    <w:p w14:paraId="573EEF46" w14:textId="545C21BF" w:rsidR="00C41C25" w:rsidRPr="00626DA6" w:rsidRDefault="00C41C25" w:rsidP="00C41C25">
      <w:pPr>
        <w:rPr>
          <w:rFonts w:asciiTheme="majorHAnsi" w:hAnsiTheme="majorHAnsi"/>
        </w:rPr>
      </w:pPr>
      <w:r w:rsidRPr="00626DA6">
        <w:rPr>
          <w:rFonts w:asciiTheme="majorHAnsi" w:hAnsiTheme="majorHAnsi"/>
          <w:u w:val="single"/>
        </w:rPr>
        <w:t>Yet Chinese and Russian balancing is not causing a return to a multipolar balance-of-power, but is actually reinforcing unipolarity</w:t>
      </w:r>
      <w:r w:rsidRPr="00626DA6">
        <w:rPr>
          <w:rFonts w:asciiTheme="majorHAnsi" w:hAnsiTheme="majorHAnsi"/>
        </w:rPr>
        <w:t>. As President Barack Obama declared in his 2016 State of the Union Address, “When it comes to every important international issue, people of the world do not look to Beijing or Moscow—they call us.”</w:t>
      </w:r>
    </w:p>
    <w:p w14:paraId="243E0F8E" w14:textId="58578D50" w:rsidR="00C41C25" w:rsidRPr="00626DA6" w:rsidRDefault="00C41C25" w:rsidP="00C41C25">
      <w:pPr>
        <w:rPr>
          <w:rFonts w:asciiTheme="majorHAnsi" w:hAnsiTheme="majorHAnsi"/>
        </w:rPr>
      </w:pPr>
      <w:r w:rsidRPr="00626DA6">
        <w:rPr>
          <w:rFonts w:asciiTheme="majorHAnsi" w:hAnsiTheme="majorHAnsi"/>
          <w:u w:val="single"/>
        </w:rPr>
        <w:t>The reason is that China and Russia are seeking to increase their relative power through regional revisionism, especially through the use or threat of military force in the pursuit of territorial gains. States in East Asia and Europe have therefore interpreted Chinese and Russian revisionism as major security threats and responded by strengthening the U.S. alliance systems in their respective regions. The result is an increase in the United States’ political influence and military presence in East Asia and Europe, and the continuation of the unipolar moment</w:t>
      </w:r>
      <w:r w:rsidRPr="00626DA6">
        <w:rPr>
          <w:rFonts w:asciiTheme="majorHAnsi" w:hAnsiTheme="majorHAnsi"/>
        </w:rPr>
        <w:t>.</w:t>
      </w:r>
    </w:p>
    <w:p w14:paraId="31D516CC" w14:textId="77777777" w:rsidR="00F50ECD" w:rsidRPr="00626DA6" w:rsidRDefault="00F50ECD" w:rsidP="00C41C25">
      <w:pPr>
        <w:rPr>
          <w:rFonts w:asciiTheme="majorHAnsi" w:hAnsiTheme="majorHAnsi"/>
        </w:rPr>
      </w:pPr>
    </w:p>
    <w:p w14:paraId="1F6E4516" w14:textId="39696412" w:rsidR="00F50ECD" w:rsidRPr="00626DA6" w:rsidRDefault="00806198" w:rsidP="00F50ECD">
      <w:pPr>
        <w:pStyle w:val="Heading3"/>
        <w:rPr>
          <w:rFonts w:asciiTheme="majorHAnsi" w:hAnsiTheme="majorHAnsi"/>
        </w:rPr>
      </w:pPr>
      <w:r>
        <w:rPr>
          <w:rFonts w:asciiTheme="majorHAnsi" w:hAnsiTheme="majorHAnsi"/>
        </w:rPr>
        <w:lastRenderedPageBreak/>
        <w:t>China R</w:t>
      </w:r>
      <w:r w:rsidR="00F50ECD" w:rsidRPr="00626DA6">
        <w:rPr>
          <w:rFonts w:asciiTheme="majorHAnsi" w:hAnsiTheme="majorHAnsi"/>
        </w:rPr>
        <w:t>i</w:t>
      </w:r>
      <w:r>
        <w:rPr>
          <w:rFonts w:asciiTheme="majorHAnsi" w:hAnsiTheme="majorHAnsi"/>
        </w:rPr>
        <w:t>se K2 Regional S</w:t>
      </w:r>
      <w:r w:rsidR="00F50ECD" w:rsidRPr="00626DA6">
        <w:rPr>
          <w:rFonts w:asciiTheme="majorHAnsi" w:hAnsiTheme="majorHAnsi"/>
        </w:rPr>
        <w:t xml:space="preserve">tability </w:t>
      </w:r>
    </w:p>
    <w:p w14:paraId="0ED79DBB" w14:textId="19605374" w:rsidR="00623576" w:rsidRPr="00626DA6" w:rsidRDefault="00623576" w:rsidP="00623576">
      <w:pPr>
        <w:keepNext/>
        <w:keepLines/>
        <w:spacing w:before="40" w:after="0"/>
        <w:outlineLvl w:val="3"/>
        <w:rPr>
          <w:rFonts w:asciiTheme="majorHAnsi" w:eastAsia="DengXian Light" w:hAnsiTheme="majorHAnsi" w:cs="Times New Roman"/>
          <w:b/>
          <w:iCs/>
          <w:sz w:val="26"/>
        </w:rPr>
      </w:pPr>
      <w:r w:rsidRPr="00626DA6">
        <w:rPr>
          <w:rFonts w:asciiTheme="majorHAnsi" w:eastAsia="DengXian Light" w:hAnsiTheme="majorHAnsi" w:cs="Times New Roman"/>
          <w:b/>
          <w:iCs/>
          <w:sz w:val="26"/>
        </w:rPr>
        <w:t>China’s rise will be pe</w:t>
      </w:r>
      <w:r w:rsidR="001072AB" w:rsidRPr="00626DA6">
        <w:rPr>
          <w:rFonts w:asciiTheme="majorHAnsi" w:eastAsia="DengXian Light" w:hAnsiTheme="majorHAnsi" w:cs="Times New Roman"/>
          <w:b/>
          <w:iCs/>
          <w:sz w:val="26"/>
        </w:rPr>
        <w:t>aceful and stabilize</w:t>
      </w:r>
      <w:r w:rsidRPr="00626DA6">
        <w:rPr>
          <w:rFonts w:asciiTheme="majorHAnsi" w:eastAsia="DengXian Light" w:hAnsiTheme="majorHAnsi" w:cs="Times New Roman"/>
          <w:b/>
          <w:iCs/>
          <w:sz w:val="26"/>
        </w:rPr>
        <w:t xml:space="preserve"> the region- 3 reasons</w:t>
      </w:r>
    </w:p>
    <w:p w14:paraId="00CABDD8" w14:textId="2DCD5AED" w:rsidR="00623576" w:rsidRPr="00626DA6" w:rsidRDefault="0017178A" w:rsidP="00623576">
      <w:pPr>
        <w:rPr>
          <w:rFonts w:asciiTheme="majorHAnsi" w:eastAsia="Calibri" w:hAnsiTheme="majorHAnsi" w:cs="Times New Roman"/>
        </w:rPr>
      </w:pPr>
      <w:r w:rsidRPr="00626DA6">
        <w:rPr>
          <w:rFonts w:asciiTheme="majorHAnsi" w:eastAsia="Calibri" w:hAnsiTheme="majorHAnsi" w:cs="Times New Roman"/>
          <w:b/>
          <w:bCs/>
          <w:sz w:val="26"/>
        </w:rPr>
        <w:t>Cooney &amp;</w:t>
      </w:r>
      <w:r w:rsidR="00623576" w:rsidRPr="00626DA6">
        <w:rPr>
          <w:rFonts w:asciiTheme="majorHAnsi" w:eastAsia="Calibri" w:hAnsiTheme="majorHAnsi" w:cs="Times New Roman"/>
          <w:b/>
          <w:bCs/>
          <w:sz w:val="26"/>
        </w:rPr>
        <w:t xml:space="preserve"> Sato </w:t>
      </w:r>
      <w:r w:rsidRPr="00626DA6">
        <w:rPr>
          <w:rFonts w:asciiTheme="majorHAnsi" w:eastAsia="Calibri" w:hAnsiTheme="majorHAnsi" w:cs="Times New Roman"/>
          <w:b/>
          <w:bCs/>
          <w:sz w:val="26"/>
        </w:rPr>
        <w:t>9</w:t>
      </w:r>
      <w:r w:rsidR="00623576" w:rsidRPr="00626DA6">
        <w:rPr>
          <w:rFonts w:asciiTheme="majorHAnsi" w:eastAsia="Calibri" w:hAnsiTheme="majorHAnsi" w:cs="Times New Roman"/>
        </w:rPr>
        <w:t xml:space="preserve"> (</w:t>
      </w:r>
      <w:r w:rsidRPr="00626DA6">
        <w:rPr>
          <w:rFonts w:asciiTheme="majorHAnsi" w:eastAsia="Calibri" w:hAnsiTheme="majorHAnsi" w:cs="Times New Roman"/>
        </w:rPr>
        <w:t>Kevin &amp; Yoichiro,</w:t>
      </w:r>
      <w:r w:rsidR="00623576" w:rsidRPr="00626DA6">
        <w:rPr>
          <w:rFonts w:asciiTheme="majorHAnsi" w:eastAsia="Calibri" w:hAnsiTheme="majorHAnsi" w:cs="Times New Roman"/>
        </w:rPr>
        <w:t xml:space="preserve"> The Rise of China and International Security, “America and Asia </w:t>
      </w:r>
      <w:r w:rsidRPr="00626DA6">
        <w:rPr>
          <w:rFonts w:asciiTheme="majorHAnsi" w:eastAsia="Calibri" w:hAnsiTheme="majorHAnsi" w:cs="Times New Roman"/>
        </w:rPr>
        <w:t>Respond,” p. 13-90</w:t>
      </w:r>
      <w:r w:rsidR="00623576" w:rsidRPr="00626DA6">
        <w:rPr>
          <w:rFonts w:asciiTheme="majorHAnsi" w:eastAsia="Calibri" w:hAnsiTheme="majorHAnsi" w:cs="Times New Roman"/>
        </w:rPr>
        <w:t>)</w:t>
      </w:r>
      <w:r w:rsidRPr="00626DA6">
        <w:rPr>
          <w:rFonts w:asciiTheme="majorHAnsi" w:eastAsia="Calibri" w:hAnsiTheme="majorHAnsi" w:cs="Times New Roman"/>
        </w:rPr>
        <w:t>//CA</w:t>
      </w:r>
    </w:p>
    <w:p w14:paraId="7CE1AFB4" w14:textId="316C51E7" w:rsidR="00623576" w:rsidRPr="00626DA6" w:rsidRDefault="00623576" w:rsidP="00623576">
      <w:pPr>
        <w:rPr>
          <w:rFonts w:asciiTheme="majorHAnsi" w:eastAsia="Calibri" w:hAnsiTheme="majorHAnsi" w:cs="Times New Roman"/>
        </w:rPr>
      </w:pPr>
      <w:r w:rsidRPr="00626DA6">
        <w:rPr>
          <w:rFonts w:asciiTheme="majorHAnsi" w:eastAsia="Calibri" w:hAnsiTheme="majorHAnsi" w:cs="Times New Roman"/>
        </w:rPr>
        <w:t>They often remind themselves that the Soviet Union lost the Cold War to the West mainly because the Soviet The rise of China: Chinese perspectives 25 China 's effort to learn the rules of the game Xia Liping, a senior analyst at the Shanghai Institute for International Studies, emphasizes that since the end of the Cold War,</w:t>
      </w:r>
      <w:r w:rsidRPr="00626DA6">
        <w:rPr>
          <w:rFonts w:asciiTheme="majorHAnsi" w:eastAsia="Calibri" w:hAnsiTheme="majorHAnsi" w:cs="Times New Roman"/>
          <w:u w:val="single"/>
        </w:rPr>
        <w:t xml:space="preserve"> China has been redefining its security concept, from emphasis on military security to comprehensive security and from "zero-sum game" to "mutual security." China has also made more effort to deepen security dialogue and cooperation</w:t>
      </w:r>
      <w:r w:rsidRPr="00626DA6">
        <w:rPr>
          <w:rFonts w:asciiTheme="majorHAnsi" w:eastAsia="Calibri" w:hAnsiTheme="majorHAnsi" w:cs="Times New Roman"/>
        </w:rPr>
        <w:t xml:space="preserve">. Xia acknowledges that </w:t>
      </w:r>
      <w:r w:rsidRPr="00626DA6">
        <w:rPr>
          <w:rFonts w:asciiTheme="majorHAnsi" w:eastAsia="Calibri" w:hAnsiTheme="majorHAnsi" w:cs="Times New Roman"/>
          <w:u w:val="single"/>
        </w:rPr>
        <w:t>there is much room for China to increase its military transparency but argues that it takes time as "Chinese traditional military thinking contained nothing about transparency."</w:t>
      </w:r>
      <w:r w:rsidRPr="00626DA6">
        <w:rPr>
          <w:rFonts w:asciiTheme="majorHAnsi" w:eastAsia="Calibri" w:hAnsiTheme="majorHAnsi" w:cs="Times New Roman"/>
        </w:rPr>
        <w:t xml:space="preserve"> As for the development of democracy and rule of law,</w:t>
      </w:r>
      <w:r w:rsidRPr="00626DA6">
        <w:rPr>
          <w:rFonts w:asciiTheme="majorHAnsi" w:eastAsia="Calibri" w:hAnsiTheme="majorHAnsi" w:cs="Times New Roman"/>
          <w:u w:val="single"/>
        </w:rPr>
        <w:t xml:space="preserve"> "ultimately, China will become a democratic country ruled by law with Chinese characteristics,"</w:t>
      </w:r>
      <w:r w:rsidRPr="00626DA6">
        <w:rPr>
          <w:rFonts w:asciiTheme="majorHAnsi" w:eastAsia="Calibri" w:hAnsiTheme="majorHAnsi" w:cs="Times New Roman"/>
        </w:rPr>
        <w:t xml:space="preserve"> Xia asserts 80 </w:t>
      </w:r>
      <w:r w:rsidRPr="00626DA6">
        <w:rPr>
          <w:rFonts w:asciiTheme="majorHAnsi" w:eastAsia="Calibri" w:hAnsiTheme="majorHAnsi" w:cs="Times New Roman"/>
          <w:u w:val="single"/>
        </w:rPr>
        <w:t>China 's rise as an opportunity It is a well-publicized argument that China's rise presents other c</w:t>
      </w:r>
      <w:r w:rsidR="00994B8B" w:rsidRPr="00626DA6">
        <w:rPr>
          <w:rFonts w:asciiTheme="majorHAnsi" w:eastAsia="Calibri" w:hAnsiTheme="majorHAnsi" w:cs="Times New Roman"/>
          <w:u w:val="single"/>
        </w:rPr>
        <w:t>ountries with a "win—win" oppor</w:t>
      </w:r>
      <w:r w:rsidRPr="00626DA6">
        <w:rPr>
          <w:rFonts w:asciiTheme="majorHAnsi" w:eastAsia="Calibri" w:hAnsiTheme="majorHAnsi" w:cs="Times New Roman"/>
          <w:u w:val="single"/>
        </w:rPr>
        <w:t xml:space="preserve">tunity. China's rise as an opportunity is not limited to the economic area. </w:t>
      </w:r>
      <w:r w:rsidRPr="00626DA6">
        <w:rPr>
          <w:rFonts w:asciiTheme="majorHAnsi" w:eastAsia="Calibri" w:hAnsiTheme="majorHAnsi" w:cs="Times New Roman"/>
        </w:rPr>
        <w:t>Based on the realist balance of power theory, Yan Xuetong argues that China's rise means peace. With the disappearance of the Soviet Union, the United States has become impatient with the slow process of diplomacy and hence resorted to "frequent use of military solutions "81 T</w:t>
      </w:r>
      <w:r w:rsidRPr="00626DA6">
        <w:rPr>
          <w:rFonts w:asciiTheme="majorHAnsi" w:eastAsia="Calibri" w:hAnsiTheme="majorHAnsi" w:cs="Times New Roman"/>
          <w:u w:val="single"/>
        </w:rPr>
        <w:t>he rise of China will help restore a balance of power in the Asia-Pacific region and thus contribute to the stability of the region.</w:t>
      </w:r>
      <w:r w:rsidRPr="00626DA6">
        <w:rPr>
          <w:rFonts w:asciiTheme="majorHAnsi" w:eastAsia="Calibri" w:hAnsiTheme="majorHAnsi" w:cs="Times New Roman"/>
        </w:rPr>
        <w:t xml:space="preserve"> This helps to explain why unlike Europe, Africa, the Middle East, and Latin America, East Asia has had no regional wars since the end of the Cold War. </w:t>
      </w:r>
      <w:r w:rsidRPr="00626DA6">
        <w:rPr>
          <w:rFonts w:asciiTheme="majorHAnsi" w:eastAsia="Calibri" w:hAnsiTheme="majorHAnsi" w:cs="Times New Roman"/>
          <w:u w:val="single"/>
        </w:rPr>
        <w:t>"If China had declined like Russia, countries such as North Korea would have been faced with the same fate as Yugoslavia,"</w:t>
      </w:r>
      <w:r w:rsidRPr="00626DA6">
        <w:rPr>
          <w:rFonts w:asciiTheme="majorHAnsi" w:eastAsia="Calibri" w:hAnsiTheme="majorHAnsi" w:cs="Times New Roman"/>
        </w:rPr>
        <w:t xml:space="preserve"> claims Yan. 82 What Yan is implying is that without a strong China the West would be tempted to use force to resolve North Korea's nuclear issue, just as the 1999 Kosovo War in which US-Ied NATO bombed Yugoslavia for 78 days and Yugoslavia's former ally Russia was too weak to counterbalance NATO</w:t>
      </w:r>
      <w:r w:rsidRPr="00626DA6">
        <w:rPr>
          <w:rFonts w:asciiTheme="majorHAnsi" w:eastAsia="Calibri" w:hAnsiTheme="majorHAnsi" w:cs="Times New Roman"/>
          <w:u w:val="single"/>
        </w:rPr>
        <w:t>. One more opportunity related to the rise of China is cultural. Citing long Chinese civilization, Yan argues that the rise of China will make the world more civilized. China's rise will help spread Chinese concept of "benevolence" (ren), which is the summation of human virtues like loyalty, reciprocity, wisdom, courage, righteousness, filial piety, and faithfulness, against the political culture created by the West in the past two centuries that emphasized power.</w:t>
      </w:r>
      <w:r w:rsidRPr="00626DA6">
        <w:rPr>
          <w:rFonts w:asciiTheme="majorHAnsi" w:eastAsia="Calibri" w:hAnsiTheme="majorHAnsi" w:cs="Times New Roman"/>
        </w:rPr>
        <w:t xml:space="preserve"> 83 </w:t>
      </w:r>
      <w:r w:rsidRPr="00626DA6">
        <w:rPr>
          <w:rFonts w:asciiTheme="majorHAnsi" w:eastAsia="Calibri" w:hAnsiTheme="majorHAnsi" w:cs="Times New Roman"/>
          <w:u w:val="single"/>
        </w:rPr>
        <w:t>China as an increasingly responsible power</w:t>
      </w:r>
      <w:r w:rsidRPr="00626DA6">
        <w:rPr>
          <w:rFonts w:asciiTheme="majorHAnsi" w:eastAsia="Calibri" w:hAnsiTheme="majorHAnsi" w:cs="Times New Roman"/>
        </w:rPr>
        <w:t xml:space="preserve"> Chinese analysts, like Chinese officials, often point to the fact that </w:t>
      </w:r>
      <w:r w:rsidRPr="00626DA6">
        <w:rPr>
          <w:rFonts w:asciiTheme="majorHAnsi" w:eastAsia="Calibri" w:hAnsiTheme="majorHAnsi" w:cs="Times New Roman"/>
          <w:u w:val="single"/>
        </w:rPr>
        <w:t>China has joined over 100 international organizations and has signed 300 international treaties. P</w:t>
      </w:r>
      <w:r w:rsidRPr="00626DA6">
        <w:rPr>
          <w:rFonts w:asciiTheme="majorHAnsi" w:eastAsia="Calibri" w:hAnsiTheme="majorHAnsi" w:cs="Times New Roman"/>
        </w:rPr>
        <w:t xml:space="preserve">remier Wen Jiabao notes that </w:t>
      </w:r>
      <w:r w:rsidRPr="00626DA6">
        <w:rPr>
          <w:rFonts w:asciiTheme="majorHAnsi" w:eastAsia="Calibri" w:hAnsiTheme="majorHAnsi" w:cs="Times New Roman"/>
          <w:u w:val="single"/>
        </w:rPr>
        <w:t>China stands ready to work together with the international community to facilitate the establishment of a new international political and economic order</w:t>
      </w:r>
      <w:r w:rsidRPr="00626DA6">
        <w:rPr>
          <w:rFonts w:asciiTheme="majorHAnsi" w:eastAsia="Calibri" w:hAnsiTheme="majorHAnsi" w:cs="Times New Roman"/>
        </w:rPr>
        <w:t xml:space="preserve">. China "stands as a staunch force The rise of China: Chinese perspectives 21 history that used force to grab resources and to seek hegemony. 61 </w:t>
      </w:r>
      <w:r w:rsidRPr="00626DA6">
        <w:rPr>
          <w:rFonts w:asciiTheme="majorHAnsi" w:eastAsia="Calibri" w:hAnsiTheme="majorHAnsi" w:cs="Times New Roman"/>
          <w:u w:val="single"/>
        </w:rPr>
        <w:t>Beijing is so sensitive to "China threat" perceptions that it shied away from the word 'rise" and opted for "peaceful development" in late 2004</w:t>
      </w:r>
      <w:r w:rsidRPr="00626DA6">
        <w:rPr>
          <w:rFonts w:asciiTheme="majorHAnsi" w:eastAsia="Calibri" w:hAnsiTheme="majorHAnsi" w:cs="Times New Roman"/>
        </w:rPr>
        <w:t xml:space="preserve">. It is also observed that </w:t>
      </w:r>
      <w:r w:rsidRPr="00626DA6">
        <w:rPr>
          <w:rFonts w:asciiTheme="majorHAnsi" w:eastAsia="Calibri" w:hAnsiTheme="majorHAnsi" w:cs="Times New Roman"/>
          <w:u w:val="single"/>
        </w:rPr>
        <w:t xml:space="preserve">China even made efforts not to use the word "rejuvenation" as it may remind Chinese neighbors of Chinese imperial system in history. </w:t>
      </w:r>
      <w:r w:rsidRPr="00626DA6">
        <w:rPr>
          <w:rFonts w:asciiTheme="majorHAnsi" w:eastAsia="Calibri" w:hAnsiTheme="majorHAnsi" w:cs="Times New Roman"/>
        </w:rPr>
        <w:t xml:space="preserve">62 Chinese analysts have identified some major factors deemed responsible for the rise of the "China threat theory": Anti-China forces: The "China threat theory" often emerges at times when Sino—American relations are </w:t>
      </w:r>
      <w:r w:rsidRPr="00626DA6">
        <w:rPr>
          <w:rFonts w:asciiTheme="majorHAnsi" w:eastAsia="Calibri" w:hAnsiTheme="majorHAnsi" w:cs="Times New Roman"/>
        </w:rPr>
        <w:lastRenderedPageBreak/>
        <w:t xml:space="preserve">improving, indicating that there are forces in the United States that do not want to see the improvement of the relationship. These anti-China forces hate to see a stable and prosperous China and have been making efforts to divide and contain China. Institutional interests: The "China military threat theory" reflects the Pentagon's deep-rooted style of making enemies, and its real intention is to secure additional defense funding. US pursuit of "absolute power": The United States wants to continue to maintain its absolute superiority as "world's political leader," "absolute military hegemony," and "global economic giant." If there is not an enemy, it will be hard for the United States to formulate a major foreign policy to consolidate its power. </w:t>
      </w:r>
    </w:p>
    <w:p w14:paraId="3372A68C" w14:textId="506C1C67" w:rsidR="002A104D" w:rsidRPr="00626DA6" w:rsidRDefault="002A104D" w:rsidP="00120133">
      <w:pPr>
        <w:pStyle w:val="Heading2"/>
        <w:rPr>
          <w:rFonts w:asciiTheme="majorHAnsi" w:hAnsiTheme="majorHAnsi"/>
        </w:rPr>
      </w:pPr>
      <w:r w:rsidRPr="00626DA6">
        <w:rPr>
          <w:rFonts w:asciiTheme="majorHAnsi" w:hAnsiTheme="majorHAnsi"/>
        </w:rPr>
        <w:lastRenderedPageBreak/>
        <w:t>China Heg Bad</w:t>
      </w:r>
    </w:p>
    <w:p w14:paraId="65F3AF2A" w14:textId="3DE8D1BA" w:rsidR="001C47DB" w:rsidRPr="00626DA6" w:rsidRDefault="00806198" w:rsidP="00120133">
      <w:pPr>
        <w:pStyle w:val="Heading3"/>
        <w:rPr>
          <w:rFonts w:asciiTheme="majorHAnsi" w:hAnsiTheme="majorHAnsi"/>
        </w:rPr>
      </w:pPr>
      <w:r>
        <w:rPr>
          <w:rFonts w:asciiTheme="majorHAnsi" w:hAnsiTheme="majorHAnsi"/>
        </w:rPr>
        <w:lastRenderedPageBreak/>
        <w:t>China R</w:t>
      </w:r>
      <w:r w:rsidR="00120133" w:rsidRPr="00626DA6">
        <w:rPr>
          <w:rFonts w:asciiTheme="majorHAnsi" w:hAnsiTheme="majorHAnsi"/>
        </w:rPr>
        <w:t xml:space="preserve">ise --&gt; </w:t>
      </w:r>
      <w:r w:rsidR="001C47DB" w:rsidRPr="00626DA6">
        <w:rPr>
          <w:rFonts w:asciiTheme="majorHAnsi" w:hAnsiTheme="majorHAnsi"/>
        </w:rPr>
        <w:t>U.S.-Sino War</w:t>
      </w:r>
    </w:p>
    <w:p w14:paraId="24044F64" w14:textId="77777777" w:rsidR="00120133" w:rsidRPr="00626DA6" w:rsidRDefault="00120133" w:rsidP="00120133">
      <w:pPr>
        <w:rPr>
          <w:rFonts w:asciiTheme="majorHAnsi" w:hAnsiTheme="majorHAnsi"/>
        </w:rPr>
      </w:pPr>
    </w:p>
    <w:p w14:paraId="3DDB82EC" w14:textId="28BE36B5" w:rsidR="003B2293" w:rsidRPr="00626DA6" w:rsidRDefault="00994B8B" w:rsidP="003B2293">
      <w:pPr>
        <w:pStyle w:val="Heading4"/>
        <w:rPr>
          <w:rFonts w:asciiTheme="majorHAnsi" w:hAnsiTheme="majorHAnsi"/>
        </w:rPr>
      </w:pPr>
      <w:r w:rsidRPr="00626DA6">
        <w:rPr>
          <w:rFonts w:asciiTheme="majorHAnsi" w:hAnsiTheme="majorHAnsi"/>
        </w:rPr>
        <w:t>China rise</w:t>
      </w:r>
      <w:r w:rsidR="003B2293" w:rsidRPr="00626DA6">
        <w:rPr>
          <w:rFonts w:asciiTheme="majorHAnsi" w:hAnsiTheme="majorHAnsi"/>
        </w:rPr>
        <w:t xml:space="preserve"> inevitably leads to U.S.-Sino war</w:t>
      </w:r>
    </w:p>
    <w:p w14:paraId="416BEE5A" w14:textId="51D5B39C" w:rsidR="003B2293" w:rsidRPr="00626DA6" w:rsidRDefault="003B2293" w:rsidP="003B2293">
      <w:pPr>
        <w:rPr>
          <w:rFonts w:asciiTheme="majorHAnsi" w:hAnsiTheme="majorHAnsi"/>
        </w:rPr>
      </w:pPr>
      <w:r w:rsidRPr="00626DA6">
        <w:rPr>
          <w:rStyle w:val="Style13ptBold"/>
          <w:rFonts w:asciiTheme="majorHAnsi" w:hAnsiTheme="majorHAnsi"/>
        </w:rPr>
        <w:t>Mearsheimer 14</w:t>
      </w:r>
      <w:r w:rsidRPr="00626DA6">
        <w:rPr>
          <w:rFonts w:asciiTheme="majorHAnsi" w:hAnsiTheme="majorHAnsi"/>
        </w:rPr>
        <w:t xml:space="preserve"> – Professor of Political Science, University of Chicago</w:t>
      </w:r>
      <w:r w:rsidR="0017178A" w:rsidRPr="00626DA6">
        <w:rPr>
          <w:rFonts w:asciiTheme="majorHAnsi" w:hAnsiTheme="majorHAnsi"/>
        </w:rPr>
        <w:t xml:space="preserve"> </w:t>
      </w:r>
      <w:r w:rsidRPr="00626DA6">
        <w:rPr>
          <w:rFonts w:asciiTheme="majorHAnsi" w:hAnsiTheme="majorHAnsi"/>
        </w:rPr>
        <w:t>(John, The National Interest, “Can China Rise Peacefully?” October 25, http://nationalinterest.org/commentary/can-china-rise-peacefully-10204)</w:t>
      </w:r>
      <w:r w:rsidR="00994B8B" w:rsidRPr="00626DA6">
        <w:rPr>
          <w:rFonts w:asciiTheme="majorHAnsi" w:hAnsiTheme="majorHAnsi"/>
        </w:rPr>
        <w:t>//SEP</w:t>
      </w:r>
    </w:p>
    <w:p w14:paraId="64A3C74A" w14:textId="6B95CF76" w:rsidR="003B2293" w:rsidRPr="00626DA6" w:rsidRDefault="003B2293" w:rsidP="00120133">
      <w:pPr>
        <w:shd w:val="clear" w:color="auto" w:fill="FFFFFF"/>
        <w:spacing w:after="0" w:line="300" w:lineRule="atLeast"/>
        <w:rPr>
          <w:rFonts w:asciiTheme="majorHAnsi" w:hAnsiTheme="majorHAnsi" w:cs="Times New Roman"/>
          <w:color w:val="000000"/>
        </w:rPr>
      </w:pPr>
      <w:r w:rsidRPr="00626DA6">
        <w:rPr>
          <w:rFonts w:asciiTheme="majorHAnsi" w:hAnsiTheme="majorHAnsi" w:cs="Times New Roman"/>
          <w:color w:val="000000"/>
        </w:rPr>
        <w:t xml:space="preserve">Offensive realism offers important insights into China’s rise. My argument in a nutshell is </w:t>
      </w:r>
      <w:r w:rsidRPr="00626DA6">
        <w:rPr>
          <w:rFonts w:asciiTheme="majorHAnsi" w:hAnsiTheme="majorHAnsi" w:cs="Times New Roman"/>
          <w:color w:val="000000"/>
          <w:u w:val="single"/>
        </w:rPr>
        <w:t>that if China continues to grow economically, it will attempt to dominate Asia</w:t>
      </w:r>
      <w:r w:rsidRPr="00626DA6">
        <w:rPr>
          <w:rFonts w:asciiTheme="majorHAnsi" w:hAnsiTheme="majorHAnsi" w:cs="Times New Roman"/>
          <w:color w:val="000000"/>
        </w:rPr>
        <w:t xml:space="preserve"> the way the United States dominates the Western Hemisphere. </w:t>
      </w:r>
      <w:r w:rsidRPr="00626DA6">
        <w:rPr>
          <w:rFonts w:asciiTheme="majorHAnsi" w:hAnsiTheme="majorHAnsi" w:cs="Times New Roman"/>
          <w:color w:val="000000"/>
          <w:u w:val="single"/>
        </w:rPr>
        <w:t>The United States, however, will go to enormous lengths to prevent China from achieving regional hegemony. Most of Beijing’s neighbors, including India, Japan, Singapore, South Korea, Russia, and Vietnam, will join with the United States to contain Chinese power. The result will be an intense security competition with considerable potential for war</w:t>
      </w:r>
      <w:r w:rsidRPr="00626DA6">
        <w:rPr>
          <w:rFonts w:asciiTheme="majorHAnsi" w:hAnsiTheme="majorHAnsi" w:cs="Times New Roman"/>
          <w:color w:val="000000"/>
        </w:rPr>
        <w:t>. In short, China’s rise is unlikely to be tranquil.</w:t>
      </w:r>
    </w:p>
    <w:p w14:paraId="6D44D807" w14:textId="77777777" w:rsidR="00120133" w:rsidRPr="00626DA6" w:rsidRDefault="00120133" w:rsidP="00120133">
      <w:pPr>
        <w:shd w:val="clear" w:color="auto" w:fill="FFFFFF"/>
        <w:spacing w:after="0" w:line="300" w:lineRule="atLeast"/>
        <w:rPr>
          <w:rFonts w:asciiTheme="majorHAnsi" w:hAnsiTheme="majorHAnsi" w:cs="Times New Roman"/>
          <w:color w:val="000000"/>
        </w:rPr>
      </w:pPr>
    </w:p>
    <w:p w14:paraId="4866C99A" w14:textId="7F57E087" w:rsidR="00120133" w:rsidRPr="00626DA6" w:rsidRDefault="00120133" w:rsidP="00120133">
      <w:pPr>
        <w:pStyle w:val="Heading3"/>
        <w:rPr>
          <w:rFonts w:asciiTheme="majorHAnsi" w:hAnsiTheme="majorHAnsi"/>
        </w:rPr>
      </w:pPr>
      <w:r w:rsidRPr="00626DA6">
        <w:rPr>
          <w:rFonts w:asciiTheme="majorHAnsi" w:hAnsiTheme="majorHAnsi"/>
        </w:rPr>
        <w:lastRenderedPageBreak/>
        <w:t xml:space="preserve">     </w:t>
      </w:r>
      <w:r w:rsidR="00806198">
        <w:rPr>
          <w:rFonts w:asciiTheme="majorHAnsi" w:hAnsiTheme="majorHAnsi"/>
        </w:rPr>
        <w:t>China R</w:t>
      </w:r>
      <w:r w:rsidR="00806198" w:rsidRPr="00626DA6">
        <w:rPr>
          <w:rFonts w:asciiTheme="majorHAnsi" w:hAnsiTheme="majorHAnsi"/>
        </w:rPr>
        <w:t xml:space="preserve">ise --&gt; </w:t>
      </w:r>
      <w:r w:rsidR="00806198">
        <w:rPr>
          <w:rFonts w:asciiTheme="majorHAnsi" w:hAnsiTheme="majorHAnsi"/>
        </w:rPr>
        <w:t>U.S. N</w:t>
      </w:r>
      <w:r w:rsidRPr="00626DA6">
        <w:rPr>
          <w:rFonts w:asciiTheme="majorHAnsi" w:hAnsiTheme="majorHAnsi"/>
        </w:rPr>
        <w:t>aval war</w:t>
      </w:r>
    </w:p>
    <w:p w14:paraId="209A584C" w14:textId="05206F9F" w:rsidR="004C1C7C" w:rsidRPr="00626DA6" w:rsidRDefault="004C1C7C" w:rsidP="004C1C7C">
      <w:pPr>
        <w:pStyle w:val="Heading4"/>
        <w:rPr>
          <w:rFonts w:asciiTheme="majorHAnsi" w:hAnsiTheme="majorHAnsi"/>
        </w:rPr>
      </w:pPr>
      <w:r w:rsidRPr="00626DA6">
        <w:rPr>
          <w:rFonts w:asciiTheme="majorHAnsi" w:hAnsiTheme="majorHAnsi"/>
        </w:rPr>
        <w:t>China rise leads to naval war with the U.S.</w:t>
      </w:r>
    </w:p>
    <w:p w14:paraId="3D80ACB6" w14:textId="696900AF" w:rsidR="004C1C7C" w:rsidRPr="00626DA6" w:rsidRDefault="004C1C7C" w:rsidP="004C1C7C">
      <w:pPr>
        <w:rPr>
          <w:rFonts w:asciiTheme="majorHAnsi" w:hAnsiTheme="majorHAnsi"/>
        </w:rPr>
      </w:pPr>
      <w:r w:rsidRPr="00626DA6">
        <w:rPr>
          <w:rStyle w:val="Style13ptBold"/>
          <w:rFonts w:asciiTheme="majorHAnsi" w:hAnsiTheme="majorHAnsi"/>
        </w:rPr>
        <w:t>Kraska 10</w:t>
      </w:r>
      <w:r w:rsidRPr="00626DA6">
        <w:rPr>
          <w:rFonts w:asciiTheme="majorHAnsi" w:hAnsiTheme="majorHAnsi"/>
        </w:rPr>
        <w:t xml:space="preserve"> – Howard S. Levie Chair of Operation Law at U.S. Naval War College and Senior Fellow at the Foreign Policy Research Institute</w:t>
      </w:r>
      <w:r w:rsidR="0017178A" w:rsidRPr="00626DA6">
        <w:rPr>
          <w:rFonts w:asciiTheme="majorHAnsi" w:hAnsiTheme="majorHAnsi"/>
        </w:rPr>
        <w:t xml:space="preserve"> </w:t>
      </w:r>
      <w:r w:rsidRPr="00626DA6">
        <w:rPr>
          <w:rFonts w:asciiTheme="majorHAnsi" w:hAnsiTheme="majorHAnsi"/>
        </w:rPr>
        <w:t>(James, The Diplomat, “China Set for Naval Hegemony,” http://thediplomat.com/2010/05/china-ready-to-dominate-seas/?allpages=yes)//SEP</w:t>
      </w:r>
    </w:p>
    <w:p w14:paraId="0C6EA0C1" w14:textId="77777777" w:rsidR="004C1C7C" w:rsidRPr="00626DA6" w:rsidRDefault="004C1C7C" w:rsidP="004C1C7C">
      <w:pPr>
        <w:rPr>
          <w:rFonts w:asciiTheme="majorHAnsi" w:hAnsiTheme="majorHAnsi"/>
        </w:rPr>
      </w:pPr>
      <w:r w:rsidRPr="00626DA6">
        <w:rPr>
          <w:rFonts w:asciiTheme="majorHAnsi" w:hAnsiTheme="majorHAnsi"/>
          <w:u w:val="single"/>
        </w:rPr>
        <w:t>These maritime disputes are cast against the backdrop of decades of Chinese naval build-up, Beijing’s maritime bullying, and the country’s intransigent and tireless peddling of patently illegal maritime claims. China’s grand effort to convert large swaths of the oceans into an area under Chinese suzerainty is a dangerous game that risks naval war</w:t>
      </w:r>
      <w:r w:rsidRPr="00626DA6">
        <w:rPr>
          <w:rFonts w:asciiTheme="majorHAnsi" w:hAnsiTheme="majorHAnsi"/>
        </w:rPr>
        <w:t xml:space="preserve">. </w:t>
      </w:r>
      <w:r w:rsidRPr="00626DA6">
        <w:rPr>
          <w:rFonts w:asciiTheme="majorHAnsi" w:hAnsiTheme="majorHAnsi"/>
          <w:u w:val="single"/>
        </w:rPr>
        <w:t xml:space="preserve">The cornerstone of American power and security is global access, and particularly maritime mobility. This isn’t new. The first war fought by an independent United States was over the issue of freedom of the seas—the 1798-1800 Quasi-War with France. The second US war was the First Barbary War of 1804; the third US conflict was the War of 1812, and the fourth war involving the United States was the Second Barbary War. For each of these conflicts, the key US issue was ensuring freedom of the seas. Likewise, the issue of freedom of the seas helped precipitate US involvement in two world wars and, in the Gulf of Tonkin, the Vietnam War. </w:t>
      </w:r>
      <w:r w:rsidRPr="00626DA6">
        <w:rPr>
          <w:rFonts w:asciiTheme="majorHAnsi" w:hAnsiTheme="majorHAnsi"/>
        </w:rPr>
        <w:t>Are you starting to see a pattern here?</w:t>
      </w:r>
    </w:p>
    <w:p w14:paraId="75E29960" w14:textId="77777777" w:rsidR="00120133" w:rsidRPr="00626DA6" w:rsidRDefault="00120133" w:rsidP="00120133">
      <w:pPr>
        <w:rPr>
          <w:rFonts w:asciiTheme="majorHAnsi" w:hAnsiTheme="majorHAnsi"/>
        </w:rPr>
      </w:pPr>
    </w:p>
    <w:p w14:paraId="029A2B5D" w14:textId="25917A6B" w:rsidR="00120133" w:rsidRPr="00626DA6" w:rsidRDefault="00120133" w:rsidP="00120133">
      <w:pPr>
        <w:pStyle w:val="Heading3"/>
        <w:rPr>
          <w:rFonts w:asciiTheme="majorHAnsi" w:hAnsiTheme="majorHAnsi"/>
        </w:rPr>
      </w:pPr>
      <w:r w:rsidRPr="00626DA6">
        <w:rPr>
          <w:rFonts w:asciiTheme="majorHAnsi" w:hAnsiTheme="majorHAnsi"/>
        </w:rPr>
        <w:lastRenderedPageBreak/>
        <w:t xml:space="preserve">    </w:t>
      </w:r>
      <w:r w:rsidR="00806198">
        <w:rPr>
          <w:rFonts w:asciiTheme="majorHAnsi" w:hAnsiTheme="majorHAnsi"/>
        </w:rPr>
        <w:t>China R</w:t>
      </w:r>
      <w:r w:rsidR="00806198" w:rsidRPr="00626DA6">
        <w:rPr>
          <w:rFonts w:asciiTheme="majorHAnsi" w:hAnsiTheme="majorHAnsi"/>
        </w:rPr>
        <w:t xml:space="preserve">ise --&gt; </w:t>
      </w:r>
      <w:r w:rsidR="00806198">
        <w:rPr>
          <w:rFonts w:asciiTheme="majorHAnsi" w:hAnsiTheme="majorHAnsi"/>
        </w:rPr>
        <w:t>Arms Race</w:t>
      </w:r>
    </w:p>
    <w:p w14:paraId="11CE86F3" w14:textId="1122E439" w:rsidR="001C47DB" w:rsidRPr="00626DA6" w:rsidRDefault="007F5F1C" w:rsidP="001C47DB">
      <w:pPr>
        <w:pStyle w:val="Heading4"/>
        <w:rPr>
          <w:rFonts w:asciiTheme="majorHAnsi" w:hAnsiTheme="majorHAnsi"/>
        </w:rPr>
      </w:pPr>
      <w:r w:rsidRPr="00626DA6">
        <w:rPr>
          <w:rFonts w:asciiTheme="majorHAnsi" w:hAnsiTheme="majorHAnsi"/>
        </w:rPr>
        <w:t>China rise leads to U.S.-Sino arms races</w:t>
      </w:r>
      <w:r w:rsidR="005D73CE" w:rsidRPr="00626DA6">
        <w:rPr>
          <w:rFonts w:asciiTheme="majorHAnsi" w:hAnsiTheme="majorHAnsi"/>
        </w:rPr>
        <w:t xml:space="preserve"> and proxy wars</w:t>
      </w:r>
    </w:p>
    <w:p w14:paraId="3B1BD678" w14:textId="61C28CE9" w:rsidR="001C47DB" w:rsidRPr="00626DA6" w:rsidRDefault="001C47DB" w:rsidP="001C47DB">
      <w:pPr>
        <w:rPr>
          <w:rFonts w:asciiTheme="majorHAnsi" w:hAnsiTheme="majorHAnsi"/>
        </w:rPr>
      </w:pPr>
      <w:r w:rsidRPr="00626DA6">
        <w:rPr>
          <w:rStyle w:val="Style13ptBold"/>
          <w:rFonts w:asciiTheme="majorHAnsi" w:hAnsiTheme="majorHAnsi"/>
        </w:rPr>
        <w:t>Mearsheimer 14 –</w:t>
      </w:r>
      <w:r w:rsidR="004C1C7C" w:rsidRPr="00626DA6">
        <w:rPr>
          <w:rStyle w:val="Style13ptBold"/>
          <w:rFonts w:asciiTheme="majorHAnsi" w:hAnsiTheme="majorHAnsi"/>
        </w:rPr>
        <w:t xml:space="preserve"> </w:t>
      </w:r>
      <w:r w:rsidRPr="00626DA6">
        <w:rPr>
          <w:rStyle w:val="Style13ptBold"/>
          <w:rFonts w:asciiTheme="majorHAnsi" w:hAnsiTheme="majorHAnsi"/>
        </w:rPr>
        <w:t xml:space="preserve"> </w:t>
      </w:r>
      <w:r w:rsidRPr="00626DA6">
        <w:rPr>
          <w:rFonts w:asciiTheme="majorHAnsi" w:hAnsiTheme="majorHAnsi"/>
        </w:rPr>
        <w:t xml:space="preserve">Wendell Harrison Distinguished Service Professor of Political Science at the University of </w:t>
      </w:r>
      <w:r w:rsidR="004C1C7C" w:rsidRPr="00626DA6">
        <w:rPr>
          <w:rFonts w:asciiTheme="majorHAnsi" w:hAnsiTheme="majorHAnsi"/>
        </w:rPr>
        <w:t>Chicago (John,</w:t>
      </w:r>
      <w:r w:rsidRPr="00626DA6">
        <w:rPr>
          <w:rFonts w:asciiTheme="majorHAnsi" w:hAnsiTheme="majorHAnsi"/>
        </w:rPr>
        <w:t xml:space="preserve"> </w:t>
      </w:r>
      <w:r w:rsidR="0017178A" w:rsidRPr="00626DA6">
        <w:rPr>
          <w:rFonts w:asciiTheme="majorHAnsi" w:hAnsiTheme="majorHAnsi"/>
        </w:rPr>
        <w:t>The Tragedy o</w:t>
      </w:r>
      <w:r w:rsidRPr="00626DA6">
        <w:rPr>
          <w:rFonts w:asciiTheme="majorHAnsi" w:hAnsiTheme="majorHAnsi"/>
        </w:rPr>
        <w:t>f Great Power Politics</w:t>
      </w:r>
      <w:r w:rsidR="004C1C7C" w:rsidRPr="00626DA6">
        <w:rPr>
          <w:rFonts w:asciiTheme="majorHAnsi" w:hAnsiTheme="majorHAnsi"/>
        </w:rPr>
        <w:t>)</w:t>
      </w:r>
    </w:p>
    <w:p w14:paraId="5D68D486" w14:textId="77777777" w:rsidR="004C1C7C" w:rsidRPr="00626DA6" w:rsidRDefault="001C47DB" w:rsidP="001C47DB">
      <w:pPr>
        <w:rPr>
          <w:rStyle w:val="StyleUnderline"/>
          <w:rFonts w:asciiTheme="majorHAnsi" w:hAnsiTheme="majorHAnsi"/>
        </w:rPr>
      </w:pPr>
      <w:r w:rsidRPr="00626DA6">
        <w:rPr>
          <w:rFonts w:asciiTheme="majorHAnsi" w:hAnsiTheme="majorHAnsi"/>
          <w:sz w:val="16"/>
        </w:rPr>
        <w:t xml:space="preserve">In sum, my theory says </w:t>
      </w:r>
      <w:r w:rsidRPr="00626DA6">
        <w:rPr>
          <w:rStyle w:val="StyleUnderline"/>
          <w:rFonts w:asciiTheme="majorHAnsi" w:hAnsiTheme="majorHAnsi"/>
        </w:rPr>
        <w:t>if China continues its striking economic growth</w:t>
      </w:r>
      <w:r w:rsidRPr="00626DA6">
        <w:rPr>
          <w:rFonts w:asciiTheme="majorHAnsi" w:hAnsiTheme="majorHAnsi"/>
          <w:sz w:val="16"/>
        </w:rPr>
        <w:t xml:space="preserve"> over the next few decades, </w:t>
      </w:r>
      <w:r w:rsidRPr="00626DA6">
        <w:rPr>
          <w:rStyle w:val="StyleUnderline"/>
          <w:rFonts w:asciiTheme="majorHAnsi" w:hAnsiTheme="majorHAnsi"/>
        </w:rPr>
        <w:t>it is likely to end up in an intense security competition with the United States and its neighbors</w:t>
      </w:r>
      <w:r w:rsidRPr="00626DA6">
        <w:rPr>
          <w:rFonts w:asciiTheme="majorHAnsi" w:hAnsiTheme="majorHAnsi"/>
          <w:sz w:val="16"/>
        </w:rPr>
        <w:t xml:space="preserve">. I have said much about the specific policies we would expect the relevant actors to pursue. For example, </w:t>
      </w:r>
      <w:r w:rsidRPr="00626DA6">
        <w:rPr>
          <w:rStyle w:val="StyleUnderline"/>
          <w:rFonts w:asciiTheme="majorHAnsi" w:hAnsiTheme="majorHAnsi"/>
        </w:rPr>
        <w:t>we should expect to see China articulate its own version of the Monroe Doctrine and seek to push the U.S. military out of the Asia-Pacific region</w:t>
      </w:r>
      <w:r w:rsidRPr="00626DA6">
        <w:rPr>
          <w:rFonts w:asciiTheme="majorHAnsi" w:hAnsiTheme="majorHAnsi"/>
          <w:sz w:val="16"/>
        </w:rPr>
        <w:t>. And we should expect most of China’s neighbors to join an American-led balancing coalition aimed at checking Beijing. But more must be said about what</w:t>
      </w:r>
      <w:r w:rsidRPr="00626DA6">
        <w:rPr>
          <w:rStyle w:val="StyleUnderline"/>
          <w:rFonts w:asciiTheme="majorHAnsi" w:hAnsiTheme="majorHAnsi"/>
        </w:rPr>
        <w:t xml:space="preserve"> a security competition between China and the United States would look like.</w:t>
      </w:r>
      <w:r w:rsidRPr="00626DA6">
        <w:rPr>
          <w:rFonts w:asciiTheme="majorHAnsi" w:hAnsiTheme="majorHAnsi"/>
          <w:sz w:val="16"/>
        </w:rPr>
        <w:t xml:space="preserve"> In particular, we need to know what indicators to keep an eye on in the years ahead to determine whether my prediction is proved correct. If a Sino-American security competition developed, it would have twelve main ingredients. To begin with, </w:t>
      </w:r>
      <w:r w:rsidRPr="00626DA6">
        <w:rPr>
          <w:rStyle w:val="StyleUnderline"/>
          <w:rFonts w:asciiTheme="majorHAnsi" w:hAnsiTheme="majorHAnsi"/>
        </w:rPr>
        <w:t>there would be crises, which are major disputes between the two sides in which there is a serious threat that war will break out. Crises might not occur frequently, but it would be surprising if there were none over long stretches of time. Arms races would be another central feature of the rivalry</w:t>
      </w:r>
      <w:r w:rsidRPr="00626DA6">
        <w:rPr>
          <w:rFonts w:asciiTheme="majorHAnsi" w:hAnsiTheme="majorHAnsi"/>
          <w:sz w:val="16"/>
        </w:rPr>
        <w:t xml:space="preserve">. </w:t>
      </w:r>
      <w:r w:rsidRPr="00626DA6">
        <w:rPr>
          <w:rStyle w:val="StyleUnderline"/>
          <w:rFonts w:asciiTheme="majorHAnsi" w:hAnsiTheme="majorHAnsi"/>
        </w:rPr>
        <w:t>Both superpowers, as well as China’s neighbors, would expend significant amounts of money on defense in order to gain an advantage over the other side and prevent it from gaining an advantage over them</w:t>
      </w:r>
      <w:r w:rsidRPr="00626DA6">
        <w:rPr>
          <w:rFonts w:asciiTheme="majorHAnsi" w:hAnsiTheme="majorHAnsi"/>
          <w:sz w:val="16"/>
        </w:rPr>
        <w:t xml:space="preserve">. We should expect to </w:t>
      </w:r>
      <w:r w:rsidRPr="00626DA6">
        <w:rPr>
          <w:rStyle w:val="StyleUnderline"/>
          <w:rFonts w:asciiTheme="majorHAnsi" w:hAnsiTheme="majorHAnsi"/>
        </w:rPr>
        <w:t>see proxy wars,</w:t>
      </w:r>
      <w:r w:rsidRPr="00626DA6">
        <w:rPr>
          <w:rFonts w:asciiTheme="majorHAnsi" w:hAnsiTheme="majorHAnsi"/>
          <w:sz w:val="16"/>
        </w:rPr>
        <w:t xml:space="preserve"> </w:t>
      </w:r>
      <w:r w:rsidRPr="00626DA6">
        <w:rPr>
          <w:rStyle w:val="StyleUnderline"/>
          <w:rFonts w:asciiTheme="majorHAnsi" w:hAnsiTheme="majorHAnsi"/>
        </w:rPr>
        <w:t>in which Chinese and American allies fight each other, backed by their respective patrons</w:t>
      </w:r>
      <w:r w:rsidRPr="00626DA6">
        <w:rPr>
          <w:rFonts w:asciiTheme="majorHAnsi" w:hAnsiTheme="majorHAnsi"/>
          <w:sz w:val="16"/>
        </w:rPr>
        <w:t xml:space="preserve">. Beijing and Washington are also likely to be on the lookout for opportunities to overthrow regimes around the world that are friendly to the other side. Most of those efforts would be covert, although some would be overt. </w:t>
      </w:r>
      <w:r w:rsidRPr="00626DA6">
        <w:rPr>
          <w:rStyle w:val="StyleUnderline"/>
          <w:rFonts w:asciiTheme="majorHAnsi" w:hAnsiTheme="majorHAnsi"/>
        </w:rPr>
        <w:t>We should also see evidence of each side’s pursuing a bait-and-bleed strategy when there is an opportunity to lure the other side into a costly and foolish war.</w:t>
      </w:r>
      <w:r w:rsidRPr="00626DA6">
        <w:rPr>
          <w:rFonts w:asciiTheme="majorHAnsi" w:hAnsiTheme="majorHAnsi"/>
          <w:sz w:val="16"/>
        </w:rPr>
        <w:t xml:space="preserve"> And in cases where there is no baiting, but the other side nevertheless finds itself in a protracted war, we would expect to see its rival pursue a bloodletting strategy, in which it seeks to prolong the conflict as much as possible. </w:t>
      </w:r>
      <w:r w:rsidR="004C1C7C" w:rsidRPr="00626DA6">
        <w:rPr>
          <w:rStyle w:val="StyleUnderline"/>
          <w:rFonts w:asciiTheme="majorHAnsi" w:hAnsiTheme="majorHAnsi"/>
        </w:rPr>
        <w:t xml:space="preserve"> </w:t>
      </w:r>
    </w:p>
    <w:p w14:paraId="3F210047" w14:textId="5573A538" w:rsidR="00120133" w:rsidRPr="00626DA6" w:rsidRDefault="00806198" w:rsidP="00120133">
      <w:pPr>
        <w:pStyle w:val="Heading3"/>
        <w:rPr>
          <w:rFonts w:asciiTheme="majorHAnsi" w:hAnsiTheme="majorHAnsi"/>
        </w:rPr>
      </w:pPr>
      <w:r>
        <w:rPr>
          <w:rFonts w:asciiTheme="majorHAnsi" w:hAnsiTheme="majorHAnsi"/>
        </w:rPr>
        <w:lastRenderedPageBreak/>
        <w:t>China R</w:t>
      </w:r>
      <w:r w:rsidRPr="00626DA6">
        <w:rPr>
          <w:rFonts w:asciiTheme="majorHAnsi" w:hAnsiTheme="majorHAnsi"/>
        </w:rPr>
        <w:t xml:space="preserve">ise --&gt; </w:t>
      </w:r>
      <w:r>
        <w:rPr>
          <w:rFonts w:asciiTheme="majorHAnsi" w:hAnsiTheme="majorHAnsi"/>
        </w:rPr>
        <w:t>Trade W</w:t>
      </w:r>
      <w:r w:rsidR="00120133" w:rsidRPr="00626DA6">
        <w:rPr>
          <w:rFonts w:asciiTheme="majorHAnsi" w:hAnsiTheme="majorHAnsi"/>
        </w:rPr>
        <w:t>ars</w:t>
      </w:r>
    </w:p>
    <w:p w14:paraId="10D02626" w14:textId="77777777" w:rsidR="00120133" w:rsidRPr="00626DA6" w:rsidRDefault="00120133" w:rsidP="00120133">
      <w:pPr>
        <w:rPr>
          <w:rFonts w:asciiTheme="majorHAnsi" w:hAnsiTheme="majorHAnsi"/>
        </w:rPr>
      </w:pPr>
    </w:p>
    <w:p w14:paraId="78365A3D" w14:textId="52310F33" w:rsidR="004C1C7C" w:rsidRPr="00626DA6" w:rsidRDefault="004C1C7C" w:rsidP="004C1C7C">
      <w:pPr>
        <w:pStyle w:val="Heading4"/>
        <w:rPr>
          <w:rFonts w:asciiTheme="majorHAnsi" w:hAnsiTheme="majorHAnsi"/>
        </w:rPr>
      </w:pPr>
      <w:r w:rsidRPr="00626DA6">
        <w:rPr>
          <w:rFonts w:asciiTheme="majorHAnsi" w:hAnsiTheme="majorHAnsi"/>
        </w:rPr>
        <w:t>China rise leads to U.S.-Sino trade wars</w:t>
      </w:r>
    </w:p>
    <w:p w14:paraId="224D53A2" w14:textId="6E56710C" w:rsidR="004C1C7C" w:rsidRPr="00626DA6" w:rsidRDefault="004C1C7C" w:rsidP="004C1C7C">
      <w:pPr>
        <w:rPr>
          <w:rFonts w:asciiTheme="majorHAnsi" w:hAnsiTheme="majorHAnsi"/>
        </w:rPr>
      </w:pPr>
      <w:r w:rsidRPr="00626DA6">
        <w:rPr>
          <w:rStyle w:val="Style13ptBold"/>
          <w:rFonts w:asciiTheme="majorHAnsi" w:hAnsiTheme="majorHAnsi"/>
        </w:rPr>
        <w:t xml:space="preserve">Mearsheimer 14 –  </w:t>
      </w:r>
      <w:r w:rsidRPr="00626DA6">
        <w:rPr>
          <w:rFonts w:asciiTheme="majorHAnsi" w:hAnsiTheme="majorHAnsi"/>
        </w:rPr>
        <w:t xml:space="preserve">Wendell Harrison Distinguished Service Professor of Political Science at the University of Chicago (John, </w:t>
      </w:r>
      <w:r w:rsidR="0017178A" w:rsidRPr="00626DA6">
        <w:rPr>
          <w:rFonts w:asciiTheme="majorHAnsi" w:hAnsiTheme="majorHAnsi"/>
        </w:rPr>
        <w:t>The Tragedy o</w:t>
      </w:r>
      <w:r w:rsidRPr="00626DA6">
        <w:rPr>
          <w:rFonts w:asciiTheme="majorHAnsi" w:hAnsiTheme="majorHAnsi"/>
        </w:rPr>
        <w:t>f Great Power Politics)</w:t>
      </w:r>
    </w:p>
    <w:p w14:paraId="6798715E" w14:textId="7D5BF196" w:rsidR="007A67E4" w:rsidRPr="00626DA6" w:rsidRDefault="001C47DB" w:rsidP="007A67E4">
      <w:pPr>
        <w:rPr>
          <w:rFonts w:asciiTheme="majorHAnsi" w:hAnsiTheme="majorHAnsi"/>
          <w:sz w:val="16"/>
        </w:rPr>
      </w:pPr>
      <w:r w:rsidRPr="00626DA6">
        <w:rPr>
          <w:rFonts w:asciiTheme="majorHAnsi" w:hAnsiTheme="majorHAnsi"/>
          <w:sz w:val="16"/>
        </w:rPr>
        <w:t>In related moves</w:t>
      </w:r>
      <w:r w:rsidRPr="00626DA6">
        <w:rPr>
          <w:rStyle w:val="StyleUnderline"/>
          <w:rFonts w:asciiTheme="majorHAnsi" w:hAnsiTheme="majorHAnsi"/>
        </w:rPr>
        <w:t>, both countries would surely place selected export controls on goods and services that have a significant national security dimension.</w:t>
      </w:r>
      <w:r w:rsidRPr="00626DA6">
        <w:rPr>
          <w:rFonts w:asciiTheme="majorHAnsi" w:hAnsiTheme="majorHAnsi"/>
          <w:sz w:val="16"/>
        </w:rPr>
        <w:t xml:space="preserve"> The likely model here for the United States is CoCom, which it established during the Cold War to limit the transfer of sensitive technologies to the Soviet Union. None of this is to deny the likelihood of substantial economic intercourse between China and the United States in the midst of their security competition. Nor is it to deny that the two superpowers will cooperate on a handful of issues. The key point, however, is that </w:t>
      </w:r>
      <w:r w:rsidRPr="00626DA6">
        <w:rPr>
          <w:rStyle w:val="StyleUnderline"/>
          <w:rFonts w:asciiTheme="majorHAnsi" w:hAnsiTheme="majorHAnsi"/>
        </w:rPr>
        <w:t>the relationship between the two countries will be conflictual at its root and that the struggle between them will manifest itself in the ways described above</w:t>
      </w:r>
      <w:r w:rsidRPr="00626DA6">
        <w:rPr>
          <w:rFonts w:asciiTheme="majorHAnsi" w:hAnsiTheme="majorHAnsi"/>
          <w:sz w:val="16"/>
        </w:rPr>
        <w:t xml:space="preserve">. Of course, my argument is not just that there will be an intense security competition but that </w:t>
      </w:r>
      <w:r w:rsidRPr="00626DA6">
        <w:rPr>
          <w:rStyle w:val="StyleUnderline"/>
          <w:rFonts w:asciiTheme="majorHAnsi" w:hAnsiTheme="majorHAnsi"/>
        </w:rPr>
        <w:t>there will also be a serious chance of war between China and the United States.</w:t>
      </w:r>
      <w:r w:rsidRPr="00626DA6">
        <w:rPr>
          <w:rFonts w:asciiTheme="majorHAnsi" w:hAnsiTheme="majorHAnsi"/>
          <w:sz w:val="16"/>
        </w:rPr>
        <w:t xml:space="preserve"> Let us consider in more detail the possibility that China’s rise will lead to a shooting war. IS WAR LIKELY? </w:t>
      </w:r>
      <w:r w:rsidRPr="00626DA6">
        <w:rPr>
          <w:rStyle w:val="StyleUnderline"/>
          <w:rFonts w:asciiTheme="majorHAnsi" w:hAnsiTheme="majorHAnsi"/>
        </w:rPr>
        <w:t>The United States and the Soviet Union fortunately never came to blows during the Cold War, although both countries fought wars against smaller states</w:t>
      </w:r>
      <w:r w:rsidRPr="00626DA6">
        <w:rPr>
          <w:rFonts w:asciiTheme="majorHAnsi" w:hAnsiTheme="majorHAnsi"/>
          <w:sz w:val="16"/>
        </w:rPr>
        <w:t xml:space="preserve">, some of which were allied with their rival. The fact that both sides had large nuclear arsenals is probably the key reason the superpowers never fought against each other. Nuclear weapons, after all, are a major force for peace simply because they are weapons of mass destruction. The consequences of their use are so horrible that it makes policymakers extremely cautious if they think there is even a small chance they might be used in a conflict. Given the history of the Cold War and given that China and the United States both have nuclear arsenals, one might surmise there is little chance those two countries will shoot at each other in the foreseeable future. That conclusion would be wrong, however. </w:t>
      </w:r>
    </w:p>
    <w:p w14:paraId="76E1F4AA" w14:textId="77777777" w:rsidR="00120133" w:rsidRPr="00626DA6" w:rsidRDefault="00120133" w:rsidP="005E0997">
      <w:pPr>
        <w:pStyle w:val="Heading2"/>
      </w:pPr>
    </w:p>
    <w:p w14:paraId="64BBE8C6" w14:textId="2EF5CBB9" w:rsidR="00120133" w:rsidRPr="00626DA6" w:rsidRDefault="00806198" w:rsidP="00380A42">
      <w:pPr>
        <w:pStyle w:val="Heading1"/>
        <w:rPr>
          <w:rFonts w:asciiTheme="majorHAnsi" w:hAnsiTheme="majorHAnsi"/>
        </w:rPr>
      </w:pPr>
      <w:r>
        <w:rPr>
          <w:rFonts w:asciiTheme="majorHAnsi" w:hAnsiTheme="majorHAnsi"/>
        </w:rPr>
        <w:lastRenderedPageBreak/>
        <w:t>---Offshore B</w:t>
      </w:r>
      <w:r w:rsidR="00120133" w:rsidRPr="00626DA6">
        <w:rPr>
          <w:rFonts w:asciiTheme="majorHAnsi" w:hAnsiTheme="majorHAnsi"/>
        </w:rPr>
        <w:t>alancing---</w:t>
      </w:r>
    </w:p>
    <w:p w14:paraId="2AC1953A" w14:textId="48D75FBD" w:rsidR="00380A42" w:rsidRPr="00626DA6" w:rsidRDefault="00394D16" w:rsidP="002923FE">
      <w:pPr>
        <w:rPr>
          <w:rFonts w:asciiTheme="majorHAnsi" w:hAnsiTheme="majorHAnsi"/>
        </w:rPr>
      </w:pPr>
      <w:r w:rsidRPr="00626DA6">
        <w:rPr>
          <w:rFonts w:asciiTheme="majorHAnsi" w:hAnsiTheme="majorHAnsi"/>
        </w:rPr>
        <w:t xml:space="preserve"> </w:t>
      </w:r>
    </w:p>
    <w:p w14:paraId="6328A9AE" w14:textId="45745654" w:rsidR="00C61EBA" w:rsidRPr="00626DA6" w:rsidRDefault="00806198" w:rsidP="00380A42">
      <w:pPr>
        <w:pStyle w:val="Heading2"/>
        <w:rPr>
          <w:rFonts w:asciiTheme="majorHAnsi" w:hAnsiTheme="majorHAnsi"/>
        </w:rPr>
      </w:pPr>
      <w:r>
        <w:rPr>
          <w:rFonts w:asciiTheme="majorHAnsi" w:hAnsiTheme="majorHAnsi"/>
        </w:rPr>
        <w:lastRenderedPageBreak/>
        <w:t>OSB G</w:t>
      </w:r>
      <w:r w:rsidR="00120133" w:rsidRPr="00626DA6">
        <w:rPr>
          <w:rFonts w:asciiTheme="majorHAnsi" w:hAnsiTheme="majorHAnsi"/>
        </w:rPr>
        <w:t>ood</w:t>
      </w:r>
    </w:p>
    <w:p w14:paraId="632EDAC4" w14:textId="77777777" w:rsidR="00120133" w:rsidRPr="00626DA6" w:rsidRDefault="00120133" w:rsidP="00120133">
      <w:pPr>
        <w:rPr>
          <w:rFonts w:asciiTheme="majorHAnsi" w:hAnsiTheme="majorHAnsi"/>
        </w:rPr>
      </w:pPr>
    </w:p>
    <w:p w14:paraId="31D2D4F1" w14:textId="1DE81775" w:rsidR="002923FE" w:rsidRPr="00626DA6" w:rsidRDefault="00806198" w:rsidP="002923FE">
      <w:pPr>
        <w:pStyle w:val="Heading3"/>
        <w:rPr>
          <w:rFonts w:asciiTheme="majorHAnsi" w:hAnsiTheme="majorHAnsi"/>
        </w:rPr>
      </w:pPr>
      <w:r>
        <w:rPr>
          <w:rFonts w:asciiTheme="majorHAnsi" w:hAnsiTheme="majorHAnsi"/>
        </w:rPr>
        <w:lastRenderedPageBreak/>
        <w:t>Balancing&gt;No Balancing</w:t>
      </w:r>
    </w:p>
    <w:p w14:paraId="5E566B79" w14:textId="77777777" w:rsidR="00120133" w:rsidRPr="00626DA6" w:rsidRDefault="00120133" w:rsidP="00120133">
      <w:pPr>
        <w:rPr>
          <w:rFonts w:asciiTheme="majorHAnsi" w:hAnsiTheme="majorHAnsi"/>
        </w:rPr>
      </w:pPr>
    </w:p>
    <w:p w14:paraId="3C5F0E2D" w14:textId="77777777" w:rsidR="00C61EBA" w:rsidRPr="00626DA6" w:rsidRDefault="00C61EBA" w:rsidP="00C61EBA">
      <w:pPr>
        <w:pStyle w:val="Heading4"/>
        <w:rPr>
          <w:rFonts w:asciiTheme="majorHAnsi" w:hAnsiTheme="majorHAnsi"/>
        </w:rPr>
      </w:pPr>
      <w:r w:rsidRPr="00626DA6">
        <w:rPr>
          <w:rFonts w:asciiTheme="majorHAnsi" w:hAnsiTheme="majorHAnsi"/>
        </w:rPr>
        <w:t xml:space="preserve">Lack of balancing is empirically much more likely to provoke war </w:t>
      </w:r>
    </w:p>
    <w:p w14:paraId="5E220B79" w14:textId="1770225A" w:rsidR="00C61EBA" w:rsidRPr="00626DA6" w:rsidRDefault="00C61EBA" w:rsidP="00C61EBA">
      <w:pPr>
        <w:rPr>
          <w:rFonts w:asciiTheme="majorHAnsi" w:hAnsiTheme="majorHAnsi"/>
        </w:rPr>
      </w:pPr>
      <w:r w:rsidRPr="00626DA6">
        <w:rPr>
          <w:rStyle w:val="Style13ptBold"/>
          <w:rFonts w:asciiTheme="majorHAnsi" w:hAnsiTheme="majorHAnsi"/>
        </w:rPr>
        <w:t>Keck 13</w:t>
      </w:r>
      <w:r w:rsidRPr="00626DA6">
        <w:rPr>
          <w:rFonts w:asciiTheme="majorHAnsi" w:hAnsiTheme="majorHAnsi"/>
        </w:rPr>
        <w:t xml:space="preserve"> - Former Deputy Editor of E-International Relations</w:t>
      </w:r>
      <w:r w:rsidR="00806198">
        <w:rPr>
          <w:rFonts w:asciiTheme="majorHAnsi" w:hAnsiTheme="majorHAnsi"/>
        </w:rPr>
        <w:t xml:space="preserve"> </w:t>
      </w:r>
      <w:r w:rsidRPr="00626DA6">
        <w:rPr>
          <w:rFonts w:asciiTheme="majorHAnsi" w:hAnsiTheme="majorHAnsi"/>
        </w:rPr>
        <w:t>(Zachary, The Diplomat, October 10, http://thediplomat.com/2013/10/will-balancing-against-china-provoke-or-deter-it/)</w:t>
      </w:r>
      <w:r w:rsidR="00806198">
        <w:rPr>
          <w:rFonts w:asciiTheme="majorHAnsi" w:hAnsiTheme="majorHAnsi"/>
        </w:rPr>
        <w:t>//SEP</w:t>
      </w:r>
      <w:r w:rsidRPr="00626DA6">
        <w:rPr>
          <w:rFonts w:asciiTheme="majorHAnsi" w:hAnsiTheme="majorHAnsi"/>
        </w:rPr>
        <w:t xml:space="preserve"> </w:t>
      </w:r>
    </w:p>
    <w:p w14:paraId="4FECA5BF" w14:textId="466CEB67" w:rsidR="00C61EBA" w:rsidRPr="00626DA6" w:rsidRDefault="00C61EBA" w:rsidP="00C61EBA">
      <w:pPr>
        <w:rPr>
          <w:rFonts w:asciiTheme="majorHAnsi" w:hAnsiTheme="majorHAnsi"/>
        </w:rPr>
      </w:pPr>
      <w:r w:rsidRPr="00626DA6">
        <w:rPr>
          <w:rFonts w:asciiTheme="majorHAnsi" w:hAnsiTheme="majorHAnsi"/>
        </w:rPr>
        <w:t xml:space="preserve">Further, </w:t>
      </w:r>
      <w:r w:rsidRPr="00626DA6">
        <w:rPr>
          <w:rFonts w:asciiTheme="majorHAnsi" w:hAnsiTheme="majorHAnsi"/>
          <w:u w:val="single"/>
        </w:rPr>
        <w:t>so far as the balancing or hedging against China consists of forming or strengthening alliances or strategic partnerships, the issues of chain gangs and entrapment must be considered. Under this scenario, a weaker ally might become emboldened by its alliances and therefore take greater risks in confronting or challenging China. This could then drag the larger allies into conflict with China</w:t>
      </w:r>
      <w:r w:rsidR="00380A42" w:rsidRPr="00626DA6">
        <w:rPr>
          <w:rFonts w:asciiTheme="majorHAnsi" w:hAnsiTheme="majorHAnsi"/>
        </w:rPr>
        <w:t>.</w:t>
      </w:r>
    </w:p>
    <w:p w14:paraId="30D25ABB" w14:textId="3119FEF1" w:rsidR="00C61EBA" w:rsidRPr="00626DA6" w:rsidRDefault="00C61EBA" w:rsidP="00C61EBA">
      <w:pPr>
        <w:rPr>
          <w:rFonts w:asciiTheme="majorHAnsi" w:hAnsiTheme="majorHAnsi"/>
        </w:rPr>
      </w:pPr>
      <w:r w:rsidRPr="00626DA6">
        <w:rPr>
          <w:rFonts w:asciiTheme="majorHAnsi" w:hAnsiTheme="majorHAnsi"/>
        </w:rPr>
        <w:t xml:space="preserve">That being said, </w:t>
      </w:r>
      <w:r w:rsidRPr="00626DA6">
        <w:rPr>
          <w:rFonts w:asciiTheme="majorHAnsi" w:hAnsiTheme="majorHAnsi"/>
          <w:u w:val="single"/>
        </w:rPr>
        <w:t>the argument that forming alliances or internally balancing against China is likely to provoke it is contrary to international relations theory 101. As any introductory IR class teaches, the more efficient neighbors are in balancing against a powerful regional state, the more likely they are to deter it from challenging the status quo or, should that fail, defeat its attempts to alter the status quo</w:t>
      </w:r>
      <w:r w:rsidR="00380A42" w:rsidRPr="00626DA6">
        <w:rPr>
          <w:rFonts w:asciiTheme="majorHAnsi" w:hAnsiTheme="majorHAnsi"/>
        </w:rPr>
        <w:t>.</w:t>
      </w:r>
    </w:p>
    <w:p w14:paraId="4D685C43" w14:textId="00D9F2DE" w:rsidR="00C61EBA" w:rsidRPr="00626DA6" w:rsidRDefault="00C61EBA" w:rsidP="00C61EBA">
      <w:pPr>
        <w:rPr>
          <w:rFonts w:asciiTheme="majorHAnsi" w:hAnsiTheme="majorHAnsi"/>
        </w:rPr>
      </w:pPr>
      <w:r w:rsidRPr="00626DA6">
        <w:rPr>
          <w:rFonts w:asciiTheme="majorHAnsi" w:hAnsiTheme="majorHAnsi"/>
        </w:rPr>
        <w:t>T</w:t>
      </w:r>
      <w:r w:rsidRPr="00626DA6">
        <w:rPr>
          <w:rFonts w:asciiTheme="majorHAnsi" w:hAnsiTheme="majorHAnsi"/>
          <w:u w:val="single"/>
        </w:rPr>
        <w:t>here are plenty of cases demonstrating that a lack of balancing or the perception of it has encouraged military adventurism in the p</w:t>
      </w:r>
      <w:r w:rsidRPr="00626DA6">
        <w:rPr>
          <w:rFonts w:asciiTheme="majorHAnsi" w:hAnsiTheme="majorHAnsi"/>
        </w:rPr>
        <w:t xml:space="preserve">ast. For example, </w:t>
      </w:r>
      <w:r w:rsidRPr="00626DA6">
        <w:rPr>
          <w:rFonts w:asciiTheme="majorHAnsi" w:hAnsiTheme="majorHAnsi"/>
          <w:u w:val="single"/>
        </w:rPr>
        <w:t>in establishing the modern German state, Bismarck took great pains to keep his potential enemies divided, thereby preventing an efficient balancing coalition from forming against</w:t>
      </w:r>
      <w:r w:rsidRPr="00626DA6">
        <w:rPr>
          <w:rFonts w:asciiTheme="majorHAnsi" w:hAnsiTheme="majorHAnsi"/>
        </w:rPr>
        <w:t xml:space="preserve"> him. On the other hand, the “cult of the offensive” prior to WWI tempted Germany into believing that it could quickly eliminate France from the war before turning its sights on Russia. This failed, of course, and Berlin took note. The next time it sought hegemony over Europe, Hitler made sure to secure a separate peace with Stalin (despite clashing ideologies) before taking actions that ran a high risk of leading France and the U.K. to</w:t>
      </w:r>
      <w:r w:rsidR="00380A42" w:rsidRPr="00626DA6">
        <w:rPr>
          <w:rFonts w:asciiTheme="majorHAnsi" w:hAnsiTheme="majorHAnsi"/>
        </w:rPr>
        <w:t xml:space="preserve"> declare war against Germany.  </w:t>
      </w:r>
    </w:p>
    <w:p w14:paraId="5077769B" w14:textId="6BC8950A" w:rsidR="00C61EBA" w:rsidRPr="00626DA6" w:rsidRDefault="00C61EBA" w:rsidP="00C61EBA">
      <w:pPr>
        <w:rPr>
          <w:rFonts w:asciiTheme="majorHAnsi" w:hAnsiTheme="majorHAnsi"/>
        </w:rPr>
      </w:pPr>
      <w:r w:rsidRPr="00626DA6">
        <w:rPr>
          <w:rFonts w:asciiTheme="majorHAnsi" w:hAnsiTheme="majorHAnsi"/>
          <w:u w:val="single"/>
        </w:rPr>
        <w:t>Nor is this only true in Europe. The U.S. shrewdly exploited divisions among contemporary great powers in the 18th and 19th centuries, first to win its freedom from Britain, and then to establish hegemony over the Western Hemisphere</w:t>
      </w:r>
      <w:r w:rsidRPr="00626DA6">
        <w:rPr>
          <w:rFonts w:asciiTheme="majorHAnsi" w:hAnsiTheme="majorHAnsi"/>
        </w:rPr>
        <w:t xml:space="preserve">. Similarly, the War of the Triple Alliance (1864-1870) started in part because Paraguay wrongly believed Argentina would step aside while it fought Brazil, and in part because Paraguay wrong believed that Argentina and Brazil’s own domestic woes would prevent them from mobilizing their own resources efficiently (i.e. internal balancing). Thus, </w:t>
      </w:r>
      <w:r w:rsidRPr="00626DA6">
        <w:rPr>
          <w:rFonts w:asciiTheme="majorHAnsi" w:hAnsiTheme="majorHAnsi"/>
          <w:u w:val="single"/>
        </w:rPr>
        <w:t>the lack of balancing or at least perception of it was what encouraged the aggression</w:t>
      </w:r>
      <w:r w:rsidR="00380A42" w:rsidRPr="00626DA6">
        <w:rPr>
          <w:rFonts w:asciiTheme="majorHAnsi" w:hAnsiTheme="majorHAnsi"/>
        </w:rPr>
        <w:t>.</w:t>
      </w:r>
    </w:p>
    <w:p w14:paraId="3B62F53D" w14:textId="77C063CD" w:rsidR="00C61EBA" w:rsidRPr="00626DA6" w:rsidRDefault="00C61EBA" w:rsidP="00C61EBA">
      <w:pPr>
        <w:rPr>
          <w:rFonts w:asciiTheme="majorHAnsi" w:hAnsiTheme="majorHAnsi"/>
        </w:rPr>
      </w:pPr>
      <w:r w:rsidRPr="00626DA6">
        <w:rPr>
          <w:rFonts w:asciiTheme="majorHAnsi" w:hAnsiTheme="majorHAnsi"/>
          <w:u w:val="single"/>
        </w:rPr>
        <w:t>China itself has not been impervious to this logic</w:t>
      </w:r>
      <w:r w:rsidRPr="00626DA6">
        <w:rPr>
          <w:rFonts w:asciiTheme="majorHAnsi" w:hAnsiTheme="majorHAnsi"/>
        </w:rPr>
        <w:t>. Most notably, after Chinese leaders concluded that Vietnam was likely to invade Cambodia in late 1978 or early 1979, and that Beijing would have to respond militarily to this action, Deng Xiaoping began actively working to repair China’s relations with other Southeast Asian nations to ensure that they wouldn’t side with Vietnam in the subsequent war. This included delaying the groundbreaking Third Plenary Session by a month so that Deng could personally visit Thailand, Malaysia and Singapore in November of 1978 (he had visi</w:t>
      </w:r>
      <w:r w:rsidR="00380A42" w:rsidRPr="00626DA6">
        <w:rPr>
          <w:rFonts w:asciiTheme="majorHAnsi" w:hAnsiTheme="majorHAnsi"/>
        </w:rPr>
        <w:t>ted Burma earlier in the year).</w:t>
      </w:r>
    </w:p>
    <w:p w14:paraId="5E66E945" w14:textId="77777777" w:rsidR="00C61EBA" w:rsidRPr="00626DA6" w:rsidRDefault="00C61EBA" w:rsidP="00C61EBA">
      <w:pPr>
        <w:rPr>
          <w:rFonts w:asciiTheme="majorHAnsi" w:hAnsiTheme="majorHAnsi"/>
        </w:rPr>
      </w:pPr>
      <w:r w:rsidRPr="00626DA6">
        <w:rPr>
          <w:rFonts w:asciiTheme="majorHAnsi" w:hAnsiTheme="majorHAnsi"/>
        </w:rPr>
        <w:lastRenderedPageBreak/>
        <w:t xml:space="preserve">Thus, while alliances can cause their own problems, a </w:t>
      </w:r>
      <w:r w:rsidRPr="00626DA6">
        <w:rPr>
          <w:rFonts w:asciiTheme="majorHAnsi" w:hAnsiTheme="majorHAnsi"/>
          <w:u w:val="single"/>
        </w:rPr>
        <w:t>lack of balancing is much more likely to provoke a powerful state than the presence of balancing</w:t>
      </w:r>
      <w:r w:rsidRPr="00626DA6">
        <w:rPr>
          <w:rFonts w:asciiTheme="majorHAnsi" w:hAnsiTheme="majorHAnsi"/>
        </w:rPr>
        <w:t>. The goals of the U.S. and regional states should therefore be to balance against China’s potential misuses of power, while minimizing the potential dangers alliances can pose.</w:t>
      </w:r>
    </w:p>
    <w:p w14:paraId="6F8358D0" w14:textId="76A587F0" w:rsidR="00EF22DF" w:rsidRPr="00626DA6" w:rsidRDefault="00806198" w:rsidP="00C11DF8">
      <w:pPr>
        <w:pStyle w:val="Heading3"/>
        <w:rPr>
          <w:rFonts w:asciiTheme="majorHAnsi" w:hAnsiTheme="majorHAnsi"/>
        </w:rPr>
      </w:pPr>
      <w:r>
        <w:rPr>
          <w:rFonts w:asciiTheme="majorHAnsi" w:hAnsiTheme="majorHAnsi"/>
        </w:rPr>
        <w:lastRenderedPageBreak/>
        <w:t>OSB Solves T</w:t>
      </w:r>
      <w:r w:rsidR="00120133" w:rsidRPr="00626DA6">
        <w:rPr>
          <w:rFonts w:asciiTheme="majorHAnsi" w:hAnsiTheme="majorHAnsi"/>
        </w:rPr>
        <w:t>error</w:t>
      </w:r>
    </w:p>
    <w:p w14:paraId="4DC9E16F" w14:textId="77777777" w:rsidR="00120133" w:rsidRPr="00626DA6" w:rsidRDefault="00120133" w:rsidP="00120133">
      <w:pPr>
        <w:rPr>
          <w:rFonts w:asciiTheme="majorHAnsi" w:hAnsiTheme="majorHAnsi"/>
        </w:rPr>
      </w:pPr>
    </w:p>
    <w:p w14:paraId="431284D1" w14:textId="77777777" w:rsidR="00EF22DF" w:rsidRPr="00626DA6" w:rsidRDefault="00EF22DF" w:rsidP="00EF22DF">
      <w:pPr>
        <w:pStyle w:val="Heading4"/>
        <w:rPr>
          <w:rFonts w:asciiTheme="majorHAnsi" w:hAnsiTheme="majorHAnsi"/>
        </w:rPr>
      </w:pPr>
      <w:r w:rsidRPr="00626DA6">
        <w:rPr>
          <w:rFonts w:asciiTheme="majorHAnsi" w:hAnsiTheme="majorHAnsi"/>
        </w:rPr>
        <w:t xml:space="preserve">OSB solves terror- empirics </w:t>
      </w:r>
    </w:p>
    <w:p w14:paraId="387E0D55" w14:textId="68D8B72D" w:rsidR="00EF22DF" w:rsidRPr="00626DA6" w:rsidRDefault="00EF22DF" w:rsidP="00EF22DF">
      <w:pPr>
        <w:rPr>
          <w:rFonts w:asciiTheme="majorHAnsi" w:hAnsiTheme="majorHAnsi"/>
        </w:rPr>
      </w:pPr>
      <w:r w:rsidRPr="00626DA6">
        <w:rPr>
          <w:rStyle w:val="Style13ptBold"/>
          <w:rFonts w:asciiTheme="majorHAnsi" w:hAnsiTheme="majorHAnsi"/>
        </w:rPr>
        <w:t>Mearsheimer and Walt 16</w:t>
      </w:r>
      <w:r w:rsidR="00380A42" w:rsidRPr="00626DA6">
        <w:rPr>
          <w:rStyle w:val="Style13ptBold"/>
          <w:rFonts w:asciiTheme="majorHAnsi" w:hAnsiTheme="majorHAnsi"/>
        </w:rPr>
        <w:t xml:space="preserve"> – </w:t>
      </w:r>
      <w:r w:rsidR="00380A42" w:rsidRPr="00626DA6">
        <w:rPr>
          <w:rStyle w:val="Style13ptBold"/>
          <w:rFonts w:asciiTheme="majorHAnsi" w:hAnsiTheme="majorHAnsi"/>
          <w:b w:val="0"/>
        </w:rPr>
        <w:t xml:space="preserve">Professor of Political Science, University of Chicago; Professor of International Affairs, Harvard University </w:t>
      </w:r>
      <w:r w:rsidR="00380A42" w:rsidRPr="00626DA6">
        <w:rPr>
          <w:rFonts w:asciiTheme="majorHAnsi" w:hAnsiTheme="majorHAnsi"/>
        </w:rPr>
        <w:t xml:space="preserve">(John &amp; Stephen, Foreign Affairs, </w:t>
      </w:r>
      <w:r w:rsidRPr="00626DA6">
        <w:rPr>
          <w:rFonts w:asciiTheme="majorHAnsi" w:hAnsiTheme="majorHAnsi"/>
        </w:rPr>
        <w:t>"The Case for Offsh</w:t>
      </w:r>
      <w:r w:rsidR="00380A42" w:rsidRPr="00626DA6">
        <w:rPr>
          <w:rFonts w:asciiTheme="majorHAnsi" w:hAnsiTheme="majorHAnsi"/>
        </w:rPr>
        <w:t>ore Balancing," July/August,</w:t>
      </w:r>
      <w:r w:rsidRPr="00626DA6">
        <w:rPr>
          <w:rFonts w:asciiTheme="majorHAnsi" w:hAnsiTheme="majorHAnsi"/>
        </w:rPr>
        <w:t xml:space="preserve"> https://www.foreignaffairs.com/articles/united-states/2016-06-13/case-offshore-balancing)\\WDB</w:t>
      </w:r>
    </w:p>
    <w:p w14:paraId="56D253B0" w14:textId="77777777" w:rsidR="00EF22DF" w:rsidRPr="00626DA6" w:rsidRDefault="00EF22DF" w:rsidP="00EF22DF">
      <w:pPr>
        <w:rPr>
          <w:rStyle w:val="StyleUnderline"/>
          <w:rFonts w:asciiTheme="majorHAnsi" w:hAnsiTheme="majorHAnsi"/>
          <w:u w:val="none"/>
        </w:rPr>
      </w:pPr>
      <w:r w:rsidRPr="00626DA6">
        <w:rPr>
          <w:rFonts w:asciiTheme="majorHAnsi" w:hAnsiTheme="majorHAnsi"/>
        </w:rPr>
        <w:t xml:space="preserve">Offshore balancing has many virtues. </w:t>
      </w:r>
      <w:r w:rsidRPr="00626DA6">
        <w:rPr>
          <w:rStyle w:val="StyleUnderline"/>
          <w:rFonts w:asciiTheme="majorHAnsi" w:hAnsiTheme="majorHAnsi"/>
          <w:u w:val="none"/>
        </w:rPr>
        <w:t xml:space="preserve">By limiting the areas the U.S. military was committed to defending and forcing other states to pull their own weight, it would reduce the resources Washington must devote to defense, allow for greater investment and consumption at home, and put fewer American lives in harm’s way. Today, allies routinely free-ride on American protection, </w:t>
      </w:r>
      <w:r w:rsidRPr="00626DA6">
        <w:rPr>
          <w:rFonts w:asciiTheme="majorHAnsi" w:hAnsiTheme="majorHAnsi"/>
        </w:rPr>
        <w:t>a problem that has only grown since the Cold War ended. Within NATO,</w:t>
      </w:r>
      <w:r w:rsidRPr="00626DA6">
        <w:rPr>
          <w:rStyle w:val="StyleUnderline"/>
          <w:rFonts w:asciiTheme="majorHAnsi" w:hAnsiTheme="majorHAnsi"/>
          <w:u w:val="none"/>
        </w:rPr>
        <w:t xml:space="preserve"> for example, the United States accounts for 46 percent of the alliance’s aggregate GDP yet contributes about 75 percent of its military spending</w:t>
      </w:r>
      <w:r w:rsidRPr="00626DA6">
        <w:rPr>
          <w:rFonts w:asciiTheme="majorHAnsi" w:hAnsiTheme="majorHAnsi"/>
        </w:rPr>
        <w:t xml:space="preserve">. As the political scientist Barry Posen has quipped, “This is welfare for the rich.” </w:t>
      </w:r>
      <w:r w:rsidRPr="00626DA6">
        <w:rPr>
          <w:rStyle w:val="StyleUnderline"/>
          <w:rFonts w:asciiTheme="majorHAnsi" w:hAnsiTheme="majorHAnsi"/>
          <w:u w:val="none"/>
        </w:rPr>
        <w:t xml:space="preserve">Offshore balancing would also reduce the risk of terrorism. Liberal hegemony commits the United States to spreading democracy in unfamiliar places, which sometimes requires military occupation and always involves interfering with local political arrangements. Such efforts invariably foster nationalist resentment, and because the opponents are too weak to confront the United States directly, they sometimes turn to terrorism. </w:t>
      </w:r>
      <w:r w:rsidRPr="00626DA6">
        <w:rPr>
          <w:rFonts w:asciiTheme="majorHAnsi" w:hAnsiTheme="majorHAnsi"/>
        </w:rPr>
        <w:t xml:space="preserve">(It is worth remembering that </w:t>
      </w:r>
      <w:r w:rsidRPr="00626DA6">
        <w:rPr>
          <w:rStyle w:val="StyleUnderline"/>
          <w:rFonts w:asciiTheme="majorHAnsi" w:hAnsiTheme="majorHAnsi"/>
          <w:u w:val="none"/>
        </w:rPr>
        <w:t>Osama bin Laden was motivated in good part by the presence of U.S. troops in his homeland of Saudi Arabia.)</w:t>
      </w:r>
      <w:r w:rsidRPr="00626DA6">
        <w:rPr>
          <w:rStyle w:val="StyleUnderline"/>
          <w:rFonts w:asciiTheme="majorHAnsi" w:hAnsiTheme="majorHAnsi"/>
        </w:rPr>
        <w:t xml:space="preserve"> In addition to inspiring terrorists, liberal hegemony facilitates their operations: using regime change to spread American values undermines local institutions and creates ungoverned spaces where violent extremists can flourish. Offshore balancing would alleviate this problem by eschewing social engineering and minimizing the United States’ military foot­print. U.S. troops would be stationed on foreign soil only when a country was in a vital region and threatened by a would-be hegemon. In that case, the potential victim would view the United States as a savior rather than an occupier. </w:t>
      </w:r>
      <w:r w:rsidRPr="00626DA6">
        <w:rPr>
          <w:rFonts w:asciiTheme="majorHAnsi" w:hAnsiTheme="majorHAnsi"/>
        </w:rPr>
        <w:t>And once the threat had been dealt with, U.S. military forces could go back over the horizon and not stay behind to meddle in local politics.</w:t>
      </w:r>
      <w:r w:rsidRPr="00626DA6">
        <w:rPr>
          <w:rStyle w:val="StyleUnderline"/>
          <w:rFonts w:asciiTheme="majorHAnsi" w:hAnsiTheme="majorHAnsi"/>
        </w:rPr>
        <w:t xml:space="preserve"> By respecting the sovereignty of other states, offshore balancing would be less likely to foster anti-American terrorism. </w:t>
      </w:r>
      <w:r w:rsidRPr="00626DA6">
        <w:rPr>
          <w:rFonts w:asciiTheme="majorHAnsi" w:hAnsiTheme="majorHAnsi"/>
        </w:rPr>
        <w:t xml:space="preserve">A REASSURING HISTORY </w:t>
      </w:r>
      <w:r w:rsidRPr="00626DA6">
        <w:rPr>
          <w:rStyle w:val="StyleUnderline"/>
          <w:rFonts w:asciiTheme="majorHAnsi" w:hAnsiTheme="majorHAnsi"/>
        </w:rPr>
        <w:t>Offshore balancing may seem like a radical strategy today, but it provided the guiding logic of U.S. foreign policy for many decades and served the country well. During the nineteenth century</w:t>
      </w:r>
      <w:r w:rsidRPr="00626DA6">
        <w:rPr>
          <w:rFonts w:asciiTheme="majorHAnsi" w:hAnsiTheme="majorHAnsi"/>
        </w:rPr>
        <w:t>, the United States was preoccupied with expanding across North America, building a powerful state, and establishing hegemony in the Western Hemisphere. After it completed these tasks at the end of the century, it soon became interested in preserving the balance of power in Europe and Northeast Asia. Nonetheless</w:t>
      </w:r>
      <w:r w:rsidRPr="00626DA6">
        <w:rPr>
          <w:rStyle w:val="StyleUnderline"/>
          <w:rFonts w:asciiTheme="majorHAnsi" w:hAnsiTheme="majorHAnsi"/>
        </w:rPr>
        <w:t xml:space="preserve">, it let the great powers in those regions check one another, intervening militarily only when the balance of power broke down, as during both world wars. </w:t>
      </w:r>
      <w:r w:rsidRPr="00626DA6">
        <w:rPr>
          <w:rFonts w:asciiTheme="majorHAnsi" w:hAnsiTheme="majorHAnsi"/>
        </w:rPr>
        <w:t xml:space="preserve">During the Cold War, the United States had no choice but to go onshore in Europe and Northeast Asia, as its allies in those regions could not contain the Soviet Union by themselves. So Washington forged alliances and stationed military forces in both regions, and it fought the Korean War to contain Soviet influence in Northeast Asia. In the Persian Gulf, however, the United States stayed offshore, letting the United Kingdom take the lead in preventing any state </w:t>
      </w:r>
      <w:r w:rsidRPr="00626DA6">
        <w:rPr>
          <w:rFonts w:asciiTheme="majorHAnsi" w:hAnsiTheme="majorHAnsi"/>
        </w:rPr>
        <w:lastRenderedPageBreak/>
        <w:t xml:space="preserve">from dominating that oil-rich region. After the British announced their withdrawal from the Gulf in 1968, the United States turned to the shah of Iran and the Saudi monarchy to do the job. When the shah fell in 1979, the Carter administration began building the Rapid Deployment Force, an offshore military capability designed to prevent Iran or the Soviet Union from dominating the region. The Reagan administration aided Iraq during that country’s 1980–88 war with Iran for similar reasons. The U.S. military stayed offshore until 1990, when Saddam Hussein’s seizure of Kuwait threatened to enhance Iraq’s power and place Saudi Arabia and other Gulf oil producers at risk. To restore the regional balance of power, the George H. W. Bush admin­istration sent an expeditionary force to liberate Kuwait and smash Saddam’s military machine. </w:t>
      </w:r>
      <w:r w:rsidRPr="00626DA6">
        <w:rPr>
          <w:rStyle w:val="StyleUnderline"/>
          <w:rFonts w:asciiTheme="majorHAnsi" w:hAnsiTheme="majorHAnsi"/>
          <w:u w:val="none"/>
        </w:rPr>
        <w:t>For nearly a century, in short, offshore balancing prevented the emergence of dangerous regional hegemons and pre­served a global balance of power that enhanced American security. Tellingly, when U.S. policymakers deviated from that strategy—as they did in Vietnam, where the United States had no vital interests—the result was a costly failure.</w:t>
      </w:r>
    </w:p>
    <w:p w14:paraId="1CF313E2" w14:textId="77777777" w:rsidR="00EF22DF" w:rsidRPr="00626DA6" w:rsidRDefault="00EF22DF" w:rsidP="00EF22DF">
      <w:pPr>
        <w:rPr>
          <w:rFonts w:asciiTheme="majorHAnsi" w:hAnsiTheme="majorHAnsi"/>
        </w:rPr>
      </w:pPr>
    </w:p>
    <w:p w14:paraId="5F16102F" w14:textId="06439D59" w:rsidR="00C11DF8" w:rsidRPr="00626DA6" w:rsidRDefault="00806198" w:rsidP="00C11DF8">
      <w:pPr>
        <w:pStyle w:val="Heading3"/>
        <w:rPr>
          <w:rFonts w:asciiTheme="majorHAnsi" w:hAnsiTheme="majorHAnsi"/>
        </w:rPr>
      </w:pPr>
      <w:r>
        <w:rPr>
          <w:rFonts w:asciiTheme="majorHAnsi" w:hAnsiTheme="majorHAnsi"/>
        </w:rPr>
        <w:lastRenderedPageBreak/>
        <w:t>OSB Solves P</w:t>
      </w:r>
      <w:r w:rsidR="00120133" w:rsidRPr="00626DA6">
        <w:rPr>
          <w:rFonts w:asciiTheme="majorHAnsi" w:hAnsiTheme="majorHAnsi"/>
        </w:rPr>
        <w:t>rolif</w:t>
      </w:r>
    </w:p>
    <w:p w14:paraId="4048A71C" w14:textId="77777777" w:rsidR="00120133" w:rsidRPr="00626DA6" w:rsidRDefault="00120133" w:rsidP="00120133">
      <w:pPr>
        <w:rPr>
          <w:rFonts w:asciiTheme="majorHAnsi" w:hAnsiTheme="majorHAnsi"/>
        </w:rPr>
      </w:pPr>
    </w:p>
    <w:p w14:paraId="09C391E7" w14:textId="39BEE827" w:rsidR="009265BE" w:rsidRPr="00626DA6" w:rsidRDefault="00380A42" w:rsidP="009265BE">
      <w:pPr>
        <w:pStyle w:val="Heading4"/>
        <w:rPr>
          <w:rFonts w:asciiTheme="majorHAnsi" w:hAnsiTheme="majorHAnsi"/>
        </w:rPr>
      </w:pPr>
      <w:r w:rsidRPr="00626DA6">
        <w:rPr>
          <w:rFonts w:asciiTheme="majorHAnsi" w:hAnsiTheme="majorHAnsi"/>
        </w:rPr>
        <w:t xml:space="preserve">OSB solves prolif </w:t>
      </w:r>
      <w:r w:rsidR="009265BE" w:rsidRPr="00626DA6">
        <w:rPr>
          <w:rFonts w:asciiTheme="majorHAnsi" w:hAnsiTheme="majorHAnsi"/>
        </w:rPr>
        <w:t xml:space="preserve">- empirics </w:t>
      </w:r>
    </w:p>
    <w:p w14:paraId="2EC1006C" w14:textId="6008AF88" w:rsidR="009265BE" w:rsidRPr="00626DA6" w:rsidRDefault="00380A42" w:rsidP="009265BE">
      <w:pPr>
        <w:rPr>
          <w:rFonts w:asciiTheme="majorHAnsi" w:hAnsiTheme="majorHAnsi"/>
        </w:rPr>
      </w:pPr>
      <w:r w:rsidRPr="00626DA6">
        <w:rPr>
          <w:rStyle w:val="Style13ptBold"/>
          <w:rFonts w:asciiTheme="majorHAnsi" w:hAnsiTheme="majorHAnsi"/>
        </w:rPr>
        <w:t xml:space="preserve">Mearsheimer and Walt 16 – </w:t>
      </w:r>
      <w:r w:rsidRPr="00626DA6">
        <w:rPr>
          <w:rStyle w:val="Style13ptBold"/>
          <w:rFonts w:asciiTheme="majorHAnsi" w:hAnsiTheme="majorHAnsi"/>
          <w:b w:val="0"/>
        </w:rPr>
        <w:t xml:space="preserve">Professor of Political Science, University of Chicago; Professor of International Affairs, Harvard University </w:t>
      </w:r>
      <w:r w:rsidRPr="00626DA6">
        <w:rPr>
          <w:rFonts w:asciiTheme="majorHAnsi" w:hAnsiTheme="majorHAnsi"/>
        </w:rPr>
        <w:t>(John &amp; Stephen, Foreign Affairs, "The Case for Offshore Balancing," July/August, https://www.foreignaffairs.com/articles/united-states/2016-06-13/case-offshore-balancing)\\WDB</w:t>
      </w:r>
    </w:p>
    <w:p w14:paraId="67FD79E4" w14:textId="50779D96" w:rsidR="009265BE" w:rsidRPr="00626DA6" w:rsidRDefault="009265BE" w:rsidP="009265BE">
      <w:pPr>
        <w:rPr>
          <w:rFonts w:asciiTheme="majorHAnsi" w:hAnsiTheme="majorHAnsi"/>
        </w:rPr>
      </w:pPr>
      <w:r w:rsidRPr="00626DA6">
        <w:rPr>
          <w:rFonts w:asciiTheme="majorHAnsi" w:hAnsiTheme="majorHAnsi"/>
        </w:rPr>
        <w:t xml:space="preserve">No grand strategy is likely to prove wholly successful at preventing proliferation, but </w:t>
      </w:r>
      <w:r w:rsidRPr="00626DA6">
        <w:rPr>
          <w:rStyle w:val="StyleUnderline"/>
          <w:rFonts w:asciiTheme="majorHAnsi" w:hAnsiTheme="majorHAnsi"/>
        </w:rPr>
        <w:t>offshore balancing would do a better job than liberal hegemony</w:t>
      </w:r>
      <w:r w:rsidRPr="00626DA6">
        <w:rPr>
          <w:rFonts w:asciiTheme="majorHAnsi" w:hAnsiTheme="majorHAnsi"/>
        </w:rPr>
        <w:t>. After all,</w:t>
      </w:r>
      <w:r w:rsidRPr="00626DA6">
        <w:rPr>
          <w:rStyle w:val="StyleUnderline"/>
          <w:rFonts w:asciiTheme="majorHAnsi" w:hAnsiTheme="majorHAnsi"/>
        </w:rPr>
        <w:t xml:space="preserve"> that strategy failed to stop India and Pakistan from ramping up their nuclear capabilities, North Korea from becoming the newest member of the nuclear club, and Iran from making major progress with its nuclear program. Countries usually seek the bomb because they fear being attacked, and U.S. efforts at regime change only heighten such concerns. By eschewing regime change and reducing the United States’ military footprint, offshore balancing would give potential proliferators less reason to go nuclear. </w:t>
      </w:r>
      <w:r w:rsidRPr="00626DA6">
        <w:rPr>
          <w:rFonts w:asciiTheme="majorHAnsi" w:hAnsiTheme="majorHAnsi"/>
        </w:rPr>
        <w:t>Moreover,</w:t>
      </w:r>
      <w:r w:rsidRPr="00626DA6">
        <w:rPr>
          <w:rStyle w:val="StyleUnderline"/>
          <w:rFonts w:asciiTheme="majorHAnsi" w:hAnsiTheme="majorHAnsi"/>
        </w:rPr>
        <w:t xml:space="preserve"> military action cannot prevent a determined country from eventually obtaining nuclear weapons; it can only buy time. The recent deal with Iran serves as a reminder that coordinated multi­lateral pressure and tough economic sanctions are a better way to discourage proliferation than preventive war or regime change. </w:t>
      </w:r>
      <w:r w:rsidRPr="00626DA6">
        <w:rPr>
          <w:rFonts w:asciiTheme="majorHAnsi" w:hAnsiTheme="majorHAnsi"/>
        </w:rPr>
        <w:t>To be sure, if the United States did scale back its security guarantees, a few vulnerable states might seek their own nuclear deterrents. That outcome is not desirable, but all-out efforts to prevent it would almost certainly be costly and probably be unsuccessful. Besides,</w:t>
      </w:r>
      <w:r w:rsidRPr="00626DA6">
        <w:rPr>
          <w:rStyle w:val="StyleUnderline"/>
          <w:rFonts w:asciiTheme="majorHAnsi" w:hAnsiTheme="majorHAnsi"/>
        </w:rPr>
        <w:t xml:space="preserve"> the down­sides may not be as grave as pessimists fear. Getting the bomb does not transform weak countries into great powers or enable them to blackmail rival states. Ten states have crossed the nuclear threshold since 1945, and the world has not turned upside down. Nuclear proliferation will remain a concern no matter what the United States does, but offshore balancing provides the best strategy for dealing with it.</w:t>
      </w:r>
      <w:r w:rsidR="008E6675" w:rsidRPr="00626DA6">
        <w:rPr>
          <w:rFonts w:asciiTheme="majorHAnsi" w:hAnsiTheme="majorHAnsi"/>
        </w:rPr>
        <w:t xml:space="preserve"> </w:t>
      </w:r>
    </w:p>
    <w:p w14:paraId="10B99980" w14:textId="59410018" w:rsidR="00120133" w:rsidRPr="00626DA6" w:rsidRDefault="00806198" w:rsidP="00120133">
      <w:pPr>
        <w:pStyle w:val="Heading3"/>
        <w:rPr>
          <w:rFonts w:asciiTheme="majorHAnsi" w:hAnsiTheme="majorHAnsi"/>
        </w:rPr>
      </w:pPr>
      <w:r>
        <w:rPr>
          <w:rFonts w:asciiTheme="majorHAnsi" w:hAnsiTheme="majorHAnsi"/>
        </w:rPr>
        <w:lastRenderedPageBreak/>
        <w:t>OSB Solves Taiwan</w:t>
      </w:r>
      <w:r w:rsidR="00120133" w:rsidRPr="00626DA6">
        <w:rPr>
          <w:rFonts w:asciiTheme="majorHAnsi" w:hAnsiTheme="majorHAnsi"/>
        </w:rPr>
        <w:t xml:space="preserve"> </w:t>
      </w:r>
    </w:p>
    <w:p w14:paraId="4DB7AADD" w14:textId="77777777" w:rsidR="00120133" w:rsidRPr="00626DA6" w:rsidRDefault="00120133" w:rsidP="00120133">
      <w:pPr>
        <w:rPr>
          <w:rFonts w:asciiTheme="majorHAnsi" w:hAnsiTheme="majorHAnsi"/>
        </w:rPr>
      </w:pPr>
    </w:p>
    <w:p w14:paraId="3B427567" w14:textId="77777777" w:rsidR="00120133" w:rsidRPr="00626DA6" w:rsidRDefault="00120133" w:rsidP="00120133">
      <w:pPr>
        <w:pStyle w:val="Heading4"/>
        <w:rPr>
          <w:rFonts w:asciiTheme="majorHAnsi" w:hAnsiTheme="majorHAnsi"/>
        </w:rPr>
      </w:pPr>
      <w:r w:rsidRPr="00626DA6">
        <w:rPr>
          <w:rFonts w:asciiTheme="majorHAnsi" w:hAnsiTheme="majorHAnsi"/>
        </w:rPr>
        <w:t>OSB prevents war over Taiwan</w:t>
      </w:r>
    </w:p>
    <w:p w14:paraId="7F9EC934" w14:textId="77777777" w:rsidR="00120133" w:rsidRPr="00626DA6" w:rsidRDefault="00120133" w:rsidP="00120133">
      <w:pPr>
        <w:rPr>
          <w:rStyle w:val="Style13ptBold"/>
          <w:rFonts w:asciiTheme="majorHAnsi" w:hAnsiTheme="majorHAnsi"/>
        </w:rPr>
      </w:pPr>
      <w:r w:rsidRPr="00626DA6">
        <w:rPr>
          <w:rStyle w:val="Style13ptBold"/>
          <w:rFonts w:asciiTheme="majorHAnsi" w:hAnsiTheme="majorHAnsi"/>
        </w:rPr>
        <w:t xml:space="preserve">Layne 08 – </w:t>
      </w:r>
      <w:r w:rsidRPr="00626DA6">
        <w:rPr>
          <w:rFonts w:asciiTheme="majorHAnsi" w:hAnsiTheme="majorHAnsi" w:cs="Arial"/>
          <w:color w:val="222222"/>
          <w:shd w:val="clear" w:color="auto" w:fill="FFFFFF"/>
        </w:rPr>
        <w:t xml:space="preserve">Robert M. Gates Chair in Intelligence and National Security at the George Bush School of Government and Public Service at Texas A&amp;M University, (Christopher, “China’s Challenge to US Hegemony, </w:t>
      </w:r>
      <w:r w:rsidRPr="00626DA6">
        <w:rPr>
          <w:rFonts w:asciiTheme="majorHAnsi" w:hAnsiTheme="majorHAnsi" w:cs="Arial"/>
          <w:i/>
          <w:color w:val="222222"/>
          <w:shd w:val="clear" w:color="auto" w:fill="FFFFFF"/>
        </w:rPr>
        <w:t>Current History</w:t>
      </w:r>
      <w:r w:rsidRPr="00626DA6">
        <w:rPr>
          <w:rFonts w:asciiTheme="majorHAnsi" w:hAnsiTheme="majorHAnsi" w:cs="Arial"/>
          <w:color w:val="222222"/>
          <w:shd w:val="clear" w:color="auto" w:fill="FFFFFF"/>
        </w:rPr>
        <w:t>, January 2008)</w:t>
      </w:r>
    </w:p>
    <w:p w14:paraId="0999D976" w14:textId="77777777" w:rsidR="00120133" w:rsidRPr="00626DA6" w:rsidRDefault="00120133" w:rsidP="00120133">
      <w:pPr>
        <w:rPr>
          <w:rFonts w:asciiTheme="majorHAnsi" w:hAnsiTheme="majorHAnsi"/>
          <w:sz w:val="16"/>
        </w:rPr>
      </w:pPr>
      <w:r w:rsidRPr="00626DA6">
        <w:rPr>
          <w:rFonts w:asciiTheme="majorHAnsi" w:hAnsiTheme="majorHAnsi"/>
          <w:sz w:val="16"/>
        </w:rPr>
        <w:t>Washington, however, faces perhaps a last chance to adopt a grand strategy that will serve its interests in ensuring that Chinese power is contained in East Asia but without running the risk of an armed clash with Beijing. This strategy is “</w:t>
      </w:r>
      <w:r w:rsidRPr="00626DA6">
        <w:rPr>
          <w:rStyle w:val="StyleUnderline"/>
          <w:rFonts w:asciiTheme="majorHAnsi" w:hAnsiTheme="majorHAnsi"/>
        </w:rPr>
        <w:t>offshore balancing</w:t>
      </w:r>
      <w:r w:rsidRPr="00626DA6">
        <w:rPr>
          <w:rFonts w:asciiTheme="majorHAnsi" w:hAnsiTheme="majorHAnsi"/>
          <w:sz w:val="16"/>
        </w:rPr>
        <w:t xml:space="preserve">,” a concept that </w:t>
      </w:r>
      <w:r w:rsidRPr="00626DA6">
        <w:rPr>
          <w:rStyle w:val="StyleUnderline"/>
          <w:rFonts w:asciiTheme="majorHAnsi" w:hAnsiTheme="majorHAnsi"/>
        </w:rPr>
        <w:t>is finding</w:t>
      </w:r>
      <w:r w:rsidRPr="00626DA6">
        <w:rPr>
          <w:rFonts w:asciiTheme="majorHAnsi" w:hAnsiTheme="majorHAnsi"/>
          <w:sz w:val="16"/>
        </w:rPr>
        <w:t xml:space="preserve"> increasing</w:t>
      </w:r>
      <w:r w:rsidRPr="00626DA6">
        <w:rPr>
          <w:rStyle w:val="StyleUnderline"/>
          <w:rFonts w:asciiTheme="majorHAnsi" w:hAnsiTheme="majorHAnsi"/>
        </w:rPr>
        <w:t xml:space="preserve"> favor with</w:t>
      </w:r>
      <w:r w:rsidRPr="00626DA6">
        <w:rPr>
          <w:rFonts w:asciiTheme="majorHAnsi" w:hAnsiTheme="majorHAnsi"/>
          <w:sz w:val="16"/>
        </w:rPr>
        <w:t xml:space="preserve"> a group of </w:t>
      </w:r>
      <w:r w:rsidRPr="00626DA6">
        <w:rPr>
          <w:rStyle w:val="StyleUnderline"/>
          <w:rFonts w:asciiTheme="majorHAnsi" w:hAnsiTheme="majorHAnsi"/>
        </w:rPr>
        <w:t>influential American scholars</w:t>
      </w:r>
      <w:r w:rsidRPr="00626DA6">
        <w:rPr>
          <w:rFonts w:asciiTheme="majorHAnsi" w:hAnsiTheme="majorHAnsi"/>
          <w:sz w:val="16"/>
        </w:rPr>
        <w:t xml:space="preserve"> in the field</w:t>
      </w:r>
      <w:r w:rsidRPr="00626DA6">
        <w:rPr>
          <w:rStyle w:val="StyleUnderline"/>
          <w:rFonts w:asciiTheme="majorHAnsi" w:hAnsiTheme="majorHAnsi"/>
        </w:rPr>
        <w:t xml:space="preserve"> of security studies. According to this strategy, the United States should deploy military power abroad only in the face of direct threats to vital American interests</w:t>
      </w:r>
      <w:r w:rsidRPr="00626DA6">
        <w:rPr>
          <w:rFonts w:asciiTheme="majorHAnsi" w:hAnsiTheme="majorHAnsi"/>
          <w:sz w:val="16"/>
        </w:rPr>
        <w:t xml:space="preserve">. The strategy recognizes that Washington need not (and in fact cannot) directly control vast parts of the globe, that it is better off setting priorities based on clear national interests and relying on local actors to uphold regional balances of power. </w:t>
      </w:r>
      <w:r w:rsidRPr="00626DA6">
        <w:rPr>
          <w:rStyle w:val="StyleUnderline"/>
          <w:rFonts w:asciiTheme="majorHAnsi" w:hAnsiTheme="majorHAnsi"/>
        </w:rPr>
        <w:t>The idea of offshore balancing is to husband national power for maximum effectiveness while minimizing perceptions that this power represents a threat.</w:t>
      </w:r>
      <w:r w:rsidRPr="00626DA6">
        <w:rPr>
          <w:rFonts w:asciiTheme="majorHAnsi" w:hAnsiTheme="majorHAnsi"/>
          <w:sz w:val="16"/>
        </w:rPr>
        <w:t xml:space="preserve"> As an offshore balancer </w:t>
      </w:r>
      <w:r w:rsidRPr="00626DA6">
        <w:rPr>
          <w:rStyle w:val="StyleUnderline"/>
          <w:rFonts w:asciiTheme="majorHAnsi" w:hAnsiTheme="majorHAnsi"/>
        </w:rPr>
        <w:t>in East Asia, the U</w:t>
      </w:r>
      <w:r w:rsidRPr="00626DA6">
        <w:rPr>
          <w:rFonts w:asciiTheme="majorHAnsi" w:hAnsiTheme="majorHAnsi"/>
          <w:sz w:val="16"/>
        </w:rPr>
        <w:t xml:space="preserve">nited </w:t>
      </w:r>
      <w:r w:rsidRPr="00626DA6">
        <w:rPr>
          <w:rStyle w:val="StyleUnderline"/>
          <w:rFonts w:asciiTheme="majorHAnsi" w:hAnsiTheme="majorHAnsi"/>
        </w:rPr>
        <w:t>S</w:t>
      </w:r>
      <w:r w:rsidRPr="00626DA6">
        <w:rPr>
          <w:rFonts w:asciiTheme="majorHAnsi" w:hAnsiTheme="majorHAnsi"/>
          <w:sz w:val="16"/>
        </w:rPr>
        <w:t xml:space="preserve">tates </w:t>
      </w:r>
      <w:r w:rsidRPr="00626DA6">
        <w:rPr>
          <w:rStyle w:val="StyleUnderline"/>
          <w:rFonts w:asciiTheme="majorHAnsi" w:hAnsiTheme="majorHAnsi"/>
        </w:rPr>
        <w:t>would embrace a new set of policies regarding Sino-American economic relations, political liberalization in China, the defense of Taiwan, and America’s strategic posture in the region. An offshore balancing strategy</w:t>
      </w:r>
      <w:r w:rsidRPr="00626DA6">
        <w:rPr>
          <w:rFonts w:asciiTheme="majorHAnsi" w:hAnsiTheme="majorHAnsi"/>
          <w:sz w:val="16"/>
        </w:rPr>
        <w:t xml:space="preserve"> </w:t>
      </w:r>
      <w:r w:rsidRPr="00626DA6">
        <w:rPr>
          <w:rStyle w:val="StyleUnderline"/>
          <w:rFonts w:asciiTheme="majorHAnsi" w:hAnsiTheme="majorHAnsi"/>
        </w:rPr>
        <w:t>would require the U</w:t>
      </w:r>
      <w:r w:rsidRPr="00626DA6">
        <w:rPr>
          <w:rFonts w:asciiTheme="majorHAnsi" w:hAnsiTheme="majorHAnsi"/>
          <w:sz w:val="16"/>
        </w:rPr>
        <w:t xml:space="preserve">nited </w:t>
      </w:r>
      <w:r w:rsidRPr="00626DA6">
        <w:rPr>
          <w:rStyle w:val="StyleUnderline"/>
          <w:rFonts w:asciiTheme="majorHAnsi" w:hAnsiTheme="majorHAnsi"/>
        </w:rPr>
        <w:t>S</w:t>
      </w:r>
      <w:r w:rsidRPr="00626DA6">
        <w:rPr>
          <w:rFonts w:asciiTheme="majorHAnsi" w:hAnsiTheme="majorHAnsi"/>
          <w:sz w:val="16"/>
        </w:rPr>
        <w:t xml:space="preserve">tates </w:t>
      </w:r>
      <w:r w:rsidRPr="00626DA6">
        <w:rPr>
          <w:rStyle w:val="StyleUnderline"/>
          <w:rFonts w:asciiTheme="majorHAnsi" w:hAnsiTheme="majorHAnsi"/>
        </w:rPr>
        <w:t>to approach economic relations with China based on a policy of strategic</w:t>
      </w:r>
      <w:r w:rsidRPr="00626DA6">
        <w:rPr>
          <w:rFonts w:asciiTheme="majorHAnsi" w:hAnsiTheme="majorHAnsi"/>
          <w:sz w:val="16"/>
        </w:rPr>
        <w:t xml:space="preserve"> trade </w:t>
      </w:r>
      <w:r w:rsidRPr="00626DA6">
        <w:rPr>
          <w:rStyle w:val="StyleUnderline"/>
          <w:rFonts w:asciiTheme="majorHAnsi" w:hAnsiTheme="majorHAnsi"/>
        </w:rPr>
        <w:t>rather than free trade</w:t>
      </w:r>
      <w:r w:rsidRPr="00626DA6">
        <w:rPr>
          <w:rFonts w:asciiTheme="majorHAnsi" w:hAnsiTheme="majorHAnsi"/>
          <w:sz w:val="16"/>
        </w:rPr>
        <w:t xml:space="preserve">. A strategic trade policy would seek to curtail the flow of high technology and direct investment from the United States to China. </w:t>
      </w:r>
      <w:r w:rsidRPr="00626DA6">
        <w:rPr>
          <w:rStyle w:val="StyleUnderline"/>
          <w:rFonts w:asciiTheme="majorHAnsi" w:hAnsiTheme="majorHAnsi"/>
        </w:rPr>
        <w:t>It</w:t>
      </w:r>
      <w:r w:rsidRPr="00626DA6">
        <w:rPr>
          <w:rFonts w:asciiTheme="majorHAnsi" w:hAnsiTheme="majorHAnsi"/>
          <w:sz w:val="16"/>
        </w:rPr>
        <w:t xml:space="preserve"> also</w:t>
      </w:r>
      <w:r w:rsidRPr="00626DA6">
        <w:rPr>
          <w:rStyle w:val="StyleUnderline"/>
          <w:rFonts w:asciiTheme="majorHAnsi" w:hAnsiTheme="majorHAnsi"/>
        </w:rPr>
        <w:t xml:space="preserve"> would require a shift</w:t>
      </w:r>
      <w:r w:rsidRPr="00626DA6">
        <w:rPr>
          <w:rFonts w:asciiTheme="majorHAnsi" w:hAnsiTheme="majorHAnsi"/>
          <w:sz w:val="16"/>
        </w:rPr>
        <w:t xml:space="preserve"> in current US trade policy </w:t>
      </w:r>
      <w:r w:rsidRPr="00626DA6">
        <w:rPr>
          <w:rStyle w:val="StyleUnderline"/>
          <w:rFonts w:asciiTheme="majorHAnsi" w:hAnsiTheme="majorHAnsi"/>
        </w:rPr>
        <w:t>to drastically reduce the bilateral trade deficit, which is</w:t>
      </w:r>
      <w:r w:rsidRPr="00626DA6">
        <w:rPr>
          <w:rFonts w:asciiTheme="majorHAnsi" w:hAnsiTheme="majorHAnsi"/>
          <w:sz w:val="16"/>
        </w:rPr>
        <w:t xml:space="preserve"> a de facto American subsidy of the very economic growth that is </w:t>
      </w:r>
      <w:r w:rsidRPr="00626DA6">
        <w:rPr>
          <w:rStyle w:val="StyleUnderline"/>
          <w:rFonts w:asciiTheme="majorHAnsi" w:hAnsiTheme="majorHAnsi"/>
        </w:rPr>
        <w:t>fueling China’s great power emergence</w:t>
      </w:r>
      <w:r w:rsidRPr="00626DA6">
        <w:rPr>
          <w:rFonts w:asciiTheme="majorHAnsi" w:hAnsiTheme="majorHAnsi"/>
          <w:sz w:val="16"/>
        </w:rPr>
        <w:t xml:space="preserve">. Second, </w:t>
      </w:r>
      <w:r w:rsidRPr="00626DA6">
        <w:rPr>
          <w:rStyle w:val="StyleUnderline"/>
          <w:rFonts w:asciiTheme="majorHAnsi" w:hAnsiTheme="majorHAnsi"/>
        </w:rPr>
        <w:t>the U</w:t>
      </w:r>
      <w:r w:rsidRPr="00626DA6">
        <w:rPr>
          <w:rFonts w:asciiTheme="majorHAnsi" w:hAnsiTheme="majorHAnsi"/>
          <w:sz w:val="16"/>
        </w:rPr>
        <w:t xml:space="preserve">nited </w:t>
      </w:r>
      <w:r w:rsidRPr="00626DA6">
        <w:rPr>
          <w:rStyle w:val="StyleUnderline"/>
          <w:rFonts w:asciiTheme="majorHAnsi" w:hAnsiTheme="majorHAnsi"/>
        </w:rPr>
        <w:t>S</w:t>
      </w:r>
      <w:r w:rsidRPr="00626DA6">
        <w:rPr>
          <w:rFonts w:asciiTheme="majorHAnsi" w:hAnsiTheme="majorHAnsi"/>
          <w:sz w:val="16"/>
        </w:rPr>
        <w:t xml:space="preserve">tates </w:t>
      </w:r>
      <w:r w:rsidRPr="00626DA6">
        <w:rPr>
          <w:rStyle w:val="StyleUnderline"/>
          <w:rFonts w:asciiTheme="majorHAnsi" w:hAnsiTheme="majorHAnsi"/>
        </w:rPr>
        <w:t>would abandon its efforts to</w:t>
      </w:r>
      <w:r w:rsidRPr="00626DA6">
        <w:rPr>
          <w:rFonts w:asciiTheme="majorHAnsi" w:hAnsiTheme="majorHAnsi"/>
          <w:sz w:val="16"/>
        </w:rPr>
        <w:t xml:space="preserve"> effectuate</w:t>
      </w:r>
      <w:r w:rsidRPr="00626DA6">
        <w:rPr>
          <w:rStyle w:val="StyleUnderline"/>
          <w:rFonts w:asciiTheme="majorHAnsi" w:hAnsiTheme="majorHAnsi"/>
        </w:rPr>
        <w:t xml:space="preserve"> political liberalization in China</w:t>
      </w:r>
      <w:r w:rsidRPr="00626DA6">
        <w:rPr>
          <w:rFonts w:asciiTheme="majorHAnsi" w:hAnsiTheme="majorHAnsi"/>
          <w:sz w:val="16"/>
        </w:rPr>
        <w:t xml:space="preserve">. This policy is a form of gratuitous eye-poking. Because the United States lacks sufficient leverage to transform China domestically, the primary effect of trying to force liberalization on China is to inflame Sino-American relations. </w:t>
      </w:r>
      <w:r w:rsidRPr="00626DA6">
        <w:rPr>
          <w:rStyle w:val="StyleUnderline"/>
          <w:rFonts w:asciiTheme="majorHAnsi" w:hAnsiTheme="majorHAnsi"/>
        </w:rPr>
        <w:t>An offshore balancing strategy also would require a new</w:t>
      </w:r>
      <w:r w:rsidRPr="00626DA6">
        <w:rPr>
          <w:rFonts w:asciiTheme="majorHAnsi" w:hAnsiTheme="majorHAnsi"/>
          <w:sz w:val="16"/>
        </w:rPr>
        <w:t xml:space="preserve"> US </w:t>
      </w:r>
      <w:r w:rsidRPr="00626DA6">
        <w:rPr>
          <w:rStyle w:val="StyleUnderline"/>
          <w:rFonts w:asciiTheme="majorHAnsi" w:hAnsiTheme="majorHAnsi"/>
        </w:rPr>
        <w:t>stance on Taiwan</w:t>
      </w:r>
      <w:r w:rsidRPr="00626DA6">
        <w:rPr>
          <w:rFonts w:asciiTheme="majorHAnsi" w:hAnsiTheme="majorHAnsi"/>
          <w:sz w:val="16"/>
        </w:rPr>
        <w:t xml:space="preserve">, a powder-keg issue because China is committed to national reunification and would regard a Taiwanese declaration of independence as a casus belli. </w:t>
      </w:r>
      <w:r w:rsidRPr="00626DA6">
        <w:rPr>
          <w:rStyle w:val="StyleUnderline"/>
          <w:rFonts w:asciiTheme="majorHAnsi" w:hAnsiTheme="majorHAnsi"/>
        </w:rPr>
        <w:t>If US policy fails to prevent a showdown between China and Taiwan, the odds are that America will be drawn into the conflict because of its current East Asia strategy</w:t>
      </w:r>
      <w:r w:rsidRPr="00626DA6">
        <w:rPr>
          <w:rFonts w:asciiTheme="majorHAnsi" w:hAnsiTheme="majorHAnsi"/>
          <w:sz w:val="16"/>
        </w:rPr>
        <w:t xml:space="preserve">. There would be strong domestic political pressure in favor of US intervention. Beyond the arguments that Chinese military action against Taiwan would constitute aggression and undermine US interests in a stable world order, powerful incentives for intervention would also arise from ideological antipathy toward China, concerns for maintaining US “credibility,” and support for a democratic Taiwan in a conflict with authoritarian China. Notwithstanding these arguments, which are underpinned by a national security discourse that favors American hegemony, </w:t>
      </w:r>
      <w:r w:rsidRPr="00626DA6">
        <w:rPr>
          <w:rStyle w:val="StyleUnderline"/>
          <w:rFonts w:asciiTheme="majorHAnsi" w:hAnsiTheme="majorHAnsi"/>
        </w:rPr>
        <w:t>the issues at stake in a possible showdown between China and Taiwan simply would not justify the risks and costs of US intervention</w:t>
      </w:r>
      <w:r w:rsidRPr="00626DA6">
        <w:rPr>
          <w:rFonts w:asciiTheme="majorHAnsi" w:hAnsiTheme="majorHAnsi"/>
          <w:sz w:val="16"/>
        </w:rPr>
        <w:t>. Regardless of the rationale invoked, the contention that the United States should go to war to prevent Beijing from using force to achieve reunification with Taiwan (or in response to a unilateral declaration of independence by Taipei) amounts to nothing more than a veiled argument for fighting a “preventive” war against a rising China.</w:t>
      </w:r>
    </w:p>
    <w:p w14:paraId="5C6AB1C7" w14:textId="73E2EB62" w:rsidR="00120133" w:rsidRPr="00626DA6" w:rsidRDefault="00806198" w:rsidP="00120133">
      <w:pPr>
        <w:pStyle w:val="Heading3"/>
        <w:rPr>
          <w:rFonts w:asciiTheme="majorHAnsi" w:hAnsiTheme="majorHAnsi"/>
        </w:rPr>
      </w:pPr>
      <w:r>
        <w:rPr>
          <w:rFonts w:asciiTheme="majorHAnsi" w:hAnsiTheme="majorHAnsi"/>
        </w:rPr>
        <w:lastRenderedPageBreak/>
        <w:t>OSB Solves Chinese N</w:t>
      </w:r>
      <w:r w:rsidR="00120133" w:rsidRPr="00626DA6">
        <w:rPr>
          <w:rFonts w:asciiTheme="majorHAnsi" w:hAnsiTheme="majorHAnsi"/>
        </w:rPr>
        <w:t xml:space="preserve">ationalism </w:t>
      </w:r>
    </w:p>
    <w:p w14:paraId="0C1EA592" w14:textId="77777777" w:rsidR="00120133" w:rsidRPr="00626DA6" w:rsidRDefault="00120133" w:rsidP="00120133">
      <w:pPr>
        <w:rPr>
          <w:rFonts w:asciiTheme="majorHAnsi" w:hAnsiTheme="majorHAnsi"/>
        </w:rPr>
      </w:pPr>
    </w:p>
    <w:p w14:paraId="0433104A" w14:textId="77777777" w:rsidR="00120133" w:rsidRPr="00626DA6" w:rsidRDefault="00120133" w:rsidP="00120133">
      <w:pPr>
        <w:pStyle w:val="Heading4"/>
        <w:rPr>
          <w:rFonts w:asciiTheme="majorHAnsi" w:hAnsiTheme="majorHAnsi"/>
        </w:rPr>
      </w:pPr>
      <w:r w:rsidRPr="00626DA6">
        <w:rPr>
          <w:rFonts w:asciiTheme="majorHAnsi" w:hAnsiTheme="majorHAnsi"/>
        </w:rPr>
        <w:t xml:space="preserve">OSB solves Chinese nationalism </w:t>
      </w:r>
    </w:p>
    <w:p w14:paraId="36049710" w14:textId="77777777" w:rsidR="00120133" w:rsidRPr="00626DA6" w:rsidRDefault="00120133" w:rsidP="00120133">
      <w:pPr>
        <w:rPr>
          <w:rStyle w:val="Style13ptBold"/>
          <w:rFonts w:asciiTheme="majorHAnsi" w:hAnsiTheme="majorHAnsi"/>
          <w:b w:val="0"/>
        </w:rPr>
      </w:pPr>
      <w:r w:rsidRPr="00626DA6">
        <w:rPr>
          <w:rStyle w:val="Style13ptBold"/>
          <w:rFonts w:asciiTheme="majorHAnsi" w:hAnsiTheme="majorHAnsi"/>
        </w:rPr>
        <w:t>Lind 14 – C</w:t>
      </w:r>
      <w:r w:rsidRPr="00626DA6">
        <w:rPr>
          <w:rFonts w:asciiTheme="majorHAnsi" w:hAnsiTheme="majorHAnsi"/>
        </w:rPr>
        <w:t xml:space="preserve">ontributing editor of Politico and The National Interest and a columnist for Salon (Michael,“The Case For American Nationalism, </w:t>
      </w:r>
      <w:r w:rsidRPr="00626DA6">
        <w:rPr>
          <w:rFonts w:asciiTheme="majorHAnsi" w:hAnsiTheme="majorHAnsi"/>
          <w:i/>
        </w:rPr>
        <w:t>The National Interest</w:t>
      </w:r>
      <w:r w:rsidRPr="00626DA6">
        <w:rPr>
          <w:rFonts w:asciiTheme="majorHAnsi" w:hAnsiTheme="majorHAnsi"/>
        </w:rPr>
        <w:t>, May 2014)</w:t>
      </w:r>
    </w:p>
    <w:p w14:paraId="692412C8" w14:textId="77777777" w:rsidR="00120133" w:rsidRPr="00626DA6" w:rsidRDefault="00120133" w:rsidP="00120133">
      <w:pPr>
        <w:rPr>
          <w:rFonts w:asciiTheme="majorHAnsi" w:hAnsiTheme="majorHAnsi"/>
          <w:u w:val="single"/>
        </w:rPr>
      </w:pPr>
      <w:r w:rsidRPr="00626DA6">
        <w:rPr>
          <w:rFonts w:asciiTheme="majorHAnsi" w:hAnsiTheme="majorHAnsi"/>
          <w:sz w:val="16"/>
        </w:rPr>
        <w:t xml:space="preserve">As part of a strategy of primacy rather than hegemony, </w:t>
      </w:r>
      <w:r w:rsidRPr="00626DA6">
        <w:rPr>
          <w:rStyle w:val="StyleUnderline"/>
          <w:rFonts w:asciiTheme="majorHAnsi" w:hAnsiTheme="majorHAnsi"/>
        </w:rPr>
        <w:t>America should replace its policy of unilateral protection of other great powers with a less expensive strategy of offshore balancing</w:t>
      </w:r>
      <w:r w:rsidRPr="00626DA6">
        <w:rPr>
          <w:rFonts w:asciiTheme="majorHAnsi" w:hAnsiTheme="majorHAnsi"/>
          <w:sz w:val="16"/>
        </w:rPr>
        <w:t xml:space="preserve">-or what I call a concertbalance strategy. </w:t>
      </w:r>
      <w:r w:rsidRPr="00626DA6">
        <w:rPr>
          <w:rStyle w:val="StyleUnderline"/>
          <w:rFonts w:asciiTheme="majorHAnsi" w:hAnsiTheme="majorHAnsi"/>
        </w:rPr>
        <w:t>Unilateral American protection would be replaced by regional concerts in Europe and</w:t>
      </w:r>
      <w:r w:rsidRPr="00626DA6">
        <w:rPr>
          <w:rFonts w:asciiTheme="majorHAnsi" w:hAnsiTheme="majorHAnsi"/>
          <w:sz w:val="16"/>
        </w:rPr>
        <w:t xml:space="preserve"> Northeast </w:t>
      </w:r>
      <w:r w:rsidRPr="00626DA6">
        <w:rPr>
          <w:rStyle w:val="StyleUnderline"/>
          <w:rFonts w:asciiTheme="majorHAnsi" w:hAnsiTheme="majorHAnsi"/>
        </w:rPr>
        <w:t>Asia</w:t>
      </w:r>
      <w:r w:rsidRPr="00626DA6">
        <w:rPr>
          <w:rFonts w:asciiTheme="majorHAnsi" w:hAnsiTheme="majorHAnsi"/>
          <w:sz w:val="16"/>
        </w:rPr>
        <w:t xml:space="preserve">, to which the local nations would be expected to contribute more while the United States contributed less. Hostile regional great powers would be met, not by unilateral protection for which American taxpayers and soldiers pay most of the costs, but by traditional balance-of-power coalitions in which Washington takes part, like the coalitions of World Wars I and II. </w:t>
      </w:r>
      <w:r w:rsidRPr="00626DA6">
        <w:rPr>
          <w:rStyle w:val="StyleUnderline"/>
          <w:rFonts w:asciiTheme="majorHAnsi" w:hAnsiTheme="majorHAnsi"/>
        </w:rPr>
        <w:t>A concert-balance strategy would allow the country to spend less on the military, without compromising its security</w:t>
      </w:r>
      <w:r w:rsidRPr="00626DA6">
        <w:rPr>
          <w:rFonts w:asciiTheme="majorHAnsi" w:hAnsiTheme="majorHAnsi"/>
          <w:sz w:val="16"/>
        </w:rPr>
        <w:t xml:space="preserve">. </w:t>
      </w:r>
      <w:r w:rsidRPr="00626DA6">
        <w:rPr>
          <w:rStyle w:val="StyleUnderline"/>
          <w:rFonts w:asciiTheme="majorHAnsi" w:hAnsiTheme="majorHAnsi"/>
        </w:rPr>
        <w:t>The U</w:t>
      </w:r>
      <w:r w:rsidRPr="00626DA6">
        <w:rPr>
          <w:rFonts w:asciiTheme="majorHAnsi" w:hAnsiTheme="majorHAnsi"/>
          <w:sz w:val="16"/>
        </w:rPr>
        <w:t xml:space="preserve">nited </w:t>
      </w:r>
      <w:r w:rsidRPr="00626DA6">
        <w:rPr>
          <w:rStyle w:val="StyleUnderline"/>
          <w:rFonts w:asciiTheme="majorHAnsi" w:hAnsiTheme="majorHAnsi"/>
        </w:rPr>
        <w:t>S</w:t>
      </w:r>
      <w:r w:rsidRPr="00626DA6">
        <w:rPr>
          <w:rFonts w:asciiTheme="majorHAnsi" w:hAnsiTheme="majorHAnsi"/>
          <w:sz w:val="16"/>
        </w:rPr>
        <w:t xml:space="preserve">tates </w:t>
      </w:r>
      <w:r w:rsidRPr="00626DA6">
        <w:rPr>
          <w:rStyle w:val="StyleUnderline"/>
          <w:rFonts w:asciiTheme="majorHAnsi" w:hAnsiTheme="majorHAnsi"/>
        </w:rPr>
        <w:t>could remove most of its troops from Europe and Asia</w:t>
      </w:r>
      <w:r w:rsidRPr="00626DA6">
        <w:rPr>
          <w:rFonts w:asciiTheme="majorHAnsi" w:hAnsiTheme="majorHAnsi"/>
          <w:sz w:val="16"/>
        </w:rPr>
        <w:t xml:space="preserve">, as allies in those regions assumed more responsibility for their own defense. The army could be downsized to a modest expeditionary force, stationed most of the time in the United States and expected to fight alongside American allies in regional concerts or balance-of-power coalitions-not to fight for them while they watch from the sidelines. The navy, air force and Marines would grow in relative importance. Nor is this all. Unlike the Cold War, in which the Soviet Union was a firstrate military power but a third-rate economic power, rivalries in the future are likely to take place chiefly in the realm of geoeconomics. In a world in which geopolitics is becoming indistinguishable from geoeconomics, the three most important states in the world for the United States are the next three biggest economies: </w:t>
      </w:r>
      <w:r w:rsidRPr="00626DA6">
        <w:rPr>
          <w:rStyle w:val="StyleUnderline"/>
          <w:rFonts w:asciiTheme="majorHAnsi" w:hAnsiTheme="majorHAnsi"/>
        </w:rPr>
        <w:t>China, Japan and Germany</w:t>
      </w:r>
      <w:r w:rsidRPr="00626DA6">
        <w:rPr>
          <w:rFonts w:asciiTheme="majorHAnsi" w:hAnsiTheme="majorHAnsi"/>
          <w:sz w:val="16"/>
        </w:rPr>
        <w:t xml:space="preserve"> (the European Union is a single economy only in theory). All to some degree </w:t>
      </w:r>
      <w:r w:rsidRPr="00626DA6">
        <w:rPr>
          <w:rStyle w:val="StyleUnderline"/>
          <w:rFonts w:asciiTheme="majorHAnsi" w:hAnsiTheme="majorHAnsi"/>
        </w:rPr>
        <w:t>are</w:t>
      </w:r>
      <w:r w:rsidRPr="00626DA6">
        <w:rPr>
          <w:rFonts w:asciiTheme="majorHAnsi" w:hAnsiTheme="majorHAnsi"/>
          <w:sz w:val="16"/>
        </w:rPr>
        <w:t xml:space="preserve"> nonliberal </w:t>
      </w:r>
      <w:r w:rsidRPr="00626DA6">
        <w:rPr>
          <w:rStyle w:val="StyleUnderline"/>
          <w:rFonts w:asciiTheme="majorHAnsi" w:hAnsiTheme="majorHAnsi"/>
        </w:rPr>
        <w:t>mercantilist economies, using various methods to maintain permanent merchandise trade surpluses. These trade surpluses come directly or indirectly at the expense of the United States, which has run chronic trade deficits since the 1970s</w:t>
      </w:r>
      <w:r w:rsidRPr="00626DA6">
        <w:rPr>
          <w:rFonts w:asciiTheme="majorHAnsi" w:hAnsiTheme="majorHAnsi"/>
          <w:sz w:val="16"/>
        </w:rPr>
        <w:t xml:space="preserve">. In China, Japan and Germany, chronic export surpluses have been obtained in part with the help of mercantilist policies of wage suppression, which in turn suppress consumption, to the detriment of the world economy in general. </w:t>
      </w:r>
      <w:r w:rsidRPr="00626DA6">
        <w:rPr>
          <w:rStyle w:val="StyleUnderline"/>
          <w:rFonts w:asciiTheme="majorHAnsi" w:hAnsiTheme="majorHAnsi"/>
        </w:rPr>
        <w:t>It is</w:t>
      </w:r>
      <w:r w:rsidRPr="00626DA6">
        <w:rPr>
          <w:rFonts w:asciiTheme="majorHAnsi" w:hAnsiTheme="majorHAnsi"/>
          <w:sz w:val="16"/>
        </w:rPr>
        <w:t xml:space="preserve"> not only absurd but also </w:t>
      </w:r>
      <w:r w:rsidRPr="00626DA6">
        <w:rPr>
          <w:rStyle w:val="StyleUnderline"/>
          <w:rFonts w:asciiTheme="majorHAnsi" w:hAnsiTheme="majorHAnsi"/>
        </w:rPr>
        <w:t>dangerous for American strategists to focus on</w:t>
      </w:r>
      <w:r w:rsidRPr="00626DA6">
        <w:rPr>
          <w:rFonts w:asciiTheme="majorHAnsi" w:hAnsiTheme="majorHAnsi"/>
          <w:sz w:val="16"/>
        </w:rPr>
        <w:t xml:space="preserve"> the Iranian threat to the Strait of Hormuz or </w:t>
      </w:r>
      <w:r w:rsidRPr="00626DA6">
        <w:rPr>
          <w:rStyle w:val="StyleUnderline"/>
          <w:rFonts w:asciiTheme="majorHAnsi" w:hAnsiTheme="majorHAnsi"/>
        </w:rPr>
        <w:t>the Chinese naval threat to this or that island, while complacently accepting the decline of the domestic American industrial base on which U.S. military power depends</w:t>
      </w:r>
      <w:r w:rsidRPr="00626DA6">
        <w:rPr>
          <w:rFonts w:asciiTheme="majorHAnsi" w:hAnsiTheme="majorHAnsi"/>
          <w:sz w:val="16"/>
        </w:rPr>
        <w:t xml:space="preserve">. </w:t>
      </w:r>
      <w:r w:rsidRPr="00626DA6">
        <w:rPr>
          <w:rStyle w:val="StyleUnderline"/>
          <w:rFonts w:asciiTheme="majorHAnsi" w:hAnsiTheme="majorHAnsi"/>
        </w:rPr>
        <w:t>America's strategy toward China is particularly perverse, combining military encirclement with economic appeasement.</w:t>
      </w:r>
      <w:r w:rsidRPr="00626DA6">
        <w:rPr>
          <w:rFonts w:asciiTheme="majorHAnsi" w:hAnsiTheme="majorHAnsi"/>
          <w:sz w:val="16"/>
        </w:rPr>
        <w:t xml:space="preserve"> </w:t>
      </w:r>
      <w:r w:rsidRPr="00626DA6">
        <w:rPr>
          <w:rStyle w:val="StyleUnderline"/>
          <w:rFonts w:asciiTheme="majorHAnsi" w:hAnsiTheme="majorHAnsi"/>
        </w:rPr>
        <w:t>A sensible strategy would do the reverse, combining limited military appeasement of China</w:t>
      </w:r>
      <w:r w:rsidRPr="00626DA6">
        <w:rPr>
          <w:rFonts w:asciiTheme="majorHAnsi" w:hAnsiTheme="majorHAnsi"/>
          <w:sz w:val="16"/>
        </w:rPr>
        <w:t xml:space="preserve"> in its own neighborhood</w:t>
      </w:r>
      <w:r w:rsidRPr="00626DA6">
        <w:rPr>
          <w:rStyle w:val="StyleUnderline"/>
          <w:rFonts w:asciiTheme="majorHAnsi" w:hAnsiTheme="majorHAnsi"/>
        </w:rPr>
        <w:t xml:space="preserve"> with robust defense of American industry</w:t>
      </w:r>
      <w:r w:rsidRPr="00626DA6">
        <w:rPr>
          <w:rFonts w:asciiTheme="majorHAnsi" w:hAnsiTheme="majorHAnsi"/>
          <w:sz w:val="16"/>
        </w:rPr>
        <w:t xml:space="preserve"> against Chinese mercantilism. </w:t>
      </w:r>
      <w:r w:rsidRPr="00626DA6">
        <w:rPr>
          <w:rStyle w:val="StyleUnderline"/>
          <w:rFonts w:asciiTheme="majorHAnsi" w:hAnsiTheme="majorHAnsi"/>
        </w:rPr>
        <w:t>Encircling China with bases</w:t>
      </w:r>
      <w:r w:rsidRPr="00626DA6">
        <w:rPr>
          <w:rFonts w:asciiTheme="majorHAnsi" w:hAnsiTheme="majorHAnsi"/>
          <w:sz w:val="16"/>
        </w:rPr>
        <w:t xml:space="preserve"> in Japan, Korea, Australia and elsewhere </w:t>
      </w:r>
      <w:r w:rsidRPr="00626DA6">
        <w:rPr>
          <w:rStyle w:val="StyleUnderline"/>
          <w:rFonts w:asciiTheme="majorHAnsi" w:hAnsiTheme="majorHAnsi"/>
        </w:rPr>
        <w:t>will only aggravate Chinese nationalism, without any impact on the major sources of Chinese power; its domestic population and its domestic industry.</w:t>
      </w:r>
    </w:p>
    <w:p w14:paraId="0A9A8B7A" w14:textId="534E60AF" w:rsidR="00261EA2" w:rsidRPr="00626DA6" w:rsidRDefault="00806198" w:rsidP="00261EA2">
      <w:pPr>
        <w:pStyle w:val="Heading3"/>
        <w:rPr>
          <w:rFonts w:asciiTheme="majorHAnsi" w:hAnsiTheme="majorHAnsi"/>
        </w:rPr>
      </w:pPr>
      <w:r>
        <w:rPr>
          <w:rFonts w:asciiTheme="majorHAnsi" w:hAnsiTheme="majorHAnsi"/>
        </w:rPr>
        <w:lastRenderedPageBreak/>
        <w:t>OSB Avoids U.S. E</w:t>
      </w:r>
      <w:r w:rsidR="00120133" w:rsidRPr="00626DA6">
        <w:rPr>
          <w:rFonts w:asciiTheme="majorHAnsi" w:hAnsiTheme="majorHAnsi"/>
        </w:rPr>
        <w:t>ntanglement</w:t>
      </w:r>
    </w:p>
    <w:p w14:paraId="19754981" w14:textId="77777777" w:rsidR="00120133" w:rsidRPr="00626DA6" w:rsidRDefault="00120133" w:rsidP="00120133">
      <w:pPr>
        <w:rPr>
          <w:rFonts w:asciiTheme="majorHAnsi" w:hAnsiTheme="majorHAnsi"/>
        </w:rPr>
      </w:pPr>
    </w:p>
    <w:p w14:paraId="10B3D4FF" w14:textId="46084875" w:rsidR="00261EA2" w:rsidRPr="00626DA6" w:rsidRDefault="008E6675" w:rsidP="00261EA2">
      <w:pPr>
        <w:pStyle w:val="Heading4"/>
        <w:rPr>
          <w:rFonts w:asciiTheme="majorHAnsi" w:hAnsiTheme="majorHAnsi"/>
        </w:rPr>
      </w:pPr>
      <w:r w:rsidRPr="00626DA6">
        <w:rPr>
          <w:rFonts w:asciiTheme="majorHAnsi" w:hAnsiTheme="majorHAnsi"/>
        </w:rPr>
        <w:t>OSB avoids U.S. entanglement in regional wars</w:t>
      </w:r>
    </w:p>
    <w:p w14:paraId="5DFF0437" w14:textId="2F4C1084" w:rsidR="00261EA2" w:rsidRPr="00626DA6" w:rsidRDefault="00261EA2" w:rsidP="00261EA2">
      <w:pPr>
        <w:rPr>
          <w:rStyle w:val="Style13ptBold"/>
          <w:rFonts w:asciiTheme="majorHAnsi" w:hAnsiTheme="majorHAnsi"/>
          <w:b w:val="0"/>
        </w:rPr>
      </w:pPr>
      <w:r w:rsidRPr="00626DA6">
        <w:rPr>
          <w:rStyle w:val="Style13ptBold"/>
          <w:rFonts w:asciiTheme="majorHAnsi" w:hAnsiTheme="majorHAnsi"/>
        </w:rPr>
        <w:t>Advincula 15 –</w:t>
      </w:r>
      <w:r w:rsidR="008E6675" w:rsidRPr="00626DA6">
        <w:rPr>
          <w:rStyle w:val="Style13ptBold"/>
          <w:rFonts w:asciiTheme="majorHAnsi" w:hAnsiTheme="majorHAnsi"/>
        </w:rPr>
        <w:t xml:space="preserve"> </w:t>
      </w:r>
      <w:r w:rsidR="008E6675" w:rsidRPr="00626DA6">
        <w:rPr>
          <w:rStyle w:val="Style13ptBold"/>
          <w:rFonts w:asciiTheme="majorHAnsi" w:hAnsiTheme="majorHAnsi"/>
          <w:b w:val="0"/>
        </w:rPr>
        <w:t>Senior Lecturer, University of the Philippines Manila</w:t>
      </w:r>
      <w:r w:rsidRPr="00626DA6">
        <w:rPr>
          <w:rStyle w:val="Style13ptBold"/>
          <w:rFonts w:asciiTheme="majorHAnsi" w:hAnsiTheme="majorHAnsi"/>
          <w:b w:val="0"/>
        </w:rPr>
        <w:t xml:space="preserve"> </w:t>
      </w:r>
      <w:r w:rsidR="008E6675" w:rsidRPr="00626DA6">
        <w:rPr>
          <w:rStyle w:val="Style13ptBold"/>
          <w:rFonts w:asciiTheme="majorHAnsi" w:hAnsiTheme="majorHAnsi"/>
          <w:b w:val="0"/>
        </w:rPr>
        <w:t xml:space="preserve"> (Julian,</w:t>
      </w:r>
      <w:r w:rsidRPr="00626DA6">
        <w:rPr>
          <w:rStyle w:val="Style13ptBold"/>
          <w:rFonts w:asciiTheme="majorHAnsi" w:hAnsiTheme="majorHAnsi"/>
          <w:b w:val="0"/>
        </w:rPr>
        <w:t xml:space="preserve"> “China's Leadership Transition and the Future of US-China Relations: Insights from the Spratly Islands Case”, </w:t>
      </w:r>
      <w:r w:rsidRPr="00626DA6">
        <w:rPr>
          <w:rStyle w:val="Style13ptBold"/>
          <w:rFonts w:asciiTheme="majorHAnsi" w:hAnsiTheme="majorHAnsi"/>
          <w:b w:val="0"/>
          <w:i/>
        </w:rPr>
        <w:t>Journal of Chinese Political Science</w:t>
      </w:r>
      <w:r w:rsidR="008E6675" w:rsidRPr="00626DA6">
        <w:rPr>
          <w:rStyle w:val="Style13ptBold"/>
          <w:rFonts w:asciiTheme="majorHAnsi" w:hAnsiTheme="majorHAnsi"/>
          <w:b w:val="0"/>
        </w:rPr>
        <w:t>, March 2015)</w:t>
      </w:r>
    </w:p>
    <w:p w14:paraId="1B519A0F" w14:textId="617E89F5" w:rsidR="00261EA2" w:rsidRPr="00626DA6" w:rsidRDefault="00261EA2" w:rsidP="00261EA2">
      <w:pPr>
        <w:rPr>
          <w:rFonts w:asciiTheme="majorHAnsi" w:hAnsiTheme="majorHAnsi"/>
          <w:sz w:val="16"/>
        </w:rPr>
      </w:pPr>
      <w:r w:rsidRPr="00626DA6">
        <w:rPr>
          <w:rFonts w:asciiTheme="majorHAnsi" w:hAnsiTheme="majorHAnsi"/>
          <w:sz w:val="16"/>
        </w:rPr>
        <w:t xml:space="preserve">While China balances internally to solidify its regional position and lay the groundwork for becoming a superpower, the US has adopted the strategy of offshore balancing to maintain its position in the APR. </w:t>
      </w:r>
      <w:r w:rsidRPr="00626DA6">
        <w:rPr>
          <w:rStyle w:val="StyleUnderline"/>
          <w:rFonts w:asciiTheme="majorHAnsi" w:hAnsiTheme="majorHAnsi"/>
        </w:rPr>
        <w:t>Offshore balancing involves measures such as relying on favored regional powers, building alliances, and circumscribing the sphere of influence of rising great powers</w:t>
      </w:r>
      <w:r w:rsidRPr="00626DA6">
        <w:rPr>
          <w:rFonts w:asciiTheme="majorHAnsi" w:hAnsiTheme="majorHAnsi"/>
          <w:sz w:val="16"/>
        </w:rPr>
        <w:t xml:space="preserve"> (European Union, China, and resurgent Russia) in the emerging multi-polar world [32]. At the same time, </w:t>
      </w:r>
      <w:r w:rsidRPr="00626DA6">
        <w:rPr>
          <w:rStyle w:val="StyleUnderline"/>
          <w:rFonts w:asciiTheme="majorHAnsi" w:hAnsiTheme="majorHAnsi"/>
        </w:rPr>
        <w:t>this form of external balancing</w:t>
      </w:r>
      <w:r w:rsidRPr="00626DA6">
        <w:rPr>
          <w:rFonts w:asciiTheme="majorHAnsi" w:hAnsiTheme="majorHAnsi"/>
          <w:sz w:val="16"/>
        </w:rPr>
        <w:t xml:space="preserve"> also </w:t>
      </w:r>
      <w:r w:rsidRPr="00626DA6">
        <w:rPr>
          <w:rStyle w:val="StyleUnderline"/>
          <w:rFonts w:asciiTheme="majorHAnsi" w:hAnsiTheme="majorHAnsi"/>
        </w:rPr>
        <w:t>averts confrontation by avoiding direct military engagements, minimizing the risk of involvement in great power war, and enhancing one’s relative power in the international system through maximization of comp</w:t>
      </w:r>
      <w:r w:rsidR="008E6675" w:rsidRPr="00626DA6">
        <w:rPr>
          <w:rStyle w:val="StyleUnderline"/>
          <w:rFonts w:asciiTheme="majorHAnsi" w:hAnsiTheme="majorHAnsi"/>
        </w:rPr>
        <w:t xml:space="preserve">arative military-technological </w:t>
      </w:r>
      <w:r w:rsidRPr="00626DA6">
        <w:rPr>
          <w:rStyle w:val="StyleUnderline"/>
          <w:rFonts w:asciiTheme="majorHAnsi" w:hAnsiTheme="majorHAnsi"/>
        </w:rPr>
        <w:t>advantages, strategic flexibility, and economic competitiveness</w:t>
      </w:r>
      <w:r w:rsidRPr="00626DA6">
        <w:rPr>
          <w:rFonts w:asciiTheme="majorHAnsi" w:hAnsiTheme="majorHAnsi"/>
          <w:sz w:val="16"/>
        </w:rPr>
        <w:t xml:space="preserve"> [32]. As far as the APR is concerned, the US’s preference has been to lay the brunt of regional/local security responsibilities on regional allies like Japan, the Philippines, and South Korea. </w:t>
      </w:r>
      <w:r w:rsidRPr="00626DA6">
        <w:rPr>
          <w:rStyle w:val="StyleUnderline"/>
          <w:rFonts w:asciiTheme="majorHAnsi" w:hAnsiTheme="majorHAnsi"/>
        </w:rPr>
        <w:t xml:space="preserve">This strategy reduces the danger that the US might be drawn into regional conflicts </w:t>
      </w:r>
      <w:r w:rsidRPr="00626DA6">
        <w:rPr>
          <w:rFonts w:asciiTheme="majorHAnsi" w:hAnsiTheme="majorHAnsi"/>
          <w:sz w:val="16"/>
        </w:rPr>
        <w:t>(e.g., the current dispute over the Islands) and have to commit forces to battle</w:t>
      </w:r>
    </w:p>
    <w:p w14:paraId="1267027A" w14:textId="514874FF" w:rsidR="00EF22DF" w:rsidRPr="00626DA6" w:rsidRDefault="00806198" w:rsidP="00E43236">
      <w:pPr>
        <w:pStyle w:val="Heading3"/>
        <w:rPr>
          <w:rStyle w:val="StyleUnderline"/>
          <w:rFonts w:asciiTheme="majorHAnsi" w:hAnsiTheme="majorHAnsi"/>
          <w:sz w:val="32"/>
        </w:rPr>
      </w:pPr>
      <w:r>
        <w:rPr>
          <w:rStyle w:val="StyleUnderline"/>
          <w:rFonts w:asciiTheme="majorHAnsi" w:hAnsiTheme="majorHAnsi"/>
          <w:sz w:val="32"/>
        </w:rPr>
        <w:lastRenderedPageBreak/>
        <w:t xml:space="preserve">     AT S</w:t>
      </w:r>
      <w:r w:rsidR="00626DA6" w:rsidRPr="00626DA6">
        <w:rPr>
          <w:rStyle w:val="StyleUnderline"/>
          <w:rFonts w:asciiTheme="majorHAnsi" w:hAnsiTheme="majorHAnsi"/>
          <w:sz w:val="32"/>
        </w:rPr>
        <w:t>elective</w:t>
      </w:r>
      <w:r>
        <w:rPr>
          <w:rStyle w:val="StyleUnderline"/>
          <w:rFonts w:asciiTheme="majorHAnsi" w:hAnsiTheme="majorHAnsi"/>
          <w:sz w:val="32"/>
        </w:rPr>
        <w:t xml:space="preserve"> Engagement S</w:t>
      </w:r>
      <w:r w:rsidR="00120133" w:rsidRPr="00626DA6">
        <w:rPr>
          <w:rStyle w:val="StyleUnderline"/>
          <w:rFonts w:asciiTheme="majorHAnsi" w:hAnsiTheme="majorHAnsi"/>
          <w:sz w:val="32"/>
        </w:rPr>
        <w:t>olves</w:t>
      </w:r>
    </w:p>
    <w:p w14:paraId="3E094C6D" w14:textId="12096526" w:rsidR="00EF22DF" w:rsidRPr="00626DA6" w:rsidRDefault="0064439F" w:rsidP="00EF22DF">
      <w:pPr>
        <w:pStyle w:val="Heading4"/>
        <w:rPr>
          <w:rFonts w:asciiTheme="majorHAnsi" w:hAnsiTheme="majorHAnsi"/>
        </w:rPr>
      </w:pPr>
      <w:r w:rsidRPr="00626DA6">
        <w:rPr>
          <w:rFonts w:asciiTheme="majorHAnsi" w:hAnsiTheme="majorHAnsi"/>
        </w:rPr>
        <w:t>Selective engagement just reverts back to the status quo</w:t>
      </w:r>
    </w:p>
    <w:p w14:paraId="05C5BA6F" w14:textId="4AD95C68" w:rsidR="00EF22DF" w:rsidRPr="00626DA6" w:rsidRDefault="0064439F" w:rsidP="00EF22DF">
      <w:pPr>
        <w:rPr>
          <w:rFonts w:asciiTheme="majorHAnsi" w:hAnsiTheme="majorHAnsi"/>
        </w:rPr>
      </w:pPr>
      <w:r w:rsidRPr="00626DA6">
        <w:rPr>
          <w:rStyle w:val="Style13ptBold"/>
          <w:rFonts w:asciiTheme="majorHAnsi" w:hAnsiTheme="majorHAnsi"/>
        </w:rPr>
        <w:t xml:space="preserve">Mearsheimer and Walt 16 – </w:t>
      </w:r>
      <w:r w:rsidRPr="00626DA6">
        <w:rPr>
          <w:rStyle w:val="Style13ptBold"/>
          <w:rFonts w:asciiTheme="majorHAnsi" w:hAnsiTheme="majorHAnsi"/>
          <w:b w:val="0"/>
        </w:rPr>
        <w:t xml:space="preserve">Professor of Political Science, University of Chicago; Professor of International Affairs, Harvard University </w:t>
      </w:r>
      <w:r w:rsidRPr="00626DA6">
        <w:rPr>
          <w:rFonts w:asciiTheme="majorHAnsi" w:hAnsiTheme="majorHAnsi"/>
        </w:rPr>
        <w:t>(John &amp; Stephen, Foreign Affairs, "The Case for Offshore Balancing," July/August, https://www.foreignaffairs.com/articles/united-states/2016-06-13/case-offshore-balancing)\\WDB</w:t>
      </w:r>
    </w:p>
    <w:p w14:paraId="0D8DD6B8" w14:textId="77777777" w:rsidR="00EF22DF" w:rsidRPr="00626DA6" w:rsidRDefault="00EF22DF" w:rsidP="00EF22DF">
      <w:pPr>
        <w:rPr>
          <w:rStyle w:val="StyleUnderline"/>
          <w:rFonts w:asciiTheme="majorHAnsi" w:hAnsiTheme="majorHAnsi"/>
        </w:rPr>
      </w:pPr>
      <w:r w:rsidRPr="00626DA6">
        <w:rPr>
          <w:rFonts w:asciiTheme="majorHAnsi" w:hAnsiTheme="majorHAnsi"/>
        </w:rPr>
        <w:t>For starters,</w:t>
      </w:r>
      <w:r w:rsidRPr="00626DA6">
        <w:rPr>
          <w:rStyle w:val="StyleUnderline"/>
          <w:rFonts w:asciiTheme="majorHAnsi" w:hAnsiTheme="majorHAnsi"/>
        </w:rPr>
        <w:t xml:space="preserve"> it would likely revert back to liberal hegemony</w:t>
      </w:r>
      <w:r w:rsidRPr="00626DA6">
        <w:rPr>
          <w:rFonts w:asciiTheme="majorHAnsi" w:hAnsiTheme="majorHAnsi"/>
        </w:rPr>
        <w:t>. Once committed to preserving peace in key regions</w:t>
      </w:r>
      <w:r w:rsidRPr="00626DA6">
        <w:rPr>
          <w:rStyle w:val="StyleUnderline"/>
          <w:rFonts w:asciiTheme="majorHAnsi" w:hAnsiTheme="majorHAnsi"/>
        </w:rPr>
        <w:t xml:space="preserve">, U.S. leaders would be sorely tempted to spread democracy, too, based on the widespread belief that democracies don’t fight one another. </w:t>
      </w:r>
      <w:r w:rsidRPr="00626DA6">
        <w:rPr>
          <w:rFonts w:asciiTheme="majorHAnsi" w:hAnsiTheme="majorHAnsi"/>
        </w:rPr>
        <w:t>This was the main rationale for expanding NATO after the Cold War, with the stated goal of “</w:t>
      </w:r>
      <w:hyperlink r:id="rId50" w:history="1">
        <w:r w:rsidRPr="00626DA6">
          <w:rPr>
            <w:rStyle w:val="Hyperlink"/>
            <w:rFonts w:asciiTheme="majorHAnsi" w:hAnsiTheme="majorHAnsi"/>
          </w:rPr>
          <w:t>a Europe whole and free</w:t>
        </w:r>
      </w:hyperlink>
      <w:r w:rsidRPr="00626DA6">
        <w:rPr>
          <w:rFonts w:asciiTheme="majorHAnsi" w:hAnsiTheme="majorHAnsi"/>
        </w:rPr>
        <w:t>.”</w:t>
      </w:r>
      <w:r w:rsidRPr="00626DA6">
        <w:rPr>
          <w:rStyle w:val="StyleUnderline"/>
          <w:rFonts w:asciiTheme="majorHAnsi" w:hAnsiTheme="majorHAnsi"/>
        </w:rPr>
        <w:t xml:space="preserve"> In the real world, the line separating selective engagement from liberal hegemony is easily erased. Advocates of selective engagement also assume that the mere presence of U.S. forces in various regions will guarantee peace</w:t>
      </w:r>
      <w:r w:rsidRPr="00626DA6">
        <w:rPr>
          <w:rFonts w:asciiTheme="majorHAnsi" w:hAnsiTheme="majorHAnsi"/>
        </w:rPr>
        <w:t xml:space="preserve">, and so Americans need not worry about being dragged into distant conflicts. In other words, extending security commitments far and wide poses few risks, because they will never have to be honored. </w:t>
      </w:r>
      <w:r w:rsidRPr="00626DA6">
        <w:rPr>
          <w:rStyle w:val="StyleUnderline"/>
          <w:rFonts w:asciiTheme="majorHAnsi" w:hAnsiTheme="majorHAnsi"/>
        </w:rPr>
        <w:t xml:space="preserve">But this assumption is overly optimistic: allies may act recklessly, and the United States may provoke conflicts itself. Indeed, in Europe, the American pacifier failed to prevent the Balkan wars of the 1990s, the Russo-Georgian war in 2008, and the current conflict in Ukraine. In the Middle East, Washington is largely responsible for several recent wars. And in the South China Sea, conflict is now a real possibility despite the U.S. Navy’s substantial regional role. Stationing U.S. forces around the world does not automatically ensure peace. Nor does selective engagement address the problem of buck-passing. Consider that the United Kingdom is now withdrawing its army from continental Europe, at a time when NATO faces what it considers a growing threat from Russia. </w:t>
      </w:r>
      <w:r w:rsidRPr="00626DA6">
        <w:rPr>
          <w:rFonts w:asciiTheme="majorHAnsi" w:hAnsiTheme="majorHAnsi"/>
        </w:rPr>
        <w:t>Once again, Washington is expected to deal with the problem, even though peace in Europe should matter far more to the region’s own powers</w:t>
      </w:r>
      <w:r w:rsidRPr="00626DA6">
        <w:rPr>
          <w:rStyle w:val="StyleUnderline"/>
          <w:rFonts w:asciiTheme="majorHAnsi" w:hAnsiTheme="majorHAnsi"/>
        </w:rPr>
        <w:t>.</w:t>
      </w:r>
    </w:p>
    <w:p w14:paraId="12BC2699" w14:textId="65FED15C" w:rsidR="008E7685" w:rsidRPr="008E7685" w:rsidRDefault="00806198" w:rsidP="008E7685">
      <w:pPr>
        <w:pStyle w:val="Heading3"/>
      </w:pPr>
      <w:r>
        <w:lastRenderedPageBreak/>
        <w:t>AT Retrenchment --&gt; W</w:t>
      </w:r>
      <w:r w:rsidR="008E7685" w:rsidRPr="008E7685">
        <w:t>ar</w:t>
      </w:r>
    </w:p>
    <w:p w14:paraId="57218696" w14:textId="77777777" w:rsidR="008E7685" w:rsidRPr="00626DA6" w:rsidRDefault="008E7685" w:rsidP="008E7685">
      <w:pPr>
        <w:pStyle w:val="Heading4"/>
        <w:rPr>
          <w:rFonts w:asciiTheme="majorHAnsi" w:hAnsiTheme="majorHAnsi"/>
        </w:rPr>
      </w:pPr>
      <w:r w:rsidRPr="00626DA6">
        <w:rPr>
          <w:rFonts w:asciiTheme="majorHAnsi" w:hAnsiTheme="majorHAnsi"/>
        </w:rPr>
        <w:t>Retrenchment avoids unnecessary wars and allows others to bear the brunt of the costs</w:t>
      </w:r>
    </w:p>
    <w:p w14:paraId="3C351284" w14:textId="77777777" w:rsidR="008E7685" w:rsidRPr="00626DA6" w:rsidRDefault="008E7685" w:rsidP="008E7685">
      <w:pPr>
        <w:rPr>
          <w:rFonts w:asciiTheme="majorHAnsi" w:hAnsiTheme="majorHAnsi"/>
        </w:rPr>
      </w:pPr>
      <w:r w:rsidRPr="00626DA6">
        <w:rPr>
          <w:rStyle w:val="Style13ptBold"/>
          <w:rFonts w:asciiTheme="majorHAnsi" w:hAnsiTheme="majorHAnsi"/>
        </w:rPr>
        <w:t xml:space="preserve">Mearsheimer and Walt 16 – </w:t>
      </w:r>
      <w:r w:rsidRPr="00626DA6">
        <w:rPr>
          <w:rStyle w:val="Style13ptBold"/>
          <w:rFonts w:asciiTheme="majorHAnsi" w:hAnsiTheme="majorHAnsi"/>
          <w:b w:val="0"/>
        </w:rPr>
        <w:t xml:space="preserve">Professor of Political Science, University of Chicago; Professor of International Affairs, Harvard University </w:t>
      </w:r>
      <w:r w:rsidRPr="00626DA6">
        <w:rPr>
          <w:rFonts w:asciiTheme="majorHAnsi" w:hAnsiTheme="majorHAnsi"/>
        </w:rPr>
        <w:t>(John &amp; Stephen, Foreign Affairs, "The Case for Offshore Balancing," July/August, https://www.foreignaffairs.com/articles/united-states/2016-06-13/case-offshore-balancing)\\WDB</w:t>
      </w:r>
    </w:p>
    <w:p w14:paraId="5B142C9D" w14:textId="77777777" w:rsidR="008E7685" w:rsidRPr="00626DA6" w:rsidRDefault="008E7685" w:rsidP="008E7685">
      <w:pPr>
        <w:rPr>
          <w:rStyle w:val="StyleUnderline"/>
          <w:rFonts w:asciiTheme="majorHAnsi" w:hAnsiTheme="majorHAnsi"/>
        </w:rPr>
      </w:pPr>
      <w:r w:rsidRPr="00626DA6">
        <w:rPr>
          <w:rFonts w:asciiTheme="majorHAnsi" w:hAnsiTheme="majorHAnsi"/>
        </w:rPr>
        <w:t xml:space="preserve">Such fears are unconvincing. </w:t>
      </w:r>
      <w:r w:rsidRPr="00626DA6">
        <w:rPr>
          <w:rStyle w:val="StyleUnderline"/>
          <w:rFonts w:asciiTheme="majorHAnsi" w:hAnsiTheme="majorHAnsi"/>
        </w:rPr>
        <w:t xml:space="preserve">For starters, this argument assumes that deeper U.S. engagement in Europe would have prevented World War II, a claim hard to square with Adolf Hitler’s unshakable desire for war. Regional conflicts will sometimes occur no matter what Washington does, but it need not get involved unless vital U.S. interests are at stake. Indeed, the United States has sometimes stayed out of regional conflicts—such as the Russo-Japanese War, the Iran-Iraq War, and the current war in Ukraine—belying the claim that it inevitably gets dragged in. And if the country is forced to fight another great power, better to arrive late and let other countries bear the brunt of the costs. As the last major power to enter both world wars, the United States emerged stronger from each for having waited. </w:t>
      </w:r>
    </w:p>
    <w:p w14:paraId="1E8C5438" w14:textId="41C4817D" w:rsidR="006F4CD2" w:rsidRPr="00626DA6" w:rsidRDefault="00806198" w:rsidP="00120133">
      <w:pPr>
        <w:pStyle w:val="Heading2"/>
        <w:rPr>
          <w:rFonts w:asciiTheme="majorHAnsi" w:hAnsiTheme="majorHAnsi"/>
        </w:rPr>
      </w:pPr>
      <w:r>
        <w:rPr>
          <w:rFonts w:asciiTheme="majorHAnsi" w:hAnsiTheme="majorHAnsi"/>
        </w:rPr>
        <w:lastRenderedPageBreak/>
        <w:t>OSB B</w:t>
      </w:r>
      <w:r w:rsidR="00120133" w:rsidRPr="00626DA6">
        <w:rPr>
          <w:rFonts w:asciiTheme="majorHAnsi" w:hAnsiTheme="majorHAnsi"/>
        </w:rPr>
        <w:t>ad</w:t>
      </w:r>
    </w:p>
    <w:p w14:paraId="288B7597" w14:textId="092AF375" w:rsidR="002923FE" w:rsidRPr="00626DA6" w:rsidRDefault="002923FE" w:rsidP="002923FE">
      <w:pPr>
        <w:rPr>
          <w:rFonts w:asciiTheme="majorHAnsi" w:hAnsiTheme="majorHAnsi"/>
        </w:rPr>
      </w:pPr>
    </w:p>
    <w:p w14:paraId="4FCA7B90" w14:textId="6576F40C" w:rsidR="002923FE" w:rsidRPr="00626DA6" w:rsidRDefault="00806198" w:rsidP="002923FE">
      <w:pPr>
        <w:pStyle w:val="Heading3"/>
        <w:rPr>
          <w:rFonts w:asciiTheme="majorHAnsi" w:hAnsiTheme="majorHAnsi"/>
        </w:rPr>
      </w:pPr>
      <w:r>
        <w:rPr>
          <w:rFonts w:asciiTheme="majorHAnsi" w:hAnsiTheme="majorHAnsi"/>
        </w:rPr>
        <w:lastRenderedPageBreak/>
        <w:t>OSB B</w:t>
      </w:r>
      <w:r w:rsidR="00120133" w:rsidRPr="00626DA6">
        <w:rPr>
          <w:rFonts w:asciiTheme="majorHAnsi" w:hAnsiTheme="majorHAnsi"/>
        </w:rPr>
        <w:t>ad –</w:t>
      </w:r>
      <w:r>
        <w:rPr>
          <w:rFonts w:asciiTheme="majorHAnsi" w:hAnsiTheme="majorHAnsi"/>
        </w:rPr>
        <w:t xml:space="preserve"> Laundry L</w:t>
      </w:r>
      <w:r w:rsidR="00120133" w:rsidRPr="00626DA6">
        <w:rPr>
          <w:rFonts w:asciiTheme="majorHAnsi" w:hAnsiTheme="majorHAnsi"/>
        </w:rPr>
        <w:t>ist</w:t>
      </w:r>
    </w:p>
    <w:p w14:paraId="14C98593" w14:textId="77777777" w:rsidR="002923FE" w:rsidRPr="00626DA6" w:rsidRDefault="002923FE" w:rsidP="002923FE">
      <w:pPr>
        <w:rPr>
          <w:rFonts w:asciiTheme="majorHAnsi" w:hAnsiTheme="majorHAnsi"/>
        </w:rPr>
      </w:pPr>
    </w:p>
    <w:p w14:paraId="7BB7FE3E" w14:textId="257976C9" w:rsidR="006F4CD2" w:rsidRPr="00626DA6" w:rsidRDefault="006F4CD2" w:rsidP="006F4CD2">
      <w:pPr>
        <w:pStyle w:val="Heading4"/>
        <w:rPr>
          <w:rFonts w:asciiTheme="majorHAnsi" w:hAnsiTheme="majorHAnsi"/>
        </w:rPr>
      </w:pPr>
      <w:r w:rsidRPr="00626DA6">
        <w:rPr>
          <w:rFonts w:asciiTheme="majorHAnsi" w:hAnsiTheme="majorHAnsi"/>
        </w:rPr>
        <w:t>OSB causes a laundry list</w:t>
      </w:r>
      <w:r w:rsidR="0064439F" w:rsidRPr="00626DA6">
        <w:rPr>
          <w:rFonts w:asciiTheme="majorHAnsi" w:hAnsiTheme="majorHAnsi"/>
        </w:rPr>
        <w:t xml:space="preserve"> of scenarios- terror, prolif, China war</w:t>
      </w:r>
    </w:p>
    <w:p w14:paraId="5CA1894E" w14:textId="66563AF2" w:rsidR="006F4CD2" w:rsidRPr="00626DA6" w:rsidRDefault="006F4CD2" w:rsidP="006F4CD2">
      <w:pPr>
        <w:rPr>
          <w:rFonts w:asciiTheme="majorHAnsi" w:hAnsiTheme="majorHAnsi"/>
        </w:rPr>
      </w:pPr>
      <w:r w:rsidRPr="00626DA6">
        <w:rPr>
          <w:rStyle w:val="Style13ptBold"/>
          <w:rFonts w:asciiTheme="majorHAnsi" w:hAnsiTheme="majorHAnsi"/>
        </w:rPr>
        <w:t>Brands 15</w:t>
      </w:r>
      <w:r w:rsidR="00181C98" w:rsidRPr="00626DA6">
        <w:rPr>
          <w:rStyle w:val="Style13ptBold"/>
          <w:rFonts w:asciiTheme="majorHAnsi" w:hAnsiTheme="majorHAnsi"/>
        </w:rPr>
        <w:t xml:space="preserve"> – </w:t>
      </w:r>
      <w:r w:rsidR="00181C98" w:rsidRPr="00626DA6">
        <w:rPr>
          <w:rStyle w:val="Style13ptBold"/>
          <w:rFonts w:asciiTheme="majorHAnsi" w:hAnsiTheme="majorHAnsi"/>
          <w:b w:val="0"/>
        </w:rPr>
        <w:t xml:space="preserve">Assistant Professor Public Policy, Duke University </w:t>
      </w:r>
      <w:r w:rsidR="0064439F" w:rsidRPr="00626DA6">
        <w:rPr>
          <w:rFonts w:asciiTheme="majorHAnsi" w:hAnsiTheme="majorHAnsi"/>
        </w:rPr>
        <w:t>(Hal Brands, Washing</w:t>
      </w:r>
      <w:r w:rsidR="00181C98" w:rsidRPr="00626DA6">
        <w:rPr>
          <w:rFonts w:asciiTheme="majorHAnsi" w:hAnsiTheme="majorHAnsi"/>
        </w:rPr>
        <w:t>t</w:t>
      </w:r>
      <w:r w:rsidR="0064439F" w:rsidRPr="00626DA6">
        <w:rPr>
          <w:rFonts w:asciiTheme="majorHAnsi" w:hAnsiTheme="majorHAnsi"/>
        </w:rPr>
        <w:t>on Quarterly,</w:t>
      </w:r>
      <w:r w:rsidRPr="00626DA6">
        <w:rPr>
          <w:rFonts w:asciiTheme="majorHAnsi" w:hAnsiTheme="majorHAnsi"/>
        </w:rPr>
        <w:t xml:space="preserve"> “Fools Rush Out? The Flawed Logic of Offshore Balancing</w:t>
      </w:r>
      <w:r w:rsidR="0064439F" w:rsidRPr="00626DA6">
        <w:rPr>
          <w:rFonts w:asciiTheme="majorHAnsi" w:hAnsiTheme="majorHAnsi"/>
        </w:rPr>
        <w:t xml:space="preserve">,” </w:t>
      </w:r>
      <w:r w:rsidRPr="00626DA6">
        <w:rPr>
          <w:rFonts w:asciiTheme="majorHAnsi" w:hAnsiTheme="majorHAnsi"/>
        </w:rPr>
        <w:t xml:space="preserve"> </w:t>
      </w:r>
      <w:r w:rsidR="0064439F" w:rsidRPr="00626DA6">
        <w:rPr>
          <w:rFonts w:asciiTheme="majorHAnsi" w:hAnsiTheme="majorHAnsi"/>
        </w:rPr>
        <w:t xml:space="preserve">7/30/15, </w:t>
      </w:r>
      <w:r w:rsidRPr="00626DA6">
        <w:rPr>
          <w:rFonts w:asciiTheme="majorHAnsi" w:hAnsiTheme="majorHAnsi"/>
        </w:rPr>
        <w:t>Proquest, p. 19-22)\\WDB</w:t>
      </w:r>
    </w:p>
    <w:p w14:paraId="570AF81A" w14:textId="77777777" w:rsidR="00C54694" w:rsidRPr="00626DA6" w:rsidRDefault="006F4CD2" w:rsidP="006F4CD2">
      <w:pPr>
        <w:rPr>
          <w:rStyle w:val="StyleUnderline"/>
          <w:rFonts w:asciiTheme="majorHAnsi" w:hAnsiTheme="majorHAnsi"/>
        </w:rPr>
      </w:pPr>
      <w:r w:rsidRPr="00626DA6">
        <w:rPr>
          <w:rFonts w:asciiTheme="majorHAnsi" w:hAnsiTheme="majorHAnsi"/>
        </w:rPr>
        <w:t>What would happen if Washington backed away from this role? The most logical answer is that</w:t>
      </w:r>
      <w:r w:rsidRPr="00626DA6">
        <w:rPr>
          <w:rStyle w:val="StyleUnderline"/>
          <w:rFonts w:asciiTheme="majorHAnsi" w:hAnsiTheme="majorHAnsi"/>
        </w:rPr>
        <w:t xml:space="preserve"> </w:t>
      </w:r>
      <w:r w:rsidRPr="00626DA6">
        <w:rPr>
          <w:rStyle w:val="StyleUnderline"/>
          <w:rFonts w:asciiTheme="majorHAnsi" w:hAnsiTheme="majorHAnsi"/>
          <w:u w:val="none"/>
        </w:rPr>
        <w:t>both U.S. influence and global stability would suffer.</w:t>
      </w:r>
      <w:r w:rsidRPr="00626DA6">
        <w:rPr>
          <w:rFonts w:asciiTheme="majorHAnsi" w:hAnsiTheme="majorHAnsi"/>
        </w:rPr>
        <w:t xml:space="preserve"> With respect to influence, </w:t>
      </w:r>
      <w:r w:rsidRPr="00626DA6">
        <w:rPr>
          <w:rStyle w:val="StyleUnderline"/>
          <w:rFonts w:asciiTheme="majorHAnsi" w:hAnsiTheme="majorHAnsi"/>
        </w:rPr>
        <w:t xml:space="preserve">the United States would effectively be surrendering the most powerful bargaining chip </w:t>
      </w:r>
      <w:r w:rsidRPr="00626DA6">
        <w:rPr>
          <w:rFonts w:asciiTheme="majorHAnsi" w:hAnsiTheme="majorHAnsi"/>
        </w:rPr>
        <w:t>it has traditionally wielded in dealing with friends and allies,</w:t>
      </w:r>
      <w:r w:rsidRPr="00626DA6">
        <w:rPr>
          <w:rStyle w:val="StyleUnderline"/>
          <w:rFonts w:asciiTheme="majorHAnsi" w:hAnsiTheme="majorHAnsi"/>
        </w:rPr>
        <w:t xml:space="preserve"> and jeopardizing the position of leadership it has used to shape bilateral and regional agendas for decades. The consequences would seem no less damaging where stability is concerned.</w:t>
      </w:r>
      <w:r w:rsidRPr="00626DA6">
        <w:rPr>
          <w:rFonts w:asciiTheme="majorHAnsi" w:hAnsiTheme="majorHAnsi"/>
        </w:rPr>
        <w:t xml:space="preserve"> As offshore balancers have argued, it may be that </w:t>
      </w:r>
      <w:r w:rsidRPr="00626DA6">
        <w:rPr>
          <w:rStyle w:val="StyleUnderline"/>
          <w:rFonts w:asciiTheme="majorHAnsi" w:hAnsiTheme="majorHAnsi"/>
        </w:rPr>
        <w:t>U.S. retrenchment would force local powers to spend more on defense, while perhaps assuaging certain points of friction with countries that feel threatened or encircled by U.S. presence</w:t>
      </w:r>
      <w:r w:rsidRPr="00626DA6">
        <w:rPr>
          <w:rFonts w:asciiTheme="majorHAnsi" w:hAnsiTheme="majorHAnsi"/>
        </w:rPr>
        <w:t xml:space="preserve">. But it equally stands to reason that removing the American pacifier would liberate the more destabilizing influences that U.S. policy had previously stifled. </w:t>
      </w:r>
      <w:r w:rsidRPr="00626DA6">
        <w:rPr>
          <w:rStyle w:val="StyleUnderline"/>
          <w:rFonts w:asciiTheme="majorHAnsi" w:hAnsiTheme="majorHAnsi"/>
        </w:rPr>
        <w:t xml:space="preserve">Long-dormant security competitions might reawaken as countries armed themselves more vigorously; historical antagonisms between old rivals might reemerge in the absence of a robust U.S. presence and the reassurance it provides. </w:t>
      </w:r>
      <w:r w:rsidRPr="00626DA6">
        <w:rPr>
          <w:rFonts w:asciiTheme="majorHAnsi" w:hAnsiTheme="majorHAnsi"/>
        </w:rPr>
        <w:t>Moreover, countries that seek to revise existing regional orders in their favor—think Russia in Europe, or China in Asia—might indeed applaud U.S. retrenchment, but they might just as plausibly feel empowered to more assertively press their interests</w:t>
      </w:r>
      <w:r w:rsidRPr="00626DA6">
        <w:rPr>
          <w:rStyle w:val="StyleUnderline"/>
          <w:rFonts w:asciiTheme="majorHAnsi" w:hAnsiTheme="majorHAnsi"/>
        </w:rPr>
        <w:t xml:space="preserve">. </w:t>
      </w:r>
      <w:r w:rsidRPr="00626DA6">
        <w:rPr>
          <w:rFonts w:asciiTheme="majorHAnsi" w:hAnsiTheme="majorHAnsi"/>
        </w:rPr>
        <w:t xml:space="preserve">If the United States has been a kind of Leviathan in key regions, Mearsheimer acknowledges, then “take away that Leviathan and there is likely to be big trouble.”46 Scanning the global horizon today, one can easily see where such trouble might arise. </w:t>
      </w:r>
      <w:r w:rsidRPr="00626DA6">
        <w:rPr>
          <w:rStyle w:val="StyleUnderline"/>
          <w:rFonts w:asciiTheme="majorHAnsi" w:hAnsiTheme="majorHAnsi"/>
          <w:u w:val="none"/>
        </w:rPr>
        <w:t>In Europe, a revisionist Russia is already destabilizing its neighbors and contesting the post-Cold War settlement in the region. In the Gulf and broader Middle East, the threat of Iranian ascendancy has stoked region-wide tensions manifesting in proxy wars and hints of an incipient arms race, even as that region also contends with a severe threat to its stability in the form of the Islamic State.</w:t>
      </w:r>
      <w:r w:rsidRPr="00626DA6">
        <w:rPr>
          <w:rStyle w:val="StyleUnderline"/>
          <w:rFonts w:asciiTheme="majorHAnsi" w:hAnsiTheme="majorHAnsi"/>
        </w:rPr>
        <w:t xml:space="preserve"> In East Asia, a rising China is challenging the regional status quo in numerous ways, sounding alarms among its neighbors—many of whom also have historical grievances against each other. In these circumstances, removing the American pacifier would likely yield not low-cost stability, but increased conflict and upheaval. That conflict and upheaval, in turn, would be quite damaging to U.S. interests even if it did not result in the nightmare scenario of a hostile power dominating a key region. It is hard to imagine, for instance, that increased instability and acrimony would produce the robust multilateral cooperation necessary to deal with transnational threats from pandemics to piracy</w:t>
      </w:r>
      <w:r w:rsidR="00C54694" w:rsidRPr="00626DA6">
        <w:rPr>
          <w:rFonts w:asciiTheme="majorHAnsi" w:hAnsiTheme="majorHAnsi"/>
        </w:rPr>
        <w:t>.</w:t>
      </w:r>
      <w:r w:rsidRPr="00626DA6">
        <w:rPr>
          <w:rFonts w:asciiTheme="majorHAnsi" w:hAnsiTheme="majorHAnsi"/>
        </w:rPr>
        <w:t xml:space="preserve"> </w:t>
      </w:r>
      <w:r w:rsidRPr="00626DA6">
        <w:rPr>
          <w:rStyle w:val="StyleUnderline"/>
          <w:rFonts w:asciiTheme="majorHAnsi" w:hAnsiTheme="majorHAnsi"/>
        </w:rPr>
        <w:t>More problematic still might be the economic consequences.</w:t>
      </w:r>
      <w:r w:rsidRPr="00626DA6">
        <w:rPr>
          <w:rFonts w:asciiTheme="majorHAnsi" w:hAnsiTheme="majorHAnsi"/>
        </w:rPr>
        <w:t xml:space="preserve"> As scholars like Michael Mandelbaum have argued, </w:t>
      </w:r>
      <w:r w:rsidRPr="00626DA6">
        <w:rPr>
          <w:rStyle w:val="StyleUnderline"/>
          <w:rFonts w:asciiTheme="majorHAnsi" w:hAnsiTheme="majorHAnsi"/>
        </w:rPr>
        <w:t xml:space="preserve">the enormous progress toward global prosperity and integration </w:t>
      </w:r>
      <w:r w:rsidRPr="00626DA6">
        <w:rPr>
          <w:rFonts w:asciiTheme="majorHAnsi" w:hAnsiTheme="majorHAnsi"/>
        </w:rPr>
        <w:t>that has occurred since World War II (and now the Cold War)</w:t>
      </w:r>
      <w:r w:rsidRPr="00626DA6">
        <w:rPr>
          <w:rStyle w:val="StyleUnderline"/>
          <w:rFonts w:asciiTheme="majorHAnsi" w:hAnsiTheme="majorHAnsi"/>
        </w:rPr>
        <w:t xml:space="preserve"> has come in the climate of relative stability and security provided largely by the United States.47 </w:t>
      </w:r>
      <w:r w:rsidRPr="00626DA6">
        <w:rPr>
          <w:rFonts w:asciiTheme="majorHAnsi" w:hAnsiTheme="majorHAnsi"/>
        </w:rPr>
        <w:t>One simply cannot confidently predict that this progress would endure amid escalating geopolitical competition in regions of enormous importance to the world economy</w:t>
      </w:r>
      <w:r w:rsidRPr="00626DA6">
        <w:rPr>
          <w:rStyle w:val="StyleUnderline"/>
          <w:rFonts w:asciiTheme="majorHAnsi" w:hAnsiTheme="majorHAnsi"/>
        </w:rPr>
        <w:t xml:space="preserve">. Perhaps the greatest risk that a strategy of offshore balancing would run, of course, is that a key region might not be </w:t>
      </w:r>
      <w:r w:rsidRPr="00626DA6">
        <w:rPr>
          <w:rStyle w:val="StyleUnderline"/>
          <w:rFonts w:asciiTheme="majorHAnsi" w:hAnsiTheme="majorHAnsi"/>
        </w:rPr>
        <w:lastRenderedPageBreak/>
        <w:t>able to maintain its own balance following U.S. retrenchment.</w:t>
      </w:r>
      <w:r w:rsidRPr="00626DA6">
        <w:rPr>
          <w:rFonts w:asciiTheme="majorHAnsi" w:hAnsiTheme="majorHAnsi"/>
        </w:rPr>
        <w:t xml:space="preserve"> That prospect might have seemed far-fetched in the early post-Cold War era, and it remains unlikely in the immediate future. But in East Asia particularly, the rise and growing assertiveness of </w:t>
      </w:r>
      <w:r w:rsidRPr="00626DA6">
        <w:rPr>
          <w:rStyle w:val="StyleUnderline"/>
          <w:rFonts w:asciiTheme="majorHAnsi" w:hAnsiTheme="majorHAnsi"/>
        </w:rPr>
        <w:t xml:space="preserve">China has highlighted the medium- to long-term danger that a hostile power could in fact gain regional primacy. If China’s economy continues to grow rapidly, and if Beijing continues to increase military spending by 10 percent or more each year, then its neighbors will ultimately face grave challenges in containing Chinese power even if they join forces in that endeavor. </w:t>
      </w:r>
      <w:r w:rsidRPr="00626DA6">
        <w:rPr>
          <w:rFonts w:asciiTheme="majorHAnsi" w:hAnsiTheme="majorHAnsi"/>
        </w:rPr>
        <w:t>This possibility, ironically, is one to which leading advocates of retrenchment have been attuned. “The United States will have to play a key role in countering China,” Mearshimer writes, “because its Asian neighbors are not strong enough to do it by themselves.”48 If this is true, however, then</w:t>
      </w:r>
      <w:r w:rsidRPr="00626DA6">
        <w:rPr>
          <w:rStyle w:val="StyleUnderline"/>
          <w:rFonts w:asciiTheme="majorHAnsi" w:hAnsiTheme="majorHAnsi"/>
        </w:rPr>
        <w:t xml:space="preserve"> offshore balancing becomes a dangerous and potentially self-defeating strategy. As mentioned above, it could lead countries like Japan and South Korea to seek nuclear weapons, thereby stoking arms races and elevating regional tensions</w:t>
      </w:r>
      <w:r w:rsidRPr="00626DA6">
        <w:rPr>
          <w:rFonts w:asciiTheme="majorHAnsi" w:hAnsiTheme="majorHAnsi"/>
        </w:rPr>
        <w:t xml:space="preserve">. Alternatively, and perhaps more worryingly, </w:t>
      </w:r>
      <w:r w:rsidRPr="00626DA6">
        <w:rPr>
          <w:rStyle w:val="StyleUnderline"/>
          <w:rFonts w:asciiTheme="majorHAnsi" w:hAnsiTheme="majorHAnsi"/>
        </w:rPr>
        <w:t xml:space="preserve">it might encourage </w:t>
      </w:r>
      <w:r w:rsidRPr="00626DA6">
        <w:rPr>
          <w:rFonts w:asciiTheme="majorHAnsi" w:hAnsiTheme="majorHAnsi"/>
        </w:rPr>
        <w:t xml:space="preserve">the scenario that offshore balancers seek to avoid, by easing </w:t>
      </w:r>
      <w:r w:rsidRPr="00626DA6">
        <w:rPr>
          <w:rStyle w:val="StyleUnderline"/>
          <w:rFonts w:asciiTheme="majorHAnsi" w:hAnsiTheme="majorHAnsi"/>
        </w:rPr>
        <w:t>China’s ascent to regional hegemony.</w:t>
      </w:r>
    </w:p>
    <w:p w14:paraId="39F064B3" w14:textId="3DA2DAF3" w:rsidR="00120133" w:rsidRPr="00626DA6" w:rsidRDefault="00806198" w:rsidP="00120133">
      <w:pPr>
        <w:pStyle w:val="Heading3"/>
        <w:rPr>
          <w:rFonts w:asciiTheme="majorHAnsi" w:hAnsiTheme="majorHAnsi"/>
        </w:rPr>
      </w:pPr>
      <w:r>
        <w:rPr>
          <w:rFonts w:asciiTheme="majorHAnsi" w:hAnsiTheme="majorHAnsi"/>
        </w:rPr>
        <w:lastRenderedPageBreak/>
        <w:t>OSB Bad – T</w:t>
      </w:r>
      <w:r w:rsidR="00120133" w:rsidRPr="00626DA6">
        <w:rPr>
          <w:rFonts w:asciiTheme="majorHAnsi" w:hAnsiTheme="majorHAnsi"/>
        </w:rPr>
        <w:t xml:space="preserve">error </w:t>
      </w:r>
    </w:p>
    <w:p w14:paraId="56540B5B" w14:textId="77777777" w:rsidR="00120133" w:rsidRPr="00626DA6" w:rsidRDefault="00120133" w:rsidP="00120133">
      <w:pPr>
        <w:rPr>
          <w:rFonts w:asciiTheme="majorHAnsi" w:hAnsiTheme="majorHAnsi"/>
        </w:rPr>
      </w:pPr>
    </w:p>
    <w:p w14:paraId="71448436" w14:textId="77777777" w:rsidR="00120133" w:rsidRPr="00626DA6" w:rsidRDefault="00120133" w:rsidP="00120133">
      <w:pPr>
        <w:pStyle w:val="Heading4"/>
        <w:rPr>
          <w:rFonts w:asciiTheme="majorHAnsi" w:hAnsiTheme="majorHAnsi"/>
        </w:rPr>
      </w:pPr>
      <w:r w:rsidRPr="00626DA6">
        <w:rPr>
          <w:rFonts w:asciiTheme="majorHAnsi" w:hAnsiTheme="majorHAnsi"/>
        </w:rPr>
        <w:t xml:space="preserve">OSB increases terrorism – aggravates instead of solves grievances </w:t>
      </w:r>
    </w:p>
    <w:p w14:paraId="6C9109DE" w14:textId="0221E266" w:rsidR="00120133" w:rsidRPr="00626DA6" w:rsidRDefault="00120133" w:rsidP="00120133">
      <w:pPr>
        <w:rPr>
          <w:rFonts w:asciiTheme="majorHAnsi" w:hAnsiTheme="majorHAnsi"/>
        </w:rPr>
      </w:pPr>
      <w:r w:rsidRPr="00626DA6">
        <w:rPr>
          <w:rStyle w:val="Style13ptBold"/>
          <w:rFonts w:asciiTheme="majorHAnsi" w:hAnsiTheme="majorHAnsi"/>
        </w:rPr>
        <w:t xml:space="preserve">Brands 15 – </w:t>
      </w:r>
      <w:r w:rsidRPr="00626DA6">
        <w:rPr>
          <w:rStyle w:val="Style13ptBold"/>
          <w:rFonts w:asciiTheme="majorHAnsi" w:hAnsiTheme="majorHAnsi"/>
          <w:b w:val="0"/>
        </w:rPr>
        <w:t xml:space="preserve">Assistant Professor Public Policy, Duke University </w:t>
      </w:r>
      <w:r w:rsidRPr="00626DA6">
        <w:rPr>
          <w:rFonts w:asciiTheme="majorHAnsi" w:hAnsiTheme="majorHAnsi"/>
        </w:rPr>
        <w:t xml:space="preserve">(Hal Brands, Washington Quarterly, “Fools Rush Out? The Flawed Logic of Offshore Balancing,”  7/30/15, Proquest, </w:t>
      </w:r>
      <w:r w:rsidR="008F5715">
        <w:rPr>
          <w:rFonts w:asciiTheme="majorHAnsi" w:hAnsiTheme="majorHAnsi"/>
        </w:rPr>
        <w:t>p</w:t>
      </w:r>
      <w:r w:rsidRPr="00626DA6">
        <w:rPr>
          <w:rFonts w:asciiTheme="majorHAnsi" w:hAnsiTheme="majorHAnsi"/>
        </w:rPr>
        <w:t>p. 19-22)\\WDB</w:t>
      </w:r>
    </w:p>
    <w:p w14:paraId="13348C67" w14:textId="77777777" w:rsidR="00120133" w:rsidRPr="00626DA6" w:rsidRDefault="00120133" w:rsidP="00120133">
      <w:pPr>
        <w:rPr>
          <w:rFonts w:asciiTheme="majorHAnsi" w:hAnsiTheme="majorHAnsi"/>
        </w:rPr>
      </w:pPr>
    </w:p>
    <w:p w14:paraId="61FAFD8B" w14:textId="77777777" w:rsidR="00120133" w:rsidRPr="00626DA6" w:rsidRDefault="00120133" w:rsidP="00120133">
      <w:pPr>
        <w:rPr>
          <w:rFonts w:asciiTheme="majorHAnsi" w:hAnsiTheme="majorHAnsi"/>
        </w:rPr>
      </w:pPr>
      <w:r w:rsidRPr="00626DA6">
        <w:rPr>
          <w:rFonts w:asciiTheme="majorHAnsi" w:hAnsiTheme="majorHAnsi"/>
        </w:rPr>
        <w:t xml:space="preserve">The promise of financial benefits is only part of the allure of offshore balancing. The strategy also purports to better position the United States to address critical security issues like terrorism and nuclear proliferation. If this optimism were warranted, it would offer a powerful argument for retrenchment. </w:t>
      </w:r>
      <w:r w:rsidRPr="00626DA6">
        <w:rPr>
          <w:rStyle w:val="StyleUnderline"/>
          <w:rFonts w:asciiTheme="majorHAnsi" w:hAnsiTheme="majorHAnsi"/>
        </w:rPr>
        <w:t>Here too, however, the merits of offshore balancing are exaggerated, while unacknowledged dangers and dilemmas lurk just below the surface.</w:t>
      </w:r>
      <w:r w:rsidRPr="00626DA6">
        <w:rPr>
          <w:rFonts w:asciiTheme="majorHAnsi" w:hAnsiTheme="majorHAnsi"/>
        </w:rPr>
        <w:t xml:space="preserve"> Take the issue of terrorism. To be clear, offshore balancers are right that U.S. onshore presence in the Persian Gulf (and broader Middle East) has traditionally acted as a stimulant to extremist violence. The stationing of U.S. troops in Saudi Arabia from 1990 onward was a principal cause of al-Qaeda’s deadly campaign against U.S. targets, and the U.S. invasion and occupation of Iraq in 2003 and afterward helped reinvigorate a jihadist movement that had been pummeled following 9/11. More generally, scholarly research indicates that contesting foreign troop deployments and occupation is an important driver of suicide terrorism.33 There is thus something to the argument that U.S. policies have fueled the fires of jihad. What is more dubious is the claim that shifting to offshore balancing would significantly ameliorate the problem.</w:t>
      </w:r>
      <w:r w:rsidRPr="00626DA6">
        <w:rPr>
          <w:rStyle w:val="StyleUnderline"/>
          <w:rFonts w:asciiTheme="majorHAnsi" w:hAnsiTheme="majorHAnsi"/>
        </w:rPr>
        <w:t xml:space="preserve"> The primary cause for doubt is that while stationing U.S. troops in Muslim countries has historically been one cause of anti-American terrorism, it has never been the only one. That phenomenon also grew out of anger at U.S. support for authoritarian Middle Eastern regimes, Washington’s relationship with Israel, the encroachment of Western cultural and economic influences on Muslim societies, and other grievances that were prominent in early al-Qaeda pronouncements and still resonate today</w:t>
      </w:r>
      <w:r w:rsidRPr="00626DA6">
        <w:rPr>
          <w:rFonts w:asciiTheme="majorHAnsi" w:hAnsiTheme="majorHAnsi"/>
        </w:rPr>
        <w:t>. In 2010, for instance, an al-Qaeda spokesman announced that it would take more than withdrawing U.S. troops from Muslim lands to make jihadist attacks stop.</w:t>
      </w:r>
      <w:r w:rsidRPr="00626DA6">
        <w:rPr>
          <w:rStyle w:val="StyleUnderline"/>
          <w:rFonts w:asciiTheme="majorHAnsi" w:hAnsiTheme="majorHAnsi"/>
        </w:rPr>
        <w:t xml:space="preserve"> The United States would also have to end its support to Israel, prohibit all trade and investment in that country, terminate all aid to “the hated regimes of the Muslim world,” cease “all interference in the religion, society, politics, economy, and government” of the region, and so on.</w:t>
      </w:r>
      <w:r w:rsidRPr="00626DA6">
        <w:rPr>
          <w:rFonts w:asciiTheme="majorHAnsi" w:hAnsiTheme="majorHAnsi"/>
        </w:rPr>
        <w:t xml:space="preserve"> Anti-American terrorism has always had a complex genesis, and</w:t>
      </w:r>
      <w:r w:rsidRPr="00626DA6">
        <w:rPr>
          <w:rStyle w:val="StyleUnderline"/>
          <w:rFonts w:asciiTheme="majorHAnsi" w:hAnsiTheme="majorHAnsi"/>
        </w:rPr>
        <w:t xml:space="preserve"> avoiding U.S. military presence would address but one of the relevant complaints.34</w:t>
      </w:r>
      <w:r w:rsidRPr="00626DA6">
        <w:rPr>
          <w:rFonts w:asciiTheme="majorHAnsi" w:hAnsiTheme="majorHAnsi"/>
        </w:rPr>
        <w:t xml:space="preserve"> </w:t>
      </w:r>
      <w:r w:rsidRPr="00626DA6">
        <w:rPr>
          <w:rStyle w:val="StyleUnderline"/>
          <w:rFonts w:asciiTheme="majorHAnsi" w:hAnsiTheme="majorHAnsi"/>
        </w:rPr>
        <w:t xml:space="preserve">Were the United States to embrace offshore balancing, it would actually aggravate some of those grievances further. </w:t>
      </w:r>
      <w:r w:rsidRPr="00626DA6">
        <w:rPr>
          <w:rFonts w:asciiTheme="majorHAnsi" w:hAnsiTheme="majorHAnsi"/>
        </w:rPr>
        <w:t>A true offshore balancing strategy would make the United States more reliant on authoritarian Arab regimes—like Saudi Arabia, Egypt, and Jordan—as bulwarks of stability in the region</w:t>
      </w:r>
      <w:r w:rsidRPr="00626DA6">
        <w:rPr>
          <w:rStyle w:val="StyleUnderline"/>
          <w:rFonts w:asciiTheme="majorHAnsi" w:hAnsiTheme="majorHAnsi"/>
        </w:rPr>
        <w:t>. It would imply an increase in military sales, intelligence partnerships, and other support for these countries, and a tolerance for precisely the sort of friendly-dictators approach that Muslim radicals deplore</w:t>
      </w:r>
      <w:r w:rsidRPr="00626DA6">
        <w:rPr>
          <w:rFonts w:asciiTheme="majorHAnsi" w:hAnsiTheme="majorHAnsi"/>
        </w:rPr>
        <w:t>. In the same vein, while many offshore balancers call on Washington to distance itself from Israel, Colin Kahl of Georgetown University and Marc Lynch of George Washington University have rightly noted that the logic of the strategy would certainly increase U.S. dependence on that country as the strongest, friendliest military power in a very volatile region.35</w:t>
      </w:r>
    </w:p>
    <w:p w14:paraId="74DDAB30" w14:textId="77777777" w:rsidR="00120133" w:rsidRPr="00626DA6" w:rsidRDefault="00120133" w:rsidP="00120133">
      <w:pPr>
        <w:pStyle w:val="Heading4"/>
        <w:rPr>
          <w:rFonts w:asciiTheme="majorHAnsi" w:hAnsiTheme="majorHAnsi"/>
        </w:rPr>
      </w:pPr>
      <w:r w:rsidRPr="00626DA6">
        <w:rPr>
          <w:rFonts w:asciiTheme="majorHAnsi" w:hAnsiTheme="majorHAnsi"/>
        </w:rPr>
        <w:lastRenderedPageBreak/>
        <w:t>OSB increases terrorism – weakens partnerships</w:t>
      </w:r>
    </w:p>
    <w:p w14:paraId="76FD4DA4" w14:textId="68F71D59" w:rsidR="00120133" w:rsidRPr="00626DA6" w:rsidRDefault="00120133" w:rsidP="00120133">
      <w:pPr>
        <w:rPr>
          <w:rFonts w:asciiTheme="majorHAnsi" w:hAnsiTheme="majorHAnsi"/>
        </w:rPr>
      </w:pPr>
      <w:r w:rsidRPr="00626DA6">
        <w:rPr>
          <w:rStyle w:val="Style13ptBold"/>
          <w:rFonts w:asciiTheme="majorHAnsi" w:hAnsiTheme="majorHAnsi"/>
        </w:rPr>
        <w:t xml:space="preserve">Brands 15 – </w:t>
      </w:r>
      <w:r w:rsidRPr="00626DA6">
        <w:rPr>
          <w:rStyle w:val="Style13ptBold"/>
          <w:rFonts w:asciiTheme="majorHAnsi" w:hAnsiTheme="majorHAnsi"/>
          <w:b w:val="0"/>
        </w:rPr>
        <w:t xml:space="preserve">Assistant Professor Public Policy, Duke University </w:t>
      </w:r>
      <w:r w:rsidRPr="00626DA6">
        <w:rPr>
          <w:rFonts w:asciiTheme="majorHAnsi" w:hAnsiTheme="majorHAnsi"/>
        </w:rPr>
        <w:t xml:space="preserve">(Hal Brands, Washington Quarterly, “Fools Rush Out? The Flawed Logic of Offshore Balancing,”  7/30/15, Proquest, </w:t>
      </w:r>
      <w:r w:rsidR="008F5715">
        <w:rPr>
          <w:rFonts w:asciiTheme="majorHAnsi" w:hAnsiTheme="majorHAnsi"/>
        </w:rPr>
        <w:t>p</w:t>
      </w:r>
      <w:r w:rsidRPr="00626DA6">
        <w:rPr>
          <w:rFonts w:asciiTheme="majorHAnsi" w:hAnsiTheme="majorHAnsi"/>
        </w:rPr>
        <w:t>p. 19-22)\\WDB</w:t>
      </w:r>
    </w:p>
    <w:p w14:paraId="6E987A7F" w14:textId="77777777" w:rsidR="00120133" w:rsidRPr="00626DA6" w:rsidRDefault="00120133" w:rsidP="00120133">
      <w:pPr>
        <w:rPr>
          <w:rStyle w:val="StyleUnderline"/>
          <w:rFonts w:asciiTheme="majorHAnsi" w:hAnsiTheme="majorHAnsi"/>
        </w:rPr>
      </w:pPr>
      <w:r w:rsidRPr="00626DA6">
        <w:rPr>
          <w:rFonts w:asciiTheme="majorHAnsi" w:hAnsiTheme="majorHAnsi"/>
        </w:rPr>
        <w:t xml:space="preserve"> </w:t>
      </w:r>
      <w:r w:rsidRPr="00626DA6">
        <w:rPr>
          <w:rStyle w:val="StyleUnderline"/>
          <w:rFonts w:asciiTheme="majorHAnsi" w:hAnsiTheme="majorHAnsi"/>
        </w:rPr>
        <w:t>In effect, then, offshore balancing would require doubling down on policies which have long stoked jihadist resentment. Offshore balancing represents a problematic framework for counter-terrorism in other ways, too.</w:t>
      </w:r>
      <w:r w:rsidRPr="00626DA6">
        <w:rPr>
          <w:rFonts w:asciiTheme="majorHAnsi" w:hAnsiTheme="majorHAnsi"/>
        </w:rPr>
        <w:t xml:space="preserve"> As the aftermath of the U.S. drawdown in Iraq in 2011 demonstrated, </w:t>
      </w:r>
      <w:r w:rsidRPr="00626DA6">
        <w:rPr>
          <w:rStyle w:val="StyleUnderline"/>
          <w:rFonts w:asciiTheme="majorHAnsi" w:hAnsiTheme="majorHAnsi"/>
        </w:rPr>
        <w:t>removing U.S. forces from a still-unstable situation can compromise counter-terrorism gains made to date and permit the insecurity in which extremist groups prosper. Moreover, offshore balancing would weaken the infrastructure and partnerships that have been used to fight terrorist organizations</w:t>
      </w:r>
      <w:r w:rsidRPr="00626DA6">
        <w:rPr>
          <w:rFonts w:asciiTheme="majorHAnsi" w:hAnsiTheme="majorHAnsi"/>
        </w:rPr>
        <w:t xml:space="preserve">. As Robert Art of Brandeis University has written, America’s post-9/11 campaign in Afghanistan relied heavily on overseas bases and contingents that would presumably be subject to reductions or liquidation under an offshore-balancing scenario. (The more recent anti-Islamic State campaign has also relied on such assets.) </w:t>
      </w:r>
      <w:r w:rsidRPr="00626DA6">
        <w:rPr>
          <w:rStyle w:val="StyleUnderline"/>
          <w:rFonts w:asciiTheme="majorHAnsi" w:hAnsiTheme="majorHAnsi"/>
        </w:rPr>
        <w:t xml:space="preserve">Similarly, U.S. forward deployments and commitments have long provided leverage that Washington can use to secure greater assistance on the “quieter phase of fighting terrorism”—the intelligence-sharing, diplomatic cooperation, and other behind-the-scenes measures that are essential to countering extremist groups.36 Were the United States to reduce its security posture, one would expect that this leverage would also shrink. </w:t>
      </w:r>
      <w:r w:rsidRPr="00626DA6">
        <w:rPr>
          <w:rStyle w:val="StyleUnderline"/>
          <w:rFonts w:asciiTheme="majorHAnsi" w:hAnsiTheme="majorHAnsi"/>
          <w:u w:val="none"/>
        </w:rPr>
        <w:t>In sum, offshore balancing is no panacea regarding counterterrorism: it offers some advantages, but brings major liabilities as well</w:t>
      </w:r>
      <w:r w:rsidRPr="00626DA6">
        <w:rPr>
          <w:rStyle w:val="StyleUnderline"/>
          <w:rFonts w:asciiTheme="majorHAnsi" w:hAnsiTheme="majorHAnsi"/>
        </w:rPr>
        <w:t>.</w:t>
      </w:r>
    </w:p>
    <w:p w14:paraId="516B916C" w14:textId="763C1189" w:rsidR="00120133" w:rsidRPr="00626DA6" w:rsidRDefault="008F5715" w:rsidP="00120133">
      <w:pPr>
        <w:pStyle w:val="Heading3"/>
        <w:rPr>
          <w:rFonts w:asciiTheme="majorHAnsi" w:hAnsiTheme="majorHAnsi"/>
        </w:rPr>
      </w:pPr>
      <w:r>
        <w:rPr>
          <w:rFonts w:asciiTheme="majorHAnsi" w:hAnsiTheme="majorHAnsi"/>
        </w:rPr>
        <w:lastRenderedPageBreak/>
        <w:t>OSB Bad – P</w:t>
      </w:r>
      <w:r w:rsidR="00120133" w:rsidRPr="00626DA6">
        <w:rPr>
          <w:rFonts w:asciiTheme="majorHAnsi" w:hAnsiTheme="majorHAnsi"/>
        </w:rPr>
        <w:t>rolif</w:t>
      </w:r>
    </w:p>
    <w:p w14:paraId="26B6C8BB" w14:textId="77777777" w:rsidR="00120133" w:rsidRPr="00626DA6" w:rsidRDefault="00120133" w:rsidP="00120133">
      <w:pPr>
        <w:rPr>
          <w:rFonts w:asciiTheme="majorHAnsi" w:hAnsiTheme="majorHAnsi"/>
        </w:rPr>
      </w:pPr>
    </w:p>
    <w:p w14:paraId="4D3F885F" w14:textId="77777777" w:rsidR="00120133" w:rsidRPr="00626DA6" w:rsidRDefault="00120133" w:rsidP="00120133">
      <w:pPr>
        <w:pStyle w:val="Heading4"/>
        <w:rPr>
          <w:rFonts w:asciiTheme="majorHAnsi" w:hAnsiTheme="majorHAnsi"/>
        </w:rPr>
      </w:pPr>
      <w:r w:rsidRPr="00626DA6">
        <w:rPr>
          <w:rFonts w:asciiTheme="majorHAnsi" w:hAnsiTheme="majorHAnsi"/>
        </w:rPr>
        <w:t xml:space="preserve">OSB increases prolif by decreasing defense assurance </w:t>
      </w:r>
    </w:p>
    <w:p w14:paraId="195F8792" w14:textId="6B2DC54F" w:rsidR="00120133" w:rsidRPr="00626DA6" w:rsidRDefault="00120133" w:rsidP="00120133">
      <w:pPr>
        <w:rPr>
          <w:rFonts w:asciiTheme="majorHAnsi" w:hAnsiTheme="majorHAnsi"/>
        </w:rPr>
      </w:pPr>
      <w:r w:rsidRPr="00626DA6">
        <w:rPr>
          <w:rStyle w:val="Style13ptBold"/>
          <w:rFonts w:asciiTheme="majorHAnsi" w:hAnsiTheme="majorHAnsi"/>
        </w:rPr>
        <w:t xml:space="preserve">Brands 15 – </w:t>
      </w:r>
      <w:r w:rsidRPr="00626DA6">
        <w:rPr>
          <w:rStyle w:val="Style13ptBold"/>
          <w:rFonts w:asciiTheme="majorHAnsi" w:hAnsiTheme="majorHAnsi"/>
          <w:b w:val="0"/>
        </w:rPr>
        <w:t xml:space="preserve">Assistant Professor Public Policy, Duke University </w:t>
      </w:r>
      <w:r w:rsidRPr="00626DA6">
        <w:rPr>
          <w:rFonts w:asciiTheme="majorHAnsi" w:hAnsiTheme="majorHAnsi"/>
        </w:rPr>
        <w:t xml:space="preserve">(Hal Brands, Washington Quarterly, “Fools Rush Out? The Flawed Logic of Offshore Balancing,”  7/30/15, Proquest, </w:t>
      </w:r>
      <w:r w:rsidR="008F5715">
        <w:rPr>
          <w:rFonts w:asciiTheme="majorHAnsi" w:hAnsiTheme="majorHAnsi"/>
        </w:rPr>
        <w:t>p</w:t>
      </w:r>
      <w:r w:rsidRPr="00626DA6">
        <w:rPr>
          <w:rFonts w:asciiTheme="majorHAnsi" w:hAnsiTheme="majorHAnsi"/>
        </w:rPr>
        <w:t>p. 19-22)\\WDB</w:t>
      </w:r>
    </w:p>
    <w:p w14:paraId="00E0A477" w14:textId="77777777" w:rsidR="00120133" w:rsidRPr="00626DA6" w:rsidRDefault="00120133" w:rsidP="00120133">
      <w:pPr>
        <w:rPr>
          <w:rStyle w:val="StyleUnderline"/>
          <w:rFonts w:asciiTheme="majorHAnsi" w:hAnsiTheme="majorHAnsi"/>
          <w:u w:val="none"/>
        </w:rPr>
      </w:pPr>
      <w:r w:rsidRPr="00626DA6">
        <w:rPr>
          <w:rStyle w:val="StyleUnderline"/>
          <w:rFonts w:asciiTheme="majorHAnsi" w:hAnsiTheme="majorHAnsi"/>
        </w:rPr>
        <w:t xml:space="preserve">The balance sheet is even less favorable regarding nuclear proliferation. </w:t>
      </w:r>
      <w:r w:rsidRPr="00626DA6">
        <w:rPr>
          <w:rFonts w:asciiTheme="majorHAnsi" w:hAnsiTheme="majorHAnsi"/>
        </w:rPr>
        <w:t xml:space="preserve">Offshore balancers say that U.S. presence and assertiveness actually motivate proliferation, and as with the causes of terrorism, this argument holds some truth. “There is only one way that a country can reliably deter a dominant power,” Kenneth Waltz observed, “and that is by developing its own nuclear force.”37 From the Cold War to the present, in fact, U.S. power and posture have sometimes goaded proliferation. China began seeking nuclear weapons during the 1950s largely to counter the threat posed by U.S. presence in East Asia and resist potential coercion by Washington. More recently, an unintended—but not unforeseen—consequence of the Iraq War was apparently to convince Iran and North Korea to accelerate their nuclear programs so as to avoid Saddam Hussein’s fate.38 Yet if pushing enemies toward the bomb has been a periodic hazard of U.S. policy, </w:t>
      </w:r>
      <w:r w:rsidRPr="00626DA6">
        <w:rPr>
          <w:rStyle w:val="StyleUnderline"/>
          <w:rFonts w:asciiTheme="majorHAnsi" w:hAnsiTheme="majorHAnsi"/>
        </w:rPr>
        <w:t xml:space="preserve">it is highly doubtful that shifting to offshore balancing would rectify the situation. </w:t>
      </w:r>
      <w:r w:rsidRPr="00626DA6">
        <w:rPr>
          <w:rFonts w:asciiTheme="majorHAnsi" w:hAnsiTheme="majorHAnsi"/>
        </w:rPr>
        <w:t>For starters, while U.S. strategy may provide one reason why “rogue states” seek nuclear weapons,</w:t>
      </w:r>
      <w:r w:rsidRPr="00626DA6">
        <w:rPr>
          <w:rStyle w:val="StyleUnderline"/>
          <w:rFonts w:asciiTheme="majorHAnsi" w:hAnsiTheme="majorHAnsi"/>
        </w:rPr>
        <w:t xml:space="preserve"> there are plenty of others. Academic research shows that states go nuclear for numerous reasons, from concerns of international or domestic prestige to desires to wield the bomb as a tool of offensive or coercive leverage. Saddam Hussein, for instance, sought nuclear weapons in the late 1970s and 1980s not just for their defensive deterrent value, but to enable aggressive, revisionist policies against Israel.</w:t>
      </w:r>
      <w:r w:rsidRPr="00626DA6">
        <w:rPr>
          <w:rFonts w:asciiTheme="majorHAnsi" w:hAnsiTheme="majorHAnsi"/>
        </w:rPr>
        <w:t xml:space="preserve"> Similar dynamics have been present in other cases.39 </w:t>
      </w:r>
      <w:r w:rsidRPr="00626DA6">
        <w:rPr>
          <w:rStyle w:val="StyleUnderline"/>
          <w:rFonts w:asciiTheme="majorHAnsi" w:hAnsiTheme="majorHAnsi"/>
        </w:rPr>
        <w:t>The causes of proliferation, like the causes of terrorism, have long been quite complex, so changing U.S. strategy would affect only a single part of the problem. If anything, offshore balancing would make that problem far worse by surrendering the leverage that Washington has used to keep proliferation comparatively limited.</w:t>
      </w:r>
      <w:r w:rsidRPr="00626DA6">
        <w:rPr>
          <w:rFonts w:asciiTheme="majorHAnsi" w:hAnsiTheme="majorHAnsi"/>
        </w:rPr>
        <w:t xml:space="preserve"> What offshore balancers too easily forget is that, whatever their liabilities, </w:t>
      </w:r>
      <w:r w:rsidRPr="00626DA6">
        <w:rPr>
          <w:rStyle w:val="StyleUnderline"/>
          <w:rFonts w:asciiTheme="majorHAnsi" w:hAnsiTheme="majorHAnsi"/>
        </w:rPr>
        <w:t>U.S. force presence and security commitments have, on aggregate, served as massive barriers to proliferation. U.S. security guarantees have provided the safety and reassurance that reduces the perceived need for U.S. allies to seek nuclear weapons.</w:t>
      </w:r>
      <w:r w:rsidRPr="00626DA6">
        <w:rPr>
          <w:rFonts w:asciiTheme="majorHAnsi" w:hAnsiTheme="majorHAnsi"/>
        </w:rPr>
        <w:t xml:space="preserve"> </w:t>
      </w:r>
      <w:r w:rsidRPr="00626DA6">
        <w:rPr>
          <w:rStyle w:val="StyleUnderline"/>
          <w:rFonts w:asciiTheme="majorHAnsi" w:hAnsiTheme="majorHAnsi"/>
        </w:rPr>
        <w:t xml:space="preserve">Meanwhile, the implicit threat that U.S. protection might be withdrawn if such countries do go nuclear provides powerful influence that has often been used to dissuade prospective proliferators. </w:t>
      </w:r>
      <w:r w:rsidRPr="00626DA6">
        <w:rPr>
          <w:rFonts w:asciiTheme="majorHAnsi" w:hAnsiTheme="majorHAnsi"/>
        </w:rPr>
        <w:t>In case after case over the past several decades—from Germany and Italy to Japan, South Korea, and Taiwan—this combination of factors has been central to keeping the nuclear club surprisingly small and exclusive.40 In this context, it is hard to see how adopting offshore balancing would put the nuclear genie back in the bottle in a case like North Korea. But</w:t>
      </w:r>
      <w:r w:rsidRPr="00626DA6">
        <w:rPr>
          <w:rStyle w:val="StyleUnderline"/>
          <w:rFonts w:asciiTheme="majorHAnsi" w:hAnsiTheme="majorHAnsi"/>
        </w:rPr>
        <w:t xml:space="preserve"> it is easy to imagine how that shift would dramatically increase proliferation pressures elsewhere. In East Asia, retrenchment would cause consternation and insecurity among countries that live in the shadow of a rising China and have long refrained from nuclear acquisition largely because of the U.S. presence. </w:t>
      </w:r>
      <w:r w:rsidRPr="00626DA6">
        <w:rPr>
          <w:rStyle w:val="StyleUnderline"/>
          <w:rFonts w:asciiTheme="majorHAnsi" w:hAnsiTheme="majorHAnsi"/>
          <w:u w:val="none"/>
        </w:rPr>
        <w:t xml:space="preserve">In the Middle East, the proliferation pressures that Iran’s nuclear program has already awakened in countries like Saudi Arabia and Egypt would become even harder to contain. Even in Eastern Europe, the combination of U.S. </w:t>
      </w:r>
      <w:r w:rsidRPr="00626DA6">
        <w:rPr>
          <w:rStyle w:val="StyleUnderline"/>
          <w:rFonts w:asciiTheme="majorHAnsi" w:hAnsiTheme="majorHAnsi"/>
          <w:u w:val="none"/>
        </w:rPr>
        <w:lastRenderedPageBreak/>
        <w:t>withdrawal and Russian assertiveness could tempt countries like Poland—with its tragic past and significant technological potential—to reconsider their own nuclear forbearance</w:t>
      </w:r>
      <w:r w:rsidRPr="00626DA6">
        <w:rPr>
          <w:rStyle w:val="StyleUnderline"/>
          <w:rFonts w:asciiTheme="majorHAnsi" w:hAnsiTheme="majorHAnsi"/>
        </w:rPr>
        <w:t>.4</w:t>
      </w:r>
      <w:r w:rsidRPr="00626DA6">
        <w:rPr>
          <w:rFonts w:asciiTheme="majorHAnsi" w:hAnsiTheme="majorHAnsi"/>
        </w:rPr>
        <w:t xml:space="preserve">1 </w:t>
      </w:r>
      <w:r w:rsidRPr="00626DA6">
        <w:rPr>
          <w:rStyle w:val="StyleUnderline"/>
          <w:rFonts w:asciiTheme="majorHAnsi" w:hAnsiTheme="majorHAnsi"/>
        </w:rPr>
        <w:t xml:space="preserve">The overall result of offshore balancing would likely be a more proliferated world, with intensified regional security competitions taking on a new and dangerous nuclear dimension. </w:t>
      </w:r>
      <w:r w:rsidRPr="00626DA6">
        <w:rPr>
          <w:rStyle w:val="StyleUnderline"/>
          <w:rFonts w:asciiTheme="majorHAnsi" w:hAnsiTheme="majorHAnsi"/>
          <w:u w:val="none"/>
        </w:rPr>
        <w:t>Should that scenario come to pass, offshore balancing would no longer look like such a bargain. For rather than reducing a major threat to U.S. interests, it would have amplified it instead.</w:t>
      </w:r>
    </w:p>
    <w:p w14:paraId="2CB243FB" w14:textId="0A06C0D5" w:rsidR="002923FE" w:rsidRPr="00626DA6" w:rsidRDefault="008F5715" w:rsidP="002923FE">
      <w:pPr>
        <w:pStyle w:val="Heading3"/>
        <w:rPr>
          <w:rFonts w:asciiTheme="majorHAnsi" w:hAnsiTheme="majorHAnsi"/>
        </w:rPr>
      </w:pPr>
      <w:r>
        <w:rPr>
          <w:rFonts w:asciiTheme="majorHAnsi" w:hAnsiTheme="majorHAnsi"/>
        </w:rPr>
        <w:lastRenderedPageBreak/>
        <w:t>OSB Bad – A</w:t>
      </w:r>
      <w:r w:rsidR="00120133" w:rsidRPr="00626DA6">
        <w:rPr>
          <w:rFonts w:asciiTheme="majorHAnsi" w:hAnsiTheme="majorHAnsi"/>
        </w:rPr>
        <w:t>llies</w:t>
      </w:r>
    </w:p>
    <w:p w14:paraId="41EB9C53" w14:textId="77777777" w:rsidR="00120133" w:rsidRPr="00626DA6" w:rsidRDefault="00120133" w:rsidP="00120133">
      <w:pPr>
        <w:rPr>
          <w:rFonts w:asciiTheme="majorHAnsi" w:hAnsiTheme="majorHAnsi"/>
        </w:rPr>
      </w:pPr>
    </w:p>
    <w:p w14:paraId="66F96925" w14:textId="2182A9A1" w:rsidR="00C54694" w:rsidRPr="00626DA6" w:rsidRDefault="00C54694" w:rsidP="002923FE">
      <w:pPr>
        <w:pStyle w:val="Heading4"/>
        <w:rPr>
          <w:rFonts w:asciiTheme="majorHAnsi" w:hAnsiTheme="majorHAnsi"/>
        </w:rPr>
      </w:pPr>
      <w:r w:rsidRPr="00626DA6">
        <w:rPr>
          <w:rFonts w:asciiTheme="majorHAnsi" w:hAnsiTheme="majorHAnsi"/>
        </w:rPr>
        <w:t>Retrenchment reflects weakness and causes allies to bandwagon with China</w:t>
      </w:r>
    </w:p>
    <w:p w14:paraId="7ECA96AF" w14:textId="5B9A2B80" w:rsidR="00C54694" w:rsidRPr="00626DA6" w:rsidRDefault="00181C98" w:rsidP="00C54694">
      <w:pPr>
        <w:rPr>
          <w:rFonts w:asciiTheme="majorHAnsi" w:hAnsiTheme="majorHAnsi"/>
        </w:rPr>
      </w:pPr>
      <w:r w:rsidRPr="00626DA6">
        <w:rPr>
          <w:rStyle w:val="Style13ptBold"/>
          <w:rFonts w:asciiTheme="majorHAnsi" w:hAnsiTheme="majorHAnsi"/>
        </w:rPr>
        <w:t xml:space="preserve">Brands 15 – </w:t>
      </w:r>
      <w:r w:rsidRPr="00626DA6">
        <w:rPr>
          <w:rStyle w:val="Style13ptBold"/>
          <w:rFonts w:asciiTheme="majorHAnsi" w:hAnsiTheme="majorHAnsi"/>
          <w:b w:val="0"/>
        </w:rPr>
        <w:t xml:space="preserve">Assistant Professor Public Policy, Duke University </w:t>
      </w:r>
      <w:r w:rsidRPr="00626DA6">
        <w:rPr>
          <w:rFonts w:asciiTheme="majorHAnsi" w:hAnsiTheme="majorHAnsi"/>
        </w:rPr>
        <w:t>(Hal Brands, Washington Quarterly, “Fools Rush Out? The Flawed Logic of Offshore Balancing,”  7/30/15, Proquest, p. 19-22)\\WDB</w:t>
      </w:r>
    </w:p>
    <w:p w14:paraId="3C1D6E0C" w14:textId="04CCC1D2" w:rsidR="006F4CD2" w:rsidRPr="00626DA6" w:rsidRDefault="006F4CD2" w:rsidP="006F4CD2">
      <w:pPr>
        <w:rPr>
          <w:rStyle w:val="StyleUnderline"/>
          <w:rFonts w:asciiTheme="majorHAnsi" w:hAnsiTheme="majorHAnsi"/>
          <w:u w:val="none"/>
        </w:rPr>
      </w:pPr>
      <w:r w:rsidRPr="00626DA6">
        <w:rPr>
          <w:rFonts w:asciiTheme="majorHAnsi" w:hAnsiTheme="majorHAnsi"/>
        </w:rPr>
        <w:t xml:space="preserve">As Robert Gilpin has written, </w:t>
      </w:r>
      <w:r w:rsidRPr="00626DA6">
        <w:rPr>
          <w:rStyle w:val="StyleUnderline"/>
          <w:rFonts w:asciiTheme="majorHAnsi" w:hAnsiTheme="majorHAnsi"/>
        </w:rPr>
        <w:t>“Retrenchment by its very nature is an indication of relative weakness and declining power, and thus retrenchment can have a deteriorating effect on relations with allies and rivals.”49 In East Asia today, U.S. allies rely on U.S. reassurance to navigate increasingly fraught relationships with a more assertive China precisely because they understand that they will have great trouble balancing Beijing on their own. A significant U.S. retrenchment might therefore tempt these countries to acquiesce to, or bandwagon with, a rising China if they felt that prospects for successful resistance were diminishing as the United States retreated.</w:t>
      </w:r>
      <w:r w:rsidRPr="00626DA6">
        <w:rPr>
          <w:rFonts w:asciiTheme="majorHAnsi" w:hAnsiTheme="majorHAnsi"/>
        </w:rPr>
        <w:t xml:space="preserve">50 In the same vein, </w:t>
      </w:r>
      <w:r w:rsidRPr="00626DA6">
        <w:rPr>
          <w:rStyle w:val="StyleUnderline"/>
          <w:rFonts w:asciiTheme="majorHAnsi" w:hAnsiTheme="majorHAnsi"/>
        </w:rPr>
        <w:t>retrenchment would compromise alliance relationships, basing agreements, and other assets that might help Washington check Chinese power in the first place—</w:t>
      </w:r>
      <w:r w:rsidRPr="00626DA6">
        <w:rPr>
          <w:rFonts w:asciiTheme="majorHAnsi" w:hAnsiTheme="majorHAnsi"/>
        </w:rPr>
        <w:t>and that would allow the United States to surge additional forces into theater in a crisis</w:t>
      </w:r>
      <w:r w:rsidRPr="00626DA6">
        <w:rPr>
          <w:rStyle w:val="StyleUnderline"/>
          <w:rFonts w:asciiTheme="majorHAnsi" w:hAnsiTheme="majorHAnsi"/>
        </w:rPr>
        <w:t xml:space="preserve">. In sum, if one expects that Asian countries will be unable to counter China themselves, then reducing U.S. influence and leverage in the region is a curious policy. </w:t>
      </w:r>
      <w:r w:rsidRPr="00626DA6">
        <w:rPr>
          <w:rStyle w:val="StyleUnderline"/>
          <w:rFonts w:asciiTheme="majorHAnsi" w:hAnsiTheme="majorHAnsi"/>
          <w:u w:val="none"/>
        </w:rPr>
        <w:t>Offshore balancing might promise to preserve a stable and advantageous environment while reducing U.S. burdens. But upon closer analysis, the probable outcomes of the strategy seem more perilous and destabilizing than its proponents acknowledge.</w:t>
      </w:r>
    </w:p>
    <w:p w14:paraId="427C8295" w14:textId="74B5535E" w:rsidR="008B300E" w:rsidRPr="00626DA6" w:rsidRDefault="008F5715" w:rsidP="008B300E">
      <w:pPr>
        <w:pStyle w:val="Heading3"/>
        <w:rPr>
          <w:rStyle w:val="StyleUnderline"/>
          <w:rFonts w:asciiTheme="majorHAnsi" w:hAnsiTheme="majorHAnsi"/>
          <w:sz w:val="32"/>
        </w:rPr>
      </w:pPr>
      <w:r>
        <w:rPr>
          <w:rStyle w:val="StyleUnderline"/>
          <w:rFonts w:asciiTheme="majorHAnsi" w:hAnsiTheme="majorHAnsi"/>
          <w:sz w:val="32"/>
        </w:rPr>
        <w:lastRenderedPageBreak/>
        <w:t>AT R</w:t>
      </w:r>
      <w:r w:rsidR="003D5DD0" w:rsidRPr="00626DA6">
        <w:rPr>
          <w:rStyle w:val="StyleUnderline"/>
          <w:rFonts w:asciiTheme="majorHAnsi" w:hAnsiTheme="majorHAnsi"/>
          <w:sz w:val="32"/>
        </w:rPr>
        <w:t>estraint/Posen</w:t>
      </w:r>
    </w:p>
    <w:p w14:paraId="643BAEFE" w14:textId="77777777" w:rsidR="003D5DD0" w:rsidRPr="00626DA6" w:rsidRDefault="003D5DD0" w:rsidP="003D5DD0">
      <w:pPr>
        <w:pStyle w:val="Heading4"/>
        <w:rPr>
          <w:rFonts w:asciiTheme="majorHAnsi" w:hAnsiTheme="majorHAnsi"/>
        </w:rPr>
      </w:pPr>
      <w:r w:rsidRPr="00626DA6">
        <w:rPr>
          <w:rFonts w:asciiTheme="majorHAnsi" w:hAnsiTheme="majorHAnsi"/>
        </w:rPr>
        <w:t>Restraint doesn’t apply to East Asia</w:t>
      </w:r>
    </w:p>
    <w:p w14:paraId="60B54341" w14:textId="74DEE73A" w:rsidR="003D5DD0" w:rsidRPr="00626DA6" w:rsidRDefault="003D5DD0" w:rsidP="003D5DD0">
      <w:pPr>
        <w:rPr>
          <w:rFonts w:asciiTheme="majorHAnsi" w:hAnsiTheme="majorHAnsi"/>
        </w:rPr>
      </w:pPr>
      <w:r w:rsidRPr="00626DA6">
        <w:rPr>
          <w:rStyle w:val="Style13ptBold"/>
          <w:rFonts w:asciiTheme="majorHAnsi" w:hAnsiTheme="majorHAnsi"/>
        </w:rPr>
        <w:t>Bowen 5/21</w:t>
      </w:r>
      <w:r w:rsidR="00E76666" w:rsidRPr="00626DA6">
        <w:rPr>
          <w:rStyle w:val="Style13ptBold"/>
          <w:rFonts w:asciiTheme="majorHAnsi" w:hAnsiTheme="majorHAnsi"/>
        </w:rPr>
        <w:t xml:space="preserve"> – </w:t>
      </w:r>
      <w:r w:rsidR="00E76666" w:rsidRPr="00626DA6">
        <w:rPr>
          <w:rStyle w:val="Style13ptBold"/>
          <w:rFonts w:asciiTheme="majorHAnsi" w:hAnsiTheme="majorHAnsi"/>
          <w:b w:val="0"/>
        </w:rPr>
        <w:t>Phd Student at Yale</w:t>
      </w:r>
      <w:r w:rsidR="00E76666" w:rsidRPr="00626DA6">
        <w:rPr>
          <w:rFonts w:asciiTheme="majorHAnsi" w:hAnsiTheme="majorHAnsi"/>
        </w:rPr>
        <w:t xml:space="preserve"> University (Tyler, The Diplomacist, </w:t>
      </w:r>
      <w:r w:rsidRPr="00626DA6">
        <w:rPr>
          <w:rFonts w:asciiTheme="majorHAnsi" w:hAnsiTheme="majorHAnsi"/>
        </w:rPr>
        <w:t>"Against Restraint: The Value of U.S</w:t>
      </w:r>
      <w:r w:rsidR="00E76666" w:rsidRPr="00626DA6">
        <w:rPr>
          <w:rFonts w:asciiTheme="majorHAnsi" w:hAnsiTheme="majorHAnsi"/>
        </w:rPr>
        <w:t xml:space="preserve">. Leadership," 5/21. </w:t>
      </w:r>
      <w:r w:rsidRPr="00626DA6">
        <w:rPr>
          <w:rFonts w:asciiTheme="majorHAnsi" w:hAnsiTheme="majorHAnsi"/>
        </w:rPr>
        <w:t>https://diplomacist.com/2016/05/21/against-restraint-the-value-of-u-s-leadership/) \\WDB</w:t>
      </w:r>
    </w:p>
    <w:p w14:paraId="0A632B5E" w14:textId="6B6BB746" w:rsidR="003D5DD0" w:rsidRPr="00626DA6" w:rsidRDefault="003D5DD0" w:rsidP="003D5DD0">
      <w:pPr>
        <w:rPr>
          <w:rFonts w:asciiTheme="majorHAnsi" w:hAnsiTheme="majorHAnsi"/>
        </w:rPr>
      </w:pPr>
      <w:r w:rsidRPr="00626DA6">
        <w:rPr>
          <w:rStyle w:val="StyleUnderline"/>
          <w:rFonts w:asciiTheme="majorHAnsi" w:hAnsiTheme="majorHAnsi"/>
        </w:rPr>
        <w:t>In contrast to Europe, America’s allies in East Asia seem much more willing to spend their fair share on defense. Does this mean that the United States can pack up its things and implement restraint in the region? No. The increase in defense efforts by U.S. allies in East Asia has occurred primarily in response to increased U.S. engagement in the region.</w:t>
      </w:r>
      <w:r w:rsidRPr="00626DA6">
        <w:rPr>
          <w:rFonts w:asciiTheme="majorHAnsi" w:hAnsiTheme="majorHAnsi"/>
        </w:rPr>
        <w:t xml:space="preserve"> Indeed, as part of its “</w:t>
      </w:r>
      <w:hyperlink r:id="rId51" w:history="1">
        <w:r w:rsidRPr="00626DA6">
          <w:rPr>
            <w:rStyle w:val="Hyperlink"/>
            <w:rFonts w:asciiTheme="majorHAnsi" w:hAnsiTheme="majorHAnsi"/>
          </w:rPr>
          <w:t>pivot to Asia,</w:t>
        </w:r>
      </w:hyperlink>
      <w:r w:rsidRPr="00626DA6">
        <w:rPr>
          <w:rFonts w:asciiTheme="majorHAnsi" w:hAnsiTheme="majorHAnsi"/>
        </w:rPr>
        <w:t xml:space="preserve">” the U.S. has made concerted diplomatic overtures to several East Asian countries, and has provided military hardware to many old and new regional partners. The U.S. is also in the process of cementing its economic ties to the Pacific by finalizing the Trans-Pacific Partnership (TPP), the world’s largest trade agreement to date. </w:t>
      </w:r>
      <w:r w:rsidRPr="00626DA6">
        <w:rPr>
          <w:rStyle w:val="StyleUnderline"/>
          <w:rFonts w:asciiTheme="majorHAnsi" w:hAnsiTheme="majorHAnsi"/>
        </w:rPr>
        <w:t>U.S. strategy in East Asia contravenes the doctrine of restraint in every possible way, and yet in so doing defense spending and defense-related diplomacy have increased on the part regional allies.</w:t>
      </w:r>
      <w:r w:rsidRPr="00626DA6">
        <w:rPr>
          <w:rFonts w:asciiTheme="majorHAnsi" w:hAnsiTheme="majorHAnsi"/>
        </w:rPr>
        <w:t xml:space="preserve"> </w:t>
      </w:r>
      <w:r w:rsidRPr="00626DA6">
        <w:rPr>
          <w:rStyle w:val="StyleUnderline"/>
          <w:rFonts w:asciiTheme="majorHAnsi" w:hAnsiTheme="majorHAnsi"/>
        </w:rPr>
        <w:t>Therefore, the results of this “pivot” show that engagement rather than restraint is the best way to strengthen the alliances of international politics</w:t>
      </w:r>
      <w:r w:rsidRPr="00626DA6">
        <w:rPr>
          <w:rFonts w:asciiTheme="majorHAnsi" w:hAnsiTheme="majorHAnsi"/>
        </w:rPr>
        <w:t xml:space="preserve">. </w:t>
      </w:r>
      <w:r w:rsidRPr="00626DA6">
        <w:rPr>
          <w:rStyle w:val="StyleUnderline"/>
          <w:rFonts w:asciiTheme="majorHAnsi" w:hAnsiTheme="majorHAnsi"/>
        </w:rPr>
        <w:t>Consider the arms purchases made by U.S. allies since the pivot was announced</w:t>
      </w:r>
      <w:r w:rsidRPr="00626DA6">
        <w:rPr>
          <w:rFonts w:asciiTheme="majorHAnsi" w:hAnsiTheme="majorHAnsi"/>
        </w:rPr>
        <w:t xml:space="preserve">. An overlooked but important part of the pivot was the </w:t>
      </w:r>
      <w:hyperlink r:id="rId52" w:history="1">
        <w:r w:rsidRPr="00626DA6">
          <w:rPr>
            <w:rStyle w:val="Hyperlink"/>
            <w:rFonts w:asciiTheme="majorHAnsi" w:hAnsiTheme="majorHAnsi"/>
          </w:rPr>
          <w:t>easing of the arms embargo</w:t>
        </w:r>
      </w:hyperlink>
      <w:r w:rsidRPr="00626DA6">
        <w:rPr>
          <w:rFonts w:asciiTheme="majorHAnsi" w:hAnsiTheme="majorHAnsi"/>
        </w:rPr>
        <w:t xml:space="preserve"> against Vietnam in 2014, as well as a commitment voiced by Defense Secretary Ash Carter to building up Vietnam’s maritime security capacity. Sure enough, this U.S. effort to build a closer defense relationship with Vietnam </w:t>
      </w:r>
      <w:hyperlink r:id="rId53" w:history="1">
        <w:r w:rsidRPr="00626DA6">
          <w:rPr>
            <w:rStyle w:val="Hyperlink"/>
            <w:rFonts w:asciiTheme="majorHAnsi" w:hAnsiTheme="majorHAnsi"/>
          </w:rPr>
          <w:t>“over the next 20 years”</w:t>
        </w:r>
      </w:hyperlink>
      <w:r w:rsidRPr="00626DA6">
        <w:rPr>
          <w:rFonts w:asciiTheme="majorHAnsi" w:hAnsiTheme="majorHAnsi"/>
        </w:rPr>
        <w:t xml:space="preserve"> is exemplified by </w:t>
      </w:r>
      <w:hyperlink r:id="rId54" w:history="1">
        <w:r w:rsidRPr="00626DA6">
          <w:rPr>
            <w:rStyle w:val="Hyperlink"/>
            <w:rFonts w:asciiTheme="majorHAnsi" w:hAnsiTheme="majorHAnsi"/>
          </w:rPr>
          <w:t>the recent $18 million transfer</w:t>
        </w:r>
      </w:hyperlink>
      <w:r w:rsidRPr="00626DA6">
        <w:rPr>
          <w:rFonts w:asciiTheme="majorHAnsi" w:hAnsiTheme="majorHAnsi"/>
        </w:rPr>
        <w:t xml:space="preserve"> of patrol boats and Vietnam’s effort to shop for night vision technology, radar systems, and aircraft. President Lyndon Johnson would roll over in his grave to learn that the Vietnamese Communist government is now a valuable friend, but that is the effect of U.S. engagement. The $18 million arms deal and the greater cooperation on defense between the two countries does not happen without U.S. involvement. Despite the </w:t>
      </w:r>
      <w:hyperlink r:id="rId55" w:history="1">
        <w:r w:rsidRPr="00626DA6">
          <w:rPr>
            <w:rStyle w:val="Hyperlink"/>
            <w:rFonts w:asciiTheme="majorHAnsi" w:hAnsiTheme="majorHAnsi"/>
          </w:rPr>
          <w:t>brutal memories</w:t>
        </w:r>
      </w:hyperlink>
      <w:r w:rsidRPr="00626DA6">
        <w:rPr>
          <w:rFonts w:asciiTheme="majorHAnsi" w:hAnsiTheme="majorHAnsi"/>
        </w:rPr>
        <w:t xml:space="preserve"> from its period of U.S. colonization and voting to </w:t>
      </w:r>
      <w:hyperlink r:id="rId56" w:history="1">
        <w:r w:rsidRPr="00626DA6">
          <w:rPr>
            <w:rStyle w:val="Hyperlink"/>
            <w:rFonts w:asciiTheme="majorHAnsi" w:hAnsiTheme="majorHAnsi"/>
          </w:rPr>
          <w:t>kick American soldiers out</w:t>
        </w:r>
      </w:hyperlink>
      <w:r w:rsidRPr="00626DA6">
        <w:rPr>
          <w:rFonts w:asciiTheme="majorHAnsi" w:hAnsiTheme="majorHAnsi"/>
        </w:rPr>
        <w:t xml:space="preserve"> of a naval base in 1991, the Philippines </w:t>
      </w:r>
      <w:hyperlink r:id="rId57" w:history="1">
        <w:r w:rsidRPr="00626DA6">
          <w:rPr>
            <w:rStyle w:val="Hyperlink"/>
            <w:rFonts w:asciiTheme="majorHAnsi" w:hAnsiTheme="majorHAnsi"/>
          </w:rPr>
          <w:t>recently allowed</w:t>
        </w:r>
      </w:hyperlink>
      <w:r w:rsidRPr="00626DA6">
        <w:rPr>
          <w:rFonts w:asciiTheme="majorHAnsi" w:hAnsiTheme="majorHAnsi"/>
        </w:rPr>
        <w:t xml:space="preserve"> the United States to begin using eight military bases in the country as part of a new enhanced defense agreement between the two countries. Singapore </w:t>
      </w:r>
      <w:hyperlink r:id="rId58" w:history="1">
        <w:r w:rsidRPr="00626DA6">
          <w:rPr>
            <w:rStyle w:val="Hyperlink"/>
            <w:rFonts w:asciiTheme="majorHAnsi" w:hAnsiTheme="majorHAnsi"/>
          </w:rPr>
          <w:t>also signed</w:t>
        </w:r>
      </w:hyperlink>
      <w:r w:rsidRPr="00626DA6">
        <w:rPr>
          <w:rFonts w:asciiTheme="majorHAnsi" w:hAnsiTheme="majorHAnsi"/>
        </w:rPr>
        <w:t xml:space="preserve"> an enhanced defense cooperation agreement with the United States in 2015, underscoring the cooperation between the U.S. military and the Singapore air force already existing. Plus, for a country that</w:t>
      </w:r>
      <w:hyperlink r:id="rId59" w:history="1">
        <w:r w:rsidRPr="00626DA6">
          <w:rPr>
            <w:rStyle w:val="Hyperlink"/>
            <w:rFonts w:asciiTheme="majorHAnsi" w:hAnsiTheme="majorHAnsi"/>
          </w:rPr>
          <w:t>foreswears entering alliances</w:t>
        </w:r>
      </w:hyperlink>
      <w:r w:rsidRPr="00626DA6">
        <w:rPr>
          <w:rFonts w:asciiTheme="majorHAnsi" w:hAnsiTheme="majorHAnsi"/>
        </w:rPr>
        <w:t>, a “</w:t>
      </w:r>
      <w:hyperlink r:id="rId60" w:history="1">
        <w:r w:rsidRPr="00626DA6">
          <w:rPr>
            <w:rStyle w:val="Hyperlink"/>
            <w:rFonts w:asciiTheme="majorHAnsi" w:hAnsiTheme="majorHAnsi"/>
          </w:rPr>
          <w:t>broad framework</w:t>
        </w:r>
      </w:hyperlink>
      <w:r w:rsidRPr="00626DA6">
        <w:rPr>
          <w:rFonts w:asciiTheme="majorHAnsi" w:hAnsiTheme="majorHAnsi"/>
        </w:rPr>
        <w:t xml:space="preserve"> for defense cooperation in…military, policy, strategic and technology spheres, as well as cooperation against non-conventional security challenges, such as piracy and international terrorism” sounds an awful lot like a change in policy</w:t>
      </w:r>
      <w:r w:rsidRPr="00626DA6">
        <w:rPr>
          <w:rStyle w:val="StyleUnderline"/>
          <w:rFonts w:asciiTheme="majorHAnsi" w:hAnsiTheme="majorHAnsi"/>
        </w:rPr>
        <w:t>. Even</w:t>
      </w:r>
      <w:hyperlink r:id="rId61" w:history="1">
        <w:r w:rsidRPr="00626DA6">
          <w:rPr>
            <w:rStyle w:val="StyleUnderline"/>
            <w:rFonts w:asciiTheme="majorHAnsi" w:hAnsiTheme="majorHAnsi"/>
          </w:rPr>
          <w:t>Malaysia</w:t>
        </w:r>
      </w:hyperlink>
      <w:r w:rsidRPr="00626DA6">
        <w:rPr>
          <w:rStyle w:val="StyleUnderline"/>
          <w:rFonts w:asciiTheme="majorHAnsi" w:hAnsiTheme="majorHAnsi"/>
        </w:rPr>
        <w:t xml:space="preserve"> and </w:t>
      </w:r>
      <w:hyperlink r:id="rId62" w:history="1">
        <w:r w:rsidRPr="00626DA6">
          <w:rPr>
            <w:rStyle w:val="StyleUnderline"/>
            <w:rFonts w:asciiTheme="majorHAnsi" w:hAnsiTheme="majorHAnsi"/>
          </w:rPr>
          <w:t>Indonesia</w:t>
        </w:r>
      </w:hyperlink>
      <w:r w:rsidRPr="00626DA6">
        <w:rPr>
          <w:rStyle w:val="StyleUnderline"/>
          <w:rFonts w:asciiTheme="majorHAnsi" w:hAnsiTheme="majorHAnsi"/>
        </w:rPr>
        <w:t xml:space="preserve"> are getting in on the act, buying weapons and deepening their defense cooperation with the U.S. Among the nations of Southeast Asia, an American commitment to engage, not restrain itself, in the region has led to its allies being able to expend greater efforts on defense and engage in bilateral cooperation. The same holds true for America’s bigger allies in the region. Japan recently passed a bill </w:t>
      </w:r>
      <w:hyperlink r:id="rId63" w:history="1">
        <w:r w:rsidRPr="00626DA6">
          <w:rPr>
            <w:rStyle w:val="StyleUnderline"/>
            <w:rFonts w:asciiTheme="majorHAnsi" w:hAnsiTheme="majorHAnsi"/>
          </w:rPr>
          <w:t>reinterpreting its constitution</w:t>
        </w:r>
      </w:hyperlink>
      <w:r w:rsidRPr="00626DA6">
        <w:rPr>
          <w:rStyle w:val="StyleUnderline"/>
          <w:rFonts w:asciiTheme="majorHAnsi" w:hAnsiTheme="majorHAnsi"/>
        </w:rPr>
        <w:t xml:space="preserve"> so that it could beef up its military capabilities</w:t>
      </w:r>
      <w:r w:rsidRPr="00626DA6">
        <w:rPr>
          <w:rFonts w:asciiTheme="majorHAnsi" w:hAnsiTheme="majorHAnsi"/>
        </w:rPr>
        <w:t xml:space="preserve">. One of the tenets of post-WWII Japanese Constitution was </w:t>
      </w:r>
      <w:hyperlink r:id="rId64" w:history="1">
        <w:r w:rsidRPr="00626DA6">
          <w:rPr>
            <w:rStyle w:val="Hyperlink"/>
            <w:rFonts w:asciiTheme="majorHAnsi" w:hAnsiTheme="majorHAnsi"/>
          </w:rPr>
          <w:t>pacifism</w:t>
        </w:r>
      </w:hyperlink>
      <w:r w:rsidRPr="00626DA6">
        <w:rPr>
          <w:rFonts w:asciiTheme="majorHAnsi" w:hAnsiTheme="majorHAnsi"/>
        </w:rPr>
        <w:t xml:space="preserve">, or that Japan would renounce using war as a means of settling international disputes. </w:t>
      </w:r>
      <w:r w:rsidRPr="00626DA6">
        <w:rPr>
          <w:rStyle w:val="StyleUnderline"/>
          <w:rFonts w:asciiTheme="majorHAnsi" w:hAnsiTheme="majorHAnsi"/>
        </w:rPr>
        <w:t xml:space="preserve">The United States allowed Japan to maintain Self-Defense Forces (SDF), but they could not be used beyond the Japanese islands. Recently, </w:t>
      </w:r>
      <w:r w:rsidRPr="00626DA6">
        <w:rPr>
          <w:rStyle w:val="StyleUnderline"/>
          <w:rFonts w:asciiTheme="majorHAnsi" w:hAnsiTheme="majorHAnsi"/>
        </w:rPr>
        <w:lastRenderedPageBreak/>
        <w:t xml:space="preserve">Prime Minister </w:t>
      </w:r>
      <w:hyperlink r:id="rId65" w:history="1">
        <w:r w:rsidRPr="00626DA6">
          <w:rPr>
            <w:rStyle w:val="StyleUnderline"/>
            <w:rFonts w:asciiTheme="majorHAnsi" w:hAnsiTheme="majorHAnsi"/>
          </w:rPr>
          <w:t>Shinzo Abe</w:t>
        </w:r>
      </w:hyperlink>
      <w:r w:rsidRPr="00626DA6">
        <w:rPr>
          <w:rStyle w:val="StyleUnderline"/>
          <w:rFonts w:asciiTheme="majorHAnsi" w:hAnsiTheme="majorHAnsi"/>
        </w:rPr>
        <w:t xml:space="preserve"> </w:t>
      </w:r>
      <w:r w:rsidRPr="00626DA6">
        <w:rPr>
          <w:rFonts w:asciiTheme="majorHAnsi" w:hAnsiTheme="majorHAnsi"/>
        </w:rPr>
        <w:t>and the Diet passed a law reinterpreting the allowance for self-defense as permitting “</w:t>
      </w:r>
      <w:hyperlink r:id="rId66" w:history="1">
        <w:r w:rsidRPr="00626DA6">
          <w:rPr>
            <w:rStyle w:val="Hyperlink"/>
            <w:rFonts w:asciiTheme="majorHAnsi" w:hAnsiTheme="majorHAnsi"/>
          </w:rPr>
          <w:t>collective self-defense</w:t>
        </w:r>
      </w:hyperlink>
      <w:r w:rsidRPr="00626DA6">
        <w:rPr>
          <w:rFonts w:asciiTheme="majorHAnsi" w:hAnsiTheme="majorHAnsi"/>
        </w:rPr>
        <w:t>,” and this</w:t>
      </w:r>
      <w:r w:rsidRPr="00626DA6">
        <w:rPr>
          <w:rStyle w:val="StyleUnderline"/>
          <w:rFonts w:asciiTheme="majorHAnsi" w:hAnsiTheme="majorHAnsi"/>
        </w:rPr>
        <w:t xml:space="preserve"> lets Japan provide military assistance to its </w:t>
      </w:r>
      <w:r w:rsidRPr="00626DA6">
        <w:rPr>
          <w:rFonts w:asciiTheme="majorHAnsi" w:hAnsiTheme="majorHAnsi"/>
        </w:rPr>
        <w:t>allies in case they were attacked. In addition,</w:t>
      </w:r>
      <w:r w:rsidRPr="00626DA6">
        <w:rPr>
          <w:rStyle w:val="StyleUnderline"/>
          <w:rFonts w:asciiTheme="majorHAnsi" w:hAnsiTheme="majorHAnsi"/>
        </w:rPr>
        <w:t xml:space="preserve"> Japan can export military technology abroad</w:t>
      </w:r>
      <w:r w:rsidRPr="00626DA6">
        <w:rPr>
          <w:rFonts w:asciiTheme="majorHAnsi" w:hAnsiTheme="majorHAnsi"/>
        </w:rPr>
        <w:t xml:space="preserve">, lifting a </w:t>
      </w:r>
      <w:hyperlink r:id="rId67" w:history="1">
        <w:r w:rsidRPr="00626DA6">
          <w:rPr>
            <w:rStyle w:val="Hyperlink"/>
            <w:rFonts w:asciiTheme="majorHAnsi" w:hAnsiTheme="majorHAnsi"/>
          </w:rPr>
          <w:t>decades-old</w:t>
        </w:r>
      </w:hyperlink>
      <w:r w:rsidRPr="00626DA6">
        <w:rPr>
          <w:rFonts w:asciiTheme="majorHAnsi" w:hAnsiTheme="majorHAnsi"/>
        </w:rPr>
        <w:t xml:space="preserve"> arms export ban in 2014.</w:t>
      </w:r>
      <w:r w:rsidRPr="00626DA6">
        <w:rPr>
          <w:rStyle w:val="StyleUnderline"/>
          <w:rFonts w:asciiTheme="majorHAnsi" w:hAnsiTheme="majorHAnsi"/>
        </w:rPr>
        <w:t xml:space="preserve"> </w:t>
      </w:r>
      <w:r w:rsidRPr="00626DA6">
        <w:rPr>
          <w:rFonts w:asciiTheme="majorHAnsi" w:hAnsiTheme="majorHAnsi"/>
        </w:rPr>
        <w:t>After years of keeping its military on the home islands, Japan is entering the world stage of defense cooperation</w:t>
      </w:r>
      <w:r w:rsidRPr="00626DA6">
        <w:rPr>
          <w:rStyle w:val="StyleUnderline"/>
          <w:rFonts w:asciiTheme="majorHAnsi" w:hAnsiTheme="majorHAnsi"/>
        </w:rPr>
        <w:t xml:space="preserve">. Again, U.S. engagement in the region is aiding this development and creating stronger multilateral ties among allies in East Asia. Japanese efforts to increase the role of its military are backed by the United States due to their ability to help Japan meet its obligations under the </w:t>
      </w:r>
      <w:hyperlink r:id="rId68" w:history="1">
        <w:r w:rsidRPr="00626DA6">
          <w:rPr>
            <w:rStyle w:val="StyleUnderline"/>
            <w:rFonts w:asciiTheme="majorHAnsi" w:hAnsiTheme="majorHAnsi"/>
          </w:rPr>
          <w:t>U.S.-Japan security treaty</w:t>
        </w:r>
      </w:hyperlink>
      <w:r w:rsidRPr="00626DA6">
        <w:rPr>
          <w:rStyle w:val="StyleUnderline"/>
          <w:rFonts w:asciiTheme="majorHAnsi" w:hAnsiTheme="majorHAnsi"/>
        </w:rPr>
        <w:t xml:space="preserve">and contribute to deterrence against China. The recent developments in turn have allowed Japan to </w:t>
      </w:r>
      <w:hyperlink r:id="rId69" w:history="1">
        <w:r w:rsidRPr="00626DA6">
          <w:rPr>
            <w:rStyle w:val="StyleUnderline"/>
            <w:rFonts w:asciiTheme="majorHAnsi" w:hAnsiTheme="majorHAnsi"/>
          </w:rPr>
          <w:t>team up</w:t>
        </w:r>
      </w:hyperlink>
      <w:r w:rsidRPr="00626DA6">
        <w:rPr>
          <w:rStyle w:val="StyleUnderline"/>
          <w:rFonts w:asciiTheme="majorHAnsi" w:hAnsiTheme="majorHAnsi"/>
        </w:rPr>
        <w:t xml:space="preserve"> with the Philippines — who is conducting their own </w:t>
      </w:r>
      <w:hyperlink r:id="rId70" w:history="1">
        <w:r w:rsidRPr="00626DA6">
          <w:rPr>
            <w:rStyle w:val="StyleUnderline"/>
            <w:rFonts w:asciiTheme="majorHAnsi" w:hAnsiTheme="majorHAnsi"/>
          </w:rPr>
          <w:t>military modernization</w:t>
        </w:r>
      </w:hyperlink>
      <w:r w:rsidRPr="00626DA6">
        <w:rPr>
          <w:rStyle w:val="StyleUnderline"/>
          <w:rFonts w:asciiTheme="majorHAnsi" w:hAnsiTheme="majorHAnsi"/>
        </w:rPr>
        <w:t xml:space="preserve"> program in response to China’s expansion — t</w:t>
      </w:r>
      <w:r w:rsidRPr="00626DA6">
        <w:rPr>
          <w:rFonts w:asciiTheme="majorHAnsi" w:hAnsiTheme="majorHAnsi"/>
        </w:rPr>
        <w:t xml:space="preserve">o enter into a defense pact aimed at deterring Chinese aggression in the West Pacific. </w:t>
      </w:r>
      <w:r w:rsidRPr="00626DA6">
        <w:rPr>
          <w:rStyle w:val="StyleUnderline"/>
          <w:rFonts w:asciiTheme="majorHAnsi" w:hAnsiTheme="majorHAnsi"/>
        </w:rPr>
        <w:t xml:space="preserve">The changes to allow Japan to export military hardware may allow it to land a </w:t>
      </w:r>
      <w:hyperlink r:id="rId71" w:history="1">
        <w:r w:rsidRPr="00626DA6">
          <w:rPr>
            <w:rStyle w:val="StyleUnderline"/>
            <w:rFonts w:asciiTheme="majorHAnsi" w:hAnsiTheme="majorHAnsi"/>
          </w:rPr>
          <w:t>$36 billion deal</w:t>
        </w:r>
      </w:hyperlink>
      <w:r w:rsidRPr="00626DA6">
        <w:rPr>
          <w:rStyle w:val="StyleUnderline"/>
          <w:rFonts w:asciiTheme="majorHAnsi" w:hAnsiTheme="majorHAnsi"/>
        </w:rPr>
        <w:t xml:space="preserve"> to sell Australia an entire fleet of submarines</w:t>
      </w:r>
      <w:r w:rsidRPr="00626DA6">
        <w:rPr>
          <w:rFonts w:asciiTheme="majorHAnsi" w:hAnsiTheme="majorHAnsi"/>
        </w:rPr>
        <w:t xml:space="preserve">. As the United States </w:t>
      </w:r>
      <w:hyperlink r:id="rId72" w:history="1">
        <w:r w:rsidRPr="00626DA6">
          <w:rPr>
            <w:rStyle w:val="Hyperlink"/>
            <w:rFonts w:asciiTheme="majorHAnsi" w:hAnsiTheme="majorHAnsi"/>
          </w:rPr>
          <w:t>has revealed</w:t>
        </w:r>
      </w:hyperlink>
      <w:r w:rsidRPr="00626DA6">
        <w:rPr>
          <w:rFonts w:asciiTheme="majorHAnsi" w:hAnsiTheme="majorHAnsi"/>
        </w:rPr>
        <w:t xml:space="preserve"> in its encouragement of Australia to accept the Japanese offer over bids by France and Germany, this deal would have implications beyond military hardware. </w:t>
      </w:r>
      <w:r w:rsidRPr="00626DA6">
        <w:rPr>
          <w:rStyle w:val="StyleUnderline"/>
          <w:rFonts w:asciiTheme="majorHAnsi" w:hAnsiTheme="majorHAnsi"/>
        </w:rPr>
        <w:t xml:space="preserve">It would underline the international political developments which have taken place which could make Australia buy subs from the same country which </w:t>
      </w:r>
      <w:hyperlink r:id="rId73" w:history="1">
        <w:r w:rsidRPr="00626DA6">
          <w:rPr>
            <w:rStyle w:val="StyleUnderline"/>
            <w:rFonts w:asciiTheme="majorHAnsi" w:hAnsiTheme="majorHAnsi"/>
          </w:rPr>
          <w:t>attacked Sydney Harbor</w:t>
        </w:r>
      </w:hyperlink>
      <w:r w:rsidRPr="00626DA6">
        <w:rPr>
          <w:rStyle w:val="StyleUnderline"/>
          <w:rFonts w:asciiTheme="majorHAnsi" w:hAnsiTheme="majorHAnsi"/>
        </w:rPr>
        <w:t xml:space="preserve"> less than 75 years ago. South Korea pays about </w:t>
      </w:r>
      <w:hyperlink r:id="rId74" w:history="1">
        <w:r w:rsidRPr="00626DA6">
          <w:rPr>
            <w:rStyle w:val="StyleUnderline"/>
            <w:rFonts w:asciiTheme="majorHAnsi" w:hAnsiTheme="majorHAnsi"/>
          </w:rPr>
          <w:t>$867 million</w:t>
        </w:r>
      </w:hyperlink>
      <w:r w:rsidRPr="00626DA6">
        <w:rPr>
          <w:rStyle w:val="StyleUnderline"/>
          <w:rFonts w:asciiTheme="majorHAnsi" w:hAnsiTheme="majorHAnsi"/>
        </w:rPr>
        <w:t xml:space="preserve"> to station U.S. troops on its territory, which is </w:t>
      </w:r>
      <w:hyperlink r:id="rId75" w:history="1">
        <w:r w:rsidRPr="00626DA6">
          <w:rPr>
            <w:rStyle w:val="StyleUnderline"/>
            <w:rFonts w:asciiTheme="majorHAnsi" w:hAnsiTheme="majorHAnsi"/>
          </w:rPr>
          <w:t>slightly more than 30%</w:t>
        </w:r>
      </w:hyperlink>
      <w:r w:rsidRPr="00626DA6">
        <w:rPr>
          <w:rStyle w:val="StyleUnderline"/>
          <w:rFonts w:asciiTheme="majorHAnsi" w:hAnsiTheme="majorHAnsi"/>
        </w:rPr>
        <w:t xml:space="preserve"> of the costs of putting U.S. troops on the peninsula if you include the salaries and benefits of all 28,500 personnel, but even they have reached out to the United States to help them do more to contain China. South Korea </w:t>
      </w:r>
      <w:hyperlink r:id="rId76" w:history="1">
        <w:r w:rsidRPr="00626DA6">
          <w:rPr>
            <w:rStyle w:val="StyleUnderline"/>
            <w:rFonts w:asciiTheme="majorHAnsi" w:hAnsiTheme="majorHAnsi"/>
          </w:rPr>
          <w:t>requested</w:t>
        </w:r>
      </w:hyperlink>
      <w:r w:rsidRPr="00626DA6">
        <w:rPr>
          <w:rStyle w:val="StyleUnderline"/>
          <w:rFonts w:asciiTheme="majorHAnsi" w:hAnsiTheme="majorHAnsi"/>
        </w:rPr>
        <w:t xml:space="preserve"> that the United States deploy THAAD (Terminal High Altitude Area Defense) in the country. This missile defense system </w:t>
      </w:r>
      <w:hyperlink r:id="rId77" w:history="1">
        <w:r w:rsidRPr="00626DA6">
          <w:rPr>
            <w:rStyle w:val="StyleUnderline"/>
            <w:rFonts w:asciiTheme="majorHAnsi" w:hAnsiTheme="majorHAnsi"/>
          </w:rPr>
          <w:t>intercepts incoming ballistic missiles</w:t>
        </w:r>
      </w:hyperlink>
      <w:r w:rsidRPr="00626DA6">
        <w:rPr>
          <w:rStyle w:val="StyleUnderline"/>
          <w:rFonts w:asciiTheme="majorHAnsi" w:hAnsiTheme="majorHAnsi"/>
        </w:rPr>
        <w:t xml:space="preserve"> and destroys them in mid-air.</w:t>
      </w:r>
      <w:r w:rsidRPr="00626DA6">
        <w:rPr>
          <w:rFonts w:asciiTheme="majorHAnsi" w:hAnsiTheme="majorHAnsi"/>
        </w:rPr>
        <w:t xml:space="preserve"> As one would imagine, South Korea wants THAAD in order to protect itself from a North Korean nuclear missile. However, considering that the range of the radar which tracks the incoming missile reaches </w:t>
      </w:r>
      <w:hyperlink r:id="rId78" w:history="1">
        <w:r w:rsidRPr="00626DA6">
          <w:rPr>
            <w:rStyle w:val="Hyperlink"/>
            <w:rFonts w:asciiTheme="majorHAnsi" w:hAnsiTheme="majorHAnsi"/>
          </w:rPr>
          <w:t>far beyond</w:t>
        </w:r>
      </w:hyperlink>
      <w:r w:rsidRPr="00626DA6">
        <w:rPr>
          <w:rFonts w:asciiTheme="majorHAnsi" w:hAnsiTheme="majorHAnsi"/>
        </w:rPr>
        <w:t xml:space="preserve"> the Korean Peninsula, </w:t>
      </w:r>
      <w:r w:rsidRPr="00626DA6">
        <w:rPr>
          <w:rStyle w:val="StyleUnderline"/>
          <w:rFonts w:asciiTheme="majorHAnsi" w:hAnsiTheme="majorHAnsi"/>
        </w:rPr>
        <w:t xml:space="preserve">THAAD can also be pointed at China, making it </w:t>
      </w:r>
      <w:hyperlink r:id="rId79" w:history="1">
        <w:r w:rsidRPr="00626DA6">
          <w:rPr>
            <w:rStyle w:val="StyleUnderline"/>
            <w:rFonts w:asciiTheme="majorHAnsi" w:hAnsiTheme="majorHAnsi"/>
          </w:rPr>
          <w:t>a deterrent</w:t>
        </w:r>
      </w:hyperlink>
      <w:r w:rsidRPr="00626DA6">
        <w:rPr>
          <w:rStyle w:val="StyleUnderline"/>
          <w:rFonts w:asciiTheme="majorHAnsi" w:hAnsiTheme="majorHAnsi"/>
        </w:rPr>
        <w:t xml:space="preserve"> to the projection of Chinese power in the Pacific. South Korea having THAAD would be the geopolitical equivalent of Poland using THAAD to defend against Russia, and American assistance could allow this bold step to happen. Taiwan — which has been a sticking point in U.S.-China relations for years — is also increasing its defense efforts with U.S. aid.</w:t>
      </w:r>
      <w:r w:rsidRPr="00626DA6">
        <w:rPr>
          <w:rFonts w:asciiTheme="majorHAnsi" w:hAnsiTheme="majorHAnsi"/>
        </w:rPr>
        <w:t xml:space="preserve"> When the Communist Party of China took over the country in 1949, the nationalist government under Chiang Kai-shek retreated to Taiwan and established martial law. Thanks to the support of the United States, the Communist Party was unable to invade the island, defeat the nationalist government, and annex Taiwan. As a result, the fact of Taiwanese autonomy has </w:t>
      </w:r>
      <w:hyperlink r:id="rId80" w:history="1">
        <w:r w:rsidRPr="00626DA6">
          <w:rPr>
            <w:rStyle w:val="Hyperlink"/>
            <w:rFonts w:asciiTheme="majorHAnsi" w:hAnsiTheme="majorHAnsi"/>
          </w:rPr>
          <w:t>festered like a wound</w:t>
        </w:r>
      </w:hyperlink>
      <w:r w:rsidRPr="00626DA6">
        <w:rPr>
          <w:rFonts w:asciiTheme="majorHAnsi" w:hAnsiTheme="majorHAnsi"/>
        </w:rPr>
        <w:t xml:space="preserve"> to the Chinese military and the Communist Party, reminding them of their unfinished business in the Chinese Civil War. China still claims Taiwan as part of its rightful sovereign territory, and it has not given up the dream of one day controlling the island. So it is no surprise that China does not take too kindly to the results of the recent presidential election in Taiwan. Taiwan elected </w:t>
      </w:r>
      <w:hyperlink r:id="rId81" w:history="1">
        <w:r w:rsidRPr="00626DA6">
          <w:rPr>
            <w:rStyle w:val="Hyperlink"/>
            <w:rFonts w:asciiTheme="majorHAnsi" w:hAnsiTheme="majorHAnsi"/>
          </w:rPr>
          <w:t>pro-independence candidate</w:t>
        </w:r>
      </w:hyperlink>
      <w:r w:rsidRPr="00626DA6">
        <w:rPr>
          <w:rFonts w:asciiTheme="majorHAnsi" w:hAnsiTheme="majorHAnsi"/>
        </w:rPr>
        <w:t xml:space="preserve"> Tsai Ing-wen, who has vowed to defend Taiwan’s sovereignty and who was elected on a wave of </w:t>
      </w:r>
      <w:hyperlink r:id="rId82" w:history="1">
        <w:r w:rsidRPr="00626DA6">
          <w:rPr>
            <w:rStyle w:val="Hyperlink"/>
            <w:rFonts w:asciiTheme="majorHAnsi" w:hAnsiTheme="majorHAnsi"/>
          </w:rPr>
          <w:t>anti-China sentiment</w:t>
        </w:r>
      </w:hyperlink>
      <w:r w:rsidRPr="00626DA6">
        <w:rPr>
          <w:rFonts w:asciiTheme="majorHAnsi" w:hAnsiTheme="majorHAnsi"/>
        </w:rPr>
        <w:t xml:space="preserve">. Amidst the controversy over the recent election, the United States decided to cement its ties to Taiwan by inking a </w:t>
      </w:r>
      <w:hyperlink r:id="rId83" w:history="1">
        <w:r w:rsidRPr="00626DA6">
          <w:rPr>
            <w:rStyle w:val="Hyperlink"/>
            <w:rFonts w:asciiTheme="majorHAnsi" w:hAnsiTheme="majorHAnsi"/>
          </w:rPr>
          <w:t>$1.83 billion arms deal</w:t>
        </w:r>
      </w:hyperlink>
      <w:r w:rsidRPr="00626DA6">
        <w:rPr>
          <w:rFonts w:asciiTheme="majorHAnsi" w:hAnsiTheme="majorHAnsi"/>
        </w:rPr>
        <w:t xml:space="preserve"> lest China get any thoughts about clamping down on the island. Thus, U.S. actions to promote Taiwanese autonomy in the wake of Tsai’s election can only be seen as a major foil to Chinese ambitions. At the same time that America’s East Asian allies are expanding their forces, they are also </w:t>
      </w:r>
      <w:r w:rsidRPr="00626DA6">
        <w:rPr>
          <w:rFonts w:asciiTheme="majorHAnsi" w:hAnsiTheme="majorHAnsi"/>
        </w:rPr>
        <w:lastRenderedPageBreak/>
        <w:t xml:space="preserve">increasingly willing to participate in U.S.-led multilateral institutions. The United States plays a key role in Southeast Asian defense debates every year thanks to its participation in the </w:t>
      </w:r>
      <w:hyperlink r:id="rId84" w:history="1">
        <w:r w:rsidRPr="00626DA6">
          <w:rPr>
            <w:rStyle w:val="Hyperlink"/>
            <w:rFonts w:asciiTheme="majorHAnsi" w:hAnsiTheme="majorHAnsi"/>
          </w:rPr>
          <w:t>East Asian Summit</w:t>
        </w:r>
      </w:hyperlink>
      <w:r w:rsidRPr="00626DA6">
        <w:rPr>
          <w:rFonts w:asciiTheme="majorHAnsi" w:hAnsiTheme="majorHAnsi"/>
        </w:rPr>
        <w:t xml:space="preserve"> (EAS)</w:t>
      </w:r>
      <w:r w:rsidRPr="00626DA6">
        <w:rPr>
          <w:rStyle w:val="StyleUnderline"/>
          <w:rFonts w:asciiTheme="majorHAnsi" w:hAnsiTheme="majorHAnsi"/>
        </w:rPr>
        <w:t>,</w:t>
      </w:r>
      <w:r w:rsidRPr="00626DA6">
        <w:rPr>
          <w:rFonts w:asciiTheme="majorHAnsi" w:hAnsiTheme="majorHAnsi"/>
        </w:rPr>
        <w:t xml:space="preserve"> a forum that is part of ASEAN where Southeast Asian nations meet to discuss their security requirements.</w:t>
      </w:r>
    </w:p>
    <w:p w14:paraId="19837344" w14:textId="77777777" w:rsidR="003D5DD0" w:rsidRPr="00626DA6" w:rsidRDefault="003D5DD0" w:rsidP="003D5DD0">
      <w:pPr>
        <w:pStyle w:val="Heading4"/>
        <w:rPr>
          <w:rFonts w:asciiTheme="majorHAnsi" w:hAnsiTheme="majorHAnsi"/>
        </w:rPr>
      </w:pPr>
      <w:r w:rsidRPr="00626DA6">
        <w:rPr>
          <w:rFonts w:asciiTheme="majorHAnsi" w:hAnsiTheme="majorHAnsi"/>
        </w:rPr>
        <w:t>Posen’s theories don’t apply to East Asia</w:t>
      </w:r>
    </w:p>
    <w:p w14:paraId="62E9C16E" w14:textId="6CA22329" w:rsidR="003D5DD0" w:rsidRPr="00626DA6" w:rsidRDefault="003D5DD0" w:rsidP="003D5DD0">
      <w:pPr>
        <w:rPr>
          <w:rFonts w:asciiTheme="majorHAnsi" w:hAnsiTheme="majorHAnsi"/>
        </w:rPr>
      </w:pPr>
      <w:r w:rsidRPr="00626DA6">
        <w:rPr>
          <w:rStyle w:val="Style13ptBold"/>
          <w:rFonts w:asciiTheme="majorHAnsi" w:hAnsiTheme="majorHAnsi"/>
        </w:rPr>
        <w:t>Page 14</w:t>
      </w:r>
      <w:r w:rsidR="00A06279" w:rsidRPr="00626DA6">
        <w:rPr>
          <w:rStyle w:val="Style13ptBold"/>
          <w:rFonts w:asciiTheme="majorHAnsi" w:hAnsiTheme="majorHAnsi"/>
        </w:rPr>
        <w:t xml:space="preserve"> – </w:t>
      </w:r>
      <w:r w:rsidR="00A06279" w:rsidRPr="00626DA6">
        <w:rPr>
          <w:rStyle w:val="Style13ptBold"/>
          <w:rFonts w:asciiTheme="majorHAnsi" w:hAnsiTheme="majorHAnsi"/>
          <w:b w:val="0"/>
        </w:rPr>
        <w:t xml:space="preserve">Graduate Student, Harvard Kennedy School </w:t>
      </w:r>
      <w:r w:rsidR="00A06279" w:rsidRPr="00626DA6">
        <w:rPr>
          <w:rFonts w:asciiTheme="majorHAnsi" w:hAnsiTheme="majorHAnsi"/>
        </w:rPr>
        <w:t>(Michael, Cicero,</w:t>
      </w:r>
      <w:r w:rsidRPr="00626DA6">
        <w:rPr>
          <w:rFonts w:asciiTheme="majorHAnsi" w:hAnsiTheme="majorHAnsi"/>
        </w:rPr>
        <w:t xml:space="preserve"> "Is ‘Restraint’ a Realistic Grand Strategy?," Cicero Magazine | Ideas on War &amp; Peace,</w:t>
      </w:r>
      <w:r w:rsidR="00A06279" w:rsidRPr="00626DA6">
        <w:rPr>
          <w:rFonts w:asciiTheme="majorHAnsi" w:hAnsiTheme="majorHAnsi"/>
        </w:rPr>
        <w:t xml:space="preserve"> 10/21,</w:t>
      </w:r>
      <w:r w:rsidRPr="00626DA6">
        <w:rPr>
          <w:rFonts w:asciiTheme="majorHAnsi" w:hAnsiTheme="majorHAnsi"/>
        </w:rPr>
        <w:t xml:space="preserve"> http://ciceromagazine.com/reviews/is-restraint-a-sound-u-s-grand-strategy/)\\WDB</w:t>
      </w:r>
    </w:p>
    <w:p w14:paraId="3CAE8EF9" w14:textId="77777777" w:rsidR="003D5DD0" w:rsidRPr="00626DA6" w:rsidRDefault="003D5DD0" w:rsidP="003D5DD0">
      <w:pPr>
        <w:rPr>
          <w:rFonts w:asciiTheme="majorHAnsi" w:hAnsiTheme="majorHAnsi"/>
        </w:rPr>
      </w:pPr>
      <w:r w:rsidRPr="00626DA6">
        <w:rPr>
          <w:rFonts w:asciiTheme="majorHAnsi" w:hAnsiTheme="majorHAnsi"/>
        </w:rPr>
        <w:t xml:space="preserve">Posen rightly emphasizes the potency of nationalism since World War II and the fundamental role it has played in effectively mobilizing local populations against foreign forces to extract high costs. The Iraq War demonstrates that this is true even when sub-national forces (e.g., the Iraqi Sunni minority) reject the occupying powers, as in a globalized world these groups can also better exploit transnational networks to augment their manpower and resources. </w:t>
      </w:r>
      <w:r w:rsidRPr="00626DA6">
        <w:rPr>
          <w:rStyle w:val="StyleUnderline"/>
          <w:rFonts w:asciiTheme="majorHAnsi" w:hAnsiTheme="majorHAnsi"/>
        </w:rPr>
        <w:t>In the case of East Asia, however, the dynamics of regional nationalisms function differently, with the U.S. arguably acting as a stabilizing force between an ascendant China and its concerned neighbors, including, Japan, South Korea, Vietnam, and India. Will these powerful regional nationalisms clash to deleterious effect if the U.S. implements Posen’s call for a “withdrawal of a significant number of U.S. troops” from Japan and South Korea? Could this threaten to disrupt regional economic relationships that the U.S. economy relies so heavily on? Posen never fully examines these risks in detail.</w:t>
      </w:r>
      <w:r w:rsidRPr="00626DA6">
        <w:rPr>
          <w:rFonts w:asciiTheme="majorHAnsi" w:hAnsiTheme="majorHAnsi"/>
        </w:rPr>
        <w:t xml:space="preserve"> </w:t>
      </w:r>
      <w:r w:rsidRPr="00626DA6">
        <w:rPr>
          <w:rStyle w:val="StyleUnderline"/>
          <w:rFonts w:asciiTheme="majorHAnsi" w:hAnsiTheme="majorHAnsi"/>
        </w:rPr>
        <w:t>But the active U.S. encouragement for countries such as Japan—with troubled histories of militarism—to bolster their military capabilities would likely engender similar military build-ups from regional neighbors, especially if Japan decided to develop a nuclear deterrent</w:t>
      </w:r>
      <w:r w:rsidRPr="00626DA6">
        <w:rPr>
          <w:rFonts w:asciiTheme="majorHAnsi" w:hAnsiTheme="majorHAnsi"/>
        </w:rPr>
        <w:t>. Since Posen argues this is a distinct possibility and a logical response in the wake of a U.S. military withdrawal, it would have been useful for these concerns to be addressed in greater detail.</w:t>
      </w:r>
    </w:p>
    <w:p w14:paraId="4DF7DFD5" w14:textId="76EBD4FB" w:rsidR="000F7DC3" w:rsidRPr="00626DA6" w:rsidRDefault="008F5715" w:rsidP="000F7DC3">
      <w:pPr>
        <w:pStyle w:val="Heading3"/>
        <w:rPr>
          <w:rFonts w:asciiTheme="majorHAnsi" w:hAnsiTheme="majorHAnsi"/>
        </w:rPr>
      </w:pPr>
      <w:r>
        <w:rPr>
          <w:rFonts w:asciiTheme="majorHAnsi" w:hAnsiTheme="majorHAnsi"/>
        </w:rPr>
        <w:lastRenderedPageBreak/>
        <w:t>AT</w:t>
      </w:r>
      <w:r w:rsidR="00626DA6" w:rsidRPr="00626DA6">
        <w:rPr>
          <w:rFonts w:asciiTheme="majorHAnsi" w:hAnsiTheme="majorHAnsi"/>
        </w:rPr>
        <w:t xml:space="preserve"> </w:t>
      </w:r>
      <w:r w:rsidR="00DF5CE0" w:rsidRPr="00626DA6">
        <w:rPr>
          <w:rFonts w:asciiTheme="majorHAnsi" w:hAnsiTheme="majorHAnsi"/>
        </w:rPr>
        <w:t xml:space="preserve">OSB </w:t>
      </w:r>
      <w:r>
        <w:rPr>
          <w:rFonts w:asciiTheme="majorHAnsi" w:hAnsiTheme="majorHAnsi"/>
        </w:rPr>
        <w:t>Solves E</w:t>
      </w:r>
      <w:r w:rsidR="00626DA6" w:rsidRPr="00626DA6">
        <w:rPr>
          <w:rFonts w:asciiTheme="majorHAnsi" w:hAnsiTheme="majorHAnsi"/>
        </w:rPr>
        <w:t>con</w:t>
      </w:r>
    </w:p>
    <w:p w14:paraId="2277BFA4" w14:textId="77777777" w:rsidR="00626DA6" w:rsidRPr="00626DA6" w:rsidRDefault="00626DA6" w:rsidP="00626DA6">
      <w:pPr>
        <w:rPr>
          <w:rFonts w:asciiTheme="majorHAnsi" w:hAnsiTheme="majorHAnsi"/>
        </w:rPr>
      </w:pPr>
    </w:p>
    <w:p w14:paraId="368D4CE4" w14:textId="18D6F9A9" w:rsidR="000F7DC3" w:rsidRPr="00626DA6" w:rsidRDefault="000F7DC3" w:rsidP="00DF5CE0">
      <w:pPr>
        <w:pStyle w:val="Heading4"/>
        <w:rPr>
          <w:rFonts w:asciiTheme="majorHAnsi" w:hAnsiTheme="majorHAnsi"/>
        </w:rPr>
      </w:pPr>
      <w:r w:rsidRPr="00626DA6">
        <w:rPr>
          <w:rFonts w:asciiTheme="majorHAnsi" w:hAnsiTheme="majorHAnsi"/>
        </w:rPr>
        <w:t>Retrenchment doesn’t provide significant cuts</w:t>
      </w:r>
    </w:p>
    <w:p w14:paraId="0A3499EC" w14:textId="1B2A501F" w:rsidR="00DF5CE0" w:rsidRPr="00626DA6" w:rsidRDefault="00DF5CE0" w:rsidP="00DF5CE0">
      <w:pPr>
        <w:rPr>
          <w:rFonts w:asciiTheme="majorHAnsi" w:hAnsiTheme="majorHAnsi"/>
        </w:rPr>
      </w:pPr>
      <w:r w:rsidRPr="00626DA6">
        <w:rPr>
          <w:rStyle w:val="Style13ptBold"/>
          <w:rFonts w:asciiTheme="majorHAnsi" w:hAnsiTheme="majorHAnsi"/>
        </w:rPr>
        <w:t xml:space="preserve">Brands 15 – </w:t>
      </w:r>
      <w:r w:rsidRPr="00626DA6">
        <w:rPr>
          <w:rStyle w:val="Style13ptBold"/>
          <w:rFonts w:asciiTheme="majorHAnsi" w:hAnsiTheme="majorHAnsi"/>
          <w:b w:val="0"/>
        </w:rPr>
        <w:t xml:space="preserve">Assistant Professor Public Policy, Duke University </w:t>
      </w:r>
      <w:r w:rsidRPr="00626DA6">
        <w:rPr>
          <w:rFonts w:asciiTheme="majorHAnsi" w:hAnsiTheme="majorHAnsi"/>
        </w:rPr>
        <w:t>(Hal Brands, Washington Quarterly, “Fools Rush Out? The Flawed Logic of Offshore Balancing,”  7/30/15, Proquest, p. 19-22)\\WDB</w:t>
      </w:r>
    </w:p>
    <w:p w14:paraId="65CB876A" w14:textId="77777777" w:rsidR="000F7DC3" w:rsidRPr="00626DA6" w:rsidRDefault="000F7DC3" w:rsidP="000F7DC3">
      <w:pPr>
        <w:rPr>
          <w:rStyle w:val="StyleUnderline"/>
          <w:rFonts w:asciiTheme="majorHAnsi" w:hAnsiTheme="majorHAnsi"/>
        </w:rPr>
      </w:pPr>
      <w:r w:rsidRPr="00626DA6">
        <w:rPr>
          <w:rFonts w:asciiTheme="majorHAnsi" w:hAnsiTheme="majorHAnsi"/>
        </w:rPr>
        <w:t xml:space="preserve">Begin with the issue of financial cost. </w:t>
      </w:r>
      <w:r w:rsidRPr="00626DA6">
        <w:rPr>
          <w:rStyle w:val="StyleUnderline"/>
          <w:rFonts w:asciiTheme="majorHAnsi" w:hAnsiTheme="majorHAnsi"/>
        </w:rPr>
        <w:t>One much-touted benefit of offshore balancing is it will slash seemingly exorbitant U.S. defense outlays, and thereby put the United States on far firmer fiscal ground.</w:t>
      </w:r>
      <w:r w:rsidRPr="00626DA6">
        <w:rPr>
          <w:rFonts w:asciiTheme="majorHAnsi" w:hAnsiTheme="majorHAnsi"/>
        </w:rPr>
        <w:t xml:space="preserve"> And there would indeed be some savings. Washington would certainly save money by refusing to use force in any instance when a key regional balance was not in critical danger.24 More broadly, a military sized for offshore balancing would be somewhat smaller and cheaper, and with far fewer overseas bases, than the current force. </w:t>
      </w:r>
      <w:r w:rsidRPr="00626DA6">
        <w:rPr>
          <w:rStyle w:val="StyleUnderline"/>
          <w:rFonts w:asciiTheme="majorHAnsi" w:hAnsiTheme="majorHAnsi"/>
        </w:rPr>
        <w:t>The savings would probably prove smaller than expected, however, because a variety of reasons suggest that the financial dividends of offshore balancing are significantly oversold. The first reason is that the existing grand strategy—even with defense budgets of $500–600 billion annually—is simply not as expensive as sometimes portrayed. During the 1950s, the United States consistently spent over 10 percent of GDP on defense, and in the 1980s the figure was often over 6 percent. During the past 20 years, by contrast, total defense spending (including money for wars like Iraq) has generally hovered between 3 and 4 percent of GDP, rising to 4.7 percent in 2010, but dropping back under 4 percent in 2013 and sinking further since.25 By historical standards, the United States has spent comparatively little of its wealth on defense in the post-Cold War era, and the costs of U.S. policy have been far less backbreaking than one might think.</w:t>
      </w:r>
      <w:r w:rsidRPr="00626DA6">
        <w:rPr>
          <w:rFonts w:asciiTheme="majorHAnsi" w:hAnsiTheme="majorHAnsi"/>
        </w:rPr>
        <w:t xml:space="preserve"> </w:t>
      </w:r>
      <w:r w:rsidRPr="00626DA6">
        <w:rPr>
          <w:rStyle w:val="StyleUnderline"/>
          <w:rFonts w:asciiTheme="majorHAnsi" w:hAnsiTheme="majorHAnsi"/>
        </w:rPr>
        <w:t>The second and related reason for skepticism is that offshore balancing—if properly resourced—would permit only fairly modest cutbacks. A military capable of executing offshore balancing must still be capable of intervening decisively in regional conflicts, and fighting its way back onshore if the balance breaks. It must possess the air and naval power needed to dominate the global commons and push into contested areas in time of crisis; it must also retain—or very quickly mobilize—sufficient ground forces to intervene effectively if a regional balance begins to crumble.</w:t>
      </w:r>
      <w:r w:rsidRPr="00626DA6">
        <w:rPr>
          <w:rFonts w:asciiTheme="majorHAnsi" w:hAnsiTheme="majorHAnsi"/>
        </w:rPr>
        <w:t xml:space="preserve"> As analysts like Evan Montgomery of the Center for Strategic and Budgetary Assessments have noted, </w:t>
      </w:r>
      <w:r w:rsidRPr="00626DA6">
        <w:rPr>
          <w:rStyle w:val="StyleUnderline"/>
          <w:rFonts w:asciiTheme="majorHAnsi" w:hAnsiTheme="majorHAnsi"/>
        </w:rPr>
        <w:t>an offshorebalancing military would therefore need to be capable of rapid, decisive global power-projection, with all the costs involved.26 Moreover, shuttering overseas bases and stationing U.S. forces closer to home would not greatly mitigate such costs. As one RAND Corporation study points out, for instance, relocating two squadrons of F-16s from Italy to the United States would reduce operational costs by just 6 percent annually.</w:t>
      </w:r>
      <w:r w:rsidRPr="00626DA6">
        <w:rPr>
          <w:rFonts w:asciiTheme="majorHAnsi" w:hAnsiTheme="majorHAnsi"/>
        </w:rPr>
        <w:t xml:space="preserve"> “At the level of grand strategy,” the RAND study concludes</w:t>
      </w:r>
      <w:r w:rsidRPr="00626DA6">
        <w:rPr>
          <w:rStyle w:val="StyleUnderline"/>
          <w:rFonts w:asciiTheme="majorHAnsi" w:hAnsiTheme="majorHAnsi"/>
        </w:rPr>
        <w:t>, “the cost differences between CONUS [domestic] and OCONUS [overseas] presence are insignificant.”27 The savings would prove similarly negligible when it comes to nuclear force</w:t>
      </w:r>
      <w:r w:rsidRPr="00626DA6">
        <w:rPr>
          <w:rFonts w:asciiTheme="majorHAnsi" w:hAnsiTheme="majorHAnsi"/>
        </w:rPr>
        <w:t>s. Some offshore balancers contend that their strategy can accommodate major cuts in the U.S. nuclear arsenal</w:t>
      </w:r>
      <w:r w:rsidRPr="00626DA6">
        <w:rPr>
          <w:rStyle w:val="StyleUnderline"/>
          <w:rFonts w:asciiTheme="majorHAnsi" w:hAnsiTheme="majorHAnsi"/>
        </w:rPr>
        <w:t xml:space="preserve">. Yet here, too, the practical requirements of an adequately resourced offshore balancing strategy would actually be quite significant. The United States would need to possess very robust nuclear forces if it sought to preserve extended deterrence while simultaneously retracting its conventional force presence. It would also need to retain the escalation dominance that would allow it to intervene in critical </w:t>
      </w:r>
      <w:r w:rsidRPr="00626DA6">
        <w:rPr>
          <w:rStyle w:val="StyleUnderline"/>
          <w:rFonts w:asciiTheme="majorHAnsi" w:hAnsiTheme="majorHAnsi"/>
        </w:rPr>
        <w:lastRenderedPageBreak/>
        <w:t>regional contingencies without fear of being coerced or blackmailed by a nuclear-armed aggressor. Accordingly, doing offshore balancing right would require major—and by all accounts, very expensive—investments toward modernizing the U.S. nuclear arsenal in the years and decades ahead.28 Once these issues are considered, the financial advantages of offshore balancing appear less formidable. One scholar estimates that an offshore balancing-sized military would cost 2.5 percent of GDP.29 It is highly questionable whether such a force—featuring much-reduced air, naval, ground, and nuclear capabilities—could actually accomplish its stated objectives without incurring unacceptable risk.30 But leaving that issue aside, such spending is just 0.5 percent of GDP lower than actual defense spending in the late 1990s, and perhaps 1 percent of GDP lower than projected spending in coming years.</w:t>
      </w:r>
      <w:r w:rsidRPr="00626DA6">
        <w:rPr>
          <w:rFonts w:asciiTheme="majorHAnsi" w:hAnsiTheme="majorHAnsi"/>
        </w:rPr>
        <w:t xml:space="preserve">31 Put differently, under very generous assumptions, offshore balancing might allow the United States to cut defense spending by 16 to 29 percent compared to relevant post-Cold War figures. Such savings would, of course, have a positive budgetary impact, reducing national deficits that have ranged from $484 billion to $1.41 trillion in recent years by perhaps $100–200 billion annually. But even under best-case conditions, </w:t>
      </w:r>
      <w:r w:rsidRPr="00626DA6">
        <w:rPr>
          <w:rStyle w:val="StyleUnderline"/>
          <w:rFonts w:asciiTheme="majorHAnsi" w:hAnsiTheme="majorHAnsi"/>
        </w:rPr>
        <w:t>these savings would still fall far short of balancing the federal budget. In fact, because defense’s share of that budget is just 18 percent and falling, and because current and projected deficits are driven primarily by rising entitlement costs</w:t>
      </w:r>
      <w:r w:rsidRPr="00626DA6">
        <w:rPr>
          <w:rFonts w:asciiTheme="majorHAnsi" w:hAnsiTheme="majorHAnsi"/>
        </w:rPr>
        <w:t xml:space="preserve"> (48 percent of spending and growing as of 2014), it is simply misleading to suggest that the defense cuts that offshore balancers envision hold the key to a sustainable fiscal future for the nation.32 </w:t>
      </w:r>
      <w:r w:rsidRPr="00626DA6">
        <w:rPr>
          <w:rStyle w:val="StyleUnderline"/>
          <w:rFonts w:asciiTheme="majorHAnsi" w:hAnsiTheme="majorHAnsi"/>
        </w:rPr>
        <w:t>One might also ask whether offshore balancing merely trades relatively marginal short-term savings for higher long-term costs. The fact is that regional balances have often proved less robust than offshore balancers would expect.</w:t>
      </w:r>
      <w:r w:rsidRPr="00626DA6">
        <w:rPr>
          <w:rFonts w:asciiTheme="majorHAnsi" w:hAnsiTheme="majorHAnsi"/>
        </w:rPr>
        <w:t xml:space="preserve"> After all, </w:t>
      </w:r>
      <w:r w:rsidRPr="00626DA6">
        <w:rPr>
          <w:rStyle w:val="StyleUnderline"/>
          <w:rFonts w:asciiTheme="majorHAnsi" w:hAnsiTheme="majorHAnsi"/>
        </w:rPr>
        <w:t>in each case in which the United States pursued offshore balancing in the 20th century—in Europe and East Asia during the era of the world wars, and in the Gulf before 1990—it eventually had to fight a major conflict to restore a regional balance that had collapsed or was in grave danger. In each case, fortunately, U.S. forces successfully defeated the aspiring hegemon</w:t>
      </w:r>
      <w:r w:rsidRPr="00626DA6">
        <w:rPr>
          <w:rFonts w:asciiTheme="majorHAnsi" w:hAnsiTheme="majorHAnsi"/>
        </w:rPr>
        <w:t>. But one wonders whether, overall, the more economical course would have been to make the peacetime commitments that would have fortified the balance and perhaps prevented matters from reaching such a dangerous and costly climax in the first place</w:t>
      </w:r>
      <w:r w:rsidRPr="00626DA6">
        <w:rPr>
          <w:rStyle w:val="StyleUnderline"/>
          <w:rFonts w:asciiTheme="majorHAnsi" w:hAnsiTheme="majorHAnsi"/>
        </w:rPr>
        <w:t>. Indeed, in Europe and East Asia particularly, this belated realization that offshore balancing was penny-wise but pound-foolish led Washington to adopt a very different approach after World War II. Times have changed, but the fact remains: the financial case for offshore balancing is not as compelling as it might seem</w:t>
      </w:r>
    </w:p>
    <w:p w14:paraId="4C16DD60" w14:textId="3A9531C4" w:rsidR="000F7DC3" w:rsidRPr="00626DA6" w:rsidRDefault="00DF5CE0" w:rsidP="000F7DC3">
      <w:pPr>
        <w:pStyle w:val="Heading4"/>
        <w:rPr>
          <w:rFonts w:asciiTheme="majorHAnsi" w:hAnsiTheme="majorHAnsi"/>
        </w:rPr>
      </w:pPr>
      <w:r w:rsidRPr="00626DA6">
        <w:rPr>
          <w:rFonts w:asciiTheme="majorHAnsi" w:hAnsiTheme="majorHAnsi"/>
        </w:rPr>
        <w:t>Retrenchment not key to the economy- Cold W</w:t>
      </w:r>
      <w:r w:rsidR="000F7DC3" w:rsidRPr="00626DA6">
        <w:rPr>
          <w:rFonts w:asciiTheme="majorHAnsi" w:hAnsiTheme="majorHAnsi"/>
        </w:rPr>
        <w:t xml:space="preserve">ar proves </w:t>
      </w:r>
    </w:p>
    <w:p w14:paraId="24378CFC" w14:textId="5F6B8333" w:rsidR="000F7DC3" w:rsidRPr="00626DA6" w:rsidRDefault="00DF5CE0" w:rsidP="000F7DC3">
      <w:pPr>
        <w:rPr>
          <w:rFonts w:asciiTheme="majorHAnsi" w:hAnsiTheme="majorHAnsi"/>
        </w:rPr>
      </w:pPr>
      <w:r w:rsidRPr="00626DA6">
        <w:rPr>
          <w:rStyle w:val="Style13ptBold"/>
          <w:rFonts w:asciiTheme="majorHAnsi" w:hAnsiTheme="majorHAnsi"/>
        </w:rPr>
        <w:t xml:space="preserve">Brands 15 – </w:t>
      </w:r>
      <w:r w:rsidRPr="00626DA6">
        <w:rPr>
          <w:rStyle w:val="Style13ptBold"/>
          <w:rFonts w:asciiTheme="majorHAnsi" w:hAnsiTheme="majorHAnsi"/>
          <w:b w:val="0"/>
        </w:rPr>
        <w:t xml:space="preserve">Assistant Professor Public Policy, Duke University </w:t>
      </w:r>
      <w:r w:rsidRPr="00626DA6">
        <w:rPr>
          <w:rFonts w:asciiTheme="majorHAnsi" w:hAnsiTheme="majorHAnsi"/>
        </w:rPr>
        <w:t>(Hal Brands, Washington Quarterly, “Fools Rush Out? The Flawed Logic of Offshore Balancing,”  7/30/15, Proquest, p. 19-22)\\WDB</w:t>
      </w:r>
    </w:p>
    <w:p w14:paraId="0228629D" w14:textId="77777777" w:rsidR="000F7DC3" w:rsidRPr="00626DA6" w:rsidRDefault="000F7DC3" w:rsidP="000F7DC3">
      <w:pPr>
        <w:rPr>
          <w:rStyle w:val="StyleUnderline"/>
          <w:rFonts w:asciiTheme="majorHAnsi" w:hAnsiTheme="majorHAnsi"/>
          <w:u w:val="none"/>
        </w:rPr>
      </w:pPr>
      <w:r w:rsidRPr="00626DA6">
        <w:rPr>
          <w:rFonts w:asciiTheme="majorHAnsi" w:hAnsiTheme="majorHAnsi"/>
        </w:rPr>
        <w:t>Grand strategy ultimately begins and ends with macroeconomics, and perhaps the single most important insight from the Cold War is that geopolitical success is a function of economic vitality</w:t>
      </w:r>
      <w:r w:rsidRPr="00626DA6">
        <w:rPr>
          <w:rStyle w:val="StyleUnderline"/>
          <w:rFonts w:asciiTheme="majorHAnsi" w:hAnsiTheme="majorHAnsi"/>
          <w:u w:val="none"/>
        </w:rPr>
        <w:t>. It was, after all, the West's superior economic performance that eventually exerted such a powerful magnetic draw on countries in both the Third and the Second Worlds, and allowed Washington and its allies to sustain a protracted global competition that bankrupted Moscow in the end</w:t>
      </w:r>
      <w:r w:rsidRPr="00626DA6">
        <w:rPr>
          <w:rFonts w:asciiTheme="majorHAnsi" w:hAnsiTheme="majorHAnsi"/>
        </w:rPr>
        <w:t xml:space="preserve">. In this sense, the Cold War's key takeaway is that </w:t>
      </w:r>
      <w:r w:rsidRPr="00626DA6">
        <w:rPr>
          <w:rStyle w:val="StyleUnderline"/>
          <w:rFonts w:asciiTheme="majorHAnsi" w:hAnsiTheme="majorHAnsi"/>
          <w:u w:val="none"/>
        </w:rPr>
        <w:t xml:space="preserve">preserving a vibrant free-market economy, as a wellspring of hard and soft power alike, is the most crucial grand strategic task </w:t>
      </w:r>
      <w:r w:rsidRPr="00626DA6">
        <w:rPr>
          <w:rStyle w:val="StyleUnderline"/>
          <w:rFonts w:asciiTheme="majorHAnsi" w:hAnsiTheme="majorHAnsi"/>
          <w:u w:val="none"/>
        </w:rPr>
        <w:lastRenderedPageBreak/>
        <w:t xml:space="preserve">America faces. </w:t>
      </w:r>
      <w:r w:rsidRPr="00626DA6">
        <w:rPr>
          <w:rStyle w:val="StyleUnderline"/>
          <w:rFonts w:asciiTheme="majorHAnsi" w:hAnsiTheme="majorHAnsi"/>
        </w:rPr>
        <w:t>Much shakier, however, is the policy implication that advocates of retrenchment often draw from this indisputable fact: America must now slash its foreign commitments because those commitments are so onerous as to imperil long-term US economic and fiscal health.10</w:t>
      </w:r>
      <w:r w:rsidRPr="00626DA6">
        <w:rPr>
          <w:rFonts w:asciiTheme="majorHAnsi" w:hAnsiTheme="majorHAnsi"/>
        </w:rPr>
        <w:t xml:space="preserve"> </w:t>
      </w:r>
      <w:r w:rsidRPr="00626DA6">
        <w:rPr>
          <w:rStyle w:val="StyleUnderline"/>
          <w:rFonts w:asciiTheme="majorHAnsi" w:hAnsiTheme="majorHAnsi"/>
        </w:rPr>
        <w:t xml:space="preserve">This argument is flawed on numerous grounds. For one thing, it elides the fact that US deficits are driven far more by exploding entitlement costs than by defense outlays. The former category consumed 48 percent- and rising-of federal spending as of 2014, whereas the latter consumed only 18 percent and falling.11 </w:t>
      </w:r>
      <w:r w:rsidRPr="00626DA6">
        <w:rPr>
          <w:rStyle w:val="StyleUnderline"/>
          <w:rFonts w:asciiTheme="majorHAnsi" w:hAnsiTheme="majorHAnsi"/>
          <w:u w:val="none"/>
        </w:rPr>
        <w:t>Just as important, this argument ignores an inconvenient historical truth</w:t>
      </w:r>
      <w:r w:rsidRPr="00626DA6">
        <w:rPr>
          <w:rStyle w:val="StyleUnderline"/>
          <w:rFonts w:asciiTheme="majorHAnsi" w:hAnsiTheme="majorHAnsi"/>
        </w:rPr>
        <w:t xml:space="preserve"> - during the Cold War, America sustained a far higher defense burden while maintaining robust growth for most of the postwar period. The United States often spent well over 10 percent of its GDP on defense during the 1950s, for instance, and upwards of 6 percent during the 1980s, as opposed to just 3 to 4 percent in recent years. Indeed, the figure retrenchers often cite as a paragon of military restraint-Dwight Eisenhower-presided over a period in which defense spending never consumed less than 9.3 percent of GDP.12 </w:t>
      </w:r>
      <w:r w:rsidRPr="00626DA6">
        <w:rPr>
          <w:rFonts w:asciiTheme="majorHAnsi" w:hAnsiTheme="majorHAnsi"/>
        </w:rPr>
        <w:t xml:space="preserve">In other words, </w:t>
      </w:r>
      <w:r w:rsidRPr="00626DA6">
        <w:rPr>
          <w:rStyle w:val="StyleUnderline"/>
          <w:rFonts w:asciiTheme="majorHAnsi" w:hAnsiTheme="majorHAnsi"/>
        </w:rPr>
        <w:t>the relevant Cold War lesson is economic performance is indeed the fount of national power, but the US economy has historically been capable of supporting a far higher defense burden without fundamentally compromising that performance. Whether this remains true in the future, of course, will depend on the country's ability to make hard political choices associated with rationalizing US tax and entitlement policies</w:t>
      </w:r>
      <w:r w:rsidRPr="00626DA6">
        <w:rPr>
          <w:rFonts w:asciiTheme="majorHAnsi" w:hAnsiTheme="majorHAnsi"/>
        </w:rPr>
        <w:t>.</w:t>
      </w:r>
      <w:r w:rsidRPr="00626DA6">
        <w:rPr>
          <w:rStyle w:val="StyleUnderline"/>
          <w:rFonts w:asciiTheme="majorHAnsi" w:hAnsiTheme="majorHAnsi"/>
        </w:rPr>
        <w:t xml:space="preserve">13 </w:t>
      </w:r>
      <w:r w:rsidRPr="00626DA6">
        <w:rPr>
          <w:rStyle w:val="StyleUnderline"/>
          <w:rFonts w:asciiTheme="majorHAnsi" w:hAnsiTheme="majorHAnsi"/>
          <w:u w:val="none"/>
        </w:rPr>
        <w:t>But if we take the Cold War as a guide, it reminds us that current defense spending actually constitutes a rather modest strain on the economy by historical standards-and the United States could comfortably spend much more on defense were it willing to make those hard choices in intelligent ways.</w:t>
      </w:r>
    </w:p>
    <w:p w14:paraId="0548C55B" w14:textId="25EA6B2E" w:rsidR="00D6549E" w:rsidRPr="008E7685" w:rsidRDefault="008B0BCB" w:rsidP="008F5715">
      <w:r w:rsidRPr="00626DA6">
        <w:rPr>
          <w:rFonts w:asciiTheme="majorHAnsi" w:hAnsiTheme="majorHAnsi"/>
        </w:rPr>
        <w:t xml:space="preserve"> </w:t>
      </w:r>
      <w:r w:rsidR="008F5715">
        <w:rPr>
          <w:rFonts w:asciiTheme="majorHAnsi" w:hAnsiTheme="majorHAnsi"/>
        </w:rPr>
        <w:t xml:space="preserve"> </w:t>
      </w:r>
    </w:p>
    <w:p w14:paraId="2C4B7CAD" w14:textId="6F9F6924" w:rsidR="008E7685" w:rsidRDefault="008E7685" w:rsidP="008E7685">
      <w:pPr>
        <w:pStyle w:val="Heading1"/>
        <w:rPr>
          <w:rFonts w:asciiTheme="majorHAnsi" w:hAnsiTheme="majorHAnsi"/>
        </w:rPr>
      </w:pPr>
      <w:r>
        <w:rPr>
          <w:rFonts w:asciiTheme="majorHAnsi" w:hAnsiTheme="majorHAnsi"/>
        </w:rPr>
        <w:lastRenderedPageBreak/>
        <w:t>---Impact Offense---</w:t>
      </w:r>
    </w:p>
    <w:p w14:paraId="5191821D" w14:textId="56396C13" w:rsidR="008E7685" w:rsidRDefault="008E7685" w:rsidP="008E7685"/>
    <w:p w14:paraId="73F3F110" w14:textId="07EB7A4A" w:rsidR="008E7685" w:rsidRDefault="008F5715" w:rsidP="008E7685">
      <w:pPr>
        <w:pStyle w:val="Heading2"/>
      </w:pPr>
      <w:r>
        <w:lastRenderedPageBreak/>
        <w:t>US A</w:t>
      </w:r>
      <w:r w:rsidR="008E7685">
        <w:t xml:space="preserve">lliances </w:t>
      </w:r>
    </w:p>
    <w:p w14:paraId="2D08F790" w14:textId="4C0E2208" w:rsidR="008E7685" w:rsidRDefault="008E7685" w:rsidP="008E7685"/>
    <w:p w14:paraId="0C4C5BE3" w14:textId="39517E62" w:rsidR="008E7685" w:rsidRDefault="008E7685" w:rsidP="008E7685">
      <w:pPr>
        <w:pStyle w:val="Heading3"/>
        <w:rPr>
          <w:rFonts w:asciiTheme="majorHAnsi" w:hAnsiTheme="majorHAnsi"/>
        </w:rPr>
      </w:pPr>
      <w:r>
        <w:rPr>
          <w:rFonts w:asciiTheme="majorHAnsi" w:hAnsiTheme="majorHAnsi"/>
        </w:rPr>
        <w:lastRenderedPageBreak/>
        <w:t>Im – US alliances</w:t>
      </w:r>
    </w:p>
    <w:p w14:paraId="066A518B" w14:textId="77777777" w:rsidR="008E7685" w:rsidRPr="008E7685" w:rsidRDefault="008E7685" w:rsidP="008E7685"/>
    <w:p w14:paraId="686DBE19" w14:textId="77777777" w:rsidR="008E7685" w:rsidRPr="00626DA6" w:rsidRDefault="008E7685" w:rsidP="008E7685">
      <w:pPr>
        <w:pStyle w:val="Heading4"/>
        <w:rPr>
          <w:rFonts w:asciiTheme="majorHAnsi" w:hAnsiTheme="majorHAnsi"/>
        </w:rPr>
      </w:pPr>
      <w:r w:rsidRPr="00626DA6">
        <w:rPr>
          <w:rFonts w:asciiTheme="majorHAnsi" w:hAnsiTheme="majorHAnsi"/>
        </w:rPr>
        <w:t xml:space="preserve">Ally ties confer an array of benefits - Japan proves </w:t>
      </w:r>
    </w:p>
    <w:p w14:paraId="5522AC7B" w14:textId="77777777" w:rsidR="008E7685" w:rsidRPr="00626DA6" w:rsidRDefault="008E7685" w:rsidP="008E7685">
      <w:pPr>
        <w:rPr>
          <w:rFonts w:asciiTheme="majorHAnsi" w:hAnsiTheme="majorHAnsi"/>
        </w:rPr>
      </w:pPr>
      <w:r w:rsidRPr="00626DA6">
        <w:rPr>
          <w:rStyle w:val="Style13ptBold"/>
          <w:rFonts w:asciiTheme="majorHAnsi" w:hAnsiTheme="majorHAnsi"/>
        </w:rPr>
        <w:t xml:space="preserve">Brands 15 – </w:t>
      </w:r>
      <w:r w:rsidRPr="00626DA6">
        <w:rPr>
          <w:rStyle w:val="Style13ptBold"/>
          <w:rFonts w:asciiTheme="majorHAnsi" w:hAnsiTheme="majorHAnsi"/>
          <w:b w:val="0"/>
        </w:rPr>
        <w:t xml:space="preserve">Assistant Professor Public Policy, Duke University </w:t>
      </w:r>
      <w:r w:rsidRPr="00626DA6">
        <w:rPr>
          <w:rFonts w:asciiTheme="majorHAnsi" w:hAnsiTheme="majorHAnsi"/>
        </w:rPr>
        <w:t>(Hal Brands, Washington Quarterly, “Fools Rush Out? The Flawed Logic of Offshore Balancing,”  7/30/15, Proquest, p. 19-22)\\WDB</w:t>
      </w:r>
    </w:p>
    <w:p w14:paraId="2E3FDE00" w14:textId="77777777" w:rsidR="008E7685" w:rsidRPr="00626DA6" w:rsidRDefault="008E7685" w:rsidP="008E7685">
      <w:pPr>
        <w:rPr>
          <w:rStyle w:val="StyleUnderline"/>
          <w:rFonts w:asciiTheme="majorHAnsi" w:hAnsiTheme="majorHAnsi"/>
        </w:rPr>
      </w:pPr>
      <w:r w:rsidRPr="00626DA6">
        <w:rPr>
          <w:rFonts w:asciiTheme="majorHAnsi" w:hAnsiTheme="majorHAnsi"/>
          <w:u w:val="single"/>
        </w:rPr>
        <w:t>The tenor of pro-retrenchment arguments today might easily make one think US alliance commitments are the root of all evil</w:t>
      </w:r>
      <w:r w:rsidRPr="00626DA6">
        <w:rPr>
          <w:rFonts w:asciiTheme="majorHAnsi" w:hAnsiTheme="majorHAnsi"/>
        </w:rPr>
        <w:t>-that they do very little to advance American interests, while encouraging a mix of "free-riding" and "reckless driving" by selfish allies.16 These concerns would not seem novel to America's Cold War statesmen. From the late 1940s onward, US officials continually worried American allies were not doing enough to sustain the common defense, and that some particularly troublesome partners, such as Taiwan's Chiang Kai-Shek, might drag Washington into unwanted conflicts with powerful enemies. In this sense, the history of the Cold War confirms the burdens and potential dangers associated with US alliance commitments are real enough. What that history also confirms, however, is the unique and indispensable value those arrangements bring. Throughout the Cold War,</w:t>
      </w:r>
      <w:r w:rsidRPr="00626DA6">
        <w:rPr>
          <w:rStyle w:val="StyleUnderline"/>
          <w:rFonts w:asciiTheme="majorHAnsi" w:hAnsiTheme="majorHAnsi"/>
        </w:rPr>
        <w:t xml:space="preserve"> US alliances offered the high degree of military interoperability that flowed from continual joint training, and the ability to call on US allies to support Washington's own military interventions in conflicts like the Korean War. They "locked in" positive and comparatively stable relationships with key geopolitical players like West Germany and Japan.17 They gave Washington forums for projecting its voice in key regions and relationships, and the moral legitimacy that stemmed from its role as "leader of the free world." They provided America with bargaining advantages in trade and financial negotiations with allies, and the leverage needed to dissuade countries from West Germany to South Korea from developing nuclear weapons and thereby destabilizing entire regions.18 In some cases, they even gave the United States the ability to affect the composition of allies' governments.19 Finally, and despite fears of entrapment, US alliances frequently gave Washington the influence needed to exert a restraining effect on the behavior of worrisome partners.</w:t>
      </w:r>
      <w:r w:rsidRPr="00626DA6">
        <w:rPr>
          <w:rFonts w:asciiTheme="majorHAnsi" w:hAnsiTheme="majorHAnsi"/>
        </w:rPr>
        <w:t>20 Alliances, in other words, have never been a matter of charity in US statecraft. Instead</w:t>
      </w:r>
      <w:r w:rsidRPr="00626DA6">
        <w:rPr>
          <w:rStyle w:val="StyleUnderline"/>
          <w:rFonts w:asciiTheme="majorHAnsi" w:hAnsiTheme="majorHAnsi"/>
        </w:rPr>
        <w:t xml:space="preserve">, they have conferred an array of powerful benefits for American interests. </w:t>
      </w:r>
      <w:r w:rsidRPr="00626DA6">
        <w:rPr>
          <w:rFonts w:asciiTheme="majorHAnsi" w:hAnsiTheme="majorHAnsi"/>
        </w:rPr>
        <w:t xml:space="preserve">The history of the Cold War reminds us of this fact. In doing so, it also reminds us the burden of proof in the current debate should be not on those who advocate maintaining such arrangements. Rather, </w:t>
      </w:r>
      <w:r w:rsidRPr="00626DA6">
        <w:rPr>
          <w:rStyle w:val="StyleUnderline"/>
          <w:rFonts w:asciiTheme="majorHAnsi" w:hAnsiTheme="majorHAnsi"/>
          <w:u w:val="none"/>
        </w:rPr>
        <w:t>the burden of proof should be on those who would weaken or terminate them, and thus risk forfeiting the grand strategic benefits they have historically conferred</w:t>
      </w:r>
      <w:r w:rsidRPr="00626DA6">
        <w:rPr>
          <w:rStyle w:val="StyleUnderline"/>
          <w:rFonts w:asciiTheme="majorHAnsi" w:hAnsiTheme="majorHAnsi"/>
        </w:rPr>
        <w:t>.</w:t>
      </w:r>
    </w:p>
    <w:p w14:paraId="63346E61" w14:textId="436BAC40" w:rsidR="008E7685" w:rsidRDefault="008F5715" w:rsidP="008E7685">
      <w:pPr>
        <w:pStyle w:val="Heading3"/>
        <w:rPr>
          <w:rFonts w:asciiTheme="majorHAnsi" w:hAnsiTheme="majorHAnsi"/>
        </w:rPr>
      </w:pPr>
      <w:r>
        <w:rPr>
          <w:rFonts w:asciiTheme="majorHAnsi" w:hAnsiTheme="majorHAnsi"/>
        </w:rPr>
        <w:lastRenderedPageBreak/>
        <w:t xml:space="preserve"> Alliances K2 T</w:t>
      </w:r>
      <w:r w:rsidR="008E7685" w:rsidRPr="00626DA6">
        <w:rPr>
          <w:rFonts w:asciiTheme="majorHAnsi" w:hAnsiTheme="majorHAnsi"/>
        </w:rPr>
        <w:t>rade</w:t>
      </w:r>
    </w:p>
    <w:p w14:paraId="3C9BE962" w14:textId="77777777" w:rsidR="008E7685" w:rsidRPr="008E7685" w:rsidRDefault="008E7685" w:rsidP="008E7685"/>
    <w:p w14:paraId="6D7B6AE8" w14:textId="77777777" w:rsidR="008E7685" w:rsidRPr="00626DA6" w:rsidRDefault="008E7685" w:rsidP="008E7685">
      <w:pPr>
        <w:pStyle w:val="Heading4"/>
        <w:rPr>
          <w:rFonts w:asciiTheme="majorHAnsi" w:hAnsiTheme="majorHAnsi"/>
        </w:rPr>
      </w:pPr>
      <w:r w:rsidRPr="00626DA6">
        <w:rPr>
          <w:rFonts w:asciiTheme="majorHAnsi" w:hAnsiTheme="majorHAnsi"/>
        </w:rPr>
        <w:t>Engagement and strong alliances are key to an effective TPP – others are already carrying more of the burden</w:t>
      </w:r>
    </w:p>
    <w:p w14:paraId="32C14729" w14:textId="77777777" w:rsidR="008E7685" w:rsidRPr="00626DA6" w:rsidRDefault="008E7685" w:rsidP="008E7685">
      <w:pPr>
        <w:rPr>
          <w:rFonts w:asciiTheme="majorHAnsi" w:hAnsiTheme="majorHAnsi"/>
        </w:rPr>
      </w:pPr>
      <w:r w:rsidRPr="00626DA6">
        <w:rPr>
          <w:rStyle w:val="Style13ptBold"/>
          <w:rFonts w:asciiTheme="majorHAnsi" w:hAnsiTheme="majorHAnsi"/>
        </w:rPr>
        <w:t xml:space="preserve">Bowen 5/21 – </w:t>
      </w:r>
      <w:r w:rsidRPr="00626DA6">
        <w:rPr>
          <w:rStyle w:val="Style13ptBold"/>
          <w:rFonts w:asciiTheme="majorHAnsi" w:hAnsiTheme="majorHAnsi"/>
          <w:b w:val="0"/>
        </w:rPr>
        <w:t>Phd Student at Yale</w:t>
      </w:r>
      <w:r w:rsidRPr="00626DA6">
        <w:rPr>
          <w:rFonts w:asciiTheme="majorHAnsi" w:hAnsiTheme="majorHAnsi"/>
        </w:rPr>
        <w:t xml:space="preserve"> University (Tyler, The Diplomacist, "Against Restraint: The Value of U.S. Leadership," 5/21. https://diplomacist.com/2016/05/21/against-restraint-the-value-of-u-s-leadership/) \\WDB</w:t>
      </w:r>
    </w:p>
    <w:p w14:paraId="3BD3B38E" w14:textId="77777777" w:rsidR="008E7685" w:rsidRPr="00626DA6" w:rsidRDefault="008E7685" w:rsidP="008E7685">
      <w:pPr>
        <w:rPr>
          <w:rStyle w:val="StyleUnderline"/>
          <w:rFonts w:asciiTheme="majorHAnsi" w:hAnsiTheme="majorHAnsi"/>
        </w:rPr>
      </w:pPr>
      <w:r w:rsidRPr="00626DA6">
        <w:rPr>
          <w:rFonts w:asciiTheme="majorHAnsi" w:hAnsiTheme="majorHAnsi"/>
        </w:rPr>
        <w:t xml:space="preserve"> </w:t>
      </w:r>
      <w:r w:rsidRPr="00626DA6">
        <w:rPr>
          <w:rStyle w:val="StyleUnderline"/>
          <w:rFonts w:asciiTheme="majorHAnsi" w:hAnsiTheme="majorHAnsi"/>
        </w:rPr>
        <w:t xml:space="preserve">Much more significantly, the United States and 11 other East Asian nations were able to agree to the </w:t>
      </w:r>
      <w:hyperlink r:id="rId85" w:history="1">
        <w:r w:rsidRPr="00626DA6">
          <w:rPr>
            <w:rStyle w:val="StyleUnderline"/>
            <w:rFonts w:asciiTheme="majorHAnsi" w:hAnsiTheme="majorHAnsi"/>
          </w:rPr>
          <w:t>Trans-Pacific Partnership</w:t>
        </w:r>
      </w:hyperlink>
      <w:r w:rsidRPr="00626DA6">
        <w:rPr>
          <w:rStyle w:val="StyleUnderline"/>
          <w:rFonts w:asciiTheme="majorHAnsi" w:hAnsiTheme="majorHAnsi"/>
        </w:rPr>
        <w:t xml:space="preserve"> (TPP) and set domestic economic concerns aside in favour of maintaining </w:t>
      </w:r>
      <w:hyperlink r:id="rId86" w:history="1">
        <w:r w:rsidRPr="00626DA6">
          <w:rPr>
            <w:rStyle w:val="StyleUnderline"/>
            <w:rFonts w:asciiTheme="majorHAnsi" w:hAnsiTheme="majorHAnsi"/>
          </w:rPr>
          <w:t>strong economic relationships</w:t>
        </w:r>
      </w:hyperlink>
      <w:r w:rsidRPr="00626DA6">
        <w:rPr>
          <w:rStyle w:val="StyleUnderline"/>
          <w:rFonts w:asciiTheme="majorHAnsi" w:hAnsiTheme="majorHAnsi"/>
        </w:rPr>
        <w:t xml:space="preserve"> with important allies against China such as Japan, Australia, and Vietnam. The TPP, if ratified, would be beneficial for American relations with Japan in particular, providing long-desired market access in the fields of agriculture and automobiles. The TPP would also ensure that our allies will be on the same page when it comes to securing open commerce in the region. The United States could count on Australia, Japan, Vietnam, etc. to help protect the “sea lanes of communication” (SLOCs) upon which this extensive trans-Pacific trade depends.</w:t>
      </w:r>
      <w:r w:rsidRPr="00626DA6">
        <w:rPr>
          <w:rFonts w:asciiTheme="majorHAnsi" w:hAnsiTheme="majorHAnsi"/>
        </w:rPr>
        <w:t xml:space="preserve"> </w:t>
      </w:r>
      <w:r w:rsidRPr="00626DA6">
        <w:rPr>
          <w:rStyle w:val="StyleUnderline"/>
          <w:rFonts w:asciiTheme="majorHAnsi" w:hAnsiTheme="majorHAnsi"/>
        </w:rPr>
        <w:t>Having its allies to assist it in carrying out the main objective of U.S. East Asian foreign policy is a fortuitous development by anyone’s standards, and it would take place due to American engagement.</w:t>
      </w:r>
      <w:r w:rsidRPr="00626DA6">
        <w:rPr>
          <w:rFonts w:asciiTheme="majorHAnsi" w:hAnsiTheme="majorHAnsi"/>
        </w:rPr>
        <w:t xml:space="preserve"> In the end, the TPP may not be ratified by Congress, but the fact that the United States and its allies can agree on such a comprehensive deal is a sign of strategic harmony. Despite </w:t>
      </w:r>
      <w:hyperlink r:id="rId87" w:history="1">
        <w:r w:rsidRPr="00626DA6">
          <w:rPr>
            <w:rStyle w:val="Hyperlink"/>
            <w:rFonts w:asciiTheme="majorHAnsi" w:hAnsiTheme="majorHAnsi"/>
          </w:rPr>
          <w:t>alarm bells</w:t>
        </w:r>
      </w:hyperlink>
      <w:r w:rsidRPr="00626DA6">
        <w:rPr>
          <w:rFonts w:asciiTheme="majorHAnsi" w:hAnsiTheme="majorHAnsi"/>
        </w:rPr>
        <w:t xml:space="preserve"> early on that the United States could not deliver on its promises in the pivot to Asia, </w:t>
      </w:r>
      <w:r w:rsidRPr="00626DA6">
        <w:rPr>
          <w:rStyle w:val="StyleUnderline"/>
          <w:rFonts w:asciiTheme="majorHAnsi" w:hAnsiTheme="majorHAnsi"/>
        </w:rPr>
        <w:t xml:space="preserve">there are signs that the strategy is working. A line of willing and able allies from Vietnam to South Korea could prevent China extending its area of control beyond the East and South China Seas. This would </w:t>
      </w:r>
      <w:hyperlink r:id="rId88" w:history="1">
        <w:r w:rsidRPr="00626DA6">
          <w:rPr>
            <w:rStyle w:val="StyleUnderline"/>
            <w:rFonts w:asciiTheme="majorHAnsi" w:hAnsiTheme="majorHAnsi"/>
          </w:rPr>
          <w:t>help protect</w:t>
        </w:r>
      </w:hyperlink>
      <w:r w:rsidRPr="00626DA6">
        <w:rPr>
          <w:rStyle w:val="StyleUnderline"/>
          <w:rFonts w:asciiTheme="majorHAnsi" w:hAnsiTheme="majorHAnsi"/>
        </w:rPr>
        <w:t xml:space="preserve"> “the strategic lines of communication that connect the Pacific Ocean to the vital traffic of the East and South China Seas” — an essential goal of any U.S. foreign policy in East Asia. </w:t>
      </w:r>
      <w:r w:rsidRPr="00626DA6">
        <w:rPr>
          <w:rFonts w:asciiTheme="majorHAnsi" w:hAnsiTheme="majorHAnsi"/>
        </w:rPr>
        <w:t xml:space="preserve">The engagement and promotion of U.S. leadership inherent in the pivot to Asia is enabling Asian countries’ efforts to arm against China. Sure, the threat from China increases the desire of many countries to bolster their security, but </w:t>
      </w:r>
      <w:r w:rsidRPr="00626DA6">
        <w:rPr>
          <w:rStyle w:val="StyleUnderline"/>
          <w:rFonts w:asciiTheme="majorHAnsi" w:hAnsiTheme="majorHAnsi"/>
        </w:rPr>
        <w:t>the current increases in defense spending and multilateral cooperation would not be happening without U.S. involvement. If the point of restraint is to get American allies to carry more of the burden, then that job may already be done. The United States counts many East Asian nations among its allies; it would be overly demanding and foolish to seek better ones.</w:t>
      </w:r>
    </w:p>
    <w:p w14:paraId="553C7B20" w14:textId="77777777" w:rsidR="008E7685" w:rsidRPr="008E7685" w:rsidRDefault="008E7685" w:rsidP="008E7685"/>
    <w:p w14:paraId="38E1D9CE" w14:textId="38881F98" w:rsidR="008E7685" w:rsidRDefault="008F5715" w:rsidP="008E7685">
      <w:pPr>
        <w:pStyle w:val="Heading2"/>
      </w:pPr>
      <w:r>
        <w:lastRenderedPageBreak/>
        <w:t>US Military P</w:t>
      </w:r>
      <w:r w:rsidR="008E7685">
        <w:t>resence</w:t>
      </w:r>
    </w:p>
    <w:p w14:paraId="768D18FB" w14:textId="1E044F18" w:rsidR="008E7685" w:rsidRDefault="008E7685" w:rsidP="008E7685"/>
    <w:p w14:paraId="265B1394" w14:textId="42DAEE6F" w:rsidR="008E7685" w:rsidRDefault="008F5715" w:rsidP="008E7685">
      <w:pPr>
        <w:pStyle w:val="Heading3"/>
      </w:pPr>
      <w:r>
        <w:lastRenderedPageBreak/>
        <w:t>Im – Stability</w:t>
      </w:r>
    </w:p>
    <w:p w14:paraId="6A7320DB" w14:textId="77777777" w:rsidR="008E7685" w:rsidRPr="008E7685" w:rsidRDefault="008E7685" w:rsidP="008E7685"/>
    <w:p w14:paraId="4D6C089F" w14:textId="77777777" w:rsidR="008E7685" w:rsidRPr="00626DA6" w:rsidRDefault="008E7685" w:rsidP="008E7685">
      <w:pPr>
        <w:pStyle w:val="Heading4"/>
        <w:rPr>
          <w:rFonts w:asciiTheme="majorHAnsi" w:hAnsiTheme="majorHAnsi"/>
        </w:rPr>
      </w:pPr>
      <w:r w:rsidRPr="00626DA6">
        <w:rPr>
          <w:rFonts w:asciiTheme="majorHAnsi" w:hAnsiTheme="majorHAnsi"/>
        </w:rPr>
        <w:t xml:space="preserve">US military presence key to stability- empirics </w:t>
      </w:r>
    </w:p>
    <w:p w14:paraId="4493A988" w14:textId="77777777" w:rsidR="008E7685" w:rsidRPr="00626DA6" w:rsidRDefault="008E7685" w:rsidP="008E7685">
      <w:pPr>
        <w:rPr>
          <w:rFonts w:asciiTheme="majorHAnsi" w:hAnsiTheme="majorHAnsi"/>
        </w:rPr>
      </w:pPr>
      <w:r w:rsidRPr="00626DA6">
        <w:rPr>
          <w:rStyle w:val="Style13ptBold"/>
          <w:rFonts w:asciiTheme="majorHAnsi" w:hAnsiTheme="majorHAnsi"/>
        </w:rPr>
        <w:t xml:space="preserve">Brands 15 – </w:t>
      </w:r>
      <w:r w:rsidRPr="00626DA6">
        <w:rPr>
          <w:rStyle w:val="Style13ptBold"/>
          <w:rFonts w:asciiTheme="majorHAnsi" w:hAnsiTheme="majorHAnsi"/>
          <w:b w:val="0"/>
        </w:rPr>
        <w:t xml:space="preserve">Assistant Professor Public Policy, Duke University </w:t>
      </w:r>
      <w:r w:rsidRPr="00626DA6">
        <w:rPr>
          <w:rFonts w:asciiTheme="majorHAnsi" w:hAnsiTheme="majorHAnsi"/>
        </w:rPr>
        <w:t>(Hal Brands, Washington Quarterly, “Fools Rush Out? The Flawed Logic of Offshore Balancing,”  7/30/15, Proquest, p. 19-22)\\WDB</w:t>
      </w:r>
    </w:p>
    <w:p w14:paraId="6FDBA437" w14:textId="77777777" w:rsidR="008E7685" w:rsidRPr="00626DA6" w:rsidRDefault="008E7685" w:rsidP="008E7685">
      <w:pPr>
        <w:rPr>
          <w:rFonts w:asciiTheme="majorHAnsi" w:hAnsiTheme="majorHAnsi"/>
          <w:u w:val="single"/>
        </w:rPr>
      </w:pPr>
      <w:r w:rsidRPr="00626DA6">
        <w:rPr>
          <w:rFonts w:asciiTheme="majorHAnsi" w:hAnsiTheme="majorHAnsi"/>
        </w:rPr>
        <w:t>So what does this defense spending and global engagement actually buy in terms of securing the international order? Does US engagement foster stability and peace, as American officials and proponents of robust global presence have long argued? Or does it primarily invite blowback in the form of violent resistance and other undesirable behavior, as critics allege? The history of the Cold War lends some support to both arguments, especially in regions like Latin America</w:t>
      </w:r>
      <w:r w:rsidRPr="00626DA6">
        <w:rPr>
          <w:rStyle w:val="StyleUnderline"/>
          <w:rFonts w:asciiTheme="majorHAnsi" w:hAnsiTheme="majorHAnsi"/>
        </w:rPr>
        <w:t>.</w:t>
      </w:r>
      <w:r w:rsidRPr="00626DA6">
        <w:rPr>
          <w:rFonts w:asciiTheme="majorHAnsi" w:hAnsiTheme="majorHAnsi"/>
        </w:rPr>
        <w:t xml:space="preserve">14 At a broader international level, however, the balance of evidence lies overwhelmingly with the more positive perspective. US global engagement during the Cold War was a response to the absence of such engagement, which had helped cause the catastrophic instability of the interwar era. </w:t>
      </w:r>
      <w:r w:rsidRPr="00626DA6">
        <w:rPr>
          <w:rStyle w:val="StyleUnderline"/>
          <w:rFonts w:asciiTheme="majorHAnsi" w:hAnsiTheme="majorHAnsi"/>
          <w:u w:val="none"/>
        </w:rPr>
        <w:t>And during the Cold War</w:t>
      </w:r>
      <w:r w:rsidRPr="00626DA6">
        <w:rPr>
          <w:rStyle w:val="StyleUnderline"/>
          <w:rFonts w:asciiTheme="majorHAnsi" w:hAnsiTheme="majorHAnsi"/>
        </w:rPr>
        <w:t>, it was precisely the US decision to embrace the responsibility of organizing and protecting the non-communist world that allowed key regions like Europe and East Asia to break free of their tragic pasts and achieve remarkable levels of stability. US policy helped deter Soviet aggression and dissuade other disruptive behavior; it helped mute historical frictions between countries like Germany and Japan, on the one hand, and their former enemies, on the other; it fostered the climate of security in which unprecedented economic growth and multilateral cooperation could occur.</w:t>
      </w:r>
      <w:r w:rsidRPr="00626DA6">
        <w:rPr>
          <w:rFonts w:asciiTheme="majorHAnsi" w:hAnsiTheme="majorHAnsi"/>
        </w:rPr>
        <w:t xml:space="preserve"> US policy was by no means the only factor in these achievements, but it was the crucial common thread that connected them.15 What relevance does this history have for grand strategic debates in a period so different from the Cold War? </w:t>
      </w:r>
      <w:r w:rsidRPr="00626DA6">
        <w:rPr>
          <w:rStyle w:val="StyleUnderline"/>
          <w:rFonts w:asciiTheme="majorHAnsi" w:hAnsiTheme="majorHAnsi"/>
          <w:u w:val="none"/>
        </w:rPr>
        <w:t xml:space="preserve">The relevance is simply to remind us stability-and all of the blessings it makes possible-is not an organic condition of international affairs. Rather, </w:t>
      </w:r>
      <w:r w:rsidRPr="00626DA6">
        <w:rPr>
          <w:rStyle w:val="StyleUnderline"/>
          <w:rFonts w:asciiTheme="majorHAnsi" w:hAnsiTheme="majorHAnsi"/>
        </w:rPr>
        <w:t xml:space="preserve">stability must be provided by powerful actors who are willing to confront those forces- national rivalry, aggression by the strong against the weak-that have so often driven international relations toward conflict and instability in the past. </w:t>
      </w:r>
      <w:r w:rsidRPr="00626DA6">
        <w:rPr>
          <w:rStyle w:val="StyleUnderline"/>
          <w:rFonts w:asciiTheme="majorHAnsi" w:hAnsiTheme="majorHAnsi"/>
          <w:u w:val="none"/>
        </w:rPr>
        <w:t>At a time when many of those</w:t>
      </w:r>
      <w:r w:rsidRPr="00626DA6">
        <w:rPr>
          <w:rStyle w:val="StyleUnderline"/>
          <w:rFonts w:asciiTheme="majorHAnsi" w:hAnsiTheme="majorHAnsi"/>
        </w:rPr>
        <w:t xml:space="preserve"> forces are again rearing their heads in places from East Asia to Eastern Europe, </w:t>
      </w:r>
      <w:r w:rsidRPr="00626DA6">
        <w:rPr>
          <w:rStyle w:val="StyleUnderline"/>
          <w:rFonts w:asciiTheme="majorHAnsi" w:hAnsiTheme="majorHAnsi"/>
          <w:u w:val="none"/>
        </w:rPr>
        <w:t>and when</w:t>
      </w:r>
      <w:r w:rsidRPr="00626DA6">
        <w:rPr>
          <w:rStyle w:val="StyleUnderline"/>
          <w:rFonts w:asciiTheme="majorHAnsi" w:hAnsiTheme="majorHAnsi"/>
        </w:rPr>
        <w:t xml:space="preserve"> there is still no compelling candidate to replace Washington as primary provider of international stability, </w:t>
      </w:r>
      <w:r w:rsidRPr="00626DA6">
        <w:rPr>
          <w:rStyle w:val="StyleUnderline"/>
          <w:rFonts w:asciiTheme="majorHAnsi" w:hAnsiTheme="majorHAnsi"/>
          <w:u w:val="none"/>
        </w:rPr>
        <w:t>this lesson is especially salient</w:t>
      </w:r>
      <w:r w:rsidRPr="00626DA6">
        <w:rPr>
          <w:rStyle w:val="StyleUnderline"/>
          <w:rFonts w:asciiTheme="majorHAnsi" w:hAnsiTheme="majorHAnsi"/>
        </w:rPr>
        <w:t>.</w:t>
      </w:r>
    </w:p>
    <w:p w14:paraId="1D7B5B0F" w14:textId="0533D94C" w:rsidR="008E7685" w:rsidRDefault="008F5715" w:rsidP="008E7685">
      <w:pPr>
        <w:pStyle w:val="Heading2"/>
      </w:pPr>
      <w:r>
        <w:lastRenderedPageBreak/>
        <w:t>Yes Asia War</w:t>
      </w:r>
    </w:p>
    <w:p w14:paraId="2E47D837" w14:textId="4B8949A1" w:rsidR="008E7685" w:rsidRPr="008E7685" w:rsidRDefault="008F5715" w:rsidP="008E7685">
      <w:pPr>
        <w:pStyle w:val="Heading3"/>
      </w:pPr>
      <w:r>
        <w:lastRenderedPageBreak/>
        <w:t>AT Economic Interdependence</w:t>
      </w:r>
    </w:p>
    <w:p w14:paraId="48AD3237" w14:textId="77777777" w:rsidR="008E7685" w:rsidRPr="008E7685" w:rsidRDefault="008E7685" w:rsidP="008E7685"/>
    <w:p w14:paraId="09A1E563" w14:textId="42BB80C5" w:rsidR="008E7685" w:rsidRPr="00626DA6" w:rsidRDefault="008E7685" w:rsidP="008E7685">
      <w:pPr>
        <w:pStyle w:val="Heading4"/>
        <w:rPr>
          <w:rStyle w:val="Style13ptBold"/>
          <w:rFonts w:asciiTheme="majorHAnsi" w:hAnsiTheme="majorHAnsi"/>
          <w:b/>
        </w:rPr>
      </w:pPr>
      <w:r w:rsidRPr="00626DA6">
        <w:rPr>
          <w:rStyle w:val="Style13ptBold"/>
          <w:rFonts w:asciiTheme="majorHAnsi" w:hAnsiTheme="majorHAnsi"/>
          <w:b/>
        </w:rPr>
        <w:t>Economic interdependence empirically doesn’t prevent war between major powers</w:t>
      </w:r>
    </w:p>
    <w:p w14:paraId="22E9AFF4" w14:textId="77777777" w:rsidR="008E7685" w:rsidRPr="00626DA6" w:rsidRDefault="008E7685" w:rsidP="008E7685">
      <w:pPr>
        <w:rPr>
          <w:rFonts w:asciiTheme="majorHAnsi" w:hAnsiTheme="majorHAnsi"/>
        </w:rPr>
      </w:pPr>
      <w:r w:rsidRPr="00626DA6">
        <w:rPr>
          <w:rStyle w:val="Style13ptBold"/>
          <w:rFonts w:asciiTheme="majorHAnsi" w:hAnsiTheme="majorHAnsi"/>
        </w:rPr>
        <w:t>Keck 13 -</w:t>
      </w:r>
      <w:r w:rsidRPr="00626DA6">
        <w:rPr>
          <w:rFonts w:asciiTheme="majorHAnsi" w:hAnsiTheme="majorHAnsi"/>
        </w:rPr>
        <w:t xml:space="preserve"> Former Deputy Editor of E-International Relations (Zachary, The Diplomat, July 12, http://thediplomat.com/2013/07/why-china-and-the-us-probably-wont-go-to-war/)//SEP</w:t>
      </w:r>
    </w:p>
    <w:p w14:paraId="7A0FE4D3" w14:textId="77777777" w:rsidR="008E7685" w:rsidRPr="00626DA6" w:rsidRDefault="008E7685" w:rsidP="008E7685">
      <w:pPr>
        <w:rPr>
          <w:rFonts w:asciiTheme="majorHAnsi" w:hAnsiTheme="majorHAnsi"/>
          <w:u w:val="single"/>
        </w:rPr>
      </w:pPr>
      <w:r w:rsidRPr="00626DA6">
        <w:rPr>
          <w:rFonts w:asciiTheme="majorHAnsi" w:hAnsiTheme="majorHAnsi"/>
        </w:rPr>
        <w:t xml:space="preserve">As I noted earlier in the week, the diplomatic summits between China and the U.S. over the past month has </w:t>
      </w:r>
      <w:r w:rsidRPr="00626DA6">
        <w:rPr>
          <w:rFonts w:asciiTheme="majorHAnsi" w:hAnsiTheme="majorHAnsi"/>
          <w:u w:val="single"/>
        </w:rPr>
        <w:t xml:space="preserve">renewed conversation on whether Beijing and Washington, as rising and established power, can defy history by not going to war.  </w:t>
      </w:r>
    </w:p>
    <w:p w14:paraId="4ECA73E7" w14:textId="77777777" w:rsidR="008E7685" w:rsidRPr="00626DA6" w:rsidRDefault="008E7685" w:rsidP="008E7685">
      <w:pPr>
        <w:rPr>
          <w:rFonts w:asciiTheme="majorHAnsi" w:hAnsiTheme="majorHAnsi"/>
        </w:rPr>
      </w:pPr>
      <w:r w:rsidRPr="00626DA6">
        <w:rPr>
          <w:rFonts w:asciiTheme="majorHAnsi" w:hAnsiTheme="majorHAnsi"/>
        </w:rPr>
        <w:t>Xinhua was the latest to weigh in on this question ahead of the Strategic and Economic Dialogue this week, in an article titled, “China, U.S. Can Avoid ‘Thucydides Trap.’” Like many others, Xinhua’s argument that a U.S.-China war can be avoided is based largely on their strong economic relationship.</w:t>
      </w:r>
    </w:p>
    <w:p w14:paraId="47CD4B7F" w14:textId="77777777" w:rsidR="008E7685" w:rsidRPr="00626DA6" w:rsidRDefault="008E7685" w:rsidP="008E7685">
      <w:pPr>
        <w:rPr>
          <w:rFonts w:asciiTheme="majorHAnsi" w:hAnsiTheme="majorHAnsi"/>
          <w:u w:val="single"/>
        </w:rPr>
      </w:pPr>
      <w:r w:rsidRPr="00626DA6">
        <w:rPr>
          <w:rFonts w:asciiTheme="majorHAnsi" w:hAnsiTheme="majorHAnsi"/>
        </w:rPr>
        <w:t xml:space="preserve">This logic is deeply flawed both historically and logically. </w:t>
      </w:r>
      <w:r w:rsidRPr="00626DA6">
        <w:rPr>
          <w:rFonts w:asciiTheme="majorHAnsi" w:hAnsiTheme="majorHAnsi"/>
          <w:u w:val="single"/>
        </w:rPr>
        <w:t>Strong economic partners have gone to war in the past, most notably in WWI, when Britain and Germany fought on opposite sides despite being each other’s largest trading partners.</w:t>
      </w:r>
    </w:p>
    <w:p w14:paraId="29D6142A" w14:textId="77777777" w:rsidR="008E7685" w:rsidRPr="00626DA6" w:rsidRDefault="008E7685" w:rsidP="008E7685">
      <w:pPr>
        <w:rPr>
          <w:rFonts w:asciiTheme="majorHAnsi" w:hAnsiTheme="majorHAnsi"/>
        </w:rPr>
      </w:pPr>
      <w:r w:rsidRPr="00626DA6">
        <w:rPr>
          <w:rFonts w:asciiTheme="majorHAnsi" w:hAnsiTheme="majorHAnsi"/>
        </w:rPr>
        <w:t xml:space="preserve">More generally, </w:t>
      </w:r>
      <w:r w:rsidRPr="00626DA6">
        <w:rPr>
          <w:rFonts w:asciiTheme="majorHAnsi" w:hAnsiTheme="majorHAnsi"/>
          <w:u w:val="single"/>
        </w:rPr>
        <w:t>the notion of a “capitalist peace” is problematic at best. Close trading ties can raise the cost of war for each side, but any great power conflict is so costly already that the addition of a temporarily loss of trade with one’s leading partner is a small consideration at best</w:t>
      </w:r>
      <w:r w:rsidRPr="00626DA6">
        <w:rPr>
          <w:rFonts w:asciiTheme="majorHAnsi" w:hAnsiTheme="majorHAnsi"/>
        </w:rPr>
        <w:t>.</w:t>
      </w:r>
    </w:p>
    <w:p w14:paraId="14D05E9C" w14:textId="77777777" w:rsidR="008E7685" w:rsidRPr="00626DA6" w:rsidRDefault="008E7685" w:rsidP="008E7685">
      <w:pPr>
        <w:rPr>
          <w:rFonts w:asciiTheme="majorHAnsi" w:hAnsiTheme="majorHAnsi"/>
          <w:u w:val="single"/>
        </w:rPr>
      </w:pPr>
      <w:r w:rsidRPr="00626DA6">
        <w:rPr>
          <w:rFonts w:asciiTheme="majorHAnsi" w:hAnsiTheme="majorHAnsi"/>
        </w:rPr>
        <w:t xml:space="preserve">And </w:t>
      </w:r>
      <w:r w:rsidRPr="00626DA6">
        <w:rPr>
          <w:rFonts w:asciiTheme="majorHAnsi" w:hAnsiTheme="majorHAnsi"/>
          <w:u w:val="single"/>
        </w:rPr>
        <w:t>while trade can create powerful stakeholders in each society who oppose war, just as often trading ties can be an important source of friction. Indeed, the fact that Japan relied on the U.S. and British colonies for its oil supplies was actually the reason it opted for war against them. Even today, China’s allegedly unfair trade policies have created resentment among large political constituencies in the United States.</w:t>
      </w:r>
    </w:p>
    <w:p w14:paraId="18CA47DD" w14:textId="77777777" w:rsidR="008E7685" w:rsidRPr="00626DA6" w:rsidRDefault="008E7685" w:rsidP="008E7685">
      <w:pPr>
        <w:pStyle w:val="Heading4"/>
        <w:rPr>
          <w:rFonts w:asciiTheme="majorHAnsi" w:hAnsiTheme="majorHAnsi"/>
        </w:rPr>
      </w:pPr>
      <w:r w:rsidRPr="00626DA6">
        <w:rPr>
          <w:rFonts w:asciiTheme="majorHAnsi" w:hAnsiTheme="majorHAnsi"/>
        </w:rPr>
        <w:t xml:space="preserve">Economic interdependence won’t stop Asian war - states at war often continue economic relations </w:t>
      </w:r>
    </w:p>
    <w:p w14:paraId="23339DD0" w14:textId="77777777" w:rsidR="008E7685" w:rsidRPr="00626DA6" w:rsidRDefault="008E7685" w:rsidP="008E7685">
      <w:pPr>
        <w:rPr>
          <w:rFonts w:asciiTheme="majorHAnsi" w:hAnsiTheme="majorHAnsi"/>
        </w:rPr>
      </w:pPr>
      <w:r w:rsidRPr="00626DA6">
        <w:rPr>
          <w:rStyle w:val="Style13ptBold"/>
          <w:rFonts w:asciiTheme="majorHAnsi" w:hAnsiTheme="majorHAnsi"/>
        </w:rPr>
        <w:t>Mearsheimer 14</w:t>
      </w:r>
      <w:r w:rsidRPr="00626DA6">
        <w:rPr>
          <w:rFonts w:asciiTheme="majorHAnsi" w:hAnsiTheme="majorHAnsi"/>
        </w:rPr>
        <w:t xml:space="preserve"> – Professor of Political Science, University of Chicago(John, The National Interest, “Can China Rise Peacefully?” October 25, http://nationalinterest.org/commentary/can-china-rise-peacefully-10204)//SEP</w:t>
      </w:r>
    </w:p>
    <w:p w14:paraId="0E39F4B4" w14:textId="77777777" w:rsidR="008E7685" w:rsidRPr="00626DA6" w:rsidRDefault="008E7685" w:rsidP="008E7685">
      <w:pPr>
        <w:rPr>
          <w:rFonts w:asciiTheme="majorHAnsi" w:hAnsiTheme="majorHAnsi"/>
          <w:u w:val="single"/>
        </w:rPr>
      </w:pPr>
      <w:r w:rsidRPr="00626DA6">
        <w:rPr>
          <w:rFonts w:asciiTheme="majorHAnsi" w:hAnsiTheme="majorHAnsi"/>
        </w:rPr>
        <w:t xml:space="preserve">Furthermore, </w:t>
      </w:r>
      <w:r w:rsidRPr="00626DA6">
        <w:rPr>
          <w:rFonts w:asciiTheme="majorHAnsi" w:hAnsiTheme="majorHAnsi"/>
          <w:u w:val="single"/>
        </w:rPr>
        <w:t xml:space="preserve">there is abundant evidence that states at war with each other often do not break off economic relations. </w:t>
      </w:r>
      <w:r w:rsidRPr="00626DA6">
        <w:rPr>
          <w:rFonts w:asciiTheme="majorHAnsi" w:hAnsiTheme="majorHAnsi"/>
        </w:rPr>
        <w:t>In other words</w:t>
      </w:r>
      <w:r w:rsidRPr="00626DA6">
        <w:rPr>
          <w:rFonts w:asciiTheme="majorHAnsi" w:hAnsiTheme="majorHAnsi"/>
          <w:u w:val="single"/>
        </w:rPr>
        <w:t>, states trade with the enemy in wartime, mainly because each side believes it benefits from the intercourse. Jack Levy and Katherine Barbieri, two of the leading experts on this subject, write, “It is clear that trading with the enemy occurs frequently enough to contradict the conventional wisdom that war will systematically and significantly disrupt trade between adversaries.</w:t>
      </w:r>
      <w:r w:rsidRPr="00626DA6">
        <w:rPr>
          <w:rFonts w:asciiTheme="majorHAnsi" w:hAnsiTheme="majorHAnsi"/>
        </w:rPr>
        <w:t>” They add that “</w:t>
      </w:r>
      <w:r w:rsidRPr="00626DA6">
        <w:rPr>
          <w:rFonts w:asciiTheme="majorHAnsi" w:hAnsiTheme="majorHAnsi"/>
          <w:u w:val="single"/>
        </w:rPr>
        <w:t>trading with the enemy occurs during all-out wars fought for national independence or global dominance as well as during more limited military encounters.” In short, it is possible for a country to fight a war against a rival with which it is economically interdependent, and not threaten its own prosperity.</w:t>
      </w:r>
    </w:p>
    <w:p w14:paraId="606D6372" w14:textId="77777777" w:rsidR="008E7685" w:rsidRPr="00626DA6" w:rsidRDefault="008E7685" w:rsidP="008E7685">
      <w:pPr>
        <w:rPr>
          <w:rFonts w:asciiTheme="majorHAnsi" w:hAnsiTheme="majorHAnsi"/>
        </w:rPr>
      </w:pPr>
      <w:r w:rsidRPr="00626DA6">
        <w:rPr>
          <w:rFonts w:asciiTheme="majorHAnsi" w:hAnsiTheme="majorHAnsi"/>
          <w:u w:val="single"/>
        </w:rPr>
        <w:lastRenderedPageBreak/>
        <w:t>All of these reasons make it hard to be confident that economic interdependence can serve as a firm foundation for peace in Asia in the decades ahead</w:t>
      </w:r>
      <w:r w:rsidRPr="00626DA6">
        <w:rPr>
          <w:rFonts w:asciiTheme="majorHAnsi" w:hAnsiTheme="majorHAnsi"/>
        </w:rPr>
        <w:t xml:space="preserve">. This is not to deny, however, that it might serve as a brake on war in certain circumstances.   </w:t>
      </w:r>
    </w:p>
    <w:p w14:paraId="4E3A3191" w14:textId="5B7A15C5" w:rsidR="008E7685" w:rsidRDefault="008F5715" w:rsidP="008E7685">
      <w:pPr>
        <w:pStyle w:val="Heading3"/>
      </w:pPr>
      <w:r>
        <w:lastRenderedPageBreak/>
        <w:t>AT D</w:t>
      </w:r>
      <w:r w:rsidR="008E7685">
        <w:t>e</w:t>
      </w:r>
      <w:r>
        <w:t>terrence C</w:t>
      </w:r>
      <w:r w:rsidR="008E7685">
        <w:t>hecks</w:t>
      </w:r>
    </w:p>
    <w:p w14:paraId="2ADC170A" w14:textId="77777777" w:rsidR="008E7685" w:rsidRPr="008E7685" w:rsidRDefault="008E7685" w:rsidP="008E7685"/>
    <w:p w14:paraId="40358610" w14:textId="376C3BAD" w:rsidR="008E7685" w:rsidRPr="00626DA6" w:rsidRDefault="008E7685" w:rsidP="008E7685">
      <w:pPr>
        <w:pStyle w:val="Heading4"/>
        <w:rPr>
          <w:rFonts w:asciiTheme="majorHAnsi" w:hAnsiTheme="majorHAnsi"/>
        </w:rPr>
      </w:pPr>
      <w:r w:rsidRPr="00626DA6">
        <w:rPr>
          <w:rFonts w:asciiTheme="majorHAnsi" w:hAnsiTheme="majorHAnsi"/>
        </w:rPr>
        <w:t>Asia is uniquely likely place for inadvertent nuclear war</w:t>
      </w:r>
    </w:p>
    <w:p w14:paraId="6064F238" w14:textId="77777777" w:rsidR="008E7685" w:rsidRPr="00626DA6" w:rsidRDefault="008E7685" w:rsidP="008E7685">
      <w:pPr>
        <w:rPr>
          <w:rFonts w:asciiTheme="majorHAnsi" w:hAnsiTheme="majorHAnsi"/>
        </w:rPr>
      </w:pPr>
      <w:r w:rsidRPr="00626DA6">
        <w:rPr>
          <w:rStyle w:val="Style13ptBold"/>
          <w:rFonts w:asciiTheme="majorHAnsi" w:hAnsiTheme="majorHAnsi"/>
        </w:rPr>
        <w:t xml:space="preserve">Mearsheimer 14 –  </w:t>
      </w:r>
      <w:r w:rsidRPr="00626DA6">
        <w:rPr>
          <w:rFonts w:asciiTheme="majorHAnsi" w:hAnsiTheme="majorHAnsi"/>
        </w:rPr>
        <w:t xml:space="preserve">Wendell Harrison Distinguished Service Professor of Political Science at the University of Chicago (John, The Tragedy of Great Power Politics) </w:t>
      </w:r>
    </w:p>
    <w:p w14:paraId="13CF2C1F" w14:textId="645517AC" w:rsidR="008E7685" w:rsidRDefault="008E7685" w:rsidP="008F5715">
      <w:r w:rsidRPr="00626DA6">
        <w:rPr>
          <w:rStyle w:val="StyleUnderline"/>
          <w:rFonts w:asciiTheme="majorHAnsi" w:hAnsiTheme="majorHAnsi"/>
        </w:rPr>
        <w:t>Although the presence of nuclear weapons certainly creates powerful incentives to avoid a major war, a future Sino-American competition</w:t>
      </w:r>
      <w:r w:rsidRPr="00626DA6">
        <w:rPr>
          <w:rFonts w:asciiTheme="majorHAnsi" w:hAnsiTheme="majorHAnsi"/>
          <w:sz w:val="16"/>
        </w:rPr>
        <w:t xml:space="preserve"> in Asia </w:t>
      </w:r>
      <w:r w:rsidRPr="00626DA6">
        <w:rPr>
          <w:rStyle w:val="StyleUnderline"/>
          <w:rFonts w:asciiTheme="majorHAnsi" w:hAnsiTheme="majorHAnsi"/>
        </w:rPr>
        <w:t>will take place in a setting that is more conducive to war</w:t>
      </w:r>
      <w:r w:rsidRPr="00626DA6">
        <w:rPr>
          <w:rFonts w:asciiTheme="majorHAnsi" w:hAnsiTheme="majorHAnsi"/>
          <w:sz w:val="16"/>
        </w:rPr>
        <w:t xml:space="preserve"> than was Europe during the Cold War. In particular, both </w:t>
      </w:r>
      <w:r w:rsidRPr="00626DA6">
        <w:rPr>
          <w:rStyle w:val="StyleUnderline"/>
          <w:rFonts w:asciiTheme="majorHAnsi" w:hAnsiTheme="majorHAnsi"/>
        </w:rPr>
        <w:t>geography and the distribution of power differ in ways that make war between China and the United States</w:t>
      </w:r>
      <w:r w:rsidRPr="00626DA6">
        <w:rPr>
          <w:rFonts w:asciiTheme="majorHAnsi" w:hAnsiTheme="majorHAnsi"/>
          <w:sz w:val="16"/>
        </w:rPr>
        <w:t xml:space="preserve"> more </w:t>
      </w:r>
      <w:r w:rsidRPr="00626DA6">
        <w:rPr>
          <w:rStyle w:val="StyleUnderline"/>
          <w:rFonts w:asciiTheme="majorHAnsi" w:hAnsiTheme="majorHAnsi"/>
        </w:rPr>
        <w:t>likely</w:t>
      </w:r>
      <w:r w:rsidRPr="00626DA6">
        <w:rPr>
          <w:rFonts w:asciiTheme="majorHAnsi" w:hAnsiTheme="majorHAnsi"/>
          <w:sz w:val="16"/>
        </w:rPr>
        <w:t xml:space="preserve"> </w:t>
      </w:r>
      <w:r w:rsidRPr="00626DA6">
        <w:rPr>
          <w:rFonts w:asciiTheme="majorHAnsi" w:hAnsiTheme="majorHAnsi"/>
          <w:u w:val="single"/>
        </w:rPr>
        <w:t xml:space="preserve">than it was between the superpowers from 1945 to 1990. </w:t>
      </w:r>
      <w:r w:rsidRPr="00626DA6">
        <w:rPr>
          <w:rFonts w:asciiTheme="majorHAnsi" w:hAnsiTheme="majorHAnsi"/>
          <w:sz w:val="16"/>
        </w:rPr>
        <w:t xml:space="preserve">Of course, one cannot predict the likelihood of a Sino-American war with a high degree of certainty, but one can make informed estimates. The Geography of Asia </w:t>
      </w:r>
      <w:r w:rsidRPr="00626DA6">
        <w:rPr>
          <w:rStyle w:val="StyleUnderline"/>
          <w:rFonts w:asciiTheme="majorHAnsi" w:hAnsiTheme="majorHAnsi"/>
        </w:rPr>
        <w:t>Although the rivalry between the Soviet Union and the United States spanned the globe, its center of gravity was on the Europe</w:t>
      </w:r>
      <w:r w:rsidRPr="00626DA6">
        <w:rPr>
          <w:rFonts w:asciiTheme="majorHAnsi" w:hAnsiTheme="majorHAnsi"/>
          <w:sz w:val="16"/>
        </w:rPr>
        <w:t xml:space="preserve">an continent, where massive armies and air forces equipped with nuclear weapons faced off against each other. </w:t>
      </w:r>
      <w:r w:rsidRPr="00626DA6">
        <w:rPr>
          <w:rStyle w:val="StyleUnderline"/>
          <w:rFonts w:asciiTheme="majorHAnsi" w:hAnsiTheme="majorHAnsi"/>
        </w:rPr>
        <w:t>Both superpowers cared greatly about two other regions, Northeast Asia and the Persian Gulf, but they cared the most about the balance of power in Europe.</w:t>
      </w:r>
      <w:r w:rsidRPr="00626DA6">
        <w:rPr>
          <w:rFonts w:asciiTheme="majorHAnsi" w:hAnsiTheme="majorHAnsi"/>
          <w:sz w:val="16"/>
        </w:rPr>
        <w:t xml:space="preserve"> Indeed, </w:t>
      </w:r>
      <w:r w:rsidRPr="00626DA6">
        <w:rPr>
          <w:rStyle w:val="StyleUnderline"/>
          <w:rFonts w:asciiTheme="majorHAnsi" w:hAnsiTheme="majorHAnsi"/>
        </w:rPr>
        <w:t>the core of American and Soviet military power was located near</w:t>
      </w:r>
      <w:r w:rsidRPr="00626DA6">
        <w:rPr>
          <w:rFonts w:asciiTheme="majorHAnsi" w:hAnsiTheme="majorHAnsi"/>
          <w:sz w:val="16"/>
        </w:rPr>
        <w:t xml:space="preserve"> what was called </w:t>
      </w:r>
      <w:r w:rsidRPr="00626DA6">
        <w:rPr>
          <w:rStyle w:val="StyleUnderline"/>
          <w:rFonts w:asciiTheme="majorHAnsi" w:hAnsiTheme="majorHAnsi"/>
        </w:rPr>
        <w:t>the Central Front,</w:t>
      </w:r>
      <w:r w:rsidRPr="00626DA6">
        <w:rPr>
          <w:rFonts w:asciiTheme="majorHAnsi" w:hAnsiTheme="majorHAnsi"/>
          <w:sz w:val="16"/>
        </w:rPr>
        <w:t xml:space="preserve"> in the heart of Europe. Not surprisingly, when the Pentagon ran war games simulating a major superpower conflict, Europe was the centerpiece of the fight. In the thirty years prior to the Cold War, Europe was a remarkably deadly region; in fact, both the United States and the Soviet Union (Russia before 1917) fought on the same side in World War I as well as in World War II. Nevertheless, there was no war in Europe after 1945, and although there were a handful of crises over Berlin, they did not escalate to the use of force. The main reason is that </w:t>
      </w:r>
      <w:r w:rsidRPr="00626DA6">
        <w:rPr>
          <w:rStyle w:val="StyleUnderline"/>
          <w:rFonts w:asciiTheme="majorHAnsi" w:hAnsiTheme="majorHAnsi"/>
        </w:rPr>
        <w:t>a war in the center of Europe would probably have turned into World War III</w:t>
      </w:r>
      <w:r w:rsidRPr="00626DA6">
        <w:rPr>
          <w:rFonts w:asciiTheme="majorHAnsi" w:hAnsiTheme="majorHAnsi"/>
          <w:sz w:val="16"/>
        </w:rPr>
        <w:t xml:space="preserve"> </w:t>
      </w:r>
      <w:r w:rsidRPr="00626DA6">
        <w:rPr>
          <w:rStyle w:val="StyleUnderline"/>
          <w:rFonts w:asciiTheme="majorHAnsi" w:hAnsiTheme="majorHAnsi"/>
        </w:rPr>
        <w:t>with nuclear weapons</w:t>
      </w:r>
      <w:r w:rsidRPr="00626DA6">
        <w:rPr>
          <w:rFonts w:asciiTheme="majorHAnsi" w:hAnsiTheme="majorHAnsi"/>
          <w:sz w:val="16"/>
        </w:rPr>
        <w:t xml:space="preserve">, because there was a serious prospect of inadvertent, if not purposeful, escalation to the nuclear level. </w:t>
      </w:r>
      <w:r w:rsidRPr="00626DA6">
        <w:rPr>
          <w:rStyle w:val="StyleUnderline"/>
          <w:rFonts w:asciiTheme="majorHAnsi" w:hAnsiTheme="majorHAnsi"/>
        </w:rPr>
        <w:t>No policymaker on either side was willing to countenance a conflict in which his or her country stood a reasonable chance of being annihilated.</w:t>
      </w:r>
      <w:r w:rsidRPr="00626DA6">
        <w:rPr>
          <w:rFonts w:asciiTheme="majorHAnsi" w:hAnsiTheme="majorHAnsi"/>
          <w:sz w:val="16"/>
        </w:rPr>
        <w:t xml:space="preserve"> This terrifying prospect explains not only why Europe was so stable during the Cold War but also why the American and Soviet militaries never clashed with each other. </w:t>
      </w:r>
      <w:r w:rsidRPr="00626DA6">
        <w:rPr>
          <w:rStyle w:val="StyleUnderline"/>
          <w:rFonts w:asciiTheme="majorHAnsi" w:hAnsiTheme="majorHAnsi"/>
        </w:rPr>
        <w:t>The geography of Asia is fundamentally different from that of Europe</w:t>
      </w:r>
      <w:r w:rsidRPr="00626DA6">
        <w:rPr>
          <w:rFonts w:asciiTheme="majorHAnsi" w:hAnsiTheme="majorHAnsi"/>
          <w:sz w:val="16"/>
        </w:rPr>
        <w:t xml:space="preserve"> in the Cold War. Most important, </w:t>
      </w:r>
      <w:r w:rsidRPr="00626DA6">
        <w:rPr>
          <w:rStyle w:val="StyleUnderline"/>
          <w:rFonts w:asciiTheme="majorHAnsi" w:hAnsiTheme="majorHAnsi"/>
        </w:rPr>
        <w:t>there is no equivalent of the Central Front in Asia to anchor stability</w:t>
      </w:r>
      <w:r w:rsidRPr="00626DA6">
        <w:rPr>
          <w:rFonts w:asciiTheme="majorHAnsi" w:hAnsiTheme="majorHAnsi"/>
          <w:sz w:val="16"/>
        </w:rPr>
        <w:t xml:space="preserve">, as China grows more powerful. Instead, </w:t>
      </w:r>
      <w:r w:rsidRPr="00626DA6">
        <w:rPr>
          <w:rStyle w:val="StyleUnderline"/>
          <w:rFonts w:asciiTheme="majorHAnsi" w:hAnsiTheme="majorHAnsi"/>
        </w:rPr>
        <w:t>Asia has a number of places where fighting might break out</w:t>
      </w:r>
      <w:r w:rsidRPr="00626DA6">
        <w:rPr>
          <w:rFonts w:asciiTheme="majorHAnsi" w:hAnsiTheme="majorHAnsi"/>
          <w:sz w:val="16"/>
        </w:rPr>
        <w:t xml:space="preserve">, but where the magnitude of any individual war would be nowhere near as great as it would have been in Europe between 1945 and 1990. This is due in large part to the fact that </w:t>
      </w:r>
      <w:r w:rsidRPr="00626DA6">
        <w:rPr>
          <w:rStyle w:val="StyleUnderline"/>
          <w:rFonts w:asciiTheme="majorHAnsi" w:hAnsiTheme="majorHAnsi"/>
        </w:rPr>
        <w:t>the likelihood of nuclear escalation in these potential conflicts is much smaller</w:t>
      </w:r>
      <w:r w:rsidRPr="00626DA6">
        <w:rPr>
          <w:rFonts w:asciiTheme="majorHAnsi" w:hAnsiTheme="majorHAnsi"/>
          <w:sz w:val="16"/>
        </w:rPr>
        <w:t xml:space="preserve"> than it was in Europe during the Cold War. First of all, there were thousands of nuclear weapons in Europe, and they formed an integral part of NATO declaratory policy and military doctrine throughout the Cold War. Furthermore, it was widely believed that victory in the initial battles of a European conflict would cause a profound shift in the global balance of power; this conviction created powerful incentives for the side that was losing to use nuclear weapons to salvage the situation. </w:t>
      </w:r>
      <w:r w:rsidRPr="00626DA6">
        <w:rPr>
          <w:rStyle w:val="StyleUnderline"/>
          <w:rFonts w:asciiTheme="majorHAnsi" w:hAnsiTheme="majorHAnsi"/>
          <w:sz w:val="16"/>
          <w:szCs w:val="16"/>
          <w:u w:val="none"/>
        </w:rPr>
        <w:t>Nuclear weapons are unlikely to play anywhere near as prominent a role in Asia’s potential trouble spots. In effect, this means that the costs of all the likely wars in Asia will be significantly less than what would have been the costs of a war in the heart of Europe during the Cold War. Given that the likelihood of war increases as the potential costs decrease, this makes a Sino-American conflict more likely</w:t>
      </w:r>
      <w:r w:rsidRPr="00626DA6">
        <w:rPr>
          <w:rStyle w:val="StyleUnderline"/>
          <w:rFonts w:asciiTheme="majorHAnsi" w:hAnsiTheme="majorHAnsi"/>
        </w:rPr>
        <w:t xml:space="preserve"> </w:t>
      </w:r>
      <w:r w:rsidRPr="00626DA6">
        <w:rPr>
          <w:rFonts w:asciiTheme="majorHAnsi" w:hAnsiTheme="majorHAnsi"/>
          <w:sz w:val="16"/>
        </w:rPr>
        <w:t xml:space="preserve">than was a Soviet-American war. One might argue that the risk of war is still low because the stakes in these potential Asian wars are rather small, thereby giving China and the United States little incentive to fight with each other. But, as discussed above, </w:t>
      </w:r>
      <w:r w:rsidRPr="00626DA6">
        <w:rPr>
          <w:rStyle w:val="StyleUnderline"/>
          <w:rFonts w:asciiTheme="majorHAnsi" w:hAnsiTheme="majorHAnsi"/>
        </w:rPr>
        <w:t>the stakes in a Sino-American security competition are enormous. China’s security would be greatly enhanced if it drove the American military out</w:t>
      </w:r>
      <w:r w:rsidRPr="00626DA6">
        <w:rPr>
          <w:rFonts w:asciiTheme="majorHAnsi" w:hAnsiTheme="majorHAnsi"/>
          <w:sz w:val="16"/>
        </w:rPr>
        <w:t xml:space="preserve"> of Asia and established regional hegemony, while the United States has a deep interest in maintaining its present position in Asia. </w:t>
      </w:r>
      <w:r w:rsidRPr="00626DA6">
        <w:rPr>
          <w:rStyle w:val="StyleUnderline"/>
          <w:rFonts w:asciiTheme="majorHAnsi" w:hAnsiTheme="majorHAnsi"/>
        </w:rPr>
        <w:t>Therefore, both parties will be sensitive to reputational concerns in virtually every crisis and unwilling to back down</w:t>
      </w:r>
      <w:r w:rsidRPr="00626DA6">
        <w:rPr>
          <w:rFonts w:asciiTheme="majorHAnsi" w:hAnsiTheme="majorHAnsi"/>
          <w:sz w:val="16"/>
        </w:rPr>
        <w:t xml:space="preserve">. In essence, leaders will tend to think that even though the prospective wars in Asia might be small-scale compared with a war on the Central Front, all those conflicts are nevertheless closely linked to one another, and thus it is imperative not to let the other side prevail in any crisis. At the same time, </w:t>
      </w:r>
      <w:r w:rsidRPr="00626DA6">
        <w:rPr>
          <w:rStyle w:val="StyleUnderline"/>
          <w:rFonts w:asciiTheme="majorHAnsi" w:hAnsiTheme="majorHAnsi"/>
        </w:rPr>
        <w:t xml:space="preserve">both parties will be prone to see the costs of using force as relatively low. </w:t>
      </w:r>
      <w:r w:rsidRPr="00626DA6">
        <w:rPr>
          <w:rFonts w:asciiTheme="majorHAnsi" w:hAnsiTheme="majorHAnsi"/>
          <w:sz w:val="16"/>
        </w:rPr>
        <w:t xml:space="preserve">This situation is not conducive to stability and peace in the region. </w:t>
      </w:r>
      <w:r w:rsidRPr="00626DA6">
        <w:rPr>
          <w:rFonts w:asciiTheme="majorHAnsi" w:hAnsiTheme="majorHAnsi"/>
          <w:sz w:val="16"/>
        </w:rPr>
        <w:lastRenderedPageBreak/>
        <w:t xml:space="preserve">Consider the Korean Peninsula, which is probably the only place where China and the United States might conceivably end up fighting a major conventional land war. The odds of such a conflict are low, but it is more likely than was a war between the superpowers in Europe. For one thing, it is not difficult to imagine scenarios where South and North Korea become involved in a war, and both China and the United States—which has about 19,000 troops stationed in South Korea—get dragged into the fight. After all, that is what happened in 1950; Chinese and American forces then fought against each other for almost three years. Furthermore, the scale of the war would be less in a future Korean conflict than it would have been in a NATO–Warsaw Pact conflict; that makes war in Asia more thinkable. In addition to Korea, </w:t>
      </w:r>
      <w:r w:rsidRPr="00626DA6">
        <w:rPr>
          <w:rStyle w:val="StyleUnderline"/>
          <w:rFonts w:asciiTheme="majorHAnsi" w:hAnsiTheme="majorHAnsi"/>
        </w:rPr>
        <w:t>one can imagine China and the United States fighting over control of Taiwan, the South China Sea, the Senkaku/Diaoyu Islands, and the sea lines of communication that run between China and the Persian Gulf. The costs associated with these potential conflicts</w:t>
      </w:r>
      <w:r w:rsidRPr="00626DA6">
        <w:rPr>
          <w:rFonts w:asciiTheme="majorHAnsi" w:hAnsiTheme="majorHAnsi"/>
          <w:sz w:val="16"/>
        </w:rPr>
        <w:t xml:space="preserve"> (as with the one in Korea) </w:t>
      </w:r>
      <w:r w:rsidRPr="00626DA6">
        <w:rPr>
          <w:rStyle w:val="StyleUnderline"/>
          <w:rFonts w:asciiTheme="majorHAnsi" w:hAnsiTheme="majorHAnsi"/>
        </w:rPr>
        <w:t>would be nowhere near as great as the costs of a superpower war in the heart of Europe</w:t>
      </w:r>
      <w:r w:rsidRPr="00626DA6">
        <w:rPr>
          <w:rFonts w:asciiTheme="majorHAnsi" w:hAnsiTheme="majorHAnsi"/>
          <w:sz w:val="16"/>
        </w:rPr>
        <w:t xml:space="preserve"> would have been during the Cold War. Furthermore, because a number of the possible conflict scenarios involve fighting at sea—where the risks of nuclear escalation are lower—</w:t>
      </w:r>
      <w:r w:rsidRPr="00626DA6">
        <w:rPr>
          <w:rStyle w:val="StyleUnderline"/>
          <w:rFonts w:asciiTheme="majorHAnsi" w:hAnsiTheme="majorHAnsi"/>
        </w:rPr>
        <w:t>it is easier to imagine war breaking out between China and the United States</w:t>
      </w:r>
      <w:r w:rsidRPr="00626DA6">
        <w:rPr>
          <w:rFonts w:asciiTheme="majorHAnsi" w:hAnsiTheme="majorHAnsi"/>
          <w:sz w:val="16"/>
        </w:rPr>
        <w:t xml:space="preserve"> than between NATO and the Warsaw Pact. It is also worth noting that no territorial dispute between the superpowers—Berlin included—was as laden with intense nationalistic feelings as Taiwan is for China. Thus, </w:t>
      </w:r>
      <w:r w:rsidRPr="00626DA6">
        <w:rPr>
          <w:rStyle w:val="StyleUnderline"/>
          <w:rFonts w:asciiTheme="majorHAnsi" w:hAnsiTheme="majorHAnsi"/>
        </w:rPr>
        <w:t>it is not hard to imagine a war erupting over Taiwan</w:t>
      </w:r>
      <w:r w:rsidRPr="00626DA6">
        <w:rPr>
          <w:rFonts w:asciiTheme="majorHAnsi" w:hAnsiTheme="majorHAnsi"/>
          <w:sz w:val="16"/>
        </w:rPr>
        <w:t>, though the odds of that happening are not high</w:t>
      </w:r>
      <w:r w:rsidRPr="00626DA6">
        <w:rPr>
          <w:rStyle w:val="StyleUnderline"/>
          <w:rFonts w:asciiTheme="majorHAnsi" w:hAnsiTheme="majorHAnsi"/>
        </w:rPr>
        <w:t xml:space="preserve">. </w:t>
      </w:r>
      <w:r w:rsidRPr="00626DA6">
        <w:rPr>
          <w:rFonts w:asciiTheme="majorHAnsi" w:hAnsiTheme="majorHAnsi"/>
          <w:sz w:val="16"/>
        </w:rPr>
        <w:t xml:space="preserve">A final point about nuclear weapons is in order. The preceding discussion emphasized that </w:t>
      </w:r>
      <w:r w:rsidRPr="00626DA6">
        <w:rPr>
          <w:rStyle w:val="StyleUnderline"/>
          <w:rFonts w:asciiTheme="majorHAnsi" w:hAnsiTheme="majorHAnsi"/>
        </w:rPr>
        <w:t>war is more likely in Asia than it was in Europe during the Cold War, in part because of the reduced risk of escalation</w:t>
      </w:r>
      <w:r w:rsidRPr="00626DA6">
        <w:rPr>
          <w:rFonts w:asciiTheme="majorHAnsi" w:hAnsiTheme="majorHAnsi"/>
          <w:sz w:val="16"/>
        </w:rPr>
        <w:t xml:space="preserve"> to the nuclear level. Nevertheless, </w:t>
      </w:r>
      <w:r w:rsidRPr="00626DA6">
        <w:rPr>
          <w:rStyle w:val="StyleUnderline"/>
          <w:rFonts w:asciiTheme="majorHAnsi" w:hAnsiTheme="majorHAnsi"/>
        </w:rPr>
        <w:t>there will always be some chance of inadvertent nuclear use in a future Asian war</w:t>
      </w:r>
      <w:r w:rsidRPr="00626DA6">
        <w:rPr>
          <w:rFonts w:asciiTheme="majorHAnsi" w:hAnsiTheme="majorHAnsi"/>
          <w:sz w:val="16"/>
        </w:rPr>
        <w:t xml:space="preserve">, and that possibility will work to buttress stability in a crisis. In other words, one should not think that nuclear weapons would have hardly any deterrent effect in Asia. Indeed, the mere presence of those weapons in the arsenals of the key countries in the region will have a significant impact on how the relevant leaders will think and act in a future crisis. Still, the likelihood of escalation, and even the consequences, will be much lower than would have been the case in a NATO–Warsaw Pact conflict, thus making a future conventional war involving China and the United States a more serious possibility. </w:t>
      </w:r>
      <w:r w:rsidR="008F5715">
        <w:rPr>
          <w:rFonts w:asciiTheme="majorHAnsi" w:hAnsiTheme="majorHAnsi"/>
        </w:rPr>
        <w:t xml:space="preserve"> </w:t>
      </w:r>
    </w:p>
    <w:p w14:paraId="24A9B033" w14:textId="44553496" w:rsidR="008E7685" w:rsidRPr="00626DA6" w:rsidRDefault="008E7685" w:rsidP="008E7685">
      <w:pPr>
        <w:pStyle w:val="Heading1"/>
        <w:rPr>
          <w:rFonts w:asciiTheme="majorHAnsi" w:hAnsiTheme="majorHAnsi"/>
        </w:rPr>
      </w:pPr>
      <w:r w:rsidRPr="00626DA6">
        <w:rPr>
          <w:rFonts w:asciiTheme="majorHAnsi" w:hAnsiTheme="majorHAnsi"/>
        </w:rPr>
        <w:lastRenderedPageBreak/>
        <w:t>---Impact Defense---</w:t>
      </w:r>
    </w:p>
    <w:p w14:paraId="1CD95F02" w14:textId="76B94573" w:rsidR="008E7685" w:rsidRPr="00626DA6" w:rsidRDefault="008F5715" w:rsidP="008E7685">
      <w:pPr>
        <w:pStyle w:val="Heading2"/>
        <w:rPr>
          <w:rFonts w:asciiTheme="majorHAnsi" w:hAnsiTheme="majorHAnsi"/>
        </w:rPr>
      </w:pPr>
      <w:r>
        <w:rPr>
          <w:rFonts w:asciiTheme="majorHAnsi" w:hAnsiTheme="majorHAnsi"/>
        </w:rPr>
        <w:lastRenderedPageBreak/>
        <w:t>No US-Sino W</w:t>
      </w:r>
      <w:r w:rsidR="008E7685" w:rsidRPr="00626DA6">
        <w:rPr>
          <w:rFonts w:asciiTheme="majorHAnsi" w:hAnsiTheme="majorHAnsi"/>
        </w:rPr>
        <w:t>ar</w:t>
      </w:r>
    </w:p>
    <w:p w14:paraId="5A1E9855" w14:textId="77777777" w:rsidR="008E7685" w:rsidRPr="00626DA6" w:rsidRDefault="008E7685" w:rsidP="008E7685">
      <w:pPr>
        <w:rPr>
          <w:rFonts w:asciiTheme="majorHAnsi" w:hAnsiTheme="majorHAnsi"/>
        </w:rPr>
      </w:pPr>
    </w:p>
    <w:p w14:paraId="62C6CF17" w14:textId="787C40C5" w:rsidR="008E7685" w:rsidRPr="00626DA6" w:rsidRDefault="006516AC" w:rsidP="008E7685">
      <w:pPr>
        <w:pStyle w:val="Heading3"/>
        <w:rPr>
          <w:rFonts w:asciiTheme="majorHAnsi" w:hAnsiTheme="majorHAnsi"/>
        </w:rPr>
      </w:pPr>
      <w:r>
        <w:rPr>
          <w:rFonts w:asciiTheme="majorHAnsi" w:hAnsiTheme="majorHAnsi"/>
        </w:rPr>
        <w:lastRenderedPageBreak/>
        <w:t>Common Interests</w:t>
      </w:r>
    </w:p>
    <w:p w14:paraId="000399E0" w14:textId="77777777" w:rsidR="008E7685" w:rsidRPr="00626DA6" w:rsidRDefault="008E7685" w:rsidP="008E7685">
      <w:pPr>
        <w:rPr>
          <w:rFonts w:asciiTheme="majorHAnsi" w:hAnsiTheme="majorHAnsi"/>
        </w:rPr>
      </w:pPr>
    </w:p>
    <w:p w14:paraId="2532C4CC" w14:textId="7822BEF0" w:rsidR="008E7685" w:rsidRPr="00626DA6" w:rsidRDefault="008E7685" w:rsidP="008E7685">
      <w:pPr>
        <w:pStyle w:val="Heading4"/>
        <w:rPr>
          <w:rFonts w:asciiTheme="majorHAnsi" w:hAnsiTheme="majorHAnsi"/>
        </w:rPr>
      </w:pPr>
      <w:r w:rsidRPr="00626DA6">
        <w:rPr>
          <w:rFonts w:asciiTheme="majorHAnsi" w:hAnsiTheme="majorHAnsi"/>
        </w:rPr>
        <w:t xml:space="preserve">China rise won’t cause </w:t>
      </w:r>
      <w:r w:rsidR="006516AC">
        <w:rPr>
          <w:rFonts w:asciiTheme="majorHAnsi" w:hAnsiTheme="majorHAnsi"/>
        </w:rPr>
        <w:t>U.S.-Sino war – complementary interests</w:t>
      </w:r>
    </w:p>
    <w:p w14:paraId="27B49636" w14:textId="77777777" w:rsidR="008E7685" w:rsidRPr="00626DA6" w:rsidRDefault="008E7685" w:rsidP="008E7685">
      <w:pPr>
        <w:rPr>
          <w:rFonts w:asciiTheme="majorHAnsi" w:hAnsiTheme="majorHAnsi"/>
        </w:rPr>
      </w:pPr>
      <w:r w:rsidRPr="00626DA6">
        <w:rPr>
          <w:rStyle w:val="Style13ptBold"/>
          <w:rFonts w:asciiTheme="majorHAnsi" w:hAnsiTheme="majorHAnsi"/>
        </w:rPr>
        <w:t>Etzioni 15</w:t>
      </w:r>
      <w:r w:rsidRPr="00626DA6">
        <w:rPr>
          <w:rFonts w:asciiTheme="majorHAnsi" w:hAnsiTheme="majorHAnsi"/>
        </w:rPr>
        <w:t xml:space="preserve"> – Professor of International Relations, George Washington University (Amitai, The Diplomat, “Mearsheimer’s War With China,” http://thediplomat.com/2015/03/mearsheimers-war-with-china)//SEP</w:t>
      </w:r>
    </w:p>
    <w:p w14:paraId="55F35D96" w14:textId="77777777" w:rsidR="008E7685" w:rsidRPr="00626DA6" w:rsidRDefault="008E7685" w:rsidP="008E7685">
      <w:pPr>
        <w:shd w:val="clear" w:color="auto" w:fill="FFFFFF"/>
        <w:spacing w:after="0" w:line="280" w:lineRule="atLeast"/>
        <w:rPr>
          <w:rFonts w:asciiTheme="majorHAnsi" w:hAnsiTheme="majorHAnsi" w:cs="Times New Roman"/>
          <w:color w:val="000000"/>
        </w:rPr>
      </w:pPr>
      <w:r w:rsidRPr="00626DA6">
        <w:rPr>
          <w:rFonts w:asciiTheme="majorHAnsi" w:hAnsiTheme="majorHAnsi" w:cs="Times New Roman"/>
          <w:color w:val="000000"/>
        </w:rPr>
        <w:t xml:space="preserve"> In the process, Mearsheimer ignores that </w:t>
      </w:r>
      <w:r w:rsidRPr="00626DA6">
        <w:rPr>
          <w:rFonts w:asciiTheme="majorHAnsi" w:hAnsiTheme="majorHAnsi" w:cs="Times New Roman"/>
          <w:color w:val="000000"/>
          <w:u w:val="single"/>
        </w:rPr>
        <w:t>if one does not follow the kind of real politik analysis for which he is famous – that is, an analysis that looks at security rather than at sentiments, beliefs, and loyalties – a rather different conclusion emerges. First, the United States and China both have enormously pressing domestic problems. China’s slowing economic growth and the United States’ slow economic growth make it impossible for either country to – without neglecting these domestic demands – invest many taxpayer dollars in their military. Second, a military confrontation is very likely to be exceedingly costly for both sides. China cannot reasonably expect to war with the United States without suffering serious, lasting damage – at best. Third, the United States did not fare particularly well in four of its last five wars</w:t>
      </w:r>
      <w:r w:rsidRPr="00626DA6">
        <w:rPr>
          <w:rFonts w:asciiTheme="majorHAnsi" w:hAnsiTheme="majorHAnsi" w:cs="Times New Roman"/>
          <w:color w:val="000000"/>
        </w:rPr>
        <w:t xml:space="preserve">, as Henry Kissinger delicately pointed out, and it has a hard time dealing even with ISIS, which has at most 35,000 fighters and lacks a navy, air force, nuclear weapons, or significant cyber capabilities. </w:t>
      </w:r>
      <w:r w:rsidRPr="00626DA6">
        <w:rPr>
          <w:rFonts w:asciiTheme="majorHAnsi" w:hAnsiTheme="majorHAnsi" w:cs="Times New Roman"/>
          <w:color w:val="000000"/>
          <w:u w:val="single"/>
        </w:rPr>
        <w:t>Fourth and most importantly, the United States and China share many important shared and complementary interests</w:t>
      </w:r>
      <w:r w:rsidRPr="00626DA6">
        <w:rPr>
          <w:rFonts w:asciiTheme="majorHAnsi" w:hAnsiTheme="majorHAnsi" w:cs="Times New Roman"/>
          <w:color w:val="000000"/>
        </w:rPr>
        <w:t>. These include slowing nuclear proliferation, curbing Islamic extremism, protecting the environment, preventing climate change, and fostering economic growth and stability.</w:t>
      </w:r>
    </w:p>
    <w:p w14:paraId="745A1C04" w14:textId="77777777" w:rsidR="008E7685" w:rsidRPr="00626DA6" w:rsidRDefault="008E7685" w:rsidP="008E7685">
      <w:pPr>
        <w:shd w:val="clear" w:color="auto" w:fill="FFFFFF"/>
        <w:spacing w:after="0" w:line="280" w:lineRule="atLeast"/>
        <w:rPr>
          <w:rFonts w:asciiTheme="majorHAnsi" w:hAnsiTheme="majorHAnsi" w:cs="Times New Roman"/>
          <w:color w:val="000000"/>
        </w:rPr>
      </w:pPr>
      <w:r w:rsidRPr="00626DA6">
        <w:rPr>
          <w:rFonts w:asciiTheme="majorHAnsi" w:hAnsiTheme="majorHAnsi" w:cs="Times New Roman"/>
          <w:color w:val="000000"/>
        </w:rPr>
        <w:t xml:space="preserve">Moreover, </w:t>
      </w:r>
      <w:r w:rsidRPr="00626DA6">
        <w:rPr>
          <w:rFonts w:asciiTheme="majorHAnsi" w:hAnsiTheme="majorHAnsi" w:cs="Times New Roman"/>
          <w:color w:val="000000"/>
          <w:u w:val="single"/>
        </w:rPr>
        <w:t>the two countries have very little “real” reason to confront each other</w:t>
      </w:r>
      <w:r w:rsidRPr="00626DA6">
        <w:rPr>
          <w:rFonts w:asciiTheme="majorHAnsi" w:hAnsiTheme="majorHAnsi" w:cs="Times New Roman"/>
          <w:color w:val="000000"/>
        </w:rPr>
        <w:t xml:space="preserve">. </w:t>
      </w:r>
      <w:r w:rsidRPr="00626DA6">
        <w:rPr>
          <w:rFonts w:asciiTheme="majorHAnsi" w:hAnsiTheme="majorHAnsi" w:cs="Times New Roman"/>
          <w:color w:val="000000"/>
          <w:u w:val="single"/>
        </w:rPr>
        <w:t>China can secure access to the energy and raw materials essential to its economic well-being, without any harm coming to the United States</w:t>
      </w:r>
      <w:r w:rsidRPr="00626DA6">
        <w:rPr>
          <w:rFonts w:asciiTheme="majorHAnsi" w:hAnsiTheme="majorHAnsi" w:cs="Times New Roman"/>
          <w:color w:val="000000"/>
        </w:rPr>
        <w:t xml:space="preserve"> – unless the two countries turn every change to the status quo into a crisis of prestige. And China has shown, so far largely through land disputes, that it can settle differences with its neighbors peacefully. The main value of Mearsheimer’s provocative thesis is that it alerts those of us on both sides of the power divide to redouble our efforts to prevent his dire predictions from coming true.</w:t>
      </w:r>
    </w:p>
    <w:p w14:paraId="3FF1C9C7" w14:textId="77777777" w:rsidR="008E7685" w:rsidRPr="00626DA6" w:rsidRDefault="008E7685" w:rsidP="008E7685">
      <w:pPr>
        <w:rPr>
          <w:rFonts w:asciiTheme="majorHAnsi" w:hAnsiTheme="majorHAnsi"/>
        </w:rPr>
      </w:pPr>
    </w:p>
    <w:p w14:paraId="39D6A8BE" w14:textId="38A16396" w:rsidR="008E7685" w:rsidRPr="00626DA6" w:rsidRDefault="006516AC" w:rsidP="008E7685">
      <w:pPr>
        <w:pStyle w:val="Heading3"/>
        <w:rPr>
          <w:rFonts w:asciiTheme="majorHAnsi" w:hAnsiTheme="majorHAnsi"/>
        </w:rPr>
      </w:pPr>
      <w:r>
        <w:rPr>
          <w:rFonts w:asciiTheme="majorHAnsi" w:hAnsiTheme="majorHAnsi"/>
        </w:rPr>
        <w:lastRenderedPageBreak/>
        <w:t xml:space="preserve"> Deterrence </w:t>
      </w:r>
    </w:p>
    <w:p w14:paraId="7B144581" w14:textId="77777777" w:rsidR="008E7685" w:rsidRPr="00626DA6" w:rsidRDefault="008E7685" w:rsidP="008E7685">
      <w:pPr>
        <w:pStyle w:val="Heading4"/>
        <w:rPr>
          <w:rFonts w:asciiTheme="majorHAnsi" w:hAnsiTheme="majorHAnsi"/>
        </w:rPr>
      </w:pPr>
      <w:r w:rsidRPr="00626DA6">
        <w:rPr>
          <w:rFonts w:asciiTheme="majorHAnsi" w:hAnsiTheme="majorHAnsi"/>
        </w:rPr>
        <w:t xml:space="preserve">Nuclear weapons make U.S.-Sino war unthinkable </w:t>
      </w:r>
    </w:p>
    <w:p w14:paraId="53BB66D0" w14:textId="77777777" w:rsidR="008E7685" w:rsidRPr="00626DA6" w:rsidRDefault="008E7685" w:rsidP="008E7685">
      <w:pPr>
        <w:rPr>
          <w:rFonts w:asciiTheme="majorHAnsi" w:hAnsiTheme="majorHAnsi"/>
        </w:rPr>
      </w:pPr>
      <w:r w:rsidRPr="00626DA6">
        <w:rPr>
          <w:rStyle w:val="Style13ptBold"/>
          <w:rFonts w:asciiTheme="majorHAnsi" w:hAnsiTheme="majorHAnsi"/>
        </w:rPr>
        <w:t>Keck 13 -</w:t>
      </w:r>
      <w:r w:rsidRPr="00626DA6">
        <w:rPr>
          <w:rFonts w:asciiTheme="majorHAnsi" w:hAnsiTheme="majorHAnsi"/>
        </w:rPr>
        <w:t xml:space="preserve"> Former Deputy Editor of E-International Relations (Zachary, The Diplomat, “Why China and the U.S. (Probably) Won’t Go to War,” http://thediplomat.com/2013/07/why-china-and-the-us-probably-wont-go-to-war/)//SEP</w:t>
      </w:r>
    </w:p>
    <w:p w14:paraId="57642AA1" w14:textId="77777777" w:rsidR="008E7685" w:rsidRPr="00626DA6" w:rsidRDefault="008E7685" w:rsidP="008E7685">
      <w:pPr>
        <w:rPr>
          <w:rFonts w:asciiTheme="majorHAnsi" w:hAnsiTheme="majorHAnsi"/>
        </w:rPr>
      </w:pPr>
      <w:r w:rsidRPr="00626DA6">
        <w:rPr>
          <w:rFonts w:asciiTheme="majorHAnsi" w:hAnsiTheme="majorHAnsi"/>
        </w:rPr>
        <w:t xml:space="preserve">But </w:t>
      </w:r>
      <w:r w:rsidRPr="00626DA6">
        <w:rPr>
          <w:rFonts w:asciiTheme="majorHAnsi" w:hAnsiTheme="majorHAnsi"/>
          <w:u w:val="single"/>
        </w:rPr>
        <w:t>while trade cannot be relied upon to keep the peace, a U.S.-China war is virtually unthinkable because of two other factors: nuclear weapons and geography</w:t>
      </w:r>
      <w:r w:rsidRPr="00626DA6">
        <w:rPr>
          <w:rFonts w:asciiTheme="majorHAnsi" w:hAnsiTheme="majorHAnsi"/>
        </w:rPr>
        <w:t>.</w:t>
      </w:r>
    </w:p>
    <w:p w14:paraId="38C44000" w14:textId="77777777" w:rsidR="008E7685" w:rsidRPr="00626DA6" w:rsidRDefault="008E7685" w:rsidP="008E7685">
      <w:pPr>
        <w:rPr>
          <w:rFonts w:asciiTheme="majorHAnsi" w:hAnsiTheme="majorHAnsi"/>
          <w:u w:val="single"/>
        </w:rPr>
      </w:pPr>
      <w:r w:rsidRPr="00626DA6">
        <w:rPr>
          <w:rFonts w:asciiTheme="majorHAnsi" w:hAnsiTheme="majorHAnsi"/>
        </w:rPr>
        <w:t xml:space="preserve">The </w:t>
      </w:r>
      <w:r w:rsidRPr="00626DA6">
        <w:rPr>
          <w:rFonts w:asciiTheme="majorHAnsi" w:hAnsiTheme="majorHAnsi"/>
          <w:u w:val="single"/>
        </w:rPr>
        <w:t>fact that both the U.S. and China have nuclear weapons is the most obvious reasons why they won’t clash, even if they remain fiercely competitive</w:t>
      </w:r>
      <w:r w:rsidRPr="00626DA6">
        <w:rPr>
          <w:rFonts w:asciiTheme="majorHAnsi" w:hAnsiTheme="majorHAnsi"/>
        </w:rPr>
        <w:t xml:space="preserve">. This is because war is the continuation of politics by other means, and nuclear weapons make war extremely bad politics. Put differently, </w:t>
      </w:r>
      <w:r w:rsidRPr="00626DA6">
        <w:rPr>
          <w:rFonts w:asciiTheme="majorHAnsi" w:hAnsiTheme="majorHAnsi"/>
          <w:u w:val="single"/>
        </w:rPr>
        <w:t>war is fought in pursuit of policy ends, which cannot be achieved through a total war between nuclear-armed states.</w:t>
      </w:r>
    </w:p>
    <w:p w14:paraId="5BD80DD9" w14:textId="77777777" w:rsidR="008E7685" w:rsidRPr="00626DA6" w:rsidRDefault="008E7685" w:rsidP="008E7685">
      <w:pPr>
        <w:rPr>
          <w:rFonts w:asciiTheme="majorHAnsi" w:hAnsiTheme="majorHAnsi"/>
        </w:rPr>
      </w:pPr>
      <w:r w:rsidRPr="00626DA6">
        <w:rPr>
          <w:rFonts w:asciiTheme="majorHAnsi" w:hAnsiTheme="majorHAnsi"/>
        </w:rPr>
        <w:t xml:space="preserve">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p>
    <w:p w14:paraId="0A983379" w14:textId="77777777" w:rsidR="008E7685" w:rsidRPr="00626DA6" w:rsidRDefault="008E7685" w:rsidP="008E7685">
      <w:pPr>
        <w:rPr>
          <w:rFonts w:asciiTheme="majorHAnsi" w:hAnsiTheme="majorHAnsi"/>
        </w:rPr>
      </w:pPr>
      <w:r w:rsidRPr="00626DA6">
        <w:rPr>
          <w:rFonts w:asciiTheme="majorHAnsi" w:hAnsiTheme="majorHAnsi"/>
          <w:u w:val="single"/>
        </w:rPr>
        <w:t xml:space="preserve">What makes nuclear weapons different, then, is not just their destructive power but also the certainty and immediacy of it. While extremely ambitious or desperate leaders can delude themselves into believing they can prevail in a conventional conflict with a stronger adversary because of any number of factors—superior will, superior doctrine, the weather etc.— none of this matters in nuclear war. </w:t>
      </w:r>
      <w:r w:rsidRPr="00626DA6">
        <w:rPr>
          <w:rFonts w:asciiTheme="majorHAnsi" w:hAnsiTheme="majorHAnsi"/>
        </w:rPr>
        <w:t xml:space="preserve">With nuclear weapons, countries don’t have to prevail on the battlefield or defeat an opposing army to destroy an entire country, and </w:t>
      </w:r>
      <w:r w:rsidRPr="00626DA6">
        <w:rPr>
          <w:rFonts w:asciiTheme="majorHAnsi" w:hAnsiTheme="majorHAnsi"/>
          <w:u w:val="single"/>
        </w:rPr>
        <w:t>since there are no adequate defenses for a large-scale nuclear attack, every leader can be absolute certain that most of their country can be destroyed in short-order in the event of a total conflict</w:t>
      </w:r>
      <w:r w:rsidRPr="00626DA6">
        <w:rPr>
          <w:rFonts w:asciiTheme="majorHAnsi" w:hAnsiTheme="majorHAnsi"/>
        </w:rPr>
        <w:t>.</w:t>
      </w:r>
    </w:p>
    <w:p w14:paraId="0BFB632E" w14:textId="77777777" w:rsidR="008E7685" w:rsidRPr="00626DA6" w:rsidRDefault="008E7685" w:rsidP="008E7685">
      <w:pPr>
        <w:rPr>
          <w:rFonts w:asciiTheme="majorHAnsi" w:hAnsiTheme="majorHAnsi"/>
        </w:rPr>
      </w:pPr>
      <w:r w:rsidRPr="00626DA6">
        <w:rPr>
          <w:rFonts w:asciiTheme="majorHAnsi" w:hAnsiTheme="majorHAnsi"/>
        </w:rPr>
        <w:t>S</w:t>
      </w:r>
      <w:r w:rsidRPr="00626DA6">
        <w:rPr>
          <w:rFonts w:asciiTheme="majorHAnsi" w:hAnsiTheme="majorHAnsi"/>
          <w:u w:val="single"/>
        </w:rPr>
        <w:t>ince no policy goal is worth this level of sacrifice, the only possible way for an all-out conflict to ensue is for a miscalculation of some sort to occur. Most of these can and should be dealt by Chinese and the U.S. leaders holding regularly senior level dialogues like the ones of the past month, in which frank and direct talk about redlines are discussed.</w:t>
      </w:r>
    </w:p>
    <w:p w14:paraId="4618945B" w14:textId="77777777" w:rsidR="008E7685" w:rsidRPr="00626DA6" w:rsidRDefault="008E7685" w:rsidP="008E7685">
      <w:pPr>
        <w:pStyle w:val="Heading4"/>
        <w:rPr>
          <w:rFonts w:asciiTheme="majorHAnsi" w:hAnsiTheme="majorHAnsi"/>
        </w:rPr>
      </w:pPr>
      <w:r w:rsidRPr="00626DA6">
        <w:rPr>
          <w:rFonts w:asciiTheme="majorHAnsi" w:hAnsiTheme="majorHAnsi"/>
        </w:rPr>
        <w:t>Low-level conflicts won’t escalate to accidental war –MAD and diplomacy still checks</w:t>
      </w:r>
    </w:p>
    <w:p w14:paraId="38004D30" w14:textId="77777777" w:rsidR="008E7685" w:rsidRPr="00626DA6" w:rsidRDefault="008E7685" w:rsidP="008E7685">
      <w:pPr>
        <w:rPr>
          <w:rFonts w:asciiTheme="majorHAnsi" w:hAnsiTheme="majorHAnsi"/>
        </w:rPr>
      </w:pPr>
      <w:r w:rsidRPr="00626DA6">
        <w:rPr>
          <w:rStyle w:val="Style13ptBold"/>
          <w:rFonts w:asciiTheme="majorHAnsi" w:hAnsiTheme="majorHAnsi"/>
        </w:rPr>
        <w:t>Keck 13 -</w:t>
      </w:r>
      <w:r w:rsidRPr="00626DA6">
        <w:rPr>
          <w:rFonts w:asciiTheme="majorHAnsi" w:hAnsiTheme="majorHAnsi"/>
        </w:rPr>
        <w:t xml:space="preserve"> Former Deputy Editor of E-International Relations (Zachary, The Diplomat, “Why China and the U.S. (Probably) Won’t Go to War,” http://thediplomat.com/2013/07/why-china-and-the-us-probably-wont-go-to-war/)//SEP</w:t>
      </w:r>
    </w:p>
    <w:p w14:paraId="7E9DF403" w14:textId="77777777" w:rsidR="008E7685" w:rsidRPr="00626DA6" w:rsidRDefault="008E7685" w:rsidP="008E7685">
      <w:pPr>
        <w:rPr>
          <w:rFonts w:asciiTheme="majorHAnsi" w:hAnsiTheme="majorHAnsi"/>
        </w:rPr>
      </w:pPr>
      <w:r w:rsidRPr="00626DA6">
        <w:rPr>
          <w:rFonts w:asciiTheme="majorHAnsi" w:hAnsiTheme="majorHAnsi"/>
        </w:rPr>
        <w:t xml:space="preserve">These can and should be supplemented with clear and open communication channels, which can be especially useful when unexpected crises arise, like </w:t>
      </w:r>
      <w:r w:rsidRPr="00626DA6">
        <w:rPr>
          <w:rFonts w:asciiTheme="majorHAnsi" w:hAnsiTheme="majorHAnsi"/>
          <w:u w:val="single"/>
        </w:rPr>
        <w:t>an exchange of fire between low-level naval officers in the increasingly crowded waters in the region.</w:t>
      </w:r>
      <w:r w:rsidRPr="00626DA6">
        <w:rPr>
          <w:rFonts w:asciiTheme="majorHAnsi" w:hAnsiTheme="majorHAnsi"/>
        </w:rPr>
        <w:t xml:space="preserve"> </w:t>
      </w:r>
      <w:r w:rsidRPr="00626DA6">
        <w:rPr>
          <w:rFonts w:asciiTheme="majorHAnsi" w:hAnsiTheme="majorHAnsi"/>
          <w:u w:val="single"/>
        </w:rPr>
        <w:t xml:space="preserve">While this possibility is real and frightening, it’s hard to imagine a plausible scenario where it leads to a nuclear exchange between China and the United States. After all, at each stage of the crisis leaders know that if it </w:t>
      </w:r>
      <w:r w:rsidRPr="00626DA6">
        <w:rPr>
          <w:rFonts w:asciiTheme="majorHAnsi" w:hAnsiTheme="majorHAnsi"/>
          <w:u w:val="single"/>
        </w:rPr>
        <w:lastRenderedPageBreak/>
        <w:t>is not properly contained, a nuclear war could ensue, and the complete destruction of a leader’s country is a more frightening possibility than losing credibility among hawkish elements of society</w:t>
      </w:r>
      <w:r w:rsidRPr="00626DA6">
        <w:rPr>
          <w:rFonts w:asciiTheme="majorHAnsi" w:hAnsiTheme="majorHAnsi"/>
        </w:rPr>
        <w:t xml:space="preserve">. In any case, </w:t>
      </w:r>
      <w:r w:rsidRPr="00626DA6">
        <w:rPr>
          <w:rFonts w:asciiTheme="majorHAnsi" w:hAnsiTheme="majorHAnsi"/>
          <w:u w:val="single"/>
        </w:rPr>
        <w:t>measured means of retaliation would be available to the party wronged, and behind-the-scenes diplomacy could help facilitate the process of finding mutually acceptable retaliatory measures.</w:t>
      </w:r>
    </w:p>
    <w:p w14:paraId="239205C2" w14:textId="77777777" w:rsidR="006516AC" w:rsidRPr="00626DA6" w:rsidRDefault="006516AC" w:rsidP="006516AC">
      <w:pPr>
        <w:pStyle w:val="Heading4"/>
        <w:rPr>
          <w:rFonts w:asciiTheme="majorHAnsi" w:hAnsiTheme="majorHAnsi"/>
        </w:rPr>
      </w:pPr>
      <w:r w:rsidRPr="00626DA6">
        <w:rPr>
          <w:rFonts w:asciiTheme="majorHAnsi" w:hAnsiTheme="majorHAnsi"/>
        </w:rPr>
        <w:t>US-China war is impossible – deterrence checks any foreseeable military increase</w:t>
      </w:r>
    </w:p>
    <w:p w14:paraId="33F3A5B7" w14:textId="77777777" w:rsidR="006516AC" w:rsidRPr="00626DA6" w:rsidRDefault="006516AC" w:rsidP="006516AC">
      <w:pPr>
        <w:rPr>
          <w:rStyle w:val="Style13ptBold"/>
          <w:rFonts w:asciiTheme="majorHAnsi" w:hAnsiTheme="majorHAnsi"/>
          <w:b w:val="0"/>
        </w:rPr>
      </w:pPr>
      <w:r w:rsidRPr="00626DA6">
        <w:rPr>
          <w:rStyle w:val="Style13ptBold"/>
          <w:rFonts w:asciiTheme="majorHAnsi" w:hAnsiTheme="majorHAnsi"/>
        </w:rPr>
        <w:t xml:space="preserve">Glaser 11 - </w:t>
      </w:r>
      <w:r w:rsidRPr="00626DA6">
        <w:rPr>
          <w:rStyle w:val="Style13ptBold"/>
          <w:rFonts w:asciiTheme="majorHAnsi" w:hAnsiTheme="majorHAnsi"/>
          <w:b w:val="0"/>
        </w:rPr>
        <w:t>Professor of Political Science and International Affairs, Director of the Elliott School's Institute for Security and Conflict Studies (Charles, “Will China's Rise Lead to War?” Foreign Affairs, April 2011)</w:t>
      </w:r>
    </w:p>
    <w:p w14:paraId="252926D6" w14:textId="77777777" w:rsidR="006516AC" w:rsidRPr="00626DA6" w:rsidRDefault="006516AC" w:rsidP="006516AC">
      <w:pPr>
        <w:rPr>
          <w:rFonts w:asciiTheme="majorHAnsi" w:hAnsiTheme="majorHAnsi"/>
        </w:rPr>
      </w:pPr>
      <w:r w:rsidRPr="00626DA6">
        <w:rPr>
          <w:rFonts w:asciiTheme="majorHAnsi" w:hAnsiTheme="majorHAnsi"/>
          <w:sz w:val="16"/>
        </w:rPr>
        <w:t>What does all this imply about the rise of China</w:t>
      </w:r>
      <w:r w:rsidRPr="00626DA6">
        <w:rPr>
          <w:rFonts w:asciiTheme="majorHAnsi" w:hAnsiTheme="majorHAnsi"/>
          <w:sz w:val="12"/>
        </w:rPr>
        <w:t>?</w:t>
      </w:r>
      <w:r w:rsidRPr="00626DA6">
        <w:rPr>
          <w:rFonts w:asciiTheme="majorHAnsi" w:hAnsiTheme="majorHAnsi"/>
          <w:sz w:val="16"/>
        </w:rPr>
        <w:t xml:space="preserve"> At the broadest level, the news is good. </w:t>
      </w:r>
      <w:r w:rsidRPr="00626DA6">
        <w:rPr>
          <w:rStyle w:val="StyleUnderline"/>
          <w:rFonts w:asciiTheme="majorHAnsi" w:hAnsiTheme="majorHAnsi"/>
        </w:rPr>
        <w:t>Current international conditions</w:t>
      </w:r>
      <w:r w:rsidRPr="00626DA6">
        <w:rPr>
          <w:rFonts w:asciiTheme="majorHAnsi" w:hAnsiTheme="majorHAnsi"/>
          <w:sz w:val="16"/>
        </w:rPr>
        <w:t xml:space="preserve"> should </w:t>
      </w:r>
      <w:r w:rsidRPr="00626DA6">
        <w:rPr>
          <w:rStyle w:val="StyleUnderline"/>
          <w:rFonts w:asciiTheme="majorHAnsi" w:hAnsiTheme="majorHAnsi"/>
        </w:rPr>
        <w:t>enable</w:t>
      </w:r>
      <w:r w:rsidRPr="00626DA6">
        <w:rPr>
          <w:rFonts w:asciiTheme="majorHAnsi" w:hAnsiTheme="majorHAnsi"/>
          <w:sz w:val="16"/>
        </w:rPr>
        <w:t xml:space="preserve"> both </w:t>
      </w:r>
      <w:r w:rsidRPr="00626DA6">
        <w:rPr>
          <w:rStyle w:val="StyleUnderline"/>
          <w:rFonts w:asciiTheme="majorHAnsi" w:hAnsiTheme="majorHAnsi"/>
        </w:rPr>
        <w:t>the U</w:t>
      </w:r>
      <w:r w:rsidRPr="00626DA6">
        <w:rPr>
          <w:rFonts w:asciiTheme="majorHAnsi" w:hAnsiTheme="majorHAnsi"/>
          <w:sz w:val="16"/>
        </w:rPr>
        <w:t xml:space="preserve">nited </w:t>
      </w:r>
      <w:r w:rsidRPr="00626DA6">
        <w:rPr>
          <w:rStyle w:val="StyleUnderline"/>
          <w:rFonts w:asciiTheme="majorHAnsi" w:hAnsiTheme="majorHAnsi"/>
        </w:rPr>
        <w:t>S</w:t>
      </w:r>
      <w:r w:rsidRPr="00626DA6">
        <w:rPr>
          <w:rFonts w:asciiTheme="majorHAnsi" w:hAnsiTheme="majorHAnsi"/>
          <w:sz w:val="16"/>
        </w:rPr>
        <w:t xml:space="preserve">tates </w:t>
      </w:r>
      <w:r w:rsidRPr="00626DA6">
        <w:rPr>
          <w:rStyle w:val="StyleUnderline"/>
          <w:rFonts w:asciiTheme="majorHAnsi" w:hAnsiTheme="majorHAnsi"/>
        </w:rPr>
        <w:t>and China to protect their vital interests without posing large threats to each other.</w:t>
      </w:r>
      <w:r w:rsidRPr="00626DA6">
        <w:rPr>
          <w:rFonts w:asciiTheme="majorHAnsi" w:hAnsiTheme="majorHAnsi"/>
          <w:sz w:val="16"/>
        </w:rPr>
        <w:t xml:space="preserve"> </w:t>
      </w:r>
      <w:r w:rsidRPr="00626DA6">
        <w:rPr>
          <w:rStyle w:val="StyleUnderline"/>
          <w:rFonts w:asciiTheme="majorHAnsi" w:hAnsiTheme="majorHAnsi"/>
        </w:rPr>
        <w:t>Nuclear weapons make it</w:t>
      </w:r>
      <w:r w:rsidRPr="00626DA6">
        <w:rPr>
          <w:rFonts w:asciiTheme="majorHAnsi" w:hAnsiTheme="majorHAnsi"/>
          <w:sz w:val="16"/>
        </w:rPr>
        <w:t xml:space="preserve"> relatively </w:t>
      </w:r>
      <w:r w:rsidRPr="00626DA6">
        <w:rPr>
          <w:rStyle w:val="StyleUnderline"/>
          <w:rFonts w:asciiTheme="majorHAnsi" w:hAnsiTheme="majorHAnsi"/>
        </w:rPr>
        <w:t>easy for major powers to maintain highly effective deterrent forces</w:t>
      </w:r>
      <w:r w:rsidRPr="00626DA6">
        <w:rPr>
          <w:rFonts w:asciiTheme="majorHAnsi" w:hAnsiTheme="majorHAnsi"/>
          <w:sz w:val="16"/>
        </w:rPr>
        <w:t xml:space="preserve">. </w:t>
      </w:r>
      <w:r w:rsidRPr="00626DA6">
        <w:rPr>
          <w:rStyle w:val="StyleUnderline"/>
          <w:rFonts w:asciiTheme="majorHAnsi" w:hAnsiTheme="majorHAnsi"/>
        </w:rPr>
        <w:t>Even if Chinese power were to</w:t>
      </w:r>
      <w:r w:rsidRPr="00626DA6">
        <w:rPr>
          <w:rFonts w:asciiTheme="majorHAnsi" w:hAnsiTheme="majorHAnsi"/>
          <w:sz w:val="16"/>
        </w:rPr>
        <w:t xml:space="preserve"> greatly </w:t>
      </w:r>
      <w:r w:rsidRPr="00626DA6">
        <w:rPr>
          <w:rStyle w:val="StyleUnderline"/>
          <w:rFonts w:asciiTheme="majorHAnsi" w:hAnsiTheme="majorHAnsi"/>
        </w:rPr>
        <w:t>exceed U.S. power</w:t>
      </w:r>
      <w:r w:rsidRPr="00626DA6">
        <w:rPr>
          <w:rFonts w:asciiTheme="majorHAnsi" w:hAnsiTheme="majorHAnsi"/>
          <w:sz w:val="16"/>
        </w:rPr>
        <w:t xml:space="preserve"> somewhere down the road, </w:t>
      </w:r>
      <w:r w:rsidRPr="00626DA6">
        <w:rPr>
          <w:rStyle w:val="StyleUnderline"/>
          <w:rFonts w:asciiTheme="majorHAnsi" w:hAnsiTheme="majorHAnsi"/>
        </w:rPr>
        <w:t>the U</w:t>
      </w:r>
      <w:r w:rsidRPr="00626DA6">
        <w:rPr>
          <w:rFonts w:asciiTheme="majorHAnsi" w:hAnsiTheme="majorHAnsi"/>
          <w:sz w:val="16"/>
        </w:rPr>
        <w:t xml:space="preserve">nited </w:t>
      </w:r>
      <w:r w:rsidRPr="00626DA6">
        <w:rPr>
          <w:rStyle w:val="StyleUnderline"/>
          <w:rFonts w:asciiTheme="majorHAnsi" w:hAnsiTheme="majorHAnsi"/>
        </w:rPr>
        <w:t>S</w:t>
      </w:r>
      <w:r w:rsidRPr="00626DA6">
        <w:rPr>
          <w:rFonts w:asciiTheme="majorHAnsi" w:hAnsiTheme="majorHAnsi"/>
          <w:sz w:val="16"/>
        </w:rPr>
        <w:t xml:space="preserve">tates </w:t>
      </w:r>
      <w:r w:rsidRPr="00626DA6">
        <w:rPr>
          <w:rStyle w:val="StyleUnderline"/>
          <w:rFonts w:asciiTheme="majorHAnsi" w:hAnsiTheme="majorHAnsi"/>
        </w:rPr>
        <w:t>would still be able to maintain nuclear forces that could survive any Chinese attack and threaten massive damage in retaliation</w:t>
      </w:r>
      <w:r w:rsidRPr="00626DA6">
        <w:rPr>
          <w:rFonts w:asciiTheme="majorHAnsi" w:hAnsiTheme="majorHAnsi"/>
          <w:sz w:val="16"/>
        </w:rPr>
        <w:t xml:space="preserve">. Large-scale conventional </w:t>
      </w:r>
      <w:r w:rsidRPr="00626DA6">
        <w:rPr>
          <w:rStyle w:val="StyleUnderline"/>
          <w:rFonts w:asciiTheme="majorHAnsi" w:hAnsiTheme="majorHAnsi"/>
        </w:rPr>
        <w:t>attacks by China against the U.S. homeland</w:t>
      </w:r>
      <w:r w:rsidRPr="00626DA6">
        <w:rPr>
          <w:rFonts w:asciiTheme="majorHAnsi" w:hAnsiTheme="majorHAnsi"/>
          <w:sz w:val="16"/>
        </w:rPr>
        <w:t xml:space="preserve">, meanwhile, </w:t>
      </w:r>
      <w:r w:rsidRPr="00626DA6">
        <w:rPr>
          <w:rStyle w:val="StyleUnderline"/>
          <w:rFonts w:asciiTheme="majorHAnsi" w:hAnsiTheme="majorHAnsi"/>
        </w:rPr>
        <w:t>are virtually impossible</w:t>
      </w:r>
      <w:r w:rsidRPr="00626DA6">
        <w:rPr>
          <w:rFonts w:asciiTheme="majorHAnsi" w:hAnsiTheme="majorHAnsi"/>
          <w:sz w:val="16"/>
        </w:rPr>
        <w:t xml:space="preserve"> </w:t>
      </w:r>
      <w:r w:rsidRPr="00626DA6">
        <w:rPr>
          <w:rStyle w:val="StyleUnderline"/>
          <w:rFonts w:asciiTheme="majorHAnsi" w:hAnsiTheme="majorHAnsi"/>
        </w:rPr>
        <w:t>because the U</w:t>
      </w:r>
      <w:r w:rsidRPr="00626DA6">
        <w:rPr>
          <w:rFonts w:asciiTheme="majorHAnsi" w:hAnsiTheme="majorHAnsi"/>
          <w:sz w:val="16"/>
        </w:rPr>
        <w:t xml:space="preserve">nited </w:t>
      </w:r>
      <w:r w:rsidRPr="00626DA6">
        <w:rPr>
          <w:rStyle w:val="StyleUnderline"/>
          <w:rFonts w:asciiTheme="majorHAnsi" w:hAnsiTheme="majorHAnsi"/>
        </w:rPr>
        <w:t>S</w:t>
      </w:r>
      <w:r w:rsidRPr="00626DA6">
        <w:rPr>
          <w:rFonts w:asciiTheme="majorHAnsi" w:hAnsiTheme="majorHAnsi"/>
          <w:sz w:val="16"/>
        </w:rPr>
        <w:t xml:space="preserve">tates </w:t>
      </w:r>
      <w:r w:rsidRPr="00626DA6">
        <w:rPr>
          <w:rStyle w:val="StyleUnderline"/>
          <w:rFonts w:asciiTheme="majorHAnsi" w:hAnsiTheme="majorHAnsi"/>
        </w:rPr>
        <w:t>and China are separated by the vast</w:t>
      </w:r>
      <w:r w:rsidRPr="00626DA6">
        <w:rPr>
          <w:rFonts w:asciiTheme="majorHAnsi" w:hAnsiTheme="majorHAnsi"/>
          <w:sz w:val="16"/>
        </w:rPr>
        <w:t xml:space="preserve"> expanse of the </w:t>
      </w:r>
      <w:r w:rsidRPr="00626DA6">
        <w:rPr>
          <w:rStyle w:val="StyleUnderline"/>
          <w:rFonts w:asciiTheme="majorHAnsi" w:hAnsiTheme="majorHAnsi"/>
        </w:rPr>
        <w:t>Pacific Ocean</w:t>
      </w:r>
      <w:r w:rsidRPr="00626DA6">
        <w:rPr>
          <w:rFonts w:asciiTheme="majorHAnsi" w:hAnsiTheme="majorHAnsi"/>
          <w:sz w:val="16"/>
        </w:rPr>
        <w:t xml:space="preserve">, across which it would be difficult to attack. </w:t>
      </w:r>
      <w:r w:rsidRPr="00626DA6">
        <w:rPr>
          <w:rStyle w:val="StyleUnderline"/>
          <w:rFonts w:asciiTheme="majorHAnsi" w:hAnsiTheme="majorHAnsi"/>
        </w:rPr>
        <w:t>No foreseeable increase in China's power would be large enough to overcome these</w:t>
      </w:r>
      <w:r w:rsidRPr="00626DA6">
        <w:rPr>
          <w:rFonts w:asciiTheme="majorHAnsi" w:hAnsiTheme="majorHAnsi"/>
          <w:sz w:val="16"/>
        </w:rPr>
        <w:t xml:space="preserve"> twin </w:t>
      </w:r>
      <w:r w:rsidRPr="00626DA6">
        <w:rPr>
          <w:rStyle w:val="StyleUnderline"/>
          <w:rFonts w:asciiTheme="majorHAnsi" w:hAnsiTheme="majorHAnsi"/>
        </w:rPr>
        <w:t>advantages of defense for the United States</w:t>
      </w:r>
      <w:r w:rsidRPr="00626DA6">
        <w:rPr>
          <w:rFonts w:asciiTheme="majorHAnsi" w:hAnsiTheme="majorHAnsi"/>
          <w:sz w:val="16"/>
        </w:rPr>
        <w:t xml:space="preserve">. </w:t>
      </w:r>
      <w:r w:rsidRPr="00626DA6">
        <w:rPr>
          <w:rStyle w:val="StyleUnderline"/>
          <w:rFonts w:asciiTheme="majorHAnsi" w:hAnsiTheme="majorHAnsi"/>
        </w:rPr>
        <w:t>The same defensive advantages</w:t>
      </w:r>
      <w:r w:rsidRPr="00626DA6">
        <w:rPr>
          <w:rFonts w:asciiTheme="majorHAnsi" w:hAnsiTheme="majorHAnsi"/>
          <w:sz w:val="16"/>
        </w:rPr>
        <w:t xml:space="preserve">, moreover, </w:t>
      </w:r>
      <w:r w:rsidRPr="00626DA6">
        <w:rPr>
          <w:rStyle w:val="StyleUnderline"/>
          <w:rFonts w:asciiTheme="majorHAnsi" w:hAnsiTheme="majorHAnsi"/>
        </w:rPr>
        <w:t>apply to China as well</w:t>
      </w:r>
      <w:r w:rsidRPr="00626DA6">
        <w:rPr>
          <w:rFonts w:asciiTheme="majorHAnsi" w:hAnsiTheme="majorHAnsi"/>
          <w:sz w:val="16"/>
        </w:rPr>
        <w:t xml:space="preserve">. Although China is currently much weaker than the United States militarily, it will soon be able to build a nuclear force that meets its requirements for deterrence. And </w:t>
      </w:r>
      <w:r w:rsidRPr="00626DA6">
        <w:rPr>
          <w:rStyle w:val="StyleUnderline"/>
          <w:rFonts w:asciiTheme="majorHAnsi" w:hAnsiTheme="majorHAnsi"/>
        </w:rPr>
        <w:t>China should not find the United States'</w:t>
      </w:r>
      <w:r w:rsidRPr="00626DA6">
        <w:rPr>
          <w:rFonts w:asciiTheme="majorHAnsi" w:hAnsiTheme="majorHAnsi"/>
          <w:sz w:val="16"/>
        </w:rPr>
        <w:t xml:space="preserve"> massive conventional </w:t>
      </w:r>
      <w:r w:rsidRPr="00626DA6">
        <w:rPr>
          <w:rStyle w:val="StyleUnderline"/>
          <w:rFonts w:asciiTheme="majorHAnsi" w:hAnsiTheme="majorHAnsi"/>
        </w:rPr>
        <w:t>capabilities</w:t>
      </w:r>
      <w:r w:rsidRPr="00626DA6">
        <w:rPr>
          <w:rFonts w:asciiTheme="majorHAnsi" w:hAnsiTheme="majorHAnsi"/>
          <w:sz w:val="16"/>
        </w:rPr>
        <w:t xml:space="preserve"> especially </w:t>
      </w:r>
      <w:r w:rsidRPr="00626DA6">
        <w:rPr>
          <w:rStyle w:val="StyleUnderline"/>
          <w:rFonts w:asciiTheme="majorHAnsi" w:hAnsiTheme="majorHAnsi"/>
        </w:rPr>
        <w:t>threatening, because the bulk of U.S. forces, logistics, and support lie across the Pacific</w:t>
      </w:r>
      <w:r w:rsidRPr="00626DA6">
        <w:rPr>
          <w:rFonts w:asciiTheme="majorHAnsi" w:hAnsiTheme="majorHAnsi"/>
          <w:sz w:val="16"/>
        </w:rPr>
        <w:t xml:space="preserve">. </w:t>
      </w:r>
      <w:r w:rsidRPr="00626DA6">
        <w:rPr>
          <w:rStyle w:val="StyleUnderline"/>
          <w:rFonts w:asciiTheme="majorHAnsi" w:hAnsiTheme="majorHAnsi"/>
        </w:rPr>
        <w:t>The</w:t>
      </w:r>
      <w:r w:rsidRPr="00626DA6">
        <w:rPr>
          <w:rFonts w:asciiTheme="majorHAnsi" w:hAnsiTheme="majorHAnsi"/>
          <w:sz w:val="16"/>
        </w:rPr>
        <w:t xml:space="preserve"> overall </w:t>
      </w:r>
      <w:r w:rsidRPr="00626DA6">
        <w:rPr>
          <w:rStyle w:val="StyleUnderline"/>
          <w:rFonts w:asciiTheme="majorHAnsi" w:hAnsiTheme="majorHAnsi"/>
        </w:rPr>
        <w:t>effect of these conditions is to greatly moderate the security dilemma.</w:t>
      </w:r>
      <w:r w:rsidRPr="00626DA6">
        <w:rPr>
          <w:rFonts w:asciiTheme="majorHAnsi" w:hAnsiTheme="majorHAnsi"/>
          <w:sz w:val="16"/>
        </w:rPr>
        <w:t xml:space="preserve"> Both the United States and China will be able to maintain high levels of security now and through any potential rise of China to superpower status. </w:t>
      </w:r>
      <w:r w:rsidRPr="00626DA6">
        <w:rPr>
          <w:rStyle w:val="StyleUnderline"/>
          <w:rFonts w:asciiTheme="majorHAnsi" w:hAnsiTheme="majorHAnsi"/>
        </w:rPr>
        <w:t>This should help Washington and Beijing avoid truly strained geopolitical relations, which should in turn help ensure that the security dilemma stays moderate, thereby facilitating cooperation</w:t>
      </w:r>
      <w:r w:rsidRPr="00626DA6">
        <w:rPr>
          <w:rFonts w:asciiTheme="majorHAnsi" w:hAnsiTheme="majorHAnsi"/>
          <w:sz w:val="16"/>
        </w:rPr>
        <w:t xml:space="preserve">. The United States, for example, will have the option to forego responding to China's modernization of its nuclear force. This restraint will help reassure China that the United States does not want to threaten its security--and thus help head off a downward political spiral fueled by nuclear competition. </w:t>
      </w:r>
      <w:r w:rsidRPr="00626DA6">
        <w:rPr>
          <w:rFonts w:asciiTheme="majorHAnsi" w:eastAsia="Calibri" w:hAnsiTheme="majorHAnsi" w:cs="Times New Roman"/>
        </w:rPr>
        <w:t xml:space="preserve"> </w:t>
      </w:r>
    </w:p>
    <w:p w14:paraId="0CA72588" w14:textId="77777777" w:rsidR="008E7685" w:rsidRPr="00626DA6" w:rsidRDefault="008E7685" w:rsidP="008E7685">
      <w:pPr>
        <w:rPr>
          <w:rFonts w:asciiTheme="majorHAnsi" w:hAnsiTheme="majorHAnsi"/>
        </w:rPr>
      </w:pPr>
    </w:p>
    <w:p w14:paraId="0357916D" w14:textId="3DB4156E" w:rsidR="008E7685" w:rsidRPr="00626DA6" w:rsidRDefault="006516AC" w:rsidP="008E7685">
      <w:pPr>
        <w:pStyle w:val="Heading3"/>
        <w:rPr>
          <w:rFonts w:asciiTheme="majorHAnsi" w:hAnsiTheme="majorHAnsi"/>
        </w:rPr>
      </w:pPr>
      <w:r>
        <w:rPr>
          <w:rFonts w:asciiTheme="majorHAnsi" w:hAnsiTheme="majorHAnsi"/>
        </w:rPr>
        <w:lastRenderedPageBreak/>
        <w:t>G</w:t>
      </w:r>
      <w:r w:rsidR="008E7685" w:rsidRPr="00626DA6">
        <w:rPr>
          <w:rFonts w:asciiTheme="majorHAnsi" w:hAnsiTheme="majorHAnsi"/>
        </w:rPr>
        <w:t xml:space="preserve">eography </w:t>
      </w:r>
    </w:p>
    <w:p w14:paraId="5172ACDB" w14:textId="77777777" w:rsidR="008E7685" w:rsidRPr="00626DA6" w:rsidRDefault="008E7685" w:rsidP="008E7685">
      <w:pPr>
        <w:pStyle w:val="Heading4"/>
        <w:rPr>
          <w:rFonts w:asciiTheme="majorHAnsi" w:hAnsiTheme="majorHAnsi"/>
        </w:rPr>
      </w:pPr>
      <w:r w:rsidRPr="00626DA6">
        <w:rPr>
          <w:rFonts w:asciiTheme="majorHAnsi" w:hAnsiTheme="majorHAnsi"/>
        </w:rPr>
        <w:t>Geography makes U.S.-Sino war unthinkable</w:t>
      </w:r>
    </w:p>
    <w:p w14:paraId="375E387B" w14:textId="77777777" w:rsidR="008E7685" w:rsidRPr="00626DA6" w:rsidRDefault="008E7685" w:rsidP="008E7685">
      <w:pPr>
        <w:rPr>
          <w:rFonts w:asciiTheme="majorHAnsi" w:hAnsiTheme="majorHAnsi"/>
        </w:rPr>
      </w:pPr>
      <w:r w:rsidRPr="00626DA6">
        <w:rPr>
          <w:rStyle w:val="Style13ptBold"/>
          <w:rFonts w:asciiTheme="majorHAnsi" w:hAnsiTheme="majorHAnsi"/>
        </w:rPr>
        <w:t>Keck 13 -</w:t>
      </w:r>
      <w:r w:rsidRPr="00626DA6">
        <w:rPr>
          <w:rFonts w:asciiTheme="majorHAnsi" w:hAnsiTheme="majorHAnsi"/>
        </w:rPr>
        <w:t xml:space="preserve"> Former Deputy Editor of E-International Relations (Zachary, The Diplomat, “Why China and the U.S. (Probably) Won’t Go to War,” http://thediplomat.com/2013/07/why-china-and-the-us-probably-wont-go-to-war/)//SEP</w:t>
      </w:r>
    </w:p>
    <w:p w14:paraId="34A9A83E" w14:textId="77777777" w:rsidR="008E7685" w:rsidRPr="00626DA6" w:rsidRDefault="008E7685" w:rsidP="008E7685">
      <w:pPr>
        <w:rPr>
          <w:rFonts w:asciiTheme="majorHAnsi" w:hAnsiTheme="majorHAnsi"/>
        </w:rPr>
      </w:pPr>
      <w:r w:rsidRPr="00626DA6">
        <w:rPr>
          <w:rFonts w:asciiTheme="majorHAnsi" w:hAnsiTheme="majorHAnsi"/>
          <w:u w:val="single"/>
        </w:rPr>
        <w:t>Geography is the less appreciated factor that will mitigate the chances of a U.S.-China war, but it could be nearly as important as nuclear weapons. Indeed, geography has a history of allowing countries to avoid the Thucydides Trap,</w:t>
      </w:r>
      <w:r w:rsidRPr="00626DA6">
        <w:rPr>
          <w:rFonts w:asciiTheme="majorHAnsi" w:hAnsiTheme="majorHAnsi"/>
        </w:rPr>
        <w:t xml:space="preserve"> and works against a U.S.-China war in a couple of ways.</w:t>
      </w:r>
    </w:p>
    <w:p w14:paraId="6BA81907" w14:textId="77777777" w:rsidR="008E7685" w:rsidRPr="00626DA6" w:rsidRDefault="008E7685" w:rsidP="008E7685">
      <w:pPr>
        <w:rPr>
          <w:rFonts w:asciiTheme="majorHAnsi" w:hAnsiTheme="majorHAnsi"/>
        </w:rPr>
      </w:pPr>
      <w:r w:rsidRPr="00626DA6">
        <w:rPr>
          <w:rFonts w:asciiTheme="majorHAnsi" w:hAnsiTheme="majorHAnsi"/>
          <w:u w:val="single"/>
        </w:rPr>
        <w:t>First, both the United States and China are immensely large countries</w:t>
      </w:r>
      <w:r w:rsidRPr="00626DA6">
        <w:rPr>
          <w:rFonts w:asciiTheme="majorHAnsi" w:hAnsiTheme="majorHAnsi"/>
        </w:rPr>
        <w:t xml:space="preserve">—according to the Central Intelligence Agency, the U.S. and China are the third and fourth largest countries in the world by area, at 9,826,675 and 9,596,961 square km respectively. </w:t>
      </w:r>
      <w:r w:rsidRPr="00626DA6">
        <w:rPr>
          <w:rFonts w:asciiTheme="majorHAnsi" w:hAnsiTheme="majorHAnsi"/>
          <w:u w:val="single"/>
        </w:rPr>
        <w:t>They also have difficult topographical features and complex populations. As such, they are virtually unconquerable by another power</w:t>
      </w:r>
      <w:r w:rsidRPr="00626DA6">
        <w:rPr>
          <w:rFonts w:asciiTheme="majorHAnsi" w:hAnsiTheme="majorHAnsi"/>
        </w:rPr>
        <w:t>.</w:t>
      </w:r>
    </w:p>
    <w:p w14:paraId="2AD51ED3" w14:textId="77777777" w:rsidR="008E7685" w:rsidRPr="00626DA6" w:rsidRDefault="008E7685" w:rsidP="008E7685">
      <w:pPr>
        <w:rPr>
          <w:rFonts w:asciiTheme="majorHAnsi" w:hAnsiTheme="majorHAnsi"/>
        </w:rPr>
      </w:pPr>
      <w:r w:rsidRPr="00626DA6">
        <w:rPr>
          <w:rFonts w:asciiTheme="majorHAnsi" w:hAnsiTheme="majorHAnsi"/>
          <w:u w:val="single"/>
        </w:rPr>
        <w:t>This is an important point and differentiates the current strategic environment from historical cases where power transitions led to war. For example, in Europ</w:t>
      </w:r>
      <w:r w:rsidRPr="00626DA6">
        <w:rPr>
          <w:rFonts w:asciiTheme="majorHAnsi" w:hAnsiTheme="majorHAnsi"/>
        </w:rPr>
        <w:t xml:space="preserve">e where many of the historical cases derive from, </w:t>
      </w:r>
      <w:r w:rsidRPr="00626DA6">
        <w:rPr>
          <w:rFonts w:asciiTheme="majorHAnsi" w:hAnsiTheme="majorHAnsi"/>
          <w:u w:val="single"/>
        </w:rPr>
        <w:t>each state genuinely had to worry that the other side could increase their power capabilities to such a degree that they could credibly threaten the other side’s national survival. Neither China nor the U.S. has to realistically entertain such fears, and this will lessen their insecurity and therefore the security dilemma they operate within</w:t>
      </w:r>
      <w:r w:rsidRPr="00626DA6">
        <w:rPr>
          <w:rFonts w:asciiTheme="majorHAnsi" w:hAnsiTheme="majorHAnsi"/>
        </w:rPr>
        <w:t>.</w:t>
      </w:r>
    </w:p>
    <w:p w14:paraId="4D0C531A" w14:textId="77777777" w:rsidR="008E7685" w:rsidRPr="00626DA6" w:rsidRDefault="008E7685" w:rsidP="008E7685">
      <w:pPr>
        <w:rPr>
          <w:rFonts w:asciiTheme="majorHAnsi" w:hAnsiTheme="majorHAnsi"/>
        </w:rPr>
      </w:pPr>
      <w:r w:rsidRPr="00626DA6">
        <w:rPr>
          <w:rFonts w:asciiTheme="majorHAnsi" w:hAnsiTheme="majorHAnsi"/>
        </w:rPr>
        <w:t xml:space="preserve">Besides being immensely large countries, </w:t>
      </w:r>
      <w:r w:rsidRPr="00626DA6">
        <w:rPr>
          <w:rFonts w:asciiTheme="majorHAnsi" w:hAnsiTheme="majorHAnsi"/>
          <w:u w:val="single"/>
        </w:rPr>
        <w:t>China and the U.S. are also separated by the Pacific Ocean, which will also weaken their sense of insecurity and threat perception towards one another</w:t>
      </w:r>
      <w:r w:rsidRPr="00626DA6">
        <w:rPr>
          <w:rFonts w:asciiTheme="majorHAnsi" w:hAnsiTheme="majorHAnsi"/>
        </w:rPr>
        <w:t xml:space="preserve">. In </w:t>
      </w:r>
      <w:r w:rsidRPr="00626DA6">
        <w:rPr>
          <w:rFonts w:asciiTheme="majorHAnsi" w:hAnsiTheme="majorHAnsi"/>
          <w:u w:val="single"/>
        </w:rPr>
        <w:t>many of the violent power transitions of the past, starting with Sparta and Athens but also including the European ones, the rival states were located in close proximity</w:t>
      </w:r>
      <w:r w:rsidRPr="00626DA6">
        <w:rPr>
          <w:rFonts w:asciiTheme="majorHAnsi" w:hAnsiTheme="majorHAnsi"/>
        </w:rPr>
        <w:t xml:space="preserve"> to one another. By contrast, when great power conflict has been avoided, the states have often had considerable distance between them, as was the case for the U.S. and British power transition and the peaceful end to the Cold War. The reason is simple and similar to the one above: the </w:t>
      </w:r>
      <w:r w:rsidRPr="00626DA6">
        <w:rPr>
          <w:rFonts w:asciiTheme="majorHAnsi" w:hAnsiTheme="majorHAnsi"/>
          <w:u w:val="single"/>
        </w:rPr>
        <w:t>difficulty of projecting power across large distances—particularly bodies of waters</w:t>
      </w:r>
      <w:r w:rsidRPr="00626DA6">
        <w:rPr>
          <w:rFonts w:asciiTheme="majorHAnsi" w:hAnsiTheme="majorHAnsi"/>
        </w:rPr>
        <w:t>— reduces each side’s concern that the other will threaten its national survival and most important strategic interests.</w:t>
      </w:r>
    </w:p>
    <w:p w14:paraId="6CDCED1A" w14:textId="77777777" w:rsidR="008E7685" w:rsidRPr="00626DA6" w:rsidRDefault="008E7685" w:rsidP="008E7685">
      <w:pPr>
        <w:rPr>
          <w:rFonts w:asciiTheme="majorHAnsi" w:hAnsiTheme="majorHAnsi"/>
        </w:rPr>
      </w:pPr>
      <w:r w:rsidRPr="00626DA6">
        <w:rPr>
          <w:rFonts w:asciiTheme="majorHAnsi" w:hAnsiTheme="majorHAnsi"/>
        </w:rPr>
        <w:t xml:space="preserve">True, the U.S. operates extensively in China’s backyard, and maintains numerous alliances and partnerships with Beijing’s neighbors. This undeniably heightens the risk of conflict. At the same time, the </w:t>
      </w:r>
      <w:r w:rsidRPr="00626DA6">
        <w:rPr>
          <w:rFonts w:asciiTheme="majorHAnsi" w:hAnsiTheme="majorHAnsi"/>
          <w:u w:val="single"/>
        </w:rPr>
        <w:t>British were active throughout the Western Hemisphere, most notably in Canada, and the Americans maintained a robust alliance system in Western Europe throughout the Cold War. Even with the U.S. presence in Asia, then, the fact that the Chinese and American homelands are separated by the largest body of water in the world is enormously important</w:t>
      </w:r>
      <w:r w:rsidRPr="00626DA6">
        <w:rPr>
          <w:rFonts w:asciiTheme="majorHAnsi" w:hAnsiTheme="majorHAnsi"/>
        </w:rPr>
        <w:t xml:space="preserve"> in reducing their conflict potential, if history is any guide at least.</w:t>
      </w:r>
    </w:p>
    <w:p w14:paraId="7280E46C" w14:textId="77777777" w:rsidR="008E7685" w:rsidRPr="00626DA6" w:rsidRDefault="008E7685" w:rsidP="008E7685">
      <w:pPr>
        <w:rPr>
          <w:rFonts w:asciiTheme="majorHAnsi" w:hAnsiTheme="majorHAnsi"/>
        </w:rPr>
      </w:pPr>
    </w:p>
    <w:p w14:paraId="62BB4B13" w14:textId="1990ED47" w:rsidR="008E7685" w:rsidRPr="00626DA6" w:rsidRDefault="00331D43" w:rsidP="008E7685">
      <w:pPr>
        <w:rPr>
          <w:rFonts w:asciiTheme="majorHAnsi" w:hAnsiTheme="majorHAnsi"/>
        </w:rPr>
      </w:pPr>
      <w:r>
        <w:rPr>
          <w:rFonts w:asciiTheme="majorHAnsi" w:hAnsiTheme="majorHAnsi"/>
        </w:rPr>
        <w:t xml:space="preserve"> </w:t>
      </w:r>
    </w:p>
    <w:p w14:paraId="463C0A8B" w14:textId="18828072" w:rsidR="008E7685" w:rsidRPr="00626DA6" w:rsidRDefault="006516AC" w:rsidP="008E7685">
      <w:pPr>
        <w:pStyle w:val="Heading2"/>
        <w:rPr>
          <w:rFonts w:asciiTheme="majorHAnsi" w:hAnsiTheme="majorHAnsi"/>
        </w:rPr>
      </w:pPr>
      <w:r>
        <w:rPr>
          <w:rFonts w:asciiTheme="majorHAnsi" w:hAnsiTheme="majorHAnsi"/>
        </w:rPr>
        <w:lastRenderedPageBreak/>
        <w:t>Asian P</w:t>
      </w:r>
      <w:r w:rsidR="008E7685" w:rsidRPr="00626DA6">
        <w:rPr>
          <w:rFonts w:asciiTheme="majorHAnsi" w:hAnsiTheme="majorHAnsi"/>
        </w:rPr>
        <w:t>rolif</w:t>
      </w:r>
    </w:p>
    <w:p w14:paraId="086D4CE4" w14:textId="77777777" w:rsidR="008E7685" w:rsidRPr="00626DA6" w:rsidRDefault="008E7685" w:rsidP="008E7685">
      <w:pPr>
        <w:rPr>
          <w:rFonts w:asciiTheme="majorHAnsi" w:hAnsiTheme="majorHAnsi"/>
        </w:rPr>
      </w:pPr>
    </w:p>
    <w:p w14:paraId="642B8ADC" w14:textId="009D541F" w:rsidR="008E7685" w:rsidRPr="00626DA6" w:rsidRDefault="00331D43" w:rsidP="008E7685">
      <w:pPr>
        <w:pStyle w:val="Heading3"/>
        <w:rPr>
          <w:rFonts w:asciiTheme="majorHAnsi" w:hAnsiTheme="majorHAnsi"/>
        </w:rPr>
      </w:pPr>
      <w:r>
        <w:rPr>
          <w:rFonts w:asciiTheme="majorHAnsi" w:hAnsiTheme="majorHAnsi"/>
        </w:rPr>
        <w:lastRenderedPageBreak/>
        <w:t xml:space="preserve"> No Defense Spending</w:t>
      </w:r>
      <w:r w:rsidR="008E7685" w:rsidRPr="00626DA6">
        <w:rPr>
          <w:rFonts w:asciiTheme="majorHAnsi" w:hAnsiTheme="majorHAnsi"/>
        </w:rPr>
        <w:t xml:space="preserve"> </w:t>
      </w:r>
    </w:p>
    <w:p w14:paraId="757B176C" w14:textId="77777777" w:rsidR="008E7685" w:rsidRPr="00626DA6" w:rsidRDefault="008E7685" w:rsidP="008E7685">
      <w:pPr>
        <w:rPr>
          <w:rFonts w:asciiTheme="majorHAnsi" w:hAnsiTheme="majorHAnsi"/>
        </w:rPr>
      </w:pPr>
    </w:p>
    <w:p w14:paraId="0E3E93F5" w14:textId="77777777" w:rsidR="008E7685" w:rsidRPr="00626DA6" w:rsidRDefault="008E7685" w:rsidP="008E7685">
      <w:pPr>
        <w:pStyle w:val="Heading4"/>
        <w:rPr>
          <w:rFonts w:asciiTheme="majorHAnsi" w:hAnsiTheme="majorHAnsi"/>
        </w:rPr>
      </w:pPr>
      <w:r w:rsidRPr="00626DA6">
        <w:rPr>
          <w:rFonts w:asciiTheme="majorHAnsi" w:hAnsiTheme="majorHAnsi"/>
        </w:rPr>
        <w:t>Southeast Asian isn’t seriously threatened and won’t proliferate – defense spending proves</w:t>
      </w:r>
    </w:p>
    <w:p w14:paraId="11BECC17" w14:textId="77777777" w:rsidR="008E7685" w:rsidRPr="00626DA6" w:rsidRDefault="008E7685" w:rsidP="008E7685">
      <w:pPr>
        <w:spacing w:after="0" w:line="240" w:lineRule="auto"/>
        <w:rPr>
          <w:rFonts w:asciiTheme="majorHAnsi" w:eastAsia="Times New Roman" w:hAnsiTheme="majorHAnsi" w:cs="Times New Roman"/>
          <w:sz w:val="24"/>
        </w:rPr>
      </w:pPr>
      <w:r w:rsidRPr="00626DA6">
        <w:rPr>
          <w:rStyle w:val="Style13ptBold"/>
          <w:rFonts w:asciiTheme="majorHAnsi" w:hAnsiTheme="majorHAnsi"/>
        </w:rPr>
        <w:t>Kang 15</w:t>
      </w:r>
      <w:r w:rsidRPr="00626DA6">
        <w:rPr>
          <w:rFonts w:asciiTheme="majorHAnsi" w:hAnsiTheme="majorHAnsi"/>
        </w:rPr>
        <w:t xml:space="preserve"> - </w:t>
      </w:r>
      <w:r w:rsidRPr="00626DA6">
        <w:rPr>
          <w:rFonts w:asciiTheme="majorHAnsi" w:eastAsia="Times New Roman" w:hAnsiTheme="majorHAnsi" w:cs="Times New Roman"/>
          <w:sz w:val="24"/>
        </w:rPr>
        <w:t xml:space="preserve">Professor of International Relations and Business, University of Southern California </w:t>
      </w:r>
    </w:p>
    <w:p w14:paraId="5FA836AA" w14:textId="77777777" w:rsidR="008E7685" w:rsidRPr="00626DA6" w:rsidRDefault="008E7685" w:rsidP="008E7685">
      <w:pPr>
        <w:rPr>
          <w:rFonts w:asciiTheme="majorHAnsi" w:hAnsiTheme="majorHAnsi"/>
        </w:rPr>
      </w:pPr>
      <w:r w:rsidRPr="00626DA6">
        <w:rPr>
          <w:rFonts w:asciiTheme="majorHAnsi" w:eastAsia="Times New Roman" w:hAnsiTheme="majorHAnsi" w:cs="Times New Roman"/>
          <w:sz w:val="24"/>
        </w:rPr>
        <w:t>(David, “China, Hegemony and Leadership in East Asia,” Responding to a Rising China, pp. 40-1)</w:t>
      </w:r>
    </w:p>
    <w:p w14:paraId="53460D52" w14:textId="77777777" w:rsidR="008E7685" w:rsidRPr="00626DA6" w:rsidRDefault="008E7685" w:rsidP="008E7685">
      <w:pPr>
        <w:spacing w:after="0" w:line="240" w:lineRule="auto"/>
        <w:rPr>
          <w:rFonts w:asciiTheme="majorHAnsi" w:eastAsia="Times New Roman" w:hAnsiTheme="majorHAnsi" w:cs="Times New Roman"/>
          <w:sz w:val="24"/>
        </w:rPr>
      </w:pPr>
      <w:r w:rsidRPr="00626DA6">
        <w:rPr>
          <w:rFonts w:asciiTheme="majorHAnsi" w:eastAsia="Times New Roman" w:hAnsiTheme="majorHAnsi" w:cs="Times New Roman"/>
          <w:sz w:val="24"/>
        </w:rPr>
        <w:t>However</w:t>
      </w:r>
      <w:r w:rsidRPr="00626DA6">
        <w:rPr>
          <w:rFonts w:asciiTheme="majorHAnsi" w:eastAsia="Times New Roman" w:hAnsiTheme="majorHAnsi" w:cs="Times New Roman"/>
          <w:sz w:val="24"/>
          <w:u w:val="single"/>
        </w:rPr>
        <w:t>, Southeast Asian countries, despite their rhetorical use of the China threat over maritime issues, reveal little actual evidence of facing any genuine external threats that might prompt the proliferation of nuclear weapons or other military buildups. The last war in the region occurred in 1979, between Vietnam and China</w:t>
      </w:r>
      <w:r w:rsidRPr="00626DA6">
        <w:rPr>
          <w:rFonts w:asciiTheme="majorHAnsi" w:eastAsia="Times New Roman" w:hAnsiTheme="majorHAnsi" w:cs="Times New Roman"/>
          <w:sz w:val="24"/>
        </w:rPr>
        <w:t xml:space="preserve">, and there was a 99.5 % reduction in average annual battle deaths in the time-span from 1980 to 2005, compared with the period 1946–79. 44 Indeed, </w:t>
      </w:r>
      <w:r w:rsidRPr="00626DA6">
        <w:rPr>
          <w:rFonts w:asciiTheme="majorHAnsi" w:eastAsia="Times New Roman" w:hAnsiTheme="majorHAnsi" w:cs="Times New Roman"/>
          <w:sz w:val="24"/>
          <w:u w:val="single"/>
        </w:rPr>
        <w:t>few believe that national survival is at stake in the medium term</w:t>
      </w:r>
      <w:r w:rsidRPr="00626DA6">
        <w:rPr>
          <w:rFonts w:asciiTheme="majorHAnsi" w:eastAsia="Times New Roman" w:hAnsiTheme="majorHAnsi" w:cs="Times New Roman"/>
          <w:sz w:val="24"/>
        </w:rPr>
        <w:t>. As Tivo Kivimaki notes, “</w:t>
      </w:r>
      <w:r w:rsidRPr="00626DA6">
        <w:rPr>
          <w:rFonts w:asciiTheme="majorHAnsi" w:eastAsia="Times New Roman" w:hAnsiTheme="majorHAnsi" w:cs="Times New Roman"/>
          <w:sz w:val="24"/>
          <w:u w:val="single"/>
        </w:rPr>
        <w:t xml:space="preserve">East Asia has experienced a drastic decline in incidences of warfare and has had exceptionally low levels of battle deaths after 1979.” </w:t>
      </w:r>
      <w:r w:rsidRPr="00626DA6">
        <w:rPr>
          <w:rFonts w:asciiTheme="majorHAnsi" w:eastAsia="Times New Roman" w:hAnsiTheme="majorHAnsi" w:cs="Times New Roman"/>
          <w:sz w:val="24"/>
        </w:rPr>
        <w:t xml:space="preserve">45 </w:t>
      </w:r>
      <w:r w:rsidRPr="00626DA6">
        <w:rPr>
          <w:rFonts w:asciiTheme="majorHAnsi" w:eastAsia="Times New Roman" w:hAnsiTheme="majorHAnsi" w:cs="Times New Roman"/>
          <w:sz w:val="24"/>
          <w:u w:val="single"/>
        </w:rPr>
        <w:t>As a result, defense spending throughout the region has plum</w:t>
      </w:r>
      <w:r w:rsidRPr="00626DA6">
        <w:rPr>
          <w:rFonts w:asciiTheme="majorHAnsi" w:eastAsia="Times New Roman" w:hAnsiTheme="majorHAnsi" w:cs="Times New Roman"/>
          <w:sz w:val="24"/>
        </w:rPr>
        <w:t xml:space="preserve">meted; while in 1990 the average defense spending of seven Southeast Asian nations (Malaysia, Indonesia, Thailand, the Philippines, Vietnam, Singapore, and Australia) was almost 5 % of GDP, </w:t>
      </w:r>
      <w:r w:rsidRPr="00626DA6">
        <w:rPr>
          <w:rFonts w:asciiTheme="majorHAnsi" w:eastAsia="Times New Roman" w:hAnsiTheme="majorHAnsi" w:cs="Times New Roman"/>
          <w:sz w:val="24"/>
          <w:u w:val="single"/>
        </w:rPr>
        <w:t>by 2009 average defense spending had dropped to 2 % of GDP</w:t>
      </w:r>
      <w:r w:rsidRPr="00626DA6">
        <w:rPr>
          <w:rFonts w:asciiTheme="majorHAnsi" w:eastAsia="Times New Roman" w:hAnsiTheme="majorHAnsi" w:cs="Times New Roman"/>
          <w:sz w:val="24"/>
        </w:rPr>
        <w:t xml:space="preserve"> (Fig. 2.7 ). Even Vietnam’s defense spending has 43 BBC World Service Poll, 7 March 2011. 44 Kivimaki ( 2011 , 58). 45 Ibid. Fig. 2.7 South Korean Defense expenditures (percent of GDP), 1988–2008. Source : Stockholm Institute for Peace Research 2012 D.C. Kang 41 dropped, from 7.1 % of GDP in 1988 to 2.5 % of GDP in 2009, while countries like Malaysia (from 3.0 % of GDP in 1992 to 2.0 % in 2009) and the Philippines (from 2.5 % of GDP in 1988 to 1.28 % in 2012) have marginally decreased their already low levels of defense spending over the past two decades. 46 Under these conditions, then, and lacking any regional or global threats within the region itself, </w:t>
      </w:r>
      <w:r w:rsidRPr="00626DA6">
        <w:rPr>
          <w:rFonts w:asciiTheme="majorHAnsi" w:eastAsia="Times New Roman" w:hAnsiTheme="majorHAnsi" w:cs="Times New Roman"/>
          <w:sz w:val="24"/>
          <w:u w:val="single"/>
        </w:rPr>
        <w:t>it is perhaps not surprising that ASEAN states have managed to craft regional institutions to limit proliferation of WMD.</w:t>
      </w:r>
      <w:r w:rsidRPr="00626DA6">
        <w:rPr>
          <w:rFonts w:asciiTheme="majorHAnsi" w:eastAsia="Times New Roman" w:hAnsiTheme="majorHAnsi" w:cs="Times New Roman"/>
          <w:sz w:val="24"/>
        </w:rPr>
        <w:t xml:space="preserve"> One of the most intriguing and interesting cases in East Asia is that of South Korea. Even compared to Vietnam, South Korea faces a more intense security problem on its border because of the North Korean issue; it must inevitably interact with China and the US over matters of supreme national importance. Much has been written about how South Korea will deal with the Chinese rise, and there is much debate about whether and how South Korea can manage relations between itself, China, and the US. 47 Yet the reality is somewhat more complex—beyond balancing, states can pursue a variety of policies in order to manage an aspiring hegemon, such as binding, shirking, bandwagoning, buck-passing, soft- balancing, under-balancing, pre-balancing, hedging, and accommodating. 48 In fact, even South Korea has begun a process by which the US is no longer the main or only focus of its foreign policies. Increasingly, South Korea is taking both the US and China into account. However, South Korea also wants to avoid a zero-sum choice between China and the US, and instead hopes to fi nd a situation where it benefits from </w:t>
      </w:r>
      <w:r w:rsidRPr="00626DA6">
        <w:rPr>
          <w:rFonts w:asciiTheme="majorHAnsi" w:eastAsia="Times New Roman" w:hAnsiTheme="majorHAnsi" w:cs="Times New Roman"/>
          <w:sz w:val="24"/>
        </w:rPr>
        <w:lastRenderedPageBreak/>
        <w:t xml:space="preserve">rising Chinese economic power but also continues to maintain good relations with the US. As Andrei Lankov posed, “Can South Korea afford to confront China? Can it afford not to confront China?” 49 </w:t>
      </w:r>
    </w:p>
    <w:p w14:paraId="4179DC67" w14:textId="77777777" w:rsidR="008E7685" w:rsidRPr="00626DA6" w:rsidRDefault="008E7685" w:rsidP="008E7685">
      <w:pPr>
        <w:spacing w:after="0" w:line="240" w:lineRule="auto"/>
        <w:rPr>
          <w:rFonts w:asciiTheme="majorHAnsi" w:eastAsia="Times New Roman" w:hAnsiTheme="majorHAnsi" w:cs="Times New Roman"/>
          <w:sz w:val="24"/>
        </w:rPr>
      </w:pPr>
    </w:p>
    <w:p w14:paraId="7B093E8B" w14:textId="77777777" w:rsidR="008E7685" w:rsidRPr="00626DA6" w:rsidRDefault="008E7685" w:rsidP="008E7685">
      <w:pPr>
        <w:spacing w:after="0" w:line="240" w:lineRule="auto"/>
        <w:rPr>
          <w:rFonts w:asciiTheme="majorHAnsi" w:eastAsia="Times New Roman" w:hAnsiTheme="majorHAnsi" w:cs="Times New Roman"/>
          <w:sz w:val="24"/>
        </w:rPr>
      </w:pPr>
    </w:p>
    <w:p w14:paraId="2CB1669D" w14:textId="1EF77186" w:rsidR="008E7685" w:rsidRPr="00626DA6" w:rsidRDefault="00331D43" w:rsidP="008E7685">
      <w:pPr>
        <w:pStyle w:val="Heading3"/>
        <w:rPr>
          <w:rFonts w:asciiTheme="majorHAnsi" w:hAnsiTheme="majorHAnsi"/>
        </w:rPr>
      </w:pPr>
      <w:r>
        <w:rPr>
          <w:rFonts w:asciiTheme="majorHAnsi" w:hAnsiTheme="majorHAnsi"/>
        </w:rPr>
        <w:lastRenderedPageBreak/>
        <w:t xml:space="preserve"> Economic Interdependence</w:t>
      </w:r>
    </w:p>
    <w:p w14:paraId="2CBA624A" w14:textId="77777777" w:rsidR="008E7685" w:rsidRPr="00626DA6" w:rsidRDefault="008E7685" w:rsidP="008E7685">
      <w:pPr>
        <w:rPr>
          <w:rFonts w:asciiTheme="majorHAnsi" w:hAnsiTheme="majorHAnsi"/>
        </w:rPr>
      </w:pPr>
    </w:p>
    <w:p w14:paraId="05596EC7" w14:textId="77777777" w:rsidR="008E7685" w:rsidRPr="00626DA6" w:rsidRDefault="008E7685" w:rsidP="008E7685">
      <w:pPr>
        <w:pStyle w:val="Heading4"/>
        <w:rPr>
          <w:rFonts w:asciiTheme="majorHAnsi" w:hAnsiTheme="majorHAnsi"/>
        </w:rPr>
      </w:pPr>
      <w:r w:rsidRPr="00626DA6">
        <w:rPr>
          <w:rFonts w:asciiTheme="majorHAnsi" w:hAnsiTheme="majorHAnsi"/>
        </w:rPr>
        <w:t>Economic benefits will keep Southeast Asia from strongly balancing China</w:t>
      </w:r>
    </w:p>
    <w:p w14:paraId="52FB7D1E" w14:textId="77777777" w:rsidR="008E7685" w:rsidRPr="00626DA6" w:rsidRDefault="008E7685" w:rsidP="008E7685">
      <w:pPr>
        <w:spacing w:after="0" w:line="240" w:lineRule="auto"/>
        <w:rPr>
          <w:rFonts w:asciiTheme="majorHAnsi" w:eastAsia="Times New Roman" w:hAnsiTheme="majorHAnsi" w:cs="Times New Roman"/>
          <w:sz w:val="24"/>
        </w:rPr>
      </w:pPr>
      <w:r w:rsidRPr="00626DA6">
        <w:rPr>
          <w:rStyle w:val="Style13ptBold"/>
          <w:rFonts w:asciiTheme="majorHAnsi" w:hAnsiTheme="majorHAnsi"/>
        </w:rPr>
        <w:t>Kang 15</w:t>
      </w:r>
      <w:r w:rsidRPr="00626DA6">
        <w:rPr>
          <w:rFonts w:asciiTheme="majorHAnsi" w:hAnsiTheme="majorHAnsi"/>
        </w:rPr>
        <w:t xml:space="preserve"> - </w:t>
      </w:r>
      <w:r w:rsidRPr="00626DA6">
        <w:rPr>
          <w:rFonts w:asciiTheme="majorHAnsi" w:eastAsia="Times New Roman" w:hAnsiTheme="majorHAnsi" w:cs="Times New Roman"/>
          <w:sz w:val="24"/>
        </w:rPr>
        <w:t xml:space="preserve">Professor of International Relations and Business, University of Southern California </w:t>
      </w:r>
    </w:p>
    <w:p w14:paraId="14FBC3EA" w14:textId="77777777" w:rsidR="008E7685" w:rsidRPr="00626DA6" w:rsidRDefault="008E7685" w:rsidP="008E7685">
      <w:pPr>
        <w:rPr>
          <w:rFonts w:asciiTheme="majorHAnsi" w:hAnsiTheme="majorHAnsi"/>
        </w:rPr>
      </w:pPr>
      <w:r w:rsidRPr="00626DA6">
        <w:rPr>
          <w:rFonts w:asciiTheme="majorHAnsi" w:eastAsia="Times New Roman" w:hAnsiTheme="majorHAnsi" w:cs="Times New Roman"/>
          <w:sz w:val="24"/>
        </w:rPr>
        <w:t>(David, “China, Hegemony and Leadership in East Asia,” Responding to a Rising China, pp. 41-2 )</w:t>
      </w:r>
    </w:p>
    <w:p w14:paraId="19979D96" w14:textId="77777777" w:rsidR="008E7685" w:rsidRPr="00626DA6" w:rsidRDefault="008E7685" w:rsidP="008E7685">
      <w:pPr>
        <w:spacing w:after="0" w:line="240" w:lineRule="auto"/>
        <w:rPr>
          <w:rFonts w:asciiTheme="majorHAnsi" w:eastAsia="Times New Roman" w:hAnsiTheme="majorHAnsi" w:cs="Times New Roman"/>
          <w:sz w:val="24"/>
        </w:rPr>
      </w:pPr>
      <w:r w:rsidRPr="00626DA6">
        <w:rPr>
          <w:rFonts w:asciiTheme="majorHAnsi" w:eastAsia="Times New Roman" w:hAnsiTheme="majorHAnsi" w:cs="Times New Roman"/>
          <w:sz w:val="24"/>
        </w:rPr>
        <w:t xml:space="preserve">The main reason for this is that on the whole, </w:t>
      </w:r>
      <w:r w:rsidRPr="00626DA6">
        <w:rPr>
          <w:rFonts w:asciiTheme="majorHAnsi" w:eastAsia="Times New Roman" w:hAnsiTheme="majorHAnsi" w:cs="Times New Roman"/>
          <w:sz w:val="24"/>
          <w:u w:val="single"/>
        </w:rPr>
        <w:t>East Asian states see more potential economic benefit with a strong China than they do military threat. South Korean leaders over the past half-century have embraced an enduring strategy by which their own domestic legitimacy and regime survival has been fundamentally based on economic performance, not nationalism or mili</w:t>
      </w:r>
      <w:r w:rsidRPr="00626DA6">
        <w:rPr>
          <w:rFonts w:asciiTheme="majorHAnsi" w:eastAsia="Times New Roman" w:hAnsiTheme="majorHAnsi" w:cs="Times New Roman"/>
          <w:sz w:val="24"/>
        </w:rPr>
        <w:t xml:space="preserve">tarism. 50 </w:t>
      </w:r>
      <w:r w:rsidRPr="00626DA6">
        <w:rPr>
          <w:rFonts w:asciiTheme="majorHAnsi" w:eastAsia="Times New Roman" w:hAnsiTheme="majorHAnsi" w:cs="Times New Roman"/>
          <w:sz w:val="24"/>
          <w:u w:val="single"/>
        </w:rPr>
        <w:t>Because there are significant costs to direct balancing, and because most Korean elites see China’s foreign policy as a result of a similar need for economic growth to sustain domestic legitimacy, leaders and populaces are not immediately making worst-case assumptions about China’s economic growth</w:t>
      </w:r>
      <w:r w:rsidRPr="00626DA6">
        <w:rPr>
          <w:rFonts w:asciiTheme="majorHAnsi" w:eastAsia="Times New Roman" w:hAnsiTheme="majorHAnsi" w:cs="Times New Roman"/>
          <w:sz w:val="24"/>
        </w:rPr>
        <w:t xml:space="preserve">. This does not mean, however, that they are naïvely embracing China, nor does it mean that they have no suspicions or reservations about China’s increasing influence. Put differently, the question is about how South Koreans see China’s future goals: South Korea will respond differently if it believes China is pursuing leadership and hegemony or if it is pursuing empire. 46 Stockholm Institute for Peace Research ( 2012 ). 47 See, for example, Kang ( 2009 ); Lee ( 2011 ); Snyder ( 2009 ). 48 Brooks and Wohlforth ( 2005 ). 49 Andrei Lankov, quoted in “Island’s Naval Base Stirs Opposition in South Korea,” The New York Times , 18 August 2011. 50 Solingen ( 2007 ). 2 China, Hegemony, and Leadership in East Asia 42 South Korea continues to move closer to China economically, and does not reveal attempts to balance China in any meaningful manner. A likely starting point for assessing South Korea’s reaction to China would begin with exploring defense expenditures (Fig. 2.1 ). If the ROK has increased its defense expenditures during the past few decades of China’s growth, we would be more convinced that it fears China. On the other hand, </w:t>
      </w:r>
      <w:r w:rsidRPr="00626DA6">
        <w:rPr>
          <w:rFonts w:asciiTheme="majorHAnsi" w:eastAsia="Times New Roman" w:hAnsiTheme="majorHAnsi" w:cs="Times New Roman"/>
          <w:sz w:val="24"/>
          <w:u w:val="single"/>
        </w:rPr>
        <w:t>it is difficult to argue that the ROK is balancing China— or even intending to hedge its bets in the future—if its defense expenditures have not increased. In fact, declining defense expenditures would be an indicator for its own views of its security environment and evidence that it is not balancing China</w:t>
      </w:r>
      <w:r w:rsidRPr="00626DA6">
        <w:rPr>
          <w:rFonts w:asciiTheme="majorHAnsi" w:eastAsia="Times New Roman" w:hAnsiTheme="majorHAnsi" w:cs="Times New Roman"/>
          <w:sz w:val="24"/>
        </w:rPr>
        <w:t xml:space="preserve">. As Fig. 2.7 shows, </w:t>
      </w:r>
      <w:r w:rsidRPr="00626DA6">
        <w:rPr>
          <w:rFonts w:asciiTheme="majorHAnsi" w:eastAsia="Times New Roman" w:hAnsiTheme="majorHAnsi" w:cs="Times New Roman"/>
          <w:sz w:val="24"/>
          <w:u w:val="single"/>
        </w:rPr>
        <w:t>the ROK has in fact reduced its defense spending from 4.5 % of GDP in 1988 to 2.9 % in 2009.</w:t>
      </w:r>
      <w:r w:rsidRPr="00626DA6">
        <w:rPr>
          <w:rFonts w:asciiTheme="majorHAnsi" w:eastAsia="Times New Roman" w:hAnsiTheme="majorHAnsi" w:cs="Times New Roman"/>
          <w:sz w:val="24"/>
        </w:rPr>
        <w:t xml:space="preserve"> What about trade? During the Cold War, the US placed an embargo on trade with the Soviet Union because it felt there were security externalities to trade—that is, international trade would benefit the Soviet Union. In the case of ROK–China relations, the opposite has occurred: </w:t>
      </w:r>
      <w:r w:rsidRPr="00626DA6">
        <w:rPr>
          <w:rFonts w:asciiTheme="majorHAnsi" w:eastAsia="Times New Roman" w:hAnsiTheme="majorHAnsi" w:cs="Times New Roman"/>
          <w:sz w:val="24"/>
          <w:u w:val="single"/>
        </w:rPr>
        <w:t>both are rapidly increasing their economic relations</w:t>
      </w:r>
      <w:r w:rsidRPr="00626DA6">
        <w:rPr>
          <w:rFonts w:asciiTheme="majorHAnsi" w:eastAsia="Times New Roman" w:hAnsiTheme="majorHAnsi" w:cs="Times New Roman"/>
          <w:sz w:val="24"/>
        </w:rPr>
        <w:t xml:space="preserve">. In fact, what is most surprising is not that China has become the largest trading partner of South Korea, but the speed with which the transition took place (Fig. 2.8 ). Less than 20 years ago Chinese trade was little more than 6 % of South Korean trade, whereas by 2004 it had become 20 % of total trade. Investment, trade, and financial flows between South Korea and China continue to increase rapidly. Thus, while </w:t>
      </w:r>
      <w:r w:rsidRPr="00626DA6">
        <w:rPr>
          <w:rFonts w:asciiTheme="majorHAnsi" w:eastAsia="Times New Roman" w:hAnsiTheme="majorHAnsi" w:cs="Times New Roman"/>
          <w:sz w:val="24"/>
        </w:rPr>
        <w:lastRenderedPageBreak/>
        <w:t xml:space="preserve">there is fear about potential Chinese economic domination, South Korean Fig. 2.8 South Korea’s major trade partners, 1994–2007. Source : OECD trade statistics, data extracted on 25 Sep 2009 21:52 UTC (GMT) (http://www.oecd.org/statistics/) D.C. Kang 43 firms and individuals have clearly voted with their feet, and there is no hint of any move in South Korea to limit economic relations. Indeed Korea, Japan, and China have discussed a free trade zone for years, and began to negotiate such a zone in 2013. 51 This strategy of accommodating China while maintaining close US relations arises because of the potential benefits that come from engaging China, and also because of the efforts that China has made to engage these countries and reassure them of its intentions. In sum, whether the US can lead the Asian century is an open question without a clear answer. Yet even more questionable is whether China can lead in any meaningful way. But using the concept of leadership provides an interesting lens with which to view the region: the future of East Asian international relations may not depend purely on a military balance of power or how economic relations develop. Rather, </w:t>
      </w:r>
      <w:r w:rsidRPr="00626DA6">
        <w:rPr>
          <w:rFonts w:asciiTheme="majorHAnsi" w:eastAsia="Times New Roman" w:hAnsiTheme="majorHAnsi" w:cs="Times New Roman"/>
          <w:sz w:val="24"/>
          <w:u w:val="single"/>
        </w:rPr>
        <w:t xml:space="preserve">whether the region continues its stability or slides into conflict may depend more on how states sort out regional leadership, and their views of themselves and others. </w:t>
      </w:r>
      <w:r w:rsidRPr="00626DA6">
        <w:rPr>
          <w:rFonts w:asciiTheme="majorHAnsi" w:eastAsia="Times New Roman" w:hAnsiTheme="majorHAnsi" w:cs="Times New Roman"/>
          <w:sz w:val="24"/>
        </w:rPr>
        <w:t xml:space="preserve">2.6   </w:t>
      </w:r>
    </w:p>
    <w:p w14:paraId="68853218" w14:textId="77777777" w:rsidR="008E7685" w:rsidRPr="00626DA6" w:rsidRDefault="008E7685" w:rsidP="008E7685">
      <w:pPr>
        <w:spacing w:after="0" w:line="240" w:lineRule="auto"/>
        <w:rPr>
          <w:rFonts w:asciiTheme="majorHAnsi" w:eastAsia="Times New Roman" w:hAnsiTheme="majorHAnsi" w:cs="Times New Roman"/>
          <w:sz w:val="24"/>
        </w:rPr>
      </w:pPr>
    </w:p>
    <w:p w14:paraId="58DFC22C" w14:textId="77777777" w:rsidR="008E7685" w:rsidRPr="00626DA6" w:rsidRDefault="008E7685" w:rsidP="008E7685">
      <w:pPr>
        <w:spacing w:after="0" w:line="240" w:lineRule="auto"/>
        <w:rPr>
          <w:rFonts w:asciiTheme="majorHAnsi" w:eastAsia="Times New Roman" w:hAnsiTheme="majorHAnsi" w:cs="Times New Roman"/>
          <w:sz w:val="24"/>
        </w:rPr>
      </w:pPr>
    </w:p>
    <w:p w14:paraId="1B28EAB4" w14:textId="788BC2BE" w:rsidR="008E7685" w:rsidRPr="00626DA6" w:rsidRDefault="00331D43" w:rsidP="008E7685">
      <w:pPr>
        <w:pStyle w:val="Heading3"/>
        <w:rPr>
          <w:rFonts w:asciiTheme="majorHAnsi" w:hAnsiTheme="majorHAnsi"/>
        </w:rPr>
      </w:pPr>
      <w:r>
        <w:rPr>
          <w:rFonts w:asciiTheme="majorHAnsi" w:hAnsiTheme="majorHAnsi"/>
        </w:rPr>
        <w:lastRenderedPageBreak/>
        <w:t>No Overreaction</w:t>
      </w:r>
    </w:p>
    <w:p w14:paraId="0BC0B145" w14:textId="77777777" w:rsidR="008E7685" w:rsidRPr="00626DA6" w:rsidRDefault="008E7685" w:rsidP="008E7685">
      <w:pPr>
        <w:rPr>
          <w:rFonts w:asciiTheme="majorHAnsi" w:hAnsiTheme="majorHAnsi"/>
        </w:rPr>
      </w:pPr>
    </w:p>
    <w:p w14:paraId="7A5D482E" w14:textId="77777777" w:rsidR="008E7685" w:rsidRPr="00626DA6" w:rsidRDefault="008E7685" w:rsidP="008E7685">
      <w:pPr>
        <w:pStyle w:val="Heading4"/>
        <w:rPr>
          <w:rFonts w:asciiTheme="majorHAnsi" w:hAnsiTheme="majorHAnsi"/>
        </w:rPr>
      </w:pPr>
      <w:r w:rsidRPr="00626DA6">
        <w:rPr>
          <w:rFonts w:asciiTheme="majorHAnsi" w:hAnsiTheme="majorHAnsi"/>
        </w:rPr>
        <w:t>Southeast Asia will not overreact to China’s rise – unlike Europe and Germany</w:t>
      </w:r>
    </w:p>
    <w:p w14:paraId="67A6FBAD" w14:textId="77777777" w:rsidR="008E7685" w:rsidRPr="00626DA6" w:rsidRDefault="008E7685" w:rsidP="008E7685">
      <w:pPr>
        <w:spacing w:after="0" w:line="240" w:lineRule="auto"/>
        <w:rPr>
          <w:rFonts w:asciiTheme="majorHAnsi" w:eastAsia="Times New Roman" w:hAnsiTheme="majorHAnsi" w:cs="Times New Roman"/>
          <w:sz w:val="24"/>
        </w:rPr>
      </w:pPr>
      <w:r w:rsidRPr="00626DA6">
        <w:rPr>
          <w:rStyle w:val="Style13ptBold"/>
          <w:rFonts w:asciiTheme="majorHAnsi" w:hAnsiTheme="majorHAnsi"/>
        </w:rPr>
        <w:t>Kang 15</w:t>
      </w:r>
      <w:r w:rsidRPr="00626DA6">
        <w:rPr>
          <w:rFonts w:asciiTheme="majorHAnsi" w:hAnsiTheme="majorHAnsi"/>
        </w:rPr>
        <w:t xml:space="preserve"> - </w:t>
      </w:r>
      <w:r w:rsidRPr="00626DA6">
        <w:rPr>
          <w:rFonts w:asciiTheme="majorHAnsi" w:eastAsia="Times New Roman" w:hAnsiTheme="majorHAnsi" w:cs="Times New Roman"/>
          <w:sz w:val="24"/>
        </w:rPr>
        <w:t xml:space="preserve">Professor of International Relations and Business, University of Southern California </w:t>
      </w:r>
    </w:p>
    <w:p w14:paraId="0C121C81" w14:textId="77777777" w:rsidR="008E7685" w:rsidRPr="00626DA6" w:rsidRDefault="008E7685" w:rsidP="008E7685">
      <w:pPr>
        <w:spacing w:after="0" w:line="240" w:lineRule="auto"/>
        <w:rPr>
          <w:rFonts w:asciiTheme="majorHAnsi" w:eastAsia="Times New Roman" w:hAnsiTheme="majorHAnsi" w:cs="Times New Roman"/>
          <w:sz w:val="24"/>
        </w:rPr>
      </w:pPr>
      <w:r w:rsidRPr="00626DA6">
        <w:rPr>
          <w:rFonts w:asciiTheme="majorHAnsi" w:eastAsia="Times New Roman" w:hAnsiTheme="majorHAnsi" w:cs="Times New Roman"/>
          <w:sz w:val="24"/>
        </w:rPr>
        <w:t>(David, “China, Hegemony and Leadership in East Asia,” Responding to a Rising China, p. )</w:t>
      </w:r>
    </w:p>
    <w:p w14:paraId="2DDC2F9F" w14:textId="77777777" w:rsidR="008E7685" w:rsidRPr="00626DA6" w:rsidRDefault="008E7685" w:rsidP="008E7685">
      <w:pPr>
        <w:rPr>
          <w:rFonts w:asciiTheme="majorHAnsi" w:hAnsiTheme="majorHAnsi"/>
        </w:rPr>
      </w:pPr>
    </w:p>
    <w:p w14:paraId="731BA76C" w14:textId="77777777" w:rsidR="008E7685" w:rsidRPr="00626DA6" w:rsidRDefault="008E7685" w:rsidP="008E7685">
      <w:pPr>
        <w:spacing w:line="240" w:lineRule="auto"/>
        <w:rPr>
          <w:rFonts w:asciiTheme="majorHAnsi" w:hAnsiTheme="majorHAnsi"/>
          <w:sz w:val="24"/>
        </w:rPr>
      </w:pPr>
      <w:r w:rsidRPr="00626DA6">
        <w:rPr>
          <w:rFonts w:asciiTheme="majorHAnsi" w:hAnsiTheme="majorHAnsi"/>
          <w:sz w:val="24"/>
          <w:u w:val="single"/>
        </w:rPr>
        <w:t>It is thus unlikely that East Asia today might experience the same intensity of response to China’s re-emergence as did Europe to Germany. China was a hegemon for centuries in premodern East Asia; i</w:t>
      </w:r>
      <w:r w:rsidRPr="00626DA6">
        <w:rPr>
          <w:rFonts w:asciiTheme="majorHAnsi" w:hAnsiTheme="majorHAnsi"/>
          <w:sz w:val="24"/>
        </w:rPr>
        <w:t xml:space="preserve">t was the predominant economic and military power, and the center of culture and innovation in East Asia. China’s population, economy, and military strength dwarfed those of its regional neighbors. For example, at its largest, the population of Vietnam equaled roughly one province of China (Figs. 2.3 and 2.4 ). Furthermore, </w:t>
      </w:r>
      <w:r w:rsidRPr="00626DA6">
        <w:rPr>
          <w:rFonts w:asciiTheme="majorHAnsi" w:hAnsiTheme="majorHAnsi"/>
          <w:sz w:val="24"/>
          <w:u w:val="single"/>
        </w:rPr>
        <w:t>China today is already larger and more powerful relative to its neighbors than Germany ever was, and thus the dynamics, relations, and issues that face China in the twenty-fi rst century are unlikely to be similar</w:t>
      </w:r>
      <w:r w:rsidRPr="00626DA6">
        <w:rPr>
          <w:rFonts w:asciiTheme="majorHAnsi" w:hAnsiTheme="majorHAnsi"/>
          <w:sz w:val="24"/>
        </w:rPr>
        <w:t xml:space="preserve"> to anything Germany faced two centuries ago.  </w:t>
      </w:r>
    </w:p>
    <w:p w14:paraId="096DEAC7" w14:textId="45BB1B17" w:rsidR="00391900" w:rsidRPr="00391900" w:rsidRDefault="00391900" w:rsidP="00391900">
      <w:pPr>
        <w:pStyle w:val="Heading2"/>
        <w:rPr>
          <w:rFonts w:asciiTheme="majorHAnsi" w:hAnsiTheme="majorHAnsi"/>
          <w:sz w:val="32"/>
          <w:u w:val="single"/>
        </w:rPr>
      </w:pPr>
      <w:r>
        <w:rPr>
          <w:rStyle w:val="StyleUnderline"/>
          <w:rFonts w:asciiTheme="majorHAnsi" w:hAnsiTheme="majorHAnsi"/>
          <w:sz w:val="32"/>
        </w:rPr>
        <w:lastRenderedPageBreak/>
        <w:t>China/Allies Bandwagoning</w:t>
      </w:r>
    </w:p>
    <w:p w14:paraId="6BEB94E5" w14:textId="6A331BB7" w:rsidR="00391900" w:rsidRPr="008E7685" w:rsidRDefault="00391900" w:rsidP="00391900">
      <w:pPr>
        <w:pStyle w:val="Heading3"/>
      </w:pPr>
      <w:r>
        <w:lastRenderedPageBreak/>
        <w:t>Balance Greater Threat</w:t>
      </w:r>
    </w:p>
    <w:p w14:paraId="47BBF88C" w14:textId="77777777" w:rsidR="00391900" w:rsidRPr="00626DA6" w:rsidRDefault="00391900" w:rsidP="00391900">
      <w:pPr>
        <w:pStyle w:val="Heading4"/>
        <w:rPr>
          <w:rFonts w:asciiTheme="majorHAnsi" w:hAnsiTheme="majorHAnsi"/>
        </w:rPr>
      </w:pPr>
      <w:r w:rsidRPr="00626DA6">
        <w:rPr>
          <w:rFonts w:asciiTheme="majorHAnsi" w:hAnsiTheme="majorHAnsi"/>
        </w:rPr>
        <w:t>States balance against the country perceived as most threatening – Philippines proves</w:t>
      </w:r>
    </w:p>
    <w:p w14:paraId="113AE74F" w14:textId="360B1281" w:rsidR="00391900" w:rsidRPr="00626DA6" w:rsidRDefault="00391900" w:rsidP="00391900">
      <w:pPr>
        <w:rPr>
          <w:rFonts w:asciiTheme="majorHAnsi" w:hAnsiTheme="majorHAnsi"/>
        </w:rPr>
      </w:pPr>
      <w:r w:rsidRPr="00626DA6">
        <w:rPr>
          <w:rStyle w:val="Style13ptBold"/>
          <w:rFonts w:asciiTheme="majorHAnsi" w:hAnsiTheme="majorHAnsi"/>
        </w:rPr>
        <w:t>Salleh 14</w:t>
      </w:r>
      <w:r w:rsidRPr="00626DA6">
        <w:rPr>
          <w:rFonts w:asciiTheme="majorHAnsi" w:hAnsiTheme="majorHAnsi"/>
        </w:rPr>
        <w:t xml:space="preserve"> – Former Government Political Analyst (Asyura, The Diplomat, “To Rule Asia China Needs Allies,” http://thediplomat.com/2014/10/to-rule-asia-china-needs-allies/)</w:t>
      </w:r>
      <w:r>
        <w:rPr>
          <w:rFonts w:asciiTheme="majorHAnsi" w:hAnsiTheme="majorHAnsi"/>
        </w:rPr>
        <w:t>//SEP</w:t>
      </w:r>
    </w:p>
    <w:p w14:paraId="1BC86A03" w14:textId="77777777" w:rsidR="00391900" w:rsidRPr="00626DA6" w:rsidRDefault="00391900" w:rsidP="00391900">
      <w:pPr>
        <w:rPr>
          <w:rFonts w:asciiTheme="majorHAnsi" w:hAnsiTheme="majorHAnsi"/>
        </w:rPr>
      </w:pPr>
      <w:r w:rsidRPr="00626DA6">
        <w:rPr>
          <w:rFonts w:asciiTheme="majorHAnsi" w:hAnsiTheme="majorHAnsi"/>
        </w:rPr>
        <w:t xml:space="preserve">Meanwhile, </w:t>
      </w:r>
      <w:r w:rsidRPr="00626DA6">
        <w:rPr>
          <w:rFonts w:asciiTheme="majorHAnsi" w:hAnsiTheme="majorHAnsi"/>
          <w:u w:val="single"/>
        </w:rPr>
        <w:t>Walt believes that alignment preferences are determined by factors beyond simple relative military capabilities. He shows that states generally balance against the country perceived as most threatening, which is determined by many factors such as relative power and geography</w:t>
      </w:r>
      <w:r w:rsidRPr="00626DA6">
        <w:rPr>
          <w:rFonts w:asciiTheme="majorHAnsi" w:hAnsiTheme="majorHAnsi"/>
        </w:rPr>
        <w:t>.</w:t>
      </w:r>
    </w:p>
    <w:p w14:paraId="7297C449" w14:textId="77777777" w:rsidR="00391900" w:rsidRPr="00626DA6" w:rsidRDefault="00391900" w:rsidP="00391900">
      <w:pPr>
        <w:rPr>
          <w:rFonts w:asciiTheme="majorHAnsi" w:hAnsiTheme="majorHAnsi"/>
        </w:rPr>
      </w:pPr>
      <w:r w:rsidRPr="00626DA6">
        <w:rPr>
          <w:rFonts w:asciiTheme="majorHAnsi" w:hAnsiTheme="majorHAnsi"/>
        </w:rPr>
        <w:t xml:space="preserve">Therefore, Waltz would expect the Philippines to balance against the more powerful state, which would be the U.S., by forming a coalition with other regional states. On the other hand, </w:t>
      </w:r>
      <w:r w:rsidRPr="00626DA6">
        <w:rPr>
          <w:rFonts w:asciiTheme="majorHAnsi" w:hAnsiTheme="majorHAnsi"/>
          <w:u w:val="single"/>
        </w:rPr>
        <w:t>Walt would expect the Philippines as the weaker state to tighten its alignment with the U.S. as China is the greater threat to its territorial integrity</w:t>
      </w:r>
      <w:r w:rsidRPr="00626DA6">
        <w:rPr>
          <w:rFonts w:asciiTheme="majorHAnsi" w:hAnsiTheme="majorHAnsi"/>
        </w:rPr>
        <w:t>.</w:t>
      </w:r>
    </w:p>
    <w:p w14:paraId="4352247F" w14:textId="77777777" w:rsidR="00391900" w:rsidRPr="00626DA6" w:rsidRDefault="00391900" w:rsidP="00391900">
      <w:pPr>
        <w:rPr>
          <w:rFonts w:asciiTheme="majorHAnsi" w:hAnsiTheme="majorHAnsi"/>
        </w:rPr>
      </w:pPr>
      <w:r w:rsidRPr="00626DA6">
        <w:rPr>
          <w:rFonts w:asciiTheme="majorHAnsi" w:hAnsiTheme="majorHAnsi"/>
          <w:u w:val="single"/>
        </w:rPr>
        <w:t>The Philippines’ alignment preferences most closely reflect Walt’s predictions</w:t>
      </w:r>
      <w:r w:rsidRPr="00626DA6">
        <w:rPr>
          <w:rFonts w:asciiTheme="majorHAnsi" w:hAnsiTheme="majorHAnsi"/>
        </w:rPr>
        <w:t>. In both of the cases of Chinese behavior cited above, the Philippines perceived a threat in China and responded by balancing against the source of this threat. In 1992, as chair of the ASEAN Ministerial Meeting, the Philippines viewed China’s Law on Territorial Sea and Contiguous Zone as a threatening concern and pushed for an ASEAN Declaration to call for the peaceful resolution of sovereignty and jurisdictional issues in the South China Sea. President Benigno Aquino III echoed these concerns in 2011 when he described China’s actions in the Reed Bank as a “violation of our territorial integrity and sovereignty.”</w:t>
      </w:r>
    </w:p>
    <w:p w14:paraId="414EFF44" w14:textId="77777777" w:rsidR="00391900" w:rsidRPr="00626DA6" w:rsidRDefault="00391900" w:rsidP="00391900">
      <w:pPr>
        <w:rPr>
          <w:rFonts w:asciiTheme="majorHAnsi" w:hAnsiTheme="majorHAnsi"/>
        </w:rPr>
      </w:pPr>
      <w:r w:rsidRPr="00626DA6">
        <w:rPr>
          <w:rFonts w:asciiTheme="majorHAnsi" w:hAnsiTheme="majorHAnsi"/>
        </w:rPr>
        <w:t xml:space="preserve">Accordingly, </w:t>
      </w:r>
      <w:r w:rsidRPr="00626DA6">
        <w:rPr>
          <w:rFonts w:asciiTheme="majorHAnsi" w:hAnsiTheme="majorHAnsi"/>
          <w:u w:val="single"/>
        </w:rPr>
        <w:t>the Philippines responded to the perceived threat from China by aligning more closely with the U.S. through external balancing strategies</w:t>
      </w:r>
      <w:r w:rsidRPr="00626DA6">
        <w:rPr>
          <w:rFonts w:asciiTheme="majorHAnsi" w:hAnsiTheme="majorHAnsi"/>
        </w:rPr>
        <w:t>. China’s passing of the controversial law in 1992 spurred then-President Fidel Ramos to immediately secure a temporary U.S. military presence in the Philippines by granting the U.S. access to military installations. In 2011, Aquino took a different strategy: modernizing the Philippines’ military capabilities, but with American military assistance. Not long after the Reed Bank Incident, the Philippines purchased a second-hand Hamilton-class cutter from the U.S.. Interestingly enough, this same cutter, the BRP Gregorio Del Pilar, was deployed against China during a later incident at the Scarborough Shoal in 2012. It appears that the more threatening China’s posture to the Philippines, the tighter the Philippines’ alignment with the U.S.</w:t>
      </w:r>
    </w:p>
    <w:p w14:paraId="3A0E8A9B" w14:textId="77777777" w:rsidR="00391900" w:rsidRPr="00626DA6" w:rsidRDefault="00391900" w:rsidP="00391900">
      <w:pPr>
        <w:rPr>
          <w:rFonts w:asciiTheme="majorHAnsi" w:hAnsiTheme="majorHAnsi"/>
        </w:rPr>
      </w:pPr>
      <w:r w:rsidRPr="00626DA6">
        <w:rPr>
          <w:rFonts w:asciiTheme="majorHAnsi" w:hAnsiTheme="majorHAnsi"/>
        </w:rPr>
        <w:t xml:space="preserve"> </w:t>
      </w:r>
    </w:p>
    <w:p w14:paraId="5AE832A0" w14:textId="77777777" w:rsidR="00391900" w:rsidRPr="00626DA6" w:rsidRDefault="00391900" w:rsidP="00391900">
      <w:pPr>
        <w:pStyle w:val="Heading4"/>
        <w:rPr>
          <w:rFonts w:asciiTheme="majorHAnsi" w:hAnsiTheme="majorHAnsi"/>
        </w:rPr>
      </w:pPr>
      <w:r w:rsidRPr="00626DA6">
        <w:rPr>
          <w:rFonts w:asciiTheme="majorHAnsi" w:hAnsiTheme="majorHAnsi"/>
        </w:rPr>
        <w:t>Threat perception theory true – raw power calculations influence alignment decisions</w:t>
      </w:r>
    </w:p>
    <w:p w14:paraId="18EB078F" w14:textId="61D1ADD6" w:rsidR="00391900" w:rsidRPr="00626DA6" w:rsidRDefault="00391900" w:rsidP="00391900">
      <w:pPr>
        <w:rPr>
          <w:rFonts w:asciiTheme="majorHAnsi" w:hAnsiTheme="majorHAnsi"/>
        </w:rPr>
      </w:pPr>
      <w:r w:rsidRPr="00626DA6">
        <w:rPr>
          <w:rStyle w:val="Style13ptBold"/>
          <w:rFonts w:asciiTheme="majorHAnsi" w:hAnsiTheme="majorHAnsi"/>
        </w:rPr>
        <w:t>Salleh 14</w:t>
      </w:r>
      <w:r w:rsidRPr="00626DA6">
        <w:rPr>
          <w:rFonts w:asciiTheme="majorHAnsi" w:hAnsiTheme="majorHAnsi"/>
        </w:rPr>
        <w:t xml:space="preserve"> – Former Government Political Analyst (Asyura, The Diplomat, “To Rule Asia China Needs Allies,” http://thediplomat.com/2014/10/to-rule-asia-china-needs-allies/)</w:t>
      </w:r>
      <w:r>
        <w:rPr>
          <w:rFonts w:asciiTheme="majorHAnsi" w:hAnsiTheme="majorHAnsi"/>
        </w:rPr>
        <w:t>//SEP</w:t>
      </w:r>
    </w:p>
    <w:p w14:paraId="0B8DADDA" w14:textId="77777777" w:rsidR="00391900" w:rsidRPr="00626DA6" w:rsidRDefault="00391900" w:rsidP="00391900">
      <w:pPr>
        <w:rPr>
          <w:rFonts w:asciiTheme="majorHAnsi" w:hAnsiTheme="majorHAnsi"/>
        </w:rPr>
      </w:pPr>
      <w:r w:rsidRPr="00626DA6">
        <w:rPr>
          <w:rFonts w:asciiTheme="majorHAnsi" w:hAnsiTheme="majorHAnsi"/>
          <w:u w:val="single"/>
        </w:rPr>
        <w:t xml:space="preserve">What explains this discrepancy? Waltz’s argument did not place sufficient emphasis on the role of perceived threats, which is critical in initiating alignment decisions in the first place. The threat perception emanating from China spurred the Philippines to make an alignment choice. </w:t>
      </w:r>
      <w:r w:rsidRPr="00626DA6">
        <w:rPr>
          <w:rFonts w:asciiTheme="majorHAnsi" w:hAnsiTheme="majorHAnsi"/>
        </w:rPr>
        <w:lastRenderedPageBreak/>
        <w:t>Only after this was the Philippines’ alignment decision influenced by its assessment that the military capabilities of the U.S. were sufficient to provide protection to the Philippines in the face of a potential threat from China.</w:t>
      </w:r>
    </w:p>
    <w:p w14:paraId="555340D0" w14:textId="77777777" w:rsidR="00391900" w:rsidRPr="00626DA6" w:rsidRDefault="00391900" w:rsidP="00391900">
      <w:r w:rsidRPr="00626DA6">
        <w:rPr>
          <w:rFonts w:asciiTheme="majorHAnsi" w:hAnsiTheme="majorHAnsi"/>
        </w:rPr>
        <w:t xml:space="preserve">This behavior shows that power capabilities and threat perceptions do not necessarily have to accompany one another. </w:t>
      </w:r>
      <w:r w:rsidRPr="00626DA6">
        <w:rPr>
          <w:rFonts w:asciiTheme="majorHAnsi" w:hAnsiTheme="majorHAnsi"/>
          <w:u w:val="single"/>
        </w:rPr>
        <w:t>Kenneth Waltz may have erred on two points. First, the stronger power does not always threaten secondary states. Second, weaker states do not always balance against the strongest power. When push comes to shove, threat perception (of which relative power is only one factor) is just as (if not more) important as raw power calculations in influencing alignment decisions.</w:t>
      </w:r>
      <w:r>
        <w:rPr>
          <w:rFonts w:asciiTheme="majorHAnsi" w:hAnsiTheme="majorHAnsi"/>
          <w:u w:val="single"/>
        </w:rPr>
        <w:t xml:space="preserve"> </w:t>
      </w:r>
    </w:p>
    <w:p w14:paraId="39D863A3" w14:textId="77777777" w:rsidR="00391900" w:rsidRPr="00391900" w:rsidRDefault="00391900" w:rsidP="00391900"/>
    <w:p w14:paraId="3766404E" w14:textId="77777777" w:rsidR="00D6549E" w:rsidRPr="00626DA6" w:rsidRDefault="00D6549E" w:rsidP="00E43236">
      <w:pPr>
        <w:pStyle w:val="Heading3"/>
        <w:rPr>
          <w:rStyle w:val="StyleUnderline"/>
          <w:rFonts w:asciiTheme="majorHAnsi" w:hAnsiTheme="majorHAnsi"/>
          <w:sz w:val="32"/>
        </w:rPr>
      </w:pPr>
    </w:p>
    <w:p w14:paraId="6DDCFF1E" w14:textId="77777777" w:rsidR="008B0BCB" w:rsidRPr="00626DA6" w:rsidRDefault="008B0BCB" w:rsidP="008B0BCB">
      <w:pPr>
        <w:rPr>
          <w:rFonts w:asciiTheme="majorHAnsi" w:hAnsiTheme="majorHAnsi"/>
        </w:rPr>
      </w:pPr>
    </w:p>
    <w:p w14:paraId="52342566" w14:textId="77777777" w:rsidR="008B0BCB" w:rsidRPr="00626DA6" w:rsidRDefault="008B0BCB" w:rsidP="008B0BCB">
      <w:pPr>
        <w:rPr>
          <w:rFonts w:asciiTheme="majorHAnsi" w:hAnsiTheme="majorHAnsi"/>
        </w:rPr>
      </w:pPr>
    </w:p>
    <w:p w14:paraId="358B8B81" w14:textId="77777777" w:rsidR="008B0BCB" w:rsidRPr="00626DA6" w:rsidRDefault="008B0BCB" w:rsidP="008B0BCB">
      <w:pPr>
        <w:rPr>
          <w:rFonts w:asciiTheme="majorHAnsi" w:hAnsiTheme="majorHAnsi"/>
        </w:rPr>
      </w:pPr>
    </w:p>
    <w:p w14:paraId="45739859" w14:textId="77777777" w:rsidR="008B0BCB" w:rsidRPr="00626DA6" w:rsidRDefault="008B0BCB" w:rsidP="008B0BCB">
      <w:pPr>
        <w:rPr>
          <w:rFonts w:asciiTheme="majorHAnsi" w:hAnsiTheme="majorHAnsi"/>
        </w:rPr>
      </w:pPr>
    </w:p>
    <w:p w14:paraId="7EA868EB" w14:textId="77777777" w:rsidR="008B0BCB" w:rsidRPr="00626DA6" w:rsidRDefault="008B0BCB" w:rsidP="008B0BCB">
      <w:pPr>
        <w:rPr>
          <w:rFonts w:asciiTheme="majorHAnsi" w:hAnsiTheme="majorHAnsi"/>
        </w:rPr>
      </w:pPr>
    </w:p>
    <w:p w14:paraId="1DCDF05E" w14:textId="77777777" w:rsidR="008B0BCB" w:rsidRPr="00626DA6" w:rsidRDefault="008B0BCB" w:rsidP="008B0BCB">
      <w:pPr>
        <w:rPr>
          <w:rFonts w:asciiTheme="majorHAnsi" w:hAnsiTheme="majorHAnsi"/>
        </w:rPr>
      </w:pPr>
    </w:p>
    <w:p w14:paraId="008AF655" w14:textId="77777777" w:rsidR="008B0BCB" w:rsidRPr="00626DA6" w:rsidRDefault="008B0BCB" w:rsidP="008B0BCB">
      <w:pPr>
        <w:rPr>
          <w:rFonts w:asciiTheme="majorHAnsi" w:hAnsiTheme="majorHAnsi"/>
        </w:rPr>
      </w:pPr>
    </w:p>
    <w:p w14:paraId="1FC43B4C" w14:textId="1C4216F9" w:rsidR="00E43236" w:rsidRPr="00626DA6" w:rsidRDefault="00141BD0" w:rsidP="00E43236">
      <w:pPr>
        <w:rPr>
          <w:rFonts w:asciiTheme="majorHAnsi" w:hAnsiTheme="majorHAnsi"/>
        </w:rPr>
      </w:pPr>
      <w:r w:rsidRPr="00626DA6">
        <w:rPr>
          <w:rFonts w:asciiTheme="majorHAnsi" w:hAnsiTheme="majorHAnsi"/>
        </w:rPr>
        <w:t xml:space="preserve"> </w:t>
      </w:r>
    </w:p>
    <w:p w14:paraId="3EFDEB29" w14:textId="77777777" w:rsidR="008A1898" w:rsidRPr="00626DA6" w:rsidRDefault="008A1898" w:rsidP="00E43236">
      <w:pPr>
        <w:rPr>
          <w:rFonts w:asciiTheme="majorHAnsi" w:hAnsiTheme="majorHAnsi"/>
        </w:rPr>
      </w:pPr>
    </w:p>
    <w:p w14:paraId="761443C2" w14:textId="4B67ABD1" w:rsidR="00E43236" w:rsidRPr="00626DA6" w:rsidRDefault="004F4CE2" w:rsidP="00E43236">
      <w:pPr>
        <w:rPr>
          <w:rFonts w:asciiTheme="majorHAnsi" w:hAnsiTheme="majorHAnsi"/>
        </w:rPr>
      </w:pPr>
      <w:r w:rsidRPr="00626DA6">
        <w:rPr>
          <w:rFonts w:asciiTheme="majorHAnsi" w:hAnsiTheme="majorHAnsi"/>
        </w:rPr>
        <w:t xml:space="preserve"> </w:t>
      </w:r>
    </w:p>
    <w:p w14:paraId="02786F74" w14:textId="77777777" w:rsidR="00E43236" w:rsidRPr="00626DA6" w:rsidRDefault="00E43236" w:rsidP="00E43236">
      <w:pPr>
        <w:rPr>
          <w:rFonts w:asciiTheme="majorHAnsi" w:hAnsiTheme="majorHAnsi"/>
        </w:rPr>
      </w:pPr>
    </w:p>
    <w:p w14:paraId="61585FEC" w14:textId="77777777" w:rsidR="00E43236" w:rsidRPr="00626DA6" w:rsidRDefault="00E43236" w:rsidP="00E43236">
      <w:pPr>
        <w:rPr>
          <w:rFonts w:asciiTheme="majorHAnsi" w:hAnsiTheme="majorHAnsi"/>
        </w:rPr>
      </w:pPr>
    </w:p>
    <w:p w14:paraId="303B8557" w14:textId="38E03F32" w:rsidR="00571536" w:rsidRPr="00626DA6" w:rsidRDefault="00141BD0" w:rsidP="00571536">
      <w:pPr>
        <w:rPr>
          <w:rFonts w:asciiTheme="majorHAnsi" w:hAnsiTheme="majorHAnsi"/>
        </w:rPr>
      </w:pPr>
      <w:r w:rsidRPr="00626DA6">
        <w:rPr>
          <w:rFonts w:asciiTheme="majorHAnsi" w:hAnsiTheme="majorHAnsi"/>
        </w:rPr>
        <w:t xml:space="preserve"> </w:t>
      </w:r>
      <w:r w:rsidR="00267F7F" w:rsidRPr="00626DA6">
        <w:rPr>
          <w:rFonts w:asciiTheme="majorHAnsi" w:hAnsiTheme="majorHAnsi"/>
        </w:rPr>
        <w:t xml:space="preserve"> </w:t>
      </w:r>
    </w:p>
    <w:p w14:paraId="767724C8" w14:textId="77777777" w:rsidR="00571536" w:rsidRPr="00626DA6" w:rsidRDefault="00571536" w:rsidP="00571536">
      <w:pPr>
        <w:rPr>
          <w:rFonts w:asciiTheme="majorHAnsi" w:hAnsiTheme="majorHAnsi"/>
        </w:rPr>
      </w:pPr>
    </w:p>
    <w:p w14:paraId="639D9268" w14:textId="77777777" w:rsidR="003C7954" w:rsidRPr="00626DA6" w:rsidRDefault="003C7954" w:rsidP="00571536">
      <w:pPr>
        <w:rPr>
          <w:rFonts w:asciiTheme="majorHAnsi" w:hAnsiTheme="majorHAnsi"/>
          <w:u w:val="single"/>
        </w:rPr>
      </w:pPr>
    </w:p>
    <w:p w14:paraId="3F9D1F14" w14:textId="77777777" w:rsidR="003C7954" w:rsidRPr="00626DA6" w:rsidRDefault="003C7954" w:rsidP="00571536">
      <w:pPr>
        <w:rPr>
          <w:rFonts w:asciiTheme="majorHAnsi" w:hAnsiTheme="majorHAnsi"/>
          <w:u w:val="single"/>
        </w:rPr>
      </w:pPr>
    </w:p>
    <w:p w14:paraId="24D40D21" w14:textId="661DB1FD" w:rsidR="00AF6033" w:rsidRPr="00626DA6" w:rsidRDefault="00141BD0" w:rsidP="00AF6033">
      <w:pPr>
        <w:rPr>
          <w:rFonts w:asciiTheme="majorHAnsi" w:hAnsiTheme="majorHAnsi"/>
        </w:rPr>
      </w:pPr>
      <w:r w:rsidRPr="00626DA6">
        <w:rPr>
          <w:rFonts w:asciiTheme="majorHAnsi" w:hAnsiTheme="majorHAnsi"/>
        </w:rPr>
        <w:t xml:space="preserve"> </w:t>
      </w:r>
      <w:r w:rsidR="006B757C" w:rsidRPr="00626DA6">
        <w:rPr>
          <w:rFonts w:asciiTheme="majorHAnsi" w:hAnsiTheme="majorHAnsi"/>
        </w:rPr>
        <w:t xml:space="preserve"> </w:t>
      </w:r>
      <w:r w:rsidR="00D6549E" w:rsidRPr="00626DA6">
        <w:rPr>
          <w:rFonts w:asciiTheme="majorHAnsi" w:hAnsiTheme="majorHAnsi"/>
        </w:rPr>
        <w:t xml:space="preserve"> </w:t>
      </w:r>
    </w:p>
    <w:p w14:paraId="7058F4E9" w14:textId="702013CB" w:rsidR="00AF6033" w:rsidRPr="00626DA6" w:rsidRDefault="000024B6" w:rsidP="00AF6033">
      <w:pPr>
        <w:rPr>
          <w:rFonts w:asciiTheme="majorHAnsi" w:hAnsiTheme="majorHAnsi"/>
        </w:rPr>
      </w:pPr>
      <w:r w:rsidRPr="00626DA6">
        <w:rPr>
          <w:rFonts w:asciiTheme="majorHAnsi" w:hAnsiTheme="majorHAnsi"/>
        </w:rPr>
        <w:t xml:space="preserve"> </w:t>
      </w:r>
    </w:p>
    <w:sectPr w:rsidR="00AF6033" w:rsidRPr="00626DA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DengXian Light">
    <w:panose1 w:val="02010600030101010101"/>
    <w:charset w:val="88"/>
    <w:family w:val="auto"/>
    <w:pitch w:val="variable"/>
    <w:sig w:usb0="A00002BF" w:usb1="38CF7CFA" w:usb2="00000016" w:usb3="00000000" w:csb0="0014000F" w:csb1="00000000"/>
  </w:font>
  <w:font w:name="MS Gothic">
    <w:panose1 w:val="020B06090702050802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F11500"/>
    <w:rsid w:val="000024B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577F"/>
    <w:rsid w:val="0003726F"/>
    <w:rsid w:val="00041787"/>
    <w:rsid w:val="00052FB1"/>
    <w:rsid w:val="00054276"/>
    <w:rsid w:val="000547B1"/>
    <w:rsid w:val="0006091E"/>
    <w:rsid w:val="00061D5E"/>
    <w:rsid w:val="000638C1"/>
    <w:rsid w:val="00065945"/>
    <w:rsid w:val="00065FEE"/>
    <w:rsid w:val="00066E3C"/>
    <w:rsid w:val="00072718"/>
    <w:rsid w:val="0007381E"/>
    <w:rsid w:val="00076094"/>
    <w:rsid w:val="0008785F"/>
    <w:rsid w:val="00090CBE"/>
    <w:rsid w:val="00094DEC"/>
    <w:rsid w:val="000A2D8A"/>
    <w:rsid w:val="000C61DF"/>
    <w:rsid w:val="000C6965"/>
    <w:rsid w:val="000D0DAA"/>
    <w:rsid w:val="000D135A"/>
    <w:rsid w:val="000D26A6"/>
    <w:rsid w:val="000D2B90"/>
    <w:rsid w:val="000D6ED8"/>
    <w:rsid w:val="000D717B"/>
    <w:rsid w:val="000F7DC3"/>
    <w:rsid w:val="00100B28"/>
    <w:rsid w:val="001072AB"/>
    <w:rsid w:val="00112DA8"/>
    <w:rsid w:val="00115AE6"/>
    <w:rsid w:val="00117316"/>
    <w:rsid w:val="00120133"/>
    <w:rsid w:val="001209B4"/>
    <w:rsid w:val="001227FE"/>
    <w:rsid w:val="00141BD0"/>
    <w:rsid w:val="00152873"/>
    <w:rsid w:val="00154B63"/>
    <w:rsid w:val="00160905"/>
    <w:rsid w:val="00161353"/>
    <w:rsid w:val="00162FCD"/>
    <w:rsid w:val="00167222"/>
    <w:rsid w:val="0017178A"/>
    <w:rsid w:val="001761FC"/>
    <w:rsid w:val="00181C98"/>
    <w:rsid w:val="00182655"/>
    <w:rsid w:val="001840F2"/>
    <w:rsid w:val="00184360"/>
    <w:rsid w:val="00185134"/>
    <w:rsid w:val="001856C6"/>
    <w:rsid w:val="00191B5F"/>
    <w:rsid w:val="00192487"/>
    <w:rsid w:val="00193416"/>
    <w:rsid w:val="00195073"/>
    <w:rsid w:val="0019668D"/>
    <w:rsid w:val="001A25FD"/>
    <w:rsid w:val="001A5371"/>
    <w:rsid w:val="001A72C7"/>
    <w:rsid w:val="001B1AE8"/>
    <w:rsid w:val="001B2109"/>
    <w:rsid w:val="001B2B41"/>
    <w:rsid w:val="001B73E3"/>
    <w:rsid w:val="001C0407"/>
    <w:rsid w:val="001C316D"/>
    <w:rsid w:val="001C47DB"/>
    <w:rsid w:val="001D1A0D"/>
    <w:rsid w:val="001D36BF"/>
    <w:rsid w:val="001D4C28"/>
    <w:rsid w:val="001E0B1F"/>
    <w:rsid w:val="001E0C0F"/>
    <w:rsid w:val="001E1E0B"/>
    <w:rsid w:val="001E7994"/>
    <w:rsid w:val="001F1173"/>
    <w:rsid w:val="001F21C6"/>
    <w:rsid w:val="001F6B6D"/>
    <w:rsid w:val="001F7151"/>
    <w:rsid w:val="002005A8"/>
    <w:rsid w:val="00203DD8"/>
    <w:rsid w:val="00204E1D"/>
    <w:rsid w:val="002059BD"/>
    <w:rsid w:val="00207FD8"/>
    <w:rsid w:val="00210FAF"/>
    <w:rsid w:val="00213B1E"/>
    <w:rsid w:val="0021449C"/>
    <w:rsid w:val="00215284"/>
    <w:rsid w:val="002168F2"/>
    <w:rsid w:val="0022589F"/>
    <w:rsid w:val="002343FE"/>
    <w:rsid w:val="00235F7B"/>
    <w:rsid w:val="002502CF"/>
    <w:rsid w:val="00261EA2"/>
    <w:rsid w:val="00264E67"/>
    <w:rsid w:val="002654EF"/>
    <w:rsid w:val="00267EBB"/>
    <w:rsid w:val="00267F7F"/>
    <w:rsid w:val="0027023B"/>
    <w:rsid w:val="002710D1"/>
    <w:rsid w:val="00272F3F"/>
    <w:rsid w:val="00274EDB"/>
    <w:rsid w:val="002754EC"/>
    <w:rsid w:val="0027729E"/>
    <w:rsid w:val="00277A8B"/>
    <w:rsid w:val="00280823"/>
    <w:rsid w:val="002843B2"/>
    <w:rsid w:val="00284ED6"/>
    <w:rsid w:val="00290C5A"/>
    <w:rsid w:val="00290C92"/>
    <w:rsid w:val="002923FE"/>
    <w:rsid w:val="002930FF"/>
    <w:rsid w:val="0029647A"/>
    <w:rsid w:val="00296504"/>
    <w:rsid w:val="0029698A"/>
    <w:rsid w:val="002A104D"/>
    <w:rsid w:val="002B0D87"/>
    <w:rsid w:val="002B5511"/>
    <w:rsid w:val="002B7ACF"/>
    <w:rsid w:val="002D2592"/>
    <w:rsid w:val="002E0643"/>
    <w:rsid w:val="002E392E"/>
    <w:rsid w:val="002E40AB"/>
    <w:rsid w:val="002E6BBC"/>
    <w:rsid w:val="002F1BA9"/>
    <w:rsid w:val="002F3ADC"/>
    <w:rsid w:val="002F6E74"/>
    <w:rsid w:val="003106B3"/>
    <w:rsid w:val="0031385D"/>
    <w:rsid w:val="003171AB"/>
    <w:rsid w:val="003223B2"/>
    <w:rsid w:val="00322A67"/>
    <w:rsid w:val="00323D39"/>
    <w:rsid w:val="00330E13"/>
    <w:rsid w:val="00331D43"/>
    <w:rsid w:val="00335A23"/>
    <w:rsid w:val="00340707"/>
    <w:rsid w:val="00341C61"/>
    <w:rsid w:val="003459FB"/>
    <w:rsid w:val="00351841"/>
    <w:rsid w:val="003545CD"/>
    <w:rsid w:val="0035504E"/>
    <w:rsid w:val="0035515A"/>
    <w:rsid w:val="003624A6"/>
    <w:rsid w:val="00364ADF"/>
    <w:rsid w:val="00365C8D"/>
    <w:rsid w:val="00366D3A"/>
    <w:rsid w:val="003670D9"/>
    <w:rsid w:val="00370053"/>
    <w:rsid w:val="0037092E"/>
    <w:rsid w:val="00370B41"/>
    <w:rsid w:val="00370F01"/>
    <w:rsid w:val="00371B27"/>
    <w:rsid w:val="003726C3"/>
    <w:rsid w:val="00375C30"/>
    <w:rsid w:val="00375D2E"/>
    <w:rsid w:val="00380A42"/>
    <w:rsid w:val="00380BFD"/>
    <w:rsid w:val="00383071"/>
    <w:rsid w:val="00383B19"/>
    <w:rsid w:val="00384CBC"/>
    <w:rsid w:val="00391900"/>
    <w:rsid w:val="003933F9"/>
    <w:rsid w:val="00394D16"/>
    <w:rsid w:val="00395298"/>
    <w:rsid w:val="00395864"/>
    <w:rsid w:val="00396557"/>
    <w:rsid w:val="00397316"/>
    <w:rsid w:val="003A248F"/>
    <w:rsid w:val="003A4D9C"/>
    <w:rsid w:val="003B1668"/>
    <w:rsid w:val="003B2293"/>
    <w:rsid w:val="003C210A"/>
    <w:rsid w:val="003C5F4C"/>
    <w:rsid w:val="003C7954"/>
    <w:rsid w:val="003D5DD0"/>
    <w:rsid w:val="003D5EA8"/>
    <w:rsid w:val="003D7B28"/>
    <w:rsid w:val="003E04C5"/>
    <w:rsid w:val="003E2DA1"/>
    <w:rsid w:val="003E305E"/>
    <w:rsid w:val="003E34DB"/>
    <w:rsid w:val="003E522D"/>
    <w:rsid w:val="003E5302"/>
    <w:rsid w:val="003E5BF1"/>
    <w:rsid w:val="003F00CC"/>
    <w:rsid w:val="003F2452"/>
    <w:rsid w:val="003F41EA"/>
    <w:rsid w:val="003F7DF0"/>
    <w:rsid w:val="004039AF"/>
    <w:rsid w:val="00407AFF"/>
    <w:rsid w:val="00410CBD"/>
    <w:rsid w:val="0041155D"/>
    <w:rsid w:val="004170BF"/>
    <w:rsid w:val="00424E6C"/>
    <w:rsid w:val="004270E3"/>
    <w:rsid w:val="004348DC"/>
    <w:rsid w:val="00434921"/>
    <w:rsid w:val="00437A7D"/>
    <w:rsid w:val="00442018"/>
    <w:rsid w:val="00445B75"/>
    <w:rsid w:val="00446567"/>
    <w:rsid w:val="00447B10"/>
    <w:rsid w:val="00452EE4"/>
    <w:rsid w:val="00452F0B"/>
    <w:rsid w:val="004532FE"/>
    <w:rsid w:val="004536D6"/>
    <w:rsid w:val="00455B2F"/>
    <w:rsid w:val="00456B16"/>
    <w:rsid w:val="00457224"/>
    <w:rsid w:val="004672FB"/>
    <w:rsid w:val="00473E85"/>
    <w:rsid w:val="0047482C"/>
    <w:rsid w:val="00475436"/>
    <w:rsid w:val="0048047E"/>
    <w:rsid w:val="00482AF9"/>
    <w:rsid w:val="00496BB2"/>
    <w:rsid w:val="004A15E9"/>
    <w:rsid w:val="004A6128"/>
    <w:rsid w:val="004B37B4"/>
    <w:rsid w:val="004B47D3"/>
    <w:rsid w:val="004B52A6"/>
    <w:rsid w:val="004B70EE"/>
    <w:rsid w:val="004B72B4"/>
    <w:rsid w:val="004C0314"/>
    <w:rsid w:val="004C0D3D"/>
    <w:rsid w:val="004C1C7C"/>
    <w:rsid w:val="004C213E"/>
    <w:rsid w:val="004C376C"/>
    <w:rsid w:val="004C657F"/>
    <w:rsid w:val="004D17D8"/>
    <w:rsid w:val="004D52D8"/>
    <w:rsid w:val="004E355B"/>
    <w:rsid w:val="004F4CE2"/>
    <w:rsid w:val="005028E5"/>
    <w:rsid w:val="00503735"/>
    <w:rsid w:val="005138D6"/>
    <w:rsid w:val="00516A88"/>
    <w:rsid w:val="00522065"/>
    <w:rsid w:val="005224F2"/>
    <w:rsid w:val="00533F1C"/>
    <w:rsid w:val="00536D8B"/>
    <w:rsid w:val="005379C3"/>
    <w:rsid w:val="005454BB"/>
    <w:rsid w:val="00547E03"/>
    <w:rsid w:val="005519C2"/>
    <w:rsid w:val="005523E0"/>
    <w:rsid w:val="00552A2B"/>
    <w:rsid w:val="0055320F"/>
    <w:rsid w:val="0055699B"/>
    <w:rsid w:val="0056020A"/>
    <w:rsid w:val="00563D3D"/>
    <w:rsid w:val="005659AA"/>
    <w:rsid w:val="005676E8"/>
    <w:rsid w:val="00571536"/>
    <w:rsid w:val="00577C12"/>
    <w:rsid w:val="00580BFC"/>
    <w:rsid w:val="00581048"/>
    <w:rsid w:val="00581203"/>
    <w:rsid w:val="0058349C"/>
    <w:rsid w:val="00585FBE"/>
    <w:rsid w:val="005870E8"/>
    <w:rsid w:val="0058789C"/>
    <w:rsid w:val="00591379"/>
    <w:rsid w:val="0059799A"/>
    <w:rsid w:val="005A4D4E"/>
    <w:rsid w:val="005A7237"/>
    <w:rsid w:val="005B14F5"/>
    <w:rsid w:val="005B21FA"/>
    <w:rsid w:val="005B3244"/>
    <w:rsid w:val="005B6EE8"/>
    <w:rsid w:val="005B7731"/>
    <w:rsid w:val="005C4515"/>
    <w:rsid w:val="005C5602"/>
    <w:rsid w:val="005C74A6"/>
    <w:rsid w:val="005D21D6"/>
    <w:rsid w:val="005D3B4D"/>
    <w:rsid w:val="005D615C"/>
    <w:rsid w:val="005D73CE"/>
    <w:rsid w:val="005E0997"/>
    <w:rsid w:val="005E1860"/>
    <w:rsid w:val="005E1C75"/>
    <w:rsid w:val="005E69EE"/>
    <w:rsid w:val="005F063B"/>
    <w:rsid w:val="005F192D"/>
    <w:rsid w:val="005F24C8"/>
    <w:rsid w:val="005F26AF"/>
    <w:rsid w:val="0060793B"/>
    <w:rsid w:val="00607D6C"/>
    <w:rsid w:val="0061383D"/>
    <w:rsid w:val="00614D69"/>
    <w:rsid w:val="00617030"/>
    <w:rsid w:val="00621301"/>
    <w:rsid w:val="0062173F"/>
    <w:rsid w:val="00623576"/>
    <w:rsid w:val="006235FB"/>
    <w:rsid w:val="00626A15"/>
    <w:rsid w:val="00626DA6"/>
    <w:rsid w:val="0063726D"/>
    <w:rsid w:val="006379E9"/>
    <w:rsid w:val="006414E5"/>
    <w:rsid w:val="0064308F"/>
    <w:rsid w:val="006438CB"/>
    <w:rsid w:val="0064439F"/>
    <w:rsid w:val="006463DF"/>
    <w:rsid w:val="006516AC"/>
    <w:rsid w:val="006529B9"/>
    <w:rsid w:val="00654695"/>
    <w:rsid w:val="0065500A"/>
    <w:rsid w:val="00655217"/>
    <w:rsid w:val="00656DCE"/>
    <w:rsid w:val="0065727C"/>
    <w:rsid w:val="0066316C"/>
    <w:rsid w:val="00671296"/>
    <w:rsid w:val="00674A78"/>
    <w:rsid w:val="00690A76"/>
    <w:rsid w:val="006926B0"/>
    <w:rsid w:val="006928D8"/>
    <w:rsid w:val="00696A16"/>
    <w:rsid w:val="006A4840"/>
    <w:rsid w:val="006A52A0"/>
    <w:rsid w:val="006A7E1D"/>
    <w:rsid w:val="006B757C"/>
    <w:rsid w:val="006C3A56"/>
    <w:rsid w:val="006D13F4"/>
    <w:rsid w:val="006D1E80"/>
    <w:rsid w:val="006D6AED"/>
    <w:rsid w:val="006E143D"/>
    <w:rsid w:val="006E1A98"/>
    <w:rsid w:val="006E2C65"/>
    <w:rsid w:val="006E6D0B"/>
    <w:rsid w:val="006F126E"/>
    <w:rsid w:val="006F32C9"/>
    <w:rsid w:val="006F3834"/>
    <w:rsid w:val="006F4CD2"/>
    <w:rsid w:val="006F5693"/>
    <w:rsid w:val="006F5D4C"/>
    <w:rsid w:val="00717B01"/>
    <w:rsid w:val="007227D9"/>
    <w:rsid w:val="0072491F"/>
    <w:rsid w:val="00725598"/>
    <w:rsid w:val="007374A1"/>
    <w:rsid w:val="0074426F"/>
    <w:rsid w:val="00747521"/>
    <w:rsid w:val="00751A71"/>
    <w:rsid w:val="007520EE"/>
    <w:rsid w:val="00752712"/>
    <w:rsid w:val="00753A84"/>
    <w:rsid w:val="0075592D"/>
    <w:rsid w:val="007611F5"/>
    <w:rsid w:val="007619E4"/>
    <w:rsid w:val="00761E75"/>
    <w:rsid w:val="007623ED"/>
    <w:rsid w:val="007635C8"/>
    <w:rsid w:val="0076495E"/>
    <w:rsid w:val="00765FC8"/>
    <w:rsid w:val="00775694"/>
    <w:rsid w:val="00780A28"/>
    <w:rsid w:val="00783E89"/>
    <w:rsid w:val="00785A84"/>
    <w:rsid w:val="00793F46"/>
    <w:rsid w:val="007A047A"/>
    <w:rsid w:val="007A1325"/>
    <w:rsid w:val="007A1A18"/>
    <w:rsid w:val="007A3BAF"/>
    <w:rsid w:val="007A67E4"/>
    <w:rsid w:val="007B53D8"/>
    <w:rsid w:val="007C22C5"/>
    <w:rsid w:val="007C57E1"/>
    <w:rsid w:val="007C5811"/>
    <w:rsid w:val="007C6AA6"/>
    <w:rsid w:val="007C7078"/>
    <w:rsid w:val="007D1D51"/>
    <w:rsid w:val="007D2DF5"/>
    <w:rsid w:val="007D3EE9"/>
    <w:rsid w:val="007D451A"/>
    <w:rsid w:val="007D4A3A"/>
    <w:rsid w:val="007D5E3E"/>
    <w:rsid w:val="007D7596"/>
    <w:rsid w:val="007E242C"/>
    <w:rsid w:val="007E5443"/>
    <w:rsid w:val="007E6631"/>
    <w:rsid w:val="007F5F1C"/>
    <w:rsid w:val="00803A12"/>
    <w:rsid w:val="0080523D"/>
    <w:rsid w:val="00805417"/>
    <w:rsid w:val="00806198"/>
    <w:rsid w:val="00811C71"/>
    <w:rsid w:val="00816F97"/>
    <w:rsid w:val="008266F9"/>
    <w:rsid w:val="008267E2"/>
    <w:rsid w:val="00826A9B"/>
    <w:rsid w:val="00832359"/>
    <w:rsid w:val="00834842"/>
    <w:rsid w:val="0084093C"/>
    <w:rsid w:val="00840E7B"/>
    <w:rsid w:val="00850149"/>
    <w:rsid w:val="00850F9A"/>
    <w:rsid w:val="008536AF"/>
    <w:rsid w:val="00853D40"/>
    <w:rsid w:val="008552E8"/>
    <w:rsid w:val="008564FC"/>
    <w:rsid w:val="00862C2B"/>
    <w:rsid w:val="00864C46"/>
    <w:rsid w:val="00864E76"/>
    <w:rsid w:val="00871B46"/>
    <w:rsid w:val="00872581"/>
    <w:rsid w:val="0087459D"/>
    <w:rsid w:val="0087680F"/>
    <w:rsid w:val="00876BC3"/>
    <w:rsid w:val="00876D81"/>
    <w:rsid w:val="00880D5D"/>
    <w:rsid w:val="00881D86"/>
    <w:rsid w:val="00883306"/>
    <w:rsid w:val="008904F9"/>
    <w:rsid w:val="00890E4C"/>
    <w:rsid w:val="00890E74"/>
    <w:rsid w:val="00892798"/>
    <w:rsid w:val="00893130"/>
    <w:rsid w:val="0089418F"/>
    <w:rsid w:val="008943D0"/>
    <w:rsid w:val="00896770"/>
    <w:rsid w:val="00897C29"/>
    <w:rsid w:val="008A1898"/>
    <w:rsid w:val="008A1A9C"/>
    <w:rsid w:val="008A4633"/>
    <w:rsid w:val="008A6526"/>
    <w:rsid w:val="008B032E"/>
    <w:rsid w:val="008B0BCB"/>
    <w:rsid w:val="008B300E"/>
    <w:rsid w:val="008C0FA2"/>
    <w:rsid w:val="008C2342"/>
    <w:rsid w:val="008C77B6"/>
    <w:rsid w:val="008D1B91"/>
    <w:rsid w:val="008D724A"/>
    <w:rsid w:val="008E1740"/>
    <w:rsid w:val="008E6675"/>
    <w:rsid w:val="008E7685"/>
    <w:rsid w:val="008E7A3E"/>
    <w:rsid w:val="008F41FD"/>
    <w:rsid w:val="008F4479"/>
    <w:rsid w:val="008F4BA0"/>
    <w:rsid w:val="008F5715"/>
    <w:rsid w:val="00901179"/>
    <w:rsid w:val="00901726"/>
    <w:rsid w:val="00915FFE"/>
    <w:rsid w:val="00920E6A"/>
    <w:rsid w:val="009265BE"/>
    <w:rsid w:val="00931816"/>
    <w:rsid w:val="00932C71"/>
    <w:rsid w:val="00942A26"/>
    <w:rsid w:val="00943A66"/>
    <w:rsid w:val="009509D5"/>
    <w:rsid w:val="009538F5"/>
    <w:rsid w:val="00955C96"/>
    <w:rsid w:val="00957187"/>
    <w:rsid w:val="00960255"/>
    <w:rsid w:val="009603E1"/>
    <w:rsid w:val="00961C9D"/>
    <w:rsid w:val="00963065"/>
    <w:rsid w:val="00970B4E"/>
    <w:rsid w:val="0097151F"/>
    <w:rsid w:val="00973777"/>
    <w:rsid w:val="009756ED"/>
    <w:rsid w:val="00976E78"/>
    <w:rsid w:val="009775C0"/>
    <w:rsid w:val="009779B0"/>
    <w:rsid w:val="00981F23"/>
    <w:rsid w:val="00986F23"/>
    <w:rsid w:val="00990634"/>
    <w:rsid w:val="00991733"/>
    <w:rsid w:val="00992078"/>
    <w:rsid w:val="00992BE3"/>
    <w:rsid w:val="00994B8B"/>
    <w:rsid w:val="009A1467"/>
    <w:rsid w:val="009A1E97"/>
    <w:rsid w:val="009A6464"/>
    <w:rsid w:val="009B19B0"/>
    <w:rsid w:val="009B6207"/>
    <w:rsid w:val="009B69F5"/>
    <w:rsid w:val="009C56D1"/>
    <w:rsid w:val="009C5FF7"/>
    <w:rsid w:val="009C6292"/>
    <w:rsid w:val="009C7C32"/>
    <w:rsid w:val="009D01C7"/>
    <w:rsid w:val="009D15DB"/>
    <w:rsid w:val="009D3133"/>
    <w:rsid w:val="009D45F0"/>
    <w:rsid w:val="009D5715"/>
    <w:rsid w:val="009D7B4B"/>
    <w:rsid w:val="009E160D"/>
    <w:rsid w:val="009F1CBB"/>
    <w:rsid w:val="009F1E18"/>
    <w:rsid w:val="009F3305"/>
    <w:rsid w:val="009F6FB2"/>
    <w:rsid w:val="00A06279"/>
    <w:rsid w:val="00A071C0"/>
    <w:rsid w:val="00A0746E"/>
    <w:rsid w:val="00A11961"/>
    <w:rsid w:val="00A22670"/>
    <w:rsid w:val="00A229F5"/>
    <w:rsid w:val="00A24B35"/>
    <w:rsid w:val="00A25498"/>
    <w:rsid w:val="00A2715F"/>
    <w:rsid w:val="00A271BA"/>
    <w:rsid w:val="00A27F86"/>
    <w:rsid w:val="00A330B4"/>
    <w:rsid w:val="00A422FC"/>
    <w:rsid w:val="00A431C6"/>
    <w:rsid w:val="00A54315"/>
    <w:rsid w:val="00A60FBC"/>
    <w:rsid w:val="00A61886"/>
    <w:rsid w:val="00A65C0B"/>
    <w:rsid w:val="00A7401E"/>
    <w:rsid w:val="00A776BA"/>
    <w:rsid w:val="00A81FD2"/>
    <w:rsid w:val="00A834F5"/>
    <w:rsid w:val="00A8441A"/>
    <w:rsid w:val="00A8674A"/>
    <w:rsid w:val="00A94FF5"/>
    <w:rsid w:val="00A96E24"/>
    <w:rsid w:val="00AA6F6E"/>
    <w:rsid w:val="00AB122B"/>
    <w:rsid w:val="00AB14ED"/>
    <w:rsid w:val="00AB21B0"/>
    <w:rsid w:val="00AB48D3"/>
    <w:rsid w:val="00AB5E51"/>
    <w:rsid w:val="00AC2213"/>
    <w:rsid w:val="00AD3BD3"/>
    <w:rsid w:val="00AE0243"/>
    <w:rsid w:val="00AE1BAD"/>
    <w:rsid w:val="00AE2124"/>
    <w:rsid w:val="00AE24BC"/>
    <w:rsid w:val="00AE3E3F"/>
    <w:rsid w:val="00AF2516"/>
    <w:rsid w:val="00AF4760"/>
    <w:rsid w:val="00AF55D4"/>
    <w:rsid w:val="00AF6033"/>
    <w:rsid w:val="00B0505F"/>
    <w:rsid w:val="00B05C2D"/>
    <w:rsid w:val="00B12933"/>
    <w:rsid w:val="00B12B88"/>
    <w:rsid w:val="00B137E0"/>
    <w:rsid w:val="00B13BC8"/>
    <w:rsid w:val="00B24662"/>
    <w:rsid w:val="00B3569C"/>
    <w:rsid w:val="00B43676"/>
    <w:rsid w:val="00B44886"/>
    <w:rsid w:val="00B5602D"/>
    <w:rsid w:val="00B60125"/>
    <w:rsid w:val="00B64210"/>
    <w:rsid w:val="00B6656B"/>
    <w:rsid w:val="00B7081D"/>
    <w:rsid w:val="00B71625"/>
    <w:rsid w:val="00B73CB1"/>
    <w:rsid w:val="00B75C54"/>
    <w:rsid w:val="00B8710E"/>
    <w:rsid w:val="00B92A93"/>
    <w:rsid w:val="00BA17A8"/>
    <w:rsid w:val="00BA3C33"/>
    <w:rsid w:val="00BB0878"/>
    <w:rsid w:val="00BB1879"/>
    <w:rsid w:val="00BC0ABE"/>
    <w:rsid w:val="00BC30DB"/>
    <w:rsid w:val="00BC64FF"/>
    <w:rsid w:val="00BC7C37"/>
    <w:rsid w:val="00BD2244"/>
    <w:rsid w:val="00BD5435"/>
    <w:rsid w:val="00BE6472"/>
    <w:rsid w:val="00BF29B8"/>
    <w:rsid w:val="00BF46EA"/>
    <w:rsid w:val="00C07769"/>
    <w:rsid w:val="00C07D05"/>
    <w:rsid w:val="00C10856"/>
    <w:rsid w:val="00C11DF8"/>
    <w:rsid w:val="00C17CFB"/>
    <w:rsid w:val="00C203FA"/>
    <w:rsid w:val="00C22C1B"/>
    <w:rsid w:val="00C23F1E"/>
    <w:rsid w:val="00C244F5"/>
    <w:rsid w:val="00C27710"/>
    <w:rsid w:val="00C3164F"/>
    <w:rsid w:val="00C31B5E"/>
    <w:rsid w:val="00C31E12"/>
    <w:rsid w:val="00C34D3E"/>
    <w:rsid w:val="00C35B37"/>
    <w:rsid w:val="00C373DC"/>
    <w:rsid w:val="00C3747A"/>
    <w:rsid w:val="00C37F29"/>
    <w:rsid w:val="00C40C12"/>
    <w:rsid w:val="00C41C25"/>
    <w:rsid w:val="00C54694"/>
    <w:rsid w:val="00C56DCC"/>
    <w:rsid w:val="00C57075"/>
    <w:rsid w:val="00C61EBA"/>
    <w:rsid w:val="00C673BE"/>
    <w:rsid w:val="00C72AFE"/>
    <w:rsid w:val="00C769F7"/>
    <w:rsid w:val="00C80D87"/>
    <w:rsid w:val="00C81619"/>
    <w:rsid w:val="00C8467D"/>
    <w:rsid w:val="00CA013C"/>
    <w:rsid w:val="00CA6D6D"/>
    <w:rsid w:val="00CA7B39"/>
    <w:rsid w:val="00CC7A4E"/>
    <w:rsid w:val="00CD1359"/>
    <w:rsid w:val="00CD4C83"/>
    <w:rsid w:val="00CD6FFE"/>
    <w:rsid w:val="00CE3C89"/>
    <w:rsid w:val="00CF3A19"/>
    <w:rsid w:val="00D01EDC"/>
    <w:rsid w:val="00D07610"/>
    <w:rsid w:val="00D078AA"/>
    <w:rsid w:val="00D10058"/>
    <w:rsid w:val="00D11978"/>
    <w:rsid w:val="00D11B0F"/>
    <w:rsid w:val="00D15E30"/>
    <w:rsid w:val="00D16129"/>
    <w:rsid w:val="00D25DBD"/>
    <w:rsid w:val="00D26929"/>
    <w:rsid w:val="00D30CBD"/>
    <w:rsid w:val="00D30D9E"/>
    <w:rsid w:val="00D33908"/>
    <w:rsid w:val="00D34F81"/>
    <w:rsid w:val="00D354F2"/>
    <w:rsid w:val="00D36C30"/>
    <w:rsid w:val="00D37C90"/>
    <w:rsid w:val="00D43A8C"/>
    <w:rsid w:val="00D51E12"/>
    <w:rsid w:val="00D53072"/>
    <w:rsid w:val="00D56902"/>
    <w:rsid w:val="00D60C78"/>
    <w:rsid w:val="00D61A4E"/>
    <w:rsid w:val="00D634EA"/>
    <w:rsid w:val="00D637EC"/>
    <w:rsid w:val="00D6549E"/>
    <w:rsid w:val="00D713A1"/>
    <w:rsid w:val="00D77956"/>
    <w:rsid w:val="00D80F0C"/>
    <w:rsid w:val="00D8649B"/>
    <w:rsid w:val="00D92077"/>
    <w:rsid w:val="00D951E2"/>
    <w:rsid w:val="00D9565A"/>
    <w:rsid w:val="00DA5739"/>
    <w:rsid w:val="00DB20D6"/>
    <w:rsid w:val="00DB2337"/>
    <w:rsid w:val="00DB4EE0"/>
    <w:rsid w:val="00DB5F87"/>
    <w:rsid w:val="00DB699B"/>
    <w:rsid w:val="00DC0376"/>
    <w:rsid w:val="00DC099B"/>
    <w:rsid w:val="00DC1F9E"/>
    <w:rsid w:val="00DC2BE5"/>
    <w:rsid w:val="00DD4CD4"/>
    <w:rsid w:val="00DD65A2"/>
    <w:rsid w:val="00DD6770"/>
    <w:rsid w:val="00DE0749"/>
    <w:rsid w:val="00DE1CE2"/>
    <w:rsid w:val="00DF1210"/>
    <w:rsid w:val="00DF31E9"/>
    <w:rsid w:val="00DF38A5"/>
    <w:rsid w:val="00DF400D"/>
    <w:rsid w:val="00DF5C23"/>
    <w:rsid w:val="00DF5CE0"/>
    <w:rsid w:val="00E01DAD"/>
    <w:rsid w:val="00E021DC"/>
    <w:rsid w:val="00E03F91"/>
    <w:rsid w:val="00E064EF"/>
    <w:rsid w:val="00E064F2"/>
    <w:rsid w:val="00E0717B"/>
    <w:rsid w:val="00E14633"/>
    <w:rsid w:val="00E15598"/>
    <w:rsid w:val="00E20D65"/>
    <w:rsid w:val="00E315AB"/>
    <w:rsid w:val="00E353A2"/>
    <w:rsid w:val="00E36881"/>
    <w:rsid w:val="00E42E4C"/>
    <w:rsid w:val="00E43236"/>
    <w:rsid w:val="00E47013"/>
    <w:rsid w:val="00E52ED6"/>
    <w:rsid w:val="00E541F9"/>
    <w:rsid w:val="00E57B79"/>
    <w:rsid w:val="00E63419"/>
    <w:rsid w:val="00E64496"/>
    <w:rsid w:val="00E70E04"/>
    <w:rsid w:val="00E72115"/>
    <w:rsid w:val="00E76666"/>
    <w:rsid w:val="00E8322E"/>
    <w:rsid w:val="00E83865"/>
    <w:rsid w:val="00E903E0"/>
    <w:rsid w:val="00E922BA"/>
    <w:rsid w:val="00EA1115"/>
    <w:rsid w:val="00EA39EB"/>
    <w:rsid w:val="00EA58CE"/>
    <w:rsid w:val="00EB33FF"/>
    <w:rsid w:val="00EB3D1A"/>
    <w:rsid w:val="00EB6CE0"/>
    <w:rsid w:val="00EC0078"/>
    <w:rsid w:val="00EC2759"/>
    <w:rsid w:val="00EC7106"/>
    <w:rsid w:val="00ED0120"/>
    <w:rsid w:val="00ED2E7F"/>
    <w:rsid w:val="00ED3BBA"/>
    <w:rsid w:val="00ED4E12"/>
    <w:rsid w:val="00EE051B"/>
    <w:rsid w:val="00EE54B4"/>
    <w:rsid w:val="00EF1AD8"/>
    <w:rsid w:val="00EF1DA4"/>
    <w:rsid w:val="00EF22DF"/>
    <w:rsid w:val="00EF2B5C"/>
    <w:rsid w:val="00EF7794"/>
    <w:rsid w:val="00F02046"/>
    <w:rsid w:val="00F053D8"/>
    <w:rsid w:val="00F07888"/>
    <w:rsid w:val="00F11500"/>
    <w:rsid w:val="00F1313D"/>
    <w:rsid w:val="00F201E7"/>
    <w:rsid w:val="00F204E0"/>
    <w:rsid w:val="00F20B16"/>
    <w:rsid w:val="00F21C79"/>
    <w:rsid w:val="00F238C9"/>
    <w:rsid w:val="00F23CA5"/>
    <w:rsid w:val="00F277AA"/>
    <w:rsid w:val="00F277EB"/>
    <w:rsid w:val="00F31955"/>
    <w:rsid w:val="00F34C06"/>
    <w:rsid w:val="00F43EA3"/>
    <w:rsid w:val="00F45237"/>
    <w:rsid w:val="00F478C8"/>
    <w:rsid w:val="00F50C55"/>
    <w:rsid w:val="00F50ECD"/>
    <w:rsid w:val="00F53250"/>
    <w:rsid w:val="00F57FFB"/>
    <w:rsid w:val="00F60149"/>
    <w:rsid w:val="00F601E6"/>
    <w:rsid w:val="00F60A4C"/>
    <w:rsid w:val="00F634B7"/>
    <w:rsid w:val="00F67944"/>
    <w:rsid w:val="00F73954"/>
    <w:rsid w:val="00F73E09"/>
    <w:rsid w:val="00F94060"/>
    <w:rsid w:val="00FA1EEB"/>
    <w:rsid w:val="00FA56F6"/>
    <w:rsid w:val="00FA7707"/>
    <w:rsid w:val="00FB2C01"/>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7A32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5325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F532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532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532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5325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532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5325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53250"/>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F53250"/>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F53250"/>
    <w:rPr>
      <w:b/>
      <w:bCs/>
      <w:sz w:val="26"/>
      <w:u w:val="none"/>
    </w:rPr>
  </w:style>
  <w:style w:type="character" w:customStyle="1" w:styleId="StyleUnderline">
    <w:name w:val="Style Underline"/>
    <w:aliases w:val="Underline"/>
    <w:basedOn w:val="DefaultParagraphFont"/>
    <w:uiPriority w:val="6"/>
    <w:qFormat/>
    <w:rsid w:val="00F53250"/>
    <w:rPr>
      <w:b w:val="0"/>
      <w:sz w:val="22"/>
      <w:u w:val="single"/>
    </w:rPr>
  </w:style>
  <w:style w:type="character" w:styleId="Emphasis">
    <w:name w:val="Emphasis"/>
    <w:aliases w:val="Evidence,Minimized,minimized,Highlighted,tag2,Size 10,emphasis in card,CD Card,ED - Tag,Underlined,emphasis,Emphasis!!,small,Qualifications,normal card text,Shrunk,qualifications in card,qualifications,Bold Underline,bold underline,Box,Style1,B"/>
    <w:basedOn w:val="DefaultParagraphFont"/>
    <w:link w:val="textbold"/>
    <w:uiPriority w:val="7"/>
    <w:qFormat/>
    <w:rsid w:val="00F5325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53250"/>
    <w:rPr>
      <w:color w:val="auto"/>
      <w:u w:val="none"/>
    </w:rPr>
  </w:style>
  <w:style w:type="character" w:styleId="Hyperlink">
    <w:name w:val="Hyperlink"/>
    <w:basedOn w:val="DefaultParagraphFont"/>
    <w:uiPriority w:val="99"/>
    <w:unhideWhenUsed/>
    <w:rsid w:val="00F53250"/>
    <w:rPr>
      <w:color w:val="auto"/>
      <w:u w:val="none"/>
    </w:rPr>
  </w:style>
  <w:style w:type="paragraph" w:styleId="DocumentMap">
    <w:name w:val="Document Map"/>
    <w:basedOn w:val="Normal"/>
    <w:link w:val="DocumentMapChar"/>
    <w:uiPriority w:val="99"/>
    <w:semiHidden/>
    <w:unhideWhenUsed/>
    <w:rsid w:val="00D8649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8649B"/>
    <w:rPr>
      <w:rFonts w:ascii="Lucida Grande" w:hAnsi="Lucida Grande" w:cs="Lucida Grande"/>
    </w:rPr>
  </w:style>
  <w:style w:type="paragraph" w:styleId="NormalWeb">
    <w:name w:val="Normal (Web)"/>
    <w:basedOn w:val="Normal"/>
    <w:uiPriority w:val="99"/>
    <w:unhideWhenUsed/>
    <w:rsid w:val="00F11500"/>
    <w:pPr>
      <w:spacing w:before="100" w:beforeAutospacing="1" w:after="100" w:afterAutospacing="1" w:line="240" w:lineRule="auto"/>
    </w:pPr>
    <w:rPr>
      <w:rFonts w:ascii="Times New Roman" w:hAnsi="Times New Roman" w:cs="Times New Roman"/>
      <w:sz w:val="24"/>
    </w:rPr>
  </w:style>
  <w:style w:type="character" w:customStyle="1" w:styleId="apple-converted-space">
    <w:name w:val="apple-converted-space"/>
    <w:basedOn w:val="DefaultParagraphFont"/>
    <w:rsid w:val="00AB5E51"/>
  </w:style>
  <w:style w:type="paragraph" w:customStyle="1" w:styleId="textbold">
    <w:name w:val="text bold"/>
    <w:basedOn w:val="Normal"/>
    <w:link w:val="Emphasis"/>
    <w:uiPriority w:val="7"/>
    <w:qFormat/>
    <w:rsid w:val="00AB5E51"/>
    <w:pPr>
      <w:ind w:left="720"/>
      <w:jc w:val="both"/>
    </w:pPr>
    <w:rPr>
      <w:rFonts w:eastAsiaTheme="minorEastAsia"/>
      <w:b/>
      <w:iCs/>
      <w:szCs w:val="24"/>
      <w:u w:val="single"/>
    </w:rPr>
  </w:style>
  <w:style w:type="paragraph" w:customStyle="1" w:styleId="selectionshareable">
    <w:name w:val="selectionshareable"/>
    <w:basedOn w:val="Normal"/>
    <w:rsid w:val="00AB5E51"/>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607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783556">
      <w:bodyDiv w:val="1"/>
      <w:marLeft w:val="0"/>
      <w:marRight w:val="0"/>
      <w:marTop w:val="0"/>
      <w:marBottom w:val="0"/>
      <w:divBdr>
        <w:top w:val="none" w:sz="0" w:space="0" w:color="auto"/>
        <w:left w:val="none" w:sz="0" w:space="0" w:color="auto"/>
        <w:bottom w:val="none" w:sz="0" w:space="0" w:color="auto"/>
        <w:right w:val="none" w:sz="0" w:space="0" w:color="auto"/>
      </w:divBdr>
    </w:div>
    <w:div w:id="171605570">
      <w:bodyDiv w:val="1"/>
      <w:marLeft w:val="0"/>
      <w:marRight w:val="0"/>
      <w:marTop w:val="0"/>
      <w:marBottom w:val="0"/>
      <w:divBdr>
        <w:top w:val="none" w:sz="0" w:space="0" w:color="auto"/>
        <w:left w:val="none" w:sz="0" w:space="0" w:color="auto"/>
        <w:bottom w:val="none" w:sz="0" w:space="0" w:color="auto"/>
        <w:right w:val="none" w:sz="0" w:space="0" w:color="auto"/>
      </w:divBdr>
    </w:div>
    <w:div w:id="250740783">
      <w:bodyDiv w:val="1"/>
      <w:marLeft w:val="0"/>
      <w:marRight w:val="0"/>
      <w:marTop w:val="0"/>
      <w:marBottom w:val="0"/>
      <w:divBdr>
        <w:top w:val="none" w:sz="0" w:space="0" w:color="auto"/>
        <w:left w:val="none" w:sz="0" w:space="0" w:color="auto"/>
        <w:bottom w:val="none" w:sz="0" w:space="0" w:color="auto"/>
        <w:right w:val="none" w:sz="0" w:space="0" w:color="auto"/>
      </w:divBdr>
    </w:div>
    <w:div w:id="363022573">
      <w:bodyDiv w:val="1"/>
      <w:marLeft w:val="0"/>
      <w:marRight w:val="0"/>
      <w:marTop w:val="0"/>
      <w:marBottom w:val="0"/>
      <w:divBdr>
        <w:top w:val="none" w:sz="0" w:space="0" w:color="auto"/>
        <w:left w:val="none" w:sz="0" w:space="0" w:color="auto"/>
        <w:bottom w:val="none" w:sz="0" w:space="0" w:color="auto"/>
        <w:right w:val="none" w:sz="0" w:space="0" w:color="auto"/>
      </w:divBdr>
    </w:div>
    <w:div w:id="386035281">
      <w:bodyDiv w:val="1"/>
      <w:marLeft w:val="0"/>
      <w:marRight w:val="0"/>
      <w:marTop w:val="0"/>
      <w:marBottom w:val="0"/>
      <w:divBdr>
        <w:top w:val="none" w:sz="0" w:space="0" w:color="auto"/>
        <w:left w:val="none" w:sz="0" w:space="0" w:color="auto"/>
        <w:bottom w:val="none" w:sz="0" w:space="0" w:color="auto"/>
        <w:right w:val="none" w:sz="0" w:space="0" w:color="auto"/>
      </w:divBdr>
    </w:div>
    <w:div w:id="623148994">
      <w:bodyDiv w:val="1"/>
      <w:marLeft w:val="0"/>
      <w:marRight w:val="0"/>
      <w:marTop w:val="0"/>
      <w:marBottom w:val="0"/>
      <w:divBdr>
        <w:top w:val="none" w:sz="0" w:space="0" w:color="auto"/>
        <w:left w:val="none" w:sz="0" w:space="0" w:color="auto"/>
        <w:bottom w:val="none" w:sz="0" w:space="0" w:color="auto"/>
        <w:right w:val="none" w:sz="0" w:space="0" w:color="auto"/>
      </w:divBdr>
    </w:div>
    <w:div w:id="758329784">
      <w:bodyDiv w:val="1"/>
      <w:marLeft w:val="0"/>
      <w:marRight w:val="0"/>
      <w:marTop w:val="0"/>
      <w:marBottom w:val="0"/>
      <w:divBdr>
        <w:top w:val="none" w:sz="0" w:space="0" w:color="auto"/>
        <w:left w:val="none" w:sz="0" w:space="0" w:color="auto"/>
        <w:bottom w:val="none" w:sz="0" w:space="0" w:color="auto"/>
        <w:right w:val="none" w:sz="0" w:space="0" w:color="auto"/>
      </w:divBdr>
    </w:div>
    <w:div w:id="819268907">
      <w:bodyDiv w:val="1"/>
      <w:marLeft w:val="0"/>
      <w:marRight w:val="0"/>
      <w:marTop w:val="0"/>
      <w:marBottom w:val="0"/>
      <w:divBdr>
        <w:top w:val="none" w:sz="0" w:space="0" w:color="auto"/>
        <w:left w:val="none" w:sz="0" w:space="0" w:color="auto"/>
        <w:bottom w:val="none" w:sz="0" w:space="0" w:color="auto"/>
        <w:right w:val="none" w:sz="0" w:space="0" w:color="auto"/>
      </w:divBdr>
      <w:divsChild>
        <w:div w:id="851140749">
          <w:marLeft w:val="0"/>
          <w:marRight w:val="0"/>
          <w:marTop w:val="0"/>
          <w:marBottom w:val="0"/>
          <w:divBdr>
            <w:top w:val="none" w:sz="0" w:space="0" w:color="auto"/>
            <w:left w:val="none" w:sz="0" w:space="0" w:color="auto"/>
            <w:bottom w:val="none" w:sz="0" w:space="0" w:color="auto"/>
            <w:right w:val="none" w:sz="0" w:space="0" w:color="auto"/>
          </w:divBdr>
          <w:divsChild>
            <w:div w:id="2004502945">
              <w:marLeft w:val="0"/>
              <w:marRight w:val="0"/>
              <w:marTop w:val="0"/>
              <w:marBottom w:val="0"/>
              <w:divBdr>
                <w:top w:val="none" w:sz="0" w:space="0" w:color="auto"/>
                <w:left w:val="none" w:sz="0" w:space="0" w:color="auto"/>
                <w:bottom w:val="none" w:sz="0" w:space="0" w:color="auto"/>
                <w:right w:val="none" w:sz="0" w:space="0" w:color="auto"/>
              </w:divBdr>
              <w:divsChild>
                <w:div w:id="535847966">
                  <w:marLeft w:val="0"/>
                  <w:marRight w:val="0"/>
                  <w:marTop w:val="45"/>
                  <w:marBottom w:val="45"/>
                  <w:divBdr>
                    <w:top w:val="none" w:sz="0" w:space="0" w:color="auto"/>
                    <w:left w:val="none" w:sz="0" w:space="0" w:color="auto"/>
                    <w:bottom w:val="none" w:sz="0" w:space="0" w:color="auto"/>
                    <w:right w:val="none" w:sz="0" w:space="0" w:color="auto"/>
                  </w:divBdr>
                  <w:divsChild>
                    <w:div w:id="774709234">
                      <w:marLeft w:val="0"/>
                      <w:marRight w:val="0"/>
                      <w:marTop w:val="0"/>
                      <w:marBottom w:val="0"/>
                      <w:divBdr>
                        <w:top w:val="none" w:sz="0" w:space="0" w:color="auto"/>
                        <w:left w:val="none" w:sz="0" w:space="0" w:color="auto"/>
                        <w:bottom w:val="none" w:sz="0" w:space="0" w:color="auto"/>
                        <w:right w:val="none" w:sz="0" w:space="0" w:color="auto"/>
                      </w:divBdr>
                    </w:div>
                    <w:div w:id="823736765">
                      <w:marLeft w:val="0"/>
                      <w:marRight w:val="0"/>
                      <w:marTop w:val="0"/>
                      <w:marBottom w:val="0"/>
                      <w:divBdr>
                        <w:top w:val="none" w:sz="0" w:space="0" w:color="auto"/>
                        <w:left w:val="none" w:sz="0" w:space="0" w:color="auto"/>
                        <w:bottom w:val="none" w:sz="0" w:space="0" w:color="auto"/>
                        <w:right w:val="none" w:sz="0" w:space="0" w:color="auto"/>
                      </w:divBdr>
                    </w:div>
                  </w:divsChild>
                </w:div>
                <w:div w:id="642471166">
                  <w:marLeft w:val="0"/>
                  <w:marRight w:val="0"/>
                  <w:marTop w:val="45"/>
                  <w:marBottom w:val="45"/>
                  <w:divBdr>
                    <w:top w:val="none" w:sz="0" w:space="0" w:color="auto"/>
                    <w:left w:val="none" w:sz="0" w:space="0" w:color="auto"/>
                    <w:bottom w:val="none" w:sz="0" w:space="0" w:color="auto"/>
                    <w:right w:val="none" w:sz="0" w:space="0" w:color="auto"/>
                  </w:divBdr>
                  <w:divsChild>
                    <w:div w:id="555506305">
                      <w:marLeft w:val="0"/>
                      <w:marRight w:val="0"/>
                      <w:marTop w:val="0"/>
                      <w:marBottom w:val="0"/>
                      <w:divBdr>
                        <w:top w:val="none" w:sz="0" w:space="0" w:color="auto"/>
                        <w:left w:val="none" w:sz="0" w:space="0" w:color="auto"/>
                        <w:bottom w:val="none" w:sz="0" w:space="0" w:color="auto"/>
                        <w:right w:val="none" w:sz="0" w:space="0" w:color="auto"/>
                      </w:divBdr>
                    </w:div>
                    <w:div w:id="1648389322">
                      <w:marLeft w:val="0"/>
                      <w:marRight w:val="0"/>
                      <w:marTop w:val="0"/>
                      <w:marBottom w:val="0"/>
                      <w:divBdr>
                        <w:top w:val="none" w:sz="0" w:space="0" w:color="auto"/>
                        <w:left w:val="none" w:sz="0" w:space="0" w:color="auto"/>
                        <w:bottom w:val="none" w:sz="0" w:space="0" w:color="auto"/>
                        <w:right w:val="none" w:sz="0" w:space="0" w:color="auto"/>
                      </w:divBdr>
                    </w:div>
                  </w:divsChild>
                </w:div>
                <w:div w:id="1462773609">
                  <w:marLeft w:val="0"/>
                  <w:marRight w:val="0"/>
                  <w:marTop w:val="0"/>
                  <w:marBottom w:val="0"/>
                  <w:divBdr>
                    <w:top w:val="none" w:sz="0" w:space="0" w:color="auto"/>
                    <w:left w:val="none" w:sz="0" w:space="0" w:color="auto"/>
                    <w:bottom w:val="none" w:sz="0" w:space="0" w:color="auto"/>
                    <w:right w:val="none" w:sz="0" w:space="0" w:color="auto"/>
                  </w:divBdr>
                </w:div>
                <w:div w:id="1727996843">
                  <w:marLeft w:val="0"/>
                  <w:marRight w:val="0"/>
                  <w:marTop w:val="45"/>
                  <w:marBottom w:val="45"/>
                  <w:divBdr>
                    <w:top w:val="none" w:sz="0" w:space="0" w:color="auto"/>
                    <w:left w:val="none" w:sz="0" w:space="0" w:color="auto"/>
                    <w:bottom w:val="none" w:sz="0" w:space="0" w:color="auto"/>
                    <w:right w:val="none" w:sz="0" w:space="0" w:color="auto"/>
                  </w:divBdr>
                  <w:divsChild>
                    <w:div w:id="1451511032">
                      <w:marLeft w:val="0"/>
                      <w:marRight w:val="0"/>
                      <w:marTop w:val="0"/>
                      <w:marBottom w:val="0"/>
                      <w:divBdr>
                        <w:top w:val="none" w:sz="0" w:space="0" w:color="auto"/>
                        <w:left w:val="none" w:sz="0" w:space="0" w:color="auto"/>
                        <w:bottom w:val="none" w:sz="0" w:space="0" w:color="auto"/>
                        <w:right w:val="none" w:sz="0" w:space="0" w:color="auto"/>
                      </w:divBdr>
                    </w:div>
                    <w:div w:id="2076273881">
                      <w:marLeft w:val="0"/>
                      <w:marRight w:val="0"/>
                      <w:marTop w:val="0"/>
                      <w:marBottom w:val="0"/>
                      <w:divBdr>
                        <w:top w:val="none" w:sz="0" w:space="0" w:color="auto"/>
                        <w:left w:val="none" w:sz="0" w:space="0" w:color="auto"/>
                        <w:bottom w:val="none" w:sz="0" w:space="0" w:color="auto"/>
                        <w:right w:val="none" w:sz="0" w:space="0" w:color="auto"/>
                      </w:divBdr>
                    </w:div>
                  </w:divsChild>
                </w:div>
                <w:div w:id="2131045285">
                  <w:marLeft w:val="75"/>
                  <w:marRight w:val="0"/>
                  <w:marTop w:val="165"/>
                  <w:marBottom w:val="0"/>
                  <w:divBdr>
                    <w:top w:val="none" w:sz="0" w:space="0" w:color="auto"/>
                    <w:left w:val="none" w:sz="0" w:space="0" w:color="auto"/>
                    <w:bottom w:val="none" w:sz="0" w:space="0" w:color="auto"/>
                    <w:right w:val="none" w:sz="0" w:space="0" w:color="auto"/>
                  </w:divBdr>
                </w:div>
              </w:divsChild>
            </w:div>
          </w:divsChild>
        </w:div>
      </w:divsChild>
    </w:div>
    <w:div w:id="903880678">
      <w:bodyDiv w:val="1"/>
      <w:marLeft w:val="0"/>
      <w:marRight w:val="0"/>
      <w:marTop w:val="0"/>
      <w:marBottom w:val="0"/>
      <w:divBdr>
        <w:top w:val="none" w:sz="0" w:space="0" w:color="auto"/>
        <w:left w:val="none" w:sz="0" w:space="0" w:color="auto"/>
        <w:bottom w:val="none" w:sz="0" w:space="0" w:color="auto"/>
        <w:right w:val="none" w:sz="0" w:space="0" w:color="auto"/>
      </w:divBdr>
    </w:div>
    <w:div w:id="936249213">
      <w:bodyDiv w:val="1"/>
      <w:marLeft w:val="0"/>
      <w:marRight w:val="0"/>
      <w:marTop w:val="0"/>
      <w:marBottom w:val="0"/>
      <w:divBdr>
        <w:top w:val="none" w:sz="0" w:space="0" w:color="auto"/>
        <w:left w:val="none" w:sz="0" w:space="0" w:color="auto"/>
        <w:bottom w:val="none" w:sz="0" w:space="0" w:color="auto"/>
        <w:right w:val="none" w:sz="0" w:space="0" w:color="auto"/>
      </w:divBdr>
    </w:div>
    <w:div w:id="1109855954">
      <w:bodyDiv w:val="1"/>
      <w:marLeft w:val="0"/>
      <w:marRight w:val="0"/>
      <w:marTop w:val="0"/>
      <w:marBottom w:val="0"/>
      <w:divBdr>
        <w:top w:val="none" w:sz="0" w:space="0" w:color="auto"/>
        <w:left w:val="none" w:sz="0" w:space="0" w:color="auto"/>
        <w:bottom w:val="none" w:sz="0" w:space="0" w:color="auto"/>
        <w:right w:val="none" w:sz="0" w:space="0" w:color="auto"/>
      </w:divBdr>
    </w:div>
    <w:div w:id="1211452199">
      <w:bodyDiv w:val="1"/>
      <w:marLeft w:val="0"/>
      <w:marRight w:val="0"/>
      <w:marTop w:val="0"/>
      <w:marBottom w:val="0"/>
      <w:divBdr>
        <w:top w:val="none" w:sz="0" w:space="0" w:color="auto"/>
        <w:left w:val="none" w:sz="0" w:space="0" w:color="auto"/>
        <w:bottom w:val="none" w:sz="0" w:space="0" w:color="auto"/>
        <w:right w:val="none" w:sz="0" w:space="0" w:color="auto"/>
      </w:divBdr>
    </w:div>
    <w:div w:id="1328753467">
      <w:bodyDiv w:val="1"/>
      <w:marLeft w:val="0"/>
      <w:marRight w:val="0"/>
      <w:marTop w:val="0"/>
      <w:marBottom w:val="0"/>
      <w:divBdr>
        <w:top w:val="none" w:sz="0" w:space="0" w:color="auto"/>
        <w:left w:val="none" w:sz="0" w:space="0" w:color="auto"/>
        <w:bottom w:val="none" w:sz="0" w:space="0" w:color="auto"/>
        <w:right w:val="none" w:sz="0" w:space="0" w:color="auto"/>
      </w:divBdr>
    </w:div>
    <w:div w:id="1378970536">
      <w:bodyDiv w:val="1"/>
      <w:marLeft w:val="0"/>
      <w:marRight w:val="0"/>
      <w:marTop w:val="0"/>
      <w:marBottom w:val="0"/>
      <w:divBdr>
        <w:top w:val="none" w:sz="0" w:space="0" w:color="auto"/>
        <w:left w:val="none" w:sz="0" w:space="0" w:color="auto"/>
        <w:bottom w:val="none" w:sz="0" w:space="0" w:color="auto"/>
        <w:right w:val="none" w:sz="0" w:space="0" w:color="auto"/>
      </w:divBdr>
      <w:divsChild>
        <w:div w:id="2107074543">
          <w:marLeft w:val="0"/>
          <w:marRight w:val="0"/>
          <w:marTop w:val="0"/>
          <w:marBottom w:val="0"/>
          <w:divBdr>
            <w:top w:val="none" w:sz="0" w:space="0" w:color="auto"/>
            <w:left w:val="none" w:sz="0" w:space="0" w:color="auto"/>
            <w:bottom w:val="none" w:sz="0" w:space="0" w:color="auto"/>
            <w:right w:val="none" w:sz="0" w:space="0" w:color="auto"/>
          </w:divBdr>
        </w:div>
      </w:divsChild>
    </w:div>
    <w:div w:id="1696036429">
      <w:bodyDiv w:val="1"/>
      <w:marLeft w:val="0"/>
      <w:marRight w:val="0"/>
      <w:marTop w:val="0"/>
      <w:marBottom w:val="0"/>
      <w:divBdr>
        <w:top w:val="none" w:sz="0" w:space="0" w:color="auto"/>
        <w:left w:val="none" w:sz="0" w:space="0" w:color="auto"/>
        <w:bottom w:val="none" w:sz="0" w:space="0" w:color="auto"/>
        <w:right w:val="none" w:sz="0" w:space="0" w:color="auto"/>
      </w:divBdr>
    </w:div>
    <w:div w:id="1746485963">
      <w:bodyDiv w:val="1"/>
      <w:marLeft w:val="0"/>
      <w:marRight w:val="0"/>
      <w:marTop w:val="0"/>
      <w:marBottom w:val="0"/>
      <w:divBdr>
        <w:top w:val="none" w:sz="0" w:space="0" w:color="auto"/>
        <w:left w:val="none" w:sz="0" w:space="0" w:color="auto"/>
        <w:bottom w:val="none" w:sz="0" w:space="0" w:color="auto"/>
        <w:right w:val="none" w:sz="0" w:space="0" w:color="auto"/>
      </w:divBdr>
    </w:div>
    <w:div w:id="1879736191">
      <w:bodyDiv w:val="1"/>
      <w:marLeft w:val="0"/>
      <w:marRight w:val="0"/>
      <w:marTop w:val="0"/>
      <w:marBottom w:val="0"/>
      <w:divBdr>
        <w:top w:val="none" w:sz="0" w:space="0" w:color="auto"/>
        <w:left w:val="none" w:sz="0" w:space="0" w:color="auto"/>
        <w:bottom w:val="none" w:sz="0" w:space="0" w:color="auto"/>
        <w:right w:val="none" w:sz="0" w:space="0" w:color="auto"/>
      </w:divBdr>
    </w:div>
    <w:div w:id="1913350030">
      <w:bodyDiv w:val="1"/>
      <w:marLeft w:val="0"/>
      <w:marRight w:val="0"/>
      <w:marTop w:val="0"/>
      <w:marBottom w:val="0"/>
      <w:divBdr>
        <w:top w:val="none" w:sz="0" w:space="0" w:color="auto"/>
        <w:left w:val="none" w:sz="0" w:space="0" w:color="auto"/>
        <w:bottom w:val="none" w:sz="0" w:space="0" w:color="auto"/>
        <w:right w:val="none" w:sz="0" w:space="0" w:color="auto"/>
      </w:divBdr>
    </w:div>
    <w:div w:id="204008516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latrobe.edu.au/humanities/about/staff/profile?uname=BHabib" TargetMode="External"/><Relationship Id="rId10" Type="http://schemas.openxmlformats.org/officeDocument/2006/relationships/hyperlink" Target="https://drbenjaminhabib.wordpress.com/2015/01/28/" TargetMode="External"/><Relationship Id="rId11" Type="http://schemas.openxmlformats.org/officeDocument/2006/relationships/hyperlink" Target="http://thediplomat.com/2016/03/chinas-rise-as-a-predator-state/" TargetMode="External"/><Relationship Id="rId12" Type="http://schemas.openxmlformats.org/officeDocument/2006/relationships/hyperlink" Target="http://www.latrobe.edu.au/humanities/about/staff/profile?uname=BHabib" TargetMode="External"/><Relationship Id="rId13" Type="http://schemas.openxmlformats.org/officeDocument/2006/relationships/hyperlink" Target="https://drbenjaminhabib.wordpress.com/2015/01/28/" TargetMode="External"/><Relationship Id="rId14" Type="http://schemas.openxmlformats.org/officeDocument/2006/relationships/hyperlink" Target="http://www.latimes.com/world/asia/la-fg-china-military-pla-q-and-a-20150902-story.html" TargetMode="External"/><Relationship Id="rId15" Type="http://schemas.openxmlformats.org/officeDocument/2006/relationships/hyperlink" Target="http://www.cambridge.org/US/academic/subjects/politics-international-relations/international-relations-and-international-organisations/chinas-military-power-assessing-current-and-future-capabilities?format=PB" TargetMode="External"/><Relationship Id="rId16" Type="http://schemas.openxmlformats.org/officeDocument/2006/relationships/hyperlink" Target="http://freebeacon.com/national-security/china-successfully-tests-hypersonic-missile/" TargetMode="External"/><Relationship Id="rId17" Type="http://schemas.openxmlformats.org/officeDocument/2006/relationships/hyperlink" Target="http://en.people.cn/n3/2016/0429/c90000-9051194.html" TargetMode="External"/><Relationship Id="rId18" Type="http://schemas.openxmlformats.org/officeDocument/2006/relationships/hyperlink" Target="http://thediplomat.com/2015/11/china-tests-new-hypersonic-weapon/" TargetMode="External"/><Relationship Id="rId19" Type="http://schemas.openxmlformats.org/officeDocument/2006/relationships/hyperlink" Target="http://www.scmp.com/tech/science-research/article/1773421/chinese-supercomputer-too-slow-compete-race-hypersonic-weapons" TargetMode="External"/><Relationship Id="rId30" Type="http://schemas.openxmlformats.org/officeDocument/2006/relationships/hyperlink" Target="http://www.sciencedirect.com/science/article/pii/S0160791X08000134" TargetMode="External"/><Relationship Id="rId31" Type="http://schemas.openxmlformats.org/officeDocument/2006/relationships/hyperlink" Target="http://www.andrewerickson.com/2016/02/must-watch-dont-be-deterred-the-official-pla-rocket-force-music-video/" TargetMode="External"/><Relationship Id="rId32" Type="http://schemas.openxmlformats.org/officeDocument/2006/relationships/hyperlink" Target="http://www.mckinsey.com/global-themes/china/five-myths-about-the-chinese-economy" TargetMode="External"/><Relationship Id="rId33" Type="http://schemas.openxmlformats.org/officeDocument/2006/relationships/hyperlink" Target="http://blogs.wsj.com/economics/2016/02/09/what-slowdown-chinese-consumer-confidence-still-strong/" TargetMode="External"/><Relationship Id="rId34" Type="http://schemas.openxmlformats.org/officeDocument/2006/relationships/hyperlink" Target="http://www.brookings.edu/research/opinions/2016/02/09-worry-about-chinese-economy-kroeber" TargetMode="External"/><Relationship Id="rId35" Type="http://schemas.openxmlformats.org/officeDocument/2006/relationships/hyperlink" Target="http://www.brookings.edu/research/opinions/2016/02/09-worry-about-chinese-economy-kroeber" TargetMode="External"/><Relationship Id="rId36" Type="http://schemas.openxmlformats.org/officeDocument/2006/relationships/hyperlink" Target="http://www.nielsen.com/us/en/insights/reports/2016/q4-2015-consumer-confidence-report.html" TargetMode="External"/><Relationship Id="rId37" Type="http://schemas.openxmlformats.org/officeDocument/2006/relationships/hyperlink" Target="http://www.mckinsey.com/business-functions/strategy-and-corporate-finance/our-insights/gauging-the-strength-of-chinese-innovation" TargetMode="External"/><Relationship Id="rId38" Type="http://schemas.openxmlformats.org/officeDocument/2006/relationships/hyperlink" Target="http://www.mckinsey.com/business-functions/strategy-and-corporate-finance/our-insights/gauging-the-strength-of-chinese-innovation" TargetMode="External"/><Relationship Id="rId39" Type="http://schemas.openxmlformats.org/officeDocument/2006/relationships/hyperlink" Target="http://www.latrobe.edu.au/humanities/about/staff/profile?uname=BHabib" TargetMode="External"/><Relationship Id="rId50" Type="http://schemas.openxmlformats.org/officeDocument/2006/relationships/hyperlink" Target="http://usa.usembassy.de/etexts/ga6-890531.htm" TargetMode="External"/><Relationship Id="rId51" Type="http://schemas.openxmlformats.org/officeDocument/2006/relationships/hyperlink" Target="https://www.chathamhouse.org/sites/files/chathamhouse/public/Research/Americas/0813pp_pivottoasia.pdf" TargetMode="External"/><Relationship Id="rId52" Type="http://schemas.openxmlformats.org/officeDocument/2006/relationships/hyperlink" Target="http://www.bloomberg.com/news/articles/2014-10-03/u-s-eases-arms-embargo-to-vietnam-amid-china-sea-spats" TargetMode="External"/><Relationship Id="rId53" Type="http://schemas.openxmlformats.org/officeDocument/2006/relationships/hyperlink" Target="http://www.defense.gov/News-Article-View/Article/604763" TargetMode="External"/><Relationship Id="rId54" Type="http://schemas.openxmlformats.org/officeDocument/2006/relationships/hyperlink" Target="http://www.bloomberg.com/news/articles/2015-05-13/vietnam-turns-to-u-s-to-buy-weapons-40-years-after-war-s-end" TargetMode="External"/><Relationship Id="rId55" Type="http://schemas.openxmlformats.org/officeDocument/2006/relationships/hyperlink" Target="http://www.huffingtonpost.com/jason-ditz/remembering-a-forgotten-o_b_3447598.html" TargetMode="External"/><Relationship Id="rId56" Type="http://schemas.openxmlformats.org/officeDocument/2006/relationships/hyperlink" Target="http://www.nytimes.com/1991/12/28/world/philippines-orders-us-to-leave-strategic-navy-base-at-subic-bay.html?pagewanted=all" TargetMode="External"/><Relationship Id="rId57" Type="http://schemas.openxmlformats.org/officeDocument/2006/relationships/hyperlink" Target="http://www.theguardian.com/world/2016/jan/14/philippines-to-offer-us-military-use-of-eight-bases" TargetMode="External"/><Relationship Id="rId58" Type="http://schemas.openxmlformats.org/officeDocument/2006/relationships/hyperlink" Target="http://www.defense.gov/News-Article-View/Article/633243/carter-singapore-defense-minister-sign-enhanced-defense-cooperation-agreement" TargetMode="External"/><Relationship Id="rId59" Type="http://schemas.openxmlformats.org/officeDocument/2006/relationships/hyperlink" Target="http://www.aljazeera.com/indepth/features/2014/03/singapore-small-state-big-arms-purchases-2014320922191312.html" TargetMode="External"/><Relationship Id="rId70" Type="http://schemas.openxmlformats.org/officeDocument/2006/relationships/hyperlink" Target="http://newsinfo.inquirer.net/771717/1-of-2-second-hand-c-130-transport-planes-to-arrive-next-week?utm_source=Sailthru&amp;utm_medium=email&amp;utm_campaign=New%20Campaign&amp;utm_term=%2ASituation%20Report" TargetMode="External"/><Relationship Id="rId71" Type="http://schemas.openxmlformats.org/officeDocument/2006/relationships/hyperlink" Target="http://www.bloomberg.com/news/articles/2015-11-18/in-at-the-deep-end-japan-pitches-its-submarines-to-australia" TargetMode="External"/><Relationship Id="rId72" Type="http://schemas.openxmlformats.org/officeDocument/2006/relationships/hyperlink" Target="http://atimes.com/2016/01/us-eyes-strategic-benefits-of-australia-buying-japanese-subs/" TargetMode="External"/><Relationship Id="rId73" Type="http://schemas.openxmlformats.org/officeDocument/2006/relationships/hyperlink" Target="http://www.ww2australia.gov.au/underattack/sydharbour.html" TargetMode="External"/><Relationship Id="rId74" Type="http://schemas.openxmlformats.org/officeDocument/2006/relationships/hyperlink" Target="http://www.reuters.com/article/us-korea-us-defense-idUSBREA0B01S20140112" TargetMode="External"/><Relationship Id="rId75" Type="http://schemas.openxmlformats.org/officeDocument/2006/relationships/hyperlink" Target="http://www.politifact.com/truth-o-meter/statements/2016/jan/10/donald-trump/donald-trump-mostly-wrong-we-get-practically-nothi/" TargetMode="External"/><Relationship Id="rId76" Type="http://schemas.openxmlformats.org/officeDocument/2006/relationships/hyperlink" Target="http://www.cnn.com/2016/02/07/asia/us-south-korea-thaad-missile-defense/" TargetMode="External"/><Relationship Id="rId77" Type="http://schemas.openxmlformats.org/officeDocument/2006/relationships/hyperlink" Target="http://www.businessinsider.com.au/thaad-missile-defense-system-2015-1" TargetMode="External"/><Relationship Id="rId78" Type="http://schemas.openxmlformats.org/officeDocument/2006/relationships/hyperlink" Target="http://www.defensenews.com/story/defense/naval/2016/02/25/pacom-harris-china-korea-thaad-exercises-south-china-sea/80938062/" TargetMode="External"/><Relationship Id="rId79" Type="http://schemas.openxmlformats.org/officeDocument/2006/relationships/hyperlink" Target="https://diplomacist.com/2015/04/21/south-korea-thaad-china/" TargetMode="External"/><Relationship Id="rId90" Type="http://schemas.openxmlformats.org/officeDocument/2006/relationships/theme" Target="theme/theme1.xml"/><Relationship Id="rId20" Type="http://schemas.openxmlformats.org/officeDocument/2006/relationships/hyperlink" Target="http://www.scmp.com/tech/science-research/article/1773421/chinese-supercomputer-too-slow-compete-race-hypersonic-weapons" TargetMode="External"/><Relationship Id="rId21" Type="http://schemas.openxmlformats.org/officeDocument/2006/relationships/hyperlink" Target="http://warontherocks.com/2016/05/how-good-are-they-the-latest-insights-into-chinas-military-tech/" TargetMode="External"/><Relationship Id="rId22" Type="http://schemas.openxmlformats.org/officeDocument/2006/relationships/hyperlink" Target="http://www.andrewerickson.com/2016/05/key-quotes-data-themes-from-2016-u-s-department-of-defense-report-on-chinas-military-security-developments/" TargetMode="External"/><Relationship Id="rId23" Type="http://schemas.openxmlformats.org/officeDocument/2006/relationships/hyperlink" Target="http://blogs.wsj.com/chinarealtime/2016/05/15/pentagon-report-aims-to-lay-out-chinese-military-goals/" TargetMode="External"/><Relationship Id="rId24" Type="http://schemas.openxmlformats.org/officeDocument/2006/relationships/hyperlink" Target="http://nationalinterest.org/feature/the-pentagons-2016-china-military-report-what-you-need-know-16209" TargetMode="External"/><Relationship Id="rId25" Type="http://schemas.openxmlformats.org/officeDocument/2006/relationships/hyperlink" Target="http://www.andrewerickson.com/2016/05/from-frontier-to-frontline-tanmen-maritime-militias-leading-role-part-2/" TargetMode="External"/><Relationship Id="rId26" Type="http://schemas.openxmlformats.org/officeDocument/2006/relationships/hyperlink" Target="http://amti.csis.org/directing-chinas-little-blue-men-uncovering-the-maritime-militia-command-structure/" TargetMode="External"/><Relationship Id="rId27" Type="http://schemas.openxmlformats.org/officeDocument/2006/relationships/hyperlink" Target="http://www.andrewerickson.com/2016/05/u-s-department-of-defense-annual-reports-to-congress-on-chinas-military-power-2002-16-download-complete-set-here/" TargetMode="External"/><Relationship Id="rId28" Type="http://schemas.openxmlformats.org/officeDocument/2006/relationships/hyperlink" Target="http://www.andrewerickson.com/2014/09/chinas-space-development-history-a-comparison-of-the-rocket-and-satellite-sectors-3/" TargetMode="External"/><Relationship Id="rId29" Type="http://schemas.openxmlformats.org/officeDocument/2006/relationships/hyperlink" Target="http://www.andrewerickson.com/2016/01/history-of-rocketry-and-astronautics-proceedings-of-the-47th-history-symposium-of-the-international-academy-of-astronautics/" TargetMode="External"/><Relationship Id="rId40" Type="http://schemas.openxmlformats.org/officeDocument/2006/relationships/hyperlink" Target="https://drbenjaminhabib.wordpress.com/2015/01/28/" TargetMode="External"/><Relationship Id="rId41" Type="http://schemas.openxmlformats.org/officeDocument/2006/relationships/hyperlink" Target="http://sputniknews.com/politics/20160506/1039213879/china-us-hypersonic-missiles.html" TargetMode="External"/><Relationship Id="rId42" Type="http://schemas.openxmlformats.org/officeDocument/2006/relationships/hyperlink" Target="http://www.pacom.mil/Media/SpeechesTestimony/tabid/6706/Article/737619/putrajaya-forum-cooperation-in-addressing-security-challenges.aspx" TargetMode="External"/><Relationship Id="rId43" Type="http://schemas.openxmlformats.org/officeDocument/2006/relationships/hyperlink" Target="http://www.jamestown.org/programs/chinabrief/single/?tx_ttnews%5Btt_news%5D=45313&amp;tx_ttnews%5BbackPid%5D=25&amp;cHash=ef3ec13b43963b154107e370fa20b1c5" TargetMode="External"/><Relationship Id="rId44" Type="http://schemas.openxmlformats.org/officeDocument/2006/relationships/hyperlink" Target="https://www.stratfor.com/analysis/what-kind-power-will-china-become" TargetMode="External"/><Relationship Id="rId45" Type="http://schemas.openxmlformats.org/officeDocument/2006/relationships/hyperlink" Target="http://sputniknews.com/world/20160430/1038881534/russia-china-hypersonic-gliders.html" TargetMode="External"/><Relationship Id="rId46" Type="http://schemas.openxmlformats.org/officeDocument/2006/relationships/hyperlink" Target="http://sputniknews.com/military/20160429/1038809692/thaad-south-korea-tensions.html" TargetMode="External"/><Relationship Id="rId47" Type="http://schemas.openxmlformats.org/officeDocument/2006/relationships/hyperlink" Target="http://sputniknews.com/politics/20160405/1037531378/pentagon-anaconda-strategy-pacific.html" TargetMode="External"/><Relationship Id="rId48" Type="http://schemas.openxmlformats.org/officeDocument/2006/relationships/hyperlink" Target="http://atimes.com/2016/02/chinas-not-so-wonderful-weapons/" TargetMode="External"/><Relationship Id="rId49" Type="http://schemas.openxmlformats.org/officeDocument/2006/relationships/hyperlink" Target="http://www.theepochtimes.com/n3/1985569-chinas-economy-is-just-one-kilometer-away-from-a-cliff/" TargetMode="External"/><Relationship Id="rId60" Type="http://schemas.openxmlformats.org/officeDocument/2006/relationships/hyperlink" Target="http://www.defense.gov/News-Article-View/Article/633243/carter-singapore-defense-minister-sign-enhanced-defense-cooperation-agreement" TargetMode="External"/><Relationship Id="rId61" Type="http://schemas.openxmlformats.org/officeDocument/2006/relationships/hyperlink" Target="http://thediplomat.com/2016/02/biggest-us-malaysia-arms-deal-in-20-years-kuala-lumpur-to-receive-new-attack-helicopters/" TargetMode="External"/><Relationship Id="rId62" Type="http://schemas.openxmlformats.org/officeDocument/2006/relationships/hyperlink" Target="https://www.whitehouse.gov/the-press-office/2015/10/26/joint-statement-united-states-america-and-republic-indonesia" TargetMode="External"/><Relationship Id="rId63" Type="http://schemas.openxmlformats.org/officeDocument/2006/relationships/hyperlink" Target="http://www.cnn.com/2015/09/18/asia/japan-military-constitution/" TargetMode="External"/><Relationship Id="rId64" Type="http://schemas.openxmlformats.org/officeDocument/2006/relationships/hyperlink" Target="https://www.loc.gov/law/help/japan-constitution/article9.php" TargetMode="External"/><Relationship Id="rId65" Type="http://schemas.openxmlformats.org/officeDocument/2006/relationships/hyperlink" Target="http://www.nytimes.com/2015/08/14/world/asia/japan-military-shinzo-abe-family-history.html?_r=0" TargetMode="External"/><Relationship Id="rId66" Type="http://schemas.openxmlformats.org/officeDocument/2006/relationships/hyperlink" Target="http://www.theatlantic.com/international/archive/2015/09/japan-pacifism-article-nine/406318/" TargetMode="External"/><Relationship Id="rId67" Type="http://schemas.openxmlformats.org/officeDocument/2006/relationships/hyperlink" Target="http://www.bloomberg.com/news/articles/2014-04-01/japan-eases-restrictions-on-military-exports-in-abe-defense-push" TargetMode="External"/><Relationship Id="rId68" Type="http://schemas.openxmlformats.org/officeDocument/2006/relationships/hyperlink" Target="https://www.foreignaffairs.com/articles/japan/2010-03-01/united-states-japan-security-treaty-50" TargetMode="External"/><Relationship Id="rId69" Type="http://schemas.openxmlformats.org/officeDocument/2006/relationships/hyperlink" Target="http://www.telegraph.co.uk/news/worldnews/asia/japan/12177424/Japan-to-supply-Philippines-with-military-hardware-amid-growing-tensions-with-China.html?utm_source=Sailthru&amp;utm_medium=email&amp;utm_campaign=New%20Campaign&amp;utm_term=%2ASituation%20Report" TargetMode="External"/><Relationship Id="rId80" Type="http://schemas.openxmlformats.org/officeDocument/2006/relationships/hyperlink" Target="http://www.pbs.org/wgbh/pages/frontline/shows/china/interviews/eckholm.html" TargetMode="External"/><Relationship Id="rId81" Type="http://schemas.openxmlformats.org/officeDocument/2006/relationships/hyperlink" Target="https://www.washingtonpost.com/world/asia_pacific/one-step-from-a-new-era-taiwan-voters-likely-to-elect-first-woman-president/2016/01/15/5ab2f6e0-b952-11e5-85cd-5ad59bc19432_story.html" TargetMode="External"/><Relationship Id="rId82" Type="http://schemas.openxmlformats.org/officeDocument/2006/relationships/hyperlink" Target="http://www.huffingtonpost.com/entry/taiwan-tsai-ing-wen-wins-presidential-election_us_569a4d2be4b0b4eb759e93ea" TargetMode="External"/><Relationship Id="rId83" Type="http://schemas.openxmlformats.org/officeDocument/2006/relationships/hyperlink" Target="http://www.defensenews.com/story/defense/naval/2016/02/25/pacom-harris-china-korea-thaad-exercises-south-china-sea/80938062/" TargetMode="External"/><Relationship Id="rId84" Type="http://schemas.openxmlformats.org/officeDocument/2006/relationships/hyperlink" Target="http://thediplomat.com/2015/12/what-did-the-10th-east-asia-summit-in-malaysia-achieve/" TargetMode="External"/><Relationship Id="rId85" Type="http://schemas.openxmlformats.org/officeDocument/2006/relationships/hyperlink" Target="http://www.wsj.com/articles/u-s-reaches-trade-deal-with-11-pacific-nations-1444046867" TargetMode="External"/><Relationship Id="rId86" Type="http://schemas.openxmlformats.org/officeDocument/2006/relationships/hyperlink" Target="http://www.brookings.edu/blogs/order-from-chaos/posts/2015/03/13-geopolitical-importance-transpacific-partnership" TargetMode="External"/><Relationship Id="rId87" Type="http://schemas.openxmlformats.org/officeDocument/2006/relationships/hyperlink" Target="http://www.economist.com/news/asia/21596574-things-asia-are-not-going-americas-way-losing-its-rebalance" TargetMode="External"/><Relationship Id="rId88" Type="http://schemas.openxmlformats.org/officeDocument/2006/relationships/hyperlink" Target="http://thediplomat.com/2016/02/americas-micronesia-problem/" TargetMode="External"/><Relationship Id="rId8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ya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61E1B97-9BFF-6444-858B-CE9BCCBCB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C:\Users\Samyak\AppData\Roaming\Microsoft\Templates\Debate.dotm</Template>
  <TotalTime>0</TotalTime>
  <Pages>145</Pages>
  <Words>48148</Words>
  <Characters>274450</Characters>
  <Application>Microsoft Macintosh Word</Application>
  <DocSecurity>0</DocSecurity>
  <Lines>2287</Lines>
  <Paragraphs>643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321955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Sheila Peterson</dc:creator>
  <cp:keywords>5.2</cp:keywords>
  <dc:description/>
  <cp:lastModifiedBy>Sheila Peterson</cp:lastModifiedBy>
  <cp:revision>2</cp:revision>
  <dcterms:created xsi:type="dcterms:W3CDTF">2016-06-28T09:11:00Z</dcterms:created>
  <dcterms:modified xsi:type="dcterms:W3CDTF">2016-06-28T09:11:00Z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