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74573C" w:rsidP="0074573C">
      <w:pPr>
        <w:pStyle w:val="Heading1"/>
      </w:pPr>
      <w:r>
        <w:t>Afro-Pessimism Starter Kit – RKS Workshop</w:t>
      </w:r>
    </w:p>
    <w:p w:rsidR="0074573C" w:rsidRDefault="0074573C" w:rsidP="0074573C"/>
    <w:p w:rsidR="0074573C" w:rsidRDefault="0074573C" w:rsidP="0074573C">
      <w:pPr>
        <w:pStyle w:val="Heading1"/>
      </w:pPr>
      <w:r>
        <w:t>1NCs</w:t>
      </w:r>
    </w:p>
    <w:p w:rsidR="0074573C" w:rsidRDefault="0074573C" w:rsidP="0074573C">
      <w:pPr>
        <w:pStyle w:val="Heading2"/>
      </w:pPr>
      <w:r>
        <w:t xml:space="preserve">1NC v. </w:t>
      </w:r>
      <w:proofErr w:type="spellStart"/>
      <w:r>
        <w:t>Intercommunalism</w:t>
      </w:r>
      <w:proofErr w:type="spellEnd"/>
      <w:r>
        <w:t xml:space="preserve"> </w:t>
      </w:r>
    </w:p>
    <w:p w:rsidR="0074573C" w:rsidRPr="002F1D37" w:rsidRDefault="0074573C" w:rsidP="0074573C">
      <w:pPr>
        <w:pStyle w:val="Heading4"/>
      </w:pPr>
      <w:r>
        <w:t xml:space="preserve">The Affirmatives </w:t>
      </w:r>
      <w:proofErr w:type="gramStart"/>
      <w:r>
        <w:t xml:space="preserve">claims to </w:t>
      </w:r>
      <w:proofErr w:type="spellStart"/>
      <w:r>
        <w:t>Intercommunalism</w:t>
      </w:r>
      <w:proofErr w:type="spellEnd"/>
      <w:r>
        <w:t xml:space="preserve"> assumes</w:t>
      </w:r>
      <w:proofErr w:type="gramEnd"/>
      <w:r>
        <w:t xml:space="preserve"> a shared grammar of oppressions through capitalist discourse. This ruse of analogy mystifies the singularity of anti-blackness and ensures that even the most radical notions of resistance are parasitic.</w:t>
      </w:r>
    </w:p>
    <w:p w:rsidR="0074573C" w:rsidRPr="0081773C" w:rsidRDefault="0074573C" w:rsidP="0074573C">
      <w:r w:rsidRPr="00CB704C">
        <w:rPr>
          <w:rStyle w:val="Style13ptBold"/>
        </w:rPr>
        <w:t>Wilderson 2007</w:t>
      </w:r>
      <w:r>
        <w:t xml:space="preserve"> [Frank B., “The Prison Slave as Hegemony’s Silent Scandal” in </w:t>
      </w:r>
      <w:r>
        <w:rPr>
          <w:i/>
        </w:rPr>
        <w:t>Warfare in the American Homeland</w:t>
      </w:r>
      <w:r>
        <w:t xml:space="preserve"> ed. Joy James, p. 31-2]</w:t>
      </w:r>
    </w:p>
    <w:p w:rsidR="0074573C" w:rsidRPr="002F1D37" w:rsidRDefault="0074573C" w:rsidP="0074573C">
      <w:pPr>
        <w:rPr>
          <w:rStyle w:val="Emphasis"/>
        </w:rPr>
      </w:pPr>
      <w:r w:rsidRPr="00D631E3">
        <w:rPr>
          <w:rStyle w:val="TitleChar"/>
          <w:highlight w:val="yellow"/>
        </w:rPr>
        <w:t xml:space="preserve">Slavery is the </w:t>
      </w:r>
      <w:r w:rsidRPr="00D631E3">
        <w:rPr>
          <w:rStyle w:val="Emphasis"/>
          <w:highlight w:val="yellow"/>
        </w:rPr>
        <w:t>great leveler</w:t>
      </w:r>
      <w:r w:rsidRPr="002F1D37">
        <w:rPr>
          <w:rStyle w:val="Emphasis"/>
        </w:rPr>
        <w:t xml:space="preserve"> of the black </w:t>
      </w:r>
      <w:proofErr w:type="gramStart"/>
      <w:r w:rsidRPr="002F1D37">
        <w:rPr>
          <w:rStyle w:val="Emphasis"/>
        </w:rPr>
        <w:t>subjects</w:t>
      </w:r>
      <w:proofErr w:type="gramEnd"/>
      <w:r w:rsidRPr="002F1D37">
        <w:rPr>
          <w:rStyle w:val="Emphasis"/>
        </w:rPr>
        <w:t xml:space="preserve"> </w:t>
      </w:r>
      <w:proofErr w:type="spellStart"/>
      <w:r w:rsidRPr="002F1D37">
        <w:rPr>
          <w:rStyle w:val="Emphasis"/>
        </w:rPr>
        <w:t>positionality</w:t>
      </w:r>
      <w:proofErr w:type="spellEnd"/>
      <w:r w:rsidRPr="002F1D37">
        <w:rPr>
          <w:sz w:val="16"/>
        </w:rPr>
        <w:t xml:space="preserve">. </w:t>
      </w:r>
      <w:r w:rsidRPr="00D631E3">
        <w:rPr>
          <w:rStyle w:val="TitleChar"/>
          <w:highlight w:val="yellow"/>
        </w:rPr>
        <w:t>The black American subject does not generate historical categories of</w:t>
      </w:r>
      <w:r w:rsidRPr="002F1D37">
        <w:rPr>
          <w:rStyle w:val="TitleChar"/>
        </w:rPr>
        <w:t xml:space="preserve"> entitlement, sover</w:t>
      </w:r>
      <w:r w:rsidRPr="002F1D37">
        <w:rPr>
          <w:rStyle w:val="TitleChar"/>
        </w:rPr>
        <w:softHyphen/>
        <w:t xml:space="preserve">eignty, and </w:t>
      </w:r>
      <w:r w:rsidRPr="00D631E3">
        <w:rPr>
          <w:rStyle w:val="TitleChar"/>
          <w:highlight w:val="yellow"/>
        </w:rPr>
        <w:t>immigration</w:t>
      </w:r>
      <w:r w:rsidRPr="002F1D37">
        <w:rPr>
          <w:rStyle w:val="TitleChar"/>
        </w:rPr>
        <w:t xml:space="preserve"> for the record. </w:t>
      </w:r>
      <w:r w:rsidRPr="00D631E3">
        <w:rPr>
          <w:rStyle w:val="TitleChar"/>
          <w:highlight w:val="yellow"/>
        </w:rPr>
        <w:t xml:space="preserve">We are "off the map" </w:t>
      </w:r>
      <w:r w:rsidRPr="00D631E3">
        <w:rPr>
          <w:rStyle w:val="TitleChar"/>
        </w:rPr>
        <w:t>with</w:t>
      </w:r>
      <w:r w:rsidRPr="002F1D37">
        <w:rPr>
          <w:rStyle w:val="TitleChar"/>
        </w:rPr>
        <w:t xml:space="preserve"> respect to the cartography that charts civil society's semiotics</w:t>
      </w:r>
      <w:r w:rsidRPr="002F1D37">
        <w:rPr>
          <w:sz w:val="16"/>
        </w:rPr>
        <w:t xml:space="preserve">; </w:t>
      </w:r>
      <w:r w:rsidRPr="002F1D37">
        <w:rPr>
          <w:rStyle w:val="TitleChar"/>
        </w:rPr>
        <w:t>we have a past but not a heri</w:t>
      </w:r>
      <w:r w:rsidRPr="002F1D37">
        <w:rPr>
          <w:rStyle w:val="TitleChar"/>
        </w:rPr>
        <w:softHyphen/>
        <w:t>tage</w:t>
      </w:r>
      <w:r w:rsidRPr="002F1D37">
        <w:rPr>
          <w:sz w:val="16"/>
        </w:rPr>
        <w:t>. To the data-generating demands of the Historical Axis, we present a vir</w:t>
      </w:r>
      <w:r w:rsidRPr="002F1D37">
        <w:rPr>
          <w:sz w:val="16"/>
        </w:rPr>
        <w:softHyphen/>
        <w:t xml:space="preserve">tual blank, much like that which the </w:t>
      </w:r>
      <w:proofErr w:type="spellStart"/>
      <w:r w:rsidRPr="002F1D37">
        <w:rPr>
          <w:sz w:val="16"/>
        </w:rPr>
        <w:t>Khoisan</w:t>
      </w:r>
      <w:proofErr w:type="spellEnd"/>
      <w:r w:rsidRPr="002F1D37">
        <w:rPr>
          <w:sz w:val="16"/>
        </w:rPr>
        <w:t xml:space="preserve"> presented to the Anthropological Axis. </w:t>
      </w:r>
      <w:r w:rsidRPr="00D631E3">
        <w:rPr>
          <w:rStyle w:val="TitleChar"/>
          <w:highlight w:val="yellow"/>
        </w:rPr>
        <w:t>This places us in a structurally impossible position</w:t>
      </w:r>
      <w:r w:rsidRPr="00D631E3">
        <w:rPr>
          <w:sz w:val="16"/>
          <w:highlight w:val="yellow"/>
        </w:rPr>
        <w:t xml:space="preserve">, </w:t>
      </w:r>
      <w:r w:rsidRPr="00D631E3">
        <w:rPr>
          <w:rStyle w:val="TitleChar"/>
          <w:highlight w:val="yellow"/>
        </w:rPr>
        <w:t xml:space="preserve">one that is </w:t>
      </w:r>
      <w:r w:rsidRPr="00D631E3">
        <w:rPr>
          <w:rStyle w:val="Emphasis"/>
          <w:highlight w:val="yellow"/>
        </w:rPr>
        <w:t>outside the articulations of hegemony.</w:t>
      </w:r>
      <w:r w:rsidRPr="002F1D37">
        <w:rPr>
          <w:sz w:val="16"/>
        </w:rPr>
        <w:t xml:space="preserve"> However, it also places hegemony in a structurally impossible position because—and this is </w:t>
      </w:r>
      <w:proofErr w:type="gramStart"/>
      <w:r w:rsidRPr="002F1D37">
        <w:rPr>
          <w:sz w:val="16"/>
        </w:rPr>
        <w:t>key</w:t>
      </w:r>
      <w:proofErr w:type="gramEnd"/>
      <w:r w:rsidRPr="002F1D37">
        <w:rPr>
          <w:sz w:val="16"/>
        </w:rPr>
        <w:t>—</w:t>
      </w:r>
      <w:r w:rsidRPr="002F1D37">
        <w:rPr>
          <w:rStyle w:val="TitleChar"/>
        </w:rPr>
        <w:t>our presence works back on the grammar of hegemony and threatens it with incoherence</w:t>
      </w:r>
      <w:r w:rsidRPr="002F1D37">
        <w:rPr>
          <w:sz w:val="16"/>
        </w:rPr>
        <w:t xml:space="preserve">. </w:t>
      </w:r>
      <w:r w:rsidRPr="002F1D37">
        <w:rPr>
          <w:rStyle w:val="TitleChar"/>
        </w:rPr>
        <w:t>If every subject</w:t>
      </w:r>
      <w:r w:rsidRPr="002F1D37">
        <w:rPr>
          <w:sz w:val="16"/>
        </w:rPr>
        <w:t>— even-the most massacred among them, Indians—</w:t>
      </w:r>
      <w:r w:rsidRPr="002F1D37">
        <w:rPr>
          <w:rStyle w:val="TitleChar"/>
        </w:rPr>
        <w:t xml:space="preserve">is required to have analogs within the nations structuring narrative, and the experience of one subject on whom the </w:t>
      </w:r>
      <w:proofErr w:type="gramStart"/>
      <w:r w:rsidRPr="002F1D37">
        <w:rPr>
          <w:rStyle w:val="TitleChar"/>
        </w:rPr>
        <w:t>nations</w:t>
      </w:r>
      <w:proofErr w:type="gramEnd"/>
      <w:r w:rsidRPr="002F1D37">
        <w:rPr>
          <w:rStyle w:val="TitleChar"/>
        </w:rPr>
        <w:t xml:space="preserve"> order of wealth was built is without analog</w:t>
      </w:r>
      <w:r w:rsidRPr="002F1D37">
        <w:rPr>
          <w:sz w:val="16"/>
        </w:rPr>
        <w:t xml:space="preserve">, </w:t>
      </w:r>
      <w:r w:rsidRPr="002F1D37">
        <w:rPr>
          <w:rStyle w:val="TitleChar"/>
        </w:rPr>
        <w:t>then that sub</w:t>
      </w:r>
      <w:r w:rsidRPr="002F1D37">
        <w:rPr>
          <w:rStyle w:val="TitleChar"/>
        </w:rPr>
        <w:softHyphen/>
        <w:t>jects presence destabilizes all other analogs</w:t>
      </w:r>
      <w:r w:rsidRPr="002F1D37">
        <w:rPr>
          <w:sz w:val="16"/>
        </w:rPr>
        <w:t xml:space="preserve">. Fanon writes, "Decolonization, which sets out to change the order of the world, is, obviously, a program of complete disorder."12 If we take him at his word, then we must accept that </w:t>
      </w:r>
      <w:r w:rsidRPr="00D631E3">
        <w:rPr>
          <w:rStyle w:val="TitleChar"/>
          <w:highlight w:val="yellow"/>
        </w:rPr>
        <w:t>no other body functions</w:t>
      </w:r>
      <w:r w:rsidRPr="002F1D37">
        <w:rPr>
          <w:sz w:val="16"/>
        </w:rPr>
        <w:t xml:space="preserve"> in the Imaginary, the Symbolic, or the Real </w:t>
      </w:r>
      <w:proofErr w:type="gramStart"/>
      <w:r w:rsidRPr="00D631E3">
        <w:rPr>
          <w:rStyle w:val="TitleChar"/>
          <w:highlight w:val="yellow"/>
        </w:rPr>
        <w:t>so</w:t>
      </w:r>
      <w:proofErr w:type="gramEnd"/>
      <w:r w:rsidRPr="00D631E3">
        <w:rPr>
          <w:rStyle w:val="TitleChar"/>
          <w:highlight w:val="yellow"/>
        </w:rPr>
        <w:t xml:space="preserve"> completely as a repository of complete disorder</w:t>
      </w:r>
      <w:r w:rsidRPr="002F1D37">
        <w:rPr>
          <w:rStyle w:val="TitleChar"/>
        </w:rPr>
        <w:t xml:space="preserve"> as the black body</w:t>
      </w:r>
      <w:r w:rsidRPr="002F1D37">
        <w:rPr>
          <w:sz w:val="16"/>
        </w:rPr>
        <w:t xml:space="preserve">. </w:t>
      </w:r>
      <w:r w:rsidRPr="00D631E3">
        <w:rPr>
          <w:rStyle w:val="TitleChar"/>
          <w:highlight w:val="yellow"/>
        </w:rPr>
        <w:t xml:space="preserve">Blackness is </w:t>
      </w:r>
      <w:r w:rsidRPr="00D631E3">
        <w:rPr>
          <w:rStyle w:val="Emphasis"/>
          <w:highlight w:val="yellow"/>
        </w:rPr>
        <w:t>the site of absolute dereliction</w:t>
      </w:r>
      <w:r w:rsidRPr="002F1D37">
        <w:rPr>
          <w:sz w:val="16"/>
        </w:rPr>
        <w:t xml:space="preserve"> at the level of the Real, </w:t>
      </w:r>
      <w:r w:rsidRPr="002F1D37">
        <w:rPr>
          <w:rStyle w:val="TitleChar"/>
        </w:rPr>
        <w:t xml:space="preserve">for </w:t>
      </w:r>
      <w:r w:rsidRPr="002F1D37">
        <w:rPr>
          <w:rStyle w:val="Emphasis"/>
        </w:rPr>
        <w:t>in its magnetizing of bullets</w:t>
      </w:r>
      <w:r w:rsidRPr="002F1D37">
        <w:rPr>
          <w:rStyle w:val="TitleChar"/>
        </w:rPr>
        <w:t xml:space="preserve"> </w:t>
      </w:r>
      <w:r w:rsidRPr="00D631E3">
        <w:rPr>
          <w:rStyle w:val="TitleChar"/>
          <w:highlight w:val="yellow"/>
        </w:rPr>
        <w:t>the black body functions as the map of gra</w:t>
      </w:r>
      <w:r w:rsidRPr="00D631E3">
        <w:rPr>
          <w:rStyle w:val="TitleChar"/>
          <w:highlight w:val="yellow"/>
        </w:rPr>
        <w:softHyphen/>
        <w:t>tuitous violence</w:t>
      </w:r>
      <w:r w:rsidRPr="00D631E3">
        <w:rPr>
          <w:sz w:val="16"/>
          <w:highlight w:val="yellow"/>
        </w:rPr>
        <w:t xml:space="preserve">, </w:t>
      </w:r>
      <w:r w:rsidRPr="00D631E3">
        <w:rPr>
          <w:rStyle w:val="TitleChar"/>
          <w:highlight w:val="yellow"/>
        </w:rPr>
        <w:t>through which civil society is possible</w:t>
      </w:r>
      <w:r w:rsidRPr="002F1D37">
        <w:rPr>
          <w:sz w:val="16"/>
        </w:rPr>
        <w:t xml:space="preserve">— namely, </w:t>
      </w:r>
      <w:r w:rsidRPr="002F1D37">
        <w:rPr>
          <w:rStyle w:val="TitleChar"/>
        </w:rPr>
        <w:t>those bodies for which violence is</w:t>
      </w:r>
      <w:r w:rsidRPr="002F1D37">
        <w:rPr>
          <w:sz w:val="16"/>
        </w:rPr>
        <w:t xml:space="preserve">, or can be, </w:t>
      </w:r>
      <w:r w:rsidRPr="002F1D37">
        <w:rPr>
          <w:rStyle w:val="TitleChar"/>
        </w:rPr>
        <w:t>contingent</w:t>
      </w:r>
      <w:r w:rsidRPr="002F1D37">
        <w:rPr>
          <w:sz w:val="16"/>
        </w:rPr>
        <w:t xml:space="preserve">. </w:t>
      </w:r>
      <w:r w:rsidRPr="00D631E3">
        <w:rPr>
          <w:rStyle w:val="Emphasis"/>
          <w:highlight w:val="yellow"/>
        </w:rPr>
        <w:t>Blackness is the site of absolute dereliction at the level of the Symbolic</w:t>
      </w:r>
      <w:r w:rsidRPr="002F1D37">
        <w:rPr>
          <w:sz w:val="16"/>
        </w:rPr>
        <w:t xml:space="preserve">, for </w:t>
      </w:r>
      <w:r w:rsidRPr="00D631E3">
        <w:rPr>
          <w:rStyle w:val="TitleChar"/>
          <w:highlight w:val="yellow"/>
        </w:rPr>
        <w:t>blackness in America generates no categories for the chromosome of history</w:t>
      </w:r>
      <w:r w:rsidRPr="002F1D37">
        <w:rPr>
          <w:rStyle w:val="TitleChar"/>
        </w:rPr>
        <w:t xml:space="preserve"> and </w:t>
      </w:r>
      <w:r w:rsidRPr="00D631E3">
        <w:rPr>
          <w:rStyle w:val="TitleChar"/>
          <w:highlight w:val="yellow"/>
        </w:rPr>
        <w:t>no data for the categories of im</w:t>
      </w:r>
      <w:r w:rsidRPr="00D631E3">
        <w:rPr>
          <w:rStyle w:val="TitleChar"/>
          <w:highlight w:val="yellow"/>
        </w:rPr>
        <w:softHyphen/>
        <w:t>migration or sovereignty</w:t>
      </w:r>
      <w:r w:rsidRPr="002F1D37">
        <w:rPr>
          <w:sz w:val="16"/>
        </w:rPr>
        <w:t xml:space="preserve">. </w:t>
      </w:r>
      <w:r w:rsidRPr="002F1D37">
        <w:rPr>
          <w:rStyle w:val="TitleChar"/>
        </w:rPr>
        <w:t xml:space="preserve">It </w:t>
      </w:r>
      <w:r w:rsidRPr="00D631E3">
        <w:rPr>
          <w:rStyle w:val="TitleChar"/>
          <w:highlight w:val="yellow"/>
        </w:rPr>
        <w:t xml:space="preserve">is an </w:t>
      </w:r>
      <w:r w:rsidRPr="00D631E3">
        <w:rPr>
          <w:rStyle w:val="Emphasis"/>
          <w:highlight w:val="yellow"/>
        </w:rPr>
        <w:t>experience without analog</w:t>
      </w:r>
      <w:r w:rsidRPr="00D631E3">
        <w:rPr>
          <w:rStyle w:val="TitleChar"/>
          <w:highlight w:val="yellow"/>
        </w:rPr>
        <w:t xml:space="preserve">—a </w:t>
      </w:r>
      <w:r w:rsidRPr="00D631E3">
        <w:rPr>
          <w:rStyle w:val="Emphasis"/>
          <w:highlight w:val="yellow"/>
        </w:rPr>
        <w:t>past without a heritage</w:t>
      </w:r>
      <w:r w:rsidRPr="002F1D37">
        <w:rPr>
          <w:sz w:val="16"/>
        </w:rPr>
        <w:t xml:space="preserve">. </w:t>
      </w:r>
      <w:r w:rsidRPr="002F1D37">
        <w:rPr>
          <w:rStyle w:val="TitleChar"/>
        </w:rPr>
        <w:t>Blackness is the site of absolute dereliction at the level of the Imaginary, for "whoever says 'rape' says Black"</w:t>
      </w:r>
      <w:r w:rsidRPr="002F1D37">
        <w:rPr>
          <w:sz w:val="16"/>
        </w:rPr>
        <w:t xml:space="preserve"> (Fanon), </w:t>
      </w:r>
      <w:r w:rsidRPr="002F1D37">
        <w:rPr>
          <w:rStyle w:val="TitleChar"/>
        </w:rPr>
        <w:t>whoever says "prison" says black</w:t>
      </w:r>
      <w:r w:rsidRPr="002F1D37">
        <w:rPr>
          <w:sz w:val="16"/>
        </w:rPr>
        <w:t xml:space="preserve"> (Sexton), and </w:t>
      </w:r>
      <w:r w:rsidRPr="002F1D37">
        <w:rPr>
          <w:rStyle w:val="TitleChar"/>
        </w:rPr>
        <w:t xml:space="preserve">whoever says "aids" says black—the "Negro is a </w:t>
      </w:r>
      <w:proofErr w:type="spellStart"/>
      <w:r w:rsidRPr="002F1D37">
        <w:rPr>
          <w:rStyle w:val="TitleChar"/>
        </w:rPr>
        <w:t>phobogenic</w:t>
      </w:r>
      <w:proofErr w:type="spellEnd"/>
      <w:r w:rsidRPr="002F1D37">
        <w:rPr>
          <w:rStyle w:val="TitleChar"/>
        </w:rPr>
        <w:t xml:space="preserve"> object."</w:t>
      </w:r>
      <w:r w:rsidRPr="002F1D37">
        <w:rPr>
          <w:sz w:val="16"/>
        </w:rPr>
        <w:t xml:space="preserve">13 Indeed, </w:t>
      </w:r>
      <w:r w:rsidRPr="002F1D37">
        <w:rPr>
          <w:rStyle w:val="TitleChar"/>
        </w:rPr>
        <w:t xml:space="preserve">it means all those things: a </w:t>
      </w:r>
      <w:proofErr w:type="spellStart"/>
      <w:r w:rsidRPr="002F1D37">
        <w:rPr>
          <w:rStyle w:val="TitleChar"/>
        </w:rPr>
        <w:t>phobogenic</w:t>
      </w:r>
      <w:proofErr w:type="spellEnd"/>
      <w:r w:rsidRPr="002F1D37">
        <w:rPr>
          <w:rStyle w:val="TitleChar"/>
        </w:rPr>
        <w:t xml:space="preserve"> object, a past without a heritage, the map of gratuitous violence, and a program of complete disorder.</w:t>
      </w:r>
      <w:r w:rsidRPr="002F1D37">
        <w:rPr>
          <w:sz w:val="16"/>
        </w:rPr>
        <w:t xml:space="preserve"> Whereas this realization is, and should be, cause for alarm</w:t>
      </w:r>
      <w:r w:rsidRPr="002F1D37">
        <w:rPr>
          <w:rStyle w:val="TitleChar"/>
        </w:rPr>
        <w:t>, it should not be cause for lament</w:t>
      </w:r>
      <w:r w:rsidRPr="002F1D37">
        <w:rPr>
          <w:sz w:val="16"/>
        </w:rPr>
        <w:t xml:space="preserve"> or, worse, disavowal—not at least, for a true revolutionary or </w:t>
      </w:r>
      <w:r w:rsidRPr="002F1D37">
        <w:rPr>
          <w:rStyle w:val="TitleChar"/>
        </w:rPr>
        <w:t>for a truly revolutionary movement such as prison abolition</w:t>
      </w:r>
      <w:r w:rsidRPr="002F1D37">
        <w:rPr>
          <w:sz w:val="16"/>
        </w:rPr>
        <w:t xml:space="preserve">. If </w:t>
      </w:r>
      <w:r w:rsidRPr="002F1D37">
        <w:rPr>
          <w:rStyle w:val="TitleChar"/>
        </w:rPr>
        <w:t>a social move</w:t>
      </w:r>
      <w:r w:rsidRPr="002F1D37">
        <w:rPr>
          <w:rStyle w:val="TitleChar"/>
        </w:rPr>
        <w:softHyphen/>
        <w:t>ment</w:t>
      </w:r>
      <w:r w:rsidRPr="002F1D37">
        <w:rPr>
          <w:sz w:val="16"/>
        </w:rPr>
        <w:t xml:space="preserve"> is to be neither social-democratic nor Marxist in terms of structure of political desire, then it </w:t>
      </w:r>
      <w:r w:rsidRPr="002F1D37">
        <w:rPr>
          <w:rStyle w:val="TitleChar"/>
        </w:rPr>
        <w:t xml:space="preserve">should grasp the invitation to assume the </w:t>
      </w:r>
      <w:proofErr w:type="spellStart"/>
      <w:r w:rsidRPr="002F1D37">
        <w:rPr>
          <w:rStyle w:val="TitleChar"/>
        </w:rPr>
        <w:t>positionality</w:t>
      </w:r>
      <w:proofErr w:type="spellEnd"/>
      <w:r w:rsidRPr="002F1D37">
        <w:rPr>
          <w:rStyle w:val="TitleChar"/>
        </w:rPr>
        <w:t xml:space="preserve"> of subjects of social death</w:t>
      </w:r>
      <w:r w:rsidRPr="002F1D37">
        <w:rPr>
          <w:sz w:val="16"/>
        </w:rPr>
        <w:t>. If we are to be honest with ourselves, we must admit that the "Negro" has been inviting whites, as well as civil society's junior part</w:t>
      </w:r>
      <w:r w:rsidRPr="002F1D37">
        <w:rPr>
          <w:sz w:val="16"/>
        </w:rPr>
        <w:softHyphen/>
        <w:t xml:space="preserve">ners, to the dance of social death for hundreds of years, but few have wanted to learn the steps. </w:t>
      </w:r>
      <w:r w:rsidRPr="00D631E3">
        <w:rPr>
          <w:rStyle w:val="TitleChar"/>
          <w:highlight w:val="yellow"/>
        </w:rPr>
        <w:t>They have been, and remain today—</w:t>
      </w:r>
      <w:r w:rsidRPr="00D631E3">
        <w:rPr>
          <w:rStyle w:val="Emphasis"/>
          <w:highlight w:val="yellow"/>
        </w:rPr>
        <w:t>even in the most antiracist movements, such as the prison abolition movement—invested elsewhere</w:t>
      </w:r>
      <w:r w:rsidRPr="002F1D37">
        <w:rPr>
          <w:sz w:val="16"/>
        </w:rPr>
        <w:t xml:space="preserve">. This is not to say that </w:t>
      </w:r>
      <w:r w:rsidRPr="002F1D37">
        <w:rPr>
          <w:rStyle w:val="TitleChar"/>
        </w:rPr>
        <w:t>all oppositional political desire</w:t>
      </w:r>
      <w:r w:rsidRPr="002F1D37">
        <w:rPr>
          <w:sz w:val="16"/>
        </w:rPr>
        <w:t xml:space="preserve"> today is pro-white, but it </w:t>
      </w:r>
      <w:r w:rsidRPr="002F1D37">
        <w:rPr>
          <w:rStyle w:val="TitleChar"/>
        </w:rPr>
        <w:t xml:space="preserve">is usually </w:t>
      </w:r>
      <w:proofErr w:type="spellStart"/>
      <w:r w:rsidRPr="002F1D37">
        <w:rPr>
          <w:rStyle w:val="TitleChar"/>
        </w:rPr>
        <w:t>antiblack</w:t>
      </w:r>
      <w:proofErr w:type="spellEnd"/>
      <w:r w:rsidRPr="002F1D37">
        <w:rPr>
          <w:rStyle w:val="TitleChar"/>
        </w:rPr>
        <w:t>, meaning that it will not dance with death</w:t>
      </w:r>
      <w:r w:rsidRPr="002F1D37">
        <w:rPr>
          <w:sz w:val="16"/>
        </w:rPr>
        <w:t xml:space="preserve">. </w:t>
      </w:r>
      <w:r w:rsidRPr="002F1D37">
        <w:rPr>
          <w:rStyle w:val="TitleChar"/>
        </w:rPr>
        <w:t>Black liberation</w:t>
      </w:r>
      <w:r w:rsidRPr="002F1D37">
        <w:rPr>
          <w:sz w:val="16"/>
        </w:rPr>
        <w:t xml:space="preserve">, as a prospect, </w:t>
      </w:r>
      <w:r w:rsidRPr="002F1D37">
        <w:rPr>
          <w:rStyle w:val="TitleChar"/>
        </w:rPr>
        <w:t>makes radicalism more dangerous to the United States.</w:t>
      </w:r>
      <w:r w:rsidRPr="002F1D37">
        <w:rPr>
          <w:sz w:val="16"/>
        </w:rPr>
        <w:t xml:space="preserve"> This is not because it raises the specter of an alternative polity (such as socialism or community control of existing resources), but because </w:t>
      </w:r>
      <w:r w:rsidRPr="00D631E3">
        <w:rPr>
          <w:rStyle w:val="TitleChar"/>
          <w:highlight w:val="yellow"/>
        </w:rPr>
        <w:t>its condition of possibility and gesture of resistance function as a negative dialec</w:t>
      </w:r>
      <w:r w:rsidRPr="00D631E3">
        <w:rPr>
          <w:rStyle w:val="TitleChar"/>
          <w:highlight w:val="yellow"/>
        </w:rPr>
        <w:softHyphen/>
        <w:t>tic</w:t>
      </w:r>
      <w:r w:rsidRPr="002F1D37">
        <w:rPr>
          <w:rStyle w:val="TitleChar"/>
        </w:rPr>
        <w:t>: a politics of refusal and a refusal to affirm</w:t>
      </w:r>
      <w:r w:rsidRPr="002F1D37">
        <w:rPr>
          <w:rStyle w:val="Emphasis"/>
        </w:rPr>
        <w:t xml:space="preserve">, </w:t>
      </w:r>
      <w:r w:rsidRPr="00D631E3">
        <w:rPr>
          <w:rStyle w:val="Emphasis"/>
          <w:highlight w:val="yellow"/>
        </w:rPr>
        <w:t>a "program of complete disorder</w:t>
      </w:r>
      <w:r w:rsidRPr="00D631E3">
        <w:rPr>
          <w:sz w:val="16"/>
          <w:highlight w:val="yellow"/>
        </w:rPr>
        <w:t>."</w:t>
      </w:r>
      <w:r w:rsidRPr="002F1D37">
        <w:rPr>
          <w:sz w:val="16"/>
        </w:rPr>
        <w:t xml:space="preserve"> </w:t>
      </w:r>
      <w:r w:rsidRPr="002F1D37">
        <w:rPr>
          <w:rStyle w:val="TitleChar"/>
        </w:rPr>
        <w:t>One must embrace its disorder, its incoherence, and allow oneself to be elabo</w:t>
      </w:r>
      <w:r w:rsidRPr="002F1D37">
        <w:rPr>
          <w:rStyle w:val="TitleChar"/>
        </w:rPr>
        <w:softHyphen/>
        <w:t>rated by it if, indeed, ones politics are to be underwritten by a desire to take down this country</w:t>
      </w:r>
      <w:r w:rsidRPr="002F1D37">
        <w:rPr>
          <w:sz w:val="16"/>
        </w:rPr>
        <w:t xml:space="preserve">. </w:t>
      </w:r>
      <w:r w:rsidRPr="00D631E3">
        <w:rPr>
          <w:rStyle w:val="TitleChar"/>
          <w:highlight w:val="yellow"/>
        </w:rPr>
        <w:t>If this is not the desire that underwrites ones politics, then through what strategy of legitimation is the word "prison" being linked to the word "abolition</w:t>
      </w:r>
      <w:r w:rsidRPr="00D631E3">
        <w:rPr>
          <w:sz w:val="16"/>
          <w:highlight w:val="yellow"/>
        </w:rPr>
        <w:t>"?</w:t>
      </w:r>
      <w:r w:rsidRPr="002F1D37">
        <w:rPr>
          <w:sz w:val="16"/>
        </w:rPr>
        <w:t xml:space="preserve"> What are </w:t>
      </w:r>
      <w:proofErr w:type="gramStart"/>
      <w:r w:rsidRPr="002F1D37">
        <w:rPr>
          <w:sz w:val="16"/>
        </w:rPr>
        <w:t>this</w:t>
      </w:r>
      <w:proofErr w:type="gramEnd"/>
      <w:r w:rsidRPr="002F1D37">
        <w:rPr>
          <w:sz w:val="16"/>
        </w:rPr>
        <w:t xml:space="preserve"> movements lines of political accountability? </w:t>
      </w:r>
      <w:r w:rsidRPr="002F1D37">
        <w:rPr>
          <w:rStyle w:val="TitleChar"/>
        </w:rPr>
        <w:t>There is nothing foreign, frightening, or even unpracticed about the embrace of disorder and incoherence.</w:t>
      </w:r>
      <w:r w:rsidRPr="002F1D37">
        <w:rPr>
          <w:sz w:val="16"/>
        </w:rPr>
        <w:t xml:space="preserve"> The desire to be embraced, and elaborated, by dis</w:t>
      </w:r>
      <w:r w:rsidRPr="002F1D37">
        <w:rPr>
          <w:sz w:val="16"/>
        </w:rPr>
        <w:softHyphen/>
        <w:t xml:space="preserve">order and incoherence is not anathema in and of itself. No one, for example, has ever been known to say, "Gee-whiz, if only my orgasms would end a little sooner, or maybe not come at all." Yet </w:t>
      </w:r>
      <w:r w:rsidRPr="00D631E3">
        <w:rPr>
          <w:rStyle w:val="Emphasis"/>
          <w:highlight w:val="yellow"/>
        </w:rPr>
        <w:t>few so-called radicals desire to be em</w:t>
      </w:r>
      <w:r w:rsidRPr="00D631E3">
        <w:rPr>
          <w:rStyle w:val="Emphasis"/>
          <w:highlight w:val="yellow"/>
        </w:rPr>
        <w:softHyphen/>
        <w:t>braced, and elaborated, by the disorder and incoherence of blackness</w:t>
      </w:r>
      <w:r w:rsidRPr="002F1D37">
        <w:rPr>
          <w:sz w:val="16"/>
        </w:rPr>
        <w:t>—</w:t>
      </w:r>
      <w:r w:rsidRPr="002F1D37">
        <w:rPr>
          <w:rStyle w:val="TitleChar"/>
        </w:rPr>
        <w:t xml:space="preserve">and the state of political movements in the United States today is marked by this very </w:t>
      </w:r>
      <w:proofErr w:type="spellStart"/>
      <w:r w:rsidRPr="002F1D37">
        <w:rPr>
          <w:rStyle w:val="TitleChar"/>
        </w:rPr>
        <w:t>Negrophobogenisis</w:t>
      </w:r>
      <w:proofErr w:type="spellEnd"/>
      <w:r w:rsidRPr="002F1D37">
        <w:rPr>
          <w:sz w:val="16"/>
        </w:rPr>
        <w:t xml:space="preserve">: "Gee-whiz, if only black rage could be more coherent, or maybe not come at all." Perhaps there is something more terrifying about the </w:t>
      </w:r>
      <w:proofErr w:type="spellStart"/>
      <w:r w:rsidRPr="002F1D37">
        <w:rPr>
          <w:sz w:val="16"/>
        </w:rPr>
        <w:t>foy</w:t>
      </w:r>
      <w:proofErr w:type="spellEnd"/>
      <w:r w:rsidRPr="002F1D37">
        <w:rPr>
          <w:sz w:val="16"/>
        </w:rPr>
        <w:t xml:space="preserve"> of black than there is in the joy of sex (unless one is talking sex with a Negro). Perhaps </w:t>
      </w:r>
      <w:r w:rsidRPr="002F1D37">
        <w:rPr>
          <w:rStyle w:val="TitleChar"/>
        </w:rPr>
        <w:t>coalitions today prefer to remain in-orgasmic in the face of civil society—with hegemony as a handy prophylactic</w:t>
      </w:r>
      <w:r w:rsidRPr="002F1D37">
        <w:rPr>
          <w:sz w:val="16"/>
        </w:rPr>
        <w:t xml:space="preserve">, just in case. </w:t>
      </w:r>
      <w:r w:rsidRPr="00D631E3">
        <w:rPr>
          <w:rStyle w:val="Emphasis"/>
          <w:highlight w:val="yellow"/>
        </w:rPr>
        <w:t>If through this stasis or paralysis they try to do the work of prison abolition, the work will fail, for it is always work from a position of coherence</w:t>
      </w:r>
      <w:r w:rsidRPr="002F1D37">
        <w:rPr>
          <w:sz w:val="16"/>
        </w:rPr>
        <w:t xml:space="preserve"> (i.e., the worker) </w:t>
      </w:r>
      <w:r w:rsidRPr="002F1D37">
        <w:rPr>
          <w:rStyle w:val="TitleChar"/>
        </w:rPr>
        <w:t>on behalf of a position of incoherence of the black subject, or prison slave</w:t>
      </w:r>
      <w:r w:rsidRPr="002F1D37">
        <w:rPr>
          <w:sz w:val="16"/>
        </w:rPr>
        <w:t xml:space="preserve">. In this way, </w:t>
      </w:r>
      <w:r w:rsidRPr="002F1D37">
        <w:rPr>
          <w:rStyle w:val="TitleChar"/>
        </w:rPr>
        <w:t>social formations on the left remain blind to the contradictions of coalitions between workers and slaves.</w:t>
      </w:r>
      <w:r w:rsidRPr="002F1D37">
        <w:rPr>
          <w:sz w:val="16"/>
        </w:rPr>
        <w:t xml:space="preserve"> </w:t>
      </w:r>
      <w:r w:rsidRPr="002F1D37">
        <w:rPr>
          <w:rStyle w:val="TitleChar"/>
        </w:rPr>
        <w:t>They remain coalitions operating within the logic of civil society and function less as revolutionary promises than as crowding y out scenarios of black antagonisms</w:t>
      </w:r>
      <w:r w:rsidRPr="002F1D37">
        <w:rPr>
          <w:sz w:val="16"/>
        </w:rPr>
        <w:t xml:space="preserve">, simply feeding our frustration. </w:t>
      </w:r>
      <w:r w:rsidRPr="002F1D37">
        <w:rPr>
          <w:rStyle w:val="TitleChar"/>
        </w:rPr>
        <w:t xml:space="preserve">Whereas the </w:t>
      </w:r>
      <w:proofErr w:type="spellStart"/>
      <w:r w:rsidRPr="002F1D37">
        <w:rPr>
          <w:rStyle w:val="TitleChar"/>
        </w:rPr>
        <w:t>positionality</w:t>
      </w:r>
      <w:proofErr w:type="spellEnd"/>
      <w:r w:rsidRPr="002F1D37">
        <w:rPr>
          <w:rStyle w:val="TitleChar"/>
        </w:rPr>
        <w:t xml:space="preserve"> of the worker</w:t>
      </w:r>
      <w:r w:rsidRPr="002F1D37">
        <w:rPr>
          <w:sz w:val="16"/>
        </w:rPr>
        <w:t xml:space="preserve"> (whether a factory worker demand</w:t>
      </w:r>
      <w:r w:rsidRPr="002F1D37">
        <w:rPr>
          <w:sz w:val="16"/>
        </w:rPr>
        <w:softHyphen/>
        <w:t xml:space="preserve">ing a monetary wage, an immigrant, or a white woman demanding a social wage) </w:t>
      </w:r>
      <w:r w:rsidRPr="002F1D37">
        <w:rPr>
          <w:rStyle w:val="TitleChar"/>
        </w:rPr>
        <w:t xml:space="preserve">gestures toward the reconfiguration of civil society, </w:t>
      </w:r>
      <w:r w:rsidRPr="00D631E3">
        <w:rPr>
          <w:rStyle w:val="TitleChar"/>
          <w:highlight w:val="yellow"/>
        </w:rPr>
        <w:t xml:space="preserve">the </w:t>
      </w:r>
      <w:proofErr w:type="spellStart"/>
      <w:r w:rsidRPr="00D631E3">
        <w:rPr>
          <w:rStyle w:val="TitleChar"/>
          <w:highlight w:val="yellow"/>
        </w:rPr>
        <w:t>positionality</w:t>
      </w:r>
      <w:proofErr w:type="spellEnd"/>
      <w:r w:rsidRPr="00D631E3">
        <w:rPr>
          <w:rStyle w:val="TitleChar"/>
          <w:highlight w:val="yellow"/>
        </w:rPr>
        <w:t xml:space="preserve"> of the black subject</w:t>
      </w:r>
      <w:r w:rsidRPr="002F1D37">
        <w:rPr>
          <w:sz w:val="16"/>
        </w:rPr>
        <w:t xml:space="preserve"> (whether a prison slave or a prison slave-in-waiting) </w:t>
      </w:r>
      <w:r w:rsidRPr="00D631E3">
        <w:rPr>
          <w:rStyle w:val="Emphasis"/>
          <w:highlight w:val="yellow"/>
        </w:rPr>
        <w:t xml:space="preserve">gestures toward the </w:t>
      </w:r>
      <w:proofErr w:type="spellStart"/>
      <w:r w:rsidRPr="00D631E3">
        <w:rPr>
          <w:rStyle w:val="Emphasis"/>
          <w:highlight w:val="yellow"/>
        </w:rPr>
        <w:t>disconfiguration</w:t>
      </w:r>
      <w:proofErr w:type="spellEnd"/>
      <w:r w:rsidRPr="00D631E3">
        <w:rPr>
          <w:rStyle w:val="Emphasis"/>
          <w:highlight w:val="yellow"/>
        </w:rPr>
        <w:t xml:space="preserve"> of civil society</w:t>
      </w:r>
      <w:r w:rsidRPr="002F1D37">
        <w:rPr>
          <w:sz w:val="16"/>
        </w:rPr>
        <w:t>. From the coherence of civil so</w:t>
      </w:r>
      <w:r w:rsidRPr="002F1D37">
        <w:rPr>
          <w:sz w:val="16"/>
        </w:rPr>
        <w:softHyphen/>
        <w:t xml:space="preserve">ciety, </w:t>
      </w:r>
      <w:r w:rsidRPr="002F1D37">
        <w:rPr>
          <w:rStyle w:val="TitleChar"/>
        </w:rPr>
        <w:t xml:space="preserve">the </w:t>
      </w:r>
      <w:r w:rsidRPr="00D631E3">
        <w:rPr>
          <w:rStyle w:val="TitleChar"/>
          <w:highlight w:val="yellow"/>
        </w:rPr>
        <w:t>black subject beckons with the incoherence of civil war, a war that re</w:t>
      </w:r>
      <w:r w:rsidRPr="00D631E3">
        <w:rPr>
          <w:rStyle w:val="TitleChar"/>
          <w:highlight w:val="yellow"/>
        </w:rPr>
        <w:softHyphen/>
        <w:t>claims blackness not as a positive value but as a politically enabling sit</w:t>
      </w:r>
      <w:r w:rsidRPr="002F1D37">
        <w:rPr>
          <w:rStyle w:val="TitleChar"/>
        </w:rPr>
        <w:t>e</w:t>
      </w:r>
      <w:r w:rsidRPr="002F1D37">
        <w:rPr>
          <w:sz w:val="16"/>
        </w:rPr>
        <w:t xml:space="preserve">, to quote Fanon, </w:t>
      </w:r>
      <w:r w:rsidRPr="00D631E3">
        <w:rPr>
          <w:rStyle w:val="TitleChar"/>
          <w:highlight w:val="yellow"/>
        </w:rPr>
        <w:t>of "absolute dereliction."</w:t>
      </w:r>
      <w:r w:rsidRPr="00D631E3">
        <w:rPr>
          <w:sz w:val="16"/>
          <w:highlight w:val="yellow"/>
        </w:rPr>
        <w:t xml:space="preserve"> </w:t>
      </w:r>
      <w:r w:rsidRPr="00D631E3">
        <w:rPr>
          <w:rStyle w:val="Emphasis"/>
          <w:highlight w:val="yellow"/>
        </w:rPr>
        <w:t>It is a "scandal" that rends civil society asun</w:t>
      </w:r>
      <w:r w:rsidRPr="00D631E3">
        <w:rPr>
          <w:rStyle w:val="Emphasis"/>
          <w:highlight w:val="yellow"/>
        </w:rPr>
        <w:softHyphen/>
        <w:t>der</w:t>
      </w:r>
      <w:r w:rsidRPr="00D631E3">
        <w:rPr>
          <w:sz w:val="16"/>
          <w:highlight w:val="yellow"/>
        </w:rPr>
        <w:t xml:space="preserve">. </w:t>
      </w:r>
      <w:r w:rsidRPr="00D631E3">
        <w:rPr>
          <w:rStyle w:val="TitleChar"/>
          <w:highlight w:val="yellow"/>
        </w:rPr>
        <w:t>Civil war</w:t>
      </w:r>
      <w:r w:rsidRPr="00D631E3">
        <w:rPr>
          <w:sz w:val="16"/>
          <w:highlight w:val="yellow"/>
        </w:rPr>
        <w:t xml:space="preserve">, then, </w:t>
      </w:r>
      <w:r w:rsidRPr="00D631E3">
        <w:rPr>
          <w:rStyle w:val="TitleChar"/>
          <w:highlight w:val="yellow"/>
        </w:rPr>
        <w:t xml:space="preserve">becomes the unthought, but never forgotten, understudy of hegemony. </w:t>
      </w:r>
      <w:r w:rsidRPr="00D631E3">
        <w:rPr>
          <w:rStyle w:val="Emphasis"/>
          <w:highlight w:val="yellow"/>
        </w:rPr>
        <w:t>It is a black specter waiting in the wings, an endless antagonism that cannot be satisfied (via reform or reparation) but that must, nonetheless, be pursued to the death.</w:t>
      </w:r>
      <w:r w:rsidRPr="002F1D37">
        <w:rPr>
          <w:rStyle w:val="Emphasis"/>
        </w:rPr>
        <w:t xml:space="preserve"> </w:t>
      </w:r>
    </w:p>
    <w:p w:rsidR="0074573C" w:rsidRPr="00801448" w:rsidRDefault="0074573C" w:rsidP="0074573C">
      <w:pPr>
        <w:pStyle w:val="Heading4"/>
      </w:pPr>
      <w:r>
        <w:t xml:space="preserve">Specifically, </w:t>
      </w:r>
      <w:r w:rsidRPr="00801448">
        <w:t xml:space="preserve">Marxism is rendered incoherent by the position of the Black subject—the Black American cannot be categorized by Marxist concepts like work, progress, production, and historical self-awareness—this reveals Marxism’s inability to understand </w:t>
      </w:r>
      <w:r>
        <w:t xml:space="preserve">Black Death </w:t>
      </w:r>
      <w:r w:rsidRPr="00801448">
        <w:t xml:space="preserve">as a base and calls into question the ability of the 1AC to be an antagonism—the desire to democratize work maintains the coherence of enlightenment values of progress and productivity </w:t>
      </w:r>
    </w:p>
    <w:p w:rsidR="0074573C" w:rsidRPr="00B3129D" w:rsidRDefault="0074573C" w:rsidP="0074573C">
      <w:r w:rsidRPr="00801448">
        <w:rPr>
          <w:rStyle w:val="Style13ptBold"/>
        </w:rPr>
        <w:t>Wilderson 05</w:t>
      </w:r>
      <w:r>
        <w:t xml:space="preserve">, Associate Professor @ UC IRVINE, </w:t>
      </w:r>
      <w:r w:rsidRPr="00801448">
        <w:t>Frank-Drama Department at UC Irvine; “Gramsci’s Black Marx:  Whither the Slave in Civil Society</w:t>
      </w:r>
      <w:proofErr w:type="gramStart"/>
      <w:r w:rsidRPr="00801448">
        <w:t>?;</w:t>
      </w:r>
      <w:proofErr w:type="gramEnd"/>
      <w:r w:rsidRPr="00801448">
        <w:t>” WE WRITE; January 2(1).</w:t>
      </w:r>
    </w:p>
    <w:p w:rsidR="0074573C" w:rsidRPr="00BB759B" w:rsidRDefault="0074573C" w:rsidP="0074573C">
      <w:pPr>
        <w:rPr>
          <w:rStyle w:val="TitleChar"/>
        </w:rPr>
      </w:pPr>
      <w:r w:rsidRPr="00801448">
        <w:t>It is true that Gramsci acknowledges no organic division between political society and civil society. He makes the division for methodological purposes. There is one organism, “the modern bourgeois-liberal state” (</w:t>
      </w:r>
      <w:proofErr w:type="spellStart"/>
      <w:r w:rsidRPr="00801448">
        <w:t>Buttigieg</w:t>
      </w:r>
      <w:proofErr w:type="spellEnd"/>
      <w:r w:rsidRPr="00801448">
        <w:t xml:space="preserve"> 28), but there are two qualitatively different kinds of apparatuses: on the one hand, the ensemble of so-called private associations and ideological invitations to participate in a wide and varied play of consensus making strategies, civil society, and the other hand, a set of enforcement structures which kick in when that ensemble is regressive or can no longer lead, political society. But </w:t>
      </w:r>
      <w:r w:rsidRPr="00BB759B">
        <w:rPr>
          <w:rStyle w:val="TitleChar"/>
          <w:highlight w:val="green"/>
        </w:rPr>
        <w:t xml:space="preserve">Gramsci would have us believe </w:t>
      </w:r>
      <w:r w:rsidRPr="00BB759B">
        <w:rPr>
          <w:rStyle w:val="TitleChar"/>
        </w:rPr>
        <w:t xml:space="preserve">not </w:t>
      </w:r>
      <w:r w:rsidRPr="00BB759B">
        <w:rPr>
          <w:rStyle w:val="TitleChar"/>
          <w:highlight w:val="green"/>
        </w:rPr>
        <w:t xml:space="preserve">that </w:t>
      </w:r>
      <w:r w:rsidRPr="00BB759B">
        <w:rPr>
          <w:rStyle w:val="TitleChar"/>
        </w:rPr>
        <w:t xml:space="preserve">White </w:t>
      </w:r>
      <w:proofErr w:type="spellStart"/>
      <w:r w:rsidRPr="00BB759B">
        <w:rPr>
          <w:rStyle w:val="TitleChar"/>
        </w:rPr>
        <w:t>positionality</w:t>
      </w:r>
      <w:proofErr w:type="spellEnd"/>
      <w:r w:rsidRPr="00BB759B">
        <w:rPr>
          <w:rStyle w:val="TitleChar"/>
        </w:rPr>
        <w:t xml:space="preserve"> emerges and is elaborated on the terrain of civil society and encounters coercion when civil society is not expansive enough to embrace the idea of freedom for al</w:t>
      </w:r>
      <w:r w:rsidRPr="00BB759B">
        <w:rPr>
          <w:rStyle w:val="TitleChar"/>
          <w:highlight w:val="yellow"/>
        </w:rPr>
        <w:t>l</w:t>
      </w:r>
      <w:r w:rsidRPr="00BB759B">
        <w:rPr>
          <w:rStyle w:val="TitleChar"/>
        </w:rPr>
        <w:t xml:space="preserve">, but that </w:t>
      </w:r>
      <w:r w:rsidRPr="00BB759B">
        <w:rPr>
          <w:rStyle w:val="TitleChar"/>
          <w:highlight w:val="green"/>
        </w:rPr>
        <w:t xml:space="preserve">all </w:t>
      </w:r>
      <w:proofErr w:type="spellStart"/>
      <w:r w:rsidRPr="00BB759B">
        <w:rPr>
          <w:rStyle w:val="TitleChar"/>
          <w:highlight w:val="green"/>
        </w:rPr>
        <w:t>positionalities</w:t>
      </w:r>
      <w:proofErr w:type="spellEnd"/>
      <w:r w:rsidRPr="00BB759B">
        <w:rPr>
          <w:rStyle w:val="TitleChar"/>
          <w:highlight w:val="green"/>
        </w:rPr>
        <w:t xml:space="preserve"> emerge</w:t>
      </w:r>
      <w:r w:rsidRPr="00BB759B">
        <w:rPr>
          <w:rStyle w:val="TitleChar"/>
        </w:rPr>
        <w:t xml:space="preserve"> and are elaborated </w:t>
      </w:r>
      <w:r w:rsidRPr="00BB759B">
        <w:rPr>
          <w:rStyle w:val="TitleChar"/>
          <w:highlight w:val="green"/>
        </w:rPr>
        <w:t>on the terrain of civil society</w:t>
      </w:r>
      <w:r w:rsidRPr="00801448">
        <w:t xml:space="preserve">. Gramsci does not </w:t>
      </w:r>
      <w:proofErr w:type="spellStart"/>
      <w:r w:rsidRPr="00801448">
        <w:t>racialize</w:t>
      </w:r>
      <w:proofErr w:type="spellEnd"/>
      <w:r w:rsidRPr="00801448">
        <w:t xml:space="preserve"> this birth, elaboration, and stunting, or re-emergence, of human subjectivity-because civil society, supposedly, elaborates all subjectivity and so there is no need for such specificity. Anglo-American </w:t>
      </w:r>
      <w:proofErr w:type="spellStart"/>
      <w:r w:rsidRPr="00801448">
        <w:t>Gramscians</w:t>
      </w:r>
      <w:proofErr w:type="spellEnd"/>
      <w:r w:rsidRPr="00801448">
        <w:t xml:space="preserve"> like </w:t>
      </w:r>
      <w:proofErr w:type="spellStart"/>
      <w:r w:rsidRPr="00801448">
        <w:t>Buttigieg</w:t>
      </w:r>
      <w:proofErr w:type="spellEnd"/>
      <w:r w:rsidRPr="00801448">
        <w:t xml:space="preserve"> and Sassoon, and U.S. </w:t>
      </w:r>
      <w:r w:rsidRPr="00BB759B">
        <w:rPr>
          <w:rStyle w:val="TitleChar"/>
          <w:highlight w:val="green"/>
        </w:rPr>
        <w:t xml:space="preserve">activists in the anti-globalization movement </w:t>
      </w:r>
      <w:r w:rsidRPr="00BB759B">
        <w:rPr>
          <w:rStyle w:val="TitleChar"/>
        </w:rPr>
        <w:t>whose unspoken grammar is predicated on Gramsci’s assumptive logic</w:t>
      </w:r>
      <w:r w:rsidRPr="00BB759B">
        <w:rPr>
          <w:rStyle w:val="TitleChar"/>
          <w:highlight w:val="yellow"/>
        </w:rPr>
        <w:t xml:space="preserve"> </w:t>
      </w:r>
      <w:r w:rsidRPr="00BB759B">
        <w:rPr>
          <w:rStyle w:val="TitleChar"/>
          <w:highlight w:val="green"/>
        </w:rPr>
        <w:t xml:space="preserve">continue this tradition of unraced </w:t>
      </w:r>
      <w:proofErr w:type="spellStart"/>
      <w:r w:rsidRPr="00BB759B">
        <w:rPr>
          <w:rStyle w:val="TitleChar"/>
          <w:highlight w:val="green"/>
        </w:rPr>
        <w:t>positionality</w:t>
      </w:r>
      <w:proofErr w:type="spellEnd"/>
      <w:r w:rsidRPr="00BB759B">
        <w:rPr>
          <w:rStyle w:val="TitleChar"/>
          <w:highlight w:val="green"/>
        </w:rPr>
        <w:t xml:space="preserve"> which allows them to posit the </w:t>
      </w:r>
      <w:proofErr w:type="spellStart"/>
      <w:r w:rsidRPr="00BB759B">
        <w:rPr>
          <w:rStyle w:val="TitleChar"/>
          <w:highlight w:val="green"/>
        </w:rPr>
        <w:t>valency</w:t>
      </w:r>
      <w:proofErr w:type="spellEnd"/>
      <w:r w:rsidRPr="00BB759B">
        <w:rPr>
          <w:rStyle w:val="TitleChar"/>
          <w:highlight w:val="green"/>
        </w:rPr>
        <w:t xml:space="preserve"> of Wars of Position for Blacks and Whites alike. They assume that all subjects are positioned in such a way as to have their consent solicited</w:t>
      </w:r>
      <w:r w:rsidRPr="00801448">
        <w:t xml:space="preserve"> and to, furthermore, be able to extend their consent “spontaneously.” This is profoundly problematic if only—leaving revolution aside for the moment—at the level of analysis; for it assumes that hegemony with its three constituent elements (influence, leadership, consent) is the modality which must be either inculcated or breached, if one is to either avoid or incur, respectively, the violence of the State. However, one of the primary claims of this essay is that, </w:t>
      </w:r>
      <w:r w:rsidRPr="00BB759B">
        <w:rPr>
          <w:rStyle w:val="TitleChar"/>
          <w:highlight w:val="green"/>
        </w:rPr>
        <w:t xml:space="preserve">whereas the consent of Black people may seem to be called upon, its withdrawal does not </w:t>
      </w:r>
      <w:proofErr w:type="spellStart"/>
      <w:r w:rsidRPr="00BB759B">
        <w:rPr>
          <w:rStyle w:val="TitleChar"/>
          <w:highlight w:val="green"/>
        </w:rPr>
        <w:t>recipitate</w:t>
      </w:r>
      <w:proofErr w:type="spellEnd"/>
      <w:r w:rsidRPr="00BB759B">
        <w:rPr>
          <w:rStyle w:val="TitleChar"/>
          <w:highlight w:val="green"/>
        </w:rPr>
        <w:t xml:space="preserve"> a “crisis in authority</w:t>
      </w:r>
      <w:r w:rsidRPr="00801448">
        <w:t xml:space="preserve">.” Put another way, </w:t>
      </w:r>
      <w:r w:rsidRPr="00BB759B">
        <w:rPr>
          <w:rStyle w:val="TitleChar"/>
          <w:highlight w:val="green"/>
        </w:rPr>
        <w:t>the transformation of Black people’s acquiescent “common sense” into revolutionary “good sense” is</w:t>
      </w:r>
      <w:r w:rsidRPr="00BB759B">
        <w:rPr>
          <w:rStyle w:val="TitleChar"/>
        </w:rPr>
        <w:t xml:space="preserve"> an extenuating circumstance, but </w:t>
      </w:r>
      <w:r w:rsidRPr="00BB759B">
        <w:rPr>
          <w:rStyle w:val="TitleChar"/>
          <w:highlight w:val="green"/>
        </w:rPr>
        <w:t>not the catalyst, of State violence against Black people. State violence against the Black body</w:t>
      </w:r>
      <w:r w:rsidRPr="00801448">
        <w:t xml:space="preserve">, as </w:t>
      </w:r>
      <w:proofErr w:type="spellStart"/>
      <w:r w:rsidRPr="00801448">
        <w:t>Martinot</w:t>
      </w:r>
      <w:proofErr w:type="spellEnd"/>
      <w:r w:rsidRPr="00801448">
        <w:t xml:space="preserve"> and Sexton suggest in their introduction, is not contingent, </w:t>
      </w:r>
      <w:r w:rsidRPr="00BB759B">
        <w:rPr>
          <w:rStyle w:val="TitleChar"/>
        </w:rPr>
        <w:t xml:space="preserve">it </w:t>
      </w:r>
      <w:r w:rsidRPr="00BB759B">
        <w:rPr>
          <w:rStyle w:val="TitleChar"/>
          <w:highlight w:val="green"/>
        </w:rPr>
        <w:t>is structural and,</w:t>
      </w:r>
      <w:r w:rsidRPr="00BB759B">
        <w:rPr>
          <w:rStyle w:val="TitleChar"/>
        </w:rPr>
        <w:t xml:space="preserve"> above all, </w:t>
      </w:r>
      <w:r w:rsidRPr="00BB759B">
        <w:rPr>
          <w:rStyle w:val="TitleChar"/>
          <w:highlight w:val="green"/>
        </w:rPr>
        <w:t>gratuitous</w:t>
      </w:r>
      <w:r w:rsidRPr="00801448">
        <w:t xml:space="preserve">. Therefore, </w:t>
      </w:r>
      <w:proofErr w:type="spellStart"/>
      <w:r w:rsidRPr="00801448">
        <w:t>Gramscian</w:t>
      </w:r>
      <w:proofErr w:type="spellEnd"/>
      <w:r w:rsidRPr="00801448">
        <w:t xml:space="preserve"> wisdom cannot imagine the emergence, elaboration, and stunting of a subject by way, not of the contingency of violence resulting in a “crisis of authority,” but by way of direct relations of force. This is remarkable, and unfortunate, given the fact that </w:t>
      </w:r>
      <w:r w:rsidRPr="00BB759B">
        <w:rPr>
          <w:rStyle w:val="TitleChar"/>
          <w:highlight w:val="green"/>
        </w:rPr>
        <w:t>the emergence of the slave</w:t>
      </w:r>
      <w:r w:rsidRPr="00BB759B">
        <w:rPr>
          <w:rStyle w:val="TitleChar"/>
        </w:rPr>
        <w:t xml:space="preserve">, the subject-effect of an ensemble of direct relations of force, </w:t>
      </w:r>
      <w:r w:rsidRPr="00BB759B">
        <w:rPr>
          <w:rStyle w:val="TitleChar"/>
          <w:highlight w:val="green"/>
        </w:rPr>
        <w:t>marks the emergence of capitalism itself.</w:t>
      </w:r>
      <w:r w:rsidRPr="00BB759B">
        <w:rPr>
          <w:rStyle w:val="TitleChar"/>
        </w:rPr>
        <w:t xml:space="preserve"> Let us put a finer point on it: </w:t>
      </w:r>
      <w:r w:rsidRPr="00BB759B">
        <w:rPr>
          <w:rStyle w:val="TitleChar"/>
          <w:highlight w:val="green"/>
        </w:rPr>
        <w:t>violence towards the Black body is the precondition for</w:t>
      </w:r>
      <w:r w:rsidRPr="00BB759B">
        <w:rPr>
          <w:rStyle w:val="TitleChar"/>
        </w:rPr>
        <w:t xml:space="preserve"> the existence of Gramsci’s single entity “</w:t>
      </w:r>
      <w:r w:rsidRPr="00BB759B">
        <w:rPr>
          <w:rStyle w:val="TitleChar"/>
          <w:highlight w:val="green"/>
        </w:rPr>
        <w:t>the modern bourgeois-state</w:t>
      </w:r>
      <w:r w:rsidRPr="00BB759B">
        <w:rPr>
          <w:rStyle w:val="TitleChar"/>
        </w:rPr>
        <w:t>” with its divided apparatus, political society and civil society. This is to say violence against Black people is ontological and gratuitous as opposed to ideological and contingent. Furthermore, no magical momen</w:t>
      </w:r>
      <w:r w:rsidRPr="00801448">
        <w:t xml:space="preserve">t (i.e., 1865) </w:t>
      </w:r>
      <w:r w:rsidRPr="00BB759B">
        <w:rPr>
          <w:rStyle w:val="TitleChar"/>
        </w:rPr>
        <w:t>transformed, paradigmatically, the Black body’s relation to this entity</w:t>
      </w:r>
      <w:r>
        <w:rPr>
          <w:rStyle w:val="TitleChar"/>
        </w:rPr>
        <w:t xml:space="preserve"> </w:t>
      </w:r>
      <w:r w:rsidRPr="00801448">
        <w:t xml:space="preserve">2. In this regard, </w:t>
      </w:r>
      <w:r w:rsidRPr="00BB759B">
        <w:rPr>
          <w:rStyle w:val="TitleChar"/>
        </w:rPr>
        <w:t xml:space="preserve">the </w:t>
      </w:r>
      <w:r w:rsidRPr="00BB759B">
        <w:rPr>
          <w:rStyle w:val="TitleChar"/>
          <w:highlight w:val="green"/>
        </w:rPr>
        <w:t>hegemonic advances within civil society by the Left hold out no more possibility for Black life than the coercive backlash of political society</w:t>
      </w:r>
      <w:r w:rsidRPr="00BB759B">
        <w:rPr>
          <w:rStyle w:val="TitleChar"/>
        </w:rPr>
        <w:t xml:space="preserve">.  What many political theorists have either missed or ignored is that </w:t>
      </w:r>
      <w:r w:rsidRPr="00BB759B">
        <w:rPr>
          <w:rStyle w:val="TitleChar"/>
          <w:highlight w:val="green"/>
        </w:rPr>
        <w:t>a crisis of authority that might take place by way of a Left expansion of civil society,</w:t>
      </w:r>
      <w:r w:rsidRPr="00BB759B">
        <w:rPr>
          <w:rStyle w:val="TitleChar"/>
        </w:rPr>
        <w:t xml:space="preserve"> further </w:t>
      </w:r>
      <w:r w:rsidRPr="00BB759B">
        <w:rPr>
          <w:rStyle w:val="TitleChar"/>
          <w:highlight w:val="green"/>
        </w:rPr>
        <w:t>instantiates</w:t>
      </w:r>
      <w:r w:rsidRPr="00BB759B">
        <w:rPr>
          <w:rStyle w:val="TitleChar"/>
        </w:rPr>
        <w:t xml:space="preserve">, rather than dismantles, </w:t>
      </w:r>
      <w:r w:rsidRPr="00BB759B">
        <w:rPr>
          <w:rStyle w:val="TitleChar"/>
          <w:highlight w:val="green"/>
        </w:rPr>
        <w:t xml:space="preserve">the authority of Whiteness.  Black </w:t>
      </w:r>
      <w:proofErr w:type="gramStart"/>
      <w:r w:rsidRPr="00BB759B">
        <w:rPr>
          <w:rStyle w:val="TitleChar"/>
          <w:highlight w:val="green"/>
        </w:rPr>
        <w:t>death</w:t>
      </w:r>
      <w:proofErr w:type="gramEnd"/>
      <w:r w:rsidRPr="00BB759B">
        <w:rPr>
          <w:rStyle w:val="TitleChar"/>
          <w:highlight w:val="green"/>
        </w:rPr>
        <w:t xml:space="preserve"> is the modern bourgeois-state’s recreational pastime,</w:t>
      </w:r>
      <w:r w:rsidRPr="00BB759B">
        <w:rPr>
          <w:rStyle w:val="TitleChar"/>
        </w:rPr>
        <w:t xml:space="preserve"> but the hunting season is not confined to the time</w:t>
      </w:r>
      <w:r w:rsidRPr="00801448">
        <w:t xml:space="preserve"> (and place) </w:t>
      </w:r>
      <w:r w:rsidRPr="00BB759B">
        <w:rPr>
          <w:rStyle w:val="TitleChar"/>
        </w:rPr>
        <w:t xml:space="preserve">of political society; </w:t>
      </w:r>
      <w:r w:rsidRPr="00BB759B">
        <w:rPr>
          <w:rStyle w:val="TitleChar"/>
          <w:highlight w:val="green"/>
        </w:rPr>
        <w:t>Blacks are fair game as a result of a progressively expanding civil society as well.</w:t>
      </w:r>
    </w:p>
    <w:p w:rsidR="0074573C" w:rsidRDefault="0074573C" w:rsidP="0074573C">
      <w:pPr>
        <w:pStyle w:val="Heading4"/>
      </w:pPr>
      <w:r>
        <w:t>The AFFs rejection of racism assumes a common victimization under white supremacy. This generic account conflates black dispossession with other “people of color”. This is another ruse of analogy which mystifies the ontological difference between the gratuitous violence of racial slavery and the dehumanization present in colonialism. Reject a white v. non-white binary in favor of locating the color line as black v. non-black</w:t>
      </w:r>
    </w:p>
    <w:p w:rsidR="0074573C" w:rsidRPr="00FC1365" w:rsidRDefault="0074573C" w:rsidP="0074573C">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74573C" w:rsidRPr="0074573C" w:rsidRDefault="0074573C" w:rsidP="0074573C">
      <w:pPr>
        <w:spacing w:after="0"/>
        <w:rPr>
          <w:sz w:val="16"/>
        </w:rPr>
      </w:pPr>
      <w:r w:rsidRPr="00FC1365">
        <w:rPr>
          <w:b/>
          <w:u w:val="single"/>
        </w:rPr>
        <w:t xml:space="preserve">Yet, for Wilderson, </w:t>
      </w:r>
      <w:r w:rsidRPr="00FC1365">
        <w:rPr>
          <w:b/>
          <w:highlight w:val="yellow"/>
          <w:u w:val="single"/>
        </w:rPr>
        <w:t xml:space="preserve">there is a qualitative difference, an ontological one, between the </w:t>
      </w:r>
      <w:proofErr w:type="spellStart"/>
      <w:r w:rsidRPr="00FC1365">
        <w:rPr>
          <w:b/>
          <w:highlight w:val="yellow"/>
          <w:u w:val="single"/>
        </w:rPr>
        <w:t>inferiorization</w:t>
      </w:r>
      <w:proofErr w:type="spellEnd"/>
      <w:r w:rsidRPr="00FC1365">
        <w:rPr>
          <w:b/>
          <w:highlight w:val="yellow"/>
          <w:u w:val="single"/>
        </w:rPr>
        <w:t xml:space="preserve">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w:t>
      </w:r>
      <w:proofErr w:type="spellStart"/>
      <w:r w:rsidRPr="00FC1365">
        <w:rPr>
          <w:sz w:val="16"/>
        </w:rPr>
        <w:t>Koger</w:t>
      </w:r>
      <w:proofErr w:type="spellEnd"/>
      <w:r w:rsidRPr="00FC1365">
        <w:rPr>
          <w:sz w:val="16"/>
        </w:rPr>
        <w:t xml:space="preserve">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 xml:space="preserve">the color line </w:t>
      </w:r>
      <w:proofErr w:type="spellStart"/>
      <w:r w:rsidRPr="00FC1365">
        <w:rPr>
          <w:b/>
          <w:highlight w:val="yellow"/>
          <w:u w:val="single"/>
        </w:rPr>
        <w:t>vis</w:t>
      </w:r>
      <w:proofErr w:type="spellEnd"/>
      <w:r w:rsidRPr="00FC1365">
        <w:rPr>
          <w:b/>
          <w:highlight w:val="yellow"/>
          <w:u w:val="single"/>
        </w:rPr>
        <w:t>-a-</w:t>
      </w:r>
      <w:proofErr w:type="spellStart"/>
      <w:r w:rsidRPr="00FC1365">
        <w:rPr>
          <w:b/>
          <w:highlight w:val="yellow"/>
          <w:u w:val="single"/>
        </w:rPr>
        <w:t>vis</w:t>
      </w:r>
      <w:proofErr w:type="spellEnd"/>
      <w:r w:rsidRPr="00FC1365">
        <w:rPr>
          <w:b/>
          <w:highlight w:val="yellow"/>
          <w:u w:val="single"/>
        </w:rPr>
        <w:t xml:space="preserve">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w:t>
      </w:r>
      <w:proofErr w:type="spellStart"/>
      <w:r w:rsidRPr="00FC1365">
        <w:rPr>
          <w:sz w:val="16"/>
        </w:rPr>
        <w:t>durée</w:t>
      </w:r>
      <w:proofErr w:type="spellEnd"/>
      <w:r w:rsidRPr="00FC1365">
        <w:rPr>
          <w:sz w:val="16"/>
        </w:rPr>
        <w:t xml:space="preserve"> of the pre-modern, modern and now postmodern eras. That is to say, borrowing a distinction from Jürgen </w:t>
      </w:r>
      <w:proofErr w:type="spellStart"/>
      <w:r w:rsidRPr="00FC1365">
        <w:rPr>
          <w:sz w:val="16"/>
        </w:rPr>
        <w:t>Habermas</w:t>
      </w:r>
      <w:proofErr w:type="spellEnd"/>
      <w:r w:rsidRPr="00FC1365">
        <w:rPr>
          <w:sz w:val="16"/>
        </w:rPr>
        <w:t>, the application of the law of racial slavery is pervasive, regardless of variance or permutation in its operation across the better part of a millennium (</w:t>
      </w:r>
      <w:proofErr w:type="spellStart"/>
      <w:r w:rsidRPr="00FC1365">
        <w:rPr>
          <w:sz w:val="16"/>
        </w:rPr>
        <w:t>Habermas</w:t>
      </w:r>
      <w:proofErr w:type="spellEnd"/>
      <w:r w:rsidRPr="00FC1365">
        <w:rPr>
          <w:sz w:val="16"/>
        </w:rPr>
        <w:t xml:space="preserve"> 1985). 8 </w:t>
      </w:r>
      <w:r w:rsidRPr="00FC1365">
        <w:rPr>
          <w:b/>
          <w:u w:val="single"/>
        </w:rPr>
        <w:t xml:space="preserve">In </w:t>
      </w:r>
      <w:proofErr w:type="spellStart"/>
      <w:r w:rsidRPr="00FC1365">
        <w:rPr>
          <w:b/>
          <w:u w:val="single"/>
        </w:rPr>
        <w:t>Wilderson’s</w:t>
      </w:r>
      <w:proofErr w:type="spellEnd"/>
      <w:r w:rsidRPr="00FC1365">
        <w:rPr>
          <w:b/>
          <w:u w:val="single"/>
        </w:rPr>
        <w:t xml:space="preserve">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(i.e.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w:t>
      </w:r>
      <w:proofErr w:type="spellStart"/>
      <w:r w:rsidRPr="00FC1365">
        <w:rPr>
          <w:sz w:val="16"/>
        </w:rPr>
        <w:t>prisonindustrial</w:t>
      </w:r>
      <w:proofErr w:type="spellEnd"/>
      <w:r w:rsidRPr="00FC1365">
        <w:rPr>
          <w:sz w:val="16"/>
        </w:rPr>
        <w:t xml:space="preserve"> complex). It is one of the great values of </w:t>
      </w:r>
      <w:proofErr w:type="spellStart"/>
      <w:r w:rsidRPr="00FC1365">
        <w:rPr>
          <w:sz w:val="16"/>
        </w:rPr>
        <w:t>Wacquant’s</w:t>
      </w:r>
      <w:proofErr w:type="spellEnd"/>
      <w:r w:rsidRPr="00FC1365">
        <w:rPr>
          <w:sz w:val="16"/>
        </w:rPr>
        <w:t xml:space="preserve"> work, especially in </w:t>
      </w:r>
      <w:proofErr w:type="spellStart"/>
      <w:r w:rsidRPr="00FC1365">
        <w:rPr>
          <w:sz w:val="16"/>
        </w:rPr>
        <w:t>Wilderson’s</w:t>
      </w:r>
      <w:proofErr w:type="spellEnd"/>
      <w:r w:rsidRPr="00FC1365">
        <w:rPr>
          <w:sz w:val="16"/>
        </w:rPr>
        <w:t xml:space="preserve">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r>
        <w:br/>
      </w:r>
    </w:p>
    <w:p w:rsidR="0074573C" w:rsidRPr="00AB13E5" w:rsidRDefault="0074573C" w:rsidP="0074573C">
      <w:pPr>
        <w:pStyle w:val="Heading4"/>
      </w:pPr>
      <w:r w:rsidRPr="00CD001B">
        <w:t xml:space="preserve">We must theorize slavery as maximum captivity in order to produce a structural analysis capable to think of the resistance necessary to disrupt that system. </w:t>
      </w:r>
    </w:p>
    <w:p w:rsidR="0074573C" w:rsidRPr="002D42D4" w:rsidRDefault="0074573C" w:rsidP="0074573C">
      <w:r w:rsidRPr="00E30B61">
        <w:rPr>
          <w:rStyle w:val="Style13ptBold"/>
          <w:szCs w:val="26"/>
        </w:rPr>
        <w:t>Sexton 8</w:t>
      </w:r>
      <w:r w:rsidRPr="002D42D4">
        <w:t xml:space="preserve"> (Jared Sexton, Director of African American Studies at UC Irvine, 2008, “Amalgamation Schemes: </w:t>
      </w:r>
      <w:proofErr w:type="spellStart"/>
      <w:r w:rsidRPr="002D42D4">
        <w:t>Antiblackness</w:t>
      </w:r>
      <w:proofErr w:type="spellEnd"/>
      <w:r w:rsidRPr="002D42D4">
        <w:t xml:space="preserve"> and the Critique of Mul</w:t>
      </w:r>
      <w:r>
        <w:t>tiracialism”, pages 111-114</w:t>
      </w:r>
      <w:r w:rsidRPr="002D42D4">
        <w:t>)</w:t>
      </w:r>
    </w:p>
    <w:p w:rsidR="0074573C" w:rsidRPr="002D42D4" w:rsidRDefault="0074573C" w:rsidP="0074573C">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74573C" w:rsidRPr="002D42D4" w:rsidRDefault="0074573C" w:rsidP="0074573C">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w:t>
      </w:r>
      <w:proofErr w:type="gramStart"/>
      <w:r w:rsidRPr="00416F15">
        <w:rPr>
          <w:sz w:val="16"/>
        </w:rPr>
        <w:t>[ Judge</w:t>
      </w:r>
      <w:proofErr w:type="gramEnd"/>
      <w:r w:rsidRPr="00416F15">
        <w:rPr>
          <w:sz w:val="16"/>
        </w:rPr>
        <w:t xml:space="preserv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w:t>
      </w:r>
      <w:proofErr w:type="gramStart"/>
      <w:r w:rsidRPr="006E3841">
        <w:rPr>
          <w:sz w:val="16"/>
        </w:rPr>
        <w:t>exists</w:t>
      </w:r>
      <w:proofErr w:type="gramEnd"/>
      <w:r w:rsidRPr="006E3841">
        <w:rPr>
          <w:sz w:val="16"/>
        </w:rPr>
        <w:t xml:space="preserve">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w:t>
      </w:r>
      <w:proofErr w:type="gramStart"/>
      <w:r w:rsidRPr="006E3841">
        <w:rPr>
          <w:rStyle w:val="TitleChar"/>
        </w:rPr>
        <w:t>,6</w:t>
      </w:r>
      <w:proofErr w:type="gramEnd"/>
      <w:r w:rsidRPr="006E3841">
        <w:rPr>
          <w:rStyle w:val="TitleChar"/>
        </w:rPr>
        <w:t xml:space="preserve">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w:t>
      </w:r>
      <w:proofErr w:type="spellStart"/>
      <w:r w:rsidRPr="006E3841">
        <w:rPr>
          <w:sz w:val="16"/>
        </w:rPr>
        <w:t>ars</w:t>
      </w:r>
      <w:proofErr w:type="spellEnd"/>
      <w:r w:rsidRPr="006E3841">
        <w:rPr>
          <w:sz w:val="16"/>
        </w:rPr>
        <w:t xml:space="preserve">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w:t>
      </w:r>
      <w:proofErr w:type="spellStart"/>
      <w:r w:rsidRPr="00416F15">
        <w:rPr>
          <w:sz w:val="16"/>
        </w:rPr>
        <w:t>Bardaglio</w:t>
      </w:r>
      <w:proofErr w:type="spellEnd"/>
      <w:r w:rsidRPr="00416F15">
        <w:rPr>
          <w:sz w:val="16"/>
        </w:rPr>
        <w:t xml:space="preserve">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74573C" w:rsidRPr="00783D29" w:rsidRDefault="0074573C" w:rsidP="0074573C">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74573C" w:rsidRPr="001F6340" w:rsidRDefault="0074573C" w:rsidP="0074573C">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74573C" w:rsidRDefault="0074573C" w:rsidP="0074573C">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I say this not only because there is, in this version of events, a recourse to psychoanalytic terminology (“</w:t>
      </w:r>
      <w:proofErr w:type="spellStart"/>
      <w:r w:rsidRPr="00B85FEA">
        <w:rPr>
          <w:sz w:val="16"/>
        </w:rPr>
        <w:t>fetishization</w:t>
      </w:r>
      <w:proofErr w:type="spellEnd"/>
      <w:r w:rsidRPr="00B85FEA">
        <w:rPr>
          <w:sz w:val="16"/>
        </w:rPr>
        <w:t xml:space="preserve">,”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w:t>
      </w:r>
      <w:proofErr w:type="spellStart"/>
      <w:r w:rsidRPr="00032925">
        <w:rPr>
          <w:u w:val="single"/>
        </w:rPr>
        <w:t>bene</w:t>
      </w:r>
      <w:r w:rsidR="00EE68EE">
        <w:rPr>
          <w:u w:val="single"/>
        </w:rPr>
        <w:t>n</w:t>
      </w:r>
      <w:proofErr w:type="spellEnd"/>
      <w:r w:rsidR="00EE68EE">
        <w:rPr>
          <w:u w:val="single"/>
        </w:rPr>
        <w:t xml:space="preserve"> </w:t>
      </w:r>
      <w:proofErr w:type="spellStart"/>
      <w:r w:rsidR="00EE68EE">
        <w:rPr>
          <w:u w:val="single"/>
        </w:rPr>
        <w:t>nm</w:t>
      </w:r>
      <w:r w:rsidRPr="00032925">
        <w:rPr>
          <w:u w:val="single"/>
        </w:rPr>
        <w:t>fit</w:t>
      </w:r>
      <w:proofErr w:type="spellEnd"/>
      <w:r w:rsidRPr="00032925">
        <w:rPr>
          <w:u w:val="single"/>
        </w:rPr>
        <w:t xml:space="preserve">: “So why is it repressed?” The “it” that has been afflicted by the psychopathology of obsessional neurosis is the understanding, which is also to say the celebration, of the ontological priority or </w:t>
      </w:r>
      <w:proofErr w:type="spellStart"/>
      <w:r w:rsidRPr="00032925">
        <w:rPr>
          <w:u w:val="single"/>
        </w:rPr>
        <w:t>previousness</w:t>
      </w:r>
      <w:proofErr w:type="spellEnd"/>
      <w:r w:rsidRPr="00032925">
        <w:rPr>
          <w:u w:val="single"/>
        </w:rPr>
        <w:t xml:space="preserve"> of blackness relative to the </w:t>
      </w:r>
      <w:proofErr w:type="spellStart"/>
      <w:r w:rsidRPr="00032925">
        <w:rPr>
          <w:u w:val="single"/>
        </w:rPr>
        <w:t>antiblackness</w:t>
      </w:r>
      <w:proofErr w:type="spellEnd"/>
      <w:r w:rsidRPr="00032925">
        <w:rPr>
          <w:u w:val="single"/>
        </w:rPr>
        <w:t xml:space="preserve"> that establishes itself against it, a priority or </w:t>
      </w:r>
      <w:proofErr w:type="spellStart"/>
      <w:r w:rsidRPr="00032925">
        <w:rPr>
          <w:u w:val="single"/>
        </w:rPr>
        <w:t>previousness</w:t>
      </w:r>
      <w:proofErr w:type="spellEnd"/>
      <w:r w:rsidRPr="00032925">
        <w:rPr>
          <w:u w:val="single"/>
        </w:rPr>
        <w:t xml:space="preserve">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w:t>
      </w:r>
      <w:proofErr w:type="spellStart"/>
      <w:r w:rsidRPr="00B85FEA">
        <w:rPr>
          <w:sz w:val="16"/>
        </w:rPr>
        <w:t>Moten</w:t>
      </w:r>
      <w:proofErr w:type="spellEnd"/>
      <w:r w:rsidRPr="00B85FEA">
        <w:rPr>
          <w:sz w:val="16"/>
        </w:rPr>
        <w:t xml:space="preserve"> 2004: 279). That is to say, </w:t>
      </w:r>
      <w:r w:rsidRPr="00032925">
        <w:rPr>
          <w:b/>
          <w:u w:val="single"/>
        </w:rPr>
        <w:t xml:space="preserve">it might just be the case that an object lesson in the phenomenology of the thing is a gratuity that folds a new encounter into older habits of thought through a </w:t>
      </w:r>
      <w:proofErr w:type="spellStart"/>
      <w:r w:rsidRPr="00032925">
        <w:rPr>
          <w:b/>
          <w:u w:val="single"/>
        </w:rPr>
        <w:t>reinscription</w:t>
      </w:r>
      <w:proofErr w:type="spellEnd"/>
      <w:r w:rsidRPr="00032925">
        <w:rPr>
          <w:b/>
          <w:u w:val="single"/>
        </w:rPr>
        <w:t xml:space="preserve">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 xml:space="preserve">the </w:t>
      </w:r>
      <w:proofErr w:type="spellStart"/>
      <w:r w:rsidRPr="00032925">
        <w:rPr>
          <w:u w:val="single"/>
        </w:rPr>
        <w:t>performative</w:t>
      </w:r>
      <w:proofErr w:type="spellEnd"/>
      <w:r w:rsidRPr="00032925">
        <w:rPr>
          <w:u w:val="single"/>
        </w:rPr>
        <w:t xml:space="preserve"> dimension or signifying aspect of a “generalized impropriety” so improper as to appear as the same old propriety returning through the back door</w:t>
      </w:r>
      <w:r w:rsidRPr="00B85FEA">
        <w:rPr>
          <w:sz w:val="16"/>
        </w:rPr>
        <w:t>.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w:t>
      </w:r>
      <w:proofErr w:type="spellStart"/>
      <w:r w:rsidRPr="00B85FEA">
        <w:rPr>
          <w:sz w:val="16"/>
        </w:rPr>
        <w:t>Moten</w:t>
      </w:r>
      <w:proofErr w:type="spellEnd"/>
      <w:r w:rsidRPr="00B85FEA">
        <w:rPr>
          <w:sz w:val="16"/>
        </w:rPr>
        <w:t xml:space="preserve">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w:t>
      </w:r>
      <w:proofErr w:type="spellStart"/>
      <w:r w:rsidRPr="00B85FEA">
        <w:rPr>
          <w:sz w:val="16"/>
        </w:rPr>
        <w:t>Moten</w:t>
      </w:r>
      <w:proofErr w:type="spellEnd"/>
      <w:r w:rsidRPr="00B85FEA">
        <w:rPr>
          <w:sz w:val="16"/>
        </w:rPr>
        <w:t xml:space="preserve"> 2008: 192). Another way of putting this might be to say that they are caught in a </w:t>
      </w:r>
      <w:proofErr w:type="spellStart"/>
      <w:r w:rsidRPr="00B85FEA">
        <w:rPr>
          <w:sz w:val="16"/>
        </w:rPr>
        <w:t>performative</w:t>
      </w:r>
      <w:proofErr w:type="spellEnd"/>
      <w:r w:rsidRPr="00B85FEA">
        <w:rPr>
          <w:sz w:val="16"/>
        </w:rPr>
        <w:t xml:space="preserve"> contradiction enabled by disavowal. I wonder, however, whether things are even this clear in Fanon and the readings his writing might facilitate. Lewis Gordon’s sustained engagement finds Fanon situated in an ethical stance grounded in the affirmation of blackness in the historic </w:t>
      </w:r>
      <w:proofErr w:type="spellStart"/>
      <w:r w:rsidRPr="00B85FEA">
        <w:rPr>
          <w:sz w:val="16"/>
        </w:rPr>
        <w:t>antiblack</w:t>
      </w:r>
      <w:proofErr w:type="spellEnd"/>
      <w:r w:rsidRPr="00B85FEA">
        <w:rPr>
          <w:sz w:val="16"/>
        </w:rPr>
        <w:t xml:space="preserve">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w:t>
      </w:r>
      <w:proofErr w:type="spellStart"/>
      <w:r w:rsidRPr="00B85FEA">
        <w:rPr>
          <w:sz w:val="16"/>
        </w:rPr>
        <w:t>antiblackness</w:t>
      </w:r>
      <w:proofErr w:type="spellEnd"/>
      <w:r w:rsidRPr="00B85FEA">
        <w:rPr>
          <w:sz w:val="16"/>
        </w:rPr>
        <w:t xml:space="preserve"> on a global scale. </w:t>
      </w:r>
      <w:proofErr w:type="gramStart"/>
      <w:r w:rsidRPr="00B85FEA">
        <w:rPr>
          <w:sz w:val="16"/>
        </w:rPr>
        <w:t xml:space="preserve">Against the </w:t>
      </w:r>
      <w:proofErr w:type="spellStart"/>
      <w:r w:rsidRPr="00B85FEA">
        <w:rPr>
          <w:sz w:val="16"/>
        </w:rPr>
        <w:t>raceless</w:t>
      </w:r>
      <w:proofErr w:type="spellEnd"/>
      <w:r w:rsidRPr="00B85FEA">
        <w:rPr>
          <w:sz w:val="16"/>
        </w:rPr>
        <w:t xml:space="preserve"> credo, then, racism cannot be rejected without a dialectic in which humanity experiences a blackened world” (Gordon 1997: 67).</w:t>
      </w:r>
      <w:proofErr w:type="gramEnd"/>
      <w:r w:rsidRPr="00B85FEA">
        <w:rPr>
          <w:sz w:val="16"/>
        </w:rPr>
        <w:t xml:space="preserve">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w:t>
      </w:r>
      <w:proofErr w:type="spellStart"/>
      <w:r w:rsidRPr="00B85FEA">
        <w:rPr>
          <w:sz w:val="16"/>
        </w:rPr>
        <w:t>antiblack</w:t>
      </w:r>
      <w:proofErr w:type="spellEnd"/>
      <w:r w:rsidRPr="00B85FEA">
        <w:rPr>
          <w:sz w:val="16"/>
        </w:rPr>
        <w:t xml:space="preserve"> world developed across his first several books: “Blacks here suffer the </w:t>
      </w:r>
      <w:proofErr w:type="spellStart"/>
      <w:r w:rsidRPr="00B85FEA">
        <w:rPr>
          <w:sz w:val="16"/>
        </w:rPr>
        <w:t>phobogenic</w:t>
      </w:r>
      <w:proofErr w:type="spellEnd"/>
      <w:r w:rsidRPr="00B85FEA">
        <w:rPr>
          <w:sz w:val="16"/>
        </w:rPr>
        <w:t xml:space="preserve"> reality posed by the spirit of racial seriousness. In effect, they more than symbolize or signify various social pathologies—they become them. In our </w:t>
      </w:r>
      <w:proofErr w:type="spellStart"/>
      <w:r w:rsidRPr="00B85FEA">
        <w:rPr>
          <w:sz w:val="16"/>
        </w:rPr>
        <w:t>antiblack</w:t>
      </w:r>
      <w:proofErr w:type="spellEnd"/>
      <w:r w:rsidRPr="00B85FEA">
        <w:rPr>
          <w:sz w:val="16"/>
        </w:rPr>
        <w:t xml:space="preserve"> world, blacks are pathology” (Gordon 2000: 87). </w:t>
      </w:r>
      <w:r w:rsidRPr="00716E28">
        <w:rPr>
          <w:highlight w:val="yellow"/>
          <w:u w:val="single"/>
        </w:rPr>
        <w:t xml:space="preserve">This conception would seem to support </w:t>
      </w:r>
      <w:proofErr w:type="spellStart"/>
      <w:r w:rsidRPr="00716E28">
        <w:rPr>
          <w:highlight w:val="yellow"/>
          <w:u w:val="single"/>
        </w:rPr>
        <w:t>Moten’s</w:t>
      </w:r>
      <w:proofErr w:type="spellEnd"/>
      <w:r w:rsidRPr="00716E28">
        <w:rPr>
          <w:highlight w:val="yellow"/>
          <w:u w:val="single"/>
        </w:rPr>
        <w:t xml:space="preserve">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w:t>
      </w:r>
      <w:proofErr w:type="spellStart"/>
      <w:r w:rsidRPr="00716E28">
        <w:rPr>
          <w:highlight w:val="yellow"/>
          <w:u w:val="single"/>
        </w:rPr>
        <w:t>antiblack</w:t>
      </w:r>
      <w:proofErr w:type="spellEnd"/>
      <w:r w:rsidRPr="00716E28">
        <w:rPr>
          <w:highlight w:val="yellow"/>
          <w:u w:val="single"/>
        </w:rPr>
        <w:t xml:space="preserve">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w:t>
      </w:r>
      <w:proofErr w:type="gramStart"/>
      <w:r w:rsidRPr="00B85FEA">
        <w:rPr>
          <w:sz w:val="16"/>
        </w:rPr>
        <w:t>learns</w:t>
      </w:r>
      <w:proofErr w:type="gramEnd"/>
      <w:r w:rsidRPr="00B85FEA">
        <w:rPr>
          <w:sz w:val="16"/>
        </w:rPr>
        <w:t xml:space="preserve">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w:t>
      </w:r>
      <w:proofErr w:type="spellStart"/>
      <w:r w:rsidRPr="00B85FEA">
        <w:rPr>
          <w:sz w:val="16"/>
        </w:rPr>
        <w:t>Nyong’o</w:t>
      </w:r>
      <w:proofErr w:type="spellEnd"/>
      <w:r w:rsidRPr="00B85FEA">
        <w:rPr>
          <w:sz w:val="16"/>
        </w:rPr>
        <w:t xml:space="preserve"> 2002: 389).xiv </w:t>
      </w:r>
      <w:r w:rsidRPr="00032925">
        <w:rPr>
          <w:u w:val="single"/>
        </w:rPr>
        <w:t xml:space="preserve">In this we might create a </w:t>
      </w:r>
      <w:proofErr w:type="spellStart"/>
      <w:r w:rsidRPr="00032925">
        <w:rPr>
          <w:u w:val="single"/>
        </w:rPr>
        <w:t>transvaluation</w:t>
      </w:r>
      <w:proofErr w:type="spellEnd"/>
      <w:r w:rsidRPr="00032925">
        <w:rPr>
          <w:u w:val="single"/>
        </w:rPr>
        <w:t xml:space="preserve"> of pathology itself, something like an embrace of pathology without pathos</w:t>
      </w:r>
      <w:r w:rsidRPr="00B85FEA">
        <w:rPr>
          <w:sz w:val="16"/>
        </w:rPr>
        <w:t>.</w:t>
      </w:r>
    </w:p>
    <w:p w:rsidR="0074573C" w:rsidRDefault="0074573C" w:rsidP="0074573C">
      <w:pPr>
        <w:rPr>
          <w:sz w:val="16"/>
        </w:rPr>
      </w:pPr>
    </w:p>
    <w:p w:rsidR="0074573C" w:rsidRPr="00B06CF7" w:rsidRDefault="0074573C" w:rsidP="0074573C">
      <w:pPr>
        <w:pStyle w:val="Heading4"/>
      </w:pPr>
      <w:r>
        <w:t xml:space="preserve">We must affirm violent revolution. Fear </w:t>
      </w:r>
      <w:r w:rsidRPr="00B06CF7">
        <w:t>of violence is a conservative political maneuver –the question is not whether or not there will be violence but whether it will be directed at an unjust social order</w:t>
      </w:r>
    </w:p>
    <w:p w:rsidR="0074573C" w:rsidRPr="00713540" w:rsidRDefault="0074573C" w:rsidP="0074573C">
      <w:pPr>
        <w:rPr>
          <w:sz w:val="16"/>
          <w:szCs w:val="12"/>
        </w:rPr>
      </w:pPr>
      <w:r w:rsidRPr="003E7772">
        <w:rPr>
          <w:rStyle w:val="Style13ptBold"/>
        </w:rPr>
        <w:t>Wilderson 2011</w:t>
      </w:r>
      <w:r w:rsidRPr="00713540">
        <w:rPr>
          <w:b/>
          <w:sz w:val="16"/>
        </w:rPr>
        <w:t xml:space="preserve"> </w:t>
      </w:r>
      <w:r w:rsidRPr="00713540">
        <w:rPr>
          <w:sz w:val="16"/>
        </w:rPr>
        <w:t xml:space="preserve">[Frank B., University of California Irvine – African American Studies/Drama Department, </w:t>
      </w:r>
      <w:proofErr w:type="gramStart"/>
      <w:r w:rsidRPr="00713540">
        <w:rPr>
          <w:sz w:val="16"/>
        </w:rPr>
        <w:t>The</w:t>
      </w:r>
      <w:proofErr w:type="gramEnd"/>
      <w:r w:rsidRPr="00713540">
        <w:rPr>
          <w:sz w:val="16"/>
        </w:rPr>
        <w:t xml:space="preserve"> Vengeance of Vertigo: Aphasia and Abjection in the Political Trials of Black Insurgents, </w:t>
      </w:r>
      <w:proofErr w:type="spellStart"/>
      <w:r w:rsidRPr="00713540">
        <w:rPr>
          <w:sz w:val="16"/>
        </w:rPr>
        <w:t>InTensions</w:t>
      </w:r>
      <w:proofErr w:type="spellEnd"/>
      <w:r w:rsidRPr="00713540">
        <w:rPr>
          <w:sz w:val="16"/>
        </w:rPr>
        <w:t xml:space="preserve"> Journal, Issue 5, Fall/Winter 2011]</w:t>
      </w:r>
      <w:r w:rsidRPr="00713540">
        <w:rPr>
          <w:sz w:val="16"/>
          <w:szCs w:val="12"/>
        </w:rPr>
        <w:t xml:space="preserve">      </w:t>
      </w:r>
    </w:p>
    <w:p w:rsidR="0074573C" w:rsidRDefault="0074573C" w:rsidP="0074573C">
      <w:pPr>
        <w:spacing w:before="240" w:line="276" w:lineRule="auto"/>
        <w:rPr>
          <w:sz w:val="16"/>
          <w:szCs w:val="12"/>
        </w:rPr>
      </w:pPr>
      <w:r w:rsidRPr="00713540">
        <w:rPr>
          <w:sz w:val="16"/>
          <w:szCs w:val="12"/>
        </w:rPr>
        <w:t xml:space="preserve">Many </w:t>
      </w:r>
      <w:r w:rsidRPr="00713540">
        <w:rPr>
          <w:rStyle w:val="TitleChar"/>
        </w:rPr>
        <w:t>pacifist scholars and activists consider the strategies and tactics of armed revolutionaries in First World</w:t>
      </w:r>
      <w:r w:rsidRPr="00713540">
        <w:rPr>
          <w:sz w:val="16"/>
          <w:szCs w:val="12"/>
        </w:rPr>
        <w:t xml:space="preserve"> countries </w:t>
      </w:r>
      <w:r w:rsidRPr="00713540">
        <w:rPr>
          <w:rStyle w:val="TitleChar"/>
        </w:rPr>
        <w:t xml:space="preserve">to be short-sighted bursts of </w:t>
      </w:r>
      <w:proofErr w:type="spellStart"/>
      <w:r w:rsidRPr="00713540">
        <w:rPr>
          <w:rStyle w:val="TitleChar"/>
        </w:rPr>
        <w:t>narcissism</w:t>
      </w:r>
      <w:r w:rsidRPr="00713540">
        <w:rPr>
          <w:sz w:val="16"/>
          <w:szCs w:val="12"/>
        </w:rPr>
        <w:t>.xvii</w:t>
      </w:r>
      <w:proofErr w:type="spellEnd"/>
      <w:r w:rsidRPr="00713540">
        <w:rPr>
          <w:sz w:val="16"/>
          <w:szCs w:val="12"/>
        </w:rPr>
        <w:t xml:space="preserve"> What pacifist detractors forget, however, is that for Gramsci, the strategy of </w:t>
      </w:r>
      <w:r w:rsidRPr="00B06CF7">
        <w:rPr>
          <w:rStyle w:val="TitleChar"/>
          <w:b/>
          <w:highlight w:val="yellow"/>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TitleChar"/>
        </w:rPr>
        <w:t>this</w:t>
      </w:r>
      <w:r w:rsidRPr="00713540">
        <w:rPr>
          <w:sz w:val="16"/>
          <w:szCs w:val="12"/>
        </w:rPr>
        <w:t xml:space="preserve"> process is one which </w:t>
      </w:r>
      <w:r w:rsidRPr="00713540">
        <w:rPr>
          <w:rStyle w:val="TitleChar"/>
        </w:rPr>
        <w:t xml:space="preserve">combines peaceful as well as violent tactics as </w:t>
      </w:r>
      <w:r w:rsidRPr="00B06CF7">
        <w:rPr>
          <w:rStyle w:val="TitleChar"/>
          <w:b/>
          <w:highlight w:val="yellow"/>
        </w:rPr>
        <w:t>it moves</w:t>
      </w:r>
      <w:r w:rsidRPr="00713540">
        <w:rPr>
          <w:sz w:val="16"/>
          <w:szCs w:val="12"/>
        </w:rPr>
        <w:t xml:space="preserve"> the struggle </w:t>
      </w:r>
      <w:r w:rsidRPr="00B06CF7">
        <w:rPr>
          <w:rStyle w:val="TitleChar"/>
          <w:b/>
          <w:highlight w:val="yellow"/>
        </w:rPr>
        <w:t>closer</w:t>
      </w:r>
      <w:r w:rsidRPr="00B06CF7">
        <w:rPr>
          <w:b/>
          <w:sz w:val="16"/>
          <w:szCs w:val="12"/>
          <w:highlight w:val="yellow"/>
        </w:rPr>
        <w:t xml:space="preserve"> </w:t>
      </w:r>
      <w:r w:rsidRPr="00B06CF7">
        <w:rPr>
          <w:rStyle w:val="TitleChar"/>
          <w:b/>
          <w:highlight w:val="yellow"/>
        </w:rPr>
        <w:t>to an all-out violent assault on the state</w:t>
      </w:r>
      <w:r w:rsidRPr="00713540">
        <w:rPr>
          <w:rStyle w:val="TitleChar"/>
        </w:rPr>
        <w:t>.</w:t>
      </w:r>
      <w:r w:rsidRPr="00713540">
        <w:rPr>
          <w:sz w:val="16"/>
          <w:szCs w:val="12"/>
        </w:rPr>
        <w:t xml:space="preserve"> The BLA and their White revolutionary co-defendants may have been better </w:t>
      </w:r>
      <w:proofErr w:type="spellStart"/>
      <w:r w:rsidRPr="00713540">
        <w:rPr>
          <w:sz w:val="16"/>
          <w:szCs w:val="12"/>
        </w:rPr>
        <w:t>Gramscians</w:t>
      </w:r>
      <w:proofErr w:type="spellEnd"/>
      <w:r w:rsidRPr="00713540">
        <w:rPr>
          <w:sz w:val="16"/>
          <w:szCs w:val="12"/>
        </w:rPr>
        <w:t xml:space="preserve">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TitleChar"/>
        </w:rPr>
        <w:t xml:space="preserve">If the end-game of </w:t>
      </w:r>
      <w:proofErr w:type="spellStart"/>
      <w:r w:rsidRPr="00713540">
        <w:rPr>
          <w:rStyle w:val="TitleChar"/>
        </w:rPr>
        <w:t>Gramscian</w:t>
      </w:r>
      <w:proofErr w:type="spellEnd"/>
      <w:r w:rsidRPr="00713540">
        <w:rPr>
          <w:rStyle w:val="TitleChar"/>
        </w:rPr>
        <w:t xml:space="preserve"> struggle is the isolation and emasculation of the ruling classes’ ensemble of questions, as a way to </w:t>
      </w:r>
      <w:r w:rsidRPr="00B06CF7">
        <w:rPr>
          <w:rStyle w:val="TitleChar"/>
          <w:b/>
          <w:highlight w:val="yellow"/>
        </w:rPr>
        <w:t xml:space="preserve">alter the structure of feeling of the dispossessed so that the next step, the violent overthrow of the state, doesn’t </w:t>
      </w:r>
      <w:r w:rsidRPr="00B06CF7">
        <w:rPr>
          <w:rStyle w:val="TitleChar"/>
          <w:b/>
          <w:i/>
          <w:iCs/>
          <w:highlight w:val="yellow"/>
        </w:rPr>
        <w:t>feel l</w:t>
      </w:r>
      <w:r w:rsidRPr="00B06CF7">
        <w:rPr>
          <w:rStyle w:val="TitleChar"/>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713540">
        <w:rPr>
          <w:rStyle w:val="TitleChar"/>
        </w:rPr>
        <w:t xml:space="preserve"> </w:t>
      </w:r>
      <w:r w:rsidRPr="00713540">
        <w:rPr>
          <w:sz w:val="16"/>
          <w:szCs w:val="12"/>
        </w:rPr>
        <w:t xml:space="preserve">such as acupuncture clinics in the Bronx where drug addicts could get clean, </w:t>
      </w:r>
      <w:r w:rsidRPr="00B06CF7">
        <w:rPr>
          <w:rStyle w:val="TitleChar"/>
          <w:b/>
          <w:highlight w:val="yellow"/>
        </w:rPr>
        <w:t>and the bombing of major centers of U.S. commerce and governance</w:t>
      </w:r>
      <w:r w:rsidRPr="00713540">
        <w:rPr>
          <w:rStyle w:val="TitleChar"/>
        </w:rPr>
        <w:t>,</w:t>
      </w:r>
      <w:r w:rsidRPr="00713540">
        <w:rPr>
          <w:sz w:val="16"/>
          <w:szCs w:val="12"/>
        </w:rPr>
        <w:t xml:space="preserve"> followed by trials in which the defendants used the majority of the trial to critique the government rather than plead their case, </w:t>
      </w:r>
      <w:r w:rsidRPr="00B06CF7">
        <w:rPr>
          <w:rStyle w:val="TitleChar"/>
          <w:b/>
          <w:highlight w:val="yellow"/>
        </w:rPr>
        <w:t>have as much if not more pedagogic value than peaceful protest</w:t>
      </w:r>
      <w:r w:rsidRPr="00713540">
        <w:rPr>
          <w:rStyle w:val="TitleChar"/>
        </w:rPr>
        <w:t>.</w:t>
      </w:r>
      <w:r w:rsidRPr="00713540">
        <w:rPr>
          <w:sz w:val="16"/>
          <w:szCs w:val="12"/>
        </w:rPr>
        <w:t xml:space="preserve"> In other words, if not for the</w:t>
      </w:r>
      <w:r>
        <w:rPr>
          <w:b/>
          <w:sz w:val="12"/>
          <w:szCs w:val="12"/>
          <w:u w:val="single"/>
        </w:rPr>
        <w:t xml:space="preserve"> </w:t>
      </w:r>
      <w:r w:rsidRPr="00B06CF7">
        <w:rPr>
          <w:rStyle w:val="TitleChar"/>
          <w:b/>
          <w:highlight w:val="yellow"/>
        </w:rPr>
        <w:t>“pathological pacifism</w:t>
      </w:r>
      <w:r w:rsidRPr="00713540">
        <w:rPr>
          <w:rStyle w:val="TitleChar"/>
        </w:rPr>
        <w:t>”</w:t>
      </w:r>
      <w:r w:rsidRPr="00713540">
        <w:rPr>
          <w:sz w:val="16"/>
          <w:szCs w:val="12"/>
        </w:rPr>
        <w:t xml:space="preserve"> (Churchill) which </w:t>
      </w:r>
      <w:r w:rsidRPr="00B06CF7">
        <w:rPr>
          <w:rStyle w:val="TitleChar"/>
          <w:b/>
          <w:highlight w:val="yellow"/>
        </w:rPr>
        <w:t>clouds political debate</w:t>
      </w:r>
      <w:r w:rsidRPr="00713540">
        <w:rPr>
          <w:sz w:val="16"/>
          <w:szCs w:val="12"/>
        </w:rPr>
        <w:t xml:space="preserve"> and scholarly analysis there would be no question that the BLA, having not even read </w:t>
      </w:r>
      <w:proofErr w:type="spellStart"/>
      <w:r w:rsidRPr="00713540">
        <w:rPr>
          <w:sz w:val="16"/>
          <w:szCs w:val="12"/>
        </w:rPr>
        <w:t>Gramsci,xviii</w:t>
      </w:r>
      <w:proofErr w:type="spellEnd"/>
      <w:r w:rsidRPr="00713540">
        <w:rPr>
          <w:sz w:val="16"/>
          <w:szCs w:val="12"/>
        </w:rPr>
        <w:t xml:space="preserve"> were among the best </w:t>
      </w:r>
      <w:proofErr w:type="spellStart"/>
      <w:r w:rsidRPr="00713540">
        <w:rPr>
          <w:sz w:val="16"/>
          <w:szCs w:val="12"/>
        </w:rPr>
        <w:t>Gramscian</w:t>
      </w:r>
      <w:proofErr w:type="spellEnd"/>
      <w:r w:rsidRPr="00713540">
        <w:rPr>
          <w:sz w:val="16"/>
          <w:szCs w:val="12"/>
        </w:rPr>
        <w:t xml:space="preserve"> theorists the U.S. has ever known</w:t>
      </w:r>
      <w:r w:rsidRPr="00713540">
        <w:rPr>
          <w:rStyle w:val="TitleChar"/>
        </w:rPr>
        <w:t>. But</w:t>
      </w:r>
      <w:r w:rsidRPr="00713540">
        <w:rPr>
          <w:sz w:val="16"/>
          <w:szCs w:val="12"/>
        </w:rPr>
        <w:t xml:space="preserve"> though the BLA were great </w:t>
      </w:r>
      <w:proofErr w:type="spellStart"/>
      <w:r w:rsidRPr="00713540">
        <w:rPr>
          <w:sz w:val="16"/>
          <w:szCs w:val="12"/>
        </w:rPr>
        <w:t>Gramscian</w:t>
      </w:r>
      <w:proofErr w:type="spellEnd"/>
      <w:r w:rsidRPr="00713540">
        <w:rPr>
          <w:sz w:val="16"/>
          <w:szCs w:val="12"/>
        </w:rPr>
        <w:t xml:space="preserve"> theorists, they could not become </w:t>
      </w:r>
      <w:proofErr w:type="spellStart"/>
      <w:r w:rsidRPr="00713540">
        <w:rPr>
          <w:sz w:val="16"/>
          <w:szCs w:val="12"/>
        </w:rPr>
        <w:t>Gramscian</w:t>
      </w:r>
      <w:proofErr w:type="spellEnd"/>
      <w:r w:rsidRPr="00713540">
        <w:rPr>
          <w:sz w:val="16"/>
          <w:szCs w:val="12"/>
        </w:rPr>
        <w:t xml:space="preserve"> subjects. The political character of </w:t>
      </w:r>
      <w:r w:rsidRPr="00713540">
        <w:rPr>
          <w:rStyle w:val="TitleChar"/>
        </w:rPr>
        <w:t>one’s actions is inextricably bound to the political status of one’s subjectivity</w:t>
      </w:r>
      <w:r w:rsidRPr="00713540">
        <w:rPr>
          <w:sz w:val="16"/>
          <w:szCs w:val="12"/>
        </w:rPr>
        <w:t xml:space="preserve">; and while this status goes without saying for Gilbert and Clark, it is always in question for </w:t>
      </w:r>
      <w:proofErr w:type="spellStart"/>
      <w:r w:rsidRPr="00713540">
        <w:rPr>
          <w:sz w:val="16"/>
          <w:szCs w:val="12"/>
        </w:rPr>
        <w:t>Balagoon</w:t>
      </w:r>
      <w:proofErr w:type="spellEnd"/>
      <w:r w:rsidRPr="00713540">
        <w:rPr>
          <w:sz w:val="16"/>
          <w:szCs w:val="12"/>
        </w:rPr>
        <w:t xml:space="preserve"> and </w:t>
      </w:r>
      <w:proofErr w:type="spellStart"/>
      <w:r w:rsidRPr="00713540">
        <w:rPr>
          <w:sz w:val="16"/>
          <w:szCs w:val="12"/>
        </w:rPr>
        <w:t>Bukhari</w:t>
      </w:r>
      <w:proofErr w:type="spellEnd"/>
      <w:r w:rsidRPr="00713540">
        <w:rPr>
          <w:sz w:val="16"/>
          <w:szCs w:val="12"/>
        </w:rPr>
        <w:t xml:space="preserve">. [34] </w:t>
      </w:r>
      <w:r w:rsidRPr="00713540">
        <w:rPr>
          <w:rStyle w:val="TitleChar"/>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TitleChar"/>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TitleChar"/>
        </w:rPr>
        <w:t xml:space="preserve">we are better political thinkers—if not actors—as a result of what they did with their bodies, even if we still don’t know what to do with ours. </w:t>
      </w:r>
      <w:r w:rsidRPr="00713540">
        <w:rPr>
          <w:sz w:val="16"/>
          <w:szCs w:val="12"/>
        </w:rPr>
        <w:t>*</w:t>
      </w:r>
    </w:p>
    <w:p w:rsidR="0074573C" w:rsidRPr="0074573C" w:rsidRDefault="0074573C" w:rsidP="0074573C"/>
    <w:p w:rsidR="0074573C" w:rsidRDefault="0074573C" w:rsidP="0074573C">
      <w:pPr>
        <w:pStyle w:val="Heading2"/>
      </w:pPr>
      <w:r>
        <w:t>1NC v. Derrida China</w:t>
      </w:r>
    </w:p>
    <w:p w:rsidR="0074573C" w:rsidRPr="00C75A78" w:rsidRDefault="0074573C" w:rsidP="0074573C">
      <w:pPr>
        <w:pStyle w:val="Heading4"/>
      </w:pPr>
      <w:r w:rsidRPr="00182983">
        <w:t>The only ethical demand is one that calls for the end of the world itself—the af</w:t>
      </w:r>
      <w:r>
        <w:t xml:space="preserve">firmative represents a liberal focus on the conflict of orientalist descriptions of China </w:t>
      </w:r>
      <w:r w:rsidRPr="00182983">
        <w:t>within the paradigm of America but refuses to challenge the foundation</w:t>
      </w:r>
      <w:r>
        <w:t xml:space="preserve">al antagonism of anti-blackness. </w:t>
      </w:r>
    </w:p>
    <w:p w:rsidR="0074573C" w:rsidRDefault="0074573C" w:rsidP="0074573C">
      <w:pPr>
        <w:spacing w:line="240" w:lineRule="auto"/>
        <w:contextualSpacing/>
        <w:rPr>
          <w:rFonts w:cs="Times New Roman"/>
          <w:b/>
          <w:sz w:val="20"/>
          <w:szCs w:val="20"/>
          <w:u w:val="single"/>
        </w:rPr>
      </w:pPr>
      <w:r w:rsidRPr="00371310">
        <w:rPr>
          <w:rFonts w:cs="Times New Roman"/>
          <w:b/>
          <w:u w:val="single"/>
        </w:rPr>
        <w:t>Curry</w:t>
      </w:r>
      <w:r>
        <w:rPr>
          <w:rFonts w:cs="Times New Roman"/>
          <w:b/>
          <w:sz w:val="20"/>
          <w:szCs w:val="20"/>
          <w:u w:val="single"/>
        </w:rPr>
        <w:t xml:space="preserve"> </w:t>
      </w:r>
      <w:r w:rsidRPr="00C75A78">
        <w:rPr>
          <w:rFonts w:cs="Times New Roman"/>
          <w:sz w:val="16"/>
          <w:szCs w:val="20"/>
        </w:rPr>
        <w:t xml:space="preserve">(Tommy, Associate Professor of Philosophy at the University of Texas A&amp;M) </w:t>
      </w:r>
      <w:r w:rsidRPr="00371310">
        <w:rPr>
          <w:rFonts w:cs="Times New Roman"/>
          <w:b/>
          <w:u w:val="single"/>
        </w:rPr>
        <w:t>2015</w:t>
      </w:r>
      <w:r w:rsidRPr="00C75A78">
        <w:rPr>
          <w:rFonts w:cs="Times New Roman"/>
          <w:sz w:val="16"/>
          <w:szCs w:val="20"/>
        </w:rPr>
        <w:t xml:space="preserve"> (In the Fiat of Dreams: The Delusional Allure of Hope, the Reality of Anti-Black Violence and the Demands of the Anti-Ethical, Draft uploaded by author on Academia profile, given special permission to cite, </w:t>
      </w:r>
      <w:hyperlink r:id="rId9" w:history="1">
        <w:r w:rsidRPr="00C75A78">
          <w:rPr>
            <w:rStyle w:val="Hyperlink"/>
            <w:rFonts w:cs="Times New Roman"/>
            <w:sz w:val="16"/>
            <w:szCs w:val="20"/>
          </w:rPr>
          <w:t>https://www.academia.edu/3384301/_Draft_In_the_Fiat_of_Dreams_The_Delusional_Allure_of_Hope_the_Reality_of_Anti-Black_Violence_and_the_Demands_of_the_Anti-Ethical</w:t>
        </w:r>
      </w:hyperlink>
      <w:r w:rsidRPr="00C75A78">
        <w:rPr>
          <w:rFonts w:cs="Times New Roman"/>
          <w:sz w:val="16"/>
          <w:szCs w:val="20"/>
        </w:rPr>
        <w:t>, C.A.)</w:t>
      </w:r>
      <w:r>
        <w:rPr>
          <w:rFonts w:cs="Times New Roman"/>
          <w:b/>
          <w:sz w:val="20"/>
          <w:szCs w:val="20"/>
          <w:u w:val="single"/>
        </w:rPr>
        <w:t xml:space="preserve"> </w:t>
      </w:r>
    </w:p>
    <w:p w:rsidR="0074573C" w:rsidRPr="000B3C7B" w:rsidRDefault="0074573C" w:rsidP="0074573C">
      <w:pPr>
        <w:spacing w:line="240" w:lineRule="auto"/>
        <w:contextualSpacing/>
        <w:rPr>
          <w:rFonts w:cs="Times New Roman"/>
          <w:sz w:val="16"/>
        </w:rPr>
      </w:pPr>
      <w:r w:rsidRPr="000B3C7B">
        <w:rPr>
          <w:rFonts w:cs="Times New Roman"/>
          <w:b/>
          <w:highlight w:val="yellow"/>
          <w:u w:val="single"/>
        </w:rPr>
        <w:t>For many</w:t>
      </w:r>
      <w:r w:rsidRPr="000B3C7B">
        <w:rPr>
          <w:rFonts w:cs="Times New Roman"/>
          <w:b/>
          <w:u w:val="single"/>
        </w:rPr>
        <w:t xml:space="preserve"> </w:t>
      </w:r>
      <w:r w:rsidRPr="000B3C7B">
        <w:rPr>
          <w:rFonts w:cs="Times New Roman"/>
          <w:sz w:val="16"/>
        </w:rPr>
        <w:t xml:space="preserve">philosophers and social political theorists, the eventuation of an egalitarian </w:t>
      </w:r>
      <w:r w:rsidRPr="000B3C7B">
        <w:rPr>
          <w:rFonts w:cs="Times New Roman"/>
          <w:b/>
          <w:highlight w:val="yellow"/>
          <w:u w:val="single"/>
        </w:rPr>
        <w:t>humanist society is the teleological impetus</w:t>
      </w:r>
      <w:r w:rsidRPr="000B3C7B">
        <w:rPr>
          <w:rFonts w:cs="Times New Roman"/>
          <w:sz w:val="16"/>
        </w:rPr>
        <w:t xml:space="preserve">, the inevitable consequence, </w:t>
      </w:r>
      <w:r w:rsidRPr="000B3C7B">
        <w:rPr>
          <w:rFonts w:cs="Times New Roman"/>
          <w:b/>
          <w:highlight w:val="yellow"/>
          <w:u w:val="single"/>
        </w:rPr>
        <w:t>of embracing liberalism and integrationist theories of democracy</w:t>
      </w:r>
      <w:r w:rsidRPr="000B3C7B">
        <w:rPr>
          <w:rFonts w:cs="Times New Roman"/>
          <w:sz w:val="16"/>
          <w:highlight w:val="yellow"/>
        </w:rPr>
        <w:t xml:space="preserve">. </w:t>
      </w:r>
      <w:r w:rsidRPr="000B3C7B">
        <w:rPr>
          <w:rFonts w:cs="Times New Roman"/>
          <w:b/>
          <w:highlight w:val="yellow"/>
          <w:u w:val="single"/>
        </w:rPr>
        <w:t>While</w:t>
      </w:r>
      <w:r w:rsidRPr="000B3C7B">
        <w:rPr>
          <w:rFonts w:cs="Times New Roman"/>
          <w:b/>
          <w:u w:val="single"/>
        </w:rPr>
        <w:t xml:space="preserve"> these proclamations have been </w:t>
      </w:r>
      <w:r w:rsidRPr="000B3C7B">
        <w:rPr>
          <w:rFonts w:cs="Times New Roman"/>
          <w:sz w:val="16"/>
        </w:rPr>
        <w:t xml:space="preserve">by Black thinkers for centuries as </w:t>
      </w:r>
      <w:r w:rsidRPr="000B3C7B">
        <w:rPr>
          <w:rFonts w:cs="Times New Roman"/>
          <w:b/>
          <w:u w:val="single"/>
        </w:rPr>
        <w:t xml:space="preserve">the promulgations of America’s democratic potential, </w:t>
      </w:r>
      <w:r w:rsidRPr="000B3C7B">
        <w:rPr>
          <w:rFonts w:cs="Times New Roman"/>
          <w:b/>
          <w:highlight w:val="yellow"/>
          <w:u w:val="single"/>
        </w:rPr>
        <w:t>the Black victims of America’s fetish for racism</w:t>
      </w:r>
      <w:r w:rsidRPr="000B3C7B">
        <w:rPr>
          <w:rFonts w:cs="Times New Roman"/>
          <w:sz w:val="16"/>
        </w:rPr>
        <w:t xml:space="preserve">, those who are forced to endure the failure of white theory to arrest the racist tyranny, </w:t>
      </w:r>
      <w:r w:rsidRPr="000B3C7B">
        <w:rPr>
          <w:rFonts w:cs="Times New Roman"/>
          <w:b/>
          <w:highlight w:val="yellow"/>
          <w:u w:val="single"/>
        </w:rPr>
        <w:t xml:space="preserve">have their </w:t>
      </w:r>
      <w:r w:rsidRPr="000B3C7B">
        <w:rPr>
          <w:rFonts w:cs="Times New Roman"/>
          <w:b/>
          <w:u w:val="single"/>
        </w:rPr>
        <w:t xml:space="preserve">deaths, their </w:t>
      </w:r>
      <w:r w:rsidRPr="000B3C7B">
        <w:rPr>
          <w:rFonts w:cs="Times New Roman"/>
          <w:b/>
          <w:highlight w:val="yellow"/>
          <w:u w:val="single"/>
        </w:rPr>
        <w:t>murders</w:t>
      </w:r>
      <w:r w:rsidRPr="000B3C7B">
        <w:rPr>
          <w:rFonts w:cs="Times New Roman"/>
          <w:b/>
          <w:u w:val="single"/>
        </w:rPr>
        <w:t xml:space="preserve">, their deprivation </w:t>
      </w:r>
      <w:r w:rsidRPr="000B3C7B">
        <w:rPr>
          <w:rFonts w:cs="Times New Roman"/>
          <w:b/>
          <w:highlight w:val="yellow"/>
          <w:u w:val="single"/>
        </w:rPr>
        <w:t>interpreted as caricatures</w:t>
      </w:r>
      <w:r w:rsidRPr="000B3C7B">
        <w:rPr>
          <w:rFonts w:cs="Times New Roman"/>
          <w:b/>
          <w:u w:val="single"/>
        </w:rPr>
        <w:t>, the brutality of which is taken to be academic capital driving philosophical engagements with and theorizations about race within the confines America’s geography</w:t>
      </w:r>
      <w:r w:rsidRPr="000B3C7B">
        <w:rPr>
          <w:rFonts w:cs="Times New Roman"/>
          <w:sz w:val="16"/>
        </w:rPr>
        <w:t xml:space="preserve">. </w:t>
      </w:r>
      <w:r w:rsidRPr="000B3C7B">
        <w:rPr>
          <w:rFonts w:cs="Times New Roman"/>
          <w:b/>
          <w:highlight w:val="yellow"/>
          <w:u w:val="single"/>
        </w:rPr>
        <w:t>In this illusory world, Black citizens are aspirations</w:t>
      </w:r>
      <w:r w:rsidRPr="000B3C7B">
        <w:rPr>
          <w:rFonts w:cs="Times New Roman"/>
          <w:b/>
          <w:u w:val="single"/>
        </w:rPr>
        <w:t>—thought experiments rooted in the desire to motivate political theories through the excoriation of Blackness</w:t>
      </w:r>
      <w:r w:rsidRPr="000B3C7B">
        <w:rPr>
          <w:rFonts w:cs="Times New Roman"/>
          <w:sz w:val="16"/>
        </w:rPr>
        <w:t xml:space="preserve">. The Black thinker becomes a voyeur gazing upon this thought—raced, but not </w:t>
      </w:r>
      <w:proofErr w:type="spellStart"/>
      <w:r w:rsidRPr="000B3C7B">
        <w:rPr>
          <w:rFonts w:cs="Times New Roman"/>
          <w:sz w:val="16"/>
        </w:rPr>
        <w:t>unhumaned</w:t>
      </w:r>
      <w:proofErr w:type="spellEnd"/>
      <w:r w:rsidRPr="000B3C7B">
        <w:rPr>
          <w:rFonts w:cs="Times New Roman"/>
          <w:sz w:val="16"/>
        </w:rPr>
        <w:t xml:space="preserve"> by Blackness—the citizen, historically white, empirically violent, but recognized as human instead of animal. </w:t>
      </w:r>
      <w:r w:rsidRPr="000B3C7B">
        <w:rPr>
          <w:rFonts w:cs="Times New Roman"/>
          <w:b/>
          <w:highlight w:val="yellow"/>
          <w:u w:val="single"/>
        </w:rPr>
        <w:t>Hope</w:t>
      </w:r>
      <w:r w:rsidRPr="000B3C7B">
        <w:rPr>
          <w:rFonts w:cs="Times New Roman"/>
          <w:b/>
          <w:u w:val="single"/>
        </w:rPr>
        <w:t xml:space="preserve"> is the then made the concrete political delusion; the idea that is taken to explain all Black social and political existence since slavery as progress, despite contradiction or regress</w:t>
      </w:r>
      <w:r w:rsidRPr="000B3C7B">
        <w:rPr>
          <w:rFonts w:cs="Times New Roman"/>
          <w:sz w:val="16"/>
        </w:rPr>
        <w:t>. In thinking about Blackness</w:t>
      </w:r>
      <w:r w:rsidRPr="000B3C7B">
        <w:rPr>
          <w:rFonts w:cs="Times New Roman"/>
          <w:b/>
          <w:u w:val="single"/>
        </w:rPr>
        <w:t xml:space="preserve">, the Black scholar </w:t>
      </w:r>
      <w:r w:rsidRPr="000B3C7B">
        <w:rPr>
          <w:rFonts w:cs="Times New Roman"/>
          <w:b/>
          <w:highlight w:val="yellow"/>
          <w:u w:val="single"/>
        </w:rPr>
        <w:t xml:space="preserve">removes Black existence from the horrors of America preferring to think Blackness as unrealized. </w:t>
      </w:r>
      <w:r w:rsidRPr="000B3C7B">
        <w:rPr>
          <w:rFonts w:cs="Times New Roman"/>
          <w:b/>
          <w:u w:val="single"/>
        </w:rPr>
        <w:t xml:space="preserve">This is a conceptual failing of Black scholarship, a failing that Frank Wilderson describes as “people consciously or unconsciously peel away from the strength and the terror of their evidence </w:t>
      </w:r>
      <w:r w:rsidRPr="000B3C7B">
        <w:rPr>
          <w:rFonts w:cs="Times New Roman"/>
          <w:b/>
          <w:highlight w:val="yellow"/>
          <w:u w:val="single"/>
        </w:rPr>
        <w:t>in order to propose some kind of coherent, hopeful solution to things</w:t>
      </w:r>
      <w:r w:rsidRPr="000B3C7B">
        <w:rPr>
          <w:rFonts w:cs="Times New Roman"/>
          <w:b/>
          <w:u w:val="single"/>
        </w:rPr>
        <w:t>.”</w:t>
      </w:r>
      <w:r w:rsidRPr="000B3C7B">
        <w:rPr>
          <w:rStyle w:val="EndnoteReference"/>
          <w:rFonts w:cs="Times New Roman"/>
          <w:sz w:val="16"/>
        </w:rPr>
        <w:endnoteReference w:id="1"/>
      </w:r>
      <w:r w:rsidRPr="000B3C7B">
        <w:rPr>
          <w:rFonts w:cs="Times New Roman"/>
          <w:sz w:val="16"/>
        </w:rPr>
        <w:t xml:space="preserve"> . It is in this act—the cessation of inquiry whereby the epistemic is collapsed into the political/ontological—that the dereliction of Black thought, its predilection towards becoming a racial normative, is apparent.</w:t>
      </w:r>
      <w:r w:rsidRPr="000B3C7B">
        <w:rPr>
          <w:rStyle w:val="EndnoteReference"/>
          <w:rFonts w:cs="Times New Roman"/>
          <w:sz w:val="16"/>
        </w:rPr>
        <w:endnoteReference w:id="2"/>
      </w:r>
      <w:r w:rsidRPr="000B3C7B">
        <w:rPr>
          <w:rFonts w:cs="Times New Roman"/>
          <w:sz w:val="16"/>
        </w:rPr>
        <w:t xml:space="preserve"> Much like the dilemmas found in dealing with Black death and confronting the genocidal tendencies haunting the lives of Black men articulated by </w:t>
      </w:r>
      <w:proofErr w:type="spellStart"/>
      <w:r w:rsidRPr="000B3C7B">
        <w:rPr>
          <w:rFonts w:cs="Times New Roman"/>
          <w:sz w:val="16"/>
        </w:rPr>
        <w:t>Wynter’s</w:t>
      </w:r>
      <w:proofErr w:type="spellEnd"/>
      <w:r w:rsidRPr="000B3C7B">
        <w:rPr>
          <w:rFonts w:cs="Times New Roman"/>
          <w:sz w:val="16"/>
        </w:rPr>
        <w:t xml:space="preserve"> “No Humans Involved” in chapter one, </w:t>
      </w:r>
      <w:r w:rsidRPr="000B3C7B">
        <w:rPr>
          <w:rFonts w:cs="Times New Roman"/>
          <w:b/>
          <w:u w:val="single"/>
        </w:rPr>
        <w:t xml:space="preserve">there is a need </w:t>
      </w:r>
      <w:r w:rsidRPr="000B3C7B">
        <w:rPr>
          <w:rFonts w:cs="Times New Roman"/>
          <w:b/>
          <w:highlight w:val="yellow"/>
          <w:u w:val="single"/>
        </w:rPr>
        <w:t>to</w:t>
      </w:r>
      <w:r w:rsidRPr="000B3C7B">
        <w:rPr>
          <w:rFonts w:cs="Times New Roman"/>
          <w:b/>
          <w:u w:val="single"/>
        </w:rPr>
        <w:t xml:space="preserve"> sanitize, make tolerable, </w:t>
      </w:r>
      <w:proofErr w:type="spellStart"/>
      <w:r w:rsidRPr="000B3C7B">
        <w:rPr>
          <w:rFonts w:cs="Times New Roman"/>
          <w:b/>
          <w:i/>
          <w:highlight w:val="yellow"/>
          <w:u w:val="single"/>
        </w:rPr>
        <w:t>academify</w:t>
      </w:r>
      <w:proofErr w:type="spellEnd"/>
      <w:r w:rsidRPr="000B3C7B">
        <w:rPr>
          <w:rFonts w:cs="Times New Roman"/>
          <w:b/>
          <w:i/>
          <w:highlight w:val="yellow"/>
          <w:u w:val="single"/>
        </w:rPr>
        <w:t xml:space="preserve"> </w:t>
      </w:r>
      <w:r w:rsidRPr="000B3C7B">
        <w:rPr>
          <w:rFonts w:cs="Times New Roman"/>
          <w:b/>
          <w:highlight w:val="yellow"/>
          <w:u w:val="single"/>
        </w:rPr>
        <w:t>Black existence so that it does not become nihilistic and fatalist, but a thought experiment that offers the white listener, reader, or colleague entrance into the possibility of being an anti-racist compassionate white reformist</w:t>
      </w:r>
      <w:r w:rsidRPr="000B3C7B">
        <w:rPr>
          <w:rFonts w:cs="Times New Roman"/>
          <w:b/>
          <w:u w:val="single"/>
        </w:rPr>
        <w:t xml:space="preserve">. This vacating of Black existence is not symbolic; rather it is the psychical consequence of the physical effect of Black </w:t>
      </w:r>
      <w:proofErr w:type="gramStart"/>
      <w:r w:rsidRPr="000B3C7B">
        <w:rPr>
          <w:rFonts w:cs="Times New Roman"/>
          <w:b/>
          <w:u w:val="single"/>
        </w:rPr>
        <w:t>death</w:t>
      </w:r>
      <w:proofErr w:type="gramEnd"/>
      <w:r w:rsidRPr="000B3C7B">
        <w:rPr>
          <w:rFonts w:cs="Times New Roman"/>
          <w:b/>
          <w:u w:val="single"/>
        </w:rPr>
        <w:t>. This is not to suggest that Black people dying is an abstraction. The death of Black men and boys by state violence, white vigilantism and economic deprivation removes this group from being seen in society, and erases them from our conceptualization theoretically. Black male death, the death of Black men seen as a problem, of Black boys thought to inevitably grow into criminals beyond their adolescent deviance is the background from which Black male death is described generically and as the background of how one situates the extremities of racism</w:t>
      </w:r>
      <w:r w:rsidRPr="000B3C7B">
        <w:rPr>
          <w:rFonts w:cs="Times New Roman"/>
          <w:sz w:val="16"/>
        </w:rPr>
        <w:t xml:space="preserve">. Michelle Alexander’s </w:t>
      </w:r>
      <w:r w:rsidRPr="000B3C7B">
        <w:rPr>
          <w:rFonts w:cs="Times New Roman"/>
          <w:i/>
          <w:sz w:val="16"/>
        </w:rPr>
        <w:t>The New Jim Crow: Mass Incarceration in the Age of Colorblindness</w:t>
      </w:r>
      <w:r w:rsidRPr="000B3C7B">
        <w:rPr>
          <w:rFonts w:cs="Times New Roman"/>
          <w:sz w:val="16"/>
        </w:rPr>
        <w:t xml:space="preserve"> which argues that the victims of the War on Drugs, young Black men “are part of a growing </w:t>
      </w:r>
      <w:proofErr w:type="spellStart"/>
      <w:r w:rsidRPr="000B3C7B">
        <w:rPr>
          <w:rFonts w:cs="Times New Roman"/>
          <w:sz w:val="16"/>
        </w:rPr>
        <w:t>undercaste</w:t>
      </w:r>
      <w:proofErr w:type="spellEnd"/>
      <w:r w:rsidRPr="000B3C7B">
        <w:rPr>
          <w:rFonts w:cs="Times New Roman"/>
          <w:sz w:val="16"/>
        </w:rPr>
        <w:t>, permanently locked up and locked out of mainstream society,”</w:t>
      </w:r>
      <w:r w:rsidRPr="000B3C7B">
        <w:rPr>
          <w:rStyle w:val="EndnoteReference"/>
          <w:rFonts w:cs="Times New Roman"/>
          <w:sz w:val="16"/>
        </w:rPr>
        <w:endnoteReference w:id="3"/>
      </w:r>
      <w:r w:rsidRPr="000B3C7B">
        <w:rPr>
          <w:rFonts w:cs="Times New Roman"/>
          <w:sz w:val="16"/>
        </w:rPr>
        <w:t xml:space="preserve"> (2010) confirms Huey P. Newton’s </w:t>
      </w:r>
      <w:r w:rsidRPr="000B3C7B">
        <w:rPr>
          <w:rFonts w:cs="Times New Roman"/>
          <w:i/>
          <w:sz w:val="16"/>
        </w:rPr>
        <w:t>War Against the Panthers: A Study of Repression in America</w:t>
      </w:r>
      <w:r w:rsidRPr="000B3C7B">
        <w:rPr>
          <w:rFonts w:cs="Times New Roman"/>
          <w:sz w:val="16"/>
        </w:rPr>
        <w:t xml:space="preserve"> (1980), which argues that: Direct and unconcealed brute force and violence—although clearly persisting in many quarters of society—are today less acceptable to an increasingly sophisticated public, a public significantly remote from the methods of social and economic control common to early America. This is not a statement, however, that there is such increased civility that Americans can no longer tolerate social control of the country's under classes by force of violence; rather, it is an observation that </w:t>
      </w:r>
      <w:r w:rsidRPr="000B3C7B">
        <w:rPr>
          <w:rFonts w:cs="Times New Roman"/>
          <w:b/>
          <w:highlight w:val="yellow"/>
          <w:u w:val="single"/>
        </w:rPr>
        <w:t xml:space="preserve">Americans today appear to be more inclined to issue endorsement to agents and agencies of control which carry out the task, while permitting the benefactors of such control to retain a </w:t>
      </w:r>
      <w:proofErr w:type="spellStart"/>
      <w:r w:rsidRPr="000B3C7B">
        <w:rPr>
          <w:rFonts w:cs="Times New Roman"/>
          <w:b/>
          <w:highlight w:val="yellow"/>
          <w:u w:val="single"/>
        </w:rPr>
        <w:t>semidignified</w:t>
      </w:r>
      <w:proofErr w:type="spellEnd"/>
      <w:r w:rsidRPr="000B3C7B">
        <w:rPr>
          <w:rFonts w:cs="Times New Roman"/>
          <w:b/>
          <w:highlight w:val="yellow"/>
          <w:u w:val="single"/>
        </w:rPr>
        <w:t>, clean-hands image of themselves</w:t>
      </w:r>
      <w:r w:rsidRPr="000B3C7B">
        <w:rPr>
          <w:rFonts w:cs="Times New Roman"/>
          <w:sz w:val="16"/>
          <w:highlight w:val="yellow"/>
        </w:rPr>
        <w:t xml:space="preserve">. </w:t>
      </w:r>
      <w:r w:rsidRPr="000B3C7B">
        <w:rPr>
          <w:rFonts w:cs="Times New Roman"/>
          <w:b/>
          <w:highlight w:val="yellow"/>
          <w:u w:val="single"/>
        </w:rPr>
        <w:t>This attitude is</w:t>
      </w:r>
      <w:r w:rsidRPr="000B3C7B">
        <w:rPr>
          <w:rFonts w:cs="Times New Roman"/>
          <w:b/>
          <w:u w:val="single"/>
        </w:rPr>
        <w:t xml:space="preserve"> </w:t>
      </w:r>
      <w:r w:rsidRPr="000B3C7B">
        <w:rPr>
          <w:rFonts w:cs="Times New Roman"/>
          <w:sz w:val="16"/>
        </w:rPr>
        <w:t>very largely responsible for the rise of the phenomenon to which systematic attention is given in the study undertaken here: the rise in the 1960s of control tactics heavily reliant upon infiltration, deliberate misinformation, selective harassment, and the use of the legal system to quell broad based dissent and its leadership.</w:t>
      </w:r>
      <w:r w:rsidRPr="000B3C7B">
        <w:rPr>
          <w:rStyle w:val="EndnoteReference"/>
          <w:rFonts w:cs="Times New Roman"/>
          <w:sz w:val="16"/>
        </w:rPr>
        <w:endnoteReference w:id="4"/>
      </w:r>
      <w:r w:rsidRPr="000B3C7B">
        <w:rPr>
          <w:rFonts w:cs="Times New Roman"/>
          <w:sz w:val="16"/>
        </w:rPr>
        <w:t xml:space="preserve"> </w:t>
      </w:r>
      <w:r w:rsidRPr="000B3C7B">
        <w:rPr>
          <w:rFonts w:cs="Times New Roman"/>
          <w:b/>
          <w:u w:val="single"/>
        </w:rPr>
        <w:t>Newton makes the descriptive sociological data of Alexander theoretically useful in understanding and focusing on the</w:t>
      </w:r>
      <w:r w:rsidRPr="000B3C7B">
        <w:rPr>
          <w:rFonts w:cs="Times New Roman"/>
          <w:sz w:val="16"/>
        </w:rPr>
        <w:t xml:space="preserve"> conceptual blindness, </w:t>
      </w:r>
      <w:r w:rsidRPr="000B3C7B">
        <w:rPr>
          <w:rFonts w:cs="Times New Roman"/>
          <w:b/>
          <w:highlight w:val="yellow"/>
          <w:u w:val="single"/>
        </w:rPr>
        <w:t xml:space="preserve">the foundations of repressive civility founded upon government programs, militarism, and </w:t>
      </w:r>
      <w:proofErr w:type="spellStart"/>
      <w:r w:rsidRPr="000B3C7B">
        <w:rPr>
          <w:rFonts w:cs="Times New Roman"/>
          <w:b/>
          <w:highlight w:val="yellow"/>
          <w:u w:val="single"/>
        </w:rPr>
        <w:t>deradicalization</w:t>
      </w:r>
      <w:proofErr w:type="spellEnd"/>
      <w:r w:rsidRPr="000B3C7B">
        <w:rPr>
          <w:rFonts w:cs="Times New Roman"/>
          <w:b/>
          <w:highlight w:val="yellow"/>
          <w:u w:val="single"/>
        </w:rPr>
        <w:t xml:space="preserve"> </w:t>
      </w:r>
      <w:r w:rsidRPr="000B3C7B">
        <w:rPr>
          <w:rFonts w:cs="Times New Roman"/>
          <w:sz w:val="16"/>
        </w:rPr>
        <w:t xml:space="preserve">is the basis of the bourgeois morality formed socially but conceptually reproduced in the application of ethical systems. At the root of the racist blindness of Black men previously commented upon by Sylvia </w:t>
      </w:r>
      <w:proofErr w:type="spellStart"/>
      <w:r w:rsidRPr="000B3C7B">
        <w:rPr>
          <w:rFonts w:cs="Times New Roman"/>
          <w:sz w:val="16"/>
        </w:rPr>
        <w:t>Wynter’s</w:t>
      </w:r>
      <w:proofErr w:type="spellEnd"/>
      <w:r w:rsidRPr="000B3C7B">
        <w:rPr>
          <w:rFonts w:cs="Times New Roman"/>
          <w:sz w:val="16"/>
        </w:rPr>
        <w:t xml:space="preserve"> essay “No Human’s Involved,” (1992) that speaks to the systematic police brutality and murder of Black men by the state that does not/cannot register within the disciplinary boundaries and emergent ethical arrangements, is the eschatological dilemma’s involved in producing the normative-political-rational-subject. </w:t>
      </w:r>
      <w:r w:rsidRPr="000B3C7B">
        <w:rPr>
          <w:rFonts w:cs="Times New Roman"/>
          <w:b/>
          <w:u w:val="single"/>
        </w:rPr>
        <w:t>The Black man, the man-not, is not human</w:t>
      </w:r>
      <w:r w:rsidRPr="000B3C7B">
        <w:rPr>
          <w:rFonts w:cs="Times New Roman"/>
          <w:sz w:val="16"/>
        </w:rPr>
        <w:t xml:space="preserve">. Like the Mann Act of 1910 mentioned by Newton in the criminalization of Jack Johnson in </w:t>
      </w:r>
      <w:r w:rsidRPr="000B3C7B">
        <w:rPr>
          <w:rFonts w:cs="Times New Roman"/>
          <w:i/>
          <w:sz w:val="16"/>
        </w:rPr>
        <w:t>War Against the Panthers</w:t>
      </w:r>
      <w:r w:rsidRPr="000B3C7B">
        <w:rPr>
          <w:rFonts w:cs="Times New Roman"/>
          <w:sz w:val="16"/>
        </w:rPr>
        <w:t xml:space="preserve">, </w:t>
      </w:r>
      <w:r w:rsidRPr="000B3C7B">
        <w:rPr>
          <w:rFonts w:cs="Times New Roman"/>
          <w:b/>
          <w:u w:val="single"/>
        </w:rPr>
        <w:t>the War on Drugs, the manipulation of Stand Your Ground, the death that results in erasing Black men and boys physically, likewise erases their deaths and by effect their lives as normative-pessimistic origins as political theory.</w:t>
      </w:r>
      <w:r w:rsidRPr="000B3C7B">
        <w:rPr>
          <w:rFonts w:cs="Times New Roman"/>
          <w:sz w:val="16"/>
        </w:rPr>
        <w:t xml:space="preserve"> </w:t>
      </w:r>
      <w:r w:rsidRPr="000B3C7B">
        <w:rPr>
          <w:rFonts w:cs="Times New Roman"/>
          <w:b/>
          <w:sz w:val="16"/>
        </w:rPr>
        <w:t xml:space="preserve">On The Peril of Anti-Black Violence: </w:t>
      </w:r>
      <w:r w:rsidRPr="000B3C7B">
        <w:rPr>
          <w:rFonts w:cs="Times New Roman"/>
          <w:b/>
          <w:highlight w:val="yellow"/>
          <w:u w:val="single"/>
        </w:rPr>
        <w:t>Despite the rhetorical strategies</w:t>
      </w:r>
      <w:r w:rsidRPr="000B3C7B">
        <w:rPr>
          <w:rFonts w:cs="Times New Roman"/>
          <w:b/>
          <w:u w:val="single"/>
        </w:rPr>
        <w:t xml:space="preserve"> adopted by both Black and white political theorists which urge Blacks and whites alike to demand Americans </w:t>
      </w:r>
      <w:r w:rsidRPr="000B3C7B">
        <w:rPr>
          <w:rFonts w:cs="Times New Roman"/>
          <w:b/>
          <w:highlight w:val="yellow"/>
          <w:u w:val="single"/>
        </w:rPr>
        <w:t>to continue</w:t>
      </w:r>
      <w:r w:rsidRPr="000B3C7B">
        <w:rPr>
          <w:rFonts w:cs="Times New Roman"/>
          <w:b/>
          <w:u w:val="single"/>
        </w:rPr>
        <w:t xml:space="preserve"> their </w:t>
      </w:r>
      <w:r w:rsidRPr="000B3C7B">
        <w:rPr>
          <w:rFonts w:cs="Times New Roman"/>
          <w:b/>
          <w:highlight w:val="yellow"/>
          <w:u w:val="single"/>
        </w:rPr>
        <w:t>allegiance to</w:t>
      </w:r>
      <w:r w:rsidRPr="000B3C7B">
        <w:rPr>
          <w:rFonts w:cs="Times New Roman"/>
          <w:b/>
          <w:u w:val="single"/>
        </w:rPr>
        <w:t xml:space="preserve"> the foundational de-</w:t>
      </w:r>
      <w:proofErr w:type="spellStart"/>
      <w:r w:rsidRPr="000B3C7B">
        <w:rPr>
          <w:rFonts w:cs="Times New Roman"/>
          <w:b/>
          <w:u w:val="single"/>
        </w:rPr>
        <w:t>racialized</w:t>
      </w:r>
      <w:proofErr w:type="spellEnd"/>
      <w:r w:rsidRPr="000B3C7B">
        <w:rPr>
          <w:rFonts w:cs="Times New Roman"/>
          <w:b/>
          <w:u w:val="single"/>
        </w:rPr>
        <w:t xml:space="preserve"> ethos of </w:t>
      </w:r>
      <w:r w:rsidRPr="000B3C7B">
        <w:rPr>
          <w:rFonts w:cs="Times New Roman"/>
          <w:b/>
          <w:highlight w:val="yellow"/>
          <w:u w:val="single"/>
        </w:rPr>
        <w:t>the post-Civil Rights era</w:t>
      </w:r>
      <w:r w:rsidRPr="000B3C7B">
        <w:rPr>
          <w:rFonts w:cs="Times New Roman"/>
          <w:b/>
          <w:u w:val="single"/>
        </w:rPr>
        <w:t>, the reality of the American racism</w:t>
      </w:r>
      <w:r w:rsidRPr="000B3C7B">
        <w:rPr>
          <w:rFonts w:cs="Times New Roman"/>
          <w:sz w:val="16"/>
        </w:rPr>
        <w:t>—its sheer recurring violence against Black people—</w:t>
      </w:r>
      <w:r w:rsidRPr="000B3C7B">
        <w:rPr>
          <w:rFonts w:cs="Times New Roman"/>
          <w:b/>
          <w:u w:val="single"/>
        </w:rPr>
        <w:t>demands more than symbolic rhetorical allusion</w:t>
      </w:r>
      <w:r w:rsidRPr="000B3C7B">
        <w:rPr>
          <w:rFonts w:cs="Times New Roman"/>
          <w:sz w:val="16"/>
        </w:rPr>
        <w:t xml:space="preserve">. </w:t>
      </w:r>
      <w:r w:rsidRPr="000B3C7B">
        <w:rPr>
          <w:rFonts w:cs="Times New Roman"/>
          <w:b/>
          <w:u w:val="single"/>
        </w:rPr>
        <w:t>To seriously grasp the reality of</w:t>
      </w:r>
      <w:r w:rsidRPr="000B3C7B">
        <w:rPr>
          <w:rFonts w:cs="Times New Roman"/>
          <w:sz w:val="16"/>
        </w:rPr>
        <w:t xml:space="preserve"> racist oppression and the </w:t>
      </w:r>
      <w:proofErr w:type="spellStart"/>
      <w:r w:rsidRPr="000B3C7B">
        <w:rPr>
          <w:rFonts w:cs="Times New Roman"/>
          <w:sz w:val="16"/>
        </w:rPr>
        <w:t>sempiternal</w:t>
      </w:r>
      <w:proofErr w:type="spellEnd"/>
      <w:r w:rsidRPr="000B3C7B">
        <w:rPr>
          <w:rFonts w:cs="Times New Roman"/>
          <w:sz w:val="16"/>
        </w:rPr>
        <w:t xml:space="preserve"> machinations of anti-Blackness throughout </w:t>
      </w:r>
      <w:r w:rsidRPr="000B3C7B">
        <w:rPr>
          <w:rFonts w:cs="Times New Roman"/>
          <w:b/>
          <w:highlight w:val="yellow"/>
          <w:u w:val="single"/>
        </w:rPr>
        <w:t>American society</w:t>
      </w:r>
      <w:r w:rsidRPr="000B3C7B">
        <w:rPr>
          <w:rFonts w:cs="Times New Roman"/>
          <w:sz w:val="16"/>
        </w:rPr>
        <w:t xml:space="preserve"> be it </w:t>
      </w:r>
      <w:r w:rsidRPr="000B3C7B">
        <w:rPr>
          <w:rFonts w:cs="Times New Roman"/>
          <w:b/>
          <w:highlight w:val="yellow"/>
          <w:u w:val="single"/>
        </w:rPr>
        <w:t>in its institutions</w:t>
      </w:r>
      <w:r w:rsidRPr="000B3C7B">
        <w:rPr>
          <w:rFonts w:cs="Times New Roman"/>
          <w:sz w:val="16"/>
        </w:rPr>
        <w:t xml:space="preserve"> like the prison industrial complex, </w:t>
      </w:r>
      <w:r w:rsidRPr="000B3C7B">
        <w:rPr>
          <w:rFonts w:cs="Times New Roman"/>
          <w:b/>
          <w:highlight w:val="yellow"/>
          <w:u w:val="single"/>
        </w:rPr>
        <w:t>its policies</w:t>
      </w:r>
      <w:r w:rsidRPr="000B3C7B">
        <w:rPr>
          <w:rFonts w:cs="Times New Roman"/>
          <w:sz w:val="16"/>
        </w:rPr>
        <w:t xml:space="preserve"> like Affirmative action, </w:t>
      </w:r>
      <w:r w:rsidRPr="000B3C7B">
        <w:rPr>
          <w:rFonts w:cs="Times New Roman"/>
          <w:b/>
          <w:highlight w:val="yellow"/>
          <w:u w:val="single"/>
        </w:rPr>
        <w:t>or its manipulation of Black social degradation and economic disadvantage to support pathological theses</w:t>
      </w:r>
      <w:r w:rsidRPr="000B3C7B">
        <w:rPr>
          <w:rFonts w:cs="Times New Roman"/>
          <w:sz w:val="16"/>
        </w:rPr>
        <w:t xml:space="preserve"> about disasters like Katrina or cultural deviance as in the death of </w:t>
      </w:r>
      <w:proofErr w:type="spellStart"/>
      <w:r w:rsidRPr="000B3C7B">
        <w:rPr>
          <w:rFonts w:cs="Times New Roman"/>
          <w:sz w:val="16"/>
        </w:rPr>
        <w:t>Trayvon</w:t>
      </w:r>
      <w:proofErr w:type="spellEnd"/>
      <w:r w:rsidRPr="000B3C7B">
        <w:rPr>
          <w:rFonts w:cs="Times New Roman"/>
          <w:sz w:val="16"/>
        </w:rPr>
        <w:t xml:space="preserve"> Martin, Darius Simmons, or Jordan Davis, </w:t>
      </w:r>
      <w:r w:rsidRPr="000B3C7B">
        <w:rPr>
          <w:rFonts w:cs="Times New Roman"/>
          <w:b/>
          <w:highlight w:val="yellow"/>
          <w:u w:val="single"/>
        </w:rPr>
        <w:t>the study of the matter itself—racism—must be a study of a conceptual disengagement with the myth</w:t>
      </w:r>
      <w:r w:rsidRPr="000B3C7B">
        <w:rPr>
          <w:rFonts w:cs="Times New Roman"/>
          <w:b/>
          <w:u w:val="single"/>
        </w:rPr>
        <w:t xml:space="preserve"> of racial equality and the “automatic progressivism” of </w:t>
      </w:r>
      <w:r w:rsidRPr="000B3C7B">
        <w:rPr>
          <w:rFonts w:cs="Times New Roman"/>
          <w:b/>
          <w:highlight w:val="yellow"/>
          <w:u w:val="single"/>
        </w:rPr>
        <w:t>the American liberal project.</w:t>
      </w:r>
      <w:r w:rsidRPr="000B3C7B">
        <w:rPr>
          <w:rFonts w:cs="Times New Roman"/>
          <w:b/>
          <w:u w:val="single"/>
        </w:rPr>
        <w:t xml:space="preserve"> </w:t>
      </w:r>
      <w:r w:rsidRPr="000B3C7B">
        <w:rPr>
          <w:rFonts w:cs="Times New Roman"/>
          <w:b/>
          <w:sz w:val="16"/>
          <w:szCs w:val="16"/>
          <w:u w:val="single"/>
        </w:rPr>
        <w:t>This disengagement is not simply the refusal to accept the idealism of civil rights myth held beyond the realm of fact, but the disengagement with the illusions of democracy and equality that continue to ignore the role that violence has played and continues to play in the subjugation, incarceration, and vilification of Black life</w:t>
      </w:r>
      <w:r w:rsidRPr="000B3C7B">
        <w:rPr>
          <w:rFonts w:cs="Times New Roman"/>
          <w:sz w:val="16"/>
          <w:szCs w:val="16"/>
        </w:rPr>
        <w:t xml:space="preserve">. As Dr. A.J. William Myers reveals in his work groundbreaking work entitled </w:t>
      </w:r>
      <w:r w:rsidRPr="000B3C7B">
        <w:rPr>
          <w:rFonts w:cs="Times New Roman"/>
          <w:i/>
          <w:sz w:val="16"/>
          <w:szCs w:val="16"/>
        </w:rPr>
        <w:t>Destructive Impulses</w:t>
      </w:r>
      <w:r w:rsidRPr="000B3C7B">
        <w:rPr>
          <w:rFonts w:cs="Times New Roman"/>
          <w:sz w:val="16"/>
          <w:szCs w:val="16"/>
        </w:rPr>
        <w:t xml:space="preserve">, Until at such time white America (and Black America) is openly willing to confront a historical legacy of its own violence (perpetrated against an American people of color), any venture into and/ or expository on race relations becomes an exercise in futility…As a result, therefore, </w:t>
      </w:r>
      <w:r w:rsidRPr="000B3C7B">
        <w:rPr>
          <w:rFonts w:cs="Times New Roman"/>
          <w:b/>
          <w:sz w:val="16"/>
          <w:szCs w:val="16"/>
          <w:u w:val="single"/>
        </w:rPr>
        <w:t>white violence, confined to the subliminal recesses of the American psyche, continues to prevent the transition necessary for the country to move beyond the idea of race</w:t>
      </w:r>
      <w:r w:rsidRPr="000B3C7B">
        <w:rPr>
          <w:rFonts w:cs="Times New Roman"/>
          <w:sz w:val="16"/>
          <w:szCs w:val="16"/>
        </w:rPr>
        <w:t>.</w:t>
      </w:r>
      <w:r w:rsidRPr="000B3C7B">
        <w:rPr>
          <w:rStyle w:val="EndnoteReference"/>
          <w:rFonts w:cs="Times New Roman"/>
          <w:sz w:val="16"/>
          <w:szCs w:val="16"/>
        </w:rPr>
        <w:endnoteReference w:id="5"/>
      </w:r>
      <w:r w:rsidRPr="000B3C7B">
        <w:rPr>
          <w:rFonts w:cs="Times New Roman"/>
          <w:sz w:val="16"/>
          <w:szCs w:val="16"/>
        </w:rPr>
        <w:t xml:space="preserve"> In America, Blackness and the racism that continues to condemn those historical </w:t>
      </w:r>
      <w:proofErr w:type="spellStart"/>
      <w:r w:rsidRPr="000B3C7B">
        <w:rPr>
          <w:rFonts w:cs="Times New Roman"/>
          <w:sz w:val="16"/>
          <w:szCs w:val="16"/>
        </w:rPr>
        <w:t>racialized</w:t>
      </w:r>
      <w:proofErr w:type="spellEnd"/>
      <w:r w:rsidRPr="000B3C7B">
        <w:rPr>
          <w:rFonts w:cs="Times New Roman"/>
          <w:sz w:val="16"/>
          <w:szCs w:val="16"/>
        </w:rPr>
        <w:t xml:space="preserve"> peoples is violence—it is the forceful and coercion enclosing of human beings to an inferior social, political, and economic status of which their own humanity exceeds. This dehumanizing relegation of the raced citizen is not a gradual or incremental debasement, but rather the historically immediate condition of inferiority that presents progress to be attainable by the cyclical degrees of physical violence against the </w:t>
      </w:r>
      <w:proofErr w:type="spellStart"/>
      <w:r w:rsidRPr="000B3C7B">
        <w:rPr>
          <w:rFonts w:cs="Times New Roman"/>
          <w:sz w:val="16"/>
          <w:szCs w:val="16"/>
        </w:rPr>
        <w:t>racialized</w:t>
      </w:r>
      <w:proofErr w:type="spellEnd"/>
      <w:r w:rsidRPr="000B3C7B">
        <w:rPr>
          <w:rFonts w:cs="Times New Roman"/>
          <w:sz w:val="16"/>
          <w:szCs w:val="16"/>
        </w:rPr>
        <w:t xml:space="preserve"> population. For these </w:t>
      </w:r>
      <w:r w:rsidRPr="000B3C7B">
        <w:rPr>
          <w:rFonts w:cs="Times New Roman"/>
          <w:b/>
          <w:sz w:val="16"/>
          <w:szCs w:val="16"/>
          <w:u w:val="single"/>
        </w:rPr>
        <w:t>racially oppressed peoples, violence is the permanent fixture of existence in America, since it is the vitiation of their humanity that rationalizes the varying techniques of their cultural erasure, birthing the emergent symbolic associations of degradation that replace their invisibility, and empowering the intentional enforcements of their societal exclusions</w:t>
      </w:r>
      <w:r w:rsidRPr="000B3C7B">
        <w:rPr>
          <w:rFonts w:cs="Times New Roman"/>
          <w:sz w:val="16"/>
          <w:szCs w:val="16"/>
        </w:rPr>
        <w:t>. In fact, it is precisely this triumvirate that gauges what we take to be the negation of the necessity of revolutionary change--since the raced is taken to be present, as a result of a critical redefining of humanity, integrated into society</w:t>
      </w:r>
      <w:r w:rsidRPr="000B3C7B">
        <w:rPr>
          <w:rFonts w:cs="Times New Roman"/>
          <w:sz w:val="16"/>
        </w:rPr>
        <w:t>.</w:t>
      </w:r>
      <w:r w:rsidRPr="000B3C7B">
        <w:rPr>
          <w:rFonts w:cs="Times New Roman"/>
          <w:b/>
          <w:sz w:val="16"/>
        </w:rPr>
        <w:t xml:space="preserve"> The Fiat of Dreams: </w:t>
      </w:r>
      <w:r w:rsidRPr="000B3C7B">
        <w:rPr>
          <w:rFonts w:cs="Times New Roman"/>
          <w:b/>
          <w:highlight w:val="yellow"/>
          <w:u w:val="single"/>
        </w:rPr>
        <w:t xml:space="preserve">The potentiality of whiteness—the </w:t>
      </w:r>
      <w:proofErr w:type="spellStart"/>
      <w:r w:rsidRPr="000B3C7B">
        <w:rPr>
          <w:rFonts w:cs="Times New Roman"/>
          <w:b/>
          <w:highlight w:val="yellow"/>
          <w:u w:val="single"/>
        </w:rPr>
        <w:t>proleptic</w:t>
      </w:r>
      <w:proofErr w:type="spellEnd"/>
      <w:r w:rsidRPr="000B3C7B">
        <w:rPr>
          <w:rFonts w:cs="Times New Roman"/>
          <w:b/>
          <w:highlight w:val="yellow"/>
          <w:u w:val="single"/>
        </w:rPr>
        <w:t xml:space="preserve"> call of white anti-racist consciousness— </w:t>
      </w:r>
      <w:proofErr w:type="gramStart"/>
      <w:r w:rsidRPr="000B3C7B">
        <w:rPr>
          <w:rFonts w:cs="Times New Roman"/>
          <w:b/>
          <w:highlight w:val="yellow"/>
          <w:u w:val="single"/>
        </w:rPr>
        <w:t>is</w:t>
      </w:r>
      <w:proofErr w:type="gramEnd"/>
      <w:r w:rsidRPr="000B3C7B">
        <w:rPr>
          <w:rFonts w:cs="Times New Roman"/>
          <w:b/>
          <w:highlight w:val="yellow"/>
          <w:u w:val="single"/>
        </w:rPr>
        <w:t xml:space="preserve"> nothing more than the fiat of an ahistorical dream</w:t>
      </w:r>
      <w:r w:rsidRPr="000B3C7B">
        <w:rPr>
          <w:rFonts w:cs="Times New Roman"/>
          <w:sz w:val="16"/>
        </w:rPr>
        <w:t xml:space="preserve">. </w:t>
      </w:r>
      <w:r w:rsidRPr="000B3C7B">
        <w:rPr>
          <w:rFonts w:cs="Times New Roman"/>
          <w:b/>
          <w:u w:val="single"/>
        </w:rPr>
        <w:t>A command ushered before thought engages racism, before awareness of the world becomes aware of what is actual. This is forced upon accounts of racism where whiteness is morally obscured from being seen as is. [</w:t>
      </w:r>
      <w:proofErr w:type="gramStart"/>
      <w:r w:rsidRPr="000B3C7B">
        <w:rPr>
          <w:rFonts w:cs="Times New Roman"/>
          <w:b/>
          <w:u w:val="single"/>
        </w:rPr>
        <w:t>w]</w:t>
      </w:r>
      <w:proofErr w:type="spellStart"/>
      <w:proofErr w:type="gramEnd"/>
      <w:r w:rsidRPr="000B3C7B">
        <w:rPr>
          <w:rFonts w:cs="Times New Roman"/>
          <w:b/>
          <w:u w:val="single"/>
        </w:rPr>
        <w:t>hiteness</w:t>
      </w:r>
      <w:proofErr w:type="spellEnd"/>
      <w:r w:rsidRPr="000B3C7B">
        <w:rPr>
          <w:rFonts w:cs="Times New Roman"/>
          <w:b/>
          <w:u w:val="single"/>
        </w:rPr>
        <w:t xml:space="preserve"> as is partly determined by what could be</w:t>
      </w:r>
      <w:r w:rsidRPr="000B3C7B">
        <w:rPr>
          <w:rFonts w:cs="Times New Roman"/>
          <w:sz w:val="16"/>
        </w:rPr>
        <w:t xml:space="preserve">, since what is was a past potentiality—a could be. </w:t>
      </w:r>
      <w:r w:rsidRPr="000B3C7B">
        <w:rPr>
          <w:rFonts w:cs="Times New Roman"/>
          <w:b/>
          <w:highlight w:val="yellow"/>
          <w:u w:val="single"/>
        </w:rPr>
        <w:t>The appeal to the sentimentality, morality, the moral abstraction/distraction of equality</w:t>
      </w:r>
      <w:r w:rsidRPr="000B3C7B">
        <w:rPr>
          <w:rFonts w:cs="Times New Roman"/>
          <w:b/>
          <w:u w:val="single"/>
        </w:rPr>
        <w:t>—both as a political command and its anthropological requisite—</w:t>
      </w:r>
      <w:r w:rsidRPr="000B3C7B">
        <w:rPr>
          <w:rFonts w:cs="Times New Roman"/>
          <w:b/>
          <w:highlight w:val="yellow"/>
          <w:u w:val="single"/>
        </w:rPr>
        <w:t xml:space="preserve">complicate the most obvious consequence of anti-Black racism, namely violence. This moral </w:t>
      </w:r>
      <w:proofErr w:type="spellStart"/>
      <w:r w:rsidRPr="000B3C7B">
        <w:rPr>
          <w:rFonts w:cs="Times New Roman"/>
          <w:b/>
          <w:highlight w:val="yellow"/>
          <w:u w:val="single"/>
        </w:rPr>
        <w:t>apriorism</w:t>
      </w:r>
      <w:proofErr w:type="spellEnd"/>
      <w:r w:rsidRPr="000B3C7B">
        <w:rPr>
          <w:rFonts w:cs="Times New Roman"/>
          <w:b/>
          <w:highlight w:val="yellow"/>
          <w:u w:val="single"/>
        </w:rPr>
        <w:t xml:space="preserve"> urges the Black thinker to conceptualize racism as an activist project rooted in the potential of a world filled with non-racists, a world where the white racist is transformed by Black activity into the white anti-racist</w:t>
      </w:r>
      <w:r w:rsidRPr="000B3C7B">
        <w:rPr>
          <w:rFonts w:cs="Times New Roman"/>
          <w:b/>
          <w:u w:val="single"/>
        </w:rPr>
        <w:t>.</w:t>
      </w:r>
      <w:r w:rsidRPr="000B3C7B">
        <w:rPr>
          <w:rFonts w:cs="Times New Roman"/>
          <w:sz w:val="16"/>
        </w:rPr>
        <w:t xml:space="preserve"> But this project supposes an erroneous view of the white racist which occludes the reality of white supremacy and anti-Black racism. As Robert F. Williams argues in </w:t>
      </w:r>
      <w:r w:rsidRPr="000B3C7B">
        <w:rPr>
          <w:rFonts w:cs="Times New Roman"/>
          <w:i/>
          <w:sz w:val="16"/>
        </w:rPr>
        <w:t>Negroes with Guns</w:t>
      </w:r>
      <w:r w:rsidRPr="000B3C7B">
        <w:rPr>
          <w:rFonts w:cs="Times New Roman"/>
          <w:sz w:val="16"/>
        </w:rPr>
        <w:t>, “the racist is a man crazed by hysteria at the idea of coming into equal contact with Negroes. And this mass mental illness called racism is very much a part of the ‘American way of Life.’”</w:t>
      </w:r>
      <w:r w:rsidRPr="000B3C7B">
        <w:rPr>
          <w:rStyle w:val="EndnoteReference"/>
          <w:rFonts w:cs="Times New Roman"/>
          <w:sz w:val="16"/>
        </w:rPr>
        <w:endnoteReference w:id="6"/>
      </w:r>
      <w:r w:rsidRPr="000B3C7B">
        <w:rPr>
          <w:rFonts w:cs="Times New Roman"/>
          <w:sz w:val="16"/>
        </w:rPr>
        <w:t xml:space="preserve"> The white racist is not seen as the delusional individual ostracized from society as a result of their abhorrent social pathologies of racist hate. Rather </w:t>
      </w:r>
      <w:r w:rsidRPr="000B3C7B">
        <w:rPr>
          <w:rFonts w:cs="Times New Roman"/>
          <w:b/>
          <w:highlight w:val="yellow"/>
          <w:u w:val="single"/>
        </w:rPr>
        <w:t xml:space="preserve">the white racist is </w:t>
      </w:r>
      <w:r w:rsidRPr="000B3C7B">
        <w:rPr>
          <w:rFonts w:cs="Times New Roman"/>
          <w:b/>
          <w:u w:val="single"/>
        </w:rPr>
        <w:t>normal—</w:t>
      </w:r>
      <w:r w:rsidRPr="000B3C7B">
        <w:rPr>
          <w:rFonts w:cs="Times New Roman"/>
          <w:b/>
          <w:highlight w:val="yellow"/>
          <w:u w:val="single"/>
        </w:rPr>
        <w:t>the extended family, the spouse, the sibling, the friend of the white individual—</w:t>
      </w:r>
      <w:r w:rsidRPr="000B3C7B">
        <w:rPr>
          <w:rFonts w:cs="Times New Roman"/>
          <w:b/>
          <w:u w:val="single"/>
        </w:rPr>
        <w:t xml:space="preserve">the very same entities upon which </w:t>
      </w:r>
      <w:proofErr w:type="gramStart"/>
      <w:r w:rsidRPr="000B3C7B">
        <w:rPr>
          <w:rFonts w:cs="Times New Roman"/>
          <w:b/>
          <w:u w:val="single"/>
        </w:rPr>
        <w:t>the inter</w:t>
      </w:r>
      <w:proofErr w:type="gramEnd"/>
      <w:r w:rsidRPr="000B3C7B">
        <w:rPr>
          <w:rFonts w:cs="Times New Roman"/>
          <w:b/>
          <w:u w:val="single"/>
        </w:rPr>
        <w:t>/</w:t>
      </w:r>
      <w:proofErr w:type="spellStart"/>
      <w:r w:rsidRPr="000B3C7B">
        <w:rPr>
          <w:rFonts w:cs="Times New Roman"/>
          <w:b/>
          <w:u w:val="single"/>
        </w:rPr>
        <w:t>intrasubjectivity</w:t>
      </w:r>
      <w:proofErr w:type="spellEnd"/>
      <w:r w:rsidRPr="000B3C7B">
        <w:rPr>
          <w:rFonts w:cs="Times New Roman"/>
          <w:b/>
          <w:u w:val="single"/>
        </w:rPr>
        <w:t xml:space="preserve"> nexus of the white self is founded. The white [he] experiences no punishment for his longing for Black servitude and his need to exploit and divest the Black worker here and then of [his] wealth</w:t>
      </w:r>
      <w:r w:rsidRPr="000B3C7B">
        <w:rPr>
          <w:rFonts w:cs="Times New Roman"/>
          <w:sz w:val="16"/>
          <w:highlight w:val="yellow"/>
        </w:rPr>
        <w:t xml:space="preserve">. </w:t>
      </w:r>
      <w:r w:rsidRPr="000B3C7B">
        <w:rPr>
          <w:rFonts w:cs="Times New Roman"/>
          <w:b/>
          <w:highlight w:val="yellow"/>
          <w:u w:val="single"/>
        </w:rPr>
        <w:t>The white [she] has no uneasiness about her raping of—the destruction of generations of Black selves</w:t>
      </w:r>
      <w:r w:rsidRPr="000B3C7B">
        <w:rPr>
          <w:rFonts w:cs="Times New Roman"/>
          <w:b/>
          <w:sz w:val="16"/>
          <w:szCs w:val="16"/>
          <w:u w:val="single"/>
        </w:rPr>
        <w:t>—mothers, children, and men</w:t>
      </w:r>
      <w:r w:rsidRPr="000B3C7B">
        <w:rPr>
          <w:rFonts w:cs="Times New Roman"/>
          <w:sz w:val="16"/>
          <w:szCs w:val="16"/>
        </w:rPr>
        <w:t xml:space="preserve">—and today usurps the historical imagery of “the nigger,” to politically vacate Blackness and demonize niggers as beyond political consideration. </w:t>
      </w:r>
      <w:r w:rsidRPr="000B3C7B">
        <w:rPr>
          <w:rFonts w:cs="Times New Roman"/>
          <w:b/>
          <w:sz w:val="16"/>
          <w:szCs w:val="16"/>
          <w:u w:val="single"/>
        </w:rPr>
        <w:t>She rewrites history, pens morality, and embodies the post-racial civil rights subject. As such, racism, the milieu of the white racist is not the exposed pathological existence of the white race, but rather valorized in white individuality, the individuality that conceptualizes their racism as a normative aspiration of what the world should look like, and even more damning, an aspiration that can be supported and propagated in the world</w:t>
      </w:r>
      <w:r w:rsidRPr="000B3C7B">
        <w:rPr>
          <w:rFonts w:cs="Times New Roman"/>
          <w:sz w:val="16"/>
          <w:szCs w:val="16"/>
        </w:rPr>
        <w:t xml:space="preserve">. The white racist recognizes the deliberateness of the structures, relations, and systems in a white supremacist society and seeks like their colonial </w:t>
      </w:r>
      <w:proofErr w:type="spellStart"/>
      <w:r w:rsidRPr="000B3C7B">
        <w:rPr>
          <w:rFonts w:cs="Times New Roman"/>
          <w:sz w:val="16"/>
          <w:szCs w:val="16"/>
        </w:rPr>
        <w:t>foreparents</w:t>
      </w:r>
      <w:proofErr w:type="spellEnd"/>
      <w:r w:rsidRPr="000B3C7B">
        <w:rPr>
          <w:rFonts w:cs="Times New Roman"/>
          <w:sz w:val="16"/>
          <w:szCs w:val="16"/>
        </w:rPr>
        <w:t xml:space="preserve"> to claim them as their own.</w:t>
      </w:r>
      <w:r w:rsidRPr="000B3C7B">
        <w:rPr>
          <w:rFonts w:cs="Times New Roman"/>
          <w:sz w:val="16"/>
        </w:rPr>
        <w:t xml:space="preserve"> </w:t>
      </w:r>
    </w:p>
    <w:p w:rsidR="0074573C" w:rsidRDefault="0074573C" w:rsidP="0074573C">
      <w:pPr>
        <w:pStyle w:val="Heading4"/>
      </w:pPr>
      <w:r>
        <w:t>The AFFs rejection of racism assumes a common victimization under white supremacy. This generic account conflates black dispossession with other “people of color”. This is another ruse of analogy which mystifies the ontological difference between the gratuitous violence of racial slavery and the dehumanization present in colonialism. Reject a white v. non-white binary in favor of locating the color line as black v. non-black</w:t>
      </w:r>
    </w:p>
    <w:p w:rsidR="0074573C" w:rsidRPr="00FC1365" w:rsidRDefault="0074573C" w:rsidP="0074573C">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74573C" w:rsidRPr="00FC1365" w:rsidRDefault="0074573C" w:rsidP="0074573C">
      <w:pPr>
        <w:spacing w:after="0"/>
        <w:rPr>
          <w:sz w:val="16"/>
        </w:rPr>
      </w:pPr>
      <w:r w:rsidRPr="00FC1365">
        <w:rPr>
          <w:b/>
          <w:u w:val="single"/>
        </w:rPr>
        <w:t xml:space="preserve">Yet, for Wilderson, </w:t>
      </w:r>
      <w:r w:rsidRPr="00FC1365">
        <w:rPr>
          <w:b/>
          <w:highlight w:val="yellow"/>
          <w:u w:val="single"/>
        </w:rPr>
        <w:t xml:space="preserve">there is a qualitative difference, an ontological one, between the </w:t>
      </w:r>
      <w:proofErr w:type="spellStart"/>
      <w:r w:rsidRPr="00FC1365">
        <w:rPr>
          <w:b/>
          <w:highlight w:val="yellow"/>
          <w:u w:val="single"/>
        </w:rPr>
        <w:t>inferiorization</w:t>
      </w:r>
      <w:proofErr w:type="spellEnd"/>
      <w:r w:rsidRPr="00FC1365">
        <w:rPr>
          <w:b/>
          <w:highlight w:val="yellow"/>
          <w:u w:val="single"/>
        </w:rPr>
        <w:t xml:space="preserve">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w:t>
      </w:r>
      <w:proofErr w:type="spellStart"/>
      <w:r w:rsidRPr="00FC1365">
        <w:rPr>
          <w:sz w:val="16"/>
        </w:rPr>
        <w:t>Koger</w:t>
      </w:r>
      <w:proofErr w:type="spellEnd"/>
      <w:r w:rsidRPr="00FC1365">
        <w:rPr>
          <w:sz w:val="16"/>
        </w:rPr>
        <w:t xml:space="preserve">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 xml:space="preserve">the color line </w:t>
      </w:r>
      <w:proofErr w:type="spellStart"/>
      <w:r w:rsidRPr="00FC1365">
        <w:rPr>
          <w:b/>
          <w:highlight w:val="yellow"/>
          <w:u w:val="single"/>
        </w:rPr>
        <w:t>vis</w:t>
      </w:r>
      <w:proofErr w:type="spellEnd"/>
      <w:r w:rsidRPr="00FC1365">
        <w:rPr>
          <w:b/>
          <w:highlight w:val="yellow"/>
          <w:u w:val="single"/>
        </w:rPr>
        <w:t>-a-</w:t>
      </w:r>
      <w:proofErr w:type="spellStart"/>
      <w:r w:rsidRPr="00FC1365">
        <w:rPr>
          <w:b/>
          <w:highlight w:val="yellow"/>
          <w:u w:val="single"/>
        </w:rPr>
        <w:t>vis</w:t>
      </w:r>
      <w:proofErr w:type="spellEnd"/>
      <w:r w:rsidRPr="00FC1365">
        <w:rPr>
          <w:b/>
          <w:highlight w:val="yellow"/>
          <w:u w:val="single"/>
        </w:rPr>
        <w:t xml:space="preserve">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w:t>
      </w:r>
      <w:proofErr w:type="spellStart"/>
      <w:r w:rsidRPr="00FC1365">
        <w:rPr>
          <w:sz w:val="16"/>
        </w:rPr>
        <w:t>durée</w:t>
      </w:r>
      <w:proofErr w:type="spellEnd"/>
      <w:r w:rsidRPr="00FC1365">
        <w:rPr>
          <w:sz w:val="16"/>
        </w:rPr>
        <w:t xml:space="preserve"> of the pre-modern, modern and now postmodern eras. That is to say, borrowing a distinction from Jürgen </w:t>
      </w:r>
      <w:proofErr w:type="spellStart"/>
      <w:r w:rsidRPr="00FC1365">
        <w:rPr>
          <w:sz w:val="16"/>
        </w:rPr>
        <w:t>Habermas</w:t>
      </w:r>
      <w:proofErr w:type="spellEnd"/>
      <w:r w:rsidRPr="00FC1365">
        <w:rPr>
          <w:sz w:val="16"/>
        </w:rPr>
        <w:t>, the application of the law of racial slavery is pervasive, regardless of variance or permutation in its operation across the better part of a millennium (</w:t>
      </w:r>
      <w:proofErr w:type="spellStart"/>
      <w:r w:rsidRPr="00FC1365">
        <w:rPr>
          <w:sz w:val="16"/>
        </w:rPr>
        <w:t>Habermas</w:t>
      </w:r>
      <w:proofErr w:type="spellEnd"/>
      <w:r w:rsidRPr="00FC1365">
        <w:rPr>
          <w:sz w:val="16"/>
        </w:rPr>
        <w:t xml:space="preserve"> 1985). 8 </w:t>
      </w:r>
      <w:r w:rsidRPr="00FC1365">
        <w:rPr>
          <w:b/>
          <w:u w:val="single"/>
        </w:rPr>
        <w:t xml:space="preserve">In </w:t>
      </w:r>
      <w:proofErr w:type="spellStart"/>
      <w:r w:rsidRPr="00FC1365">
        <w:rPr>
          <w:b/>
          <w:u w:val="single"/>
        </w:rPr>
        <w:t>Wilderson’s</w:t>
      </w:r>
      <w:proofErr w:type="spellEnd"/>
      <w:r w:rsidRPr="00FC1365">
        <w:rPr>
          <w:b/>
          <w:u w:val="single"/>
        </w:rPr>
        <w:t xml:space="preserve">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(i.e.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w:t>
      </w:r>
      <w:proofErr w:type="spellStart"/>
      <w:r w:rsidRPr="00FC1365">
        <w:rPr>
          <w:sz w:val="16"/>
        </w:rPr>
        <w:t>prisonindustrial</w:t>
      </w:r>
      <w:proofErr w:type="spellEnd"/>
      <w:r w:rsidRPr="00FC1365">
        <w:rPr>
          <w:sz w:val="16"/>
        </w:rPr>
        <w:t xml:space="preserve"> complex). It is one of the great values of </w:t>
      </w:r>
      <w:proofErr w:type="spellStart"/>
      <w:r w:rsidRPr="00FC1365">
        <w:rPr>
          <w:sz w:val="16"/>
        </w:rPr>
        <w:t>Wacquant’s</w:t>
      </w:r>
      <w:proofErr w:type="spellEnd"/>
      <w:r w:rsidRPr="00FC1365">
        <w:rPr>
          <w:sz w:val="16"/>
        </w:rPr>
        <w:t xml:space="preserve"> work, especially in </w:t>
      </w:r>
      <w:proofErr w:type="spellStart"/>
      <w:r w:rsidRPr="00FC1365">
        <w:rPr>
          <w:sz w:val="16"/>
        </w:rPr>
        <w:t>Wilderson’s</w:t>
      </w:r>
      <w:proofErr w:type="spellEnd"/>
      <w:r w:rsidRPr="00FC1365">
        <w:rPr>
          <w:sz w:val="16"/>
        </w:rPr>
        <w:t xml:space="preserve">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p>
    <w:p w:rsidR="0074573C" w:rsidRPr="002F1D37" w:rsidRDefault="0074573C" w:rsidP="0074573C">
      <w:pPr>
        <w:pStyle w:val="Heading4"/>
      </w:pPr>
      <w:r>
        <w:t xml:space="preserve">The Affirmative’s focus on including China within the sphere of legitimate nation-states assumes a humanist grammar that is parasitic upon black </w:t>
      </w:r>
      <w:proofErr w:type="spellStart"/>
      <w:r>
        <w:t>positionality</w:t>
      </w:r>
      <w:proofErr w:type="spellEnd"/>
      <w:r>
        <w:t xml:space="preserve">. Blackness can </w:t>
      </w:r>
      <w:r w:rsidRPr="00746AB7">
        <w:rPr>
          <w:u w:val="single"/>
        </w:rPr>
        <w:t xml:space="preserve">only </w:t>
      </w:r>
      <w:r>
        <w:t xml:space="preserve">be the total </w:t>
      </w:r>
      <w:proofErr w:type="spellStart"/>
      <w:r>
        <w:t>disconfiguration</w:t>
      </w:r>
      <w:proofErr w:type="spellEnd"/>
      <w:r>
        <w:t xml:space="preserve"> of civil society. They want to add more pages to the </w:t>
      </w:r>
      <w:proofErr w:type="gramStart"/>
      <w:r>
        <w:t>book,</w:t>
      </w:r>
      <w:proofErr w:type="gramEnd"/>
      <w:r>
        <w:t xml:space="preserve"> we say burn the whole fucking library. </w:t>
      </w:r>
    </w:p>
    <w:p w:rsidR="0074573C" w:rsidRPr="0081773C" w:rsidRDefault="0074573C" w:rsidP="0074573C">
      <w:r w:rsidRPr="00CB704C">
        <w:rPr>
          <w:rStyle w:val="Style13ptBold"/>
        </w:rPr>
        <w:t>Wilderson 2007</w:t>
      </w:r>
      <w:r>
        <w:t xml:space="preserve"> [Frank B., “The Prison Slave as Hegemony’s Silent Scandal” in </w:t>
      </w:r>
      <w:r>
        <w:rPr>
          <w:i/>
        </w:rPr>
        <w:t>Warfare in the American Homeland</w:t>
      </w:r>
      <w:r>
        <w:t xml:space="preserve"> ed. Joy James, p. 31-2]</w:t>
      </w:r>
    </w:p>
    <w:p w:rsidR="0074573C" w:rsidRPr="002F1D37" w:rsidRDefault="0074573C" w:rsidP="0074573C">
      <w:pPr>
        <w:rPr>
          <w:rStyle w:val="Emphasis"/>
        </w:rPr>
      </w:pPr>
      <w:r w:rsidRPr="00D631E3">
        <w:rPr>
          <w:rStyle w:val="TitleChar"/>
          <w:highlight w:val="yellow"/>
        </w:rPr>
        <w:t xml:space="preserve">Slavery is the </w:t>
      </w:r>
      <w:r w:rsidRPr="00D631E3">
        <w:rPr>
          <w:rStyle w:val="Emphasis"/>
          <w:highlight w:val="yellow"/>
        </w:rPr>
        <w:t>great leveler</w:t>
      </w:r>
      <w:r w:rsidRPr="002F1D37">
        <w:rPr>
          <w:rStyle w:val="Emphasis"/>
        </w:rPr>
        <w:t xml:space="preserve"> of the black </w:t>
      </w:r>
      <w:proofErr w:type="gramStart"/>
      <w:r w:rsidRPr="002F1D37">
        <w:rPr>
          <w:rStyle w:val="Emphasis"/>
        </w:rPr>
        <w:t>subjects</w:t>
      </w:r>
      <w:proofErr w:type="gramEnd"/>
      <w:r w:rsidRPr="002F1D37">
        <w:rPr>
          <w:rStyle w:val="Emphasis"/>
        </w:rPr>
        <w:t xml:space="preserve"> </w:t>
      </w:r>
      <w:proofErr w:type="spellStart"/>
      <w:r w:rsidRPr="002F1D37">
        <w:rPr>
          <w:rStyle w:val="Emphasis"/>
        </w:rPr>
        <w:t>positionality</w:t>
      </w:r>
      <w:proofErr w:type="spellEnd"/>
      <w:r w:rsidRPr="002F1D37">
        <w:rPr>
          <w:sz w:val="16"/>
        </w:rPr>
        <w:t xml:space="preserve">. </w:t>
      </w:r>
      <w:r w:rsidRPr="00D631E3">
        <w:rPr>
          <w:rStyle w:val="TitleChar"/>
          <w:highlight w:val="yellow"/>
        </w:rPr>
        <w:t>The black American subject does not generate historical categories of</w:t>
      </w:r>
      <w:r w:rsidRPr="002F1D37">
        <w:rPr>
          <w:rStyle w:val="TitleChar"/>
        </w:rPr>
        <w:t xml:space="preserve"> entitlement, sover</w:t>
      </w:r>
      <w:r w:rsidRPr="002F1D37">
        <w:rPr>
          <w:rStyle w:val="TitleChar"/>
        </w:rPr>
        <w:softHyphen/>
        <w:t xml:space="preserve">eignty, and </w:t>
      </w:r>
      <w:r w:rsidRPr="00D631E3">
        <w:rPr>
          <w:rStyle w:val="TitleChar"/>
          <w:highlight w:val="yellow"/>
        </w:rPr>
        <w:t>immigration</w:t>
      </w:r>
      <w:r w:rsidRPr="002F1D37">
        <w:rPr>
          <w:rStyle w:val="TitleChar"/>
        </w:rPr>
        <w:t xml:space="preserve"> for the record. </w:t>
      </w:r>
      <w:r w:rsidRPr="00D631E3">
        <w:rPr>
          <w:rStyle w:val="TitleChar"/>
          <w:highlight w:val="yellow"/>
        </w:rPr>
        <w:t xml:space="preserve">We are "off the map" </w:t>
      </w:r>
      <w:r w:rsidRPr="00D631E3">
        <w:rPr>
          <w:rStyle w:val="TitleChar"/>
        </w:rPr>
        <w:t>with</w:t>
      </w:r>
      <w:r w:rsidRPr="002F1D37">
        <w:rPr>
          <w:rStyle w:val="TitleChar"/>
        </w:rPr>
        <w:t xml:space="preserve"> respect to the cartography that charts civil society's semiotics</w:t>
      </w:r>
      <w:r w:rsidRPr="002F1D37">
        <w:rPr>
          <w:sz w:val="16"/>
        </w:rPr>
        <w:t xml:space="preserve">; </w:t>
      </w:r>
      <w:r w:rsidRPr="002F1D37">
        <w:rPr>
          <w:rStyle w:val="TitleChar"/>
        </w:rPr>
        <w:t>we have a past but not a heri</w:t>
      </w:r>
      <w:r w:rsidRPr="002F1D37">
        <w:rPr>
          <w:rStyle w:val="TitleChar"/>
        </w:rPr>
        <w:softHyphen/>
        <w:t>tage</w:t>
      </w:r>
      <w:r w:rsidRPr="002F1D37">
        <w:rPr>
          <w:sz w:val="16"/>
        </w:rPr>
        <w:t>. To the data-generating demands of the Historical Axis, we present a vir</w:t>
      </w:r>
      <w:r w:rsidRPr="002F1D37">
        <w:rPr>
          <w:sz w:val="16"/>
        </w:rPr>
        <w:softHyphen/>
        <w:t xml:space="preserve">tual blank, much like that which the </w:t>
      </w:r>
      <w:proofErr w:type="spellStart"/>
      <w:r w:rsidRPr="002F1D37">
        <w:rPr>
          <w:sz w:val="16"/>
        </w:rPr>
        <w:t>Khoisan</w:t>
      </w:r>
      <w:proofErr w:type="spellEnd"/>
      <w:r w:rsidRPr="002F1D37">
        <w:rPr>
          <w:sz w:val="16"/>
        </w:rPr>
        <w:t xml:space="preserve"> presented to the Anthropological Axis. </w:t>
      </w:r>
      <w:r w:rsidRPr="00D631E3">
        <w:rPr>
          <w:rStyle w:val="TitleChar"/>
          <w:highlight w:val="yellow"/>
        </w:rPr>
        <w:t>This places us in a structurally impossible position</w:t>
      </w:r>
      <w:r w:rsidRPr="00D631E3">
        <w:rPr>
          <w:sz w:val="16"/>
          <w:highlight w:val="yellow"/>
        </w:rPr>
        <w:t xml:space="preserve">, </w:t>
      </w:r>
      <w:r w:rsidRPr="00D631E3">
        <w:rPr>
          <w:rStyle w:val="TitleChar"/>
          <w:highlight w:val="yellow"/>
        </w:rPr>
        <w:t xml:space="preserve">one that is </w:t>
      </w:r>
      <w:r w:rsidRPr="00D631E3">
        <w:rPr>
          <w:rStyle w:val="Emphasis"/>
          <w:highlight w:val="yellow"/>
        </w:rPr>
        <w:t>outside the articulations of hegemony.</w:t>
      </w:r>
      <w:r w:rsidRPr="002F1D37">
        <w:rPr>
          <w:sz w:val="16"/>
        </w:rPr>
        <w:t xml:space="preserve"> However, it also places hegemony in a structurally impossible position because—and this is </w:t>
      </w:r>
      <w:proofErr w:type="gramStart"/>
      <w:r w:rsidRPr="002F1D37">
        <w:rPr>
          <w:sz w:val="16"/>
        </w:rPr>
        <w:t>key</w:t>
      </w:r>
      <w:proofErr w:type="gramEnd"/>
      <w:r w:rsidRPr="002F1D37">
        <w:rPr>
          <w:sz w:val="16"/>
        </w:rPr>
        <w:t>—</w:t>
      </w:r>
      <w:r w:rsidRPr="002F1D37">
        <w:rPr>
          <w:rStyle w:val="TitleChar"/>
        </w:rPr>
        <w:t>our presence works back on the grammar of hegemony and threatens it with incoherence</w:t>
      </w:r>
      <w:r w:rsidRPr="002F1D37">
        <w:rPr>
          <w:sz w:val="16"/>
        </w:rPr>
        <w:t xml:space="preserve">. </w:t>
      </w:r>
      <w:r w:rsidRPr="002F1D37">
        <w:rPr>
          <w:rStyle w:val="TitleChar"/>
        </w:rPr>
        <w:t>If every subject</w:t>
      </w:r>
      <w:r w:rsidRPr="002F1D37">
        <w:rPr>
          <w:sz w:val="16"/>
        </w:rPr>
        <w:t>— even-the most massacred among them, Indians—</w:t>
      </w:r>
      <w:r w:rsidRPr="002F1D37">
        <w:rPr>
          <w:rStyle w:val="TitleChar"/>
        </w:rPr>
        <w:t xml:space="preserve">is required to have analogs within the nations structuring narrative, and the experience of one subject on whom the </w:t>
      </w:r>
      <w:proofErr w:type="gramStart"/>
      <w:r w:rsidRPr="002F1D37">
        <w:rPr>
          <w:rStyle w:val="TitleChar"/>
        </w:rPr>
        <w:t>nations</w:t>
      </w:r>
      <w:proofErr w:type="gramEnd"/>
      <w:r w:rsidRPr="002F1D37">
        <w:rPr>
          <w:rStyle w:val="TitleChar"/>
        </w:rPr>
        <w:t xml:space="preserve"> order of wealth was built is without analog</w:t>
      </w:r>
      <w:r w:rsidRPr="002F1D37">
        <w:rPr>
          <w:sz w:val="16"/>
        </w:rPr>
        <w:t xml:space="preserve">, </w:t>
      </w:r>
      <w:r w:rsidRPr="002F1D37">
        <w:rPr>
          <w:rStyle w:val="TitleChar"/>
        </w:rPr>
        <w:t>then that sub</w:t>
      </w:r>
      <w:r w:rsidRPr="002F1D37">
        <w:rPr>
          <w:rStyle w:val="TitleChar"/>
        </w:rPr>
        <w:softHyphen/>
        <w:t>jects presence destabilizes all other analogs</w:t>
      </w:r>
      <w:r w:rsidRPr="002F1D37">
        <w:rPr>
          <w:sz w:val="16"/>
        </w:rPr>
        <w:t xml:space="preserve">. Fanon writes, "Decolonization, which sets out to change the order of the world, is, obviously, a program of complete disorder."12 If we take him at his word, then we must accept that </w:t>
      </w:r>
      <w:r w:rsidRPr="00D631E3">
        <w:rPr>
          <w:rStyle w:val="TitleChar"/>
          <w:highlight w:val="yellow"/>
        </w:rPr>
        <w:t>no other body functions</w:t>
      </w:r>
      <w:r w:rsidRPr="002F1D37">
        <w:rPr>
          <w:sz w:val="16"/>
        </w:rPr>
        <w:t xml:space="preserve"> in the Imaginary, the Symbolic, or the Real </w:t>
      </w:r>
      <w:proofErr w:type="gramStart"/>
      <w:r w:rsidRPr="00D631E3">
        <w:rPr>
          <w:rStyle w:val="TitleChar"/>
          <w:highlight w:val="yellow"/>
        </w:rPr>
        <w:t>so</w:t>
      </w:r>
      <w:proofErr w:type="gramEnd"/>
      <w:r w:rsidRPr="00D631E3">
        <w:rPr>
          <w:rStyle w:val="TitleChar"/>
          <w:highlight w:val="yellow"/>
        </w:rPr>
        <w:t xml:space="preserve"> completely as a repository of complete disorder</w:t>
      </w:r>
      <w:r w:rsidRPr="002F1D37">
        <w:rPr>
          <w:rStyle w:val="TitleChar"/>
        </w:rPr>
        <w:t xml:space="preserve"> as the black body</w:t>
      </w:r>
      <w:r w:rsidRPr="002F1D37">
        <w:rPr>
          <w:sz w:val="16"/>
        </w:rPr>
        <w:t xml:space="preserve">. </w:t>
      </w:r>
      <w:r w:rsidRPr="00D631E3">
        <w:rPr>
          <w:rStyle w:val="TitleChar"/>
          <w:highlight w:val="yellow"/>
        </w:rPr>
        <w:t xml:space="preserve">Blackness is </w:t>
      </w:r>
      <w:r w:rsidRPr="00D631E3">
        <w:rPr>
          <w:rStyle w:val="Emphasis"/>
          <w:highlight w:val="yellow"/>
        </w:rPr>
        <w:t>the site of absolute dereliction</w:t>
      </w:r>
      <w:r w:rsidRPr="002F1D37">
        <w:rPr>
          <w:sz w:val="16"/>
        </w:rPr>
        <w:t xml:space="preserve"> at the level of the Real, </w:t>
      </w:r>
      <w:r w:rsidRPr="002F1D37">
        <w:rPr>
          <w:rStyle w:val="TitleChar"/>
        </w:rPr>
        <w:t xml:space="preserve">for </w:t>
      </w:r>
      <w:r w:rsidRPr="002F1D37">
        <w:rPr>
          <w:rStyle w:val="Emphasis"/>
        </w:rPr>
        <w:t>in its magnetizing of bullets</w:t>
      </w:r>
      <w:r w:rsidRPr="002F1D37">
        <w:rPr>
          <w:rStyle w:val="TitleChar"/>
        </w:rPr>
        <w:t xml:space="preserve"> </w:t>
      </w:r>
      <w:r w:rsidRPr="00D631E3">
        <w:rPr>
          <w:rStyle w:val="TitleChar"/>
          <w:highlight w:val="yellow"/>
        </w:rPr>
        <w:t>the black body functions as the map of gra</w:t>
      </w:r>
      <w:r w:rsidRPr="00D631E3">
        <w:rPr>
          <w:rStyle w:val="TitleChar"/>
          <w:highlight w:val="yellow"/>
        </w:rPr>
        <w:softHyphen/>
        <w:t>tuitous violence</w:t>
      </w:r>
      <w:r w:rsidRPr="00D631E3">
        <w:rPr>
          <w:sz w:val="16"/>
          <w:highlight w:val="yellow"/>
        </w:rPr>
        <w:t xml:space="preserve">, </w:t>
      </w:r>
      <w:r w:rsidRPr="00D631E3">
        <w:rPr>
          <w:rStyle w:val="TitleChar"/>
          <w:highlight w:val="yellow"/>
        </w:rPr>
        <w:t>through which civil society is possible</w:t>
      </w:r>
      <w:r w:rsidRPr="002F1D37">
        <w:rPr>
          <w:sz w:val="16"/>
        </w:rPr>
        <w:t xml:space="preserve">— namely, </w:t>
      </w:r>
      <w:r w:rsidRPr="002F1D37">
        <w:rPr>
          <w:rStyle w:val="TitleChar"/>
        </w:rPr>
        <w:t>those bodies for which violence is</w:t>
      </w:r>
      <w:r w:rsidRPr="002F1D37">
        <w:rPr>
          <w:sz w:val="16"/>
        </w:rPr>
        <w:t xml:space="preserve">, or can be, </w:t>
      </w:r>
      <w:r w:rsidRPr="002F1D37">
        <w:rPr>
          <w:rStyle w:val="TitleChar"/>
        </w:rPr>
        <w:t>contingent</w:t>
      </w:r>
      <w:r w:rsidRPr="002F1D37">
        <w:rPr>
          <w:sz w:val="16"/>
        </w:rPr>
        <w:t xml:space="preserve">. </w:t>
      </w:r>
      <w:r w:rsidRPr="00D631E3">
        <w:rPr>
          <w:rStyle w:val="Emphasis"/>
          <w:highlight w:val="yellow"/>
        </w:rPr>
        <w:t>Blackness is the site of absolute dereliction at the level of the Symbolic</w:t>
      </w:r>
      <w:r w:rsidRPr="002F1D37">
        <w:rPr>
          <w:sz w:val="16"/>
        </w:rPr>
        <w:t xml:space="preserve">, for </w:t>
      </w:r>
      <w:r w:rsidRPr="00D631E3">
        <w:rPr>
          <w:rStyle w:val="TitleChar"/>
          <w:highlight w:val="yellow"/>
        </w:rPr>
        <w:t>blackness in America generates no categories for the chromosome of history</w:t>
      </w:r>
      <w:r w:rsidRPr="002F1D37">
        <w:rPr>
          <w:rStyle w:val="TitleChar"/>
        </w:rPr>
        <w:t xml:space="preserve"> and </w:t>
      </w:r>
      <w:r w:rsidRPr="00D631E3">
        <w:rPr>
          <w:rStyle w:val="TitleChar"/>
          <w:highlight w:val="yellow"/>
        </w:rPr>
        <w:t>no data for the categories of im</w:t>
      </w:r>
      <w:r w:rsidRPr="00D631E3">
        <w:rPr>
          <w:rStyle w:val="TitleChar"/>
          <w:highlight w:val="yellow"/>
        </w:rPr>
        <w:softHyphen/>
        <w:t>migration or sovereignty</w:t>
      </w:r>
      <w:r w:rsidRPr="002F1D37">
        <w:rPr>
          <w:sz w:val="16"/>
        </w:rPr>
        <w:t xml:space="preserve">. </w:t>
      </w:r>
      <w:r w:rsidRPr="002F1D37">
        <w:rPr>
          <w:rStyle w:val="TitleChar"/>
        </w:rPr>
        <w:t xml:space="preserve">It </w:t>
      </w:r>
      <w:r w:rsidRPr="00D631E3">
        <w:rPr>
          <w:rStyle w:val="TitleChar"/>
          <w:highlight w:val="yellow"/>
        </w:rPr>
        <w:t xml:space="preserve">is an </w:t>
      </w:r>
      <w:r w:rsidRPr="00D631E3">
        <w:rPr>
          <w:rStyle w:val="Emphasis"/>
          <w:highlight w:val="yellow"/>
        </w:rPr>
        <w:t>experience without analog</w:t>
      </w:r>
      <w:r w:rsidRPr="00D631E3">
        <w:rPr>
          <w:rStyle w:val="TitleChar"/>
          <w:highlight w:val="yellow"/>
        </w:rPr>
        <w:t xml:space="preserve">—a </w:t>
      </w:r>
      <w:r w:rsidRPr="00D631E3">
        <w:rPr>
          <w:rStyle w:val="Emphasis"/>
          <w:highlight w:val="yellow"/>
        </w:rPr>
        <w:t>past without a heritage</w:t>
      </w:r>
      <w:r w:rsidRPr="002F1D37">
        <w:rPr>
          <w:sz w:val="16"/>
        </w:rPr>
        <w:t xml:space="preserve">. </w:t>
      </w:r>
      <w:r w:rsidRPr="002F1D37">
        <w:rPr>
          <w:rStyle w:val="TitleChar"/>
        </w:rPr>
        <w:t>Blackness is the site of absolute dereliction at the level of the Imaginary, for "whoever says 'rape' says Black"</w:t>
      </w:r>
      <w:r w:rsidRPr="002F1D37">
        <w:rPr>
          <w:sz w:val="16"/>
        </w:rPr>
        <w:t xml:space="preserve"> (Fanon), </w:t>
      </w:r>
      <w:r w:rsidRPr="002F1D37">
        <w:rPr>
          <w:rStyle w:val="TitleChar"/>
        </w:rPr>
        <w:t>whoever says "prison" says black</w:t>
      </w:r>
      <w:r w:rsidRPr="002F1D37">
        <w:rPr>
          <w:sz w:val="16"/>
        </w:rPr>
        <w:t xml:space="preserve"> (Sexton), and </w:t>
      </w:r>
      <w:r w:rsidRPr="002F1D37">
        <w:rPr>
          <w:rStyle w:val="TitleChar"/>
        </w:rPr>
        <w:t xml:space="preserve">whoever says "aids" says black—the "Negro is a </w:t>
      </w:r>
      <w:proofErr w:type="spellStart"/>
      <w:r w:rsidRPr="002F1D37">
        <w:rPr>
          <w:rStyle w:val="TitleChar"/>
        </w:rPr>
        <w:t>phobogenic</w:t>
      </w:r>
      <w:proofErr w:type="spellEnd"/>
      <w:r w:rsidRPr="002F1D37">
        <w:rPr>
          <w:rStyle w:val="TitleChar"/>
        </w:rPr>
        <w:t xml:space="preserve"> object."</w:t>
      </w:r>
      <w:r w:rsidRPr="002F1D37">
        <w:rPr>
          <w:sz w:val="16"/>
        </w:rPr>
        <w:t xml:space="preserve">13 Indeed, </w:t>
      </w:r>
      <w:r w:rsidRPr="002F1D37">
        <w:rPr>
          <w:rStyle w:val="TitleChar"/>
        </w:rPr>
        <w:t xml:space="preserve">it means all those things: a </w:t>
      </w:r>
      <w:proofErr w:type="spellStart"/>
      <w:r w:rsidRPr="002F1D37">
        <w:rPr>
          <w:rStyle w:val="TitleChar"/>
        </w:rPr>
        <w:t>phobogenic</w:t>
      </w:r>
      <w:proofErr w:type="spellEnd"/>
      <w:r w:rsidRPr="002F1D37">
        <w:rPr>
          <w:rStyle w:val="TitleChar"/>
        </w:rPr>
        <w:t xml:space="preserve"> object, a past without a heritage, the map of gratuitous violence, and a program of complete disorder.</w:t>
      </w:r>
      <w:r w:rsidRPr="002F1D37">
        <w:rPr>
          <w:sz w:val="16"/>
        </w:rPr>
        <w:t xml:space="preserve"> Whereas this realization is, and should be, cause for alarm</w:t>
      </w:r>
      <w:r w:rsidRPr="002F1D37">
        <w:rPr>
          <w:rStyle w:val="TitleChar"/>
        </w:rPr>
        <w:t>, it should not be cause for lament</w:t>
      </w:r>
      <w:r w:rsidRPr="002F1D37">
        <w:rPr>
          <w:sz w:val="16"/>
        </w:rPr>
        <w:t xml:space="preserve"> or, worse, disavowal—not at least, for a true revolutionary or </w:t>
      </w:r>
      <w:r w:rsidRPr="002F1D37">
        <w:rPr>
          <w:rStyle w:val="TitleChar"/>
        </w:rPr>
        <w:t>for a truly revolutionary movement such as prison abolition</w:t>
      </w:r>
      <w:r w:rsidRPr="002F1D37">
        <w:rPr>
          <w:sz w:val="16"/>
        </w:rPr>
        <w:t xml:space="preserve">. If </w:t>
      </w:r>
      <w:r w:rsidRPr="002F1D37">
        <w:rPr>
          <w:rStyle w:val="TitleChar"/>
        </w:rPr>
        <w:t>a social move</w:t>
      </w:r>
      <w:r w:rsidRPr="002F1D37">
        <w:rPr>
          <w:rStyle w:val="TitleChar"/>
        </w:rPr>
        <w:softHyphen/>
        <w:t>ment</w:t>
      </w:r>
      <w:r w:rsidRPr="002F1D37">
        <w:rPr>
          <w:sz w:val="16"/>
        </w:rPr>
        <w:t xml:space="preserve"> is to be neither social-democratic nor Marxist in terms of structure of political desire, then it </w:t>
      </w:r>
      <w:r w:rsidRPr="002F1D37">
        <w:rPr>
          <w:rStyle w:val="TitleChar"/>
        </w:rPr>
        <w:t xml:space="preserve">should grasp the invitation to assume the </w:t>
      </w:r>
      <w:proofErr w:type="spellStart"/>
      <w:r w:rsidRPr="002F1D37">
        <w:rPr>
          <w:rStyle w:val="TitleChar"/>
        </w:rPr>
        <w:t>positionality</w:t>
      </w:r>
      <w:proofErr w:type="spellEnd"/>
      <w:r w:rsidRPr="002F1D37">
        <w:rPr>
          <w:rStyle w:val="TitleChar"/>
        </w:rPr>
        <w:t xml:space="preserve"> of subjects of social death</w:t>
      </w:r>
      <w:r w:rsidRPr="002F1D37">
        <w:rPr>
          <w:sz w:val="16"/>
        </w:rPr>
        <w:t>. If we are to be honest with ourselves, we must admit that the "Negro" has been inviting whites, as well as civil society's junior part</w:t>
      </w:r>
      <w:r w:rsidRPr="002F1D37">
        <w:rPr>
          <w:sz w:val="16"/>
        </w:rPr>
        <w:softHyphen/>
        <w:t xml:space="preserve">ners, to the dance of social death for hundreds of years, but few have wanted to learn the steps. </w:t>
      </w:r>
      <w:r w:rsidRPr="00D631E3">
        <w:rPr>
          <w:rStyle w:val="TitleChar"/>
          <w:highlight w:val="yellow"/>
        </w:rPr>
        <w:t>They have been, and remain today—</w:t>
      </w:r>
      <w:r w:rsidRPr="00D631E3">
        <w:rPr>
          <w:rStyle w:val="Emphasis"/>
          <w:highlight w:val="yellow"/>
        </w:rPr>
        <w:t>even in the most antiracist movements, such as the prison abolition movement—invested elsewhere</w:t>
      </w:r>
      <w:r w:rsidRPr="002F1D37">
        <w:rPr>
          <w:sz w:val="16"/>
        </w:rPr>
        <w:t xml:space="preserve">. This is not to say that </w:t>
      </w:r>
      <w:r w:rsidRPr="002F1D37">
        <w:rPr>
          <w:rStyle w:val="TitleChar"/>
        </w:rPr>
        <w:t>all oppositional political desire</w:t>
      </w:r>
      <w:r w:rsidRPr="002F1D37">
        <w:rPr>
          <w:sz w:val="16"/>
        </w:rPr>
        <w:t xml:space="preserve"> today is pro-white, but it </w:t>
      </w:r>
      <w:r w:rsidRPr="002F1D37">
        <w:rPr>
          <w:rStyle w:val="TitleChar"/>
        </w:rPr>
        <w:t xml:space="preserve">is usually </w:t>
      </w:r>
      <w:proofErr w:type="spellStart"/>
      <w:r w:rsidRPr="002F1D37">
        <w:rPr>
          <w:rStyle w:val="TitleChar"/>
        </w:rPr>
        <w:t>antiblack</w:t>
      </w:r>
      <w:proofErr w:type="spellEnd"/>
      <w:r w:rsidRPr="002F1D37">
        <w:rPr>
          <w:rStyle w:val="TitleChar"/>
        </w:rPr>
        <w:t>, meaning that it will not dance with death</w:t>
      </w:r>
      <w:r w:rsidRPr="002F1D37">
        <w:rPr>
          <w:sz w:val="16"/>
        </w:rPr>
        <w:t xml:space="preserve">. </w:t>
      </w:r>
      <w:r w:rsidRPr="002F1D37">
        <w:rPr>
          <w:rStyle w:val="TitleChar"/>
        </w:rPr>
        <w:t>Black liberation</w:t>
      </w:r>
      <w:r w:rsidRPr="002F1D37">
        <w:rPr>
          <w:sz w:val="16"/>
        </w:rPr>
        <w:t xml:space="preserve">, as a prospect, </w:t>
      </w:r>
      <w:r w:rsidRPr="002F1D37">
        <w:rPr>
          <w:rStyle w:val="TitleChar"/>
        </w:rPr>
        <w:t>makes radicalism more dangerous to the United States.</w:t>
      </w:r>
      <w:r w:rsidRPr="002F1D37">
        <w:rPr>
          <w:sz w:val="16"/>
        </w:rPr>
        <w:t xml:space="preserve"> This is not because it raises the specter of an alternative polity (such as socialism or community control of existing resources), but because </w:t>
      </w:r>
      <w:r w:rsidRPr="00D631E3">
        <w:rPr>
          <w:rStyle w:val="TitleChar"/>
          <w:highlight w:val="yellow"/>
        </w:rPr>
        <w:t>its condition of possibility and gesture of resistance function as a negative dialec</w:t>
      </w:r>
      <w:r w:rsidRPr="00D631E3">
        <w:rPr>
          <w:rStyle w:val="TitleChar"/>
          <w:highlight w:val="yellow"/>
        </w:rPr>
        <w:softHyphen/>
        <w:t>tic</w:t>
      </w:r>
      <w:r w:rsidRPr="002F1D37">
        <w:rPr>
          <w:rStyle w:val="TitleChar"/>
        </w:rPr>
        <w:t>: a politics of refusal and a refusal to affirm</w:t>
      </w:r>
      <w:r w:rsidRPr="002F1D37">
        <w:rPr>
          <w:rStyle w:val="Emphasis"/>
        </w:rPr>
        <w:t xml:space="preserve">, </w:t>
      </w:r>
      <w:r w:rsidRPr="00D631E3">
        <w:rPr>
          <w:rStyle w:val="Emphasis"/>
          <w:highlight w:val="yellow"/>
        </w:rPr>
        <w:t>a "program of complete disorder</w:t>
      </w:r>
      <w:r w:rsidRPr="00D631E3">
        <w:rPr>
          <w:sz w:val="16"/>
          <w:highlight w:val="yellow"/>
        </w:rPr>
        <w:t>."</w:t>
      </w:r>
      <w:r w:rsidRPr="002F1D37">
        <w:rPr>
          <w:sz w:val="16"/>
        </w:rPr>
        <w:t xml:space="preserve"> </w:t>
      </w:r>
      <w:r w:rsidRPr="002F1D37">
        <w:rPr>
          <w:rStyle w:val="TitleChar"/>
        </w:rPr>
        <w:t>One must embrace its disorder, its incoherence, and allow oneself to be elabo</w:t>
      </w:r>
      <w:r w:rsidRPr="002F1D37">
        <w:rPr>
          <w:rStyle w:val="TitleChar"/>
        </w:rPr>
        <w:softHyphen/>
        <w:t>rated by it if, indeed, ones politics are to be underwritten by a desire to take down this country</w:t>
      </w:r>
      <w:r w:rsidRPr="002F1D37">
        <w:rPr>
          <w:sz w:val="16"/>
        </w:rPr>
        <w:t xml:space="preserve">. </w:t>
      </w:r>
      <w:r w:rsidRPr="00D631E3">
        <w:rPr>
          <w:rStyle w:val="TitleChar"/>
          <w:highlight w:val="yellow"/>
        </w:rPr>
        <w:t>If this is not the desire that underwrites ones politics, then through what strategy of legitimation is the word "prison" being linked to the word "abolition</w:t>
      </w:r>
      <w:r w:rsidRPr="00D631E3">
        <w:rPr>
          <w:sz w:val="16"/>
          <w:highlight w:val="yellow"/>
        </w:rPr>
        <w:t>"?</w:t>
      </w:r>
      <w:r w:rsidRPr="002F1D37">
        <w:rPr>
          <w:sz w:val="16"/>
        </w:rPr>
        <w:t xml:space="preserve"> What are </w:t>
      </w:r>
      <w:proofErr w:type="gramStart"/>
      <w:r w:rsidRPr="002F1D37">
        <w:rPr>
          <w:sz w:val="16"/>
        </w:rPr>
        <w:t>this</w:t>
      </w:r>
      <w:proofErr w:type="gramEnd"/>
      <w:r w:rsidRPr="002F1D37">
        <w:rPr>
          <w:sz w:val="16"/>
        </w:rPr>
        <w:t xml:space="preserve"> movements lines of political accountability? </w:t>
      </w:r>
      <w:r w:rsidRPr="002F1D37">
        <w:rPr>
          <w:rStyle w:val="TitleChar"/>
        </w:rPr>
        <w:t>There is nothing foreign, frightening, or even unpracticed about the embrace of disorder and incoherence.</w:t>
      </w:r>
      <w:r w:rsidRPr="002F1D37">
        <w:rPr>
          <w:sz w:val="16"/>
        </w:rPr>
        <w:t xml:space="preserve"> The desire to be embraced, and elaborated, by dis</w:t>
      </w:r>
      <w:r w:rsidRPr="002F1D37">
        <w:rPr>
          <w:sz w:val="16"/>
        </w:rPr>
        <w:softHyphen/>
        <w:t xml:space="preserve">order and incoherence is not anathema in and of itself. No one, for example, has ever been known to say, "Gee-whiz, if only my orgasms would end a little sooner, or maybe not come at all." Yet </w:t>
      </w:r>
      <w:r w:rsidRPr="00D631E3">
        <w:rPr>
          <w:rStyle w:val="Emphasis"/>
          <w:highlight w:val="yellow"/>
        </w:rPr>
        <w:t>few so-called radicals desire to be em</w:t>
      </w:r>
      <w:r w:rsidRPr="00D631E3">
        <w:rPr>
          <w:rStyle w:val="Emphasis"/>
          <w:highlight w:val="yellow"/>
        </w:rPr>
        <w:softHyphen/>
        <w:t>braced, and elaborated, by the disorder and incoherence of blackness</w:t>
      </w:r>
      <w:r w:rsidRPr="002F1D37">
        <w:rPr>
          <w:sz w:val="16"/>
        </w:rPr>
        <w:t>—</w:t>
      </w:r>
      <w:r w:rsidRPr="002F1D37">
        <w:rPr>
          <w:rStyle w:val="TitleChar"/>
        </w:rPr>
        <w:t xml:space="preserve">and the state of political movements in the United States today is marked by this very </w:t>
      </w:r>
      <w:proofErr w:type="spellStart"/>
      <w:r w:rsidRPr="002F1D37">
        <w:rPr>
          <w:rStyle w:val="TitleChar"/>
        </w:rPr>
        <w:t>Negrophobogenisis</w:t>
      </w:r>
      <w:proofErr w:type="spellEnd"/>
      <w:r w:rsidRPr="002F1D37">
        <w:rPr>
          <w:sz w:val="16"/>
        </w:rPr>
        <w:t xml:space="preserve">: "Gee-whiz, if only black rage could be more coherent, or maybe not come at all." Perhaps there is something more terrifying about the </w:t>
      </w:r>
      <w:proofErr w:type="spellStart"/>
      <w:r w:rsidRPr="002F1D37">
        <w:rPr>
          <w:sz w:val="16"/>
        </w:rPr>
        <w:t>foy</w:t>
      </w:r>
      <w:proofErr w:type="spellEnd"/>
      <w:r w:rsidRPr="002F1D37">
        <w:rPr>
          <w:sz w:val="16"/>
        </w:rPr>
        <w:t xml:space="preserve"> of black than there is in the joy of sex (unless one is talking sex with a Negro). Perhaps </w:t>
      </w:r>
      <w:r w:rsidRPr="002F1D37">
        <w:rPr>
          <w:rStyle w:val="TitleChar"/>
        </w:rPr>
        <w:t>coalitions today prefer to remain in-orgasmic in the face of civil society—with hegemony as a handy prophylactic</w:t>
      </w:r>
      <w:r w:rsidRPr="002F1D37">
        <w:rPr>
          <w:sz w:val="16"/>
        </w:rPr>
        <w:t xml:space="preserve">, just in case. </w:t>
      </w:r>
      <w:r w:rsidRPr="00D631E3">
        <w:rPr>
          <w:rStyle w:val="Emphasis"/>
          <w:highlight w:val="yellow"/>
        </w:rPr>
        <w:t>If through this stasis or paralysis they try to do the work of prison abolition, the work will fail, for it is always work from a position of coherence</w:t>
      </w:r>
      <w:r w:rsidRPr="002F1D37">
        <w:rPr>
          <w:sz w:val="16"/>
        </w:rPr>
        <w:t xml:space="preserve"> (i.e., the worker) </w:t>
      </w:r>
      <w:r w:rsidRPr="002F1D37">
        <w:rPr>
          <w:rStyle w:val="TitleChar"/>
        </w:rPr>
        <w:t>on behalf of a position of incoherence of the black subject, or prison slave</w:t>
      </w:r>
      <w:r w:rsidRPr="002F1D37">
        <w:rPr>
          <w:sz w:val="16"/>
        </w:rPr>
        <w:t xml:space="preserve">. In this way, </w:t>
      </w:r>
      <w:r w:rsidRPr="002F1D37">
        <w:rPr>
          <w:rStyle w:val="TitleChar"/>
        </w:rPr>
        <w:t>social formations on the left remain blind to the contradictions of coalitions between workers and slaves.</w:t>
      </w:r>
      <w:r w:rsidRPr="002F1D37">
        <w:rPr>
          <w:sz w:val="16"/>
        </w:rPr>
        <w:t xml:space="preserve"> </w:t>
      </w:r>
      <w:r w:rsidRPr="002F1D37">
        <w:rPr>
          <w:rStyle w:val="TitleChar"/>
        </w:rPr>
        <w:t>They remain coalitions operating within the logic of civil society and function less as revolutionary promises than as crowding y out scenarios of black antagonisms</w:t>
      </w:r>
      <w:r w:rsidRPr="002F1D37">
        <w:rPr>
          <w:sz w:val="16"/>
        </w:rPr>
        <w:t xml:space="preserve">, simply feeding our frustration. </w:t>
      </w:r>
      <w:r w:rsidRPr="002F1D37">
        <w:rPr>
          <w:rStyle w:val="TitleChar"/>
        </w:rPr>
        <w:t xml:space="preserve">Whereas the </w:t>
      </w:r>
      <w:proofErr w:type="spellStart"/>
      <w:r w:rsidRPr="002F1D37">
        <w:rPr>
          <w:rStyle w:val="TitleChar"/>
        </w:rPr>
        <w:t>positionality</w:t>
      </w:r>
      <w:proofErr w:type="spellEnd"/>
      <w:r w:rsidRPr="002F1D37">
        <w:rPr>
          <w:rStyle w:val="TitleChar"/>
        </w:rPr>
        <w:t xml:space="preserve"> of the worker</w:t>
      </w:r>
      <w:r w:rsidRPr="002F1D37">
        <w:rPr>
          <w:sz w:val="16"/>
        </w:rPr>
        <w:t xml:space="preserve"> (whether a factory worker demand</w:t>
      </w:r>
      <w:r w:rsidRPr="002F1D37">
        <w:rPr>
          <w:sz w:val="16"/>
        </w:rPr>
        <w:softHyphen/>
        <w:t xml:space="preserve">ing a monetary wage, an immigrant, or a white woman demanding a social wage) </w:t>
      </w:r>
      <w:r w:rsidRPr="002F1D37">
        <w:rPr>
          <w:rStyle w:val="TitleChar"/>
        </w:rPr>
        <w:t xml:space="preserve">gestures toward the reconfiguration of civil society, </w:t>
      </w:r>
      <w:r w:rsidRPr="00D631E3">
        <w:rPr>
          <w:rStyle w:val="TitleChar"/>
          <w:highlight w:val="yellow"/>
        </w:rPr>
        <w:t xml:space="preserve">the </w:t>
      </w:r>
      <w:proofErr w:type="spellStart"/>
      <w:r w:rsidRPr="00D631E3">
        <w:rPr>
          <w:rStyle w:val="TitleChar"/>
          <w:highlight w:val="yellow"/>
        </w:rPr>
        <w:t>positionality</w:t>
      </w:r>
      <w:proofErr w:type="spellEnd"/>
      <w:r w:rsidRPr="00D631E3">
        <w:rPr>
          <w:rStyle w:val="TitleChar"/>
          <w:highlight w:val="yellow"/>
        </w:rPr>
        <w:t xml:space="preserve"> of the black subject</w:t>
      </w:r>
      <w:r w:rsidRPr="002F1D37">
        <w:rPr>
          <w:sz w:val="16"/>
        </w:rPr>
        <w:t xml:space="preserve"> (whether a prison slave or a prison slave-in-waiting) </w:t>
      </w:r>
      <w:r w:rsidRPr="00D631E3">
        <w:rPr>
          <w:rStyle w:val="Emphasis"/>
          <w:highlight w:val="yellow"/>
        </w:rPr>
        <w:t xml:space="preserve">gestures toward the </w:t>
      </w:r>
      <w:proofErr w:type="spellStart"/>
      <w:r w:rsidRPr="00D631E3">
        <w:rPr>
          <w:rStyle w:val="Emphasis"/>
          <w:highlight w:val="yellow"/>
        </w:rPr>
        <w:t>disconfiguration</w:t>
      </w:r>
      <w:proofErr w:type="spellEnd"/>
      <w:r w:rsidRPr="00D631E3">
        <w:rPr>
          <w:rStyle w:val="Emphasis"/>
          <w:highlight w:val="yellow"/>
        </w:rPr>
        <w:t xml:space="preserve"> of civil society</w:t>
      </w:r>
      <w:r w:rsidRPr="002F1D37">
        <w:rPr>
          <w:sz w:val="16"/>
        </w:rPr>
        <w:t>. From the coherence of civil so</w:t>
      </w:r>
      <w:r w:rsidRPr="002F1D37">
        <w:rPr>
          <w:sz w:val="16"/>
        </w:rPr>
        <w:softHyphen/>
        <w:t xml:space="preserve">ciety, </w:t>
      </w:r>
      <w:r w:rsidRPr="002F1D37">
        <w:rPr>
          <w:rStyle w:val="TitleChar"/>
        </w:rPr>
        <w:t xml:space="preserve">the </w:t>
      </w:r>
      <w:r w:rsidRPr="00D631E3">
        <w:rPr>
          <w:rStyle w:val="TitleChar"/>
          <w:highlight w:val="yellow"/>
        </w:rPr>
        <w:t>black subject beckons with the incoherence of civil war, a war that re</w:t>
      </w:r>
      <w:r w:rsidRPr="00D631E3">
        <w:rPr>
          <w:rStyle w:val="TitleChar"/>
          <w:highlight w:val="yellow"/>
        </w:rPr>
        <w:softHyphen/>
        <w:t>claims blackness not as a positive value but as a politically enabling sit</w:t>
      </w:r>
      <w:r w:rsidRPr="002F1D37">
        <w:rPr>
          <w:rStyle w:val="TitleChar"/>
        </w:rPr>
        <w:t>e</w:t>
      </w:r>
      <w:r w:rsidRPr="002F1D37">
        <w:rPr>
          <w:sz w:val="16"/>
        </w:rPr>
        <w:t xml:space="preserve">, to quote Fanon, </w:t>
      </w:r>
      <w:r w:rsidRPr="00D631E3">
        <w:rPr>
          <w:rStyle w:val="TitleChar"/>
          <w:highlight w:val="yellow"/>
        </w:rPr>
        <w:t>of "absolute dereliction."</w:t>
      </w:r>
      <w:r w:rsidRPr="00D631E3">
        <w:rPr>
          <w:sz w:val="16"/>
          <w:highlight w:val="yellow"/>
        </w:rPr>
        <w:t xml:space="preserve"> </w:t>
      </w:r>
      <w:r w:rsidRPr="00D631E3">
        <w:rPr>
          <w:rStyle w:val="Emphasis"/>
          <w:highlight w:val="yellow"/>
        </w:rPr>
        <w:t>It is a "scandal" that rends civil society asun</w:t>
      </w:r>
      <w:r w:rsidRPr="00D631E3">
        <w:rPr>
          <w:rStyle w:val="Emphasis"/>
          <w:highlight w:val="yellow"/>
        </w:rPr>
        <w:softHyphen/>
        <w:t>der</w:t>
      </w:r>
      <w:r w:rsidRPr="00D631E3">
        <w:rPr>
          <w:sz w:val="16"/>
          <w:highlight w:val="yellow"/>
        </w:rPr>
        <w:t xml:space="preserve">. </w:t>
      </w:r>
      <w:r w:rsidRPr="00D631E3">
        <w:rPr>
          <w:rStyle w:val="TitleChar"/>
          <w:highlight w:val="yellow"/>
        </w:rPr>
        <w:t>Civil war</w:t>
      </w:r>
      <w:r w:rsidRPr="00D631E3">
        <w:rPr>
          <w:sz w:val="16"/>
          <w:highlight w:val="yellow"/>
        </w:rPr>
        <w:t xml:space="preserve">, then, </w:t>
      </w:r>
      <w:r w:rsidRPr="00D631E3">
        <w:rPr>
          <w:rStyle w:val="TitleChar"/>
          <w:highlight w:val="yellow"/>
        </w:rPr>
        <w:t xml:space="preserve">becomes the unthought, but never forgotten, understudy of hegemony. </w:t>
      </w:r>
      <w:r w:rsidRPr="00D631E3">
        <w:rPr>
          <w:rStyle w:val="Emphasis"/>
          <w:highlight w:val="yellow"/>
        </w:rPr>
        <w:t>It is a black specter waiting in the wings, an endless antagonism that cannot be satisfied (via reform or reparation) but that must, nonetheless, be pursued to the death.</w:t>
      </w:r>
      <w:r w:rsidRPr="002F1D37">
        <w:rPr>
          <w:rStyle w:val="Emphasis"/>
        </w:rPr>
        <w:t xml:space="preserve"> </w:t>
      </w:r>
    </w:p>
    <w:p w:rsidR="0074573C" w:rsidRDefault="0074573C" w:rsidP="0074573C">
      <w:pPr>
        <w:pStyle w:val="Heading4"/>
      </w:pPr>
      <w:r>
        <w:br/>
        <w:t>Their progressive gains only maintain the fluidity of whiteness that is silent on the on the ontological violence of Red genocide – Cosmopolitan politics are only possible through the clearing of the frontier that provides libidinal and institutional rebar for civil society that maintains the coherence of White supremacy that is maintained by ongoing genocide of Indigenous bodies.</w:t>
      </w:r>
    </w:p>
    <w:p w:rsidR="0074573C" w:rsidRPr="005134DE" w:rsidRDefault="0074573C" w:rsidP="0074573C">
      <w:r w:rsidRPr="000F3292">
        <w:rPr>
          <w:rStyle w:val="TitleChar"/>
        </w:rPr>
        <w:t>Wilderson 10</w:t>
      </w:r>
      <w:r>
        <w:t xml:space="preserve"> </w:t>
      </w:r>
      <w:r w:rsidRPr="00C4068B">
        <w:rPr>
          <w:sz w:val="14"/>
          <w:szCs w:val="14"/>
        </w:rPr>
        <w:t>(Frank “Unspeakable Ethics”, Red, White, &amp; Black: Cinema and the St</w:t>
      </w:r>
      <w:r>
        <w:rPr>
          <w:sz w:val="14"/>
          <w:szCs w:val="14"/>
        </w:rPr>
        <w:t>ructure of U.S. Antagonisms, 141-5</w:t>
      </w:r>
      <w:r w:rsidRPr="00C4068B">
        <w:rPr>
          <w:sz w:val="14"/>
          <w:szCs w:val="14"/>
        </w:rPr>
        <w:t>)</w:t>
      </w:r>
    </w:p>
    <w:p w:rsidR="0074573C" w:rsidRDefault="0074573C" w:rsidP="0074573C">
      <w:pPr>
        <w:jc w:val="both"/>
        <w:rPr>
          <w:rFonts w:ascii="Times" w:hAnsi="Times"/>
          <w:sz w:val="14"/>
        </w:rPr>
      </w:pPr>
      <w:r w:rsidRPr="00F6183D">
        <w:rPr>
          <w:rFonts w:ascii="Times" w:hAnsi="Times"/>
          <w:sz w:val="14"/>
        </w:rPr>
        <w:t xml:space="preserve">Well over twenty thousand Westerns and frontier films have been shot and released since the dawn of cinema.  Even though they may only appear in a small percentage of the films and for a parsimonious number of minutes, Native Americans are central to the libidinal economy of the entire genre. The Western’s cinematic imaginary casts the “Savage” as a “clear and probable” danger lurking just beyond the Settler’s clearing. </w:t>
      </w:r>
      <w:r w:rsidRPr="00F6183D">
        <w:rPr>
          <w:rStyle w:val="underline"/>
          <w:rFonts w:ascii="Times" w:hAnsi="Times"/>
          <w:highlight w:val="magenta"/>
        </w:rPr>
        <w:t>The clearing</w:t>
      </w:r>
      <w:r w:rsidRPr="00F6183D">
        <w:rPr>
          <w:rFonts w:ascii="Times" w:hAnsi="Times"/>
          <w:sz w:val="14"/>
        </w:rPr>
        <w:t xml:space="preserve">, then, </w:t>
      </w:r>
      <w:r w:rsidRPr="00F6183D">
        <w:rPr>
          <w:rStyle w:val="underline"/>
          <w:rFonts w:ascii="Times" w:hAnsi="Times"/>
          <w:highlight w:val="magenta"/>
        </w:rPr>
        <w:t>is imagined by the Western as a safe space whose safety is under constant</w:t>
      </w:r>
      <w:r w:rsidRPr="00F6183D">
        <w:rPr>
          <w:rStyle w:val="underline"/>
          <w:rFonts w:ascii="Times" w:hAnsi="Times"/>
        </w:rPr>
        <w:t xml:space="preserve">, if sometimes </w:t>
      </w:r>
      <w:r w:rsidRPr="00F6183D">
        <w:rPr>
          <w:rStyle w:val="underline"/>
          <w:rFonts w:ascii="Times" w:hAnsi="Times"/>
          <w:highlight w:val="magenta"/>
        </w:rPr>
        <w:t>unspoken threat from “Savages” who inhabit the “frontier</w:t>
      </w:r>
      <w:r w:rsidRPr="00F6183D">
        <w:rPr>
          <w:rFonts w:ascii="Times" w:hAnsi="Times"/>
          <w:sz w:val="14"/>
        </w:rPr>
        <w:t xml:space="preserve">” or who, typically at the beginning of a film, have “jumped the reservation” for some inexplicable reason. </w:t>
      </w:r>
      <w:r w:rsidRPr="00F6183D">
        <w:rPr>
          <w:rStyle w:val="underline"/>
          <w:rFonts w:ascii="Times" w:hAnsi="Times"/>
          <w:highlight w:val="magenta"/>
        </w:rPr>
        <w:t>Clearing, in the Settler/“Savage” relation, has two grammatical structures, one as a noun and the other as a verb</w:t>
      </w:r>
      <w:r w:rsidRPr="00F6183D">
        <w:rPr>
          <w:rStyle w:val="underline"/>
          <w:rFonts w:ascii="Times" w:hAnsi="Times"/>
        </w:rPr>
        <w:t xml:space="preserve">. But </w:t>
      </w:r>
      <w:r w:rsidRPr="00F6183D">
        <w:rPr>
          <w:rStyle w:val="underline"/>
          <w:rFonts w:ascii="Times" w:hAnsi="Times"/>
          <w:highlight w:val="magenta"/>
        </w:rPr>
        <w:t>the Western avows only clearing’s labor as a noun</w:t>
      </w:r>
      <w:r w:rsidRPr="00F6183D">
        <w:rPr>
          <w:rFonts w:ascii="Times" w:hAnsi="Times"/>
          <w:sz w:val="14"/>
        </w:rPr>
        <w:t xml:space="preserve">. Westerns call upon us to bow our heads reverently, to give this noun a proper name and refer to it fondly, the way Christians gave the child a proper name and called it “the Little Baby Jesus.” </w:t>
      </w:r>
      <w:r w:rsidRPr="00F6183D">
        <w:rPr>
          <w:rStyle w:val="underline"/>
          <w:rFonts w:ascii="Times" w:hAnsi="Times"/>
        </w:rPr>
        <w:t xml:space="preserve">Similarly, </w:t>
      </w:r>
      <w:r w:rsidRPr="00F6183D">
        <w:rPr>
          <w:rStyle w:val="underline"/>
          <w:rFonts w:ascii="Times" w:hAnsi="Times"/>
          <w:highlight w:val="magenta"/>
        </w:rPr>
        <w:t xml:space="preserve">the Western </w:t>
      </w:r>
      <w:proofErr w:type="spellStart"/>
      <w:r w:rsidRPr="00F6183D">
        <w:rPr>
          <w:rStyle w:val="underline"/>
          <w:rFonts w:ascii="Times" w:hAnsi="Times"/>
          <w:highlight w:val="magenta"/>
        </w:rPr>
        <w:t>interpellates</w:t>
      </w:r>
      <w:proofErr w:type="spellEnd"/>
      <w:r w:rsidRPr="00F6183D">
        <w:rPr>
          <w:rStyle w:val="underline"/>
          <w:rFonts w:ascii="Times" w:hAnsi="Times"/>
          <w:highlight w:val="magenta"/>
        </w:rPr>
        <w:t xml:space="preserve"> us with such reverence to the clearing, whose proper name might be the Little Baby Civil Society</w:t>
      </w:r>
      <w:r w:rsidRPr="00F6183D">
        <w:rPr>
          <w:rFonts w:ascii="Times" w:hAnsi="Times"/>
          <w:sz w:val="14"/>
        </w:rPr>
        <w:t xml:space="preserve">, a genuflection bestowed upon the clearing by, for example, Stagecoach and other films by John Ford. </w:t>
      </w:r>
      <w:r w:rsidRPr="00F6183D">
        <w:rPr>
          <w:rStyle w:val="underline"/>
          <w:rFonts w:ascii="Times" w:hAnsi="Times"/>
        </w:rPr>
        <w:t xml:space="preserve">But </w:t>
      </w:r>
      <w:r w:rsidRPr="00F6183D">
        <w:rPr>
          <w:rStyle w:val="underline"/>
          <w:rFonts w:ascii="Times" w:hAnsi="Times"/>
          <w:highlight w:val="magenta"/>
        </w:rPr>
        <w:t>prior to the clearing’s fragile infancy</w:t>
      </w:r>
      <w:r w:rsidRPr="00F6183D">
        <w:rPr>
          <w:rFonts w:ascii="Times" w:hAnsi="Times"/>
          <w:sz w:val="14"/>
        </w:rPr>
        <w:t xml:space="preserve">, that is, before its cinematic legacy as a newborn place-name, </w:t>
      </w:r>
      <w:r w:rsidRPr="00F6183D">
        <w:rPr>
          <w:rStyle w:val="underline"/>
          <w:rFonts w:ascii="Times" w:hAnsi="Times"/>
          <w:highlight w:val="magenta"/>
        </w:rPr>
        <w:t>it labored not across the land as a noun but upon the body of the “Savage” as a verb. The Western</w:t>
      </w:r>
      <w:r w:rsidRPr="00F6183D">
        <w:rPr>
          <w:rStyle w:val="underline"/>
          <w:rFonts w:ascii="Times" w:hAnsi="Times"/>
        </w:rPr>
        <w:t xml:space="preserve">, however, </w:t>
      </w:r>
      <w:r w:rsidRPr="00F6183D">
        <w:rPr>
          <w:rStyle w:val="underline"/>
          <w:rFonts w:ascii="Times" w:hAnsi="Times"/>
          <w:highlight w:val="magenta"/>
        </w:rPr>
        <w:t>only speaks to an imaginary of the clearing as a noun, while disavowing the clearing’s ontological significance as a verb: civil society’s essential status as an effect for genocide</w:t>
      </w:r>
      <w:r w:rsidRPr="00F6183D">
        <w:rPr>
          <w:rFonts w:ascii="Times" w:hAnsi="Times"/>
          <w:sz w:val="14"/>
        </w:rPr>
        <w:t xml:space="preserve">. What would happen to the libidinal economy of civil society if, over the course of one hundred years, it had been subjected to twenty thousand cinematic mirrors, films about itself in which it was cast not as an infant cartography of budding democratic dilemmas, but as a murderous projection, a juggernaut for extermination? </w:t>
      </w:r>
      <w:r w:rsidRPr="00F6183D">
        <w:rPr>
          <w:rStyle w:val="underline"/>
          <w:rFonts w:ascii="Times" w:hAnsi="Times"/>
        </w:rPr>
        <w:t xml:space="preserve">Given the centrality of the White child, the infant, to the Western’s cinematic solicitation of faith in the ethics of Little Baby Civil Society, </w:t>
      </w:r>
      <w:r w:rsidRPr="00F6183D">
        <w:rPr>
          <w:rStyle w:val="underline"/>
          <w:rFonts w:ascii="Times" w:hAnsi="Times"/>
          <w:highlight w:val="magenta"/>
        </w:rPr>
        <w:t xml:space="preserve">how shattered might that faith become if were the films to reveal that the newborn babe suckled Indian blood instead of White breast milk?  The sinews of civil </w:t>
      </w:r>
      <w:proofErr w:type="spellStart"/>
      <w:r w:rsidRPr="00F6183D">
        <w:rPr>
          <w:rStyle w:val="underline"/>
          <w:rFonts w:ascii="Times" w:hAnsi="Times"/>
          <w:highlight w:val="magenta"/>
        </w:rPr>
        <w:t>institutionality</w:t>
      </w:r>
      <w:proofErr w:type="spellEnd"/>
      <w:r w:rsidRPr="00F6183D">
        <w:rPr>
          <w:rStyle w:val="underline"/>
          <w:rFonts w:ascii="Times" w:hAnsi="Times"/>
          <w:highlight w:val="magenta"/>
        </w:rPr>
        <w:t xml:space="preserve"> could not sustain themselves </w:t>
      </w:r>
      <w:proofErr w:type="spellStart"/>
      <w:r w:rsidRPr="00F6183D">
        <w:rPr>
          <w:rStyle w:val="underline"/>
          <w:rFonts w:ascii="Times" w:hAnsi="Times"/>
          <w:highlight w:val="magenta"/>
        </w:rPr>
        <w:t>libidinally</w:t>
      </w:r>
      <w:proofErr w:type="spellEnd"/>
      <w:r w:rsidRPr="00F6183D">
        <w:rPr>
          <w:rStyle w:val="underline"/>
          <w:rFonts w:ascii="Times" w:hAnsi="Times"/>
          <w:highlight w:val="magenta"/>
        </w:rPr>
        <w:t xml:space="preserve"> under such conditions</w:t>
      </w:r>
      <w:r w:rsidRPr="00F6183D">
        <w:rPr>
          <w:rFonts w:ascii="Times" w:hAnsi="Times"/>
          <w:sz w:val="14"/>
        </w:rPr>
        <w:t xml:space="preserve">. And civil society would lose its mid- to late-twentieth century elasticity.  </w:t>
      </w:r>
      <w:r w:rsidRPr="00F6183D">
        <w:rPr>
          <w:rStyle w:val="underline"/>
          <w:rFonts w:ascii="Times" w:hAnsi="Times"/>
          <w:highlight w:val="magenta"/>
        </w:rPr>
        <w:t>There would be,</w:t>
      </w:r>
      <w:r w:rsidRPr="00F6183D">
        <w:rPr>
          <w:rStyle w:val="underline"/>
          <w:rFonts w:ascii="Times" w:hAnsi="Times"/>
        </w:rPr>
        <w:t xml:space="preserve"> for example, </w:t>
      </w:r>
      <w:r w:rsidRPr="00F6183D">
        <w:rPr>
          <w:rStyle w:val="underline"/>
          <w:rFonts w:ascii="Times" w:hAnsi="Times"/>
          <w:highlight w:val="magenta"/>
        </w:rPr>
        <w:t>no social space for the White cultural progressive who revels in</w:t>
      </w:r>
      <w:r w:rsidRPr="00F6183D">
        <w:rPr>
          <w:rStyle w:val="underline"/>
          <w:rFonts w:ascii="Times" w:hAnsi="Times"/>
        </w:rPr>
        <w:t xml:space="preserve"> Native American lore, studies Indian place-names, or otherwise derives pleasure and an enhanced sense of purpose from </w:t>
      </w:r>
      <w:r w:rsidRPr="00F6183D">
        <w:rPr>
          <w:rStyle w:val="underline"/>
          <w:rFonts w:ascii="Times" w:hAnsi="Times"/>
          <w:highlight w:val="magenta"/>
        </w:rPr>
        <w:t>his/her respect for Indian culture</w:t>
      </w:r>
      <w:r w:rsidRPr="00F6183D">
        <w:rPr>
          <w:rFonts w:ascii="Times" w:hAnsi="Times"/>
          <w:sz w:val="14"/>
        </w:rPr>
        <w:t xml:space="preserve">—just as there would be no social space for the White person who romanticizes the history of the pioneering West while neglecting the genocide that clears the space for this history. (These two personas are not so far apart.) </w:t>
      </w:r>
      <w:r w:rsidRPr="00F6183D">
        <w:rPr>
          <w:rStyle w:val="underline"/>
          <w:rFonts w:ascii="Times" w:hAnsi="Times"/>
        </w:rPr>
        <w:t xml:space="preserve">Anyone who was White and did not speak, socially and </w:t>
      </w:r>
      <w:proofErr w:type="spellStart"/>
      <w:r w:rsidRPr="00F6183D">
        <w:rPr>
          <w:rStyle w:val="underline"/>
          <w:rFonts w:ascii="Times" w:hAnsi="Times"/>
        </w:rPr>
        <w:t>libidinally</w:t>
      </w:r>
      <w:proofErr w:type="spellEnd"/>
      <w:r w:rsidRPr="00F6183D">
        <w:rPr>
          <w:rStyle w:val="underline"/>
          <w:rFonts w:ascii="Times" w:hAnsi="Times"/>
        </w:rPr>
        <w:t>, in what would be a hyper-articulate and thoroughly self-conscious anti-Indian fascism would find him/herself unable to broker relations with other members of civil society, for the ruse of social, sexual, and political hybridity which Whiteness manages to convince itself of, would become untenable at best, treasonous at worse</w:t>
      </w:r>
      <w:r w:rsidRPr="00F6183D">
        <w:rPr>
          <w:rFonts w:ascii="Times" w:hAnsi="Times"/>
          <w:sz w:val="14"/>
        </w:rPr>
        <w:t xml:space="preserve">. One could not, for example, be in favor of Native American sweat lodge ceremonies, fishing or gaming rights and be, simultaneously, enfranchised within civil society. Such postcolonial and/or democratic questions would become structurally impossible: one would either be among the living or among the dead—but not, as is assumed today, both. Cinema comes into existence during the 1890s, at precisely that moment when </w:t>
      </w:r>
      <w:r w:rsidRPr="00F6183D">
        <w:rPr>
          <w:rStyle w:val="underline"/>
          <w:rFonts w:ascii="Times" w:hAnsi="Times"/>
          <w:highlight w:val="magenta"/>
        </w:rPr>
        <w:t>Little Baby Civil Society was being weaned from its self-image as a murderous projection and establishing itself as a site where the leadership of ideas (hegemony) replaces direct relations of force</w:t>
      </w:r>
      <w:r w:rsidRPr="00F6183D">
        <w:rPr>
          <w:rFonts w:ascii="Times" w:hAnsi="Times"/>
          <w:sz w:val="14"/>
        </w:rPr>
        <w:t xml:space="preserve">; a place </w:t>
      </w:r>
      <w:r w:rsidRPr="00F6183D">
        <w:rPr>
          <w:rStyle w:val="underline"/>
          <w:rFonts w:ascii="Times" w:hAnsi="Times"/>
          <w:highlight w:val="magenta"/>
        </w:rPr>
        <w:t xml:space="preserve">where a robust political, sexual, and social hybridity counteracts crude </w:t>
      </w:r>
      <w:proofErr w:type="spellStart"/>
      <w:r w:rsidRPr="00F6183D">
        <w:rPr>
          <w:rStyle w:val="underline"/>
          <w:rFonts w:ascii="Times" w:hAnsi="Times"/>
          <w:highlight w:val="magenta"/>
        </w:rPr>
        <w:t>Manicheism</w:t>
      </w:r>
      <w:proofErr w:type="spellEnd"/>
      <w:r w:rsidRPr="00F6183D">
        <w:rPr>
          <w:rStyle w:val="underline"/>
          <w:rFonts w:ascii="Times" w:hAnsi="Times"/>
          <w:highlight w:val="magenta"/>
        </w:rPr>
        <w:t xml:space="preserve"> negotiations of violence</w:t>
      </w:r>
      <w:r w:rsidRPr="00F6183D">
        <w:rPr>
          <w:rFonts w:ascii="Times" w:hAnsi="Times"/>
          <w:sz w:val="14"/>
        </w:rPr>
        <w:t xml:space="preserve">. Early cinema is on the cusp of that that attempt. </w:t>
      </w:r>
      <w:proofErr w:type="gramStart"/>
      <w:r w:rsidRPr="00F6183D">
        <w:rPr>
          <w:rFonts w:ascii="Times" w:hAnsi="Times"/>
          <w:sz w:val="14"/>
        </w:rPr>
        <w:t xml:space="preserve">A moment when </w:t>
      </w:r>
      <w:r w:rsidRPr="00F6183D">
        <w:rPr>
          <w:rStyle w:val="underline"/>
          <w:rFonts w:ascii="Times" w:hAnsi="Times"/>
          <w:highlight w:val="magenta"/>
        </w:rPr>
        <w:t>the “we” of White subjectivity is moving from “we are murderers” toward “we are citizens.”</w:t>
      </w:r>
      <w:proofErr w:type="gramEnd"/>
      <w:r w:rsidRPr="00F6183D">
        <w:rPr>
          <w:rStyle w:val="underline"/>
          <w:rFonts w:ascii="Times" w:hAnsi="Times"/>
          <w:highlight w:val="magenta"/>
        </w:rPr>
        <w:t xml:space="preserve"> What is important</w:t>
      </w:r>
      <w:r w:rsidRPr="00F6183D">
        <w:rPr>
          <w:rFonts w:ascii="Times" w:hAnsi="Times"/>
          <w:sz w:val="14"/>
        </w:rPr>
        <w:t xml:space="preserve"> for our investigation </w:t>
      </w:r>
      <w:r w:rsidRPr="00F6183D">
        <w:rPr>
          <w:rStyle w:val="underline"/>
          <w:rFonts w:ascii="Times" w:hAnsi="Times"/>
          <w:highlight w:val="magenta"/>
        </w:rPr>
        <w:t>is the centrality of “Savage” ontology</w:t>
      </w:r>
      <w:r w:rsidRPr="00F6183D">
        <w:rPr>
          <w:rFonts w:ascii="Times" w:hAnsi="Times"/>
          <w:sz w:val="14"/>
        </w:rPr>
        <w:t xml:space="preserve"> and the </w:t>
      </w:r>
      <w:proofErr w:type="spellStart"/>
      <w:r w:rsidRPr="00F6183D">
        <w:rPr>
          <w:rFonts w:ascii="Times" w:hAnsi="Times"/>
          <w:sz w:val="14"/>
        </w:rPr>
        <w:t>institutionality</w:t>
      </w:r>
      <w:proofErr w:type="spellEnd"/>
      <w:r w:rsidRPr="00F6183D">
        <w:rPr>
          <w:rFonts w:ascii="Times" w:hAnsi="Times"/>
          <w:sz w:val="14"/>
        </w:rPr>
        <w:t xml:space="preserve"> of cinema to the rhetoric, rather than the actual history, of this transition (where, as I have indicated “transition” is merely a euphemism for disavowal)</w:t>
      </w:r>
      <w:proofErr w:type="gramStart"/>
      <w:r w:rsidRPr="00F6183D">
        <w:rPr>
          <w:rFonts w:ascii="Times" w:hAnsi="Times"/>
          <w:sz w:val="14"/>
        </w:rPr>
        <w:t>..</w:t>
      </w:r>
      <w:proofErr w:type="gramEnd"/>
      <w:r>
        <w:rPr>
          <w:rFonts w:ascii="Times" w:hAnsi="Times"/>
          <w:sz w:val="14"/>
        </w:rPr>
        <w:br/>
      </w:r>
    </w:p>
    <w:p w:rsidR="0074573C" w:rsidRPr="00AB13E5" w:rsidRDefault="0074573C" w:rsidP="0074573C">
      <w:pPr>
        <w:pStyle w:val="Heading4"/>
      </w:pPr>
      <w:r w:rsidRPr="00CD001B">
        <w:t xml:space="preserve">We must theorize slavery as maximum captivity in order to produce a structural analysis capable to think of the resistance necessary to disrupt that system. </w:t>
      </w:r>
    </w:p>
    <w:p w:rsidR="0074573C" w:rsidRPr="002D42D4" w:rsidRDefault="0074573C" w:rsidP="0074573C">
      <w:r w:rsidRPr="00E30B61">
        <w:rPr>
          <w:rStyle w:val="Style13ptBold"/>
          <w:szCs w:val="26"/>
        </w:rPr>
        <w:t>Sexton 8</w:t>
      </w:r>
      <w:r w:rsidRPr="002D42D4">
        <w:t xml:space="preserve"> (Jared Sexton, Director of African American Studies at UC Irvine, 2008, “Amalgamation Schemes: </w:t>
      </w:r>
      <w:proofErr w:type="spellStart"/>
      <w:r w:rsidRPr="002D42D4">
        <w:t>Antiblackness</w:t>
      </w:r>
      <w:proofErr w:type="spellEnd"/>
      <w:r w:rsidRPr="002D42D4">
        <w:t xml:space="preserve"> and the Critique of Mul</w:t>
      </w:r>
      <w:r>
        <w:t>tiracialism”, pages 111-114</w:t>
      </w:r>
      <w:r w:rsidRPr="002D42D4">
        <w:t>)</w:t>
      </w:r>
    </w:p>
    <w:p w:rsidR="0074573C" w:rsidRPr="002D42D4" w:rsidRDefault="0074573C" w:rsidP="0074573C">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74573C" w:rsidRPr="002D42D4" w:rsidRDefault="0074573C" w:rsidP="0074573C">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w:t>
      </w:r>
      <w:proofErr w:type="gramStart"/>
      <w:r w:rsidRPr="00416F15">
        <w:rPr>
          <w:sz w:val="16"/>
        </w:rPr>
        <w:t>[ Judge</w:t>
      </w:r>
      <w:proofErr w:type="gramEnd"/>
      <w:r w:rsidRPr="00416F15">
        <w:rPr>
          <w:sz w:val="16"/>
        </w:rPr>
        <w:t xml:space="preserv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w:t>
      </w:r>
      <w:proofErr w:type="gramStart"/>
      <w:r w:rsidRPr="006E3841">
        <w:rPr>
          <w:sz w:val="16"/>
        </w:rPr>
        <w:t>exists</w:t>
      </w:r>
      <w:proofErr w:type="gramEnd"/>
      <w:r w:rsidRPr="006E3841">
        <w:rPr>
          <w:sz w:val="16"/>
        </w:rPr>
        <w:t xml:space="preserve">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w:t>
      </w:r>
      <w:proofErr w:type="gramStart"/>
      <w:r w:rsidRPr="006E3841">
        <w:rPr>
          <w:rStyle w:val="TitleChar"/>
        </w:rPr>
        <w:t>,6</w:t>
      </w:r>
      <w:proofErr w:type="gramEnd"/>
      <w:r w:rsidRPr="006E3841">
        <w:rPr>
          <w:rStyle w:val="TitleChar"/>
        </w:rPr>
        <w:t xml:space="preserve">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w:t>
      </w:r>
      <w:proofErr w:type="spellStart"/>
      <w:r w:rsidRPr="006E3841">
        <w:rPr>
          <w:sz w:val="16"/>
        </w:rPr>
        <w:t>ars</w:t>
      </w:r>
      <w:proofErr w:type="spellEnd"/>
      <w:r w:rsidRPr="006E3841">
        <w:rPr>
          <w:sz w:val="16"/>
        </w:rPr>
        <w:t xml:space="preserve">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w:t>
      </w:r>
      <w:proofErr w:type="spellStart"/>
      <w:r w:rsidRPr="00416F15">
        <w:rPr>
          <w:sz w:val="16"/>
        </w:rPr>
        <w:t>Bardaglio</w:t>
      </w:r>
      <w:proofErr w:type="spellEnd"/>
      <w:r w:rsidRPr="00416F15">
        <w:rPr>
          <w:sz w:val="16"/>
        </w:rPr>
        <w:t xml:space="preserve">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74573C" w:rsidRPr="00783D29" w:rsidRDefault="0074573C" w:rsidP="0074573C">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74573C" w:rsidRPr="001F6340" w:rsidRDefault="0074573C" w:rsidP="0074573C">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74573C" w:rsidRDefault="0074573C" w:rsidP="0074573C">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I say this not only because there is, in this version of events, a recourse to psychoanalytic terminology (“</w:t>
      </w:r>
      <w:proofErr w:type="spellStart"/>
      <w:r w:rsidRPr="00B85FEA">
        <w:rPr>
          <w:sz w:val="16"/>
        </w:rPr>
        <w:t>fetishization</w:t>
      </w:r>
      <w:proofErr w:type="spellEnd"/>
      <w:r w:rsidRPr="00B85FEA">
        <w:rPr>
          <w:sz w:val="16"/>
        </w:rPr>
        <w:t xml:space="preserve">,”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032925">
        <w:rPr>
          <w:u w:val="single"/>
        </w:rPr>
        <w:t>previousness</w:t>
      </w:r>
      <w:proofErr w:type="spellEnd"/>
      <w:r w:rsidRPr="00032925">
        <w:rPr>
          <w:u w:val="single"/>
        </w:rPr>
        <w:t xml:space="preserve"> of blackness relative to the </w:t>
      </w:r>
      <w:proofErr w:type="spellStart"/>
      <w:r w:rsidRPr="00032925">
        <w:rPr>
          <w:u w:val="single"/>
        </w:rPr>
        <w:t>antiblackness</w:t>
      </w:r>
      <w:proofErr w:type="spellEnd"/>
      <w:r w:rsidRPr="00032925">
        <w:rPr>
          <w:u w:val="single"/>
        </w:rPr>
        <w:t xml:space="preserve"> that establishes itself against it, a priority or </w:t>
      </w:r>
      <w:proofErr w:type="spellStart"/>
      <w:r w:rsidRPr="00032925">
        <w:rPr>
          <w:u w:val="single"/>
        </w:rPr>
        <w:t>previousness</w:t>
      </w:r>
      <w:proofErr w:type="spellEnd"/>
      <w:r w:rsidRPr="00032925">
        <w:rPr>
          <w:u w:val="single"/>
        </w:rPr>
        <w:t xml:space="preserve">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w:t>
      </w:r>
      <w:proofErr w:type="spellStart"/>
      <w:r w:rsidRPr="00B85FEA">
        <w:rPr>
          <w:sz w:val="16"/>
        </w:rPr>
        <w:t>Moten</w:t>
      </w:r>
      <w:proofErr w:type="spellEnd"/>
      <w:r w:rsidRPr="00B85FEA">
        <w:rPr>
          <w:sz w:val="16"/>
        </w:rPr>
        <w:t xml:space="preserve"> 2004: 279). That is to say, </w:t>
      </w:r>
      <w:r w:rsidRPr="00032925">
        <w:rPr>
          <w:b/>
          <w:u w:val="single"/>
        </w:rPr>
        <w:t xml:space="preserve">it might just be the case that an object lesson in the phenomenology of the thing is a gratuity that folds a new encounter into older habits of thought through a </w:t>
      </w:r>
      <w:proofErr w:type="spellStart"/>
      <w:r w:rsidRPr="00032925">
        <w:rPr>
          <w:b/>
          <w:u w:val="single"/>
        </w:rPr>
        <w:t>reinscription</w:t>
      </w:r>
      <w:proofErr w:type="spellEnd"/>
      <w:r w:rsidRPr="00032925">
        <w:rPr>
          <w:b/>
          <w:u w:val="single"/>
        </w:rPr>
        <w:t xml:space="preserve">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 xml:space="preserve">the </w:t>
      </w:r>
      <w:proofErr w:type="spellStart"/>
      <w:r w:rsidRPr="00032925">
        <w:rPr>
          <w:u w:val="single"/>
        </w:rPr>
        <w:t>performative</w:t>
      </w:r>
      <w:proofErr w:type="spellEnd"/>
      <w:r w:rsidRPr="00032925">
        <w:rPr>
          <w:u w:val="single"/>
        </w:rPr>
        <w:t xml:space="preserve"> dimension or signifying aspect of a “generalized impropriety” so improper as to appear as the same old propriety returning through the back door</w:t>
      </w:r>
      <w:r w:rsidRPr="00B85FEA">
        <w:rPr>
          <w:sz w:val="16"/>
        </w:rPr>
        <w:t>.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w:t>
      </w:r>
      <w:proofErr w:type="spellStart"/>
      <w:r w:rsidRPr="00B85FEA">
        <w:rPr>
          <w:sz w:val="16"/>
        </w:rPr>
        <w:t>Moten</w:t>
      </w:r>
      <w:proofErr w:type="spellEnd"/>
      <w:r w:rsidRPr="00B85FEA">
        <w:rPr>
          <w:sz w:val="16"/>
        </w:rPr>
        <w:t xml:space="preserve">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w:t>
      </w:r>
      <w:proofErr w:type="spellStart"/>
      <w:r w:rsidRPr="00B85FEA">
        <w:rPr>
          <w:sz w:val="16"/>
        </w:rPr>
        <w:t>Moten</w:t>
      </w:r>
      <w:proofErr w:type="spellEnd"/>
      <w:r w:rsidRPr="00B85FEA">
        <w:rPr>
          <w:sz w:val="16"/>
        </w:rPr>
        <w:t xml:space="preserve"> 2008: 192). Another way of putting this might be to say that they are caught in a </w:t>
      </w:r>
      <w:proofErr w:type="spellStart"/>
      <w:r w:rsidRPr="00B85FEA">
        <w:rPr>
          <w:sz w:val="16"/>
        </w:rPr>
        <w:t>performative</w:t>
      </w:r>
      <w:proofErr w:type="spellEnd"/>
      <w:r w:rsidRPr="00B85FEA">
        <w:rPr>
          <w:sz w:val="16"/>
        </w:rPr>
        <w:t xml:space="preserve"> contradiction enabled by disavowal. I wonder, however, whether things are even this clear in Fanon and the readings his writing might facilitate. Lewis Gordon’s sustained engagement finds Fanon situated in an ethical stance grounded in the affirmation of blackness in the historic </w:t>
      </w:r>
      <w:proofErr w:type="spellStart"/>
      <w:r w:rsidRPr="00B85FEA">
        <w:rPr>
          <w:sz w:val="16"/>
        </w:rPr>
        <w:t>antiblack</w:t>
      </w:r>
      <w:proofErr w:type="spellEnd"/>
      <w:r w:rsidRPr="00B85FEA">
        <w:rPr>
          <w:sz w:val="16"/>
        </w:rPr>
        <w:t xml:space="preserve">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w:t>
      </w:r>
      <w:proofErr w:type="spellStart"/>
      <w:r w:rsidRPr="00B85FEA">
        <w:rPr>
          <w:sz w:val="16"/>
        </w:rPr>
        <w:t>antiblackness</w:t>
      </w:r>
      <w:proofErr w:type="spellEnd"/>
      <w:r w:rsidRPr="00B85FEA">
        <w:rPr>
          <w:sz w:val="16"/>
        </w:rPr>
        <w:t xml:space="preserve"> on a global scale. </w:t>
      </w:r>
      <w:proofErr w:type="gramStart"/>
      <w:r w:rsidRPr="00B85FEA">
        <w:rPr>
          <w:sz w:val="16"/>
        </w:rPr>
        <w:t xml:space="preserve">Against the </w:t>
      </w:r>
      <w:proofErr w:type="spellStart"/>
      <w:r w:rsidRPr="00B85FEA">
        <w:rPr>
          <w:sz w:val="16"/>
        </w:rPr>
        <w:t>raceless</w:t>
      </w:r>
      <w:proofErr w:type="spellEnd"/>
      <w:r w:rsidRPr="00B85FEA">
        <w:rPr>
          <w:sz w:val="16"/>
        </w:rPr>
        <w:t xml:space="preserve"> credo, then, racism cannot be rejected without a dialectic in which humanity experiences a blackened world” (Gordon 1997: 67).</w:t>
      </w:r>
      <w:proofErr w:type="gramEnd"/>
      <w:r w:rsidRPr="00B85FEA">
        <w:rPr>
          <w:sz w:val="16"/>
        </w:rPr>
        <w:t xml:space="preserve">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w:t>
      </w:r>
      <w:proofErr w:type="spellStart"/>
      <w:r w:rsidRPr="00B85FEA">
        <w:rPr>
          <w:sz w:val="16"/>
        </w:rPr>
        <w:t>antiblack</w:t>
      </w:r>
      <w:proofErr w:type="spellEnd"/>
      <w:r w:rsidRPr="00B85FEA">
        <w:rPr>
          <w:sz w:val="16"/>
        </w:rPr>
        <w:t xml:space="preserve"> world developed across his first several books: “Blacks here suffer the </w:t>
      </w:r>
      <w:proofErr w:type="spellStart"/>
      <w:r w:rsidRPr="00B85FEA">
        <w:rPr>
          <w:sz w:val="16"/>
        </w:rPr>
        <w:t>phobogenic</w:t>
      </w:r>
      <w:proofErr w:type="spellEnd"/>
      <w:r w:rsidRPr="00B85FEA">
        <w:rPr>
          <w:sz w:val="16"/>
        </w:rPr>
        <w:t xml:space="preserve"> reality posed by the spirit of racial seriousness. In effect, they more than symbolize or signify various social pathologies—they become them. In our </w:t>
      </w:r>
      <w:proofErr w:type="spellStart"/>
      <w:r w:rsidRPr="00B85FEA">
        <w:rPr>
          <w:sz w:val="16"/>
        </w:rPr>
        <w:t>antiblack</w:t>
      </w:r>
      <w:proofErr w:type="spellEnd"/>
      <w:r w:rsidRPr="00B85FEA">
        <w:rPr>
          <w:sz w:val="16"/>
        </w:rPr>
        <w:t xml:space="preserve"> world, blacks are pathology” (Gordon 2000: 87). </w:t>
      </w:r>
      <w:r w:rsidRPr="00716E28">
        <w:rPr>
          <w:highlight w:val="yellow"/>
          <w:u w:val="single"/>
        </w:rPr>
        <w:t xml:space="preserve">This conception would seem to support </w:t>
      </w:r>
      <w:proofErr w:type="spellStart"/>
      <w:r w:rsidRPr="00716E28">
        <w:rPr>
          <w:highlight w:val="yellow"/>
          <w:u w:val="single"/>
        </w:rPr>
        <w:t>Moten’s</w:t>
      </w:r>
      <w:proofErr w:type="spellEnd"/>
      <w:r w:rsidRPr="00716E28">
        <w:rPr>
          <w:highlight w:val="yellow"/>
          <w:u w:val="single"/>
        </w:rPr>
        <w:t xml:space="preserve">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w:t>
      </w:r>
      <w:proofErr w:type="spellStart"/>
      <w:r w:rsidRPr="00716E28">
        <w:rPr>
          <w:highlight w:val="yellow"/>
          <w:u w:val="single"/>
        </w:rPr>
        <w:t>antiblack</w:t>
      </w:r>
      <w:proofErr w:type="spellEnd"/>
      <w:r w:rsidRPr="00716E28">
        <w:rPr>
          <w:highlight w:val="yellow"/>
          <w:u w:val="single"/>
        </w:rPr>
        <w:t xml:space="preserve">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w:t>
      </w:r>
      <w:proofErr w:type="gramStart"/>
      <w:r w:rsidRPr="00B85FEA">
        <w:rPr>
          <w:sz w:val="16"/>
        </w:rPr>
        <w:t>learns</w:t>
      </w:r>
      <w:proofErr w:type="gramEnd"/>
      <w:r w:rsidRPr="00B85FEA">
        <w:rPr>
          <w:sz w:val="16"/>
        </w:rPr>
        <w:t xml:space="preserve">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w:t>
      </w:r>
      <w:proofErr w:type="spellStart"/>
      <w:r w:rsidRPr="00B85FEA">
        <w:rPr>
          <w:sz w:val="16"/>
        </w:rPr>
        <w:t>Nyong’o</w:t>
      </w:r>
      <w:proofErr w:type="spellEnd"/>
      <w:r w:rsidRPr="00B85FEA">
        <w:rPr>
          <w:sz w:val="16"/>
        </w:rPr>
        <w:t xml:space="preserve"> 2002: 389).xiv </w:t>
      </w:r>
      <w:r w:rsidRPr="00032925">
        <w:rPr>
          <w:u w:val="single"/>
        </w:rPr>
        <w:t xml:space="preserve">In this we might create a </w:t>
      </w:r>
      <w:proofErr w:type="spellStart"/>
      <w:r w:rsidRPr="00032925">
        <w:rPr>
          <w:u w:val="single"/>
        </w:rPr>
        <w:t>transvaluation</w:t>
      </w:r>
      <w:proofErr w:type="spellEnd"/>
      <w:r w:rsidRPr="00032925">
        <w:rPr>
          <w:u w:val="single"/>
        </w:rPr>
        <w:t xml:space="preserve"> of pathology itself, something like an embrace of pathology without pathos</w:t>
      </w:r>
      <w:r w:rsidRPr="00B85FEA">
        <w:rPr>
          <w:sz w:val="16"/>
        </w:rPr>
        <w:t>.</w:t>
      </w:r>
    </w:p>
    <w:p w:rsidR="0074573C" w:rsidRDefault="0074573C" w:rsidP="0074573C">
      <w:pPr>
        <w:rPr>
          <w:sz w:val="16"/>
        </w:rPr>
      </w:pPr>
    </w:p>
    <w:p w:rsidR="0074573C" w:rsidRPr="00B06CF7" w:rsidRDefault="0074573C" w:rsidP="0074573C">
      <w:pPr>
        <w:pStyle w:val="Heading4"/>
      </w:pPr>
      <w:r>
        <w:t xml:space="preserve">We must affirm violent revolution. Fear </w:t>
      </w:r>
      <w:r w:rsidRPr="00B06CF7">
        <w:t>of violence is a conservative political maneuver –the question is not whether or not there will be violence but whether it will be directed at an unjust social order</w:t>
      </w:r>
    </w:p>
    <w:p w:rsidR="0074573C" w:rsidRPr="00713540" w:rsidRDefault="0074573C" w:rsidP="0074573C">
      <w:pPr>
        <w:rPr>
          <w:sz w:val="16"/>
          <w:szCs w:val="12"/>
        </w:rPr>
      </w:pPr>
      <w:r w:rsidRPr="003E7772">
        <w:rPr>
          <w:rStyle w:val="Style13ptBold"/>
        </w:rPr>
        <w:t>Wilderson 2011</w:t>
      </w:r>
      <w:r w:rsidRPr="00713540">
        <w:rPr>
          <w:b/>
          <w:sz w:val="16"/>
        </w:rPr>
        <w:t xml:space="preserve"> </w:t>
      </w:r>
      <w:r w:rsidRPr="00713540">
        <w:rPr>
          <w:sz w:val="16"/>
        </w:rPr>
        <w:t xml:space="preserve">[Frank B., University of California Irvine – African American Studies/Drama Department, </w:t>
      </w:r>
      <w:proofErr w:type="gramStart"/>
      <w:r w:rsidRPr="00713540">
        <w:rPr>
          <w:sz w:val="16"/>
        </w:rPr>
        <w:t>The</w:t>
      </w:r>
      <w:proofErr w:type="gramEnd"/>
      <w:r w:rsidRPr="00713540">
        <w:rPr>
          <w:sz w:val="16"/>
        </w:rPr>
        <w:t xml:space="preserve"> Vengeance of Vertigo: Aphasia and Abjection in the Political Trials of Black Insurgents, </w:t>
      </w:r>
      <w:proofErr w:type="spellStart"/>
      <w:r w:rsidRPr="00713540">
        <w:rPr>
          <w:sz w:val="16"/>
        </w:rPr>
        <w:t>InTensions</w:t>
      </w:r>
      <w:proofErr w:type="spellEnd"/>
      <w:r w:rsidRPr="00713540">
        <w:rPr>
          <w:sz w:val="16"/>
        </w:rPr>
        <w:t xml:space="preserve"> Journal, Issue 5, Fall/Winter 2011]</w:t>
      </w:r>
      <w:r w:rsidRPr="00713540">
        <w:rPr>
          <w:sz w:val="16"/>
          <w:szCs w:val="12"/>
        </w:rPr>
        <w:t xml:space="preserve">      </w:t>
      </w:r>
    </w:p>
    <w:p w:rsidR="0074573C" w:rsidRDefault="0074573C" w:rsidP="0074573C">
      <w:pPr>
        <w:spacing w:before="240" w:line="276" w:lineRule="auto"/>
        <w:rPr>
          <w:sz w:val="16"/>
          <w:szCs w:val="12"/>
        </w:rPr>
      </w:pPr>
      <w:r w:rsidRPr="00713540">
        <w:rPr>
          <w:sz w:val="16"/>
          <w:szCs w:val="12"/>
        </w:rPr>
        <w:t xml:space="preserve">Many </w:t>
      </w:r>
      <w:r w:rsidRPr="00713540">
        <w:rPr>
          <w:rStyle w:val="TitleChar"/>
        </w:rPr>
        <w:t>pacifist scholars and activists consider the strategies and tactics of armed revolutionaries in First World</w:t>
      </w:r>
      <w:r w:rsidRPr="00713540">
        <w:rPr>
          <w:sz w:val="16"/>
          <w:szCs w:val="12"/>
        </w:rPr>
        <w:t xml:space="preserve"> countries </w:t>
      </w:r>
      <w:r w:rsidRPr="00713540">
        <w:rPr>
          <w:rStyle w:val="TitleChar"/>
        </w:rPr>
        <w:t xml:space="preserve">to be short-sighted bursts of </w:t>
      </w:r>
      <w:proofErr w:type="spellStart"/>
      <w:r w:rsidRPr="00713540">
        <w:rPr>
          <w:rStyle w:val="TitleChar"/>
        </w:rPr>
        <w:t>narcissism</w:t>
      </w:r>
      <w:r w:rsidRPr="00713540">
        <w:rPr>
          <w:sz w:val="16"/>
          <w:szCs w:val="12"/>
        </w:rPr>
        <w:t>.xvii</w:t>
      </w:r>
      <w:proofErr w:type="spellEnd"/>
      <w:r w:rsidRPr="00713540">
        <w:rPr>
          <w:sz w:val="16"/>
          <w:szCs w:val="12"/>
        </w:rPr>
        <w:t xml:space="preserve"> What pacifist detractors forget, however, is that for Gramsci, the strategy of </w:t>
      </w:r>
      <w:r w:rsidRPr="00B06CF7">
        <w:rPr>
          <w:rStyle w:val="TitleChar"/>
          <w:b/>
          <w:highlight w:val="yellow"/>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TitleChar"/>
        </w:rPr>
        <w:t>this</w:t>
      </w:r>
      <w:r w:rsidRPr="00713540">
        <w:rPr>
          <w:sz w:val="16"/>
          <w:szCs w:val="12"/>
        </w:rPr>
        <w:t xml:space="preserve"> process is one which </w:t>
      </w:r>
      <w:r w:rsidRPr="00713540">
        <w:rPr>
          <w:rStyle w:val="TitleChar"/>
        </w:rPr>
        <w:t xml:space="preserve">combines peaceful as well as violent tactics as </w:t>
      </w:r>
      <w:r w:rsidRPr="00B06CF7">
        <w:rPr>
          <w:rStyle w:val="TitleChar"/>
          <w:b/>
          <w:highlight w:val="yellow"/>
        </w:rPr>
        <w:t>it moves</w:t>
      </w:r>
      <w:r w:rsidRPr="00713540">
        <w:rPr>
          <w:sz w:val="16"/>
          <w:szCs w:val="12"/>
        </w:rPr>
        <w:t xml:space="preserve"> the struggle </w:t>
      </w:r>
      <w:r w:rsidRPr="00B06CF7">
        <w:rPr>
          <w:rStyle w:val="TitleChar"/>
          <w:b/>
          <w:highlight w:val="yellow"/>
        </w:rPr>
        <w:t>closer</w:t>
      </w:r>
      <w:r w:rsidRPr="00B06CF7">
        <w:rPr>
          <w:b/>
          <w:sz w:val="16"/>
          <w:szCs w:val="12"/>
          <w:highlight w:val="yellow"/>
        </w:rPr>
        <w:t xml:space="preserve"> </w:t>
      </w:r>
      <w:r w:rsidRPr="00B06CF7">
        <w:rPr>
          <w:rStyle w:val="TitleChar"/>
          <w:b/>
          <w:highlight w:val="yellow"/>
        </w:rPr>
        <w:t>to an all-out violent assault on the state</w:t>
      </w:r>
      <w:r w:rsidRPr="00713540">
        <w:rPr>
          <w:rStyle w:val="TitleChar"/>
        </w:rPr>
        <w:t>.</w:t>
      </w:r>
      <w:r w:rsidRPr="00713540">
        <w:rPr>
          <w:sz w:val="16"/>
          <w:szCs w:val="12"/>
        </w:rPr>
        <w:t xml:space="preserve"> The BLA and their White revolutionary co-defendants may have been better </w:t>
      </w:r>
      <w:proofErr w:type="spellStart"/>
      <w:r w:rsidRPr="00713540">
        <w:rPr>
          <w:sz w:val="16"/>
          <w:szCs w:val="12"/>
        </w:rPr>
        <w:t>Gramscians</w:t>
      </w:r>
      <w:proofErr w:type="spellEnd"/>
      <w:r w:rsidRPr="00713540">
        <w:rPr>
          <w:sz w:val="16"/>
          <w:szCs w:val="12"/>
        </w:rPr>
        <w:t xml:space="preserve">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TitleChar"/>
        </w:rPr>
        <w:t xml:space="preserve">If the end-game of </w:t>
      </w:r>
      <w:proofErr w:type="spellStart"/>
      <w:r w:rsidRPr="00713540">
        <w:rPr>
          <w:rStyle w:val="TitleChar"/>
        </w:rPr>
        <w:t>Gramscian</w:t>
      </w:r>
      <w:proofErr w:type="spellEnd"/>
      <w:r w:rsidRPr="00713540">
        <w:rPr>
          <w:rStyle w:val="TitleChar"/>
        </w:rPr>
        <w:t xml:space="preserve"> struggle is the isolation and emasculation of the ruling classes’ ensemble of questions, as a way to </w:t>
      </w:r>
      <w:r w:rsidRPr="00B06CF7">
        <w:rPr>
          <w:rStyle w:val="TitleChar"/>
          <w:b/>
          <w:highlight w:val="yellow"/>
        </w:rPr>
        <w:t xml:space="preserve">alter the structure of feeling of the dispossessed so that the next step, the violent overthrow of the state, doesn’t </w:t>
      </w:r>
      <w:r w:rsidRPr="00B06CF7">
        <w:rPr>
          <w:rStyle w:val="TitleChar"/>
          <w:b/>
          <w:i/>
          <w:iCs/>
          <w:highlight w:val="yellow"/>
        </w:rPr>
        <w:t>feel l</w:t>
      </w:r>
      <w:r w:rsidRPr="00B06CF7">
        <w:rPr>
          <w:rStyle w:val="TitleChar"/>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713540">
        <w:rPr>
          <w:rStyle w:val="TitleChar"/>
        </w:rPr>
        <w:t xml:space="preserve"> </w:t>
      </w:r>
      <w:r w:rsidRPr="00713540">
        <w:rPr>
          <w:sz w:val="16"/>
          <w:szCs w:val="12"/>
        </w:rPr>
        <w:t xml:space="preserve">such as acupuncture clinics in the Bronx where drug addicts could get clean, </w:t>
      </w:r>
      <w:r w:rsidRPr="00B06CF7">
        <w:rPr>
          <w:rStyle w:val="TitleChar"/>
          <w:b/>
          <w:highlight w:val="yellow"/>
        </w:rPr>
        <w:t>and the bombing of major centers of U.S. commerce and governance</w:t>
      </w:r>
      <w:r w:rsidRPr="00713540">
        <w:rPr>
          <w:rStyle w:val="TitleChar"/>
        </w:rPr>
        <w:t>,</w:t>
      </w:r>
      <w:r w:rsidRPr="00713540">
        <w:rPr>
          <w:sz w:val="16"/>
          <w:szCs w:val="12"/>
        </w:rPr>
        <w:t xml:space="preserve"> followed by trials in which the defendants used the majority of the trial to critique the government rather than plead their case, </w:t>
      </w:r>
      <w:r w:rsidRPr="00B06CF7">
        <w:rPr>
          <w:rStyle w:val="TitleChar"/>
          <w:b/>
          <w:highlight w:val="yellow"/>
        </w:rPr>
        <w:t>have as much if not more pedagogic value than peaceful protest</w:t>
      </w:r>
      <w:r w:rsidRPr="00713540">
        <w:rPr>
          <w:rStyle w:val="TitleChar"/>
        </w:rPr>
        <w:t>.</w:t>
      </w:r>
      <w:r w:rsidRPr="00713540">
        <w:rPr>
          <w:sz w:val="16"/>
          <w:szCs w:val="12"/>
        </w:rPr>
        <w:t xml:space="preserve"> In other words, if not for the</w:t>
      </w:r>
      <w:r>
        <w:rPr>
          <w:b/>
          <w:sz w:val="12"/>
          <w:szCs w:val="12"/>
          <w:u w:val="single"/>
        </w:rPr>
        <w:t xml:space="preserve"> </w:t>
      </w:r>
      <w:r w:rsidRPr="00B06CF7">
        <w:rPr>
          <w:rStyle w:val="TitleChar"/>
          <w:b/>
          <w:highlight w:val="yellow"/>
        </w:rPr>
        <w:t>“pathological pacifism</w:t>
      </w:r>
      <w:r w:rsidRPr="00713540">
        <w:rPr>
          <w:rStyle w:val="TitleChar"/>
        </w:rPr>
        <w:t>”</w:t>
      </w:r>
      <w:r w:rsidRPr="00713540">
        <w:rPr>
          <w:sz w:val="16"/>
          <w:szCs w:val="12"/>
        </w:rPr>
        <w:t xml:space="preserve"> (Churchill) which </w:t>
      </w:r>
      <w:r w:rsidRPr="00B06CF7">
        <w:rPr>
          <w:rStyle w:val="TitleChar"/>
          <w:b/>
          <w:highlight w:val="yellow"/>
        </w:rPr>
        <w:t>clouds political debate</w:t>
      </w:r>
      <w:r w:rsidRPr="00713540">
        <w:rPr>
          <w:sz w:val="16"/>
          <w:szCs w:val="12"/>
        </w:rPr>
        <w:t xml:space="preserve"> and scholarly analysis there would be no question that the BLA, having not even read </w:t>
      </w:r>
      <w:proofErr w:type="spellStart"/>
      <w:r w:rsidRPr="00713540">
        <w:rPr>
          <w:sz w:val="16"/>
          <w:szCs w:val="12"/>
        </w:rPr>
        <w:t>Gramsci,xviii</w:t>
      </w:r>
      <w:proofErr w:type="spellEnd"/>
      <w:r w:rsidRPr="00713540">
        <w:rPr>
          <w:sz w:val="16"/>
          <w:szCs w:val="12"/>
        </w:rPr>
        <w:t xml:space="preserve"> were among the best </w:t>
      </w:r>
      <w:proofErr w:type="spellStart"/>
      <w:r w:rsidRPr="00713540">
        <w:rPr>
          <w:sz w:val="16"/>
          <w:szCs w:val="12"/>
        </w:rPr>
        <w:t>Gramscian</w:t>
      </w:r>
      <w:proofErr w:type="spellEnd"/>
      <w:r w:rsidRPr="00713540">
        <w:rPr>
          <w:sz w:val="16"/>
          <w:szCs w:val="12"/>
        </w:rPr>
        <w:t xml:space="preserve"> theorists the U.S. has ever known</w:t>
      </w:r>
      <w:r w:rsidRPr="00713540">
        <w:rPr>
          <w:rStyle w:val="TitleChar"/>
        </w:rPr>
        <w:t>. But</w:t>
      </w:r>
      <w:r w:rsidRPr="00713540">
        <w:rPr>
          <w:sz w:val="16"/>
          <w:szCs w:val="12"/>
        </w:rPr>
        <w:t xml:space="preserve"> though the BLA were great </w:t>
      </w:r>
      <w:proofErr w:type="spellStart"/>
      <w:r w:rsidRPr="00713540">
        <w:rPr>
          <w:sz w:val="16"/>
          <w:szCs w:val="12"/>
        </w:rPr>
        <w:t>Gramscian</w:t>
      </w:r>
      <w:proofErr w:type="spellEnd"/>
      <w:r w:rsidRPr="00713540">
        <w:rPr>
          <w:sz w:val="16"/>
          <w:szCs w:val="12"/>
        </w:rPr>
        <w:t xml:space="preserve"> theorists, they could not become </w:t>
      </w:r>
      <w:proofErr w:type="spellStart"/>
      <w:r w:rsidRPr="00713540">
        <w:rPr>
          <w:sz w:val="16"/>
          <w:szCs w:val="12"/>
        </w:rPr>
        <w:t>Gramscian</w:t>
      </w:r>
      <w:proofErr w:type="spellEnd"/>
      <w:r w:rsidRPr="00713540">
        <w:rPr>
          <w:sz w:val="16"/>
          <w:szCs w:val="12"/>
        </w:rPr>
        <w:t xml:space="preserve"> subjects. The political character of </w:t>
      </w:r>
      <w:r w:rsidRPr="00713540">
        <w:rPr>
          <w:rStyle w:val="TitleChar"/>
        </w:rPr>
        <w:t>one’s actions is inextricably bound to the political status of one’s subjectivity</w:t>
      </w:r>
      <w:r w:rsidRPr="00713540">
        <w:rPr>
          <w:sz w:val="16"/>
          <w:szCs w:val="12"/>
        </w:rPr>
        <w:t xml:space="preserve">; and while this status goes without saying for Gilbert and Clark, it is always in question for </w:t>
      </w:r>
      <w:proofErr w:type="spellStart"/>
      <w:r w:rsidRPr="00713540">
        <w:rPr>
          <w:sz w:val="16"/>
          <w:szCs w:val="12"/>
        </w:rPr>
        <w:t>Balagoon</w:t>
      </w:r>
      <w:proofErr w:type="spellEnd"/>
      <w:r w:rsidRPr="00713540">
        <w:rPr>
          <w:sz w:val="16"/>
          <w:szCs w:val="12"/>
        </w:rPr>
        <w:t xml:space="preserve"> and </w:t>
      </w:r>
      <w:proofErr w:type="spellStart"/>
      <w:r w:rsidRPr="00713540">
        <w:rPr>
          <w:sz w:val="16"/>
          <w:szCs w:val="12"/>
        </w:rPr>
        <w:t>Bukhari</w:t>
      </w:r>
      <w:proofErr w:type="spellEnd"/>
      <w:r w:rsidRPr="00713540">
        <w:rPr>
          <w:sz w:val="16"/>
          <w:szCs w:val="12"/>
        </w:rPr>
        <w:t xml:space="preserve">. [34] </w:t>
      </w:r>
      <w:r w:rsidRPr="00713540">
        <w:rPr>
          <w:rStyle w:val="TitleChar"/>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TitleChar"/>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TitleChar"/>
        </w:rPr>
        <w:t xml:space="preserve">we are better political thinkers—if not actors—as a result of what they did with their bodies, even if we still don’t know what to do with ours. </w:t>
      </w:r>
      <w:r w:rsidRPr="00713540">
        <w:rPr>
          <w:sz w:val="16"/>
          <w:szCs w:val="12"/>
        </w:rPr>
        <w:t>*</w:t>
      </w:r>
    </w:p>
    <w:p w:rsidR="0091799B" w:rsidRDefault="0091799B" w:rsidP="0074573C">
      <w:pPr>
        <w:spacing w:before="240" w:line="276" w:lineRule="auto"/>
        <w:rPr>
          <w:sz w:val="16"/>
          <w:szCs w:val="12"/>
        </w:rPr>
      </w:pPr>
    </w:p>
    <w:p w:rsidR="0091799B" w:rsidRDefault="006F5826" w:rsidP="00E05770">
      <w:pPr>
        <w:pStyle w:val="Heading2"/>
      </w:pPr>
      <w:r>
        <w:t>LINKS</w:t>
      </w:r>
    </w:p>
    <w:p w:rsidR="009436B2" w:rsidRDefault="009436B2" w:rsidP="009436B2">
      <w:pPr>
        <w:pStyle w:val="Heading3"/>
      </w:pPr>
      <w:r>
        <w:t>GENERAL LINK</w:t>
      </w:r>
    </w:p>
    <w:p w:rsidR="009436B2" w:rsidRDefault="009436B2" w:rsidP="009436B2">
      <w:pPr>
        <w:jc w:val="both"/>
        <w:rPr>
          <w:b/>
          <w:sz w:val="24"/>
          <w:szCs w:val="24"/>
          <w:u w:val="thick"/>
        </w:rPr>
      </w:pPr>
      <w:r>
        <w:rPr>
          <w:b/>
        </w:rPr>
        <w:t xml:space="preserve">THE 1AC’S FOCUS ON CHINA IS THE PLOY OF HUMANISM WHICH WAS BIRTHED VIA CHATTEL SLAVERY IN WHICH THE PARTICULARITIES OF HUMANITY BECAME KNOWN THROUGH THE DESTRUCTION OF WHICH BLACKNESS IS.  THE 1AC IS AN INVESTMENT ON AN IDENTITY THAT DIDN’T COME INTO FRUITION UNTIL THE MURDER OF THE SLAVE </w:t>
      </w:r>
    </w:p>
    <w:p w:rsidR="009436B2" w:rsidRDefault="009436B2" w:rsidP="009436B2">
      <w:pPr>
        <w:spacing w:line="240" w:lineRule="auto"/>
        <w:jc w:val="both"/>
      </w:pPr>
      <w:r w:rsidRPr="00A4372D">
        <w:rPr>
          <w:b/>
          <w:sz w:val="24"/>
          <w:szCs w:val="24"/>
          <w:u w:val="thick"/>
        </w:rPr>
        <w:t>Wilderson</w:t>
      </w:r>
      <w:r w:rsidRPr="00A4372D">
        <w:rPr>
          <w:u w:val="thick"/>
        </w:rPr>
        <w:t xml:space="preserve"> III </w:t>
      </w:r>
      <w:r>
        <w:rPr>
          <w:b/>
          <w:u w:val="thick"/>
        </w:rPr>
        <w:t>10</w:t>
      </w:r>
      <w:r w:rsidRPr="00A4372D">
        <w:rPr>
          <w:u w:val="thick"/>
        </w:rPr>
        <w:t>- (</w:t>
      </w:r>
      <w:r w:rsidRPr="00A4372D">
        <w:rPr>
          <w:sz w:val="16"/>
          <w:szCs w:val="16"/>
        </w:rPr>
        <w:t>Frank B. Wilderson, Assistant professor of African American Studies and Drama at UC Irvine, Red, White, &amp; Black: Cinema and the Structure of U.S. Antagonisms</w:t>
      </w:r>
      <w:r>
        <w:rPr>
          <w:sz w:val="16"/>
          <w:szCs w:val="16"/>
        </w:rPr>
        <w:t xml:space="preserve"> </w:t>
      </w:r>
      <w:proofErr w:type="spellStart"/>
      <w:r>
        <w:rPr>
          <w:sz w:val="16"/>
          <w:szCs w:val="16"/>
        </w:rPr>
        <w:t>pg</w:t>
      </w:r>
      <w:proofErr w:type="spellEnd"/>
      <w:r>
        <w:rPr>
          <w:sz w:val="16"/>
          <w:szCs w:val="16"/>
        </w:rPr>
        <w:t xml:space="preserve"> 17-21 DTY</w:t>
      </w:r>
      <w:proofErr w:type="gramStart"/>
      <w:r>
        <w:rPr>
          <w:sz w:val="16"/>
          <w:szCs w:val="16"/>
        </w:rPr>
        <w:t>)</w:t>
      </w:r>
      <w:r>
        <w:t>Again</w:t>
      </w:r>
      <w:proofErr w:type="gramEnd"/>
      <w:r>
        <w:t xml:space="preserve">, what is important for us to glean from these historians is that the pre Columbian period, the Late Middle Ages, reveals no archive of debate on these three questions as they might be related to that massive group of Black-skinned people south of the Sahara. </w:t>
      </w:r>
      <w:proofErr w:type="spellStart"/>
      <w:r>
        <w:t>Eltis</w:t>
      </w:r>
      <w:proofErr w:type="spellEnd"/>
      <w:r>
        <w:t xml:space="preserve"> suggests that there was indeed massive debate which ultimately led to Britain taking the lead in the abolition of slavery, but he reminds us that that debate did not have its roots in the late </w:t>
      </w:r>
      <w:proofErr w:type="gramStart"/>
      <w:r>
        <w:t>Middle</w:t>
      </w:r>
      <w:proofErr w:type="gramEnd"/>
      <w:r>
        <w:t xml:space="preserve"> Ages, the post-Columbian period of the 1500s or the Virginia Colony period of the 1600s. It was, he asserts, an outgrowth of the mid- to late 18th century emancipatory thrust—intra-Human disputes such as the French and American Revolutions—that swept through Europe. But </w:t>
      </w:r>
      <w:proofErr w:type="spellStart"/>
      <w:r>
        <w:t>Eltis</w:t>
      </w:r>
      <w:proofErr w:type="spellEnd"/>
      <w:r>
        <w:t xml:space="preserve"> does not take his analysis further than this. Therefore, it is important that we not be swayed by his optimism about the Enlightenment and its subsequent abolitionist discourses.  </w:t>
      </w:r>
      <w:r w:rsidRPr="00E851E3">
        <w:rPr>
          <w:u w:val="single"/>
        </w:rPr>
        <w:t>It is highly conceivable that the discourse that elaborates the justification for freeing the slave is not the product of the Human being having suddenly and miraculously recognized the slave</w:t>
      </w:r>
      <w:r>
        <w:t xml:space="preserve">. Rather, as </w:t>
      </w:r>
      <w:proofErr w:type="spellStart"/>
      <w:r>
        <w:t>Saidiya</w:t>
      </w:r>
      <w:proofErr w:type="spellEnd"/>
      <w:r>
        <w:t xml:space="preserve"> Hartman argues, </w:t>
      </w:r>
      <w:r w:rsidRPr="00E851E3">
        <w:rPr>
          <w:u w:val="single"/>
        </w:rPr>
        <w:t xml:space="preserve">emancipatory discourses present themselves to us as further evidence of the Slave’s </w:t>
      </w:r>
      <w:proofErr w:type="spellStart"/>
      <w:r w:rsidRPr="00E851E3">
        <w:rPr>
          <w:u w:val="single"/>
        </w:rPr>
        <w:t>fungibility</w:t>
      </w:r>
      <w:proofErr w:type="spellEnd"/>
      <w:r w:rsidRPr="00E851E3">
        <w:rPr>
          <w:u w:val="single"/>
        </w:rPr>
        <w:t>: “[T]he figurative capacities of blackness enable white flights of fancy</w:t>
      </w:r>
      <w:r>
        <w:t xml:space="preserve"> while increasing the likelihood of the captive’s disappearance…” </w:t>
      </w:r>
      <w:proofErr w:type="gramStart"/>
      <w:r>
        <w:t>(Scenes…22).</w:t>
      </w:r>
      <w:proofErr w:type="gramEnd"/>
      <w:r>
        <w:t xml:space="preserve"> First, </w:t>
      </w:r>
      <w:r w:rsidRPr="00E851E3">
        <w:rPr>
          <w:u w:val="single"/>
        </w:rPr>
        <w:t>the questions of Humanism were elaborated in contradistinction to the human void</w:t>
      </w:r>
      <w:r>
        <w:t xml:space="preserve">, to the African-qua-chattel (the 1200s to the end of the 17th century). Then, as the presence of </w:t>
      </w:r>
      <w:r w:rsidRPr="00E851E3">
        <w:rPr>
          <w:u w:val="single"/>
        </w:rPr>
        <w:t xml:space="preserve">Black chattel in the midst of exploited and un-exploited Humans (workers and bosses, respectively) became a fact of the world, exploited Humans (in the throes of class conflict with un-exploited Humans) seized the image of the slave as an enabling vehicle that animated the evolving discourses of their emancipation, just as un-exploited Humans had seized the flesh of the Slave to increase their </w:t>
      </w:r>
      <w:proofErr w:type="spellStart"/>
      <w:r w:rsidRPr="00E851E3">
        <w:rPr>
          <w:u w:val="single"/>
        </w:rPr>
        <w:t>profits.Without</w:t>
      </w:r>
      <w:proofErr w:type="spellEnd"/>
      <w:r w:rsidRPr="00E851E3">
        <w:rPr>
          <w:u w:val="single"/>
        </w:rPr>
        <w:t xml:space="preserve"> this gratuitous violence, a violence that marks everyone experientially until the late Middle Ages when it starts to mark the Black ontologically, the so-called great emancipatory discourses of modernity—</w:t>
      </w:r>
      <w:proofErr w:type="spellStart"/>
      <w:r w:rsidRPr="00E851E3">
        <w:rPr>
          <w:u w:val="single"/>
        </w:rPr>
        <w:t>marxism</w:t>
      </w:r>
      <w:proofErr w:type="spellEnd"/>
      <w:r w:rsidRPr="00E851E3">
        <w:rPr>
          <w:u w:val="single"/>
        </w:rPr>
        <w:t xml:space="preserve">, feminism, </w:t>
      </w:r>
      <w:proofErr w:type="spellStart"/>
      <w:r w:rsidRPr="00E851E3">
        <w:rPr>
          <w:u w:val="single"/>
        </w:rPr>
        <w:t>postcolonialism</w:t>
      </w:r>
      <w:proofErr w:type="spellEnd"/>
      <w:r w:rsidRPr="00E851E3">
        <w:rPr>
          <w:u w:val="single"/>
        </w:rPr>
        <w:t>, sexual liberation, and the ecology movement—political discourses predicated on grammars of suffering and whose constituent elements are exploitation and alienation, might not have developed</w:t>
      </w:r>
      <w:r>
        <w:t xml:space="preserve">. </w:t>
      </w:r>
      <w:proofErr w:type="gramStart"/>
      <w:r>
        <w:t>xi</w:t>
      </w:r>
      <w:proofErr w:type="gramEnd"/>
      <w:r>
        <w:t xml:space="preserve"> </w:t>
      </w:r>
      <w:r w:rsidRPr="00E851E3">
        <w:rPr>
          <w:u w:val="single"/>
        </w:rPr>
        <w:t xml:space="preserve">Chattel slavery did not simply </w:t>
      </w:r>
      <w:proofErr w:type="spellStart"/>
      <w:r w:rsidRPr="00E851E3">
        <w:rPr>
          <w:u w:val="single"/>
        </w:rPr>
        <w:t>reterritorialize</w:t>
      </w:r>
      <w:proofErr w:type="spellEnd"/>
      <w:r w:rsidRPr="00E851E3">
        <w:rPr>
          <w:u w:val="single"/>
        </w:rPr>
        <w:t xml:space="preserve"> the ontology of the African. It also created the Human out of culturally disparate entities from Europe to the </w:t>
      </w:r>
      <w:proofErr w:type="spellStart"/>
      <w:r w:rsidRPr="00E851E3">
        <w:rPr>
          <w:u w:val="single"/>
        </w:rPr>
        <w:t>East</w:t>
      </w:r>
      <w:r>
        <w:t>.I</w:t>
      </w:r>
      <w:proofErr w:type="spellEnd"/>
      <w:r>
        <w:t xml:space="preserve">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w:t>
      </w:r>
      <w:r w:rsidRPr="00E851E3">
        <w:rPr>
          <w:u w:val="single"/>
        </w:rPr>
        <w:t>between the disparate members of the human race, east and west.</w:t>
      </w:r>
      <w:r>
        <w:t xml:space="preserve"> Senator Thomas Hart Benton intuited </w:t>
      </w:r>
      <w:r w:rsidRPr="00E851E3">
        <w:rPr>
          <w:u w:val="single"/>
        </w:rPr>
        <w:t>this notion of the existential commons</w:t>
      </w:r>
      <w:r>
        <w:t xml:space="preserve"> when he wrote that </w:t>
      </w:r>
      <w:r w:rsidRPr="00E851E3">
        <w:rPr>
          <w:u w:val="single"/>
        </w:rPr>
        <w:t>though the “Yellow race” and its culture had been “torpid and stationary for thousands of years… [Whites and Asians] must talk together, and trade together, and marry together. Commerce is a great civilizer—social intercourse as great—and marriage greater</w:t>
      </w:r>
      <w:r>
        <w:t xml:space="preserve">” (The Congressional Globe. May 28, 1846). David </w:t>
      </w:r>
      <w:proofErr w:type="spellStart"/>
      <w:r>
        <w:t>Eltis</w:t>
      </w:r>
      <w:proofErr w:type="spellEnd"/>
      <w:r>
        <w:t xml:space="preserve"> points out that as late as the 17th century, “[p]</w:t>
      </w:r>
      <w:proofErr w:type="spellStart"/>
      <w:r>
        <w:t>risoners</w:t>
      </w:r>
      <w:proofErr w:type="spellEnd"/>
      <w:r>
        <w:t xml:space="preserve"> taken in the course of European military action…could expect death if they were leaders, or banishment if they were deemed followers, but never enslavement…Detention followed by prisoner exchanges or ransoming was common” (1413). </w:t>
      </w:r>
      <w:proofErr w:type="gramStart"/>
      <w:r>
        <w:t>“By the seventeenth century, enslavement of fellow Europeans was beyond the limits” (1423) of Humanism’s existential commons, even in times of war.</w:t>
      </w:r>
      <w:proofErr w:type="gramEnd"/>
      <w:r>
        <w:t xml:space="preserve"> Slave status “was reserved for non-Christians. Even the latter group however…had some prospect of release in exchange for Christians held by rulers of Algiers, Tunis, and other Mediterranean Muslim powers” (emphasis mine 1413). But though the practice of enslaving the vanquished was beyond the limit of intra-West wars and only practiced provisionally in East-West conflicts, the baseness of the option was not debated when it came to the African. </w:t>
      </w:r>
      <w:r w:rsidRPr="00E851E3">
        <w:rPr>
          <w:u w:val="single"/>
        </w:rPr>
        <w:t>The race of Humanism (White, Asian, South Asian, and Arab) could not have produced itself without the simultaneous production of that walking destruction which became known as the Black.</w:t>
      </w:r>
      <w:r>
        <w:t xml:space="preserve"> Put another way, t</w:t>
      </w:r>
      <w:r w:rsidRPr="00E851E3">
        <w:rPr>
          <w:u w:val="single"/>
        </w:rPr>
        <w: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t xml:space="preserve"> In his essay “To ‘Corroborate Our Claims’: Public Positioning and the Slavery Metaphor in Revolutionary America,” Peter Dorsey (in his concurrence with cultural historians F. </w:t>
      </w:r>
      <w:proofErr w:type="spellStart"/>
      <w:r>
        <w:t>Nwabueze</w:t>
      </w:r>
      <w:proofErr w:type="spellEnd"/>
      <w:r>
        <w:t xml:space="preserve"> </w:t>
      </w:r>
      <w:proofErr w:type="spellStart"/>
      <w:r>
        <w:t>Okoye</w:t>
      </w:r>
      <w:proofErr w:type="spellEnd"/>
      <w:r>
        <w:t xml:space="preserve"> and Patricia Bradley) suggests that, in mid- to late-18th century America, </w:t>
      </w:r>
      <w:r w:rsidRPr="00E851E3">
        <w:rPr>
          <w:u w:val="single"/>
        </w:rPr>
        <w:t>Blackness was such a fungible commodity that it was traded as freely between the exploited (workers who did not “own” slaves) as it was between the unexploited (planters who did). This was due to the effective uses to which Whites could put the Slave as both flesh and metaphor</w:t>
      </w:r>
      <w:r>
        <w:t>. For the Revolutionaries, “slavery represented a ‘nightmare’ that white Americans were trying to avoid” (359).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 the concepts of freedom and slavery were applied to a wide variety of events and values and were constantly being defined and redefined…[E]</w:t>
      </w:r>
      <w:proofErr w:type="spellStart"/>
      <w:r>
        <w:t>arly</w:t>
      </w:r>
      <w:proofErr w:type="spellEnd"/>
      <w:r>
        <w:t xml:space="preserve"> understandings of American freedom were in many ways dependent on the existence of chattel slavery…[We should] see slavery in revolutionary discourse, not merely as a hyperbolic rhetorical device but as a crucial and fluid [fungible] concept that had a major impact on the way early Americans thought about their political future…The slavery metaphor destabilized previously accepted categories of thought about politics, race, and the early republic</w:t>
      </w:r>
    </w:p>
    <w:p w:rsidR="009436B2" w:rsidRDefault="009436B2" w:rsidP="009436B2">
      <w:pPr>
        <w:spacing w:line="240" w:lineRule="auto"/>
      </w:pPr>
    </w:p>
    <w:p w:rsidR="009436B2" w:rsidRDefault="00236002" w:rsidP="00236002">
      <w:pPr>
        <w:pStyle w:val="Heading3"/>
      </w:pPr>
      <w:r>
        <w:t>CONTINGENT FREEDOM LINK</w:t>
      </w:r>
    </w:p>
    <w:p w:rsidR="00236002" w:rsidRDefault="00236002" w:rsidP="00236002">
      <w:pPr>
        <w:jc w:val="both"/>
        <w:rPr>
          <w:b/>
          <w:sz w:val="24"/>
          <w:szCs w:val="24"/>
          <w:u w:val="thick"/>
        </w:rPr>
      </w:pPr>
    </w:p>
    <w:p w:rsidR="00236002" w:rsidRPr="00391EB3" w:rsidRDefault="00236002" w:rsidP="00236002">
      <w:pPr>
        <w:jc w:val="both"/>
        <w:rPr>
          <w:b/>
          <w:sz w:val="24"/>
          <w:szCs w:val="24"/>
        </w:rPr>
      </w:pPr>
      <w:r>
        <w:rPr>
          <w:b/>
          <w:sz w:val="24"/>
          <w:szCs w:val="24"/>
        </w:rPr>
        <w:t xml:space="preserve">The 1AC is the folly of a contingent rider of freedom, their focus on (--------) imagines freedom from a political experience but can never be attached to the slave because the structural position of the black is untenable because that contingent rider has no line of flight leading to the slave </w:t>
      </w:r>
    </w:p>
    <w:p w:rsidR="00236002" w:rsidRDefault="00236002" w:rsidP="00236002">
      <w:pPr>
        <w:jc w:val="both"/>
      </w:pPr>
      <w:r w:rsidRPr="00A4372D">
        <w:rPr>
          <w:b/>
          <w:sz w:val="24"/>
          <w:szCs w:val="24"/>
          <w:u w:val="thick"/>
        </w:rPr>
        <w:t>Wilderson</w:t>
      </w:r>
      <w:r w:rsidRPr="00A4372D">
        <w:rPr>
          <w:u w:val="thick"/>
        </w:rPr>
        <w:t xml:space="preserve"> III </w:t>
      </w:r>
      <w:r>
        <w:rPr>
          <w:b/>
          <w:u w:val="thick"/>
        </w:rPr>
        <w:t>10</w:t>
      </w:r>
      <w:r w:rsidRPr="00A4372D">
        <w:rPr>
          <w:u w:val="thick"/>
        </w:rPr>
        <w:t>- (</w:t>
      </w:r>
      <w:r w:rsidRPr="00A4372D">
        <w:rPr>
          <w:sz w:val="16"/>
          <w:szCs w:val="16"/>
        </w:rPr>
        <w:t>Frank B. Wilderson, Assistant professor of African American Studies and Drama at UC Irvine, Red, White, &amp; Black: Cinema and the Structure of U.S. Antagonisms</w:t>
      </w:r>
      <w:r>
        <w:rPr>
          <w:sz w:val="16"/>
          <w:szCs w:val="16"/>
        </w:rPr>
        <w:t xml:space="preserve"> </w:t>
      </w:r>
      <w:proofErr w:type="spellStart"/>
      <w:r>
        <w:rPr>
          <w:sz w:val="16"/>
          <w:szCs w:val="16"/>
        </w:rPr>
        <w:t>pg</w:t>
      </w:r>
      <w:proofErr w:type="spellEnd"/>
      <w:r>
        <w:rPr>
          <w:sz w:val="16"/>
          <w:szCs w:val="16"/>
        </w:rPr>
        <w:t xml:space="preserve"> 34-37DTY)</w:t>
      </w:r>
      <w:r>
        <w:t xml:space="preserve">Furthermore, </w:t>
      </w:r>
      <w:r w:rsidRPr="00E76C4C">
        <w:rPr>
          <w:u w:val="single"/>
        </w:rPr>
        <w:t>the circulation of Blackness as metaphor and image at the most politically volatile and progressive moments in history</w:t>
      </w:r>
      <w:r>
        <w:t xml:space="preserve"> (e.g. the French, English, and American Revolutions), </w:t>
      </w:r>
      <w:r w:rsidRPr="00E76C4C">
        <w:rPr>
          <w:u w:val="single"/>
        </w:rPr>
        <w:t>produces dreams of liberation which are</w:t>
      </w:r>
      <w:r>
        <w:t xml:space="preserve"> more inessential to and more </w:t>
      </w:r>
      <w:r w:rsidRPr="00E76C4C">
        <w:rPr>
          <w:u w:val="single"/>
        </w:rPr>
        <w:t>parasitic on the Black, and</w:t>
      </w:r>
      <w:r>
        <w:t xml:space="preserve"> more emphatic in their </w:t>
      </w:r>
      <w:r w:rsidRPr="00E76C4C">
        <w:rPr>
          <w:u w:val="single"/>
        </w:rPr>
        <w:t>guarantee</w:t>
      </w:r>
      <w:r>
        <w:t xml:space="preserve"> of </w:t>
      </w:r>
      <w:r w:rsidRPr="00E76C4C">
        <w:rPr>
          <w:u w:val="single"/>
        </w:rPr>
        <w:t>Black suffering, than any dream of human liberation in any era</w:t>
      </w:r>
      <w:r>
        <w:t xml:space="preserve"> heretofore. </w:t>
      </w:r>
      <w:r w:rsidRPr="00E76C4C">
        <w:rPr>
          <w:u w:val="single"/>
        </w:rPr>
        <w:t xml:space="preserve">Black slavery is foundational to modern Humanism’s </w:t>
      </w:r>
      <w:proofErr w:type="spellStart"/>
      <w:r w:rsidRPr="00E76C4C">
        <w:rPr>
          <w:u w:val="single"/>
        </w:rPr>
        <w:t>ontics</w:t>
      </w:r>
      <w:proofErr w:type="spellEnd"/>
      <w:r w:rsidRPr="00E76C4C">
        <w:rPr>
          <w:u w:val="single"/>
        </w:rPr>
        <w:t xml:space="preserve"> because “freedom” is the hub of Humanism’s infinite conceptual trajectories. But these trajectories only appear to be infinite. They are finite in the sense that they are predicated on the idea of freedom from… some contingency that can be named, or at least conceptualized. </w:t>
      </w:r>
      <w:r w:rsidRPr="00E76C4C">
        <w:rPr>
          <w:b/>
          <w:u w:val="single"/>
        </w:rPr>
        <w:t>The contingent rider could be freedom from patriarchy, freedom from economic exploitation, freedom from political tyranny</w:t>
      </w:r>
      <w:r w:rsidRPr="00E76C4C">
        <w:rPr>
          <w:u w:val="single"/>
        </w:rPr>
        <w:t xml:space="preserve"> </w:t>
      </w:r>
      <w:r>
        <w:t xml:space="preserve">(for example, taxation without representation), </w:t>
      </w:r>
      <w:r w:rsidRPr="00E76C4C">
        <w:rPr>
          <w:b/>
          <w:u w:val="single"/>
        </w:rPr>
        <w:t xml:space="preserve">freedom from </w:t>
      </w:r>
      <w:proofErr w:type="spellStart"/>
      <w:r w:rsidRPr="00E76C4C">
        <w:rPr>
          <w:b/>
          <w:u w:val="single"/>
        </w:rPr>
        <w:t>heteronormativity</w:t>
      </w:r>
      <w:proofErr w:type="spellEnd"/>
      <w:r w:rsidRPr="00E76C4C">
        <w:rPr>
          <w:b/>
          <w:u w:val="single"/>
        </w:rPr>
        <w:t>, and so on</w:t>
      </w:r>
      <w:r>
        <w:t xml:space="preserve">. What I am suggesting is that first, </w:t>
      </w:r>
      <w:r w:rsidRPr="00E76C4C">
        <w:rPr>
          <w:u w:val="single"/>
        </w:rPr>
        <w:t xml:space="preserve">political discourse recognizes freedom as a structuring </w:t>
      </w:r>
      <w:proofErr w:type="spellStart"/>
      <w:r w:rsidRPr="00E76C4C">
        <w:rPr>
          <w:u w:val="single"/>
        </w:rPr>
        <w:t>ontologic</w:t>
      </w:r>
      <w:proofErr w:type="spellEnd"/>
      <w:r w:rsidRPr="00E76C4C">
        <w:rPr>
          <w:u w:val="single"/>
        </w:rPr>
        <w:t xml:space="preserve"> and then it works to disavow this recognition by imagining freedom not through political ontology—where it rightfully began—but through political experience </w:t>
      </w:r>
      <w:r>
        <w:t xml:space="preserve">(and practice); </w:t>
      </w:r>
      <w:r w:rsidRPr="00E76C4C">
        <w:rPr>
          <w:u w:val="single"/>
        </w:rPr>
        <w:t>whereupon it immediately loses its ontological foundations.</w:t>
      </w:r>
      <w:r>
        <w:t xml:space="preserve">  Why would anyone do this? Why </w:t>
      </w:r>
      <w:proofErr w:type="gramStart"/>
      <w:r>
        <w:t>would anyone</w:t>
      </w:r>
      <w:proofErr w:type="gramEnd"/>
      <w:r>
        <w:t xml:space="preserve"> start off with, quite literally, an earth-shattering </w:t>
      </w:r>
      <w:proofErr w:type="spellStart"/>
      <w:r>
        <w:t>ontologic</w:t>
      </w:r>
      <w:proofErr w:type="spellEnd"/>
      <w:r>
        <w:t xml:space="preserve"> and, in the process of meditating on it and acting through it, reduce it to an earth reforming experience? </w:t>
      </w:r>
      <w:r w:rsidRPr="00585C83">
        <w:rPr>
          <w:u w:val="single"/>
        </w:rPr>
        <w:t>Why do Humans take such pride in self-adjustment</w:t>
      </w:r>
      <w:r>
        <w:t xml:space="preserve">, in diminishing, rather than intensifying, the project of liberation (how did we get from ’68 to the present)? Because, I contend, </w:t>
      </w:r>
      <w:r w:rsidRPr="00585C83">
        <w:rPr>
          <w:u w:val="single"/>
        </w:rPr>
        <w:t xml:space="preserve">in allowing the notion of freedom to attain the ethical purity of its ontological status, one would have to lose one’s Human coordinates and become Black. </w:t>
      </w:r>
      <w:proofErr w:type="gramStart"/>
      <w:r w:rsidRPr="00585C83">
        <w:rPr>
          <w:u w:val="single"/>
        </w:rPr>
        <w:t xml:space="preserve">Which is to say one would have to </w:t>
      </w:r>
      <w:proofErr w:type="spellStart"/>
      <w:r w:rsidRPr="00585C83">
        <w:rPr>
          <w:u w:val="single"/>
        </w:rPr>
        <w:t>die.For</w:t>
      </w:r>
      <w:proofErr w:type="spellEnd"/>
      <w:r w:rsidRPr="00585C83">
        <w:rPr>
          <w:u w:val="single"/>
        </w:rPr>
        <w:t xml:space="preserve"> the Black, freedom is an ontological, rather than experiential, question</w:t>
      </w:r>
      <w:r w:rsidRPr="00585C83">
        <w:rPr>
          <w:b/>
          <w:u w:val="single"/>
        </w:rPr>
        <w:t>.</w:t>
      </w:r>
      <w:proofErr w:type="gramEnd"/>
      <w:r w:rsidRPr="00585C83">
        <w:rPr>
          <w:b/>
          <w:u w:val="single"/>
        </w:rPr>
        <w:t xml:space="preserve"> There is no philosophically credible way to attach an experiential, a contingent, </w:t>
      </w:r>
      <w:proofErr w:type="gramStart"/>
      <w:r w:rsidRPr="00585C83">
        <w:rPr>
          <w:b/>
          <w:u w:val="single"/>
        </w:rPr>
        <w:t>rider</w:t>
      </w:r>
      <w:proofErr w:type="gramEnd"/>
      <w:r w:rsidRPr="00585C83">
        <w:rPr>
          <w:b/>
          <w:u w:val="single"/>
        </w:rPr>
        <w:t xml:space="preserve">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w:t>
      </w:r>
      <w:r>
        <w:t xml:space="preserve">: i.e., freedom from the world, freedom from humanity, freedom from everyone (including one’s Black self). </w:t>
      </w:r>
      <w:r w:rsidRPr="00585C83">
        <w:rPr>
          <w:u w:val="single"/>
        </w:rPr>
        <w:t>Given the reigning episteme, what are the chances of elaborating a comprehensive, much less translatable and communicable, political project out of the necessity of freedom as an absolute</w:t>
      </w:r>
      <w:r>
        <w:t xml:space="preserve">? </w:t>
      </w:r>
      <w:r w:rsidRPr="00585C83">
        <w:rPr>
          <w:u w:val="single"/>
        </w:rPr>
        <w:t>Gratuitous freedom has never been a trajectory of Humanist thought, which is why the infinite trajectories of freedom that emanate from Humanism’s hub are anything but infinite—</w:t>
      </w:r>
      <w:r w:rsidRPr="00585C83">
        <w:rPr>
          <w:b/>
          <w:u w:val="single"/>
        </w:rPr>
        <w:t>for they have no line of flight leading to the Slave</w:t>
      </w:r>
      <w:r>
        <w:t xml:space="preserve">. A Note on Method </w:t>
      </w:r>
      <w:r w:rsidRPr="00585C83">
        <w:rPr>
          <w:u w:val="single"/>
        </w:rPr>
        <w:t>Throughout the book I use White, Human, Master, Settler, and sometimes non Black interchangeably as a way of connoting a paradigmatic entity that exists ontologically as a position of life in relation to the Black or Slave position,</w:t>
      </w:r>
      <w:r>
        <w:t xml:space="preserve"> one of death. The Red, Indigenous, or “Savage” position exists </w:t>
      </w:r>
      <w:proofErr w:type="spellStart"/>
      <w:r>
        <w:t>liminally</w:t>
      </w:r>
      <w:proofErr w:type="spellEnd"/>
      <w:r>
        <w:t xml:space="preserve"> as half-death and half-life between the slave (Black) and the Human (White, or non-Black). Readers wedded to cultural diversity and historical specificity may find such shorthand wanting. But those who may be put off by my pressing historical and cultural particularities—culled from history, sociology, and cultural studies, yet neither historical, sociological, nor, oddly enough, cultural—should bear in mind that there are precedents for such methods, two of which make cultural studies and much of social science possible: the methods of Marx and </w:t>
      </w:r>
      <w:proofErr w:type="spellStart"/>
      <w:r>
        <w:t>Lacan</w:t>
      </w:r>
      <w:proofErr w:type="spellEnd"/>
      <w:r>
        <w:t xml:space="preserve">. Marx pressed the microcosm of the English manufacturer into service of a project that sought to explain economic </w:t>
      </w:r>
      <w:proofErr w:type="spellStart"/>
      <w:r>
        <w:t>relationality</w:t>
      </w:r>
      <w:proofErr w:type="spellEnd"/>
      <w:r>
        <w:t xml:space="preserve"> on a global scale. </w:t>
      </w:r>
      <w:proofErr w:type="spellStart"/>
      <w:r>
        <w:t>Lacan’s</w:t>
      </w:r>
      <w:proofErr w:type="spellEnd"/>
      <w:r>
        <w:t xml:space="preserve"> exemplary cartography was even smaller: a tiny room with not much more than a sofa and a chair, the room of the psychoanalytic encounter. As Jonathan Lee reminds us, at stake in </w:t>
      </w:r>
      <w:proofErr w:type="spellStart"/>
      <w:r>
        <w:t>Lacan’s</w:t>
      </w:r>
      <w:proofErr w:type="spellEnd"/>
      <w:r>
        <w:t xml:space="preserve"> account of the psychoanalytic encounter is the realization of subjectivity itself, “the very being of the subject” (33). I argue that “Savage,” Human, and Slave should be theorized in the way we theorize worker and capitalist as positions first and as identities second; or as we theorize capitalism as a paradigm rather than as an experience—that is, </w:t>
      </w:r>
      <w:r w:rsidRPr="00391EB3">
        <w:rPr>
          <w:u w:val="single"/>
        </w:rPr>
        <w:t xml:space="preserve">before they take on national origin or gendered specificity. Throughout the course of the book I argue that “Savage,” Human, and Slave </w:t>
      </w:r>
      <w:proofErr w:type="gramStart"/>
      <w:r w:rsidRPr="00391EB3">
        <w:rPr>
          <w:u w:val="single"/>
        </w:rPr>
        <w:t>are</w:t>
      </w:r>
      <w:proofErr w:type="gramEnd"/>
      <w:r w:rsidRPr="00391EB3">
        <w:rPr>
          <w:u w:val="single"/>
        </w:rPr>
        <w:t xml:space="preserve"> more essential to our understanding of the truth of </w:t>
      </w:r>
      <w:proofErr w:type="spellStart"/>
      <w:r w:rsidRPr="00391EB3">
        <w:rPr>
          <w:u w:val="single"/>
        </w:rPr>
        <w:t>institutionality</w:t>
      </w:r>
      <w:proofErr w:type="spellEnd"/>
      <w:r w:rsidRPr="00391EB3">
        <w:rPr>
          <w:u w:val="single"/>
        </w:rPr>
        <w:t xml:space="preserve"> than the positions from political or libidinal economy. For in this trio we find the key to our world’s creation as well as to its undoing.</w:t>
      </w:r>
      <w:r>
        <w:t xml:space="preserve"> This argument, as it relates to political economy, continues in Chapter 2, “The Ruse of Analogy.” Chapter 3, “The Narcissistic Slave: Cinema, Psychoanalysis, and the Black Position,” moves its focus from political economy to libidinal economy before engaging with more concrete analyses of films in Parts II, III, and IV.</w:t>
      </w:r>
    </w:p>
    <w:p w:rsidR="00540290" w:rsidRDefault="00540290" w:rsidP="00540290">
      <w:pPr>
        <w:pStyle w:val="Heading3"/>
      </w:pPr>
      <w:r>
        <w:t>GENDER LINK</w:t>
      </w:r>
    </w:p>
    <w:p w:rsidR="00540290" w:rsidRDefault="00540290" w:rsidP="00540290">
      <w:pPr>
        <w:jc w:val="both"/>
        <w:rPr>
          <w:b/>
          <w:szCs w:val="16"/>
        </w:rPr>
      </w:pPr>
    </w:p>
    <w:p w:rsidR="00540290" w:rsidRDefault="00540290" w:rsidP="00540290">
      <w:pPr>
        <w:jc w:val="both"/>
        <w:rPr>
          <w:b/>
          <w:szCs w:val="16"/>
        </w:rPr>
      </w:pPr>
      <w:r>
        <w:rPr>
          <w:b/>
          <w:szCs w:val="16"/>
        </w:rPr>
        <w:t xml:space="preserve">The 1AC’s theorization of gender is structural inaccessible for the slave, the </w:t>
      </w:r>
      <w:proofErr w:type="spellStart"/>
      <w:r>
        <w:rPr>
          <w:b/>
          <w:szCs w:val="16"/>
        </w:rPr>
        <w:t>diasporic</w:t>
      </w:r>
      <w:proofErr w:type="spellEnd"/>
      <w:r>
        <w:rPr>
          <w:b/>
          <w:szCs w:val="16"/>
        </w:rPr>
        <w:t xml:space="preserve"> plight marked a theft of the body and subsequently the loss of gender and from the stripping of subjectivity the captured community provides a physical and biological expression of otherness, before the gender of the 1ac it is the flesh of the slave which is the zero degree of social conceptualization</w:t>
      </w:r>
    </w:p>
    <w:p w:rsidR="00540290" w:rsidRDefault="00540290" w:rsidP="00540290">
      <w:pPr>
        <w:jc w:val="both"/>
        <w:rPr>
          <w:sz w:val="16"/>
        </w:rPr>
      </w:pPr>
      <w:r w:rsidRPr="00CB19E2">
        <w:rPr>
          <w:b/>
          <w:szCs w:val="16"/>
        </w:rPr>
        <w:t>Spillers 87</w:t>
      </w:r>
      <w:proofErr w:type="gramStart"/>
      <w:r w:rsidRPr="00CB19E2">
        <w:rPr>
          <w:sz w:val="16"/>
          <w:szCs w:val="16"/>
        </w:rPr>
        <w:t>,(</w:t>
      </w:r>
      <w:proofErr w:type="spellStart"/>
      <w:proofErr w:type="gramEnd"/>
      <w:r>
        <w:rPr>
          <w:sz w:val="16"/>
          <w:szCs w:val="16"/>
        </w:rPr>
        <w:t>Hortense</w:t>
      </w:r>
      <w:proofErr w:type="spellEnd"/>
      <w:r>
        <w:rPr>
          <w:sz w:val="16"/>
          <w:szCs w:val="16"/>
        </w:rPr>
        <w:t xml:space="preserve"> Spillers, </w:t>
      </w:r>
      <w:r w:rsidRPr="00CB19E2">
        <w:rPr>
          <w:sz w:val="16"/>
          <w:szCs w:val="16"/>
        </w:rPr>
        <w:t> American literary critic, Black Feminist scholar and the Gertrude Conaway Vanderbilt Professor at Vanderbilt University</w:t>
      </w:r>
      <w:r>
        <w:rPr>
          <w:sz w:val="16"/>
          <w:szCs w:val="16"/>
        </w:rPr>
        <w:t xml:space="preserve">, Mama baby’s Papa Maybe’s: An American Grammar Book, </w:t>
      </w:r>
      <w:proofErr w:type="spellStart"/>
      <w:r>
        <w:rPr>
          <w:sz w:val="16"/>
          <w:szCs w:val="16"/>
        </w:rPr>
        <w:t>Jstor</w:t>
      </w:r>
      <w:proofErr w:type="spellEnd"/>
      <w:r>
        <w:rPr>
          <w:sz w:val="16"/>
          <w:szCs w:val="16"/>
        </w:rPr>
        <w:t xml:space="preserve"> Archive,</w:t>
      </w:r>
      <w:r w:rsidRPr="00CB19E2">
        <w:t xml:space="preserve"> </w:t>
      </w:r>
      <w:hyperlink r:id="rId10" w:history="1">
        <w:r w:rsidRPr="008343C4">
          <w:rPr>
            <w:rStyle w:val="Hyperlink"/>
            <w:sz w:val="16"/>
            <w:szCs w:val="16"/>
          </w:rPr>
          <w:t>http://web.calstatela.edu/faculty/jgarret/texts/spillers.pdf</w:t>
        </w:r>
      </w:hyperlink>
      <w:r>
        <w:rPr>
          <w:sz w:val="16"/>
          <w:szCs w:val="16"/>
        </w:rPr>
        <w:t>, 1987, DTY)</w:t>
      </w:r>
      <w:r w:rsidRPr="00CB19E2">
        <w:rPr>
          <w:sz w:val="16"/>
          <w:szCs w:val="16"/>
        </w:rPr>
        <w:t>"Ethnicity" perceived as mythical time enables a writer to perform a variety of conceptual moves all at once</w:t>
      </w:r>
      <w:r w:rsidRPr="00CB19E2">
        <w:rPr>
          <w:sz w:val="16"/>
        </w:rPr>
        <w:t xml:space="preserve">. </w:t>
      </w:r>
      <w:r w:rsidRPr="00320094">
        <w:rPr>
          <w:u w:val="single"/>
        </w:rPr>
        <w:t>Under its hegemony, the human body becomes a defenseless target for rape and veneration, and the body, in its material and abstract phase</w:t>
      </w:r>
      <w:r w:rsidRPr="00CB19E2">
        <w:rPr>
          <w:sz w:val="16"/>
          <w:szCs w:val="16"/>
        </w:rPr>
        <w:t xml:space="preserve">, a resource for metaphor. For example, Moynihan's "tangle of pathology" provides the descriptive strategy for the work's fourth chapter, which suggests that "underachievement" in black males of the lower classes is primarily the fault of black females, who achieve out of all proportion, both to their numbers in the community and to the paradigmatic example before the nation: "Ours is a society which presumes male leadership in private and public affairs.... </w:t>
      </w:r>
      <w:proofErr w:type="gramStart"/>
      <w:r w:rsidRPr="00CB19E2">
        <w:rPr>
          <w:sz w:val="16"/>
          <w:szCs w:val="16"/>
        </w:rPr>
        <w:t>A subculture, such as that of the Negro American, in which this is not the pattern, is placed at a distinct disadvantage" [75].</w:t>
      </w:r>
      <w:proofErr w:type="gramEnd"/>
      <w:r w:rsidRPr="00CB19E2">
        <w:rPr>
          <w:sz w:val="16"/>
          <w:szCs w:val="16"/>
        </w:rPr>
        <w:t xml:space="preserve"> Between charts and diagrams, we are asked to consider the impact of qualitative measure on the black male's performance on standardized examinations, matriculation in schools of higher and professional training, etc. Even though Moynihan sounds a critique on his own argument here, he quickly withdraws from its possibilities, suggesting that black males should </w:t>
      </w:r>
      <w:proofErr w:type="spellStart"/>
      <w:r w:rsidRPr="00CB19E2">
        <w:rPr>
          <w:sz w:val="16"/>
          <w:szCs w:val="16"/>
        </w:rPr>
        <w:t>reign</w:t>
      </w:r>
      <w:proofErr w:type="spellEnd"/>
      <w:r w:rsidRPr="00CB19E2">
        <w:rPr>
          <w:sz w:val="16"/>
          <w:szCs w:val="16"/>
        </w:rPr>
        <w:t xml:space="preserve"> because that is the way the majority culture carries things out: "It is clearly a disadvantage for a minority group to be operating under one principle, while the great majority of the population . . . is operating on another" [75]. Those persons living according to the perceived "matriarchal" pattern are, therefore, caught in a state of social "pathology." Even though Daughters have their own agenda with reference to this order of Fathers 66 (imagining for the moment that Moynihan's fiction-and others like it-does not represent an adequate one and that there is, once we dis-cover him, a Father here),</w:t>
      </w:r>
      <w:r w:rsidRPr="00CB19E2">
        <w:rPr>
          <w:sz w:val="16"/>
        </w:rPr>
        <w:t xml:space="preserve"> </w:t>
      </w:r>
      <w:r w:rsidRPr="00707E8D">
        <w:rPr>
          <w:u w:val="single"/>
        </w:rPr>
        <w:t>my contention that these social and cultural subjects make doubles, unstable in their respective identities, in effect transports us to a common historical ground, the socio-political order of the New World. That order, with its human sequence written in blood, represents for its African and indigenous peoples a scene of actual mutilation, dismemberment, and exile.</w:t>
      </w:r>
      <w:r w:rsidRPr="00CB19E2">
        <w:rPr>
          <w:sz w:val="16"/>
        </w:rPr>
        <w:t xml:space="preserve"> First of all, </w:t>
      </w:r>
      <w:r w:rsidRPr="00707E8D">
        <w:rPr>
          <w:b/>
          <w:u w:val="single"/>
        </w:rPr>
        <w:t xml:space="preserve">their New-World, </w:t>
      </w:r>
      <w:proofErr w:type="spellStart"/>
      <w:r w:rsidRPr="00707E8D">
        <w:rPr>
          <w:b/>
          <w:u w:val="single"/>
        </w:rPr>
        <w:t>diasporic</w:t>
      </w:r>
      <w:proofErr w:type="spellEnd"/>
      <w:r w:rsidRPr="00707E8D">
        <w:rPr>
          <w:b/>
          <w:u w:val="single"/>
        </w:rPr>
        <w:t xml:space="preserve"> plight marked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w:t>
      </w:r>
      <w:r w:rsidRPr="00707E8D">
        <w:rPr>
          <w:u w:val="single"/>
        </w:rPr>
        <w:t>, not at all gender</w:t>
      </w:r>
      <w:r w:rsidRPr="00CB19E2">
        <w:rPr>
          <w:sz w:val="16"/>
        </w:rPr>
        <w:t>-related, gender-</w:t>
      </w:r>
      <w:r w:rsidRPr="00707E8D">
        <w:rPr>
          <w:u w:val="single"/>
        </w:rPr>
        <w:t>specific.</w:t>
      </w:r>
      <w:r w:rsidRPr="00CB19E2">
        <w:rPr>
          <w:sz w:val="16"/>
        </w:rPr>
        <w:t xml:space="preserve"> But this body, at least from the point of view of the captive community, focuses a private and particular space, at which point of convergence biological, sexual, social, cultural, linguistic, ritualistic, and psychological fortunes join. </w:t>
      </w:r>
      <w:r w:rsidRPr="00707E8D">
        <w:rPr>
          <w:u w:val="single"/>
        </w:rPr>
        <w:t>This profound intimacy of interlocking detail is disrupted, however, by externally imposed meanings and</w:t>
      </w:r>
      <w:r w:rsidRPr="00CB19E2">
        <w:rPr>
          <w:sz w:val="16"/>
        </w:rPr>
        <w:t xml:space="preserve"> uses: 1) </w:t>
      </w:r>
      <w:r w:rsidRPr="00707E8D">
        <w:rPr>
          <w:u w:val="single"/>
        </w:rPr>
        <w:t>the captive body becomes the source of an irresistible, destructive sensuality</w:t>
      </w:r>
      <w:r w:rsidRPr="00CB19E2">
        <w:rPr>
          <w:sz w:val="16"/>
        </w:rPr>
        <w:t xml:space="preserve">; 2) </w:t>
      </w:r>
      <w:r w:rsidRPr="00707E8D">
        <w:rPr>
          <w:u w:val="single"/>
        </w:rPr>
        <w:t>at the same time</w:t>
      </w:r>
      <w:r w:rsidRPr="00CB19E2">
        <w:rPr>
          <w:sz w:val="16"/>
        </w:rPr>
        <w:t xml:space="preserve">-in stunning contradiction - </w:t>
      </w:r>
      <w:r w:rsidRPr="00707E8D">
        <w:rPr>
          <w:u w:val="single"/>
        </w:rPr>
        <w:t>the captive body reduces to a thing, becoming being for the captor</w:t>
      </w:r>
      <w:r w:rsidRPr="00CB19E2">
        <w:rPr>
          <w:sz w:val="16"/>
        </w:rPr>
        <w:t xml:space="preserve">; 3) </w:t>
      </w:r>
      <w:r w:rsidRPr="00707E8D">
        <w:rPr>
          <w:b/>
          <w:u w:val="single"/>
        </w:rPr>
        <w:t>in this absence from a subject position, the captured sexualities provide a physical and biological expression of "otherness</w:t>
      </w:r>
      <w:r w:rsidRPr="00CB19E2">
        <w:rPr>
          <w:sz w:val="16"/>
        </w:rPr>
        <w:t xml:space="preserve">"; 4) </w:t>
      </w:r>
      <w:r w:rsidRPr="00707E8D">
        <w:rPr>
          <w:u w:val="single"/>
        </w:rPr>
        <w:t xml:space="preserve">as a category of "otherness," the captive body translates into a potential for </w:t>
      </w:r>
      <w:proofErr w:type="spellStart"/>
      <w:r w:rsidRPr="00707E8D">
        <w:rPr>
          <w:u w:val="single"/>
        </w:rPr>
        <w:t>pornotroping</w:t>
      </w:r>
      <w:proofErr w:type="spellEnd"/>
      <w:r w:rsidRPr="00707E8D">
        <w:rPr>
          <w:u w:val="single"/>
        </w:rPr>
        <w:t xml:space="preserve"> and embodies sheer physical powerlessness that slides into a more general "powerlessness," resonating through various centers of human and social meaning. </w:t>
      </w:r>
      <w:r w:rsidRPr="00CB19E2">
        <w:rPr>
          <w:sz w:val="16"/>
        </w:rPr>
        <w:t xml:space="preserve">But I would make </w:t>
      </w:r>
      <w:r w:rsidRPr="00707E8D">
        <w:rPr>
          <w:b/>
          <w:u w:val="single"/>
        </w:rPr>
        <w:t>a distinction in this case between "body" and "flesh" and impose that distinction as the central one between captive and liberated subject-positions</w:t>
      </w:r>
      <w:r w:rsidRPr="00CB19E2">
        <w:rPr>
          <w:sz w:val="16"/>
        </w:rPr>
        <w:t xml:space="preserve">. In that sense, </w:t>
      </w:r>
      <w:r w:rsidRPr="00707E8D">
        <w:rPr>
          <w:u w:val="single"/>
        </w:rPr>
        <w:t>before the "body" there is the "flesh," that zero degree of social conceptualization that does not escape concealment under the brush of discourse, or the reflexes of iconography</w:t>
      </w:r>
      <w:r w:rsidRPr="00CB19E2">
        <w:rPr>
          <w:sz w:val="16"/>
        </w:rPr>
        <w:t>. Even though the European hegemonies stole bodies- some of them female-out of West African communities in concert with the African "middleman," we regard this human and social irreparability as high crimes against the flesh, as the person of African females and African males registered the wounding.</w:t>
      </w:r>
      <w:r w:rsidRPr="00707E8D">
        <w:rPr>
          <w:u w:val="single"/>
        </w:rPr>
        <w:t xml:space="preserve"> If we think of the "flesh" as primary narratives, then we mean its seared, divided, ripped-apartness, riveted to the ship's hole, fallen, or "escaped" overboard.</w:t>
      </w:r>
      <w:r w:rsidRPr="00CB19E2">
        <w:rPr>
          <w:sz w:val="16"/>
        </w:rPr>
        <w:t xml:space="preserve"> One of the most poignant aspects of William </w:t>
      </w:r>
      <w:proofErr w:type="spellStart"/>
      <w:r w:rsidRPr="00CB19E2">
        <w:rPr>
          <w:sz w:val="16"/>
        </w:rPr>
        <w:t>Goodell's</w:t>
      </w:r>
      <w:proofErr w:type="spellEnd"/>
      <w:r w:rsidRPr="00CB19E2">
        <w:rPr>
          <w:sz w:val="16"/>
        </w:rPr>
        <w:t xml:space="preserve"> contemporaneous study of the North American slave codes gives precise expression to the tortures and instruments of captivity. Reporting an instance of Jonathan Edwards's observations on the tortures of enslavement, </w:t>
      </w:r>
      <w:proofErr w:type="spellStart"/>
      <w:r w:rsidRPr="00CB19E2">
        <w:rPr>
          <w:sz w:val="16"/>
        </w:rPr>
        <w:t>Goodell</w:t>
      </w:r>
      <w:proofErr w:type="spellEnd"/>
      <w:r w:rsidRPr="00CB19E2">
        <w:rPr>
          <w:sz w:val="16"/>
        </w:rPr>
        <w:t xml:space="preserve"> narrates: "The smack of the whip is all day long in the ears of those who are on the plantation, or in the vicinity; and it is used with such dexterity and severity as not only to lacerate the skin, but to tear out small portions of the flesh at almost every stake" [221]. </w:t>
      </w:r>
      <w:r w:rsidRPr="00707E8D">
        <w:rPr>
          <w:u w:val="single"/>
        </w:rPr>
        <w:t>The anatomical specifications of rupture, of altered human tissue, take on the objective description of laboratory prose-eyes beaten out</w:t>
      </w:r>
      <w:r w:rsidRPr="00CB19E2">
        <w:rPr>
          <w:sz w:val="16"/>
        </w:rPr>
        <w:t xml:space="preserve">, arms, backs, skulls branded, a left jaw, a right ankle, punctured; teeth missing, as the calculated work of iron, whips, chains, knives, the canine patrol, the bullet. </w:t>
      </w:r>
      <w:r w:rsidRPr="002B16E4">
        <w:rPr>
          <w:u w:val="single"/>
        </w:rPr>
        <w:t xml:space="preserve">These undecipherable markings on the captive body render a kind of hieroglyphics of the flesh whose severe </w:t>
      </w:r>
      <w:proofErr w:type="spellStart"/>
      <w:r w:rsidRPr="002B16E4">
        <w:rPr>
          <w:u w:val="single"/>
        </w:rPr>
        <w:t>disjunctures</w:t>
      </w:r>
      <w:proofErr w:type="spellEnd"/>
      <w:r w:rsidRPr="002B16E4">
        <w:rPr>
          <w:u w:val="single"/>
        </w:rPr>
        <w:t xml:space="preserve"> come to be hidden to the cultural seeing by skin color.</w:t>
      </w:r>
      <w:r w:rsidRPr="00CB19E2">
        <w:rPr>
          <w:sz w:val="16"/>
        </w:rPr>
        <w:t xml:space="preserve"> We might well ask if this phenomenon of marking and branding actually "transfers" from one generation to another, finding its various symbolic substitutions in an efficacy of meanings that repeat the initiating </w:t>
      </w:r>
      <w:proofErr w:type="gramStart"/>
      <w:r w:rsidRPr="00CB19E2">
        <w:rPr>
          <w:sz w:val="16"/>
        </w:rPr>
        <w:t>moments?</w:t>
      </w:r>
      <w:proofErr w:type="gramEnd"/>
      <w:r w:rsidRPr="00CB19E2">
        <w:rPr>
          <w:sz w:val="16"/>
        </w:rPr>
        <w:t xml:space="preserve"> As Elaine </w:t>
      </w:r>
      <w:proofErr w:type="spellStart"/>
      <w:r w:rsidRPr="00CB19E2">
        <w:rPr>
          <w:sz w:val="16"/>
        </w:rPr>
        <w:t>Scarry</w:t>
      </w:r>
      <w:proofErr w:type="spellEnd"/>
      <w:r w:rsidRPr="00CB19E2">
        <w:rPr>
          <w:sz w:val="16"/>
        </w:rPr>
        <w:t xml:space="preserve"> describes the mechanisms of torture [</w:t>
      </w:r>
      <w:proofErr w:type="spellStart"/>
      <w:r w:rsidRPr="00CB19E2">
        <w:rPr>
          <w:sz w:val="16"/>
        </w:rPr>
        <w:t>Scarry</w:t>
      </w:r>
      <w:proofErr w:type="spellEnd"/>
      <w:r w:rsidRPr="00CB19E2">
        <w:rPr>
          <w:sz w:val="16"/>
        </w:rPr>
        <w:t xml:space="preserve"> 27-59], these lacerations, </w:t>
      </w:r>
      <w:proofErr w:type="spellStart"/>
      <w:r w:rsidRPr="00CB19E2">
        <w:rPr>
          <w:sz w:val="16"/>
        </w:rPr>
        <w:t>woundings</w:t>
      </w:r>
      <w:proofErr w:type="spellEnd"/>
      <w:r w:rsidRPr="00CB19E2">
        <w:rPr>
          <w:sz w:val="16"/>
        </w:rPr>
        <w:t xml:space="preserve">, fissures, tears, scars, openings, ruptures, lesions, </w:t>
      </w:r>
      <w:proofErr w:type="spellStart"/>
      <w:r w:rsidRPr="00CB19E2">
        <w:rPr>
          <w:sz w:val="16"/>
        </w:rPr>
        <w:t>rendings</w:t>
      </w:r>
      <w:proofErr w:type="spellEnd"/>
      <w:r w:rsidRPr="00CB19E2">
        <w:rPr>
          <w:sz w:val="16"/>
        </w:rPr>
        <w:t xml:space="preserve">, punctures of the flesh create the distance between what I would designate a cultural </w:t>
      </w:r>
      <w:proofErr w:type="spellStart"/>
      <w:r w:rsidRPr="00CB19E2">
        <w:rPr>
          <w:sz w:val="16"/>
        </w:rPr>
        <w:t>vestibularity</w:t>
      </w:r>
      <w:proofErr w:type="spellEnd"/>
      <w:r w:rsidRPr="00CB19E2">
        <w:rPr>
          <w:sz w:val="16"/>
        </w:rPr>
        <w:t xml:space="preserve"> and the culture, whose state apparatus, including judges, attorneys, "owners," "soul drivers," "overseers," and "men of God," apparently colludes with a protocol of "search and destroy." </w:t>
      </w:r>
      <w:r w:rsidRPr="002B16E4">
        <w:rPr>
          <w:u w:val="single"/>
        </w:rPr>
        <w:t>This body whose flesh carries the female and the male to the frontiers of survival bears in person the marks of a cultural text whose inside has been turned outside. The flesh is the concentration of "ethnicity" that contemporary critical discourses neither acknowledge nor discourse away</w:t>
      </w:r>
      <w:r w:rsidRPr="009F0E31">
        <w:rPr>
          <w:u w:val="single"/>
        </w:rPr>
        <w:t xml:space="preserve">. It is this "flesh and blood" entity, in the vestibule </w:t>
      </w:r>
      <w:r w:rsidRPr="00CB19E2">
        <w:rPr>
          <w:sz w:val="16"/>
        </w:rPr>
        <w:t xml:space="preserve">(or "pre-view") </w:t>
      </w:r>
      <w:r w:rsidRPr="009F0E31">
        <w:rPr>
          <w:u w:val="single"/>
        </w:rPr>
        <w:t>of a colonized North America, that is essentially ejected from "The Female Body in Western Culture"</w:t>
      </w:r>
      <w:r w:rsidRPr="00CB19E2">
        <w:rPr>
          <w:sz w:val="16"/>
        </w:rPr>
        <w:t xml:space="preserve"> [see Suleiman, ed.], but it makes good theory, or commemorative diacritics / summer 1987 67 "</w:t>
      </w:r>
      <w:proofErr w:type="spellStart"/>
      <w:r w:rsidRPr="00CB19E2">
        <w:rPr>
          <w:sz w:val="16"/>
        </w:rPr>
        <w:t>herstory</w:t>
      </w:r>
      <w:proofErr w:type="spellEnd"/>
      <w:r w:rsidRPr="00CB19E2">
        <w:rPr>
          <w:sz w:val="16"/>
        </w:rPr>
        <w:t xml:space="preserve">" to want to "forget," or to have failed to realize, that the African female subject, under these historic conditions, is not only the target of rape- in one sense, an interiorized violation of body and mind- but also the topic of specifically externalized acts of torture and prostration that we imagine as the peculiar province of male brutality and torture inflicted by other males. </w:t>
      </w:r>
      <w:r w:rsidRPr="009F0E31">
        <w:rPr>
          <w:u w:val="single"/>
        </w:rPr>
        <w:t>A female body strung from a tree limb, or bleeding from the breast on any given day of field work because the "overseer," standing the length of a whip, has popped her flesh open, adds a lexical and living dimension to the narratives of women in culture and society</w:t>
      </w:r>
      <w:r w:rsidRPr="00CB19E2">
        <w:rPr>
          <w:sz w:val="16"/>
        </w:rPr>
        <w:t xml:space="preserve"> [Davis 9]. This materialized scene of unprotected female flesh - of female flesh "</w:t>
      </w:r>
      <w:proofErr w:type="spellStart"/>
      <w:r w:rsidRPr="00CB19E2">
        <w:rPr>
          <w:sz w:val="16"/>
        </w:rPr>
        <w:t>ungendered</w:t>
      </w:r>
      <w:proofErr w:type="spellEnd"/>
      <w:r w:rsidRPr="00CB19E2">
        <w:rPr>
          <w:sz w:val="16"/>
        </w:rPr>
        <w:t xml:space="preserve">"- offers </w:t>
      </w:r>
      <w:proofErr w:type="gramStart"/>
      <w:r w:rsidRPr="00CB19E2">
        <w:rPr>
          <w:sz w:val="16"/>
        </w:rPr>
        <w:t>a praxis</w:t>
      </w:r>
      <w:proofErr w:type="gramEnd"/>
      <w:r w:rsidRPr="00CB19E2">
        <w:rPr>
          <w:sz w:val="16"/>
        </w:rPr>
        <w:t xml:space="preserve"> and a theory, a text for living and for dying, and a method for reading both through their diverse mediations.</w:t>
      </w:r>
    </w:p>
    <w:p w:rsidR="00E97CAD" w:rsidRDefault="00E97CAD" w:rsidP="00E97CAD">
      <w:pPr>
        <w:pStyle w:val="Heading3"/>
      </w:pPr>
      <w:r>
        <w:t>DIALOGUE LINK</w:t>
      </w:r>
    </w:p>
    <w:p w:rsidR="00E97CAD" w:rsidRDefault="00E97CAD" w:rsidP="00E97CAD">
      <w:pPr>
        <w:jc w:val="both"/>
        <w:rPr>
          <w:b/>
          <w:sz w:val="24"/>
          <w:szCs w:val="24"/>
          <w:u w:val="thick"/>
        </w:rPr>
      </w:pPr>
    </w:p>
    <w:p w:rsidR="00E97CAD" w:rsidRPr="008F303C" w:rsidRDefault="00E97CAD" w:rsidP="00E97CAD">
      <w:pPr>
        <w:jc w:val="both"/>
        <w:rPr>
          <w:b/>
          <w:sz w:val="24"/>
          <w:szCs w:val="24"/>
        </w:rPr>
      </w:pPr>
      <w:r>
        <w:rPr>
          <w:b/>
          <w:sz w:val="24"/>
          <w:szCs w:val="24"/>
        </w:rPr>
        <w:t xml:space="preserve">Blackness is one of the structuring antagonisms of the US which is the embodiment of irreconcilable forces which provides render all other disputes as conflicts, Discursively the 1AC is an intra-settler discussion meant to question the benefits of engaging with China but in actually perform a submerged grammar meant to disavow the antagonistic of blackness and fold us back into the compulsion of return and repressed </w:t>
      </w:r>
    </w:p>
    <w:p w:rsidR="00E97CAD" w:rsidRDefault="00E97CAD" w:rsidP="00E97CAD">
      <w:pPr>
        <w:jc w:val="both"/>
      </w:pPr>
      <w:r w:rsidRPr="00A4372D">
        <w:rPr>
          <w:b/>
          <w:sz w:val="24"/>
          <w:szCs w:val="24"/>
          <w:u w:val="thick"/>
        </w:rPr>
        <w:t>Wilderson</w:t>
      </w:r>
      <w:r w:rsidRPr="00A4372D">
        <w:rPr>
          <w:u w:val="thick"/>
        </w:rPr>
        <w:t xml:space="preserve"> III </w:t>
      </w:r>
      <w:r>
        <w:rPr>
          <w:b/>
          <w:u w:val="thick"/>
        </w:rPr>
        <w:t>10</w:t>
      </w:r>
      <w:r w:rsidRPr="00A4372D">
        <w:rPr>
          <w:u w:val="thick"/>
        </w:rPr>
        <w:t>- (</w:t>
      </w:r>
      <w:r w:rsidRPr="00A4372D">
        <w:rPr>
          <w:sz w:val="16"/>
          <w:szCs w:val="16"/>
        </w:rPr>
        <w:t>Frank B. Wilderson, Assistant professor of African American Studies and Drama at UC Irvine, Red, White, &amp; Black: Cinema and the Structure of U.S. Antagonisms</w:t>
      </w:r>
      <w:r>
        <w:rPr>
          <w:sz w:val="16"/>
          <w:szCs w:val="16"/>
        </w:rPr>
        <w:t xml:space="preserve"> </w:t>
      </w:r>
      <w:proofErr w:type="spellStart"/>
      <w:r>
        <w:rPr>
          <w:sz w:val="16"/>
          <w:szCs w:val="16"/>
        </w:rPr>
        <w:t>pg</w:t>
      </w:r>
      <w:proofErr w:type="spellEnd"/>
      <w:r>
        <w:rPr>
          <w:sz w:val="16"/>
          <w:szCs w:val="16"/>
        </w:rPr>
        <w:t xml:space="preserve"> 43-45DTY)</w:t>
      </w:r>
    </w:p>
    <w:p w:rsidR="00E97CAD" w:rsidRDefault="00E97CAD" w:rsidP="00E97CAD">
      <w:pPr>
        <w:jc w:val="both"/>
        <w:rPr>
          <w:b/>
          <w:u w:val="single"/>
        </w:rPr>
      </w:pPr>
      <w:r>
        <w:t xml:space="preserve">The three structuring </w:t>
      </w:r>
      <w:proofErr w:type="spellStart"/>
      <w:r>
        <w:t>positionalities</w:t>
      </w:r>
      <w:proofErr w:type="spellEnd"/>
      <w:r>
        <w:t xml:space="preserve"> of the U.S. (</w:t>
      </w:r>
      <w:r w:rsidRPr="0061443B">
        <w:rPr>
          <w:u w:val="single"/>
        </w:rPr>
        <w:t xml:space="preserve">Whites, Indians, </w:t>
      </w:r>
      <w:proofErr w:type="gramStart"/>
      <w:r w:rsidRPr="0061443B">
        <w:rPr>
          <w:u w:val="single"/>
        </w:rPr>
        <w:t>Blacks</w:t>
      </w:r>
      <w:proofErr w:type="gramEnd"/>
      <w:r w:rsidRPr="0061443B">
        <w:rPr>
          <w:u w:val="single"/>
        </w:rPr>
        <w:t>) are elaborated by a rubric of three demands</w:t>
      </w:r>
      <w:r>
        <w:t>: the (</w:t>
      </w:r>
      <w:r w:rsidRPr="0061443B">
        <w:rPr>
          <w:u w:val="single"/>
        </w:rPr>
        <w:t>White)</w:t>
      </w:r>
      <w:r>
        <w:t xml:space="preserve"> demand </w:t>
      </w:r>
      <w:r w:rsidRPr="0061443B">
        <w:rPr>
          <w:u w:val="single"/>
        </w:rPr>
        <w:t>for expansion</w:t>
      </w:r>
      <w:r>
        <w:t>, the (</w:t>
      </w:r>
      <w:r w:rsidRPr="0061443B">
        <w:rPr>
          <w:u w:val="single"/>
        </w:rPr>
        <w:t>Indian</w:t>
      </w:r>
      <w:r>
        <w:t xml:space="preserve">) demand </w:t>
      </w:r>
      <w:r w:rsidRPr="0061443B">
        <w:rPr>
          <w:u w:val="single"/>
        </w:rPr>
        <w:t>for return of the land</w:t>
      </w:r>
      <w:r>
        <w:t>, the (</w:t>
      </w:r>
      <w:r w:rsidRPr="0061443B">
        <w:rPr>
          <w:u w:val="single"/>
        </w:rPr>
        <w:t>Black)</w:t>
      </w:r>
      <w:r>
        <w:t xml:space="preserve"> demand </w:t>
      </w:r>
      <w:r w:rsidRPr="0061443B">
        <w:rPr>
          <w:u w:val="single"/>
        </w:rPr>
        <w:t xml:space="preserve">for “flesh” reparation </w:t>
      </w:r>
      <w:r>
        <w:t xml:space="preserve">(Spillers). </w:t>
      </w:r>
      <w:r w:rsidRPr="0061443B">
        <w:rPr>
          <w:u w:val="single"/>
        </w:rPr>
        <w:t xml:space="preserve">The relation between these </w:t>
      </w:r>
      <w:proofErr w:type="spellStart"/>
      <w:r w:rsidRPr="0061443B">
        <w:rPr>
          <w:u w:val="single"/>
        </w:rPr>
        <w:t>positionalities</w:t>
      </w:r>
      <w:proofErr w:type="spellEnd"/>
      <w:r w:rsidRPr="0061443B">
        <w:rPr>
          <w:u w:val="single"/>
        </w:rPr>
        <w:t xml:space="preserve"> demarcate antagonisms and not conflicts </w:t>
      </w:r>
      <w:r>
        <w:t>because, as I have argued,</w:t>
      </w:r>
      <w:r w:rsidRPr="0061443B">
        <w:rPr>
          <w:u w:val="single"/>
        </w:rPr>
        <w:t xml:space="preserve"> </w:t>
      </w:r>
      <w:r w:rsidRPr="00972908">
        <w:rPr>
          <w:b/>
          <w:u w:val="single"/>
        </w:rPr>
        <w:t>they are the embodiments of opposing and irreconcilable principles/forces that hold out no hope for dialectical synthesis; and because they are relations that form the foundation upon which all subsequent conflicts in the Western hemisphere are possible.</w:t>
      </w:r>
      <w:r w:rsidRPr="0061443B">
        <w:rPr>
          <w:u w:val="single"/>
        </w:rPr>
        <w:t xml:space="preserve"> In other words, the </w:t>
      </w:r>
      <w:proofErr w:type="spellStart"/>
      <w:r w:rsidRPr="0061443B">
        <w:rPr>
          <w:u w:val="single"/>
        </w:rPr>
        <w:t>originary</w:t>
      </w:r>
      <w:proofErr w:type="spellEnd"/>
      <w:r w:rsidRPr="0061443B">
        <w:rPr>
          <w:u w:val="single"/>
        </w:rPr>
        <w:t>, or ontological, violence that elaborates the Settler/Master, the “Savage,” and the Slave positions is foundational to the violence of class warfare, ethnic conflicts, immigrant battles, and the women’s liberation struggles of Settler/Masters. It is these antagonisms—whether acknowledged through the conscious and empirical machinations of political economy, or painstakingly disavowed through the “imaginative labor” (</w:t>
      </w:r>
      <w:r>
        <w:t xml:space="preserve">Sexton, “The Consequences of Race Mixture…”) </w:t>
      </w:r>
      <w:r w:rsidRPr="0061443B">
        <w:rPr>
          <w:u w:val="single"/>
        </w:rPr>
        <w:t>of libidinal economy—which render all other disputes as conflicts, or</w:t>
      </w:r>
      <w:r>
        <w:t xml:space="preserve"> what </w:t>
      </w:r>
      <w:proofErr w:type="spellStart"/>
      <w:r>
        <w:t>Haunani</w:t>
      </w:r>
      <w:proofErr w:type="spellEnd"/>
      <w:r>
        <w:t xml:space="preserve"> </w:t>
      </w:r>
      <w:proofErr w:type="spellStart"/>
      <w:r>
        <w:t>KayTrask</w:t>
      </w:r>
      <w:proofErr w:type="spellEnd"/>
      <w:r>
        <w:t xml:space="preserve"> calls “</w:t>
      </w:r>
      <w:r w:rsidRPr="0061443B">
        <w:rPr>
          <w:u w:val="single"/>
        </w:rPr>
        <w:t>intra-settler discussions</w:t>
      </w:r>
      <w:proofErr w:type="gramStart"/>
      <w:r>
        <w:t>. ”</w:t>
      </w:r>
      <w:proofErr w:type="gramEnd"/>
      <w:r>
        <w:t xml:space="preserve">As stated above, in the 1960s and 70s, </w:t>
      </w:r>
      <w:r w:rsidRPr="00972908">
        <w:rPr>
          <w:u w:val="single"/>
        </w:rPr>
        <w:t>as White radicalism’s discourse and political common sense found authorization in the ethical dilemmas of embodied incapacity (the ontological status of Blacks as accumulated and fungible objects</w:t>
      </w:r>
      <w:r>
        <w:t xml:space="preserve">), White cinema’s proclivity to embrace dispossession through the vectors of capacity (the ontological status of the Human as an exploited and alienated subject) became profoundly disturbed. In some films this proclivity was so deeply disturbed that while many socially and politically engaged film script and cinematic strategies did not surrender completely to incapacity (that is, to the authority of the Slave’s grammar of suffering), </w:t>
      </w:r>
      <w:r w:rsidRPr="00972908">
        <w:t>they also failed to assert the legitimacy of White ethical dilemmas</w:t>
      </w:r>
      <w:r>
        <w:t xml:space="preserve"> (</w:t>
      </w:r>
      <w:r w:rsidRPr="00972908">
        <w:rPr>
          <w:u w:val="single"/>
        </w:rPr>
        <w:t>the supremacy of exploitation and alienation as a grammar of suffering</w:t>
      </w:r>
      <w:r>
        <w:t xml:space="preserve">) with which cinema had been historically </w:t>
      </w:r>
      <w:proofErr w:type="spellStart"/>
      <w:r>
        <w:t>preoccupied.xiii</w:t>
      </w:r>
      <w:proofErr w:type="spellEnd"/>
      <w:r>
        <w:t xml:space="preserve"> </w:t>
      </w:r>
      <w:r w:rsidRPr="00972908">
        <w:rPr>
          <w:u w:val="single"/>
        </w:rPr>
        <w:t>The period of COINTELPRO’S crushing of the Black Panthers and then the Black Liberation Army also witnessed the flowering of Blackness’s political power —not so much as institutional capacity but as a zeitgeist, a demand that authorized White radicalism</w:t>
      </w:r>
      <w:r>
        <w:t xml:space="preserve">. But by 1980, </w:t>
      </w:r>
      <w:r w:rsidRPr="00972908">
        <w:rPr>
          <w:u w:val="single"/>
        </w:rPr>
        <w:t>White radicalism had comfortably re-embraced capacity without the threat of disturbance—it returned to the discontents of civil society with the same formal tenacity as it had</w:t>
      </w:r>
      <w:r>
        <w:t xml:space="preserve"> from 1532xiv to 1967, </w:t>
      </w:r>
      <w:r w:rsidRPr="00972908">
        <w:rPr>
          <w:u w:val="single"/>
        </w:rPr>
        <w:t xml:space="preserve">only now that formal tenacity was emboldened by a wider range of alibis than simply Free Speech or the anti-War Movement; it had, for example, the women’s, gay, anti-nuke, environmental, and immigrants’ rights movements as lines of flight from the absolute ethics of Redness and Blackness. It was able to reform (reorganize) an unethical world and still sleep at night. Today, such intra-settler discussions are now the foundation of the “radical” agenda. At the end of the twentieth century and beginning of the twenty-first, the irreconcilable demands embodied in </w:t>
      </w:r>
      <w:r w:rsidRPr="00972908">
        <w:rPr>
          <w:b/>
          <w:u w:val="single"/>
        </w:rPr>
        <w:t xml:space="preserve">the “Savage” and the Slave are being smashed by the two stone-crushers of sheer force and liberal humanist discourses such as “access to </w:t>
      </w:r>
      <w:proofErr w:type="spellStart"/>
      <w:r w:rsidRPr="00972908">
        <w:rPr>
          <w:b/>
          <w:u w:val="single"/>
        </w:rPr>
        <w:t>institutionality</w:t>
      </w:r>
      <w:proofErr w:type="spellEnd"/>
      <w:r w:rsidRPr="00972908">
        <w:rPr>
          <w:b/>
          <w:u w:val="single"/>
        </w:rPr>
        <w:t>,” “meritocracy,” “multiculturalism,” and “diversity”</w:t>
      </w:r>
      <w:r>
        <w:t>—discourses that proliferate exponentially across the political, academic, and cinematic landscapes. Given the violence of 1960s/70s state repression against Red, White, and Black political movements, and the subsequent forces of 1980s/90s multiculturalism and neo-liberalism, my project asks whether it is or ever was possible for the feature film, as institution and as text, to articulate a political ethics that acknowledges the structure of U.S. antagonisms? Unlike radically unsettled settler societies, i.e. Israel and pre-1994 South Africa, the structure of antagonisms is too submerged in the US to become a full-fledged discourse readily bandied about in civil society—</w:t>
      </w:r>
      <w:r w:rsidRPr="00972908">
        <w:rPr>
          <w:b/>
          <w:u w:val="single"/>
        </w:rPr>
        <w:t>the way a grammar is submerged in speech. Film studies and socially engaged popular films constitute important terrains which, like other institutions in the U.S., work to disavow the structure of antagonisms; but they also provide interesting sites for what is known in psychoanalysis as repetition compulsion and the return of the repressed.</w:t>
      </w:r>
    </w:p>
    <w:p w:rsidR="001C1F59" w:rsidRDefault="001C1F59" w:rsidP="00E97CAD">
      <w:pPr>
        <w:jc w:val="both"/>
        <w:rPr>
          <w:b/>
          <w:u w:val="single"/>
        </w:rPr>
      </w:pPr>
    </w:p>
    <w:p w:rsidR="001C1F59" w:rsidRDefault="001C1F59" w:rsidP="001C1F59">
      <w:pPr>
        <w:pStyle w:val="Heading3"/>
      </w:pPr>
      <w:r>
        <w:t>ANALOGY LINK</w:t>
      </w:r>
    </w:p>
    <w:p w:rsidR="001C1F59" w:rsidRPr="001C1F59" w:rsidRDefault="001C1F59" w:rsidP="001C1F59">
      <w:pPr>
        <w:rPr>
          <w:b/>
          <w:bCs/>
        </w:rPr>
      </w:pPr>
      <w:r w:rsidRPr="001C1F59">
        <w:rPr>
          <w:b/>
          <w:bCs/>
        </w:rPr>
        <w:t>THE NARRATIVE OF THE 1AC RELIES ON THE ANOLOGY OF (--------------) TO THE SLAVE THIS PERPETUATES THE RUSE OF ANALOGY AND TRIVIALIZES ANTI BLACKNESS</w:t>
      </w:r>
    </w:p>
    <w:p w:rsidR="001C1F59" w:rsidRPr="001C1F59" w:rsidRDefault="001C1F59" w:rsidP="001C1F59">
      <w:r w:rsidRPr="001C1F59">
        <w:rPr>
          <w:b/>
          <w:bCs/>
        </w:rPr>
        <w:t>Wilderson 10,</w:t>
      </w:r>
      <w:r w:rsidRPr="001C1F59">
        <w:t xml:space="preserve"> (Frank B. Wilderson, Associate Professor of African American Studies and Drama at the University of California &amp; former member of the </w:t>
      </w:r>
      <w:proofErr w:type="spellStart"/>
      <w:r w:rsidRPr="001C1F59">
        <w:t>Umkhonto</w:t>
      </w:r>
      <w:proofErr w:type="spellEnd"/>
      <w:r w:rsidRPr="001C1F59">
        <w:t xml:space="preserve"> we </w:t>
      </w:r>
      <w:proofErr w:type="spellStart"/>
      <w:r w:rsidRPr="001C1F59">
        <w:t>Sizwe</w:t>
      </w:r>
      <w:proofErr w:type="spellEnd"/>
      <w:r w:rsidRPr="001C1F59">
        <w:t>, Red, White and Black: Cinema and the Structure of US Antagonisms,)</w:t>
      </w:r>
    </w:p>
    <w:p w:rsidR="001C1F59" w:rsidRPr="001C1F59" w:rsidRDefault="001C1F59" w:rsidP="001C1F59">
      <w:pPr>
        <w:rPr>
          <w:u w:val="single"/>
        </w:rPr>
      </w:pPr>
      <w:r w:rsidRPr="001C1F59">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1C1F59">
        <w:rPr>
          <w:u w:val="single"/>
        </w:rPr>
        <w:t>The ruse of analogy erroneously locates the Black in the world</w:t>
      </w:r>
      <w:r w:rsidRPr="001C1F59">
        <w:t>—</w:t>
      </w:r>
      <w:r w:rsidRPr="001C1F59">
        <w:rPr>
          <w:u w:val="single"/>
        </w:rPr>
        <w:t>a place where s/he has not been since the dawning of Blackness. This attempt to position the Black in the world by way of analogy is not only a mystification, and often erasure, of Blackness’s grammar of suffering</w:t>
      </w:r>
      <w:r w:rsidRPr="001C1F59">
        <w:t xml:space="preserve"> (</w:t>
      </w:r>
      <w:r w:rsidRPr="001C1F59">
        <w:rPr>
          <w:u w:val="single"/>
        </w:rPr>
        <w:t xml:space="preserve">accumulation and </w:t>
      </w:r>
      <w:proofErr w:type="spellStart"/>
      <w:r w:rsidRPr="001C1F59">
        <w:rPr>
          <w:u w:val="single"/>
        </w:rPr>
        <w:t>fungibility</w:t>
      </w:r>
      <w:proofErr w:type="spellEnd"/>
      <w:r w:rsidRPr="001C1F59">
        <w:rPr>
          <w:u w:val="single"/>
        </w:rPr>
        <w:t xml:space="preserve"> or the status of being non-Human</w:t>
      </w:r>
      <w:r w:rsidRPr="001C1F59">
        <w:t xml:space="preserve">) </w:t>
      </w:r>
      <w:r w:rsidRPr="001C1F59">
        <w:rPr>
          <w:u w:val="single"/>
        </w:rPr>
        <w:t>but simultaneously also a provision for civil society, promising an enabling modality for Human ethical dilemmas. It is a mystification and an erasure because, whereas Masters may share the same fantasies as Slaves, and Slaves can speak as though they have the same interests as Masters, their respective grammars of suffering are irreconcilable</w:t>
      </w:r>
      <w:r w:rsidRPr="001C1F59">
        <w:t xml:space="preserve">. In dragging his interlocutors kicking and screaming through “Fact of Blackness,” or what Ronald Judy has translated more pointedly as “The Lived Experience of the Black,” </w:t>
      </w:r>
      <w:r w:rsidRPr="001C1F59">
        <w:rPr>
          <w:u w:val="single"/>
        </w:rPr>
        <w:t xml:space="preserve">Fanon is not attempting to play “oppression Olympics” and thus draw conclusions that Blacks are at the top of every empirical hierarchy of social discrimination, </w:t>
      </w:r>
      <w:r w:rsidRPr="001C1F59">
        <w:t xml:space="preserve">though that case has also been </w:t>
      </w:r>
      <w:proofErr w:type="spellStart"/>
      <w:r w:rsidRPr="001C1F59">
        <w:t>made.xv</w:t>
      </w:r>
      <w:proofErr w:type="spellEnd"/>
      <w:r w:rsidRPr="001C1F59">
        <w:t xml:space="preserve"> </w:t>
      </w:r>
      <w:r w:rsidRPr="001C1F59">
        <w:rPr>
          <w:u w:val="single"/>
        </w:rPr>
        <w:t>Having established that, yes, the Jew is oppressed</w:t>
      </w:r>
      <w:r w:rsidRPr="001C1F59">
        <w:t xml:space="preserve"> (and, yes, the Black is oppressed) </w:t>
      </w:r>
      <w:r w:rsidRPr="001C1F59">
        <w:rPr>
          <w:u w:val="single"/>
        </w:rPr>
        <w:t xml:space="preserve">Fanon refuses to let the lived experience of oppression dictate the terms of his meditations on suffering. </w:t>
      </w:r>
      <w:r w:rsidRPr="001C1F59">
        <w:t>He writes: [The Jew] belongs to the race of those [who] since the beginning of time have never known cannibalism. What an idea, to eat one’s father! Simple enough one has only not to be a nigger [emphasis mine]</w:t>
      </w:r>
      <w:proofErr w:type="gramStart"/>
      <w:r w:rsidRPr="001C1F59">
        <w:t>...[</w:t>
      </w:r>
      <w:proofErr w:type="gramEnd"/>
      <w:r w:rsidRPr="001C1F59">
        <w:t xml:space="preserve">I]n my case everything takes on a new guise. I am the slave not of an idea others have of me but of my own appearance. (Black Skin, White Masks 115-16) Two tensions are at work here. One operates under the labor of ethical dilemmas-- </w:t>
      </w:r>
      <w:r w:rsidRPr="001C1F59">
        <w:rPr>
          <w:u w:val="single"/>
        </w:rPr>
        <w:t>“simple enough one has only not to be [black]</w:t>
      </w:r>
      <w:r w:rsidRPr="001C1F59">
        <w:t xml:space="preserve"> a </w:t>
      </w:r>
      <w:proofErr w:type="spellStart"/>
      <w:r w:rsidRPr="001C1F59">
        <w:t>nigger.”</w:t>
      </w:r>
      <w:proofErr w:type="gramStart"/>
      <w:r w:rsidRPr="001C1F59">
        <w:t>xvi</w:t>
      </w:r>
      <w:proofErr w:type="spellEnd"/>
      <w:proofErr w:type="gramEnd"/>
      <w:r w:rsidRPr="001C1F59">
        <w:t xml:space="preserve"> </w:t>
      </w:r>
      <w:r w:rsidRPr="001C1F59">
        <w:rPr>
          <w:u w:val="single"/>
        </w:rPr>
        <w:t>This</w:t>
      </w:r>
      <w:r w:rsidRPr="001C1F59">
        <w:t xml:space="preserve">, I submit, </w:t>
      </w:r>
      <w:r w:rsidRPr="001C1F59">
        <w:rPr>
          <w:u w:val="single"/>
        </w:rPr>
        <w:t>is the essence of being for the White and non-Black position: ontology scaled down to a global common denominator. The other tension is found in the impossibility of ethical dilemmas for the Black: “I am,”</w:t>
      </w:r>
      <w:r w:rsidRPr="001C1F59">
        <w:t xml:space="preserve"> Fanon writes, </w:t>
      </w:r>
      <w:r w:rsidRPr="001C1F59">
        <w:rPr>
          <w:u w:val="single"/>
        </w:rPr>
        <w:t>“a slave not of an idea others have of me but of my own appearance.” Being can thus be thought of, in the first ontological instance, as non-</w:t>
      </w:r>
      <w:r w:rsidRPr="001C1F59">
        <w:t xml:space="preserve"> </w:t>
      </w:r>
      <w:proofErr w:type="spellStart"/>
      <w:r w:rsidRPr="001C1F59">
        <w:t>niggerness</w:t>
      </w:r>
      <w:proofErr w:type="spellEnd"/>
      <w:r w:rsidRPr="001C1F59">
        <w:t xml:space="preserve">; and slavery then as </w:t>
      </w:r>
      <w:proofErr w:type="spellStart"/>
      <w:r w:rsidRPr="001C1F59">
        <w:t>niggerness</w:t>
      </w:r>
      <w:proofErr w:type="spellEnd"/>
      <w:r w:rsidRPr="001C1F59">
        <w:t>. The visual field, “my own appearance,” is the cut, the mechanism that elaborates the division between the non-</w:t>
      </w:r>
      <w:proofErr w:type="spellStart"/>
      <w:r w:rsidRPr="001C1F59">
        <w:t>niggerness</w:t>
      </w:r>
      <w:proofErr w:type="spellEnd"/>
      <w:r w:rsidRPr="001C1F59">
        <w:t xml:space="preserve"> and slavery, the difference between the living and the dead. </w:t>
      </w:r>
      <w:r w:rsidRPr="001C1F59">
        <w:rPr>
          <w:u w:val="single"/>
        </w:rPr>
        <w:t>Whereas Humans exist on some plane of being and thus can become existentially present through some struggle for</w:t>
      </w:r>
      <w:r w:rsidRPr="001C1F59">
        <w:t xml:space="preserve">/of/through </w:t>
      </w:r>
      <w:r w:rsidRPr="001C1F59">
        <w:rPr>
          <w:u w:val="single"/>
        </w:rPr>
        <w:t xml:space="preserve">recognition, Blacks cannot attain the plane of recognition </w:t>
      </w:r>
      <w:r w:rsidRPr="001C1F59">
        <w:t xml:space="preserve">(West 82). Spillers, Fanon, and Hartman maintain that the </w:t>
      </w:r>
      <w:r w:rsidRPr="001C1F59">
        <w:rPr>
          <w:u w:val="single"/>
        </w:rPr>
        <w:t>violence that has positioned and repetitively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w:t>
      </w:r>
      <w:r w:rsidRPr="001C1F59">
        <w:t xml:space="preserve"> like the “little family quarrels” which for Fanon exemplify the Jewish Holocaust. </w:t>
      </w:r>
      <w:r w:rsidRPr="001C1F59">
        <w:rPr>
          <w:u w:val="single"/>
        </w:rPr>
        <w:t>Rather, the gratuitous violence of the Black’s first ontological instance, the Middle Passage, “wiped out [his/her] metaphysics...his [her] customs and sources on which they are based</w:t>
      </w:r>
      <w:r w:rsidRPr="001C1F59">
        <w:t xml:space="preserve">” (BSWM 110). </w:t>
      </w:r>
      <w:r w:rsidRPr="001C1F59">
        <w:rPr>
          <w:u w:val="single"/>
        </w:rPr>
        <w:t>Jews went into Auschwitz and came out as Jews. Africans went into the ships and came out as Blacks. The</w:t>
      </w:r>
      <w:r w:rsidRPr="001C1F59">
        <w:t xml:space="preserve"> former is a Human holocaust; the </w:t>
      </w:r>
      <w:r w:rsidRPr="001C1F59">
        <w:rPr>
          <w:u w:val="single"/>
        </w:rPr>
        <w:t>latter is a Human and a metaphysical holocaust.</w:t>
      </w:r>
      <w:r w:rsidRPr="001C1F59">
        <w:t xml:space="preserve"> That is why it makes little sense to attempt analogy: </w:t>
      </w:r>
      <w:r w:rsidRPr="001C1F59">
        <w:rPr>
          <w:u w:val="single"/>
        </w:rPr>
        <w:t>the Jews have the Dead</w:t>
      </w:r>
      <w:r w:rsidRPr="001C1F59">
        <w:t xml:space="preserve"> (the </w:t>
      </w:r>
      <w:proofErr w:type="spellStart"/>
      <w:r w:rsidRPr="001C1F59">
        <w:t>Muselmenn</w:t>
      </w:r>
      <w:proofErr w:type="spellEnd"/>
      <w:r w:rsidRPr="001C1F59">
        <w:t xml:space="preserve">) among them; </w:t>
      </w:r>
      <w:r w:rsidRPr="001C1F59">
        <w:rPr>
          <w:u w:val="single"/>
        </w:rPr>
        <w:t>the Dead have the Blacks among them. This violence which turns a body into flesh, ripped apart literally and imaginatively, destroys the possibility of ontology because it positions the Black within an infinite and indeterminately horrifying and open vulnerability, an object made available</w:t>
      </w:r>
      <w:r w:rsidRPr="001C1F59">
        <w:t xml:space="preserve"> (which is to say </w:t>
      </w:r>
      <w:r w:rsidRPr="001C1F59">
        <w:rPr>
          <w:u w:val="single"/>
        </w:rPr>
        <w:t>fungible</w:t>
      </w:r>
      <w:r w:rsidRPr="001C1F59">
        <w:t xml:space="preserve">) </w:t>
      </w:r>
      <w:r w:rsidRPr="001C1F59">
        <w:rPr>
          <w:u w:val="single"/>
        </w:rPr>
        <w:t>for any subject.</w:t>
      </w:r>
      <w:r w:rsidRPr="001C1F59">
        <w:t xml:space="preserve"> As such, “t</w:t>
      </w:r>
      <w:r w:rsidRPr="001C1F59">
        <w:rPr>
          <w:u w:val="single"/>
        </w:rPr>
        <w:t>he black has no ontological resistance in the eyes of the white man”</w:t>
      </w:r>
      <w:r w:rsidRPr="001C1F59">
        <w:t xml:space="preserve"> (110) </w:t>
      </w:r>
      <w:r w:rsidRPr="001C1F59">
        <w:rPr>
          <w:u w:val="single"/>
        </w:rPr>
        <w:t>or, more precisely, in the eyes of Humanity.</w:t>
      </w:r>
    </w:p>
    <w:p w:rsidR="001C1F59" w:rsidRPr="001C1F59" w:rsidRDefault="001C1F59" w:rsidP="001C1F59"/>
    <w:p w:rsidR="0024420D" w:rsidRDefault="0024420D" w:rsidP="00E97CAD">
      <w:pPr>
        <w:jc w:val="both"/>
        <w:rPr>
          <w:b/>
          <w:u w:val="single"/>
        </w:rPr>
      </w:pPr>
    </w:p>
    <w:p w:rsidR="0024420D" w:rsidRDefault="0024420D" w:rsidP="0024420D">
      <w:pPr>
        <w:pStyle w:val="Heading3"/>
      </w:pPr>
      <w:r>
        <w:t>POLITICS LINK</w:t>
      </w:r>
    </w:p>
    <w:p w:rsidR="0024420D" w:rsidRDefault="0024420D" w:rsidP="0024420D">
      <w:pPr>
        <w:spacing w:line="240" w:lineRule="auto"/>
        <w:jc w:val="both"/>
        <w:rPr>
          <w:b/>
        </w:rPr>
      </w:pPr>
    </w:p>
    <w:p w:rsidR="0024420D" w:rsidRDefault="0024420D" w:rsidP="0024420D">
      <w:pPr>
        <w:spacing w:line="240" w:lineRule="auto"/>
        <w:jc w:val="both"/>
        <w:rPr>
          <w:b/>
        </w:rPr>
      </w:pPr>
      <w:r>
        <w:rPr>
          <w:b/>
        </w:rPr>
        <w:t xml:space="preserve">Blackness relation to the political is structured through perverse juxtapositions the notion of black humanity becomes fanciful when conceived in the theoretical but hard to actualize; </w:t>
      </w:r>
      <w:proofErr w:type="gramStart"/>
      <w:r>
        <w:rPr>
          <w:b/>
        </w:rPr>
        <w:t>The</w:t>
      </w:r>
      <w:proofErr w:type="gramEnd"/>
      <w:r>
        <w:rPr>
          <w:b/>
        </w:rPr>
        <w:t xml:space="preserve"> reality of the political terrain of the 1AC is </w:t>
      </w:r>
      <w:proofErr w:type="spellStart"/>
      <w:r>
        <w:rPr>
          <w:b/>
        </w:rPr>
        <w:t>foundationalized</w:t>
      </w:r>
      <w:proofErr w:type="spellEnd"/>
      <w:r>
        <w:rPr>
          <w:b/>
        </w:rPr>
        <w:t xml:space="preserve"> and sustained through black suffering progress, redress and bio-political futurity is sustained through black death. </w:t>
      </w:r>
    </w:p>
    <w:p w:rsidR="0024420D" w:rsidRDefault="0024420D" w:rsidP="0024420D">
      <w:pPr>
        <w:spacing w:line="240" w:lineRule="auto"/>
        <w:jc w:val="both"/>
        <w:rPr>
          <w:u w:val="thick"/>
        </w:rPr>
      </w:pPr>
      <w:r w:rsidRPr="0080267C">
        <w:rPr>
          <w:b/>
        </w:rPr>
        <w:t>Warren 15</w:t>
      </w:r>
      <w:r w:rsidRPr="0080267C">
        <w:rPr>
          <w:sz w:val="16"/>
          <w:szCs w:val="16"/>
        </w:rPr>
        <w:t xml:space="preserve">Assistant </w:t>
      </w:r>
      <w:r>
        <w:rPr>
          <w:sz w:val="16"/>
          <w:szCs w:val="16"/>
        </w:rPr>
        <w:t xml:space="preserve">     </w:t>
      </w:r>
      <w:r w:rsidRPr="0080267C">
        <w:rPr>
          <w:sz w:val="16"/>
          <w:szCs w:val="16"/>
        </w:rPr>
        <w:t>professor of</w:t>
      </w:r>
      <w:r>
        <w:rPr>
          <w:sz w:val="16"/>
          <w:szCs w:val="16"/>
        </w:rPr>
        <w:t xml:space="preserve"> </w:t>
      </w:r>
      <w:r w:rsidRPr="0080267C">
        <w:rPr>
          <w:sz w:val="16"/>
          <w:szCs w:val="16"/>
        </w:rPr>
        <w:t xml:space="preserve"> American Studies @ George Washington 2k15</w:t>
      </w:r>
      <w:r w:rsidRPr="0080267C">
        <w:rPr>
          <w:b/>
          <w:sz w:val="16"/>
          <w:szCs w:val="16"/>
        </w:rPr>
        <w:t xml:space="preserve"> </w:t>
      </w:r>
      <w:r w:rsidRPr="0080267C">
        <w:rPr>
          <w:sz w:val="16"/>
          <w:szCs w:val="16"/>
        </w:rPr>
        <w:t>Calvin; ““Black</w:t>
      </w:r>
      <w:r>
        <w:rPr>
          <w:sz w:val="16"/>
          <w:szCs w:val="16"/>
        </w:rPr>
        <w:t xml:space="preserve"> </w:t>
      </w:r>
      <w:r w:rsidRPr="0080267C">
        <w:rPr>
          <w:sz w:val="16"/>
          <w:szCs w:val="16"/>
        </w:rPr>
        <w:t xml:space="preserve"> Nihilism </w:t>
      </w:r>
      <w:r>
        <w:rPr>
          <w:sz w:val="16"/>
          <w:szCs w:val="16"/>
        </w:rPr>
        <w:t xml:space="preserve"> </w:t>
      </w:r>
      <w:r w:rsidRPr="0080267C">
        <w:rPr>
          <w:sz w:val="16"/>
          <w:szCs w:val="16"/>
        </w:rPr>
        <w:t>and</w:t>
      </w:r>
      <w:r>
        <w:rPr>
          <w:sz w:val="16"/>
          <w:szCs w:val="16"/>
        </w:rPr>
        <w:t xml:space="preserve"> </w:t>
      </w:r>
      <w:r w:rsidRPr="0080267C">
        <w:rPr>
          <w:sz w:val="16"/>
          <w:szCs w:val="16"/>
        </w:rPr>
        <w:t xml:space="preserve"> the Politics of Hope, CR: The New Centennial Review, Volume 15, Number 1, Spring 2015, pp. 21</w:t>
      </w:r>
      <w:r>
        <w:rPr>
          <w:sz w:val="16"/>
          <w:szCs w:val="16"/>
        </w:rPr>
        <w:t>6-217</w:t>
      </w:r>
      <w:r w:rsidRPr="0080267C">
        <w:rPr>
          <w:sz w:val="16"/>
          <w:szCs w:val="16"/>
        </w:rPr>
        <w:t xml:space="preserve"> (Article), Project Muse, </w:t>
      </w:r>
      <w:hyperlink r:id="rId11" w:history="1">
        <w:r w:rsidRPr="0080267C">
          <w:rPr>
            <w:rStyle w:val="Hyperlink"/>
            <w:sz w:val="16"/>
            <w:szCs w:val="16"/>
          </w:rPr>
          <w:t>https://muse.jhu.edu/journals/new_centennial_review/v015/15.1.warren.pdf//AKP</w:t>
        </w:r>
      </w:hyperlink>
      <w:r>
        <w:rPr>
          <w:rStyle w:val="Hyperlink"/>
          <w:sz w:val="16"/>
          <w:szCs w:val="16"/>
        </w:rPr>
        <w:t>(DTY)</w:t>
      </w:r>
      <w:r w:rsidRPr="0080267C">
        <w:rPr>
          <w:sz w:val="16"/>
          <w:szCs w:val="16"/>
        </w:rPr>
        <w:t>)</w:t>
      </w:r>
      <w:r w:rsidRPr="00FF2741">
        <w:rPr>
          <w:sz w:val="16"/>
          <w:szCs w:val="16"/>
        </w:rPr>
        <w:t>”</w:t>
      </w:r>
      <w:r w:rsidRPr="00B93F08">
        <w:rPr>
          <w:u w:val="single"/>
        </w:rPr>
        <w:t xml:space="preserve">Perverse juxtapositions structure our relation to the Political. This becomes even more apparent and problematic when we consider the position of blacks within this </w:t>
      </w:r>
      <w:r w:rsidRPr="0024420D">
        <w:rPr>
          <w:u w:val="single"/>
        </w:rPr>
        <w:t>structuring</w:t>
      </w:r>
      <w:r w:rsidRPr="0024420D">
        <w:t>.</w:t>
      </w:r>
      <w:r w:rsidRPr="0024420D">
        <w:rPr>
          <w:sz w:val="16"/>
          <w:szCs w:val="16"/>
        </w:rPr>
        <w:t>1 On the one hand, our Declaration of Independence proclaims, “All men are created equal,” and yet black captives were fractioned in this political arithmetic as three-fifths of this “man.” The remainder, the two-fifths, gets lost with in the arithmetic shuffle of commerce and mercenary prerogatives. We, of course, hoped that the Reconstruction Amendments would correct this arithmetical error and finally provide an ontological equation, or an existential variable, that would restore fractured and fractioned black being. This did not happen.</w:t>
      </w:r>
      <w:r w:rsidRPr="0024420D">
        <w:t xml:space="preserve"> </w:t>
      </w:r>
      <w:r w:rsidRPr="0024420D">
        <w:rPr>
          <w:u w:val="thick"/>
        </w:rPr>
        <w:t>Black humanity became</w:t>
      </w:r>
      <w:r w:rsidRPr="0024420D">
        <w:t xml:space="preserve"> </w:t>
      </w:r>
      <w:r w:rsidRPr="0024420D">
        <w:rPr>
          <w:sz w:val="16"/>
          <w:szCs w:val="16"/>
        </w:rPr>
        <w:t>somewhat of</w:t>
      </w:r>
      <w:r w:rsidRPr="0024420D">
        <w:t xml:space="preserve"> </w:t>
      </w:r>
      <w:r w:rsidRPr="0024420D">
        <w:rPr>
          <w:u w:val="thick"/>
        </w:rPr>
        <w:t>an “imaginary number” in this equation, purely speculative and nice in theory but difficult to actualize or translate into something tangible. Poll taxes, grandfather clauses, literacy tests, and extra-legal and legal violence made a mockery of the 14th Amendment</w:t>
      </w:r>
      <w:r w:rsidRPr="0024420D">
        <w:rPr>
          <w:sz w:val="16"/>
          <w:szCs w:val="16"/>
        </w:rPr>
        <w:t>, and the convict leasing system turned the 13thAmendment inside out for blacks.</w:t>
      </w:r>
      <w:r w:rsidRPr="0024420D">
        <w:t xml:space="preserve"> </w:t>
      </w:r>
      <w:r w:rsidRPr="0024420D">
        <w:rPr>
          <w:u w:val="thick"/>
        </w:rPr>
        <w:t xml:space="preserve">Yet, we approach this political perversity with a certain apodictic certainty and incontrovertible hope that things will </w:t>
      </w:r>
      <w:r w:rsidRPr="0024420D">
        <w:rPr>
          <w:sz w:val="16"/>
          <w:szCs w:val="16"/>
        </w:rPr>
        <w:t>(and do)</w:t>
      </w:r>
      <w:r w:rsidRPr="0024420D">
        <w:t xml:space="preserve"> </w:t>
      </w:r>
      <w:r w:rsidRPr="0024420D">
        <w:rPr>
          <w:u w:val="thick"/>
        </w:rPr>
        <w:t>get better</w:t>
      </w:r>
      <w:r w:rsidRPr="0024420D">
        <w:t xml:space="preserve">. </w:t>
      </w:r>
      <w:r w:rsidRPr="0024420D">
        <w:rPr>
          <w:sz w:val="10"/>
          <w:szCs w:val="10"/>
        </w:rPr>
        <w:t>The Political, we are told, provides the material or substance of our hope; it is with in the Political that we are to find, if we search with vigilance and work tirelessly, the “answer” to the ontological equation— hard work, suffering, and diligence will restore the fractioned three-fifths with its alienated two-fifths and, finally, create One that we can include in our declaration that</w:t>
      </w:r>
      <w:proofErr w:type="gramStart"/>
      <w:r w:rsidRPr="0024420D">
        <w:rPr>
          <w:sz w:val="10"/>
          <w:szCs w:val="10"/>
        </w:rPr>
        <w:t>“ All</w:t>
      </w:r>
      <w:proofErr w:type="gramEnd"/>
      <w:r w:rsidRPr="0024420D">
        <w:rPr>
          <w:sz w:val="10"/>
          <w:szCs w:val="10"/>
        </w:rPr>
        <w:t xml:space="preserve"> men are created equal.” We are still awaiting this “event.” Dr. Martin Luther King Jr. placed great emphasis on the restoration of black being through suffering and diligence in his sermon “The American Dream” (1965): And I would like to say to you this morning what I’ve tried to say all over this nation, what I believe firmly: that in seeking to make the dream a reality we must use and adopt a proper method. I’m more convinced than ever before that violence is impractical and immoral...we need not hate; we need not use violence. We can stand up against our most violent opponent and say: we will match your capacity to inflict suffering by our capacity to endure suffering. We will meet your physical force with soul force. Do to us what you will and we will still love you...we will go to in those jails and transform them from dungeons of shame to havens of freedom and human dignity. Send your hooded perpetrators of violence into our communities after night and drag us out on some Wayside road and beat us and leave us half dead, and as difficult as it is, we will still love you. . . .Threaten our children and bomb our churches, and as difficult as it is, we will still love you. But be assured that we will ride you down by our capacity to suffer. One Day we will win our freedom, but we will not only win it for ourselves, we will so appeal to your hearts and conscience that we will win you in the process. And our victory will be double</w:t>
      </w:r>
      <w:r w:rsidRPr="0024420D">
        <w:rPr>
          <w:sz w:val="16"/>
          <w:szCs w:val="16"/>
        </w:rPr>
        <w:t>.</w:t>
      </w:r>
      <w:r w:rsidRPr="0024420D">
        <w:t xml:space="preserve"> </w:t>
      </w:r>
      <w:r w:rsidRPr="0024420D">
        <w:rPr>
          <w:u w:val="thick"/>
        </w:rPr>
        <w:t>The American dream, then, is realized through black suffering. It is the humiliated, incarcerated, mutilated, and terrorized black body that serves as the vestibule for the Democracy that is to come.</w:t>
      </w:r>
      <w:r w:rsidRPr="0024420D">
        <w:t xml:space="preserve"> </w:t>
      </w:r>
      <w:r w:rsidRPr="0024420D">
        <w:rPr>
          <w:sz w:val="16"/>
          <w:szCs w:val="16"/>
        </w:rPr>
        <w:t>In fact</w:t>
      </w:r>
      <w:r w:rsidRPr="0024420D">
        <w:t xml:space="preserve">, </w:t>
      </w:r>
      <w:r w:rsidRPr="0024420D">
        <w:rPr>
          <w:u w:val="thick"/>
        </w:rPr>
        <w:t>it almost becomes impossible to think the Political without black suffering.</w:t>
      </w:r>
      <w:r w:rsidRPr="0024420D">
        <w:t xml:space="preserve"> </w:t>
      </w:r>
      <w:r w:rsidRPr="0024420D">
        <w:rPr>
          <w:sz w:val="16"/>
          <w:szCs w:val="16"/>
        </w:rPr>
        <w:t>According to this logic,</w:t>
      </w:r>
      <w:r w:rsidRPr="0024420D">
        <w:t xml:space="preserve"> </w:t>
      </w:r>
      <w:r w:rsidRPr="0024420D">
        <w:rPr>
          <w:u w:val="thick"/>
        </w:rPr>
        <w:t>corporeal fracture engenders ontological coherence, in a political arithmetic saturated with violence. Thus, nonviolence is a misnomer, or somewhat of a ruse. Black-sacrifice is necessary to achieve the American dream and its promise of coherence, progress, and equality</w:t>
      </w:r>
      <w:r w:rsidRPr="0024420D">
        <w:rPr>
          <w:sz w:val="16"/>
          <w:szCs w:val="16"/>
        </w:rPr>
        <w:t>. We find similar logic in the contemporary moment</w:t>
      </w:r>
      <w:r w:rsidRPr="0024420D">
        <w:t xml:space="preserve">. </w:t>
      </w:r>
      <w:proofErr w:type="spellStart"/>
      <w:r w:rsidRPr="0024420D">
        <w:rPr>
          <w:sz w:val="16"/>
          <w:szCs w:val="16"/>
        </w:rPr>
        <w:t>Renisha</w:t>
      </w:r>
      <w:proofErr w:type="spellEnd"/>
      <w:r w:rsidRPr="0024420D">
        <w:rPr>
          <w:sz w:val="16"/>
          <w:szCs w:val="16"/>
        </w:rPr>
        <w:t xml:space="preserve"> McBride, Jordon Davis, </w:t>
      </w:r>
      <w:proofErr w:type="spellStart"/>
      <w:r w:rsidRPr="0024420D">
        <w:rPr>
          <w:sz w:val="16"/>
          <w:szCs w:val="16"/>
        </w:rPr>
        <w:t>Kody</w:t>
      </w:r>
      <w:proofErr w:type="spellEnd"/>
      <w:r w:rsidRPr="0024420D">
        <w:rPr>
          <w:sz w:val="16"/>
          <w:szCs w:val="16"/>
        </w:rPr>
        <w:t xml:space="preserve"> Ingham, </w:t>
      </w:r>
      <w:proofErr w:type="spellStart"/>
      <w:r w:rsidRPr="0024420D">
        <w:rPr>
          <w:sz w:val="16"/>
          <w:szCs w:val="16"/>
        </w:rPr>
        <w:t>Amadou</w:t>
      </w:r>
      <w:proofErr w:type="spellEnd"/>
      <w:r w:rsidRPr="0024420D">
        <w:rPr>
          <w:sz w:val="16"/>
          <w:szCs w:val="16"/>
        </w:rPr>
        <w:t xml:space="preserve"> </w:t>
      </w:r>
      <w:proofErr w:type="spellStart"/>
      <w:r w:rsidRPr="0024420D">
        <w:rPr>
          <w:sz w:val="16"/>
          <w:szCs w:val="16"/>
        </w:rPr>
        <w:t>Diallo</w:t>
      </w:r>
      <w:proofErr w:type="spellEnd"/>
      <w:r w:rsidRPr="0024420D">
        <w:rPr>
          <w:sz w:val="16"/>
          <w:szCs w:val="16"/>
        </w:rPr>
        <w:t xml:space="preserve">, </w:t>
      </w:r>
      <w:proofErr w:type="spellStart"/>
      <w:r w:rsidRPr="0024420D">
        <w:rPr>
          <w:sz w:val="16"/>
          <w:szCs w:val="16"/>
        </w:rPr>
        <w:t>Aiyana</w:t>
      </w:r>
      <w:proofErr w:type="spellEnd"/>
      <w:r w:rsidRPr="0024420D">
        <w:rPr>
          <w:sz w:val="16"/>
          <w:szCs w:val="16"/>
        </w:rPr>
        <w:t xml:space="preserve"> Stanley-Jones, Frederick </w:t>
      </w:r>
      <w:proofErr w:type="spellStart"/>
      <w:r w:rsidRPr="0024420D">
        <w:rPr>
          <w:sz w:val="16"/>
          <w:szCs w:val="16"/>
        </w:rPr>
        <w:t>Jermain</w:t>
      </w:r>
      <w:proofErr w:type="spellEnd"/>
      <w:r w:rsidRPr="0024420D">
        <w:rPr>
          <w:sz w:val="16"/>
          <w:szCs w:val="16"/>
        </w:rPr>
        <w:t xml:space="preserve"> Carter, </w:t>
      </w:r>
      <w:proofErr w:type="spellStart"/>
      <w:r w:rsidRPr="0024420D">
        <w:rPr>
          <w:sz w:val="16"/>
          <w:szCs w:val="16"/>
        </w:rPr>
        <w:t>Chavis</w:t>
      </w:r>
      <w:proofErr w:type="spellEnd"/>
      <w:r w:rsidRPr="0024420D">
        <w:rPr>
          <w:sz w:val="16"/>
          <w:szCs w:val="16"/>
        </w:rPr>
        <w:t xml:space="preserve"> Carter, Timothy </w:t>
      </w:r>
      <w:proofErr w:type="spellStart"/>
      <w:r w:rsidRPr="0024420D">
        <w:rPr>
          <w:sz w:val="16"/>
          <w:szCs w:val="16"/>
        </w:rPr>
        <w:t>Stansbury</w:t>
      </w:r>
      <w:proofErr w:type="spellEnd"/>
      <w:r w:rsidRPr="0024420D">
        <w:rPr>
          <w:sz w:val="16"/>
          <w:szCs w:val="16"/>
        </w:rPr>
        <w:t xml:space="preserve">, </w:t>
      </w:r>
      <w:proofErr w:type="spellStart"/>
      <w:r w:rsidRPr="0024420D">
        <w:rPr>
          <w:sz w:val="16"/>
          <w:szCs w:val="16"/>
        </w:rPr>
        <w:t>Hadiya</w:t>
      </w:r>
      <w:proofErr w:type="spellEnd"/>
      <w:r w:rsidRPr="0024420D">
        <w:rPr>
          <w:sz w:val="16"/>
          <w:szCs w:val="16"/>
        </w:rPr>
        <w:t xml:space="preserve"> Pendleton, Oscar Grant, </w:t>
      </w:r>
      <w:proofErr w:type="spellStart"/>
      <w:r w:rsidRPr="0024420D">
        <w:rPr>
          <w:sz w:val="16"/>
          <w:szCs w:val="16"/>
        </w:rPr>
        <w:t>SeanBell</w:t>
      </w:r>
      <w:proofErr w:type="spellEnd"/>
      <w:r w:rsidRPr="0024420D">
        <w:rPr>
          <w:sz w:val="16"/>
          <w:szCs w:val="16"/>
        </w:rPr>
        <w:t xml:space="preserve">, </w:t>
      </w:r>
      <w:proofErr w:type="spellStart"/>
      <w:r w:rsidRPr="0024420D">
        <w:rPr>
          <w:sz w:val="16"/>
          <w:szCs w:val="16"/>
        </w:rPr>
        <w:t>Kendrec</w:t>
      </w:r>
      <w:proofErr w:type="spellEnd"/>
      <w:r w:rsidRPr="0024420D">
        <w:rPr>
          <w:sz w:val="16"/>
          <w:szCs w:val="16"/>
        </w:rPr>
        <w:t xml:space="preserve"> </w:t>
      </w:r>
      <w:proofErr w:type="spellStart"/>
      <w:r w:rsidRPr="0024420D">
        <w:rPr>
          <w:sz w:val="16"/>
          <w:szCs w:val="16"/>
        </w:rPr>
        <w:t>McDade</w:t>
      </w:r>
      <w:proofErr w:type="spellEnd"/>
      <w:r w:rsidRPr="0024420D">
        <w:rPr>
          <w:sz w:val="16"/>
          <w:szCs w:val="16"/>
        </w:rPr>
        <w:t xml:space="preserve">, </w:t>
      </w:r>
      <w:proofErr w:type="spellStart"/>
      <w:r w:rsidRPr="0024420D">
        <w:rPr>
          <w:sz w:val="16"/>
          <w:szCs w:val="16"/>
        </w:rPr>
        <w:t>TrayvonMartin</w:t>
      </w:r>
      <w:proofErr w:type="spellEnd"/>
      <w:r w:rsidRPr="0024420D">
        <w:rPr>
          <w:sz w:val="16"/>
          <w:szCs w:val="16"/>
        </w:rPr>
        <w:t xml:space="preserve">, and </w:t>
      </w:r>
      <w:proofErr w:type="spellStart"/>
      <w:r w:rsidRPr="0024420D">
        <w:rPr>
          <w:sz w:val="16"/>
          <w:szCs w:val="16"/>
        </w:rPr>
        <w:t>MikeBrown</w:t>
      </w:r>
      <w:proofErr w:type="spellEnd"/>
      <w:r w:rsidRPr="0024420D">
        <w:rPr>
          <w:sz w:val="16"/>
          <w:szCs w:val="16"/>
        </w:rPr>
        <w:t>,</w:t>
      </w:r>
      <w:r w:rsidRPr="0024420D">
        <w:rPr>
          <w:b/>
          <w:sz w:val="16"/>
          <w:szCs w:val="16"/>
        </w:rPr>
        <w:t xml:space="preserve"> </w:t>
      </w:r>
      <w:r w:rsidRPr="0024420D">
        <w:t xml:space="preserve">among others, constitute </w:t>
      </w:r>
      <w:r w:rsidRPr="0024420D">
        <w:rPr>
          <w:u w:val="thick"/>
        </w:rPr>
        <w:t>a fatal rupture of the Political; these signifiers, stained in blood, refuse the closure that the Political promises. They haunt political discourses of progress, betterment, equality, citizenship, and justice—the metaphysical organization of social existence. We are witnessing a shocking accumulation of injured and mutilated black bodies, particularly young black bodies, which place what seems to be an unanswerable question mark in the political field: if we are truly progressing toward this “society-that-is-to-come</w:t>
      </w:r>
      <w:r w:rsidRPr="0024420D">
        <w:t xml:space="preserve"> </w:t>
      </w:r>
      <w:r w:rsidRPr="0024420D">
        <w:rPr>
          <w:sz w:val="16"/>
          <w:szCs w:val="16"/>
        </w:rPr>
        <w:t>(maybe),”</w:t>
      </w:r>
      <w:r w:rsidRPr="0024420D">
        <w:t xml:space="preserve"> </w:t>
      </w:r>
      <w:r w:rsidRPr="0024420D">
        <w:rPr>
          <w:u w:val="thick"/>
        </w:rPr>
        <w:t>why is black suffering increasing at such alarming rates</w:t>
      </w:r>
      <w:r w:rsidRPr="0024420D">
        <w:t xml:space="preserve">? </w:t>
      </w:r>
      <w:r w:rsidRPr="0024420D">
        <w:rPr>
          <w:sz w:val="16"/>
          <w:szCs w:val="16"/>
        </w:rPr>
        <w:t>In response to this inquiry</w:t>
      </w:r>
      <w:r w:rsidRPr="0024420D">
        <w:t xml:space="preserve">, </w:t>
      </w:r>
      <w:r w:rsidRPr="0024420D">
        <w:rPr>
          <w:u w:val="thick"/>
        </w:rPr>
        <w:t>we are told to keep struggling, keep “hope” alive, and keep the faith</w:t>
      </w:r>
      <w:r w:rsidRPr="0024420D">
        <w:t xml:space="preserve">. </w:t>
      </w:r>
      <w:r w:rsidRPr="0024420D">
        <w:rPr>
          <w:sz w:val="16"/>
          <w:szCs w:val="16"/>
        </w:rPr>
        <w:t xml:space="preserve">After George Zimmerman was acquitted for murdering </w:t>
      </w:r>
      <w:proofErr w:type="spellStart"/>
      <w:r w:rsidRPr="0024420D">
        <w:rPr>
          <w:sz w:val="16"/>
          <w:szCs w:val="16"/>
        </w:rPr>
        <w:t>Trayvon</w:t>
      </w:r>
      <w:proofErr w:type="spellEnd"/>
      <w:r w:rsidRPr="0024420D">
        <w:rPr>
          <w:sz w:val="16"/>
          <w:szCs w:val="16"/>
        </w:rPr>
        <w:t xml:space="preserve"> Martin, President Obama addressed the nation and importuned us to keep fighting for change because “each successive generation seems to be making progress in changing attitudes toward race” and, if we work hard enough, we will move closer to “becoming a more perfect union.” Despite Martin’s corpse lingering in the minds of young people and Zimmerman’s smile of relief after the verdict</w:t>
      </w:r>
      <w:r w:rsidRPr="0024420D">
        <w:t xml:space="preserve">, </w:t>
      </w:r>
      <w:r w:rsidRPr="0024420D">
        <w:rPr>
          <w:u w:val="thick"/>
        </w:rPr>
        <w:t xml:space="preserve">we are told that things are actually getting better. Supposedly, the generation that murdered </w:t>
      </w:r>
      <w:proofErr w:type="spellStart"/>
      <w:r w:rsidRPr="0024420D">
        <w:rPr>
          <w:u w:val="thick"/>
        </w:rPr>
        <w:t>Trayvon</w:t>
      </w:r>
      <w:proofErr w:type="spellEnd"/>
      <w:r w:rsidRPr="0024420D">
        <w:rPr>
          <w:u w:val="thick"/>
        </w:rPr>
        <w:t xml:space="preserve"> Martin and </w:t>
      </w:r>
      <w:proofErr w:type="spellStart"/>
      <w:r w:rsidRPr="0024420D">
        <w:rPr>
          <w:u w:val="thick"/>
        </w:rPr>
        <w:t>Renisha</w:t>
      </w:r>
      <w:proofErr w:type="spellEnd"/>
      <w:r w:rsidRPr="0024420D">
        <w:rPr>
          <w:u w:val="thick"/>
        </w:rPr>
        <w:t xml:space="preserve"> McBride is much better than the generation that murdered Emmett Till. Black suffering, here, is </w:t>
      </w:r>
      <w:proofErr w:type="spellStart"/>
      <w:r w:rsidRPr="0024420D">
        <w:rPr>
          <w:u w:val="thick"/>
        </w:rPr>
        <w:t>instrumentalized</w:t>
      </w:r>
      <w:proofErr w:type="spellEnd"/>
      <w:r w:rsidRPr="0024420D">
        <w:rPr>
          <w:u w:val="thick"/>
        </w:rPr>
        <w:t xml:space="preserve"> to accomplish pedagogical, cathartic, and redemptive objectives and, somehow, the growing number of dead black bodies in the twenty-first century is an indication of our progress toward “perfection.”</w:t>
      </w:r>
      <w:r w:rsidRPr="0024420D">
        <w:t xml:space="preserve"> </w:t>
      </w:r>
      <w:r w:rsidRPr="0024420D">
        <w:rPr>
          <w:sz w:val="16"/>
          <w:szCs w:val="16"/>
        </w:rPr>
        <w:t xml:space="preserve">Is perfection predicated on </w:t>
      </w:r>
      <w:proofErr w:type="gramStart"/>
      <w:r w:rsidRPr="0024420D">
        <w:rPr>
          <w:sz w:val="16"/>
          <w:szCs w:val="16"/>
        </w:rPr>
        <w:t>black death</w:t>
      </w:r>
      <w:proofErr w:type="gramEnd"/>
      <w:r w:rsidRPr="0024420D">
        <w:rPr>
          <w:u w:val="thick"/>
        </w:rPr>
        <w:t>? How many more black bodies must be lynched, mutilated, burned, castrated, raped, dismembered, shot, and disabled before we achieve this “more perfect union”? In many ways, black suffering and death become the premiere vehicles of political perfection and social maturation.</w:t>
      </w:r>
      <w:r w:rsidRPr="0024420D">
        <w:t xml:space="preserve"> </w:t>
      </w:r>
      <w:r w:rsidRPr="0024420D">
        <w:rPr>
          <w:sz w:val="16"/>
          <w:szCs w:val="16"/>
        </w:rPr>
        <w:t>This essay argues that</w:t>
      </w:r>
      <w:r w:rsidRPr="0024420D">
        <w:t xml:space="preserve"> </w:t>
      </w:r>
      <w:r w:rsidRPr="0024420D">
        <w:rPr>
          <w:u w:val="thick"/>
        </w:rPr>
        <w:t xml:space="preserve">the logic of the Political—linear temporality, </w:t>
      </w:r>
      <w:proofErr w:type="spellStart"/>
      <w:r w:rsidRPr="0024420D">
        <w:rPr>
          <w:u w:val="thick"/>
        </w:rPr>
        <w:t>biopolitical</w:t>
      </w:r>
      <w:proofErr w:type="spellEnd"/>
      <w:r w:rsidRPr="0024420D">
        <w:rPr>
          <w:u w:val="thick"/>
        </w:rPr>
        <w:t xml:space="preserve"> futurity, perfection, betterment, and redress—sustains black suffering. Progress and perfection are worked through the pained black body and any recourse to the Political and its discourse of hope will ultimately reproduce the very metaphysical structures of violence that pulverize black being.</w:t>
      </w:r>
      <w:r w:rsidRPr="0024420D">
        <w:t xml:space="preserve"> </w:t>
      </w:r>
      <w:r w:rsidRPr="0024420D">
        <w:rPr>
          <w:sz w:val="16"/>
          <w:szCs w:val="16"/>
        </w:rPr>
        <w:t xml:space="preserve">This piece attempts to rescue black nihilism from discursive and intellectual obliteration; rather than thinking about black nihilism as a set of pathologies in need of treatment, this essay considers black nihilism a necessary philosophical posture capable of unraveling the Political and </w:t>
      </w:r>
      <w:proofErr w:type="spellStart"/>
      <w:r w:rsidRPr="0024420D">
        <w:rPr>
          <w:sz w:val="16"/>
          <w:szCs w:val="16"/>
        </w:rPr>
        <w:t>its</w:t>
      </w:r>
      <w:proofErr w:type="spellEnd"/>
      <w:r w:rsidRPr="0024420D">
        <w:rPr>
          <w:sz w:val="16"/>
          <w:szCs w:val="16"/>
        </w:rPr>
        <w:t xml:space="preserve"> devastating logic of political hope</w:t>
      </w:r>
      <w:r w:rsidRPr="0024420D">
        <w:t xml:space="preserve">. </w:t>
      </w:r>
      <w:r w:rsidRPr="0024420D">
        <w:rPr>
          <w:u w:val="thick"/>
        </w:rPr>
        <w:t>Black nihilism resists emancipatory rhetoric that assumes it is possible to purge the Political of anti-black violence and advances political apostasy as the only “ethical” response to black suffering.</w:t>
      </w:r>
    </w:p>
    <w:p w:rsidR="0024420D" w:rsidRDefault="0024420D" w:rsidP="0024420D">
      <w:pPr>
        <w:spacing w:line="240" w:lineRule="auto"/>
        <w:jc w:val="both"/>
        <w:rPr>
          <w:u w:val="thick"/>
        </w:rPr>
      </w:pPr>
    </w:p>
    <w:p w:rsidR="0024420D" w:rsidRDefault="0024420D" w:rsidP="0024420D">
      <w:pPr>
        <w:spacing w:line="240" w:lineRule="auto"/>
        <w:jc w:val="both"/>
        <w:rPr>
          <w:b/>
        </w:rPr>
      </w:pPr>
      <w:r>
        <w:rPr>
          <w:b/>
        </w:rPr>
        <w:t xml:space="preserve">The 1ac is emblematic of false investment of politics of hopes that creates a mythic world in which post affirmative ballot the world somehow becomes a better place and continues the compulsory participation in politics that necessitates black pursue some impossible object </w:t>
      </w:r>
    </w:p>
    <w:p w:rsidR="0024420D" w:rsidRDefault="0024420D" w:rsidP="0024420D">
      <w:pPr>
        <w:spacing w:line="240" w:lineRule="auto"/>
        <w:jc w:val="both"/>
        <w:rPr>
          <w:u w:val="thick"/>
        </w:rPr>
      </w:pPr>
      <w:r w:rsidRPr="0080267C">
        <w:rPr>
          <w:b/>
        </w:rPr>
        <w:t>Warren 15</w:t>
      </w:r>
      <w:r w:rsidRPr="0080267C">
        <w:rPr>
          <w:sz w:val="16"/>
          <w:szCs w:val="16"/>
        </w:rPr>
        <w:t>Assistant professor of American Studies @ George Washington 2k15</w:t>
      </w:r>
      <w:r w:rsidRPr="0080267C">
        <w:rPr>
          <w:b/>
          <w:sz w:val="16"/>
          <w:szCs w:val="16"/>
        </w:rPr>
        <w:t xml:space="preserve"> </w:t>
      </w:r>
      <w:r w:rsidRPr="0080267C">
        <w:rPr>
          <w:sz w:val="16"/>
          <w:szCs w:val="16"/>
        </w:rPr>
        <w:t>Calvin; ““Black Nihilism and the Politics of Hope, CR: The New Centennial Review, Volume 15, Nu</w:t>
      </w:r>
      <w:r>
        <w:rPr>
          <w:sz w:val="16"/>
          <w:szCs w:val="16"/>
        </w:rPr>
        <w:t>mber 1, Spring 2015, pp. 217-219</w:t>
      </w:r>
      <w:r w:rsidRPr="0080267C">
        <w:rPr>
          <w:sz w:val="16"/>
          <w:szCs w:val="16"/>
        </w:rPr>
        <w:t xml:space="preserve"> (Article), Project Muse, </w:t>
      </w:r>
      <w:hyperlink r:id="rId12" w:history="1">
        <w:r w:rsidRPr="0080267C">
          <w:rPr>
            <w:rStyle w:val="Hyperlink"/>
            <w:sz w:val="16"/>
            <w:szCs w:val="16"/>
          </w:rPr>
          <w:t>https://muse.jhu.edu/journals/new_centennial_review/v015/15.1.warren.pdf//AKP</w:t>
        </w:r>
      </w:hyperlink>
      <w:r>
        <w:rPr>
          <w:rStyle w:val="Hyperlink"/>
          <w:sz w:val="16"/>
          <w:szCs w:val="16"/>
        </w:rPr>
        <w:t>(DTY)</w:t>
      </w:r>
      <w:r w:rsidRPr="0080267C">
        <w:rPr>
          <w:sz w:val="16"/>
          <w:szCs w:val="16"/>
        </w:rPr>
        <w:t>)</w:t>
      </w:r>
      <w:r w:rsidRPr="00FF2741">
        <w:rPr>
          <w:sz w:val="16"/>
          <w:szCs w:val="16"/>
        </w:rPr>
        <w:t>”</w:t>
      </w:r>
      <w:r w:rsidRPr="0024420D">
        <w:rPr>
          <w:u w:val="thick"/>
        </w:rPr>
        <w:t>To speak of the “Politics of Hope” is to denaturalize or demystify a certain usage of hope</w:t>
      </w:r>
      <w:r w:rsidRPr="0024420D">
        <w:t xml:space="preserve">. </w:t>
      </w:r>
      <w:r w:rsidRPr="0024420D">
        <w:rPr>
          <w:sz w:val="16"/>
          <w:szCs w:val="16"/>
        </w:rPr>
        <w:t>Here I want to make a distinction between “hope” (the spiritual concept</w:t>
      </w:r>
      <w:proofErr w:type="gramStart"/>
      <w:r w:rsidRPr="0024420D">
        <w:rPr>
          <w:sz w:val="16"/>
          <w:szCs w:val="16"/>
        </w:rPr>
        <w:t>)and</w:t>
      </w:r>
      <w:proofErr w:type="gramEnd"/>
      <w:r w:rsidRPr="0024420D">
        <w:rPr>
          <w:sz w:val="16"/>
          <w:szCs w:val="16"/>
        </w:rPr>
        <w:t xml:space="preserve"> “the politics of hope” (political hope). The relationship between the spiritual concept of hope and its use as a political instrument is the focus of the black nihilist critique.2 Following Kant and other post metaphysical philosophers, the critical field questions (and in some circles completely denounces) a certain spiritual predisposition to the world—that “unknowable” </w:t>
      </w:r>
      <w:proofErr w:type="spellStart"/>
      <w:r w:rsidRPr="0024420D">
        <w:rPr>
          <w:sz w:val="16"/>
          <w:szCs w:val="16"/>
        </w:rPr>
        <w:t>noumenon</w:t>
      </w:r>
      <w:proofErr w:type="spellEnd"/>
      <w:r w:rsidRPr="0024420D">
        <w:rPr>
          <w:sz w:val="16"/>
          <w:szCs w:val="16"/>
        </w:rPr>
        <w:t xml:space="preserve"> that limits Reason but provides the condition of possibility for its organization of the world of perception, phenomenon</w:t>
      </w:r>
      <w:r w:rsidRPr="0024420D">
        <w:t xml:space="preserve">. </w:t>
      </w:r>
      <w:r w:rsidRPr="0024420D">
        <w:rPr>
          <w:u w:val="thick"/>
        </w:rPr>
        <w:t>The problem with the critical questioning of the spiritual is that it often appropriates spiritual concepts and then, insidiously, translates them into the “scientific” or the knowable, as a way to both capitalize on the mystic power of the spiritual and to preserve the spiritual under the guise of “enlightened understanding.” We find this deceptive translation and capitalization of spiritual substance within the sphere of the Political</w:t>
      </w:r>
      <w:r w:rsidRPr="0024420D">
        <w:rPr>
          <w:sz w:val="16"/>
          <w:szCs w:val="16"/>
        </w:rPr>
        <w:t>—that Organization of</w:t>
      </w:r>
      <w:r w:rsidRPr="0024420D">
        <w:t xml:space="preserve"> </w:t>
      </w:r>
      <w:r w:rsidRPr="0024420D">
        <w:rPr>
          <w:u w:val="thick"/>
        </w:rPr>
        <w:t>social existence through political institutions, mandates, logics, and grammars—as a way to govern and discipline beings. If we think of hope as a spiritual concept—a concept that always escapes confinement within scientific discourse—then we can suggest that hope constitutes a “spiritual currency” that we are given as an inheritance to invest in various aspects of existence</w:t>
      </w:r>
      <w:r w:rsidRPr="0024420D">
        <w:t xml:space="preserve">. </w:t>
      </w:r>
      <w:r w:rsidRPr="0024420D">
        <w:rPr>
          <w:sz w:val="16"/>
          <w:szCs w:val="16"/>
        </w:rPr>
        <w:t>The issue, however, is that</w:t>
      </w:r>
      <w:r w:rsidRPr="0024420D">
        <w:t xml:space="preserve"> </w:t>
      </w:r>
      <w:r w:rsidRPr="0024420D">
        <w:rPr>
          <w:u w:val="thick"/>
        </w:rPr>
        <w:t xml:space="preserve">there is often a compulsory investment of this spiritual substance in the Political. This is the forced destination of hope—it must end up in the Political and cannot exist outside of it (or any </w:t>
      </w:r>
      <w:proofErr w:type="gramStart"/>
      <w:r w:rsidRPr="0024420D">
        <w:rPr>
          <w:u w:val="thick"/>
        </w:rPr>
        <w:t>existence</w:t>
      </w:r>
      <w:proofErr w:type="gramEnd"/>
      <w:r w:rsidRPr="0024420D">
        <w:rPr>
          <w:u w:val="thick"/>
        </w:rPr>
        <w:t xml:space="preserve"> of hope “outside” the political subverts, compromises, and destroys hope itself.</w:t>
      </w:r>
      <w:r w:rsidRPr="0024420D">
        <w:t xml:space="preserve"> </w:t>
      </w:r>
      <w:proofErr w:type="gramStart"/>
      <w:r w:rsidRPr="0024420D">
        <w:rPr>
          <w:sz w:val="16"/>
          <w:szCs w:val="16"/>
        </w:rPr>
        <w:t>Like placing a fish out of water.</w:t>
      </w:r>
      <w:proofErr w:type="gramEnd"/>
      <w:r w:rsidRPr="0024420D">
        <w:rPr>
          <w:sz w:val="16"/>
          <w:szCs w:val="16"/>
        </w:rPr>
        <w:t xml:space="preserve"> It is as if hope only has intelligibility and efficacy within and through the Political). Put differently</w:t>
      </w:r>
      <w:r w:rsidRPr="0024420D">
        <w:t xml:space="preserve">, </w:t>
      </w:r>
      <w:r w:rsidRPr="0024420D">
        <w:rPr>
          <w:u w:val="thick"/>
        </w:rPr>
        <w:t>the politics of hope posits that one must have a politics to have hope;</w:t>
      </w:r>
      <w:r w:rsidRPr="0024420D">
        <w:t xml:space="preserve"> </w:t>
      </w:r>
      <w:r w:rsidRPr="0024420D">
        <w:rPr>
          <w:sz w:val="16"/>
          <w:szCs w:val="16"/>
        </w:rPr>
        <w:t>politics is the natural habitat of hope itself.</w:t>
      </w:r>
      <w:r w:rsidRPr="0024420D">
        <w:t xml:space="preserve"> </w:t>
      </w:r>
      <w:r w:rsidRPr="0024420D">
        <w:rPr>
          <w:u w:val="thick"/>
        </w:rPr>
        <w:t>To reject hope in a nihilistic way, then, is really to reject the politics of hope, or certain circumscribed and compulsory forms of expressing, practicing, and conceiving of hope.</w:t>
      </w:r>
      <w:r w:rsidRPr="0024420D">
        <w:t xml:space="preserve"> </w:t>
      </w:r>
      <w:r w:rsidRPr="0024420D">
        <w:rPr>
          <w:sz w:val="16"/>
          <w:szCs w:val="16"/>
        </w:rPr>
        <w:t xml:space="preserve">In the essay “A Fidelity to Politics: Shame and the African American Vote in the 2004 Election,” Grant </w:t>
      </w:r>
      <w:proofErr w:type="spellStart"/>
      <w:r w:rsidRPr="0024420D">
        <w:rPr>
          <w:sz w:val="16"/>
          <w:szCs w:val="16"/>
        </w:rPr>
        <w:t>Farred</w:t>
      </w:r>
      <w:proofErr w:type="spellEnd"/>
      <w:r w:rsidRPr="0024420D">
        <w:rPr>
          <w:sz w:val="16"/>
          <w:szCs w:val="16"/>
        </w:rPr>
        <w:t xml:space="preserve"> (2006) exposes a kernel of irrationality at the center of African American political participation. Traditionally, political participation is motivated by self-interested expectancy; this</w:t>
      </w:r>
      <w:r w:rsidRPr="0024420D">
        <w:t xml:space="preserve"> </w:t>
      </w:r>
      <w:r w:rsidRPr="0024420D">
        <w:rPr>
          <w:u w:val="thick"/>
        </w:rPr>
        <w:t>political calculus assumes that political participation</w:t>
      </w:r>
      <w:r w:rsidRPr="0024420D">
        <w:t xml:space="preserve">, </w:t>
      </w:r>
      <w:r w:rsidRPr="0024420D">
        <w:rPr>
          <w:sz w:val="16"/>
          <w:szCs w:val="16"/>
        </w:rPr>
        <w:t>particularly voting</w:t>
      </w:r>
      <w:r w:rsidRPr="0024420D">
        <w:t xml:space="preserve">, </w:t>
      </w:r>
      <w:r w:rsidRPr="0024420D">
        <w:rPr>
          <w:u w:val="thick"/>
        </w:rPr>
        <w:t>is an investment with an assurance of a return or political dividend</w:t>
      </w:r>
      <w:r w:rsidRPr="0024420D">
        <w:t xml:space="preserve">. </w:t>
      </w:r>
      <w:r w:rsidRPr="0024420D">
        <w:rPr>
          <w:sz w:val="16"/>
          <w:szCs w:val="16"/>
        </w:rPr>
        <w:t xml:space="preserve">The structure of the Political—the circular movement between self-interest, action, and reward— is sustained through what </w:t>
      </w:r>
      <w:proofErr w:type="spellStart"/>
      <w:r w:rsidRPr="0024420D">
        <w:rPr>
          <w:sz w:val="16"/>
          <w:szCs w:val="16"/>
        </w:rPr>
        <w:t>Farred</w:t>
      </w:r>
      <w:proofErr w:type="spellEnd"/>
      <w:r w:rsidRPr="0024420D">
        <w:rPr>
          <w:sz w:val="16"/>
          <w:szCs w:val="16"/>
        </w:rPr>
        <w:t xml:space="preserve"> calls the “electoral unconscious.” </w:t>
      </w:r>
      <w:r w:rsidRPr="0024420D">
        <w:rPr>
          <w:u w:val="thick"/>
        </w:rPr>
        <w:t>It “historicizes the subject in relation to the political in that it determines the horizon of what is possible it maps</w:t>
      </w:r>
      <w:r w:rsidRPr="0024420D">
        <w:t xml:space="preserve">, </w:t>
      </w:r>
      <w:r w:rsidRPr="0024420D">
        <w:rPr>
          <w:sz w:val="16"/>
          <w:szCs w:val="16"/>
        </w:rPr>
        <w:t>through its delimitation or its (relative) lack of limits, what</w:t>
      </w:r>
      <w:r w:rsidRPr="0024420D">
        <w:t xml:space="preserve"> </w:t>
      </w:r>
      <w:r w:rsidRPr="0024420D">
        <w:rPr>
          <w:u w:val="thick"/>
        </w:rPr>
        <w:t>the constituency and its African American fidelity, however, takes its distance from Pauline “hope”—like faith, hope is predicated upon a complex admixture of expectations and difference. In this respect, the African American vote is not, as in the colloquial sense, hopeful: it has not expectations of a shining city appearing upon a never distant, ever retreating, hill in the unnamed-able future</w:t>
      </w:r>
      <w:r w:rsidRPr="0024420D">
        <w:t xml:space="preserve">. </w:t>
      </w:r>
      <w:r w:rsidRPr="0024420D">
        <w:rPr>
          <w:sz w:val="16"/>
          <w:szCs w:val="16"/>
        </w:rPr>
        <w:t>Fidelity represents the anti-Pauline politics in that its truth, its only truth, resides in praxis</w:t>
      </w:r>
      <w:proofErr w:type="gramStart"/>
      <w:r w:rsidRPr="0024420D">
        <w:rPr>
          <w:sz w:val="16"/>
          <w:szCs w:val="16"/>
        </w:rPr>
        <w:t>.(</w:t>
      </w:r>
      <w:proofErr w:type="gramEnd"/>
      <w:r w:rsidRPr="0024420D">
        <w:rPr>
          <w:sz w:val="16"/>
          <w:szCs w:val="16"/>
        </w:rPr>
        <w:t xml:space="preserve">223) This brilliant analysis compels us to rethink political rationality and the value in “means”—as a structuring agent by itself. What I would like to think through, however, is the distinction between “hope” and “despair” and “expectations” and “object.” Whereas </w:t>
      </w:r>
      <w:proofErr w:type="spellStart"/>
      <w:r w:rsidRPr="0024420D">
        <w:rPr>
          <w:sz w:val="16"/>
          <w:szCs w:val="16"/>
        </w:rPr>
        <w:t>Farred</w:t>
      </w:r>
      <w:proofErr w:type="spellEnd"/>
      <w:r w:rsidRPr="0024420D">
        <w:rPr>
          <w:sz w:val="16"/>
          <w:szCs w:val="16"/>
        </w:rPr>
        <w:t xml:space="preserve"> understands</w:t>
      </w:r>
      <w:r w:rsidRPr="0024420D">
        <w:t xml:space="preserve"> </w:t>
      </w:r>
      <w:r w:rsidRPr="0024420D">
        <w:rPr>
          <w:u w:val="thick"/>
        </w:rPr>
        <w:t xml:space="preserve">political participation as an act without a political object, or recognizable outcome—without an “end,” </w:t>
      </w:r>
      <w:r w:rsidRPr="0024420D">
        <w:rPr>
          <w:sz w:val="16"/>
          <w:szCs w:val="16"/>
        </w:rPr>
        <w:t>if we think of “end” and “object” as synonyms—I would suggest that</w:t>
      </w:r>
      <w:r w:rsidRPr="0024420D">
        <w:t xml:space="preserve"> </w:t>
      </w:r>
      <w:r w:rsidRPr="0024420D">
        <w:rPr>
          <w:u w:val="thick"/>
        </w:rPr>
        <w:t>the Politics of Hope reconfigures despair and expectation so that black political action pursues an impossible object. We can describe this contradictory object as the lure of metaphysical political activity: every act brings one closer to a “not-yet-social order.”</w:t>
      </w:r>
      <w:r w:rsidRPr="0024420D">
        <w:t xml:space="preserve"> </w:t>
      </w:r>
      <w:r w:rsidRPr="0024420D">
        <w:rPr>
          <w:sz w:val="16"/>
          <w:szCs w:val="16"/>
        </w:rPr>
        <w:t>What one achieves, then, and expects is “closer.”</w:t>
      </w:r>
      <w:r w:rsidRPr="0024420D">
        <w:t xml:space="preserve"> </w:t>
      </w:r>
      <w:r w:rsidRPr="0024420D">
        <w:rPr>
          <w:u w:val="thick"/>
        </w:rPr>
        <w:t xml:space="preserve">The political object that black participation encircles endlessly, like the </w:t>
      </w:r>
      <w:proofErr w:type="spellStart"/>
      <w:r w:rsidRPr="0024420D">
        <w:rPr>
          <w:u w:val="thick"/>
        </w:rPr>
        <w:t>Lacanian</w:t>
      </w:r>
      <w:proofErr w:type="spellEnd"/>
      <w:r w:rsidRPr="0024420D">
        <w:rPr>
          <w:u w:val="thick"/>
        </w:rPr>
        <w:t xml:space="preserve"> drive and its object, is the idea of linear proximity—we can call this “progress,” “betterment,” or “more perfect.” This idea of achieving the impossible allows one to disregard the historicity </w:t>
      </w:r>
      <w:proofErr w:type="spellStart"/>
      <w:r w:rsidRPr="0024420D">
        <w:rPr>
          <w:u w:val="thick"/>
        </w:rPr>
        <w:t>ofanti</w:t>
      </w:r>
      <w:proofErr w:type="spellEnd"/>
      <w:r w:rsidRPr="0024420D">
        <w:rPr>
          <w:u w:val="thick"/>
        </w:rPr>
        <w:t>-blackness and its continued legacy and conceive of political engagement as bringing one incrementally closer to that which does not exist—one’s impossible object.</w:t>
      </w:r>
      <w:r w:rsidRPr="0024420D">
        <w:t xml:space="preserve"> </w:t>
      </w:r>
      <w:r w:rsidRPr="0024420D">
        <w:rPr>
          <w:sz w:val="16"/>
          <w:szCs w:val="16"/>
        </w:rPr>
        <w:t>In this way, the Politics of hope recasts despair as possibility, struggle as triumph, and lack as propinquity.</w:t>
      </w:r>
      <w:r w:rsidRPr="0024420D">
        <w:t xml:space="preserve"> </w:t>
      </w:r>
      <w:r w:rsidRPr="0024420D">
        <w:rPr>
          <w:u w:val="thick"/>
        </w:rPr>
        <w:t>This impossible object is not tethered to real history, so it is unassailable and irrefutable because it is the object of political fantasy</w:t>
      </w:r>
      <w:r w:rsidRPr="0024420D">
        <w:rPr>
          <w:sz w:val="16"/>
          <w:szCs w:val="16"/>
        </w:rPr>
        <w:t xml:space="preserve">. </w:t>
      </w:r>
      <w:proofErr w:type="gramStart"/>
      <w:r w:rsidRPr="0024420D">
        <w:rPr>
          <w:sz w:val="16"/>
          <w:szCs w:val="16"/>
        </w:rPr>
        <w:t>Members imagine they can, or, would like to expect from the political” (217).</w:t>
      </w:r>
      <w:proofErr w:type="gramEnd"/>
      <w:r w:rsidRPr="0024420D">
        <w:rPr>
          <w:sz w:val="16"/>
          <w:szCs w:val="16"/>
        </w:rPr>
        <w:t xml:space="preserve"> In this way, the electoral unconscious, as the realm of political fantasy, mirrors the </w:t>
      </w:r>
      <w:proofErr w:type="spellStart"/>
      <w:r w:rsidRPr="0024420D">
        <w:rPr>
          <w:sz w:val="16"/>
          <w:szCs w:val="16"/>
        </w:rPr>
        <w:t>Lacanian</w:t>
      </w:r>
      <w:proofErr w:type="spellEnd"/>
      <w:r w:rsidRPr="0024420D">
        <w:rPr>
          <w:sz w:val="16"/>
          <w:szCs w:val="16"/>
        </w:rPr>
        <w:t xml:space="preserve"> notion of fantasy; it maps the coordinates of the political subject and teaches it how exactly to desire the Political. For </w:t>
      </w:r>
      <w:proofErr w:type="spellStart"/>
      <w:r w:rsidRPr="0024420D">
        <w:rPr>
          <w:sz w:val="16"/>
          <w:szCs w:val="16"/>
        </w:rPr>
        <w:t>Farred</w:t>
      </w:r>
      <w:proofErr w:type="spellEnd"/>
      <w:r w:rsidRPr="0024420D">
        <w:rPr>
          <w:sz w:val="16"/>
          <w:szCs w:val="16"/>
        </w:rPr>
        <w:t>, there is a peculiar logic (“another scene”)</w:t>
      </w:r>
      <w:r w:rsidRPr="0024420D">
        <w:t xml:space="preserve"> </w:t>
      </w:r>
      <w:r w:rsidRPr="0024420D">
        <w:rPr>
          <w:u w:val="thick"/>
        </w:rPr>
        <w:t xml:space="preserve">operating as the motivation for African American participation in the Political. Unlike the traditional political calculus, where action and reward determine civic engagement, African American participation does not follow this rational calculus—because if it did, there would actually be no rational reason for African Americans to vote, given the historicity of voting as an ineffective practice in gaining tangible “objects” for achieving redress, equality, and </w:t>
      </w:r>
      <w:proofErr w:type="spellStart"/>
      <w:r w:rsidRPr="0024420D">
        <w:rPr>
          <w:u w:val="thick"/>
        </w:rPr>
        <w:t>politicalsubjectivity</w:t>
      </w:r>
      <w:proofErr w:type="spellEnd"/>
      <w:r w:rsidRPr="0024420D">
        <w:rPr>
          <w:u w:val="thick"/>
        </w:rPr>
        <w:t xml:space="preserve">. African Americans, according to </w:t>
      </w:r>
      <w:proofErr w:type="spellStart"/>
      <w:r w:rsidRPr="0024420D">
        <w:rPr>
          <w:u w:val="thick"/>
        </w:rPr>
        <w:t>Farred</w:t>
      </w:r>
      <w:proofErr w:type="spellEnd"/>
      <w:r w:rsidRPr="0024420D">
        <w:rPr>
          <w:u w:val="thick"/>
        </w:rPr>
        <w:t>, have an “</w:t>
      </w:r>
      <w:proofErr w:type="spellStart"/>
      <w:r w:rsidRPr="0024420D">
        <w:rPr>
          <w:u w:val="thick"/>
        </w:rPr>
        <w:t>irrationalfidelity</w:t>
      </w:r>
      <w:proofErr w:type="spellEnd"/>
      <w:r w:rsidRPr="0024420D">
        <w:rPr>
          <w:u w:val="thick"/>
        </w:rPr>
        <w:t xml:space="preserve">” to a practice that, historically, has yielded no concrete transformations of </w:t>
      </w:r>
      <w:proofErr w:type="spellStart"/>
      <w:r w:rsidRPr="0024420D">
        <w:rPr>
          <w:u w:val="thick"/>
        </w:rPr>
        <w:t>antiblackness</w:t>
      </w:r>
      <w:proofErr w:type="spellEnd"/>
      <w:r w:rsidRPr="0024420D">
        <w:rPr>
          <w:u w:val="thick"/>
        </w:rPr>
        <w:t xml:space="preserve">. This group is governed not by the “electoral unconscious” but by the “historical conscious,” which is the “intense [and incessant] understanding of how the franchise has been achieved, of its precarious preciseness as well as their (growing) contemporary </w:t>
      </w:r>
      <w:proofErr w:type="spellStart"/>
      <w:r w:rsidRPr="0024420D">
        <w:rPr>
          <w:u w:val="thick"/>
        </w:rPr>
        <w:t>liminality</w:t>
      </w:r>
      <w:proofErr w:type="spellEnd"/>
      <w:r w:rsidRPr="0024420D">
        <w:rPr>
          <w:u w:val="thick"/>
        </w:rPr>
        <w:t>, their status as marginalized political subjects”</w:t>
      </w:r>
      <w:r w:rsidRPr="0024420D">
        <w:t xml:space="preserve"> </w:t>
      </w:r>
      <w:r w:rsidRPr="0024420D">
        <w:rPr>
          <w:sz w:val="16"/>
          <w:szCs w:val="16"/>
        </w:rPr>
        <w:t>(217). African Americans are a faithful voting block not because of voting’s political efficaciousness but as a way to contend with a painful (and shame-full) history of exclusion and disenfranchisement.</w:t>
      </w:r>
      <w:r w:rsidRPr="0024420D">
        <w:t xml:space="preserve"> </w:t>
      </w:r>
      <w:r w:rsidRPr="0024420D">
        <w:rPr>
          <w:u w:val="thick"/>
        </w:rPr>
        <w:t xml:space="preserve">Political participation becomes an act of historical commemoration and obligation; one votes because someone bled and died for the opportunity to </w:t>
      </w:r>
      <w:proofErr w:type="gramStart"/>
      <w:r w:rsidRPr="0024420D">
        <w:rPr>
          <w:u w:val="thick"/>
        </w:rPr>
        <w:t>participate,</w:t>
      </w:r>
      <w:proofErr w:type="gramEnd"/>
      <w:r w:rsidRPr="0024420D">
        <w:rPr>
          <w:u w:val="thick"/>
        </w:rPr>
        <w:t xml:space="preserve"> and “duty” and “indebtedness” motivate this partial political subject.</w:t>
      </w:r>
      <w:r w:rsidRPr="0024420D">
        <w:t xml:space="preserve"> </w:t>
      </w:r>
      <w:r w:rsidRPr="0024420D">
        <w:rPr>
          <w:sz w:val="16"/>
          <w:szCs w:val="16"/>
        </w:rPr>
        <w:t xml:space="preserve">Within this piece, we get a sense that black fidelity to the Political is tantamount to the </w:t>
      </w:r>
      <w:proofErr w:type="spellStart"/>
      <w:r w:rsidRPr="0024420D">
        <w:rPr>
          <w:sz w:val="16"/>
          <w:szCs w:val="16"/>
        </w:rPr>
        <w:t>Lacanian</w:t>
      </w:r>
      <w:proofErr w:type="spellEnd"/>
      <w:r w:rsidRPr="0024420D">
        <w:rPr>
          <w:sz w:val="16"/>
          <w:szCs w:val="16"/>
        </w:rPr>
        <w:t xml:space="preserve"> notion of drive—one perpetuates a system designed to annihilate—participation, then, follows </w:t>
      </w:r>
      <w:proofErr w:type="gramStart"/>
      <w:r w:rsidRPr="0024420D">
        <w:rPr>
          <w:sz w:val="16"/>
          <w:szCs w:val="16"/>
        </w:rPr>
        <w:t>another logic</w:t>
      </w:r>
      <w:proofErr w:type="gramEnd"/>
      <w:r w:rsidRPr="0024420D">
        <w:rPr>
          <w:sz w:val="16"/>
          <w:szCs w:val="16"/>
        </w:rPr>
        <w:t xml:space="preserve">. The act of voting, according to </w:t>
      </w:r>
      <w:proofErr w:type="spellStart"/>
      <w:r w:rsidRPr="0024420D">
        <w:rPr>
          <w:sz w:val="16"/>
          <w:szCs w:val="16"/>
        </w:rPr>
        <w:t>Farred</w:t>
      </w:r>
      <w:proofErr w:type="spellEnd"/>
      <w:r w:rsidRPr="0024420D">
        <w:rPr>
          <w:sz w:val="16"/>
          <w:szCs w:val="16"/>
        </w:rPr>
        <w:t xml:space="preserve">, is legitimate in and of itself; it is a means as an end (or a means without an end, if we follow </w:t>
      </w:r>
      <w:proofErr w:type="spellStart"/>
      <w:r w:rsidRPr="0024420D">
        <w:rPr>
          <w:sz w:val="16"/>
          <w:szCs w:val="16"/>
        </w:rPr>
        <w:t>Agamben’s</w:t>
      </w:r>
      <w:proofErr w:type="spellEnd"/>
      <w:r w:rsidRPr="0024420D">
        <w:rPr>
          <w:sz w:val="16"/>
          <w:szCs w:val="16"/>
        </w:rPr>
        <w:t xml:space="preserve"> logic [2000]). The means, the praxis of voting, is all there is without an end in sight.</w:t>
      </w:r>
      <w:r w:rsidRPr="0024420D">
        <w:t xml:space="preserve"> </w:t>
      </w:r>
      <w:r w:rsidRPr="0024420D">
        <w:rPr>
          <w:u w:val="thick"/>
        </w:rPr>
        <w:t>African American political participation is an interminable cycle of reproduction, a continuous practice of reproducing the means of reproduction itself. This irrational fidelity to a means without an end gives rise to “the politics of despair”—representation for its own sake and the apotheosis of singular figures—and a politics without hope:</w:t>
      </w:r>
    </w:p>
    <w:p w:rsidR="001C1F59" w:rsidRDefault="001C1F59" w:rsidP="0024420D">
      <w:pPr>
        <w:spacing w:line="240" w:lineRule="auto"/>
        <w:jc w:val="both"/>
        <w:rPr>
          <w:u w:val="thick"/>
        </w:rPr>
      </w:pPr>
    </w:p>
    <w:p w:rsidR="001C1F59" w:rsidRDefault="001C1F59" w:rsidP="001C1F59">
      <w:pPr>
        <w:pStyle w:val="Heading3"/>
      </w:pPr>
      <w:r>
        <w:t>TIME LINK</w:t>
      </w:r>
    </w:p>
    <w:p w:rsidR="001C1F59" w:rsidRPr="001C1F59" w:rsidRDefault="001C1F59" w:rsidP="001C1F59">
      <w:pPr>
        <w:rPr>
          <w:b/>
        </w:rPr>
      </w:pPr>
      <w:r w:rsidRPr="001C1F59">
        <w:rPr>
          <w:b/>
        </w:rPr>
        <w:t xml:space="preserve">FOR THE BLACK BODY THERE IS NO TIME, NO MOMENT, AND NO SPECTACLE, OF VIOLENCE THAT ENCAPSULATES THE HORROR THAT IS THE RELATIONSHIP BETWEEN BLACKNESS, DEATH, AND TIME. THE 1AC IS DOESN’T ADDRESS THE UNTIMELY RELATIONSHIP THAT BLACKNESS HAS TO DEATH AND ATTEMPTS MOVES AWAY FROM THE SPECTRAL EXISTENCE OF DEATH AND HOW IT FRAMES BLACK LIFE AND ULTIMATELY DISAVOWS BLACKNESS </w:t>
      </w:r>
    </w:p>
    <w:p w:rsidR="001C1F59" w:rsidRDefault="001C1F59" w:rsidP="001C1F59">
      <w:pPr>
        <w:rPr>
          <w:u w:val="thick"/>
        </w:rPr>
      </w:pPr>
      <w:r w:rsidRPr="001C1F59">
        <w:t xml:space="preserve">John </w:t>
      </w:r>
      <w:r w:rsidRPr="001C1F59">
        <w:rPr>
          <w:b/>
        </w:rPr>
        <w:t>Murillo 15</w:t>
      </w:r>
      <w:r w:rsidRPr="001C1F59">
        <w:t xml:space="preserve"> III, Quantum </w:t>
      </w:r>
      <w:proofErr w:type="spellStart"/>
      <w:r w:rsidRPr="001C1F59">
        <w:t>Blackanics</w:t>
      </w:r>
      <w:proofErr w:type="spellEnd"/>
      <w:r w:rsidRPr="001C1F59">
        <w:t xml:space="preserve">: Black Reading, Black Literature, 7-28-2015 (Draft in Progress), https://www.academia.edu/8656016/Quantum_Blackanics_Chapter_I_-_Black_in_Time_Untimely_Blackness, I study (anti)blackness. Specifically, I work with Black literature and Black studies to approach a better understanding of what it is to be, think, imagine, read, and create while Black in a world founded on </w:t>
      </w:r>
      <w:proofErr w:type="spellStart"/>
      <w:r w:rsidRPr="001C1F59">
        <w:t>antiblackness</w:t>
      </w:r>
      <w:proofErr w:type="spellEnd"/>
      <w:r w:rsidRPr="001C1F59">
        <w:t xml:space="preserve">. Important to me are the ongoing legacy and effects of enslavement on the everyday lives of Black people, as well as the way the world and its nonblack constituency continues to dehumanize those lives, C.R. David Marriott writes of deathliness and its untimeliness in “Ice Cold,” the afterword to his dark tome on Blackness and visual culture, Haunted Life. Reading a letter Fanon sends to his friend, Roger </w:t>
      </w:r>
      <w:proofErr w:type="spellStart"/>
      <w:r w:rsidRPr="001C1F59">
        <w:t>Tayeb</w:t>
      </w:r>
      <w:proofErr w:type="spellEnd"/>
      <w:r w:rsidRPr="001C1F59">
        <w:t xml:space="preserve">, from his deathbed, Marriott meditates on </w:t>
      </w:r>
      <w:r w:rsidRPr="001C1F59">
        <w:rPr>
          <w:u w:val="thick"/>
        </w:rPr>
        <w:t>the horror that is the relationship between Blackness, death, and time.</w:t>
      </w:r>
      <w:r w:rsidRPr="001C1F59">
        <w:t xml:space="preserve"> In Fanon’s letter, he writes “</w:t>
      </w:r>
      <w:r w:rsidRPr="001C1F59">
        <w:rPr>
          <w:u w:val="thick"/>
        </w:rPr>
        <w:t>death is always with us,” an interminable, spectral presence ethically framing the possibilities</w:t>
      </w:r>
      <w:r w:rsidRPr="001C1F59">
        <w:t xml:space="preserve"> (rendering them possible in the first place) </w:t>
      </w:r>
      <w:r w:rsidRPr="001C1F59">
        <w:rPr>
          <w:u w:val="thick"/>
        </w:rPr>
        <w:t>of</w:t>
      </w:r>
      <w:r w:rsidRPr="001C1F59">
        <w:t xml:space="preserve"> “the </w:t>
      </w:r>
      <w:r w:rsidRPr="001C1F59">
        <w:rPr>
          <w:u w:val="thick"/>
        </w:rPr>
        <w:t>life</w:t>
      </w:r>
      <w:r w:rsidRPr="001C1F59">
        <w:t xml:space="preserve"> of the mind, the life of reason.”53 “Life</w:t>
      </w:r>
      <w:r w:rsidRPr="001C1F59">
        <w:rPr>
          <w:u w:val="thick"/>
        </w:rPr>
        <w:t>,” and all its features and capacities, must be “answerable to death,” and “political thought,”</w:t>
      </w:r>
      <w:r w:rsidRPr="001C1F59">
        <w:t xml:space="preserve"> rather all thought,54 bears an “ethical responsibility” to the “</w:t>
      </w:r>
      <w:proofErr w:type="spellStart"/>
      <w:r w:rsidRPr="001C1F59">
        <w:t>nonrepresentable</w:t>
      </w:r>
      <w:proofErr w:type="spellEnd"/>
      <w:r w:rsidRPr="001C1F59">
        <w:t xml:space="preserve">, working of death;” </w:t>
      </w:r>
      <w:r w:rsidRPr="001C1F59">
        <w:rPr>
          <w:u w:val="thick"/>
        </w:rPr>
        <w:t>death frames, and so binds “life” itself</w:t>
      </w:r>
      <w:r w:rsidRPr="001C1F59">
        <w:t>, and death works through the “</w:t>
      </w:r>
      <w:proofErr w:type="spellStart"/>
      <w:r w:rsidRPr="001C1F59">
        <w:t>workful</w:t>
      </w:r>
      <w:proofErr w:type="spellEnd"/>
      <w:r w:rsidRPr="001C1F59">
        <w:t xml:space="preserve">” life, demands that life work with and within its haunting ‘presence.’ This is an interminable presence—“always with us”—characterized </w:t>
      </w:r>
      <w:proofErr w:type="gramStart"/>
      <w:r w:rsidRPr="001C1F59">
        <w:t>by  in</w:t>
      </w:r>
      <w:proofErr w:type="gramEnd"/>
      <w:r w:rsidRPr="001C1F59">
        <w:t xml:space="preserve"> which he is “guru” and we are “disciples” or “acolytes”—Frank B. Wilderson III, whose history is in militant activism (see, </w:t>
      </w:r>
      <w:proofErr w:type="spellStart"/>
      <w:r w:rsidRPr="001C1F59">
        <w:t>Incognegro</w:t>
      </w:r>
      <w:proofErr w:type="spellEnd"/>
      <w:r w:rsidRPr="001C1F59">
        <w:t>) and who, most recently, along with Jared Sexton and Tiffany Willoughby-</w:t>
      </w:r>
      <w:proofErr w:type="spellStart"/>
      <w:r w:rsidRPr="001C1F59">
        <w:t>Herard</w:t>
      </w:r>
      <w:proofErr w:type="spellEnd"/>
      <w:r w:rsidRPr="001C1F59">
        <w:t xml:space="preserve"> and others, has been an important source of guidance and experience in Black student activism at the University of California, Irvine. And they deny the work of activists and scholars around the world mobilizing around ideas that are either avowedly </w:t>
      </w:r>
      <w:proofErr w:type="spellStart"/>
      <w:r w:rsidRPr="001C1F59">
        <w:t>afropessimist</w:t>
      </w:r>
      <w:proofErr w:type="spellEnd"/>
      <w:r w:rsidRPr="001C1F59">
        <w:t xml:space="preserve"> at their foundation (e.g. in South Africa, or at UCI, or through BYP 100), or </w:t>
      </w:r>
      <w:proofErr w:type="spellStart"/>
      <w:r w:rsidRPr="001C1F59">
        <w:t>afropessimist</w:t>
      </w:r>
      <w:proofErr w:type="spellEnd"/>
      <w:r w:rsidRPr="001C1F59">
        <w:t xml:space="preserve"> in their grasp of the structural position of the Blacks being mobilized. I’m taking these questions seriously </w:t>
      </w:r>
      <w:r w:rsidRPr="001C1F59">
        <w:rPr>
          <w:u w:val="thick"/>
        </w:rPr>
        <w:t>as a “leap” or fall into the black hole, the abyss</w:t>
      </w:r>
      <w:r w:rsidRPr="001C1F59">
        <w:t xml:space="preserve">—so in the opposite direction. I think this is the only way. </w:t>
      </w:r>
      <w:proofErr w:type="gramStart"/>
      <w:r w:rsidRPr="001C1F59">
        <w:t>53 Marriott, 228-9.</w:t>
      </w:r>
      <w:proofErr w:type="gramEnd"/>
      <w:r w:rsidRPr="001C1F59">
        <w:t xml:space="preserve"> 54 This is a claim derived from Jared Sexton’s, “Ante-Anti-blackness: Afterthoughts,” which follows up his essay, “People-of-Color-Blindness” (2010), originally published in Social Text. He opens by reading a passage from Lewis Gordon’s, “Theory in Black,” extending it into the following two part claim: “I am guided in the following task by a two-sided idea derived from Gordon's arguments: 1) all thought, insofar as it is genuine thinking, might best be conceived of as black thought and, consequently, 2) all researches, insofar as they are genuinely critical inquiries, aspire to black studies. Blackness is theory itself, anti-blackness the resistance to theory.” It’s a brilliant claim with paradigmatic implications: it radically places Blackness at the foundation for all genuine inquiry, all thought, </w:t>
      </w:r>
      <w:r w:rsidRPr="001C1F59">
        <w:rPr>
          <w:u w:val="thick"/>
        </w:rPr>
        <w:t>in an academy and a world that refuses to think Blackness at all, with very violent consequences.  Blackness’ “endless proximity” to death; “endless” as a spatial recognition of boundlessness and immeasurability</w:t>
      </w:r>
      <w:r w:rsidRPr="001C1F59">
        <w:t xml:space="preserve">, something like the unimaginable vastness of the ever-expanding cosmos, and “endless” </w:t>
      </w:r>
      <w:r w:rsidRPr="001C1F59">
        <w:rPr>
          <w:u w:val="thick"/>
        </w:rPr>
        <w:t>as a temporal designation of ceaselessness, or timelessness, and so untimeliness. If “life” and “thought” are ethically to be redeemed</w:t>
      </w:r>
      <w:r w:rsidRPr="001C1F59">
        <w:t xml:space="preserve"> (‘in the end,’ or, ‘at the end of (one’s) life,’ as Fanon’s letter embodies), </w:t>
      </w:r>
      <w:r w:rsidRPr="001C1F59">
        <w:rPr>
          <w:u w:val="thick"/>
        </w:rPr>
        <w:t>it is within</w:t>
      </w:r>
      <w:r w:rsidRPr="001C1F59">
        <w:t xml:space="preserve"> and with </w:t>
      </w:r>
      <w:r w:rsidRPr="001C1F59">
        <w:rPr>
          <w:u w:val="thick"/>
        </w:rPr>
        <w:t>death.</w:t>
      </w:r>
      <w:r w:rsidRPr="001C1F59">
        <w:t xml:space="preserve"> Pessimistically, the nature of this death’s force (with which it frames, through which it works) renders this redemption impossible, and impossible to imagine.   </w:t>
      </w:r>
      <w:r w:rsidRPr="001C1F59">
        <w:rPr>
          <w:u w:val="thick"/>
        </w:rPr>
        <w:t>The untimeliness of death in relation to Blackness secures this impossibility. Death haunts life as “the afterlife of slavery</w:t>
      </w:r>
      <w:r w:rsidRPr="001C1F59">
        <w:t>,”</w:t>
      </w:r>
      <w:r w:rsidRPr="001C1F59">
        <w:rPr>
          <w:u w:val="thick"/>
        </w:rPr>
        <w:t xml:space="preserve">55 as a “legacy” in which the defining feature of Black existence is a timeless truth: “that black life is meaningless and so </w:t>
      </w:r>
      <w:proofErr w:type="gramStart"/>
      <w:r w:rsidRPr="001C1F59">
        <w:rPr>
          <w:u w:val="thick"/>
        </w:rPr>
        <w:t>black death</w:t>
      </w:r>
      <w:proofErr w:type="gramEnd"/>
      <w:r w:rsidRPr="001C1F59">
        <w:rPr>
          <w:u w:val="thick"/>
        </w:rPr>
        <w:t xml:space="preserve"> is meaningless—a legacy in which death is nothing.”</w:t>
      </w:r>
      <w:r w:rsidRPr="001C1F59">
        <w:t xml:space="preserve">56 This is a meaningless death that structures and works with and through a meaningless life, so </w:t>
      </w:r>
      <w:r w:rsidRPr="001C1F59">
        <w:rPr>
          <w:u w:val="thick"/>
        </w:rPr>
        <w:t xml:space="preserve">the ethical “obligation” to think and live in “endless proximity” to death becomes impossible, or at least impossible to make meaningful; living becomes a kind of bearing witness to impossibility, and so a working to bear witness to death as it signals this impossibility; it is a living subject to the ethical demand to “look” upon, and perhaps to read and hear death’s impossibility, however meaningless, which might signal an illegibility and an </w:t>
      </w:r>
      <w:proofErr w:type="spellStart"/>
      <w:r w:rsidRPr="001C1F59">
        <w:rPr>
          <w:u w:val="thick"/>
        </w:rPr>
        <w:t>unintillegibility</w:t>
      </w:r>
      <w:proofErr w:type="spellEnd"/>
      <w:r w:rsidRPr="001C1F59">
        <w:rPr>
          <w:u w:val="thick"/>
        </w:rPr>
        <w:t xml:space="preserve"> that creates or secures meaninglessness as such</w:t>
      </w:r>
      <w:r w:rsidRPr="001C1F59">
        <w:t xml:space="preserve">. In that sense, </w:t>
      </w:r>
      <w:proofErr w:type="spellStart"/>
      <w:r w:rsidRPr="001C1F59">
        <w:t>Hortense</w:t>
      </w:r>
      <w:proofErr w:type="spellEnd"/>
      <w:r w:rsidRPr="001C1F59">
        <w:t xml:space="preserve"> </w:t>
      </w:r>
      <w:proofErr w:type="spellStart"/>
      <w:r w:rsidRPr="001C1F59">
        <w:t>Spillers’s</w:t>
      </w:r>
      <w:proofErr w:type="spellEnd"/>
      <w:r w:rsidRPr="001C1F59">
        <w:t xml:space="preserve"> search and desire for a vocabulary</w:t>
      </w:r>
      <w:proofErr w:type="gramStart"/>
      <w:r w:rsidRPr="001C1F59">
        <w:t>,57</w:t>
      </w:r>
      <w:proofErr w:type="gramEnd"/>
      <w:r w:rsidRPr="001C1F59">
        <w:t xml:space="preserve"> a key, a </w:t>
      </w:r>
      <w:proofErr w:type="spellStart"/>
      <w:r w:rsidRPr="001C1F59">
        <w:t>cryptovariable</w:t>
      </w:r>
      <w:proofErr w:type="spellEnd"/>
      <w:r w:rsidRPr="001C1F59">
        <w:t xml:space="preserve">, for what it “means” to be Black in an </w:t>
      </w:r>
      <w:proofErr w:type="spellStart"/>
      <w:r w:rsidRPr="001C1F59">
        <w:t>antiblack</w:t>
      </w:r>
      <w:proofErr w:type="spellEnd"/>
      <w:r w:rsidRPr="001C1F59">
        <w:t xml:space="preserve"> world, strongly resonates. It is a meaninglessness, and a denial of decipherability—hence “undecipherable markings”—of an “interminable time” that 55 Hartman, Lose Your Mother, 6. I suspend a thicker engagement with this phrase until the next chapter, in which a reading of Toni Morrison’s Beloved stages a chance to expand the temporal implications of the phrase into thinking about memory, or “</w:t>
      </w:r>
      <w:proofErr w:type="spellStart"/>
      <w:r w:rsidRPr="001C1F59">
        <w:t>rememory</w:t>
      </w:r>
      <w:proofErr w:type="spellEnd"/>
      <w:r w:rsidRPr="001C1F59">
        <w:t xml:space="preserve">.” </w:t>
      </w:r>
      <w:proofErr w:type="gramStart"/>
      <w:r w:rsidRPr="001C1F59">
        <w:t>56 Marriott, 230.</w:t>
      </w:r>
      <w:proofErr w:type="gramEnd"/>
      <w:r w:rsidRPr="001C1F59">
        <w:t xml:space="preserve">  57 Spillers, “‘</w:t>
      </w:r>
      <w:proofErr w:type="spellStart"/>
      <w:r w:rsidRPr="001C1F59">
        <w:t>Whatcha</w:t>
      </w:r>
      <w:proofErr w:type="spellEnd"/>
      <w:r w:rsidRPr="001C1F59">
        <w:t xml:space="preserve"> </w:t>
      </w:r>
      <w:proofErr w:type="spellStart"/>
      <w:r w:rsidRPr="001C1F59">
        <w:t>Gonna</w:t>
      </w:r>
      <w:proofErr w:type="spellEnd"/>
      <w:r w:rsidRPr="001C1F59">
        <w:t xml:space="preserve"> Do?’”, 301. </w:t>
      </w:r>
      <w:proofErr w:type="gramStart"/>
      <w:r w:rsidRPr="001C1F59">
        <w:t>suspends</w:t>
      </w:r>
      <w:proofErr w:type="gramEnd"/>
      <w:r w:rsidRPr="001C1F59">
        <w:t xml:space="preserve"> death such that it “cannot ever die.” A meaninglessness in and as a death that keeps on working, and so happening, and so killing, “over and over again” (Spillers, 68), ‘illuminated’ by the dark horror revealed in “intermittent flashes from an underworld,” a cosmos of the socially dead. </w:t>
      </w:r>
      <w:r w:rsidRPr="001C1F59">
        <w:rPr>
          <w:u w:val="thick"/>
        </w:rPr>
        <w:t>Death is an undying, “transcendental fact</w:t>
      </w:r>
      <w:r w:rsidRPr="001C1F59">
        <w:t xml:space="preserve">” (emphasis mine), </w:t>
      </w:r>
      <w:r w:rsidRPr="001C1F59">
        <w:rPr>
          <w:u w:val="thick"/>
        </w:rPr>
        <w:t>and so a political-ontological fact, manifesting as the “arbitrary visitation of catastrophic violence” on repeat; Blacks “exist” beneath the force of this undead fact</w:t>
      </w:r>
      <w:r w:rsidRPr="001C1F59">
        <w:t>, dispersed (atomized</w:t>
      </w:r>
      <w:r w:rsidRPr="001C1F59">
        <w:rPr>
          <w:u w:val="thick"/>
        </w:rPr>
        <w:t>) throughout this “underworld,”</w:t>
      </w:r>
      <w:r w:rsidRPr="001C1F59">
        <w:t xml:space="preserve"> which might be analogous to Fanon’s “zone of nonbeing,”58 in relation to the suspension, </w:t>
      </w:r>
      <w:r w:rsidRPr="001C1F59">
        <w:rPr>
          <w:u w:val="thick"/>
        </w:rPr>
        <w:t>and</w:t>
      </w:r>
      <w:r w:rsidRPr="001C1F59">
        <w:t xml:space="preserve"> so </w:t>
      </w:r>
      <w:r w:rsidRPr="001C1F59">
        <w:rPr>
          <w:u w:val="thick"/>
        </w:rPr>
        <w:t>timelessness of death</w:t>
      </w:r>
      <w:r w:rsidRPr="001C1F59">
        <w:t>, suspended by it</w:t>
      </w:r>
      <w:r w:rsidRPr="001C1F59">
        <w:rPr>
          <w:u w:val="thick"/>
        </w:rPr>
        <w:t xml:space="preserve">, and so open and vulnerable to the ceaseless repetition of the arbitrary orders of violence </w:t>
      </w:r>
      <w:r w:rsidRPr="001C1F59">
        <w:t xml:space="preserve">(physical, psychological, political, economic, sexual, ontological, ad infinitum). </w:t>
      </w:r>
      <w:proofErr w:type="gramStart"/>
      <w:r w:rsidRPr="001C1F59">
        <w:rPr>
          <w:u w:val="thick"/>
        </w:rPr>
        <w:t>Death,</w:t>
      </w:r>
      <w:proofErr w:type="gramEnd"/>
      <w:r w:rsidRPr="001C1F59">
        <w:rPr>
          <w:u w:val="thick"/>
        </w:rPr>
        <w:t xml:space="preserve"> and its untimeliness become infinite, and so impossible to imagine, impossible to wholly heed, or read, or live by. We are “obligated” to an inherently incomplete “life” in the derelict cosmos of death, the dead, and the dying, “without transcendence” or meaning, without time</w:t>
      </w:r>
      <w:r w:rsidRPr="001C1F59">
        <w:t>59—</w:t>
      </w:r>
      <w:r w:rsidRPr="001C1F59">
        <w:rPr>
          <w:u w:val="thick"/>
        </w:rPr>
        <w:t xml:space="preserve">to be, to think, to live. </w:t>
      </w:r>
    </w:p>
    <w:p w:rsidR="005F0C64" w:rsidRDefault="005F0C64" w:rsidP="001C1F59">
      <w:pPr>
        <w:rPr>
          <w:u w:val="thick"/>
        </w:rPr>
      </w:pPr>
    </w:p>
    <w:p w:rsidR="005F0C64" w:rsidRDefault="005F0C64" w:rsidP="005F0C64">
      <w:pPr>
        <w:pStyle w:val="Heading3"/>
      </w:pPr>
      <w:r>
        <w:t>ECON LINK</w:t>
      </w:r>
    </w:p>
    <w:p w:rsidR="005F0C64" w:rsidRPr="005F0C64" w:rsidRDefault="005F0C64" w:rsidP="005F0C64">
      <w:pPr>
        <w:rPr>
          <w:b/>
          <w:iCs/>
        </w:rPr>
      </w:pPr>
      <w:r w:rsidRPr="005F0C64">
        <w:rPr>
          <w:b/>
          <w:iCs/>
        </w:rPr>
        <w:t xml:space="preserve">The economic liberalization on which the American nation-state has preserved </w:t>
      </w:r>
      <w:proofErr w:type="gramStart"/>
      <w:r w:rsidRPr="005F0C64">
        <w:rPr>
          <w:b/>
          <w:iCs/>
        </w:rPr>
        <w:t>it’s</w:t>
      </w:r>
      <w:proofErr w:type="gramEnd"/>
      <w:r w:rsidRPr="005F0C64">
        <w:rPr>
          <w:b/>
          <w:iCs/>
        </w:rPr>
        <w:t xml:space="preserve"> homogeneity is utilized to whitewash foreign cultures in order to increase “representative government”, blurring lines of law and disorder.  </w:t>
      </w:r>
    </w:p>
    <w:p w:rsidR="005F0C64" w:rsidRPr="005F0C64" w:rsidRDefault="005F0C64" w:rsidP="005F0C64">
      <w:proofErr w:type="spellStart"/>
      <w:r w:rsidRPr="005F0C64">
        <w:rPr>
          <w:b/>
          <w:bCs/>
        </w:rPr>
        <w:t>Comaroff</w:t>
      </w:r>
      <w:proofErr w:type="spellEnd"/>
      <w:r w:rsidRPr="005F0C64">
        <w:rPr>
          <w:b/>
          <w:bCs/>
        </w:rPr>
        <w:t xml:space="preserve"> and </w:t>
      </w:r>
      <w:proofErr w:type="spellStart"/>
      <w:r w:rsidRPr="005F0C64">
        <w:rPr>
          <w:b/>
          <w:bCs/>
        </w:rPr>
        <w:t>Comaroff</w:t>
      </w:r>
      <w:proofErr w:type="spellEnd"/>
      <w:r w:rsidRPr="005F0C64">
        <w:rPr>
          <w:b/>
          <w:bCs/>
        </w:rPr>
        <w:t xml:space="preserve"> 7</w:t>
      </w:r>
      <w:r w:rsidRPr="005F0C64">
        <w:t xml:space="preserve"> – (John </w:t>
      </w:r>
      <w:proofErr w:type="spellStart"/>
      <w:r w:rsidRPr="005F0C64">
        <w:t>Comaroff</w:t>
      </w:r>
      <w:proofErr w:type="spellEnd"/>
      <w:r w:rsidRPr="005F0C64">
        <w:t xml:space="preserve">, Professor of African and African American Studies and of Anthropology, Oppenheimer Fellow in African Studies at </w:t>
      </w:r>
      <w:proofErr w:type="spellStart"/>
      <w:r w:rsidRPr="005F0C64">
        <w:t>at</w:t>
      </w:r>
      <w:proofErr w:type="spellEnd"/>
      <w:r w:rsidRPr="005F0C64">
        <w:t xml:space="preserve"> Harvard, and Jean </w:t>
      </w:r>
      <w:proofErr w:type="spellStart"/>
      <w:r w:rsidRPr="005F0C64">
        <w:t>Comaroff</w:t>
      </w:r>
      <w:proofErr w:type="spellEnd"/>
      <w:r w:rsidRPr="005F0C64">
        <w:t xml:space="preserve">, Professor of African and African American Studies and of Anthropology “Law and Disorder in the </w:t>
      </w:r>
      <w:proofErr w:type="spellStart"/>
      <w:r w:rsidRPr="005F0C64">
        <w:t>Postcolony</w:t>
      </w:r>
      <w:proofErr w:type="spellEnd"/>
      <w:r w:rsidRPr="005F0C64">
        <w:t>” pgs. 1-5)//</w:t>
      </w:r>
      <w:proofErr w:type="spellStart"/>
      <w:r w:rsidRPr="005F0C64">
        <w:t>kbuck</w:t>
      </w:r>
      <w:proofErr w:type="spellEnd"/>
    </w:p>
    <w:p w:rsidR="005F0C64" w:rsidRDefault="005F0C64" w:rsidP="005F0C64">
      <w:pPr>
        <w:rPr>
          <w:u w:val="single"/>
        </w:rPr>
      </w:pPr>
      <w:r w:rsidRPr="005F0C64">
        <w:t xml:space="preserve">Notes from the Front Crime </w:t>
      </w:r>
      <w:proofErr w:type="gramStart"/>
      <w:r w:rsidRPr="005F0C64">
        <w:t>vs.</w:t>
      </w:r>
      <w:proofErr w:type="gramEnd"/>
      <w:r w:rsidRPr="005F0C64">
        <w:t xml:space="preserve"> . . . Who’re the criminals, the gangs or the government? Did the Capital just happen to have the power to punish men? </w:t>
      </w:r>
      <w:proofErr w:type="spellStart"/>
      <w:r w:rsidRPr="005F0C64">
        <w:t>MonoPolice</w:t>
      </w:r>
      <w:proofErr w:type="spellEnd"/>
      <w:r w:rsidRPr="005F0C64">
        <w:t xml:space="preserve"> manipulate </w:t>
      </w:r>
      <w:proofErr w:type="spellStart"/>
      <w:r w:rsidRPr="005F0C64">
        <w:t>majoraties</w:t>
      </w:r>
      <w:proofErr w:type="spellEnd"/>
      <w:r w:rsidRPr="005F0C64">
        <w:t xml:space="preserve"> to run with them </w:t>
      </w:r>
      <w:proofErr w:type="gramStart"/>
      <w:r w:rsidRPr="005F0C64">
        <w:t>So</w:t>
      </w:r>
      <w:proofErr w:type="gramEnd"/>
      <w:r w:rsidRPr="005F0C64">
        <w:t xml:space="preserve"> </w:t>
      </w:r>
      <w:proofErr w:type="spellStart"/>
      <w:r w:rsidRPr="005F0C64">
        <w:t>whats</w:t>
      </w:r>
      <w:proofErr w:type="spellEnd"/>
      <w:r w:rsidRPr="005F0C64">
        <w:t xml:space="preserve"> the police force but a resource to reinforce the plans of the dominant? I’m haunted by questions, spending time behind bars Statistics on TV, that concede we’re sadistic, deceive me ’cause murder and thievery thrives on all sides of the lines that divide class. I take pepper-spray with a pinch </w:t>
      </w:r>
      <w:proofErr w:type="spellStart"/>
      <w:r w:rsidRPr="005F0C64">
        <w:t>a’ssault</w:t>
      </w:r>
      <w:proofErr w:type="spellEnd"/>
      <w:r w:rsidRPr="005F0C64">
        <w:t xml:space="preserve"> and battery and I’m charged to step ’n say: “</w:t>
      </w:r>
      <w:proofErr w:type="spellStart"/>
      <w:r w:rsidRPr="005F0C64">
        <w:t>yo</w:t>
      </w:r>
      <w:proofErr w:type="spellEnd"/>
      <w:r w:rsidRPr="005F0C64">
        <w:t xml:space="preserve"> </w:t>
      </w:r>
      <w:proofErr w:type="spellStart"/>
      <w:r w:rsidRPr="005F0C64">
        <w:t>honour</w:t>
      </w:r>
      <w:proofErr w:type="spellEnd"/>
      <w:r w:rsidRPr="005F0C64">
        <w:t xml:space="preserve">, go bother the ofﬁce of your bosses where the crime starts.” And I ask, while cleaning dirty white collars for a living, why law suites the raw brutes in board rooms that horde loot? They set the precedent then send the president to assure you, his lady, Justice, is blind. But she’s got contacts that say too! The colonists, the capitalists and wordy bright scholars make a killing. </w:t>
      </w:r>
      <w:proofErr w:type="spellStart"/>
      <w:proofErr w:type="gramStart"/>
      <w:r w:rsidRPr="005F0C64">
        <w:t>marlon</w:t>
      </w:r>
      <w:proofErr w:type="spellEnd"/>
      <w:proofErr w:type="gramEnd"/>
      <w:r w:rsidRPr="005F0C64">
        <w:t xml:space="preserve"> burgess, hip-hop verses, Cape Town, 15 September 2004 Among all the things that have been said about the spread of democracy since the end of the Cold War—and a great deal has been said about it, in every conceivable voice—one thing stands out. It is the claim that democratization has been accompanied, almost everywhere, by a sharp rise in crime and violence (see, e.g., </w:t>
      </w:r>
      <w:proofErr w:type="spellStart"/>
      <w:r w:rsidRPr="005F0C64">
        <w:t>Karstedt</w:t>
      </w:r>
      <w:proofErr w:type="spellEnd"/>
      <w:r w:rsidRPr="005F0C64">
        <w:t xml:space="preserve">, forthcoming; </w:t>
      </w:r>
      <w:proofErr w:type="spellStart"/>
      <w:r w:rsidRPr="005F0C64">
        <w:t>Caldeira</w:t>
      </w:r>
      <w:proofErr w:type="spellEnd"/>
      <w:r w:rsidRPr="005F0C64">
        <w:t xml:space="preserve"> 2000: 1): that the latter-day coming of more or less elected, more or less representative political regimes—founded, more or less, on </w:t>
      </w:r>
      <w:r w:rsidRPr="005F0C64">
        <w:rPr>
          <w:u w:val="single"/>
        </w:rPr>
        <w:t>the rule of law—has</w:t>
      </w:r>
      <w:r w:rsidRPr="005F0C64">
        <w:t xml:space="preserve">, ironically, </w:t>
      </w:r>
      <w:r w:rsidRPr="005F0C64">
        <w:rPr>
          <w:u w:val="single"/>
        </w:rPr>
        <w:t xml:space="preserve">brought with it a rising tide of </w:t>
      </w:r>
      <w:r w:rsidRPr="005F0C64">
        <w:rPr>
          <w:b/>
          <w:u w:val="single"/>
        </w:rPr>
        <w:t>lawlessness</w:t>
      </w:r>
      <w:r w:rsidRPr="005F0C64">
        <w:t xml:space="preserve">. Or, put another way, that </w:t>
      </w:r>
      <w:r w:rsidRPr="005F0C64">
        <w:rPr>
          <w:u w:val="single"/>
        </w:rPr>
        <w:t>political liberation in postcolonial,</w:t>
      </w:r>
      <w:r w:rsidRPr="005F0C64">
        <w:t xml:space="preserve"> </w:t>
      </w:r>
      <w:proofErr w:type="spellStart"/>
      <w:r w:rsidRPr="005F0C64">
        <w:t>posttotalitarian</w:t>
      </w:r>
      <w:proofErr w:type="spellEnd"/>
      <w:r w:rsidRPr="005F0C64">
        <w:t xml:space="preserve"> </w:t>
      </w:r>
      <w:r w:rsidRPr="005F0C64">
        <w:rPr>
          <w:u w:val="single"/>
        </w:rPr>
        <w:t>worlds, and the</w:t>
      </w:r>
      <w:r w:rsidRPr="005F0C64">
        <w:t xml:space="preserve"> 1 1 </w:t>
      </w:r>
      <w:r w:rsidRPr="005F0C64">
        <w:rPr>
          <w:u w:val="single"/>
        </w:rPr>
        <w:t>economic liberalization on which it has ﬂoated, have both implied</w:t>
      </w:r>
      <w:r w:rsidRPr="005F0C64">
        <w:t>, as their dark underside, a</w:t>
      </w:r>
      <w:r w:rsidRPr="005F0C64">
        <w:rPr>
          <w:u w:val="single"/>
        </w:rPr>
        <w:t xml:space="preserve">n ipso facto deregulation of monopolies over the means of legitimate force, of moral orders, of the protection of persons and property. </w:t>
      </w:r>
      <w:proofErr w:type="gramStart"/>
      <w:r w:rsidRPr="005F0C64">
        <w:rPr>
          <w:b/>
          <w:u w:val="single"/>
        </w:rPr>
        <w:t>And an unraveling of the fabric of law and order</w:t>
      </w:r>
      <w:r w:rsidRPr="005F0C64">
        <w:t>.</w:t>
      </w:r>
      <w:proofErr w:type="gramEnd"/>
      <w:r w:rsidRPr="005F0C64">
        <w:t xml:space="preserve"> This may not be all that easy to demonstrate empirically; it depends in large part on how democracy and criminality, past and present, are measured.1 But, as popular perception and party platforms across the planet focus ever more on escalating crime, and on the “problem” of dis/order, the co-incidence certainly seems to be beyond coincidence. It has long been argued that social disorder, expressed in elevated rates of criminality, is in the nature of transition itself, that it inevitably follows epochal changes in the order of things. Our times, like many before, are commonly described in the language of historical disjuncture, whether by appeal to retrospection and renaissance (neoliberalism, </w:t>
      </w:r>
      <w:proofErr w:type="spellStart"/>
      <w:r w:rsidRPr="005F0C64">
        <w:t>neomedievalism</w:t>
      </w:r>
      <w:proofErr w:type="spellEnd"/>
      <w:r w:rsidRPr="005F0C64">
        <w:t xml:space="preserve">), to ironic aftereffect (the postmodern, </w:t>
      </w:r>
      <w:proofErr w:type="spellStart"/>
      <w:r w:rsidRPr="005F0C64">
        <w:t>posthuman</w:t>
      </w:r>
      <w:proofErr w:type="spellEnd"/>
      <w:r w:rsidRPr="005F0C64">
        <w:t>, post-</w:t>
      </w:r>
      <w:proofErr w:type="spellStart"/>
      <w:r w:rsidRPr="005F0C64">
        <w:t>Fordist</w:t>
      </w:r>
      <w:proofErr w:type="spellEnd"/>
      <w:r w:rsidRPr="005F0C64">
        <w:t>, f-utilitarian)</w:t>
      </w:r>
      <w:proofErr w:type="gramStart"/>
      <w:r w:rsidRPr="005F0C64">
        <w:t>,2</w:t>
      </w:r>
      <w:proofErr w:type="gramEnd"/>
      <w:r w:rsidRPr="005F0C64">
        <w:t xml:space="preserve"> or to the portentous dawning of New Eras (of Empire, Exception). </w:t>
      </w:r>
      <w:r w:rsidRPr="005F0C64">
        <w:rPr>
          <w:u w:val="single"/>
        </w:rPr>
        <w:t xml:space="preserve">Little wonder, then, that the ruptures of the ongoing present, real or imagined, are often associated, in collective consciousness as well as in social theory, with transgression, </w:t>
      </w:r>
      <w:proofErr w:type="spellStart"/>
      <w:r w:rsidRPr="005F0C64">
        <w:rPr>
          <w:u w:val="single"/>
        </w:rPr>
        <w:t>liminality</w:t>
      </w:r>
      <w:proofErr w:type="spellEnd"/>
      <w:r w:rsidRPr="005F0C64">
        <w:rPr>
          <w:u w:val="single"/>
        </w:rPr>
        <w:t>, and lawlessness.</w:t>
      </w:r>
      <w:r w:rsidRPr="005F0C64">
        <w:t xml:space="preserve"> As Hannah Arendt reminds us, Marx long ago saw a generic connection between transformation and violence, which, he insisted, “is the midwife of every old society pregnant with a new one”; even more, of “all change in history and politics.”</w:t>
      </w:r>
      <w:proofErr w:type="gramStart"/>
      <w:r w:rsidRPr="005F0C64">
        <w:t xml:space="preserve">3 </w:t>
      </w:r>
      <w:proofErr w:type="spellStart"/>
      <w:r w:rsidRPr="005F0C64">
        <w:t>Foreshadowings</w:t>
      </w:r>
      <w:proofErr w:type="spellEnd"/>
      <w:r w:rsidRPr="005F0C64">
        <w:t xml:space="preserve"> here of Fanon (1968) and other theorists of decolonization.</w:t>
      </w:r>
      <w:proofErr w:type="gramEnd"/>
      <w:r w:rsidRPr="005F0C64">
        <w:t xml:space="preserve"> To be sure, modern history has seen some very bloody transitions to </w:t>
      </w:r>
      <w:r w:rsidRPr="005F0C64">
        <w:rPr>
          <w:u w:val="single"/>
        </w:rPr>
        <w:t>populist rule</w:t>
      </w:r>
      <w:r w:rsidRPr="005F0C64">
        <w:t xml:space="preserve">. And it </w:t>
      </w:r>
      <w:r w:rsidRPr="005F0C64">
        <w:rPr>
          <w:u w:val="single"/>
        </w:rPr>
        <w:t xml:space="preserve">has born witness to regimes that, under the alibi of liberal democracy, have sanctiﬁed and sustained criminally brutal modes of </w:t>
      </w:r>
      <w:r w:rsidRPr="005F0C64">
        <w:rPr>
          <w:b/>
          <w:u w:val="single"/>
        </w:rPr>
        <w:t>domination</w:t>
      </w:r>
      <w:r w:rsidRPr="005F0C64">
        <w:rPr>
          <w:u w:val="single"/>
        </w:rPr>
        <w:t xml:space="preserve">, some of them highly rationalized, highly </w:t>
      </w:r>
      <w:proofErr w:type="spellStart"/>
      <w:r w:rsidRPr="005F0C64">
        <w:rPr>
          <w:u w:val="single"/>
        </w:rPr>
        <w:t>technicized</w:t>
      </w:r>
      <w:proofErr w:type="spellEnd"/>
      <w:r w:rsidRPr="005F0C64">
        <w:rPr>
          <w:u w:val="single"/>
        </w:rPr>
        <w:t>, highly sanitized.</w:t>
      </w:r>
      <w:r w:rsidRPr="005F0C64">
        <w:t xml:space="preserve"> Indeed, </w:t>
      </w:r>
      <w:r w:rsidRPr="005F0C64">
        <w:rPr>
          <w:u w:val="single"/>
        </w:rPr>
        <w:t>the relative ease with which autocracies have made the transition to constitutional democracy points toward the possibility that they</w:t>
      </w:r>
      <w:r w:rsidRPr="005F0C64">
        <w:t>—autocracy and liberal democracy, that is—</w:t>
      </w:r>
      <w:r w:rsidRPr="005F0C64">
        <w:rPr>
          <w:u w:val="single"/>
        </w:rPr>
        <w:t>share more mechanisms of governance than has conventionally been recognized,</w:t>
      </w:r>
      <w:r w:rsidRPr="005F0C64">
        <w:t xml:space="preserve"> </w:t>
      </w:r>
      <w:r w:rsidRPr="005F0C64">
        <w:rPr>
          <w:u w:val="single"/>
        </w:rPr>
        <w:t xml:space="preserve">not least their grounding in a rule of law, an Iron Cage of Legality itself predicated, more or less visibly, on sovereign violence </w:t>
      </w:r>
      <w:r w:rsidRPr="005F0C64">
        <w:t xml:space="preserve">(cf. </w:t>
      </w:r>
      <w:proofErr w:type="spellStart"/>
      <w:r w:rsidRPr="005F0C64">
        <w:t>Agamben</w:t>
      </w:r>
      <w:proofErr w:type="spellEnd"/>
      <w:r w:rsidRPr="005F0C64">
        <w:t xml:space="preserve"> 1998: 10; Foucault 1978). Whether or not there is a necessary relationship between the lethal and the legal, as Walter Benjamin (1978) and his intellectual progeny would have it</w:t>
      </w:r>
      <w:proofErr w:type="gramStart"/>
      <w:r w:rsidRPr="005F0C64">
        <w:t>,4</w:t>
      </w:r>
      <w:proofErr w:type="gramEnd"/>
      <w:r w:rsidRPr="005F0C64">
        <w:t xml:space="preserve"> their historical afﬁnity seems beyond dispute. The coincidence of democratization and criminal violence has been most visible in, and most volubly remarked of, </w:t>
      </w:r>
      <w:proofErr w:type="spellStart"/>
      <w:r w:rsidRPr="005F0C64">
        <w:t>postcolonies</w:t>
      </w:r>
      <w:proofErr w:type="spellEnd"/>
      <w:r w:rsidRPr="005F0C64">
        <w:t xml:space="preserve">: that is, nation-states, including those of the former USSR, once governed by, for, 2 John L. </w:t>
      </w:r>
      <w:proofErr w:type="spellStart"/>
      <w:r w:rsidRPr="005F0C64">
        <w:t>Comaroff</w:t>
      </w:r>
      <w:proofErr w:type="spellEnd"/>
      <w:r w:rsidRPr="005F0C64">
        <w:t xml:space="preserve"> and Jean </w:t>
      </w:r>
      <w:proofErr w:type="spellStart"/>
      <w:r w:rsidRPr="005F0C64">
        <w:t>Comaroff</w:t>
      </w:r>
      <w:proofErr w:type="spellEnd"/>
      <w:r w:rsidRPr="005F0C64">
        <w:t xml:space="preserve"> and from an elsewhere; </w:t>
      </w:r>
      <w:r w:rsidRPr="005F0C64">
        <w:rPr>
          <w:u w:val="single"/>
        </w:rPr>
        <w:t xml:space="preserve">nation-states in which representative government and the rule of law, in their conventional Euro-modernist sense, were previously “underdeveloped”; nation-states in which the “normalization” of organized crime and brutal banditry, themselves the product of a complex play of forces </w:t>
      </w:r>
      <w:r w:rsidRPr="005F0C64">
        <w:t xml:space="preserve">(see below), has been a central motif of the chapter in their history that began, at ﬁn de siècle, with the end of the Cold War and the triumphal spread of neoliberal capitalism. With a new Age of Empire, the Age of US and Them.5 This age has its mythic </w:t>
      </w:r>
      <w:proofErr w:type="spellStart"/>
      <w:r w:rsidRPr="005F0C64">
        <w:t>fons</w:t>
      </w:r>
      <w:proofErr w:type="spellEnd"/>
      <w:r w:rsidRPr="005F0C64">
        <w:t xml:space="preserve"> et </w:t>
      </w:r>
      <w:proofErr w:type="spellStart"/>
      <w:r w:rsidRPr="005F0C64">
        <w:t>origo</w:t>
      </w:r>
      <w:proofErr w:type="spellEnd"/>
      <w:r w:rsidRPr="005F0C64">
        <w:t xml:space="preserve"> in 1989, the year that history was supposed to end (Fukuyama 1992) with the political birth of a Brave </w:t>
      </w:r>
      <w:proofErr w:type="spellStart"/>
      <w:r w:rsidRPr="005F0C64">
        <w:t>Neo</w:t>
      </w:r>
      <w:proofErr w:type="spellEnd"/>
      <w:r w:rsidRPr="005F0C64">
        <w:t xml:space="preserve"> World.6 The “neo” here refers to a reanimation—or, more precisely, to the fetishizing anew—of old panaceas from the history of liberalism: two in particular. One dates back to the second half of the eighteenth century, to a time when political authority, social order, citizenship, and economy were also urgently in question (see, e.g., Becker 1994). It is the idea, often associated with Adam Ferguson (1995), that a measure of control over arbitrary governmental power, especially over the power of autocratic potentates, ought to be vested in, and exercised by, a citizenry.7 This idea has come to be subsumed, loosely, in the term “civil society” which, in its neo guise, stands for many things, among them: (1)“society against the state,” itself a highly ambiguous aphorism; (2) “the” market, often glossed as “the private sector,” </w:t>
      </w:r>
      <w:proofErr w:type="spellStart"/>
      <w:r w:rsidRPr="005F0C64">
        <w:t>utopically</w:t>
      </w:r>
      <w:proofErr w:type="spellEnd"/>
      <w:r w:rsidRPr="005F0C64">
        <w:t xml:space="preserve"> envisaged as a technically efﬁcient mechanism for producing the common good; and (3) “the community,” a vague abstraction posited, somewhat mystically, as an appropriate site for, and agent of, collective action—and, more cynically, as the end point of the devolution of the costs and responsibilities of governance (J. L. </w:t>
      </w:r>
      <w:proofErr w:type="spellStart"/>
      <w:r w:rsidRPr="005F0C64">
        <w:t>Comaroff</w:t>
      </w:r>
      <w:proofErr w:type="spellEnd"/>
      <w:r w:rsidRPr="005F0C64">
        <w:t xml:space="preserve"> and J. </w:t>
      </w:r>
      <w:proofErr w:type="spellStart"/>
      <w:r w:rsidRPr="005F0C64">
        <w:t>Comaroff</w:t>
      </w:r>
      <w:proofErr w:type="spellEnd"/>
      <w:r w:rsidRPr="005F0C64">
        <w:t xml:space="preserve"> 1999).8 But above all, since the late 1980s, </w:t>
      </w:r>
      <w:r w:rsidRPr="005F0C64">
        <w:rPr>
          <w:u w:val="single"/>
        </w:rPr>
        <w:t>“civil society” has connoted a teleological reversal: a move from increasingly rationalized, increasingly bureaucratized, increasingly elaborated regimes of rule toward ever more outsourced, dispersed, deinstitutionalized, constitutionally ordained governance</w:t>
      </w:r>
      <w:r w:rsidRPr="005F0C64">
        <w:t xml:space="preserve">—from political evolution, classically conceived, to political devolution. </w:t>
      </w:r>
      <w:proofErr w:type="gramStart"/>
      <w:r w:rsidRPr="005F0C64">
        <w:t>In theory, at least.</w:t>
      </w:r>
      <w:proofErr w:type="gramEnd"/>
      <w:r w:rsidRPr="005F0C64">
        <w:t xml:space="preserve"> The other panacea is the ballot box: an appeal to the classic apparatus of mass participatory democracy. In its postcolonial neo-life, however, this has often proven, in practice, to involve a very “thin” distillation of the concept: a minimalist, procedural version that, notwithstanding the claims made for it by some political scientists (see, e.g., </w:t>
      </w:r>
      <w:proofErr w:type="spellStart"/>
      <w:r w:rsidRPr="005F0C64">
        <w:t>Przeworski</w:t>
      </w:r>
      <w:proofErr w:type="spellEnd"/>
      <w:r w:rsidRPr="005F0C64">
        <w:t xml:space="preserve"> et al. 2000; and, for a critique, </w:t>
      </w:r>
      <w:proofErr w:type="spellStart"/>
      <w:r w:rsidRPr="005F0C64">
        <w:t>Wedeen</w:t>
      </w:r>
      <w:proofErr w:type="spellEnd"/>
      <w:r w:rsidRPr="005F0C64">
        <w:t xml:space="preserve"> 2004 and forthcoming), equates freedom with the occasional exercise of choice among competing, often indistinguishable alternatives. Which, as we have said elsewhere (J. L. </w:t>
      </w:r>
      <w:proofErr w:type="spellStart"/>
      <w:r w:rsidRPr="005F0C64">
        <w:t>ComaLaw</w:t>
      </w:r>
      <w:proofErr w:type="spellEnd"/>
      <w:r w:rsidRPr="005F0C64">
        <w:t xml:space="preserve"> and Disorder in the </w:t>
      </w:r>
      <w:proofErr w:type="spellStart"/>
      <w:r w:rsidRPr="005F0C64">
        <w:t>Postcolony</w:t>
      </w:r>
      <w:proofErr w:type="spellEnd"/>
      <w:r w:rsidRPr="005F0C64">
        <w:t xml:space="preserve">: An Introduction 3 </w:t>
      </w:r>
      <w:proofErr w:type="spellStart"/>
      <w:r w:rsidRPr="005F0C64">
        <w:t>roff</w:t>
      </w:r>
      <w:proofErr w:type="spellEnd"/>
      <w:r w:rsidRPr="005F0C64">
        <w:t xml:space="preserve"> and J. </w:t>
      </w:r>
      <w:proofErr w:type="spellStart"/>
      <w:r w:rsidRPr="005F0C64">
        <w:t>Comaroff</w:t>
      </w:r>
      <w:proofErr w:type="spellEnd"/>
      <w:r w:rsidRPr="005F0C64">
        <w:t xml:space="preserve"> 1997), renders the franchise to homo </w:t>
      </w:r>
      <w:proofErr w:type="spellStart"/>
      <w:r w:rsidRPr="005F0C64">
        <w:t>politicus</w:t>
      </w:r>
      <w:proofErr w:type="spellEnd"/>
      <w:r w:rsidRPr="005F0C64">
        <w:t xml:space="preserve"> what shopping has long been to homo </w:t>
      </w:r>
      <w:proofErr w:type="spellStart"/>
      <w:r w:rsidRPr="005F0C64">
        <w:t>economicus</w:t>
      </w:r>
      <w:proofErr w:type="gramStart"/>
      <w:r w:rsidRPr="005F0C64">
        <w:t>:a</w:t>
      </w:r>
      <w:proofErr w:type="spellEnd"/>
      <w:proofErr w:type="gramEnd"/>
      <w:r w:rsidRPr="005F0C64">
        <w:t xml:space="preserve"> beatiﬁed, cosmic fusion of free will, human satisfaction, and ethical righteousness. This is historically apt: it is a version of democracy that shadows closely the neoliberal apotheosis of the market, the displacement of homo </w:t>
      </w:r>
      <w:proofErr w:type="spellStart"/>
      <w:r w:rsidRPr="005F0C64">
        <w:t>faber</w:t>
      </w:r>
      <w:proofErr w:type="spellEnd"/>
      <w:r w:rsidRPr="005F0C64">
        <w:t xml:space="preserve"> by the </w:t>
      </w:r>
      <w:proofErr w:type="spellStart"/>
      <w:r w:rsidRPr="005F0C64">
        <w:t>consumercitizen</w:t>
      </w:r>
      <w:proofErr w:type="spellEnd"/>
      <w:r w:rsidRPr="005F0C64">
        <w:t xml:space="preserve">, and the reduction of collective action to the pursuit of “enlightened” interest. It is also </w:t>
      </w:r>
      <w:r w:rsidRPr="005F0C64">
        <w:rPr>
          <w:u w:val="single"/>
        </w:rPr>
        <w:t>the version of representative government</w:t>
      </w:r>
      <w:r w:rsidRPr="005F0C64">
        <w:t xml:space="preserve">—a “small idea,” Malcolm Bradbury (1992: 276) once wrote in a postmodern ﬁction, </w:t>
      </w:r>
      <w:r w:rsidRPr="005F0C64">
        <w:rPr>
          <w:u w:val="single"/>
        </w:rPr>
        <w:t xml:space="preserve">which “promises hope, and gives you Fried Chicken”—that is currently being thrust upon the world at large. Often it is imposed as a condition of ﬁnancial aid, foreign investment, and moral salvation by an </w:t>
      </w:r>
      <w:proofErr w:type="spellStart"/>
      <w:r w:rsidRPr="005F0C64">
        <w:rPr>
          <w:u w:val="single"/>
        </w:rPr>
        <w:t>unadornedly</w:t>
      </w:r>
      <w:proofErr w:type="spellEnd"/>
      <w:r w:rsidRPr="005F0C64">
        <w:rPr>
          <w:u w:val="single"/>
        </w:rPr>
        <w:t xml:space="preserve"> coercive Western consensus led by the United States</w:t>
      </w:r>
      <w:r w:rsidRPr="005F0C64">
        <w:t xml:space="preserve"> (see, e.g., Young 1993: 299–300)9 and abetted by such instruments of the new global economy as the World Bank and the International Monetary Fund (</w:t>
      </w:r>
      <w:proofErr w:type="spellStart"/>
      <w:r w:rsidRPr="005F0C64">
        <w:t>Stiglitz</w:t>
      </w:r>
      <w:proofErr w:type="spellEnd"/>
      <w:r w:rsidRPr="005F0C64">
        <w:t xml:space="preserve"> 2002). Indeed, </w:t>
      </w:r>
      <w:r w:rsidRPr="005F0C64">
        <w:rPr>
          <w:u w:val="single"/>
        </w:rPr>
        <w:t xml:space="preserve">this is the translucent veil behind which has closed the iron ﬁst of structural adjustment, with its demands on </w:t>
      </w:r>
      <w:proofErr w:type="spellStart"/>
      <w:r w:rsidRPr="005F0C64">
        <w:rPr>
          <w:u w:val="single"/>
        </w:rPr>
        <w:t>postcolonies</w:t>
      </w:r>
      <w:proofErr w:type="spellEnd"/>
      <w:r w:rsidRPr="005F0C64">
        <w:rPr>
          <w:u w:val="single"/>
        </w:rPr>
        <w:t xml:space="preserve"> to cleave to market principles and to deregulate in ways that privilege the private sector over the state</w:t>
      </w:r>
      <w:r w:rsidRPr="005F0C64">
        <w:t xml:space="preserve">. It hardly bears repeating any longer that these demands have had unintended, highly destabilizing effects on the fragile political and economic arrangements—on the ecologies of patronage, redistribution, and survival—that developed in many nation-states across the global south with the end of the high age of colonialism. </w:t>
      </w:r>
      <w:proofErr w:type="gramStart"/>
      <w:r w:rsidRPr="005F0C64">
        <w:t>Of which more in due course.</w:t>
      </w:r>
      <w:proofErr w:type="gramEnd"/>
      <w:r w:rsidRPr="005F0C64">
        <w:t xml:space="preserve"> As this implies, civil society and the ballot box, as they have come popularly to be understood at the dawn of the twenty-ﬁrst century, are not just panaceas for the contemporary predicament of </w:t>
      </w:r>
      <w:proofErr w:type="spellStart"/>
      <w:r w:rsidRPr="005F0C64">
        <w:t>postcolonies</w:t>
      </w:r>
      <w:proofErr w:type="spellEnd"/>
      <w:r w:rsidRPr="005F0C64">
        <w:t xml:space="preserve">. More significantly, they have taken on the substantive forms of the Brave </w:t>
      </w:r>
      <w:proofErr w:type="spellStart"/>
      <w:r w:rsidRPr="005F0C64">
        <w:t>Neo</w:t>
      </w:r>
      <w:proofErr w:type="spellEnd"/>
      <w:r w:rsidRPr="005F0C64">
        <w:t xml:space="preserve"> World of which they are part. This, in turn, raises an obvious, and obviously loaded, question: To the degree that there has been an epidemic of criminal violence in these polities in recent times—</w:t>
      </w:r>
      <w:r w:rsidRPr="005F0C64">
        <w:rPr>
          <w:u w:val="single"/>
        </w:rPr>
        <w:t>to the degree, also, that they have seen the emergence of criminal “phantom-states” in their midst (Derrida 1994: 83) or even “the criminalization of the state” tout court (</w:t>
      </w:r>
      <w:proofErr w:type="spellStart"/>
      <w:r w:rsidRPr="005F0C64">
        <w:rPr>
          <w:u w:val="single"/>
        </w:rPr>
        <w:t>Bayart</w:t>
      </w:r>
      <w:proofErr w:type="spellEnd"/>
      <w:r w:rsidRPr="005F0C64">
        <w:rPr>
          <w:u w:val="single"/>
        </w:rPr>
        <w:t xml:space="preserve">, Ellis, and </w:t>
      </w:r>
      <w:proofErr w:type="spellStart"/>
      <w:r w:rsidRPr="005F0C64">
        <w:rPr>
          <w:u w:val="single"/>
        </w:rPr>
        <w:t>Hibou</w:t>
      </w:r>
      <w:proofErr w:type="spellEnd"/>
      <w:r w:rsidRPr="005F0C64">
        <w:rPr>
          <w:u w:val="single"/>
        </w:rPr>
        <w:t xml:space="preserve"> 1999; see below)—does it really have anything at all to do with democratization</w:t>
      </w:r>
      <w:r w:rsidRPr="005F0C64">
        <w:t xml:space="preserve">? Or, pace the commonplace with which we began, does electoral democracy, itself long an object of critique outside the West (see, e.g., </w:t>
      </w:r>
      <w:proofErr w:type="spellStart"/>
      <w:r w:rsidRPr="005F0C64">
        <w:t>Mamdani</w:t>
      </w:r>
      <w:proofErr w:type="spellEnd"/>
      <w:r w:rsidRPr="005F0C64">
        <w:t xml:space="preserve"> 1990, 1992; </w:t>
      </w:r>
      <w:proofErr w:type="spellStart"/>
      <w:r w:rsidRPr="005F0C64">
        <w:t>Makinda</w:t>
      </w:r>
      <w:proofErr w:type="spellEnd"/>
      <w:r w:rsidRPr="005F0C64">
        <w:t xml:space="preserve"> 1996; </w:t>
      </w:r>
      <w:proofErr w:type="spellStart"/>
      <w:r w:rsidRPr="005F0C64">
        <w:t>Karlstrom</w:t>
      </w:r>
      <w:proofErr w:type="spellEnd"/>
      <w:r w:rsidRPr="005F0C64">
        <w:t xml:space="preserve"> 1996)</w:t>
      </w:r>
      <w:proofErr w:type="gramStart"/>
      <w:r w:rsidRPr="005F0C64">
        <w:t>,10</w:t>
      </w:r>
      <w:proofErr w:type="gramEnd"/>
      <w:r w:rsidRPr="005F0C64">
        <w:t xml:space="preserve"> veil the causes and determinations of rising lawlessness, just </w:t>
      </w:r>
      <w:r w:rsidRPr="005F0C64">
        <w:rPr>
          <w:b/>
          <w:u w:val="single"/>
        </w:rPr>
        <w:t xml:space="preserve">as the material realities of the Brave </w:t>
      </w:r>
      <w:proofErr w:type="spellStart"/>
      <w:r w:rsidRPr="005F0C64">
        <w:rPr>
          <w:b/>
          <w:u w:val="single"/>
        </w:rPr>
        <w:t>Neo</w:t>
      </w:r>
      <w:proofErr w:type="spellEnd"/>
      <w:r w:rsidRPr="005F0C64">
        <w:rPr>
          <w:b/>
          <w:u w:val="single"/>
        </w:rPr>
        <w:t xml:space="preserve"> World disappear behind the ballot box</w:t>
      </w:r>
      <w:r w:rsidRPr="005F0C64">
        <w:t xml:space="preserve">? The answers are </w:t>
      </w:r>
      <w:proofErr w:type="spellStart"/>
      <w:r w:rsidRPr="005F0C64">
        <w:t>notas</w:t>
      </w:r>
      <w:proofErr w:type="spellEnd"/>
      <w:r w:rsidRPr="005F0C64">
        <w:t xml:space="preserve"> straightforward as they may seem. Why not? Because rising criminality in </w:t>
      </w:r>
      <w:proofErr w:type="spellStart"/>
      <w:r w:rsidRPr="005F0C64">
        <w:t>postcolonies</w:t>
      </w:r>
      <w:proofErr w:type="spellEnd"/>
      <w:r w:rsidRPr="005F0C64">
        <w:t xml:space="preserve"> is not simply a reﬂex, antisocial response to poverty or joblessness, scarcity, or other </w:t>
      </w:r>
      <w:proofErr w:type="gramStart"/>
      <w:r w:rsidRPr="005F0C64">
        <w:t>effects</w:t>
      </w:r>
      <w:proofErr w:type="gramEnd"/>
      <w:r w:rsidRPr="005F0C64">
        <w:t xml:space="preserve"> of structural ad4 John L. </w:t>
      </w:r>
      <w:proofErr w:type="spellStart"/>
      <w:r w:rsidRPr="005F0C64">
        <w:t>Comaroff</w:t>
      </w:r>
      <w:proofErr w:type="spellEnd"/>
      <w:r w:rsidRPr="005F0C64">
        <w:t xml:space="preserve"> and Jean </w:t>
      </w:r>
      <w:proofErr w:type="spellStart"/>
      <w:r w:rsidRPr="005F0C64">
        <w:t>Comaroff</w:t>
      </w:r>
      <w:proofErr w:type="spellEnd"/>
      <w:r w:rsidRPr="005F0C64">
        <w:t xml:space="preserve"> </w:t>
      </w:r>
      <w:proofErr w:type="spellStart"/>
      <w:r w:rsidRPr="005F0C64">
        <w:t>justment</w:t>
      </w:r>
      <w:proofErr w:type="spellEnd"/>
      <w:r w:rsidRPr="005F0C64">
        <w:t xml:space="preserve">, important though these things are. Neither is it merely the working of unchecked power, clothed in the trappings of state—or of bandit quasi states11—serving itself by monopolizing the means of extracting value and doling out death (cf. </w:t>
      </w:r>
      <w:proofErr w:type="spellStart"/>
      <w:r w:rsidRPr="005F0C64">
        <w:t>Bataille</w:t>
      </w:r>
      <w:proofErr w:type="spellEnd"/>
      <w:r w:rsidRPr="005F0C64">
        <w:t xml:space="preserve"> 1991; Hansen and </w:t>
      </w:r>
      <w:proofErr w:type="spellStart"/>
      <w:r w:rsidRPr="005F0C64">
        <w:t>Stepputat</w:t>
      </w:r>
      <w:proofErr w:type="spellEnd"/>
      <w:r w:rsidRPr="005F0C64">
        <w:t xml:space="preserve"> 2005: 13–14). Nor even is it the consequence of normative slippage occasioned by the radical transitions of the recent past. It is part of a much more troubled dialectic: </w:t>
      </w:r>
      <w:proofErr w:type="gramStart"/>
      <w:r w:rsidRPr="005F0C64">
        <w:rPr>
          <w:u w:val="single"/>
        </w:rPr>
        <w:t>a dialectic</w:t>
      </w:r>
      <w:proofErr w:type="gramEnd"/>
      <w:r w:rsidRPr="005F0C64">
        <w:rPr>
          <w:u w:val="single"/>
        </w:rPr>
        <w:t xml:space="preserve"> of law and dis/order, framed by neoliberal mechanisms of deregulation and new modes of mediating human transactions at once politico-economic and cultural, moral, and mortal</w:t>
      </w:r>
      <w:r w:rsidRPr="005F0C64">
        <w:t xml:space="preserve">. </w:t>
      </w:r>
      <w:r w:rsidRPr="005F0C64">
        <w:rPr>
          <w:u w:val="single"/>
        </w:rPr>
        <w:t>Under such conditions</w:t>
      </w:r>
      <w:r w:rsidRPr="005F0C64">
        <w:t>—and this is our key point—</w:t>
      </w:r>
      <w:r w:rsidRPr="005F0C64">
        <w:rPr>
          <w:u w:val="single"/>
        </w:rPr>
        <w:t xml:space="preserve">criminal violence does not so much repudiate the rule of law or the licit operations of the market as appropriate their forms—and </w:t>
      </w:r>
      <w:proofErr w:type="spellStart"/>
      <w:r w:rsidRPr="005F0C64">
        <w:rPr>
          <w:u w:val="single"/>
        </w:rPr>
        <w:t>recommission</w:t>
      </w:r>
      <w:proofErr w:type="spellEnd"/>
      <w:r w:rsidRPr="005F0C64">
        <w:rPr>
          <w:u w:val="single"/>
        </w:rPr>
        <w:t xml:space="preserve"> their substance. Its perpetrators create parallel modes of production and proﬁteering, sometimes even of governance and taxation, thereby establishing simulacra of social order</w:t>
      </w:r>
      <w:r w:rsidRPr="005F0C64">
        <w:t xml:space="preserve">. </w:t>
      </w:r>
      <w:proofErr w:type="gramStart"/>
      <w:r w:rsidRPr="005F0C64">
        <w:t xml:space="preserve">In so doing, they reﬁgure the pas de </w:t>
      </w:r>
      <w:proofErr w:type="spellStart"/>
      <w:r w:rsidRPr="005F0C64">
        <w:t>deux</w:t>
      </w:r>
      <w:proofErr w:type="spellEnd"/>
      <w:r w:rsidRPr="005F0C64">
        <w:t xml:space="preserve"> in which norm and transgression, regulation and exception, redeﬁne each other both within and beyond national polities.</w:t>
      </w:r>
      <w:proofErr w:type="gramEnd"/>
      <w:r w:rsidRPr="005F0C64">
        <w:t xml:space="preserve"> In the process, </w:t>
      </w:r>
      <w:r w:rsidRPr="005F0C64">
        <w:rPr>
          <w:u w:val="single"/>
        </w:rPr>
        <w:t>the means and ends of the liberal democratic state are refracted, deﬂected, and dispersed into the murkier reaches of the private sector, sometimes in ways unimagined by even the most enterprising of capitalists, sometimes without appearing to be doing very much at all to disturb the established order of things</w:t>
      </w:r>
      <w:r w:rsidRPr="005F0C64">
        <w:t xml:space="preserve">. Just as, according to Charles Tilly (1985: 170–71), </w:t>
      </w:r>
      <w:r w:rsidRPr="005F0C64">
        <w:rPr>
          <w:u w:val="single"/>
        </w:rPr>
        <w:t xml:space="preserve">many modern “governments operate in essentially the same ways as racketeers”—especially in the “provision of protection”—so, in many </w:t>
      </w:r>
      <w:proofErr w:type="spellStart"/>
      <w:r w:rsidRPr="005F0C64">
        <w:rPr>
          <w:u w:val="single"/>
        </w:rPr>
        <w:t>postcolonies</w:t>
      </w:r>
      <w:proofErr w:type="spellEnd"/>
      <w:r w:rsidRPr="005F0C64">
        <w:rPr>
          <w:u w:val="single"/>
        </w:rPr>
        <w:t>, violent crime increasingly counterfeits government, not least in providing fee-for-service security, and social order</w:t>
      </w:r>
      <w:r w:rsidRPr="005F0C64">
        <w:t xml:space="preserve"> (J. </w:t>
      </w:r>
      <w:proofErr w:type="spellStart"/>
      <w:r w:rsidRPr="005F0C64">
        <w:t>Comaroff</w:t>
      </w:r>
      <w:proofErr w:type="spellEnd"/>
      <w:r w:rsidRPr="005F0C64">
        <w:t xml:space="preserve"> and J. L. </w:t>
      </w:r>
      <w:proofErr w:type="spellStart"/>
      <w:r w:rsidRPr="005F0C64">
        <w:t>Comaroff</w:t>
      </w:r>
      <w:proofErr w:type="spellEnd"/>
      <w:r w:rsidRPr="005F0C64">
        <w:t xml:space="preserve">, forthcoming: chap. 1). </w:t>
      </w:r>
      <w:r w:rsidRPr="005F0C64">
        <w:rPr>
          <w:u w:val="single"/>
        </w:rPr>
        <w:t xml:space="preserve">With market fundamentalism has come a gradual erasure of received lines between the informal and the illegal, regulation and irregularity, order and organized lawlessness. </w:t>
      </w:r>
    </w:p>
    <w:p w:rsidR="005F0C64" w:rsidRDefault="005F0C64" w:rsidP="005F0C64"/>
    <w:p w:rsidR="005F0C64" w:rsidRDefault="005F0C64" w:rsidP="005F0C64">
      <w:pPr>
        <w:pStyle w:val="Heading3"/>
      </w:pPr>
      <w:r>
        <w:t xml:space="preserve">ENVIRONMENT LINK </w:t>
      </w:r>
    </w:p>
    <w:p w:rsidR="005F0C64" w:rsidRPr="005F0C64" w:rsidRDefault="005F0C64" w:rsidP="005F0C64">
      <w:pPr>
        <w:rPr>
          <w:b/>
          <w:iCs/>
        </w:rPr>
      </w:pPr>
      <w:r w:rsidRPr="005F0C64">
        <w:rPr>
          <w:b/>
          <w:iCs/>
        </w:rPr>
        <w:t xml:space="preserve">Environmental </w:t>
      </w:r>
      <w:proofErr w:type="spellStart"/>
      <w:r w:rsidRPr="005F0C64">
        <w:rPr>
          <w:b/>
          <w:iCs/>
        </w:rPr>
        <w:t>apocalypticism</w:t>
      </w:r>
      <w:proofErr w:type="spellEnd"/>
      <w:r w:rsidRPr="005F0C64">
        <w:rPr>
          <w:b/>
          <w:iCs/>
        </w:rPr>
        <w:t xml:space="preserve"> causes eco-authoritarianism and mass violence against those deemed environmental threats – also causes political apathy which turns case</w:t>
      </w:r>
    </w:p>
    <w:p w:rsidR="005F0C64" w:rsidRPr="005F0C64" w:rsidRDefault="005F0C64" w:rsidP="005F0C64">
      <w:r w:rsidRPr="005F0C64">
        <w:rPr>
          <w:b/>
        </w:rPr>
        <w:t>Buell 3</w:t>
      </w:r>
      <w:r w:rsidRPr="005F0C64">
        <w:t xml:space="preserve"> (Frederick Buell, cultural critic on the environmental crisis and a Professor of English at Queens College and the author of five books; “From Apocalypse To Way of Life,” pg. 185-186)</w:t>
      </w:r>
    </w:p>
    <w:p w:rsidR="005F0C64" w:rsidRPr="005F0C64" w:rsidRDefault="005F0C64" w:rsidP="005F0C64">
      <w:pPr>
        <w:rPr>
          <w:bCs/>
          <w:u w:val="single"/>
        </w:rPr>
      </w:pPr>
      <w:r w:rsidRPr="005F0C64">
        <w:t xml:space="preserve">Looked at critically, then, </w:t>
      </w:r>
      <w:r w:rsidRPr="005F0C64">
        <w:rPr>
          <w:b/>
          <w:iCs/>
          <w:u w:val="single"/>
        </w:rPr>
        <w:t>crisis discourse</w:t>
      </w:r>
      <w:r w:rsidRPr="005F0C64">
        <w:rPr>
          <w:bCs/>
          <w:u w:val="single"/>
        </w:rPr>
        <w:t xml:space="preserve"> thus suffers from a number </w:t>
      </w:r>
      <w:proofErr w:type="gramStart"/>
      <w:r w:rsidRPr="005F0C64">
        <w:rPr>
          <w:bCs/>
          <w:u w:val="single"/>
        </w:rPr>
        <w:t>of  liabilities</w:t>
      </w:r>
      <w:proofErr w:type="gramEnd"/>
      <w:r w:rsidRPr="005F0C64">
        <w:rPr>
          <w:bCs/>
          <w:u w:val="single"/>
        </w:rPr>
        <w:t xml:space="preserve">. First, it seems to have become a political liability almost as </w:t>
      </w:r>
      <w:proofErr w:type="gramStart"/>
      <w:r w:rsidRPr="005F0C64">
        <w:rPr>
          <w:bCs/>
          <w:u w:val="single"/>
        </w:rPr>
        <w:t>much  as</w:t>
      </w:r>
      <w:proofErr w:type="gramEnd"/>
      <w:r w:rsidRPr="005F0C64">
        <w:rPr>
          <w:bCs/>
          <w:u w:val="single"/>
        </w:rPr>
        <w:t xml:space="preserve"> an asset. It calls up a fierce and effective opposition with its predictions</w:t>
      </w:r>
      <w:proofErr w:type="gramStart"/>
      <w:r w:rsidRPr="005F0C64">
        <w:rPr>
          <w:bCs/>
          <w:u w:val="single"/>
        </w:rPr>
        <w:t>;  worse</w:t>
      </w:r>
      <w:proofErr w:type="gramEnd"/>
      <w:r w:rsidRPr="005F0C64">
        <w:rPr>
          <w:bCs/>
          <w:u w:val="single"/>
        </w:rPr>
        <w:t xml:space="preserve">, its more specific predictions are all too vulnerable to refutation by  events. It also exposes environmentalists to being called grim </w:t>
      </w:r>
      <w:proofErr w:type="gramStart"/>
      <w:r w:rsidRPr="005F0C64">
        <w:rPr>
          <w:bCs/>
          <w:u w:val="single"/>
        </w:rPr>
        <w:t>doomsters  and</w:t>
      </w:r>
      <w:proofErr w:type="gramEnd"/>
      <w:r w:rsidRPr="005F0C64">
        <w:rPr>
          <w:bCs/>
          <w:u w:val="single"/>
        </w:rPr>
        <w:t xml:space="preserve"> antilife Puritan extremists. Further, concern with crisis has all too often  tempted people to try to find a “</w:t>
      </w:r>
      <w:r w:rsidRPr="005F0C64">
        <w:rPr>
          <w:b/>
          <w:iCs/>
          <w:u w:val="single"/>
        </w:rPr>
        <w:t>total solution</w:t>
      </w:r>
      <w:r w:rsidRPr="005F0C64">
        <w:rPr>
          <w:bCs/>
          <w:u w:val="single"/>
        </w:rPr>
        <w:t>” to the problems involved—  a phrase that, as an astute analyst of the limitations of crisis discourse,  John Barry, puts it, is all too reminiscent of the Third Reich’s infamous  “</w:t>
      </w:r>
      <w:r w:rsidRPr="005F0C64">
        <w:rPr>
          <w:b/>
          <w:iCs/>
          <w:u w:val="single"/>
        </w:rPr>
        <w:t>final solution</w:t>
      </w:r>
      <w:r w:rsidRPr="005F0C64">
        <w:rPr>
          <w:bCs/>
          <w:u w:val="single"/>
        </w:rPr>
        <w:t xml:space="preserve">.”55 A total crisis of society—environmental crisis at </w:t>
      </w:r>
      <w:proofErr w:type="gramStart"/>
      <w:r w:rsidRPr="005F0C64">
        <w:rPr>
          <w:bCs/>
          <w:u w:val="single"/>
        </w:rPr>
        <w:t>its  gravest</w:t>
      </w:r>
      <w:proofErr w:type="gramEnd"/>
      <w:r w:rsidRPr="005F0C64">
        <w:rPr>
          <w:bCs/>
          <w:u w:val="single"/>
        </w:rPr>
        <w:t xml:space="preserve">—threatens to translate despair into </w:t>
      </w:r>
      <w:proofErr w:type="spellStart"/>
      <w:r w:rsidRPr="005F0C64">
        <w:rPr>
          <w:b/>
          <w:iCs/>
          <w:u w:val="single"/>
        </w:rPr>
        <w:t>inhumanist</w:t>
      </w:r>
      <w:proofErr w:type="spellEnd"/>
      <w:r w:rsidRPr="005F0C64">
        <w:rPr>
          <w:b/>
          <w:iCs/>
          <w:u w:val="single"/>
        </w:rPr>
        <w:t xml:space="preserve"> authoritarianism</w:t>
      </w:r>
      <w:r w:rsidRPr="005F0C64">
        <w:t xml:space="preserve">;  more often, however, it helps keep merely dysfunctional authority in place.  </w:t>
      </w:r>
      <w:r w:rsidRPr="005F0C64">
        <w:rPr>
          <w:u w:val="single"/>
        </w:rPr>
        <w:t>It</w:t>
      </w:r>
      <w:r w:rsidRPr="005F0C64">
        <w:t xml:space="preserve"> thus </w:t>
      </w:r>
      <w:r w:rsidRPr="005F0C64">
        <w:rPr>
          <w:u w:val="single"/>
        </w:rPr>
        <w:t>leads</w:t>
      </w:r>
      <w:r w:rsidRPr="005F0C64">
        <w:t xml:space="preserve">, Barry suggests, </w:t>
      </w:r>
      <w:r w:rsidRPr="005F0C64">
        <w:rPr>
          <w:u w:val="single"/>
        </w:rPr>
        <w:t>to the belief that only elite- and expert-</w:t>
      </w:r>
      <w:proofErr w:type="gramStart"/>
      <w:r w:rsidRPr="005F0C64">
        <w:rPr>
          <w:u w:val="single"/>
        </w:rPr>
        <w:t>led  solutions</w:t>
      </w:r>
      <w:proofErr w:type="gramEnd"/>
      <w:r w:rsidRPr="005F0C64">
        <w:rPr>
          <w:u w:val="single"/>
        </w:rPr>
        <w:t xml:space="preserve"> are possible</w:t>
      </w:r>
      <w:r w:rsidRPr="005F0C64">
        <w:t xml:space="preserve">.56 </w:t>
      </w:r>
      <w:r w:rsidRPr="005F0C64">
        <w:rPr>
          <w:u w:val="single"/>
        </w:rPr>
        <w:t>At the same time</w:t>
      </w:r>
      <w:r w:rsidRPr="005F0C64">
        <w:t xml:space="preserve"> </w:t>
      </w:r>
      <w:r w:rsidRPr="005F0C64">
        <w:rPr>
          <w:bCs/>
          <w:u w:val="single"/>
        </w:rPr>
        <w:t>it depoliticizes people</w:t>
      </w:r>
      <w:r w:rsidRPr="005F0C64">
        <w:t xml:space="preserve">, inducing  them to accept their impotence as individuals; this is something that has  made many people today feel, ironically and/or passively, that </w:t>
      </w:r>
      <w:r w:rsidRPr="005F0C64">
        <w:rPr>
          <w:u w:val="single"/>
        </w:rPr>
        <w:t>since it  makes no difference at all what any individual does on his or her own,</w:t>
      </w:r>
      <w:r w:rsidRPr="005F0C64">
        <w:t xml:space="preserve"> one  might as well go along with it. Yet another pitfall for the full and sustained elaboration </w:t>
      </w:r>
      <w:proofErr w:type="gramStart"/>
      <w:r w:rsidRPr="005F0C64">
        <w:t>of  environmental</w:t>
      </w:r>
      <w:proofErr w:type="gramEnd"/>
      <w:r w:rsidRPr="005F0C64">
        <w:t xml:space="preserve"> crisis is, though least discussed, perhaps the most deeply  ironic. A problem with deep cultural and psychological as well as </w:t>
      </w:r>
      <w:proofErr w:type="gramStart"/>
      <w:r w:rsidRPr="005F0C64">
        <w:t>social  effects</w:t>
      </w:r>
      <w:proofErr w:type="gramEnd"/>
      <w:r w:rsidRPr="005F0C64">
        <w:t xml:space="preserve">, it is embodied in a startlingly simple proposition: </w:t>
      </w:r>
      <w:r w:rsidRPr="005F0C64">
        <w:rPr>
          <w:bCs/>
          <w:u w:val="single"/>
        </w:rPr>
        <w:t>the worse one  feels environmental crisis is, the more one is tempted to turn one’s back on  the environment. This means, preeminently, turning one’s back on  “nature”—</w:t>
      </w:r>
      <w:r w:rsidRPr="005F0C64">
        <w:t xml:space="preserve">on traditions of nature feeling, traditions of knowledge about  nature (ones that range from organic farming techniques to the different  departments of ecological science), </w:t>
      </w:r>
      <w:r w:rsidRPr="005F0C64">
        <w:rPr>
          <w:u w:val="single"/>
        </w:rPr>
        <w:t>and traditions of nature-based activism</w:t>
      </w:r>
      <w:r w:rsidRPr="005F0C64">
        <w:t xml:space="preserve">.  </w:t>
      </w:r>
      <w:r w:rsidRPr="005F0C64">
        <w:rPr>
          <w:bCs/>
          <w:u w:val="single"/>
        </w:rPr>
        <w:t xml:space="preserve">If nature is thoroughly wrecked these days, people need to delink </w:t>
      </w:r>
      <w:proofErr w:type="gramStart"/>
      <w:r w:rsidRPr="005F0C64">
        <w:rPr>
          <w:bCs/>
          <w:u w:val="single"/>
        </w:rPr>
        <w:t xml:space="preserve">from  </w:t>
      </w:r>
      <w:r w:rsidRPr="005F0C64">
        <w:rPr>
          <w:u w:val="single"/>
        </w:rPr>
        <w:t>nature</w:t>
      </w:r>
      <w:proofErr w:type="gramEnd"/>
      <w:r w:rsidRPr="005F0C64">
        <w:rPr>
          <w:u w:val="single"/>
        </w:rPr>
        <w:t xml:space="preserve"> and live in </w:t>
      </w:r>
      <w:proofErr w:type="spellStart"/>
      <w:r w:rsidRPr="005F0C64">
        <w:rPr>
          <w:u w:val="single"/>
        </w:rPr>
        <w:t>postnature</w:t>
      </w:r>
      <w:proofErr w:type="spellEnd"/>
      <w:r w:rsidRPr="005F0C64">
        <w:t xml:space="preserve">—a conclusion that, as the next chapter  shows, many in U.S. society drew at the end of the </w:t>
      </w:r>
      <w:proofErr w:type="spellStart"/>
      <w:r w:rsidRPr="005F0C64">
        <w:t>millenium</w:t>
      </w:r>
      <w:proofErr w:type="spellEnd"/>
      <w:r w:rsidRPr="005F0C64">
        <w:t xml:space="preserve">. </w:t>
      </w:r>
      <w:r w:rsidRPr="005F0C64">
        <w:rPr>
          <w:bCs/>
          <w:u w:val="single"/>
        </w:rPr>
        <w:t xml:space="preserve">Explorations  </w:t>
      </w:r>
      <w:r w:rsidRPr="005F0C64">
        <w:t xml:space="preserve">of how deeply “nature” has been wounded and how intensely vulnerable to  and dependent on human actions it is </w:t>
      </w:r>
      <w:r w:rsidRPr="005F0C64">
        <w:rPr>
          <w:bCs/>
          <w:u w:val="single"/>
        </w:rPr>
        <w:t xml:space="preserve">can </w:t>
      </w:r>
      <w:r w:rsidRPr="005F0C64">
        <w:t xml:space="preserve">thus </w:t>
      </w:r>
      <w:r w:rsidRPr="005F0C64">
        <w:rPr>
          <w:bCs/>
          <w:u w:val="single"/>
        </w:rPr>
        <w:t>lead</w:t>
      </w:r>
      <w:r w:rsidRPr="005F0C64">
        <w:t xml:space="preserve">, ironically, </w:t>
      </w:r>
      <w:r w:rsidRPr="005F0C64">
        <w:rPr>
          <w:bCs/>
          <w:u w:val="single"/>
        </w:rPr>
        <w:t>to further  indifference to nature-based environmental issues, not greater concern with  them</w:t>
      </w:r>
      <w:r w:rsidRPr="005F0C64">
        <w:t xml:space="preserve">. But what quickly becomes evident to any reflective consideration of </w:t>
      </w:r>
      <w:proofErr w:type="gramStart"/>
      <w:r w:rsidRPr="005F0C64">
        <w:t>the  difficulties</w:t>
      </w:r>
      <w:proofErr w:type="gramEnd"/>
      <w:r w:rsidRPr="005F0C64">
        <w:t xml:space="preserve"> of crisis discourse is that all of </w:t>
      </w:r>
      <w:r w:rsidRPr="005F0C64">
        <w:rPr>
          <w:bCs/>
          <w:u w:val="single"/>
        </w:rPr>
        <w:t xml:space="preserve">these liabilities are in fact  bound tightly up with </w:t>
      </w:r>
      <w:r w:rsidRPr="005F0C64">
        <w:rPr>
          <w:u w:val="single"/>
        </w:rPr>
        <w:t>one specific notion of environmental crisis—with</w:t>
      </w:r>
      <w:r w:rsidRPr="005F0C64">
        <w:t xml:space="preserve"> 1960s- and 1970s-style environmental </w:t>
      </w:r>
      <w:proofErr w:type="spellStart"/>
      <w:r w:rsidRPr="005F0C64">
        <w:rPr>
          <w:bCs/>
          <w:u w:val="single"/>
        </w:rPr>
        <w:t>apocalypticism</w:t>
      </w:r>
      <w:proofErr w:type="spellEnd"/>
      <w:r w:rsidRPr="005F0C64">
        <w:t xml:space="preserve">. Excessive </w:t>
      </w:r>
      <w:proofErr w:type="gramStart"/>
      <w:r w:rsidRPr="005F0C64">
        <w:t>concern  about</w:t>
      </w:r>
      <w:proofErr w:type="gramEnd"/>
      <w:r w:rsidRPr="005F0C64">
        <w:t xml:space="preserve"> them does not recognize that crisis discourse as a whole has  significantly changed since the 1970s. They remain inducements to </w:t>
      </w:r>
      <w:proofErr w:type="gramStart"/>
      <w:r w:rsidRPr="005F0C64">
        <w:t>look  away</w:t>
      </w:r>
      <w:proofErr w:type="gramEnd"/>
      <w:r w:rsidRPr="005F0C64">
        <w:t xml:space="preserve"> from serious reflection on environmental crisis only if one does not  explore how environmental crisis has turned of late from apocalypse to  dwelling place.  </w:t>
      </w:r>
      <w:r w:rsidRPr="005F0C64">
        <w:rPr>
          <w:u w:val="single"/>
        </w:rPr>
        <w:t>The apocalyptic mode had a number of prominent features</w:t>
      </w:r>
      <w:r w:rsidRPr="005F0C64">
        <w:t xml:space="preserve">: it was  preoccupied with running out and running into walls; with </w:t>
      </w:r>
      <w:r w:rsidRPr="005F0C64">
        <w:rPr>
          <w:u w:val="single"/>
        </w:rPr>
        <w:t>scarcity</w:t>
      </w:r>
      <w:r w:rsidRPr="005F0C64">
        <w:t xml:space="preserve"> and  with the imminent rupture of limits; with </w:t>
      </w:r>
      <w:r w:rsidRPr="005F0C64">
        <w:rPr>
          <w:u w:val="single"/>
        </w:rPr>
        <w:t>actions that promised and  temporally predicted imminent total meltdown; and with</w:t>
      </w:r>
      <w:r w:rsidRPr="005F0C64">
        <w:t xml:space="preserve"> (often, though not  always) </w:t>
      </w:r>
      <w:r w:rsidRPr="005F0C64">
        <w:rPr>
          <w:u w:val="single"/>
        </w:rPr>
        <w:t>the need for immediate “</w:t>
      </w:r>
      <w:r w:rsidRPr="005F0C64">
        <w:rPr>
          <w:b/>
          <w:iCs/>
          <w:u w:val="single"/>
        </w:rPr>
        <w:t>total solution</w:t>
      </w:r>
      <w:r w:rsidRPr="005F0C64">
        <w:rPr>
          <w:u w:val="single"/>
        </w:rPr>
        <w:t xml:space="preserve">.” Thus </w:t>
      </w:r>
      <w:proofErr w:type="spellStart"/>
      <w:r w:rsidRPr="005F0C64">
        <w:rPr>
          <w:u w:val="single"/>
        </w:rPr>
        <w:t>doomsterism</w:t>
      </w:r>
      <w:proofErr w:type="spellEnd"/>
      <w:r w:rsidRPr="005F0C64">
        <w:rPr>
          <w:u w:val="single"/>
        </w:rPr>
        <w:t xml:space="preserve"> was </w:t>
      </w:r>
      <w:proofErr w:type="gramStart"/>
      <w:r w:rsidRPr="005F0C64">
        <w:rPr>
          <w:u w:val="single"/>
        </w:rPr>
        <w:t>its  reigning</w:t>
      </w:r>
      <w:proofErr w:type="gramEnd"/>
      <w:r w:rsidRPr="005F0C64">
        <w:rPr>
          <w:u w:val="single"/>
        </w:rPr>
        <w:t xml:space="preserve"> mode;</w:t>
      </w:r>
      <w:r w:rsidRPr="005F0C64">
        <w:t xml:space="preserve"> </w:t>
      </w:r>
      <w:r w:rsidRPr="005F0C64">
        <w:rPr>
          <w:b/>
          <w:iCs/>
          <w:u w:val="single"/>
        </w:rPr>
        <w:t>eco-authoritarianism</w:t>
      </w:r>
      <w:r w:rsidRPr="005F0C64">
        <w:rPr>
          <w:bCs/>
          <w:u w:val="single"/>
        </w:rPr>
        <w:t xml:space="preserve"> was a grave temptation; and as crisis  was elaborated </w:t>
      </w:r>
      <w:r w:rsidRPr="005F0C64">
        <w:t xml:space="preserve">to show more and more severe deformations of nature,  </w:t>
      </w:r>
      <w:r w:rsidRPr="005F0C64">
        <w:rPr>
          <w:bCs/>
          <w:u w:val="single"/>
        </w:rPr>
        <w:t>temptation increased to refute it, or give up, or even cut off ties to clearly  terminal “nature.”</w:t>
      </w:r>
    </w:p>
    <w:p w:rsidR="005F0C64" w:rsidRDefault="005F0C64" w:rsidP="005F0C64"/>
    <w:p w:rsidR="00E65A60" w:rsidRDefault="00E65A60" w:rsidP="00E65A60">
      <w:pPr>
        <w:pStyle w:val="Heading3"/>
      </w:pPr>
      <w:r>
        <w:t>GLOBAL WARMING LINK</w:t>
      </w:r>
    </w:p>
    <w:p w:rsidR="00E65A60" w:rsidRPr="00E65A60" w:rsidRDefault="00E65A60" w:rsidP="00E65A60">
      <w:pPr>
        <w:rPr>
          <w:b/>
          <w:iCs/>
        </w:rPr>
      </w:pPr>
      <w:r w:rsidRPr="00E65A60">
        <w:rPr>
          <w:b/>
          <w:iCs/>
        </w:rPr>
        <w:t xml:space="preserve">Global Warming is not caused by </w:t>
      </w:r>
      <w:proofErr w:type="gramStart"/>
      <w:r w:rsidRPr="00E65A60">
        <w:rPr>
          <w:b/>
          <w:iCs/>
        </w:rPr>
        <w:t>humans</w:t>
      </w:r>
      <w:proofErr w:type="gramEnd"/>
      <w:r w:rsidRPr="00E65A60">
        <w:rPr>
          <w:b/>
          <w:iCs/>
        </w:rPr>
        <w:t xml:space="preserve">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w:t>
      </w:r>
      <w:proofErr w:type="spellStart"/>
      <w:r w:rsidRPr="00E65A60">
        <w:rPr>
          <w:b/>
          <w:iCs/>
        </w:rPr>
        <w:t>invisibilizing</w:t>
      </w:r>
      <w:proofErr w:type="spellEnd"/>
      <w:r w:rsidRPr="00E65A60">
        <w:rPr>
          <w:b/>
          <w:iCs/>
        </w:rPr>
        <w:t xml:space="preserve"> millions of non-whites already killed.</w:t>
      </w:r>
    </w:p>
    <w:p w:rsidR="00E65A60" w:rsidRPr="00E65A60" w:rsidRDefault="00E65A60" w:rsidP="00E65A60">
      <w:proofErr w:type="spellStart"/>
      <w:proofErr w:type="gramStart"/>
      <w:r w:rsidRPr="00E65A60">
        <w:rPr>
          <w:b/>
          <w:bCs/>
        </w:rPr>
        <w:t>Wynter</w:t>
      </w:r>
      <w:proofErr w:type="spellEnd"/>
      <w:r w:rsidRPr="00E65A60">
        <w:rPr>
          <w:b/>
          <w:bCs/>
        </w:rPr>
        <w:t xml:space="preserve"> 2007</w:t>
      </w:r>
      <w:r w:rsidRPr="00E65A60">
        <w:t xml:space="preserve"> (Sylvia, Professor Emeritus in Spanish and Romance Languages at Stanford </w:t>
      </w:r>
      <w:proofErr w:type="spellStart"/>
      <w:r w:rsidRPr="00E65A60">
        <w:t>Univeristy</w:t>
      </w:r>
      <w:proofErr w:type="spellEnd"/>
      <w:r w:rsidRPr="00E65A60">
        <w:t>, “The Human being as noun?</w:t>
      </w:r>
      <w:proofErr w:type="gramEnd"/>
      <w:r w:rsidRPr="00E65A60">
        <w:t xml:space="preserve"> Or being human as praxis? Towards the </w:t>
      </w:r>
      <w:proofErr w:type="spellStart"/>
      <w:r w:rsidRPr="00E65A60">
        <w:t>Autopoietic</w:t>
      </w:r>
      <w:proofErr w:type="spellEnd"/>
      <w:r w:rsidRPr="00E65A60">
        <w:t xml:space="preserve"> turn/overturn: A Manifesto,” otl2.wikispaces.com/file/view/The+Autopoetic+Turn.pdf) </w:t>
      </w:r>
    </w:p>
    <w:p w:rsidR="00E65A60" w:rsidRPr="00E65A60" w:rsidRDefault="00E65A60" w:rsidP="00E65A60"/>
    <w:p w:rsidR="00E65A60" w:rsidRDefault="00E65A60" w:rsidP="00E65A60">
      <w:pPr>
        <w:rPr>
          <w:u w:val="single"/>
        </w:rPr>
      </w:pPr>
      <w:r w:rsidRPr="00E65A60">
        <w:t>For if, as Time magazine reported in January 2007 (Epigraph 2), a U.N. Intergovernmental panel of Natural Scientists, were soon to release "</w:t>
      </w:r>
      <w:r w:rsidRPr="00E65A60">
        <w:rPr>
          <w:u w:val="single"/>
        </w:rPr>
        <w:t>a smoking-gun report which confirms that human activities are to blame for global warming</w:t>
      </w:r>
      <w:r w:rsidRPr="00E65A60">
        <w:t xml:space="preserve">" (and thereby for climate change), and had therefore predicted "catastrophic disruptions by 2100," by April, the issued Report not only </w:t>
      </w:r>
      <w:r w:rsidRPr="00E65A60">
        <w:rPr>
          <w:u w:val="single"/>
        </w:rPr>
        <w:t>confirmed</w:t>
      </w:r>
      <w:r w:rsidRPr="00E65A60">
        <w:t xml:space="preserve"> the above, but also repeated </w:t>
      </w:r>
      <w:r w:rsidRPr="00E65A60">
        <w:rPr>
          <w:u w:val="single"/>
        </w:rPr>
        <w:t>the major contradiction</w:t>
      </w:r>
      <w:r w:rsidRPr="00E65A60">
        <w:t xml:space="preserve"> which the Time account had re-echoed. </w:t>
      </w:r>
      <w:r w:rsidRPr="00E65A60">
        <w:rPr>
          <w:u w:val="single"/>
        </w:rPr>
        <w:t>This contradiction, however, has nothing to do in any way with the rigor, and precision of their natural scientific findings</w:t>
      </w:r>
      <w:r w:rsidRPr="00E65A60">
        <w:t xml:space="preserve">, but rather with the contradiction referred to by Derrida's question in Epigraph 3—i.e., But who, we? That is, their </w:t>
      </w:r>
      <w:r w:rsidRPr="00E65A60">
        <w:rPr>
          <w:u w:val="single"/>
        </w:rPr>
        <w:t xml:space="preserve">attribution of the non-natural factors driving global warming and climate change to, generic human activities, and/or to "anthropocentric </w:t>
      </w:r>
      <w:proofErr w:type="spellStart"/>
      <w:r w:rsidRPr="00E65A60">
        <w:rPr>
          <w:u w:val="single"/>
        </w:rPr>
        <w:t>forcings</w:t>
      </w:r>
      <w:proofErr w:type="spellEnd"/>
      <w:r w:rsidRPr="00E65A60">
        <w:rPr>
          <w:u w:val="single"/>
        </w:rPr>
        <w:t xml:space="preserve">"; with what is, in effect, this </w:t>
      </w:r>
      <w:proofErr w:type="spellStart"/>
      <w:r w:rsidRPr="00E65A60">
        <w:rPr>
          <w:u w:val="single"/>
        </w:rPr>
        <w:t>mis</w:t>
      </w:r>
      <w:proofErr w:type="spellEnd"/>
      <w:r w:rsidRPr="00E65A60">
        <w:rPr>
          <w:u w:val="single"/>
        </w:rPr>
        <w:t>-attribution then determining the nature of their policy recommendations to deal with the already ongoing reality of global warming and climate change, to be ones couched largely in economic terms</w:t>
      </w:r>
      <w:r w:rsidRPr="00E65A60">
        <w:t xml:space="preserve">. That is, in the terms of our present mode of knowledge production, and its "perceptual categorization system" as elaborated by the disciplines of the Humanities and Social Sciences (or "human sciences") and which are reciprocally enacting of our present </w:t>
      </w:r>
      <w:proofErr w:type="spellStart"/>
      <w:r w:rsidRPr="00E65A60">
        <w:t>sociogenic</w:t>
      </w:r>
      <w:proofErr w:type="spellEnd"/>
      <w:r w:rsidRPr="00E65A60">
        <w:t xml:space="preserve"> genre of being human, as that of the West's Man in its second Liberal or bio-humanist reinvented form, as homo </w:t>
      </w:r>
      <w:proofErr w:type="spellStart"/>
      <w:r w:rsidRPr="00E65A60">
        <w:t>oeconomicus</w:t>
      </w:r>
      <w:proofErr w:type="spellEnd"/>
      <w:r w:rsidRPr="00E65A60">
        <w:t xml:space="preserve">;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E65A60">
        <w:rPr>
          <w:u w:val="single"/>
        </w:rPr>
        <w:t>the Report's authors because logically taking such an over-representation as an empirical fact</w:t>
      </w:r>
      <w:r w:rsidRPr="00E65A60">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E65A60">
        <w:rPr>
          <w:u w:val="single"/>
        </w:rPr>
        <w:t>because in order to be natural scientists, they are therefore necessarily, at the same time, middle class Western or westernized subjects, initiated</w:t>
      </w:r>
      <w:r w:rsidRPr="00E65A60">
        <w:t xml:space="preserve"> 15 as such, </w:t>
      </w:r>
      <w:r w:rsidRPr="00E65A60">
        <w:rPr>
          <w:u w:val="single"/>
        </w:rPr>
        <w:t>by means of our present overall education system and its mode of knowledge production t</w:t>
      </w:r>
      <w:r w:rsidRPr="00E65A60">
        <w:t xml:space="preserve">o be the optimal symbolically encoded embodiment of the West's Man, it its second reinvented bio-humanist homo </w:t>
      </w:r>
      <w:proofErr w:type="spellStart"/>
      <w:r w:rsidRPr="00E65A60">
        <w:t>oeconomicus</w:t>
      </w:r>
      <w:proofErr w:type="spellEnd"/>
      <w:r w:rsidRPr="00E65A60">
        <w:t xml:space="preserve">, and therefore bourgeois self-conception, over-represented as if it were isomorphic with the being of being human, </w:t>
      </w:r>
      <w:r w:rsidRPr="00E65A60">
        <w:rPr>
          <w:u w:val="single"/>
        </w:rPr>
        <w:t>they also fall into the trap</w:t>
      </w:r>
      <w:r w:rsidRPr="00E65A60">
        <w:t xml:space="preserve"> identified by Derrida in the case of his fellow French philosophers. The trap, that is, </w:t>
      </w:r>
      <w:r w:rsidRPr="00E65A60">
        <w:rPr>
          <w:u w:val="single"/>
        </w:rPr>
        <w:t xml:space="preserve">of conflating their own existentially experienced (Western-bourgeois or ethno-class) referent "we," with the "we" of "the horizon of humanity." </w:t>
      </w:r>
      <w:proofErr w:type="gramStart"/>
      <w:r w:rsidRPr="00E65A60">
        <w:rPr>
          <w:u w:val="single"/>
        </w:rPr>
        <w:t>This then leading them to attribute the reality of behavioral activities that are genre-specific to the West's Man</w:t>
      </w:r>
      <w:r w:rsidRPr="00E65A60">
        <w:t xml:space="preserve"> in its second reinvented concept/self-conception as homo </w:t>
      </w:r>
      <w:proofErr w:type="spellStart"/>
      <w:r w:rsidRPr="00E65A60">
        <w:t>oeconomicus</w:t>
      </w:r>
      <w:proofErr w:type="spellEnd"/>
      <w:r w:rsidRPr="00E65A60">
        <w:t xml:space="preserve">, ones that are therefore as such, as a historically originated ensemble of behavioral </w:t>
      </w:r>
      <w:proofErr w:type="spellStart"/>
      <w:r w:rsidRPr="00E65A60">
        <w:t>activitiesas</w:t>
      </w:r>
      <w:proofErr w:type="spellEnd"/>
      <w:r w:rsidRPr="00E65A60">
        <w:t xml:space="preserve"> being ostensibly human activities-in-general.</w:t>
      </w:r>
      <w:proofErr w:type="gramEnd"/>
      <w:r w:rsidRPr="00E65A60">
        <w:t xml:space="preserve"> </w:t>
      </w:r>
      <w:r w:rsidRPr="00E65A60">
        <w:rPr>
          <w:u w:val="single"/>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E65A60">
        <w:t xml:space="preserve">from about 1750 onwards. That is, therefore, as a process that can be seen to have been </w:t>
      </w:r>
      <w:proofErr w:type="spellStart"/>
      <w:r w:rsidRPr="00E65A60">
        <w:t>correlatedly</w:t>
      </w:r>
      <w:proofErr w:type="spellEnd"/>
      <w:r w:rsidRPr="00E65A60">
        <w:t xml:space="preserve">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w:t>
      </w:r>
      <w:proofErr w:type="spellStart"/>
      <w:r w:rsidRPr="00E65A60">
        <w:t>autopoetic</w:t>
      </w:r>
      <w:proofErr w:type="spellEnd"/>
      <w:r w:rsidRPr="00E65A60">
        <w:t xml:space="preserve"> reinvention of the earlier homo </w:t>
      </w:r>
      <w:proofErr w:type="spellStart"/>
      <w:r w:rsidRPr="00E65A60">
        <w:t>politicus</w:t>
      </w:r>
      <w:proofErr w:type="spellEnd"/>
      <w:r w:rsidRPr="00E65A60">
        <w:t xml:space="preserve">/virtuous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w:t>
      </w:r>
      <w:proofErr w:type="spellStart"/>
      <w:r w:rsidRPr="00E65A60">
        <w:t>tat</w:t>
      </w:r>
      <w:proofErr w:type="spellEnd"/>
      <w:r w:rsidRPr="00E65A60">
        <w:t xml:space="preserve"> was to be effected in now specifically bourgeois terms as homo </w:t>
      </w:r>
      <w:proofErr w:type="spellStart"/>
      <w:r w:rsidRPr="00E65A60">
        <w:t>oeconomicus</w:t>
      </w:r>
      <w:proofErr w:type="spellEnd"/>
      <w:r w:rsidRPr="00E65A60">
        <w:t xml:space="preserve">/and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E65A60">
        <w:rPr>
          <w:u w:val="single"/>
        </w:rPr>
        <w:t xml:space="preserve">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w:t>
      </w:r>
      <w:proofErr w:type="spellStart"/>
      <w:r w:rsidRPr="00E65A60">
        <w:rPr>
          <w:u w:val="single"/>
        </w:rPr>
        <w:t>telos</w:t>
      </w:r>
      <w:proofErr w:type="spellEnd"/>
      <w:r w:rsidRPr="00E65A60">
        <w:rPr>
          <w:u w:val="single"/>
        </w:rPr>
        <w:t xml:space="preserve">, the </w:t>
      </w:r>
      <w:proofErr w:type="spellStart"/>
      <w:r w:rsidRPr="00E65A60">
        <w:rPr>
          <w:u w:val="single"/>
        </w:rPr>
        <w:t>telos</w:t>
      </w:r>
      <w:proofErr w:type="spellEnd"/>
      <w:r w:rsidRPr="00E65A60">
        <w:rPr>
          <w:u w:val="single"/>
        </w:rPr>
        <w:t xml:space="preserve"> initiating of global warming and climate change</w:t>
      </w:r>
      <w:r w:rsidRPr="00E65A60">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w:t>
      </w:r>
      <w:proofErr w:type="spellStart"/>
      <w:r w:rsidRPr="00E65A60">
        <w:t>oeconomicus</w:t>
      </w:r>
      <w:proofErr w:type="spellEnd"/>
      <w:r w:rsidRPr="00E65A60">
        <w:t xml:space="preserve"> conception, since a march spearheaded by the 116 See the already cited essay by J.G.A. </w:t>
      </w:r>
      <w:proofErr w:type="spellStart"/>
      <w:r w:rsidRPr="00E65A60">
        <w:t>Pocock</w:t>
      </w:r>
      <w:proofErr w:type="spellEnd"/>
      <w:r w:rsidRPr="00E65A60">
        <w:t xml:space="preserve">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w:t>
      </w:r>
      <w:proofErr w:type="spellStart"/>
      <w:r w:rsidRPr="00E65A60">
        <w:t>oeconomicus</w:t>
      </w:r>
      <w:proofErr w:type="spellEnd"/>
      <w:r w:rsidRPr="00E65A60">
        <w:t xml:space="preserve">, they too would see political independence as calling for industrialized development on the "collective </w:t>
      </w:r>
      <w:proofErr w:type="spellStart"/>
      <w:r w:rsidRPr="00E65A60">
        <w:t>bovarysme</w:t>
      </w:r>
      <w:proofErr w:type="spellEnd"/>
      <w:r w:rsidRPr="00E65A60">
        <w:t xml:space="preserve"> "117 model of the Western bourgeoisie. Therefore, </w:t>
      </w:r>
      <w:r w:rsidRPr="00E65A60">
        <w:rPr>
          <w:u w:val="single"/>
        </w:rPr>
        <w:t>with the acceleration of global warming and climate change gaining even more momentum</w:t>
      </w:r>
      <w:r w:rsidRPr="00E65A60">
        <w:t xml:space="preserve"> as all began to industrialize on the model of homo </w:t>
      </w:r>
      <w:proofErr w:type="spellStart"/>
      <w:r w:rsidRPr="00E65A60">
        <w:t>oeconomicus</w:t>
      </w:r>
      <w:proofErr w:type="spellEnd"/>
      <w:r w:rsidRPr="00E65A60">
        <w:t xml:space="preserve">, with the result that by the time of the Panel's issued April 2007 Report </w:t>
      </w:r>
      <w:r w:rsidRPr="00E65A60">
        <w:rPr>
          <w:u w:val="single"/>
        </w:rPr>
        <w:t xml:space="preserve">the process was now being driven by a now </w:t>
      </w:r>
      <w:proofErr w:type="spellStart"/>
      <w:r w:rsidRPr="00E65A60">
        <w:rPr>
          <w:u w:val="single"/>
        </w:rPr>
        <w:t>planetarily</w:t>
      </w:r>
      <w:proofErr w:type="spellEnd"/>
      <w:r w:rsidRPr="00E65A60">
        <w:rPr>
          <w:u w:val="single"/>
        </w:rPr>
        <w:t xml:space="preserve"> homogenized/standardized transnational "system of material provisioning or mode of techno-industrial economic production</w:t>
      </w:r>
      <w:r w:rsidRPr="00E65A60">
        <w:t xml:space="preserve"> based on the accumulation of capital; as the means of production of ever-increasing economic growth, </w:t>
      </w:r>
      <w:r w:rsidRPr="00E65A60">
        <w:rPr>
          <w:u w:val="single"/>
        </w:rPr>
        <w:t>defined as "development</w:t>
      </w:r>
      <w:r w:rsidRPr="00E65A60">
        <w:t xml:space="preserve">"; with this calling for a single model of normative behavioral activities, all driven by the now globally (post-colonially and post-the-1989-collapse-of-the-Soviet Union), homogenized desire of "all men (and women) to," realize themselves/ourselves, in the terms of homo </w:t>
      </w:r>
      <w:proofErr w:type="spellStart"/>
      <w:r w:rsidRPr="00E65A60">
        <w:t>oeconomicus</w:t>
      </w:r>
      <w:proofErr w:type="spellEnd"/>
      <w:r w:rsidRPr="00E65A60">
        <w:t xml:space="preserve">. </w:t>
      </w:r>
      <w:r w:rsidRPr="00E65A60">
        <w:rPr>
          <w:u w:val="single"/>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E65A60">
        <w:t xml:space="preserve">, </w:t>
      </w:r>
      <w:r w:rsidRPr="00E65A60">
        <w:rPr>
          <w:u w:val="single"/>
        </w:rPr>
        <w:t>both indispensable to the securing of the Western-bourgeois conception of the common good</w:t>
      </w:r>
      <w:r w:rsidRPr="00E65A60">
        <w:t xml:space="preserve">, </w:t>
      </w:r>
      <w:r w:rsidRPr="00E65A60">
        <w:rPr>
          <w:u w:val="single"/>
        </w:rPr>
        <w:t xml:space="preserve">within </w:t>
      </w:r>
      <w:r w:rsidRPr="00E65A60">
        <w:t xml:space="preserve">the overall terms of the behavior-regulatory redemptive </w:t>
      </w:r>
      <w:r w:rsidRPr="00E65A60">
        <w:rPr>
          <w:u w:val="single"/>
        </w:rPr>
        <w:t xml:space="preserve">material </w:t>
      </w:r>
      <w:proofErr w:type="spellStart"/>
      <w:r w:rsidRPr="00E65A60">
        <w:rPr>
          <w:u w:val="single"/>
        </w:rPr>
        <w:t>telos</w:t>
      </w:r>
      <w:proofErr w:type="spellEnd"/>
      <w:r w:rsidRPr="00E65A60">
        <w:rPr>
          <w:u w:val="single"/>
        </w:rPr>
        <w:t xml:space="preserve"> of ever-increasing economic growth</w:t>
      </w:r>
      <w:r w:rsidRPr="00E65A60">
        <w:t xml:space="preserve">, put forward as the </w:t>
      </w:r>
      <w:proofErr w:type="spellStart"/>
      <w:r w:rsidRPr="00E65A60">
        <w:t>Girardot</w:t>
      </w:r>
      <w:proofErr w:type="spellEnd"/>
      <w:r w:rsidRPr="00E65A60">
        <w:t xml:space="preserve">-type "cure" for the projected Malthusian-Ricardo </w:t>
      </w:r>
      <w:proofErr w:type="spellStart"/>
      <w:r w:rsidRPr="00E65A60">
        <w:t>transumed</w:t>
      </w:r>
      <w:proofErr w:type="spellEnd"/>
      <w:r w:rsidRPr="00E65A60">
        <w:t xml:space="preserve"> postulate of a "significant ill" as that, now, ostensibly, of mankind's threatened subordination to [the trope] of Natural Scarcity, this in the reoccupied place of Christianity of its postulate of that "ill" as that of enslavement to Original Sin."' </w:t>
      </w:r>
      <w:r w:rsidRPr="00E65A60">
        <w:rPr>
          <w:u w:val="single"/>
        </w:rPr>
        <w:t xml:space="preserve">With the result that the very ensemble of behavioral activities indispensable, on the one hand, to the continued hegemony of the bourgeoisie as a Western and westernized transnational ruling class, is the same ensemble of behaviors that is directly causal of global </w:t>
      </w:r>
      <w:proofErr w:type="spellStart"/>
      <w:r w:rsidRPr="00E65A60">
        <w:rPr>
          <w:u w:val="single"/>
        </w:rPr>
        <w:t>worming</w:t>
      </w:r>
      <w:proofErr w:type="spellEnd"/>
      <w:r w:rsidRPr="00E65A60">
        <w:rPr>
          <w:u w:val="single"/>
        </w:rPr>
        <w:t xml:space="preserve"> and climate change, as they are, on the other, to the continued dynamic enactment and stable replication of the West's second reinvented concept of Man</w:t>
      </w:r>
      <w:r w:rsidRPr="00E65A60">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w:t>
      </w:r>
      <w:proofErr w:type="spellStart"/>
      <w:r w:rsidRPr="00E65A60">
        <w:t>autopoetic</w:t>
      </w:r>
      <w:proofErr w:type="spellEnd"/>
      <w:r w:rsidRPr="00E65A60">
        <w:t xml:space="preserve"> living Western and westernized macro world system in it bourgeois configuration, which is reciprocally the </w:t>
      </w:r>
      <w:proofErr w:type="gramStart"/>
      <w:r w:rsidRPr="00E65A60">
        <w:t>former's</w:t>
      </w:r>
      <w:proofErr w:type="gramEnd"/>
      <w:r w:rsidRPr="00E65A60">
        <w:t xml:space="preserve"> (i.e., its genre of being human, and fictive modes of kind's condition of realization, at a now global level. This, therefore, is the cognitive dilemma, one arising directly from the West's hitherto unresolvable </w:t>
      </w:r>
      <w:proofErr w:type="spellStart"/>
      <w:r w:rsidRPr="00E65A60">
        <w:t>aporia</w:t>
      </w:r>
      <w:proofErr w:type="spellEnd"/>
      <w:r w:rsidRPr="00E65A60">
        <w:t xml:space="preserve"> of the </w:t>
      </w:r>
      <w:proofErr w:type="gramStart"/>
      <w:r w:rsidRPr="00E65A60">
        <w:t>secular, that</w:t>
      </w:r>
      <w:proofErr w:type="gramEnd"/>
      <w:r w:rsidRPr="00E65A60">
        <w:t xml:space="preserve"> has been precisely captured by Sven </w:t>
      </w:r>
      <w:proofErr w:type="spellStart"/>
      <w:r w:rsidRPr="00E65A60">
        <w:t>Lutticken</w:t>
      </w:r>
      <w:proofErr w:type="spellEnd"/>
      <w:r w:rsidRPr="00E65A60">
        <w:t xml:space="preserve"> in a recent essay. Despite, he writes, "the consensus that global warming cannot be ascribed to normal fluctuations in the earth's temperature... </w:t>
      </w:r>
      <w:r w:rsidRPr="00E65A60">
        <w:rPr>
          <w:u w:val="single"/>
        </w:rPr>
        <w:t>[</w:t>
      </w:r>
      <w:proofErr w:type="gramStart"/>
      <w:r w:rsidRPr="00E65A60">
        <w:rPr>
          <w:u w:val="single"/>
        </w:rPr>
        <w:t>the</w:t>
      </w:r>
      <w:proofErr w:type="gramEnd"/>
      <w:r w:rsidRPr="00E65A60">
        <w:rPr>
          <w:u w:val="single"/>
        </w:rPr>
        <w:t>] social and political components of this process have been minimized; man-made nature is re-naturalized, the new (un)natural history presented as fate." And with this continuing to be so because</w:t>
      </w:r>
      <w:r w:rsidRPr="00E65A60">
        <w:t xml:space="preserve"> (within the terms, I shall add, of our present "single understanding of man's humanity" and the unresolvable </w:t>
      </w:r>
      <w:proofErr w:type="spellStart"/>
      <w:r w:rsidRPr="00E65A60">
        <w:t>aporia</w:t>
      </w:r>
      <w:proofErr w:type="spellEnd"/>
      <w:r w:rsidRPr="00E65A60">
        <w:t xml:space="preserve"> which it continues to enact), </w:t>
      </w:r>
      <w:r w:rsidRPr="00E65A60">
        <w:rPr>
          <w:u w:val="single"/>
        </w:rPr>
        <w:t>"[t]he truly terrifying notion is not that [global warming and climate change] is irreversible, but that it actually might be reversible—at the cost of radically changing the economic and social order...</w:t>
      </w:r>
      <w:r w:rsidRPr="00E65A60">
        <w:t xml:space="preserve">"119 </w:t>
      </w:r>
      <w:r w:rsidRPr="00E65A60">
        <w:rPr>
          <w:u w:val="single"/>
        </w:rPr>
        <w:t>The changing, thereby, of the now globally hegemonic biologically absolute answer that we at present give to the question to who we are,</w:t>
      </w:r>
      <w:r w:rsidRPr="00E65A60">
        <w:t xml:space="preserve"> </w:t>
      </w:r>
      <w:r w:rsidRPr="00E65A60">
        <w:rPr>
          <w:u w:val="single"/>
        </w:rPr>
        <w:t>and of whose</w:t>
      </w:r>
      <w:r w:rsidRPr="00E65A60">
        <w:t xml:space="preserve"> </w:t>
      </w:r>
      <w:proofErr w:type="spellStart"/>
      <w:r w:rsidRPr="00E65A60">
        <w:t>biohumanist</w:t>
      </w:r>
      <w:proofErr w:type="spellEnd"/>
      <w:r w:rsidRPr="00E65A60">
        <w:t xml:space="preserve"> homo </w:t>
      </w:r>
      <w:proofErr w:type="spellStart"/>
      <w:r w:rsidRPr="00E65A60">
        <w:t>oeconomicus</w:t>
      </w:r>
      <w:proofErr w:type="spellEnd"/>
      <w:r w:rsidRPr="00E65A60">
        <w:t xml:space="preserve"> </w:t>
      </w:r>
      <w:r w:rsidRPr="00E65A60">
        <w:rPr>
          <w:u w:val="single"/>
        </w:rPr>
        <w:t>symbolic life/death</w:t>
      </w:r>
      <w:r w:rsidRPr="00E65A60">
        <w:t xml:space="preserve"> (i.e., naturally selected/</w:t>
      </w:r>
      <w:proofErr w:type="spellStart"/>
      <w:r w:rsidRPr="00E65A60">
        <w:t>dysselected</w:t>
      </w:r>
      <w:proofErr w:type="spellEnd"/>
      <w:r w:rsidRPr="00E65A60">
        <w:t xml:space="preserve">) code's intentionality of dynamic enactment and stable replication, </w:t>
      </w:r>
      <w:r w:rsidRPr="00E65A60">
        <w:rPr>
          <w:u w:val="single"/>
        </w:rPr>
        <w:t>our present "economic and social order" is itself the empirical actualization.</w:t>
      </w:r>
    </w:p>
    <w:p w:rsidR="00E65A60" w:rsidRDefault="00E65A60" w:rsidP="00E65A60">
      <w:pPr>
        <w:rPr>
          <w:u w:val="single"/>
        </w:rPr>
      </w:pPr>
    </w:p>
    <w:p w:rsidR="00E65A60" w:rsidRDefault="00E65A60" w:rsidP="00E65A60">
      <w:pPr>
        <w:pStyle w:val="Heading3"/>
      </w:pPr>
      <w:r>
        <w:t>HEGEMONY LINK</w:t>
      </w:r>
    </w:p>
    <w:p w:rsidR="00E65A60" w:rsidRPr="00E65A60" w:rsidRDefault="00E65A60" w:rsidP="00E65A60">
      <w:pPr>
        <w:rPr>
          <w:b/>
          <w:iCs/>
        </w:rPr>
      </w:pPr>
      <w:r w:rsidRPr="00E65A60">
        <w:rPr>
          <w:b/>
          <w:iCs/>
        </w:rPr>
        <w:t>US hegemony is just the racial violence of America gone global –</w:t>
      </w:r>
      <w:proofErr w:type="spellStart"/>
      <w:r w:rsidRPr="00E65A60">
        <w:rPr>
          <w:b/>
          <w:iCs/>
        </w:rPr>
        <w:t>aff</w:t>
      </w:r>
      <w:proofErr w:type="spellEnd"/>
      <w:r w:rsidRPr="00E65A60">
        <w:rPr>
          <w:b/>
          <w:iCs/>
        </w:rPr>
        <w:t xml:space="preserve"> claims to benevolence are symptoms of white privilege</w:t>
      </w:r>
    </w:p>
    <w:p w:rsidR="00E65A60" w:rsidRPr="00E65A60" w:rsidRDefault="00E65A60" w:rsidP="00E65A60">
      <w:r w:rsidRPr="00E65A60">
        <w:rPr>
          <w:b/>
          <w:bCs/>
        </w:rPr>
        <w:t>Rodriguez ‘07</w:t>
      </w:r>
      <w:r w:rsidRPr="00E65A60">
        <w:t xml:space="preserve"> [Dylan, PhD in Ethnic Studies Program of the University of California Berkeley and Associate </w:t>
      </w:r>
      <w:proofErr w:type="spellStart"/>
      <w:r w:rsidRPr="00E65A60">
        <w:t>Proffessor</w:t>
      </w:r>
      <w:proofErr w:type="spellEnd"/>
      <w:r w:rsidRPr="00E65A60">
        <w:t xml:space="preserve"> of Ethnic Studies at University of California Riverside, “American </w:t>
      </w:r>
      <w:proofErr w:type="spellStart"/>
      <w:r w:rsidRPr="00E65A60">
        <w:t>Globality</w:t>
      </w:r>
      <w:proofErr w:type="spellEnd"/>
      <w:r w:rsidRPr="00E65A60">
        <w:t xml:space="preserve"> And the US Prison regime: State Violence And White Supremacy from Abu Ghraib to Stockton to </w:t>
      </w:r>
      <w:proofErr w:type="spellStart"/>
      <w:r w:rsidRPr="00E65A60">
        <w:t>bagong</w:t>
      </w:r>
      <w:proofErr w:type="spellEnd"/>
      <w:r w:rsidRPr="00E65A60">
        <w:t xml:space="preserve"> </w:t>
      </w:r>
      <w:proofErr w:type="spellStart"/>
      <w:r w:rsidRPr="00E65A60">
        <w:t>diwa</w:t>
      </w:r>
      <w:proofErr w:type="spellEnd"/>
      <w:r w:rsidRPr="00E65A60">
        <w:t xml:space="preserve">”, </w:t>
      </w:r>
      <w:proofErr w:type="spellStart"/>
      <w:r w:rsidRPr="00E65A60">
        <w:t>Ateneo</w:t>
      </w:r>
      <w:proofErr w:type="spellEnd"/>
      <w:r w:rsidRPr="00E65A60">
        <w:t xml:space="preserve"> de Manila University, 2007, </w:t>
      </w:r>
      <w:proofErr w:type="spellStart"/>
      <w:r w:rsidRPr="00E65A60">
        <w:t>Kritika</w:t>
      </w:r>
      <w:proofErr w:type="spellEnd"/>
      <w:r w:rsidRPr="00E65A60">
        <w:t xml:space="preserve"> </w:t>
      </w:r>
      <w:proofErr w:type="spellStart"/>
      <w:r w:rsidRPr="00E65A60">
        <w:t>Kultura</w:t>
      </w:r>
      <w:proofErr w:type="spellEnd"/>
      <w:r w:rsidRPr="00E65A60">
        <w:t xml:space="preserve"> 9 (2007): 022-048]In fact</w:t>
      </w:r>
      <w:r w:rsidRPr="00E65A60">
        <w:rPr>
          <w:b/>
        </w:rPr>
        <w:t xml:space="preserve">, </w:t>
      </w:r>
      <w:r w:rsidRPr="00E65A60">
        <w:rPr>
          <w:b/>
          <w:u w:val="single"/>
        </w:rPr>
        <w:t xml:space="preserve">the notion of American </w:t>
      </w:r>
      <w:proofErr w:type="spellStart"/>
      <w:r w:rsidRPr="00E65A60">
        <w:rPr>
          <w:b/>
          <w:u w:val="single"/>
        </w:rPr>
        <w:t>globality</w:t>
      </w:r>
      <w:proofErr w:type="spellEnd"/>
      <w:r w:rsidRPr="00E65A60">
        <w:t xml:space="preserve"> I have begun discussing here </w:t>
      </w:r>
      <w:r w:rsidRPr="00E65A60">
        <w:rPr>
          <w:u w:val="single"/>
        </w:rPr>
        <w:t>already exceeds</w:t>
      </w:r>
      <w:r w:rsidRPr="00E65A60">
        <w:t xml:space="preserve"> </w:t>
      </w:r>
      <w:proofErr w:type="spellStart"/>
      <w:r w:rsidRPr="00E65A60">
        <w:t>negri</w:t>
      </w:r>
      <w:proofErr w:type="spellEnd"/>
      <w:r w:rsidRPr="00E65A60">
        <w:t xml:space="preserve"> and </w:t>
      </w:r>
      <w:proofErr w:type="spellStart"/>
      <w:r w:rsidRPr="00E65A60">
        <w:t>Hardt’s</w:t>
      </w:r>
      <w:proofErr w:type="spellEnd"/>
      <w:r w:rsidRPr="00E65A60">
        <w:t xml:space="preserve"> formulation </w:t>
      </w:r>
      <w:r w:rsidRPr="00E65A60">
        <w:rPr>
          <w:u w:val="single"/>
        </w:rPr>
        <w:t xml:space="preserve">to the extent that </w:t>
      </w:r>
      <w:r w:rsidRPr="00E65A60">
        <w:rPr>
          <w:b/>
          <w:u w:val="single"/>
        </w:rPr>
        <w:t>it is a global racial formation, and more pointedly a global mobilization of a white supremacist social formation</w:t>
      </w:r>
      <w:r w:rsidRPr="00E65A60">
        <w:rPr>
          <w:b/>
        </w:rPr>
        <w:t xml:space="preserve"> </w:t>
      </w:r>
      <w:r w:rsidRPr="00E65A60">
        <w:t xml:space="preserve">(read: a united States of America formed by the social-economic geographies of racial chattel slavery and their recodification through the post-13th Amendment innovation of other technologies of criminalization and imprisonment). The </w:t>
      </w:r>
      <w:r w:rsidRPr="00E65A60">
        <w:rPr>
          <w:b/>
          <w:u w:val="single"/>
        </w:rPr>
        <w:t>US</w:t>
      </w:r>
      <w:r w:rsidRPr="00E65A60">
        <w:t xml:space="preserve"> prison regime’s </w:t>
      </w:r>
      <w:r w:rsidRPr="00E65A60">
        <w:rPr>
          <w:b/>
          <w:u w:val="single"/>
        </w:rPr>
        <w:t>production of human immobilization and death composes some of the fundamental modalities of American national coherence</w:t>
      </w:r>
      <w:r w:rsidRPr="00E65A60">
        <w:rPr>
          <w:b/>
        </w:rPr>
        <w:t>.</w:t>
      </w:r>
      <w:r w:rsidRPr="00E65A60">
        <w:t xml:space="preserve"> It </w:t>
      </w:r>
      <w:r w:rsidRPr="00E65A60">
        <w:rPr>
          <w:u w:val="single"/>
        </w:rPr>
        <w:t>inscribes</w:t>
      </w:r>
      <w:r w:rsidRPr="00E65A60">
        <w:t xml:space="preserve"> two forms of </w:t>
      </w:r>
      <w:r w:rsidRPr="00E65A60">
        <w:rPr>
          <w:u w:val="single"/>
        </w:rPr>
        <w:t>domination</w:t>
      </w:r>
      <w:r w:rsidRPr="00E65A60">
        <w:t xml:space="preserve"> that tend to slip from the attention of political theorists, including </w:t>
      </w:r>
      <w:proofErr w:type="spellStart"/>
      <w:r w:rsidRPr="00E65A60">
        <w:t>Negri</w:t>
      </w:r>
      <w:proofErr w:type="spellEnd"/>
      <w:r w:rsidRPr="00E65A60">
        <w:t xml:space="preserve"> and </w:t>
      </w:r>
      <w:proofErr w:type="spellStart"/>
      <w:r w:rsidRPr="00E65A60">
        <w:t>Hardt</w:t>
      </w:r>
      <w:proofErr w:type="spellEnd"/>
      <w:r w:rsidRPr="00E65A60">
        <w:t xml:space="preserve">: first, the </w:t>
      </w:r>
      <w:r w:rsidRPr="00E65A60">
        <w:rPr>
          <w:u w:val="single"/>
        </w:rPr>
        <w:t>prison</w:t>
      </w:r>
      <w:r w:rsidRPr="00E65A60">
        <w:t xml:space="preserve"> </w:t>
      </w:r>
      <w:r w:rsidRPr="00E65A60">
        <w:rPr>
          <w:u w:val="single"/>
        </w:rPr>
        <w:t>regime</w:t>
      </w:r>
      <w:r w:rsidRPr="00E65A60">
        <w:t xml:space="preserve"> </w:t>
      </w:r>
      <w:r w:rsidRPr="00E65A60">
        <w:rPr>
          <w:u w:val="single"/>
        </w:rPr>
        <w:t xml:space="preserve">strategically institutionalizes the </w:t>
      </w:r>
      <w:proofErr w:type="spellStart"/>
      <w:r w:rsidRPr="00E65A60">
        <w:rPr>
          <w:u w:val="single"/>
        </w:rPr>
        <w:t>biopolitical</w:t>
      </w:r>
      <w:proofErr w:type="spellEnd"/>
      <w:r w:rsidRPr="00E65A60">
        <w:rPr>
          <w:u w:val="single"/>
        </w:rPr>
        <w:t xml:space="preserve"> structures of white racial/nationalist ascendancy—</w:t>
      </w:r>
      <w:r w:rsidRPr="00E65A60">
        <w:rPr>
          <w:b/>
          <w:u w:val="single"/>
        </w:rPr>
        <w:t xml:space="preserve">it quite concretely provides a definition for white American personhood, citizenship, freedom, and </w:t>
      </w:r>
      <w:proofErr w:type="spellStart"/>
      <w:r w:rsidRPr="00E65A60">
        <w:rPr>
          <w:b/>
          <w:u w:val="single"/>
        </w:rPr>
        <w:t>racialized</w:t>
      </w:r>
      <w:proofErr w:type="spellEnd"/>
      <w:r w:rsidRPr="00E65A60">
        <w:rPr>
          <w:b/>
          <w:u w:val="single"/>
        </w:rPr>
        <w:t xml:space="preserve"> patriotism</w:t>
      </w:r>
      <w:r w:rsidRPr="00E65A60">
        <w:t xml:space="preserve">. Second, </w:t>
      </w:r>
      <w:r w:rsidRPr="00E65A60">
        <w:rPr>
          <w:u w:val="single"/>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proofErr w:type="gramStart"/>
      <w:r w:rsidRPr="00E65A60">
        <w:t>to</w:t>
      </w:r>
      <w:proofErr w:type="gramEnd"/>
      <w:r w:rsidRPr="00E65A60">
        <w:t xml:space="preserve"> invoke and critically rearticulate </w:t>
      </w:r>
      <w:proofErr w:type="spellStart"/>
      <w:r w:rsidRPr="00E65A60">
        <w:t>negri</w:t>
      </w:r>
      <w:proofErr w:type="spellEnd"/>
      <w:r w:rsidRPr="00E65A60">
        <w:t xml:space="preserve"> and </w:t>
      </w:r>
      <w:proofErr w:type="spellStart"/>
      <w:r w:rsidRPr="00E65A60">
        <w:t>Hardt’s</w:t>
      </w:r>
      <w:proofErr w:type="spellEnd"/>
      <w:r w:rsidRPr="00E65A60">
        <w:t xml:space="preserve"> formulation, the focal question becomes: </w:t>
      </w:r>
      <w:r w:rsidRPr="00E65A60">
        <w:rPr>
          <w:u w:val="single"/>
        </w:rPr>
        <w:t xml:space="preserve">How does the right of the US-as-global police to kill, detain, obliterate become voiced, </w:t>
      </w:r>
      <w:proofErr w:type="spellStart"/>
      <w:r w:rsidRPr="00E65A60">
        <w:rPr>
          <w:u w:val="single"/>
        </w:rPr>
        <w:t>juridically</w:t>
      </w:r>
      <w:proofErr w:type="spellEnd"/>
      <w:r w:rsidRPr="00E65A60">
        <w:rPr>
          <w:u w:val="single"/>
        </w:rPr>
        <w:t xml:space="preserve"> coded, and culturally recoded? </w:t>
      </w:r>
      <w:proofErr w:type="gramStart"/>
      <w:r w:rsidRPr="00E65A60">
        <w:rPr>
          <w:b/>
          <w:u w:val="single"/>
        </w:rPr>
        <w:t>the</w:t>
      </w:r>
      <w:proofErr w:type="gramEnd"/>
      <w:r w:rsidRPr="00E65A60">
        <w:rPr>
          <w:b/>
          <w:u w:val="single"/>
        </w:rPr>
        <w:t xml:space="preserve"> structure of presumption—and therefore relative political silence—enmeshing the prison’s centrality to the logic of American </w:t>
      </w:r>
      <w:proofErr w:type="spellStart"/>
      <w:r w:rsidRPr="00E65A60">
        <w:rPr>
          <w:b/>
          <w:u w:val="single"/>
        </w:rPr>
        <w:t>globality</w:t>
      </w:r>
      <w:proofErr w:type="spellEnd"/>
      <w:r w:rsidRPr="00E65A60">
        <w:rPr>
          <w:b/>
          <w:u w:val="single"/>
        </w:rPr>
        <w:t xml:space="preserve"> is precisely evidence of the fundamental power of the US prison regime within the larger schema of American hegemony</w:t>
      </w:r>
      <w:r w:rsidRPr="00E65A60">
        <w:t xml:space="preserve">. In this sense </w:t>
      </w:r>
      <w:proofErr w:type="gramStart"/>
      <w:r w:rsidRPr="00E65A60">
        <w:t xml:space="preserve">the </w:t>
      </w:r>
      <w:proofErr w:type="spellStart"/>
      <w:r w:rsidRPr="00E65A60">
        <w:t>uS</w:t>
      </w:r>
      <w:proofErr w:type="spellEnd"/>
      <w:proofErr w:type="gramEnd"/>
      <w:r w:rsidRPr="00E65A60">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w:t>
      </w:r>
      <w:proofErr w:type="spellStart"/>
      <w:r w:rsidRPr="00E65A60">
        <w:t>globality</w:t>
      </w:r>
      <w:proofErr w:type="spellEnd"/>
      <w:r w:rsidRPr="00E65A60">
        <w:t xml:space="preserve">? I am suggesting a conception of the prison regime that focuses on what cultural and political theorist Allen Feldman calls a “formation of violence,” which anchors the contemporary articulation of white supremacy as a global technology of coercion and hegemony. Feldman </w:t>
      </w:r>
      <w:proofErr w:type="gramStart"/>
      <w:r w:rsidRPr="00E65A60">
        <w:t>writes,</w:t>
      </w:r>
      <w:proofErr w:type="gramEnd"/>
      <w:r w:rsidRPr="00E65A60">
        <w:t xml:space="preserve"> the growing autonomy of violence as a self-legitimating sphere of social discourse and transaction points to the inability of any sphere of social practice to totalize society. </w:t>
      </w:r>
      <w:r w:rsidRPr="00E65A60">
        <w:rPr>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E65A60">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sidRPr="00E65A60">
        <w:rPr>
          <w:b/>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E65A60">
        <w:rPr>
          <w:u w:val="single"/>
        </w:rPr>
        <w:t>.</w:t>
      </w:r>
      <w:r w:rsidRPr="00E65A60">
        <w:t xml:space="preserve"> </w:t>
      </w:r>
      <w:proofErr w:type="gramStart"/>
      <w:r w:rsidRPr="00E65A60">
        <w:t>to</w:t>
      </w:r>
      <w:proofErr w:type="gramEnd"/>
      <w:r w:rsidRPr="00E65A60">
        <w:t xml:space="preserve"> assert this, however, is to also argue that the constituting violence of the US prison regime has remained somewhat </w:t>
      </w:r>
      <w:proofErr w:type="spellStart"/>
      <w:r w:rsidRPr="00E65A60">
        <w:t>undertheorized</w:t>
      </w:r>
      <w:proofErr w:type="spellEnd"/>
      <w:r w:rsidRPr="00E65A60">
        <w:t xml:space="preserve"> and objectified in the overlapping realms of public discourse, activist mobilization, and (grassroots as well as professional) scholarly praxis. Here I am arguing that </w:t>
      </w:r>
      <w:r w:rsidRPr="00E65A60">
        <w:rPr>
          <w:u w:val="single"/>
        </w:rPr>
        <w:t>it is not possible to conceptualize and critically address the emergence and global proliferation of the (</w:t>
      </w:r>
      <w:proofErr w:type="spellStart"/>
      <w:r w:rsidRPr="00E65A60">
        <w:rPr>
          <w:u w:val="single"/>
        </w:rPr>
        <w:t>uS</w:t>
      </w:r>
      <w:proofErr w:type="spellEnd"/>
      <w:r w:rsidRPr="00E65A60">
        <w:rPr>
          <w:u w:val="single"/>
        </w:rPr>
        <w:t>/global) prison industrial complex outside a fundamental understanding of what are literally its technical and technological premises</w:t>
      </w:r>
      <w:r w:rsidRPr="00E65A60">
        <w:t xml:space="preserve">: namely, </w:t>
      </w:r>
      <w:r w:rsidRPr="00E65A60">
        <w:rPr>
          <w:u w:val="single"/>
        </w:rPr>
        <w:t>its complex organization and creative production of racist and white supremacist bodily violence</w:t>
      </w:r>
      <w:r w:rsidRPr="00E65A60">
        <w:t xml:space="preserve">.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w:t>
      </w:r>
      <w:proofErr w:type="spellStart"/>
      <w:r w:rsidRPr="00E65A60">
        <w:t>uS</w:t>
      </w:r>
      <w:proofErr w:type="spellEnd"/>
      <w:r w:rsidRPr="00E65A60">
        <w:t xml:space="preserve"> prison regime as an American </w:t>
      </w:r>
      <w:proofErr w:type="spellStart"/>
      <w:r w:rsidRPr="00E65A60">
        <w:t>globality</w:t>
      </w:r>
      <w:proofErr w:type="spellEnd"/>
      <w:r w:rsidRPr="00E65A60">
        <w:t xml:space="preserve"> that materializes as it prototypes state violence and </w:t>
      </w:r>
      <w:proofErr w:type="spellStart"/>
      <w:r w:rsidRPr="00E65A60">
        <w:t>fo</w:t>
      </w:r>
      <w:proofErr w:type="spellEnd"/>
      <w:r w:rsidRPr="00E65A60">
        <w:t xml:space="preserve"> Affirmative’s focus on the exteriorized violence of American imperialism obscures and disavows the banal domestic violence of </w:t>
      </w:r>
      <w:proofErr w:type="spellStart"/>
      <w:proofErr w:type="gramStart"/>
      <w:r w:rsidRPr="00E65A60">
        <w:t>Coloniality</w:t>
      </w:r>
      <w:proofErr w:type="spellEnd"/>
      <w:r w:rsidRPr="00E65A60">
        <w:t xml:space="preserve">  –</w:t>
      </w:r>
      <w:proofErr w:type="gramEnd"/>
      <w:r w:rsidRPr="00E65A60">
        <w:t xml:space="preserve"> critically unpacking the very concept of ’war’ is necessary to understanding war as intrinsic to US Hegemony</w:t>
      </w:r>
    </w:p>
    <w:p w:rsidR="00540290" w:rsidRDefault="00540290" w:rsidP="00540290"/>
    <w:p w:rsidR="00E65A60" w:rsidRDefault="00E65A60" w:rsidP="00E65A60">
      <w:pPr>
        <w:pStyle w:val="Heading3"/>
      </w:pPr>
      <w:r>
        <w:t>NUKE WAR LINK</w:t>
      </w:r>
    </w:p>
    <w:p w:rsidR="00E65A60" w:rsidRPr="00E65A60" w:rsidRDefault="00E65A60" w:rsidP="00E65A60">
      <w:pPr>
        <w:rPr>
          <w:b/>
          <w:iCs/>
        </w:rPr>
      </w:pPr>
      <w:r w:rsidRPr="00E65A60">
        <w:rPr>
          <w:b/>
          <w:iCs/>
        </w:rPr>
        <w:t xml:space="preserve">Representations of future nuclear war rest on racist fears of irrational non-whites—the bomb is the epitome of the destructive capacity of Whiteness, naturalizing structural violence through the projection of a spectacular extinction. </w:t>
      </w:r>
    </w:p>
    <w:p w:rsidR="00E65A60" w:rsidRPr="00E65A60" w:rsidRDefault="00E65A60" w:rsidP="00E65A60">
      <w:r w:rsidRPr="00E65A60">
        <w:rPr>
          <w:b/>
          <w:bCs/>
        </w:rPr>
        <w:t>Williams 11</w:t>
      </w:r>
      <w:r w:rsidRPr="00E65A60">
        <w:t xml:space="preserve"> [Paul, lecturer in English at the University of Exeter, “Race, Ethnicity, and Nuclear War”, Liverpool Science Fiction Texts and Studies, 2011, p.1-3]</w:t>
      </w:r>
    </w:p>
    <w:p w:rsidR="00E65A60" w:rsidRPr="00E65A60" w:rsidRDefault="00E65A60" w:rsidP="00E65A60"/>
    <w:p w:rsidR="00E65A60" w:rsidRPr="00E65A60" w:rsidRDefault="00E65A60" w:rsidP="00E65A60">
      <w:r w:rsidRPr="00E65A60">
        <w:t xml:space="preserve">In this study, </w:t>
      </w:r>
      <w:r w:rsidRPr="00E65A60">
        <w:rPr>
          <w:u w:val="single"/>
        </w:rPr>
        <w:t>nuclear representations</w:t>
      </w:r>
      <w:r w:rsidRPr="00E65A60">
        <w:t xml:space="preserve"> are defined as depictions of the following subjects: (1) the invention and use </w:t>
      </w:r>
      <w:r w:rsidRPr="00E65A60">
        <w:rPr>
          <w:u w:val="single"/>
        </w:rPr>
        <w:t>of</w:t>
      </w:r>
      <w:r w:rsidRPr="00E65A60">
        <w:t xml:space="preserve"> the first atomic bombs; (2) nuclear weapons testing stockpiling of the Cold War superpowers; and (3) </w:t>
      </w:r>
      <w:r w:rsidRPr="00E65A60">
        <w:rPr>
          <w:u w:val="single"/>
        </w:rPr>
        <w:t>nuclear war (often referred to as World War Three) and life after such a cataclysm</w:t>
      </w:r>
      <w:r w:rsidRPr="00E65A60">
        <w:t xml:space="preserve">. Nuclear technology </w:t>
      </w:r>
      <w:r w:rsidRPr="00E65A60">
        <w:rPr>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E65A60">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w:t>
      </w:r>
      <w:proofErr w:type="spellStart"/>
      <w:r w:rsidRPr="00E65A60">
        <w:t>supremacism</w:t>
      </w:r>
      <w:proofErr w:type="spellEnd"/>
      <w:r w:rsidRPr="00E65A60">
        <w:t xml:space="preserve">. From this point of view, the scientific achievement of splitting the atom does not reveal white superiority; instead, </w:t>
      </w:r>
      <w:r w:rsidRPr="00E65A60">
        <w:rPr>
          <w:u w:val="single"/>
        </w:rPr>
        <w:t>the enormity of nuclear weapons reminds one that the technology first created by the white world imperils the whole Earth</w:t>
      </w:r>
      <w:r w:rsidRPr="00E65A60">
        <w:t xml:space="preserve">. Through a range of media, from novels to poetry, short stories to film, comics to oratory, the </w:t>
      </w:r>
      <w:r w:rsidRPr="00E65A60">
        <w:rPr>
          <w:u w:val="single"/>
        </w:rPr>
        <w:t>terms that modern European imperialism depended upon – ‘civilization, ‘race’, and ‘nation’, in particular – often recur in nuclear representations</w:t>
      </w:r>
      <w:r w:rsidRPr="00E65A60">
        <w:t xml:space="preserve">. Some of these representations, emerging when Europe’s empires were relinquishing direct control of their colonies, share the uncertainty that beset the colonial powers following the uneven and often violent decolonizing </w:t>
      </w:r>
      <w:proofErr w:type="spellStart"/>
      <w:r w:rsidRPr="00E65A60">
        <w:t>preocess</w:t>
      </w:r>
      <w:proofErr w:type="spellEnd"/>
      <w:r w:rsidRPr="00E65A60">
        <w:t xml:space="preserve">. </w:t>
      </w:r>
      <w:r w:rsidRPr="00E65A60">
        <w:rPr>
          <w:u w:val="single"/>
        </w:rPr>
        <w:t xml:space="preserve">The historical congruence of nuclear representations and decolonization intimates the importance of this context to future visions of World war Three: tropes of genocide, technological and </w:t>
      </w:r>
      <w:proofErr w:type="spellStart"/>
      <w:r w:rsidRPr="00E65A60">
        <w:rPr>
          <w:u w:val="single"/>
        </w:rPr>
        <w:t>and</w:t>
      </w:r>
      <w:proofErr w:type="spellEnd"/>
      <w:r w:rsidRPr="00E65A60">
        <w:rPr>
          <w:u w:val="single"/>
        </w:rPr>
        <w:t xml:space="preserve"> scientific modernity, and the (re)population of the planet are relevant</w:t>
      </w:r>
      <w:r w:rsidRPr="00E65A60">
        <w:t xml:space="preserve"> to this apocalyptic subgenre of SF </w:t>
      </w:r>
      <w:r w:rsidRPr="00E65A60">
        <w:rPr>
          <w:u w:val="single"/>
        </w:rPr>
        <w:t>as well as being recurrent elements in colonial history.</w:t>
      </w:r>
      <w:r w:rsidRPr="00E65A60">
        <w:t xml:space="preserve"> Several of the </w:t>
      </w:r>
      <w:r w:rsidRPr="00E65A60">
        <w:rPr>
          <w:u w:val="single"/>
        </w:rPr>
        <w:t>nuclear representations</w:t>
      </w:r>
      <w:r w:rsidRPr="00E65A60">
        <w:t xml:space="preserve"> discussed </w:t>
      </w:r>
      <w:r w:rsidRPr="00E65A60">
        <w:rPr>
          <w:u w:val="single"/>
        </w:rPr>
        <w:t>reproduce the justifications of the modern imperial project</w:t>
      </w:r>
      <w:r w:rsidRPr="00E65A60">
        <w:t xml:space="preserve">. But an alternative tradition makes these justifications visible and demonstrates their corrosive, lingering presence in contemporary culture through the depiction of nuclear technology and its possible consequences. Significantly, </w:t>
      </w:r>
      <w:r w:rsidRPr="00E65A60">
        <w:rPr>
          <w:u w:val="single"/>
        </w:rPr>
        <w:t>the idea that nuclear weapons are used to buttress a racial order that privileges whiteness – an idea that prohibits non-white peoples from accessing such technology – remains a potent current running from 1945 until the present day</w:t>
      </w:r>
      <w:r w:rsidRPr="00E65A60">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E65A60">
        <w:rPr>
          <w:u w:val="single"/>
        </w:rPr>
        <w:t xml:space="preserve">US foreign policy had to negotiate the American government’s response to domestic systems of racial discrimination, and vice versa. </w:t>
      </w:r>
      <w:r w:rsidRPr="00E65A60">
        <w:t xml:space="preserve">Recently decolonized nations whose populations had been excluded along similar lines by European imperialism followed the </w:t>
      </w:r>
      <w:proofErr w:type="spellStart"/>
      <w:r w:rsidRPr="00E65A60">
        <w:t>narrrative</w:t>
      </w:r>
      <w:proofErr w:type="spellEnd"/>
      <w:r w:rsidRPr="00E65A60">
        <w:t xml:space="preserve"> of American desegregation closely, and the allegiances of these nations played </w:t>
      </w:r>
      <w:proofErr w:type="spellStart"/>
      <w:r w:rsidRPr="00E65A60">
        <w:t>and</w:t>
      </w:r>
      <w:proofErr w:type="spellEnd"/>
      <w:r w:rsidRPr="00E65A60">
        <w:t xml:space="preserve">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w:t>
      </w:r>
      <w:proofErr w:type="spellStart"/>
      <w:r w:rsidRPr="00E65A60">
        <w:t>Ghaa</w:t>
      </w:r>
      <w:proofErr w:type="spellEnd"/>
      <w:r w:rsidRPr="00E65A60">
        <w:t xml:space="preserve"> denied </w:t>
      </w:r>
      <w:proofErr w:type="spellStart"/>
      <w:r w:rsidRPr="00E65A60">
        <w:t>refuelling</w:t>
      </w:r>
      <w:proofErr w:type="spellEnd"/>
      <w:r w:rsidRPr="00E65A60">
        <w:t xml:space="preserve">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E65A60">
        <w:rPr>
          <w:u w:val="single"/>
        </w:rPr>
        <w:t>representations of nuclear weapons and the world after nuclear war postulate meanings that are not only fully activated when considered through a lens of race, ethnicity, nationhood and civilization</w:t>
      </w:r>
      <w:r w:rsidRPr="00E65A60">
        <w:t>. In many of the texts discussed</w:t>
      </w:r>
      <w:r w:rsidRPr="00E65A60">
        <w:rPr>
          <w:u w:val="single"/>
        </w:rPr>
        <w:t>, a primary consideration is whether the vestigial master narrative of white supremacy, the narrative of racial superiority that underpinned modern European colonization, is being resuscitated</w:t>
      </w:r>
      <w:r w:rsidRPr="00E65A60">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w:t>
      </w:r>
      <w:proofErr w:type="spellStart"/>
      <w:r w:rsidRPr="00E65A60">
        <w:t>preconvieved</w:t>
      </w:r>
      <w:proofErr w:type="spellEnd"/>
      <w:r w:rsidRPr="00E65A60">
        <w:t xml:space="preserve"> set of ideas onto a series of texts chosen precisely because they corroborate the hypothesis being tested, but it can also be credible because texts are inscribed by history and by master </w:t>
      </w:r>
      <w:proofErr w:type="spellStart"/>
      <w:r w:rsidRPr="00E65A60">
        <w:t>naratives</w:t>
      </w:r>
      <w:proofErr w:type="spellEnd"/>
      <w:r w:rsidRPr="00E65A60">
        <w:t xml:space="preserve">. As a way of referring to an explanation of the movement of history and its future direction, Jameson’s sense of master narratives is worth retaining. My usage here designates the explanation itself, specifically </w:t>
      </w:r>
      <w:r w:rsidRPr="00E65A60">
        <w:rPr>
          <w:u w:val="single"/>
        </w:rPr>
        <w:t xml:space="preserve">the master narrative of white </w:t>
      </w:r>
      <w:proofErr w:type="spellStart"/>
      <w:r w:rsidRPr="00E65A60">
        <w:rPr>
          <w:u w:val="single"/>
        </w:rPr>
        <w:t>supremacism</w:t>
      </w:r>
      <w:proofErr w:type="spellEnd"/>
      <w:r w:rsidRPr="00E65A60">
        <w:rPr>
          <w:u w:val="single"/>
        </w:rPr>
        <w:t xml:space="preserve"> that proved so useful to European colonialism and the settlement of North America. How do texts come to be inscribed by master narratives</w:t>
      </w:r>
      <w:r w:rsidRPr="00E65A60">
        <w:t xml:space="preserve">? What justification do I have in reading the master narrative o white </w:t>
      </w:r>
      <w:proofErr w:type="spellStart"/>
      <w:r w:rsidRPr="00E65A60">
        <w:t>supremacism</w:t>
      </w:r>
      <w:proofErr w:type="spellEnd"/>
      <w:r w:rsidRPr="00E65A60">
        <w:t xml:space="preserve"> and related narratives of settlement through the literary, cultural and filmic texts </w:t>
      </w:r>
      <w:proofErr w:type="spellStart"/>
      <w:r w:rsidRPr="00E65A60">
        <w:t>analysed</w:t>
      </w:r>
      <w:proofErr w:type="spellEnd"/>
      <w:r w:rsidRPr="00E65A60">
        <w:t xml:space="preserve"> here?</w:t>
      </w:r>
    </w:p>
    <w:p w:rsidR="00E65A60" w:rsidRDefault="00E65A60" w:rsidP="00E65A60"/>
    <w:p w:rsidR="00E65A60" w:rsidRDefault="00E65A60" w:rsidP="00E65A60">
      <w:pPr>
        <w:pStyle w:val="Heading3"/>
      </w:pPr>
      <w:r>
        <w:t>SOFT POWER LINK</w:t>
      </w:r>
    </w:p>
    <w:p w:rsidR="00E65A60" w:rsidRPr="00E65A60" w:rsidRDefault="00E65A60" w:rsidP="00E65A60">
      <w:pPr>
        <w:rPr>
          <w:b/>
          <w:iCs/>
        </w:rPr>
      </w:pPr>
      <w:r w:rsidRPr="00E65A60">
        <w:rPr>
          <w:b/>
          <w:iCs/>
        </w:rPr>
        <w:t>Trying to help shift a country towards democracy is just a smokescreen for large corporations and neoliberal exploitation</w:t>
      </w:r>
    </w:p>
    <w:p w:rsidR="00E65A60" w:rsidRPr="00E65A60" w:rsidRDefault="00E65A60" w:rsidP="00E65A60">
      <w:proofErr w:type="spellStart"/>
      <w:r w:rsidRPr="00E65A60">
        <w:rPr>
          <w:b/>
          <w:bCs/>
        </w:rPr>
        <w:t>Neocosmos</w:t>
      </w:r>
      <w:proofErr w:type="spellEnd"/>
      <w:r w:rsidRPr="00E65A60">
        <w:rPr>
          <w:b/>
          <w:bCs/>
        </w:rPr>
        <w:t>, 11</w:t>
      </w:r>
      <w:r w:rsidRPr="00E65A60">
        <w:t xml:space="preserve"> (Professor and Director of Global Movements Research at </w:t>
      </w:r>
      <w:proofErr w:type="spellStart"/>
      <w:r w:rsidRPr="00E65A60">
        <w:t>Monash</w:t>
      </w:r>
      <w:proofErr w:type="spellEnd"/>
      <w:r w:rsidRPr="00E65A60">
        <w:t xml:space="preserve"> University, in Johannesburg. He is also a fellow at the Centre for Humanities Research at the University of the Western Cape, Michael, Mass </w:t>
      </w:r>
      <w:proofErr w:type="spellStart"/>
      <w:r w:rsidRPr="00E65A60">
        <w:t>mobilisation</w:t>
      </w:r>
      <w:proofErr w:type="spellEnd"/>
      <w:r w:rsidRPr="00E65A60">
        <w:t xml:space="preserve">, ‘democratic transition’ and ‘transitional violence’ in Africa, 2011-03-31, Issue 523, </w:t>
      </w:r>
      <w:hyperlink r:id="rId13" w:history="1">
        <w:r w:rsidRPr="00E65A60">
          <w:rPr>
            <w:rStyle w:val="Hyperlink"/>
          </w:rPr>
          <w:t>http://pambazuka.org/en/category/features/72163</w:t>
        </w:r>
      </w:hyperlink>
      <w:r w:rsidRPr="00E65A60">
        <w:t>) D2</w:t>
      </w:r>
    </w:p>
    <w:p w:rsidR="00E65A60" w:rsidRDefault="00E65A60" w:rsidP="00E65A60">
      <w:r w:rsidRPr="00E65A60">
        <w:rPr>
          <w:b/>
          <w:u w:val="single"/>
        </w:rPr>
        <w:t xml:space="preserve">When ‘political </w:t>
      </w:r>
      <w:proofErr w:type="spellStart"/>
      <w:r w:rsidRPr="00E65A60">
        <w:rPr>
          <w:b/>
          <w:u w:val="single"/>
        </w:rPr>
        <w:t>conditionalities</w:t>
      </w:r>
      <w:proofErr w:type="spellEnd"/>
      <w:r w:rsidRPr="00E65A60">
        <w:rPr>
          <w:b/>
          <w:u w:val="single"/>
        </w:rPr>
        <w:t xml:space="preserve">’ proved insufficient, it was (and still is) always possible to enforce such democracy, human rights and incorporation into the global order through the deployment of military </w:t>
      </w:r>
      <w:r w:rsidRPr="00E65A60">
        <w:t>might, more or less</w:t>
      </w:r>
      <w:r w:rsidRPr="00E65A60">
        <w:rPr>
          <w:b/>
          <w:u w:val="single"/>
        </w:rPr>
        <w:t xml:space="preserve"> justified by notions of ‘humanitarian’ intervention.</w:t>
      </w:r>
      <w:r w:rsidRPr="00E65A60">
        <w:t xml:space="preserve"> This may simply have lengthened the process of ‘transition’ but was never meant to alter its final outcome. In fact the ‘</w:t>
      </w:r>
      <w:r w:rsidRPr="00E65A60">
        <w:rPr>
          <w:u w:val="single"/>
        </w:rPr>
        <w:t>transition’ is</w:t>
      </w:r>
      <w:r w:rsidRPr="00E65A60">
        <w:rPr>
          <w:u w:val="thick"/>
        </w:rPr>
        <w:t xml:space="preserve"> </w:t>
      </w:r>
      <w:r w:rsidRPr="00E65A60">
        <w:t>apparently a</w:t>
      </w:r>
      <w:r w:rsidRPr="00E65A60">
        <w:rPr>
          <w:u w:val="thick"/>
        </w:rPr>
        <w:t xml:space="preserve"> </w:t>
      </w:r>
      <w:r w:rsidRPr="00E65A60">
        <w:rPr>
          <w:u w:val="single"/>
        </w:rPr>
        <w:t>never-ending</w:t>
      </w:r>
      <w:r w:rsidRPr="00E65A60">
        <w:rPr>
          <w:u w:val="thick"/>
        </w:rPr>
        <w:t xml:space="preserve"> </w:t>
      </w:r>
      <w:r w:rsidRPr="00E65A60">
        <w:t>one</w:t>
      </w:r>
      <w:r w:rsidRPr="00E65A60">
        <w:rPr>
          <w:u w:val="thick"/>
        </w:rPr>
        <w:t xml:space="preserve"> </w:t>
      </w:r>
      <w:r w:rsidRPr="00E65A60">
        <w:rPr>
          <w:u w:val="single"/>
        </w:rPr>
        <w:t>as the ideal of the West is rarely attained</w:t>
      </w:r>
      <w:r w:rsidRPr="00E65A60">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sidRPr="00E65A60">
        <w:rPr>
          <w:u w:val="single"/>
        </w:rPr>
        <w:t>the law along with</w:t>
      </w:r>
      <w:r w:rsidRPr="00E65A60">
        <w:t xml:space="preserve"> its trustees (</w:t>
      </w:r>
      <w:r w:rsidRPr="00E65A60">
        <w:rPr>
          <w:u w:val="single"/>
        </w:rPr>
        <w:t>governments</w:t>
      </w:r>
      <w:r w:rsidRPr="00E65A60">
        <w:t xml:space="preserve">, transnational and national </w:t>
      </w:r>
      <w:r w:rsidRPr="00E65A60">
        <w:rPr>
          <w:u w:val="single"/>
        </w:rPr>
        <w:t>NGOs, multinational agencies) are understood to be</w:t>
      </w:r>
      <w:r w:rsidRPr="00E65A60">
        <w:t xml:space="preserve"> their </w:t>
      </w:r>
      <w:proofErr w:type="spellStart"/>
      <w:r w:rsidRPr="00E65A60">
        <w:rPr>
          <w:u w:val="single"/>
        </w:rPr>
        <w:t>saviours</w:t>
      </w:r>
      <w:proofErr w:type="spellEnd"/>
      <w:proofErr w:type="gramStart"/>
      <w:r w:rsidRPr="00E65A60">
        <w:rPr>
          <w:u w:val="single"/>
        </w:rPr>
        <w:t>.</w:t>
      </w:r>
      <w:r w:rsidRPr="00E65A60">
        <w:t>[</w:t>
      </w:r>
      <w:proofErr w:type="gramEnd"/>
      <w:r w:rsidRPr="00E65A60">
        <w:t xml:space="preserve">6] </w:t>
      </w:r>
      <w:r w:rsidRPr="00E65A60">
        <w:rPr>
          <w:u w:val="single"/>
        </w:rPr>
        <w:t>The neocolonial relationship here should be apparent,</w:t>
      </w:r>
      <w:r w:rsidRPr="00E65A60">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 ¶ </w:t>
      </w:r>
      <w:proofErr w:type="spellStart"/>
      <w:r w:rsidRPr="00E65A60">
        <w:rPr>
          <w:u w:val="single"/>
        </w:rPr>
        <w:t>Democratisation</w:t>
      </w:r>
      <w:proofErr w:type="spellEnd"/>
      <w:r w:rsidRPr="00E65A60">
        <w:t xml:space="preserve"> which ultimately has its roots in the struggles of people from all walks of life for greater control over their daily lives – hence in the self-constitution of a demos – </w:t>
      </w:r>
      <w:r w:rsidRPr="00E65A60">
        <w:rPr>
          <w:u w:val="single"/>
        </w:rPr>
        <w:t>is</w:t>
      </w:r>
      <w:r w:rsidRPr="00E65A60">
        <w:rPr>
          <w:u w:val="thick"/>
        </w:rPr>
        <w:t xml:space="preserve"> </w:t>
      </w:r>
      <w:r w:rsidRPr="00E65A60">
        <w:t>now transformed into a technical process removed from popular control and</w:t>
      </w:r>
      <w:r w:rsidRPr="00E65A60">
        <w:rPr>
          <w:u w:val="thick"/>
        </w:rPr>
        <w:t xml:space="preserve"> </w:t>
      </w:r>
      <w:r w:rsidRPr="00E65A60">
        <w:rPr>
          <w:u w:val="single"/>
        </w:rPr>
        <w:t>placed into the hands of experts</w:t>
      </w:r>
      <w:r w:rsidRPr="00E65A60">
        <w:t xml:space="preserve"> such as ‘human rights lawyers’, ‘social entrepreneurs’, ‘governance professionals’ and ‘gender mainstreamers’ </w:t>
      </w:r>
      <w:r w:rsidRPr="00E65A60">
        <w:rPr>
          <w:u w:val="single"/>
        </w:rPr>
        <w:t xml:space="preserve">who </w:t>
      </w:r>
      <w:r w:rsidRPr="00E65A60">
        <w:t xml:space="preserve">together </w:t>
      </w:r>
      <w:r w:rsidRPr="00E65A60">
        <w:rPr>
          <w:u w:val="single"/>
        </w:rPr>
        <w:t>staff an industry whose tentacles hold up the liberal global hydra of the new imperial ‘</w:t>
      </w:r>
      <w:proofErr w:type="spellStart"/>
      <w:r w:rsidRPr="00E65A60">
        <w:rPr>
          <w:u w:val="single"/>
        </w:rPr>
        <w:t>democratising</w:t>
      </w:r>
      <w:proofErr w:type="spellEnd"/>
      <w:r w:rsidRPr="00E65A60">
        <w:rPr>
          <w:u w:val="single"/>
        </w:rPr>
        <w:t xml:space="preserve"> mission’</w:t>
      </w:r>
      <w:r w:rsidRPr="00E65A60">
        <w:t xml:space="preserve"> on the continent. </w:t>
      </w:r>
      <w:r w:rsidRPr="00E65A60">
        <w:rPr>
          <w:b/>
          <w:u w:val="single"/>
        </w:rPr>
        <w:t>Rather than a transition from authoritarianism to democracy, what occurred on the African continent during the 1990s can be more</w:t>
      </w:r>
      <w:r w:rsidRPr="00E65A60">
        <w:t xml:space="preserve"> profitably </w:t>
      </w:r>
      <w:r w:rsidRPr="00E65A60">
        <w:rPr>
          <w:b/>
          <w:u w:val="single"/>
        </w:rPr>
        <w:t>understood as</w:t>
      </w:r>
      <w:r w:rsidRPr="00E65A60">
        <w:t xml:space="preserve"> a process of systematic de-</w:t>
      </w:r>
      <w:proofErr w:type="spellStart"/>
      <w:r w:rsidRPr="00E65A60">
        <w:t>politicisation</w:t>
      </w:r>
      <w:proofErr w:type="spellEnd"/>
      <w:r w:rsidRPr="00E65A60">
        <w:rPr>
          <w:b/>
          <w:u w:val="single"/>
        </w:rPr>
        <w:t>, a process of political exclusion</w:t>
      </w:r>
      <w:r w:rsidRPr="00E65A60">
        <w:t xml:space="preserve">. If we agree with the philosopher Jacques </w:t>
      </w:r>
      <w:proofErr w:type="spellStart"/>
      <w:r w:rsidRPr="00E65A60">
        <w:t>Rancière</w:t>
      </w:r>
      <w:proofErr w:type="spellEnd"/>
      <w:r w:rsidRPr="00E65A60">
        <w:t xml:space="preserve"> that ‘politics begins exactly when those who “cannot” do something show that in fact they can’[9], then it is not difficult to </w:t>
      </w:r>
      <w:proofErr w:type="spellStart"/>
      <w:r w:rsidRPr="00E65A60">
        <w:t>visualise</w:t>
      </w:r>
      <w:proofErr w:type="spellEnd"/>
      <w:r w:rsidRPr="00E65A60">
        <w:t xml:space="preserve"> ‘de-</w:t>
      </w:r>
      <w:proofErr w:type="spellStart"/>
      <w:r w:rsidRPr="00E65A60">
        <w:t>politicisation</w:t>
      </w:r>
      <w:proofErr w:type="spellEnd"/>
      <w:r w:rsidRPr="00E65A60">
        <w:t xml:space="preserve">’ as a process whereby those same people are being convinced that they really are quite incapable, that they did not do anything significant, new or different after all, despite what they may or may not have thought, as it would have all happened anyway and that in any case their work is now over. Everyone should return to their allotted place in the social structure and vacate the field of politics, leaving it to those who know how to follow unquestioningly the rules of the game (of the state): The trustees of the excluded. In fact if historicist categories are preferred, this process could be described as a never-ending ‘transition’ from the inventive politics of popular agency to the oppressive </w:t>
      </w:r>
      <w:proofErr w:type="spellStart"/>
      <w:r w:rsidRPr="00E65A60">
        <w:t>technicism</w:t>
      </w:r>
      <w:proofErr w:type="spellEnd"/>
      <w:r w:rsidRPr="00E65A60">
        <w:t xml:space="preserve"> of state and imperial power. </w:t>
      </w:r>
    </w:p>
    <w:p w:rsidR="00E65A60" w:rsidRPr="00E65A60" w:rsidRDefault="00E65A60" w:rsidP="00E65A60">
      <w:bookmarkStart w:id="0" w:name="_GoBack"/>
      <w:bookmarkEnd w:id="0"/>
    </w:p>
    <w:p w:rsidR="00E65A60" w:rsidRDefault="00E65A60" w:rsidP="00E65A60"/>
    <w:p w:rsidR="00E65A60" w:rsidRPr="00E65A60" w:rsidRDefault="00E65A60" w:rsidP="00E65A60"/>
    <w:p w:rsidR="00236002" w:rsidRDefault="00236002" w:rsidP="00236002">
      <w:pPr>
        <w:jc w:val="both"/>
      </w:pPr>
    </w:p>
    <w:p w:rsidR="00236002" w:rsidRPr="00236002" w:rsidRDefault="00236002" w:rsidP="00236002"/>
    <w:p w:rsidR="009436B2" w:rsidRDefault="009436B2" w:rsidP="009436B2">
      <w:pPr>
        <w:jc w:val="both"/>
      </w:pPr>
    </w:p>
    <w:p w:rsidR="009436B2" w:rsidRPr="009436B2" w:rsidRDefault="009436B2" w:rsidP="009436B2"/>
    <w:p w:rsidR="006F5826" w:rsidRPr="006F5826" w:rsidRDefault="006F5826" w:rsidP="006F5826"/>
    <w:p w:rsidR="0091799B" w:rsidRPr="0091799B" w:rsidRDefault="0091799B" w:rsidP="0091799B"/>
    <w:p w:rsidR="00E05770" w:rsidRDefault="00E05770" w:rsidP="00E05770">
      <w:pPr>
        <w:pStyle w:val="Heading2"/>
      </w:pPr>
      <w:r>
        <w:t>IMPACTS</w:t>
      </w:r>
    </w:p>
    <w:p w:rsidR="00E05770" w:rsidRDefault="00E05770" w:rsidP="00E05770">
      <w:pPr>
        <w:spacing w:after="200" w:line="240" w:lineRule="auto"/>
        <w:rPr>
          <w:rFonts w:ascii="Calibri" w:eastAsia="Times New Roman" w:hAnsi="Calibri" w:cs="Times New Roman"/>
        </w:rPr>
      </w:pPr>
    </w:p>
    <w:p w:rsidR="00E05770" w:rsidRDefault="00E05770" w:rsidP="00E05770">
      <w:pPr>
        <w:spacing w:after="200" w:line="240" w:lineRule="auto"/>
        <w:rPr>
          <w:rFonts w:ascii="Calibri" w:eastAsia="Times New Roman" w:hAnsi="Calibri" w:cs="Times New Roman"/>
        </w:rPr>
      </w:pPr>
    </w:p>
    <w:p w:rsidR="00E05770" w:rsidRDefault="00E05770" w:rsidP="00E05770">
      <w:pPr>
        <w:pStyle w:val="Heading3"/>
        <w:rPr>
          <w:rFonts w:eastAsia="Times New Roman"/>
        </w:rPr>
      </w:pPr>
      <w:r>
        <w:rPr>
          <w:rFonts w:eastAsia="Times New Roman"/>
        </w:rPr>
        <w:t>SOCIAL BIOLOGICAL DEATH</w:t>
      </w:r>
    </w:p>
    <w:p w:rsidR="00E05770" w:rsidRPr="002143F0" w:rsidRDefault="00E05770" w:rsidP="00E05770">
      <w:pPr>
        <w:spacing w:after="200" w:line="240" w:lineRule="auto"/>
        <w:rPr>
          <w:rFonts w:ascii="Calibri" w:eastAsia="Times New Roman" w:hAnsi="Calibri" w:cs="Times New Roman"/>
        </w:rPr>
      </w:pPr>
      <w:r w:rsidRPr="002143F0">
        <w:rPr>
          <w:rFonts w:ascii="Calibri" w:eastAsia="Times New Roman" w:hAnsi="Calibri" w:cs="Times New Roman"/>
        </w:rPr>
        <w:t xml:space="preserve">THE ERA OF THE ANTHROPOCENE HAS USHERED IN GLOBAL CAPITAL AND ENVIRONMENTAL COLLAPSE BUT MORE </w:t>
      </w:r>
      <w:proofErr w:type="gramStart"/>
      <w:r w:rsidRPr="002143F0">
        <w:rPr>
          <w:rFonts w:ascii="Calibri" w:eastAsia="Times New Roman" w:hAnsi="Calibri" w:cs="Times New Roman"/>
        </w:rPr>
        <w:t>SO  SINCE</w:t>
      </w:r>
      <w:proofErr w:type="gramEnd"/>
      <w:r w:rsidRPr="002143F0">
        <w:rPr>
          <w:rFonts w:ascii="Calibri" w:eastAsia="Times New Roman" w:hAnsi="Calibri" w:cs="Times New Roman"/>
        </w:rPr>
        <w:t xml:space="preserve"> THE WORLD IS STRUCTURED BY THE GRAMMAR OF SUFFERING </w:t>
      </w:r>
      <w:r>
        <w:rPr>
          <w:rFonts w:ascii="Calibri" w:eastAsia="Times New Roman" w:hAnsi="Calibri" w:cs="Times New Roman"/>
        </w:rPr>
        <w:t xml:space="preserve">CAUSE </w:t>
      </w:r>
      <w:r w:rsidRPr="002143F0">
        <w:rPr>
          <w:rFonts w:ascii="Calibri" w:eastAsia="Times New Roman" w:hAnsi="Calibri" w:cs="Times New Roman"/>
        </w:rPr>
        <w:t>A LIFE OF VIOLENCE, OBJECTIFICATION, AND SOCIO-BIOLOGICAL DEATH POSITS ONLY THE WORLDS ANNIHILATION WHICH DOESN’T SUSTAIN BLACKN</w:t>
      </w:r>
      <w:r>
        <w:rPr>
          <w:rFonts w:ascii="Calibri" w:eastAsia="Times New Roman" w:hAnsi="Calibri" w:cs="Times New Roman"/>
        </w:rPr>
        <w:t xml:space="preserve">ESS AS A NECCESSITY FOR COHERENCE </w:t>
      </w:r>
    </w:p>
    <w:p w:rsidR="00E05770" w:rsidRDefault="00E05770" w:rsidP="00E05770">
      <w:pPr>
        <w:spacing w:after="200" w:line="240" w:lineRule="auto"/>
        <w:jc w:val="both"/>
        <w:rPr>
          <w:rFonts w:ascii="Calibri" w:eastAsia="Times New Roman" w:hAnsi="Calibri" w:cs="Times New Roman"/>
          <w:sz w:val="16"/>
          <w:szCs w:val="16"/>
        </w:rPr>
      </w:pPr>
      <w:proofErr w:type="spellStart"/>
      <w:r w:rsidRPr="002143F0">
        <w:rPr>
          <w:rFonts w:ascii="Calibri" w:eastAsia="Times New Roman" w:hAnsi="Calibri" w:cs="Times New Roman"/>
          <w:b/>
          <w:bCs/>
          <w:sz w:val="26"/>
          <w:szCs w:val="26"/>
        </w:rPr>
        <w:t>Opperman</w:t>
      </w:r>
      <w:proofErr w:type="spellEnd"/>
      <w:r w:rsidRPr="002143F0">
        <w:rPr>
          <w:rFonts w:ascii="Calibri" w:eastAsia="Times New Roman" w:hAnsi="Calibri" w:cs="Times New Roman"/>
          <w:b/>
          <w:bCs/>
          <w:sz w:val="26"/>
          <w:szCs w:val="26"/>
        </w:rPr>
        <w:t xml:space="preserve"> 16</w:t>
      </w:r>
      <w:r w:rsidRPr="002143F0">
        <w:rPr>
          <w:rFonts w:ascii="Calibri" w:eastAsia="Times New Roman" w:hAnsi="Calibri" w:cs="Times New Roman"/>
          <w:sz w:val="16"/>
          <w:szCs w:val="16"/>
        </w:rPr>
        <w:t>,(</w:t>
      </w:r>
      <w:proofErr w:type="spellStart"/>
      <w:r w:rsidRPr="002143F0">
        <w:rPr>
          <w:rFonts w:ascii="Calibri" w:eastAsia="Times New Roman" w:hAnsi="Calibri" w:cs="Times New Roman"/>
          <w:sz w:val="16"/>
          <w:szCs w:val="16"/>
        </w:rPr>
        <w:t>Romy</w:t>
      </w:r>
      <w:proofErr w:type="spellEnd"/>
      <w:r w:rsidRPr="002143F0">
        <w:rPr>
          <w:rFonts w:ascii="Calibri" w:eastAsia="Times New Roman" w:hAnsi="Calibri" w:cs="Times New Roman"/>
          <w:sz w:val="16"/>
          <w:szCs w:val="16"/>
        </w:rPr>
        <w:t xml:space="preserve">, PHD Philosophy Pennsylvania State University </w:t>
      </w:r>
      <w:proofErr w:type="spellStart"/>
      <w:r w:rsidRPr="002143F0">
        <w:rPr>
          <w:rFonts w:ascii="Calibri" w:eastAsia="Times New Roman" w:hAnsi="Calibri" w:cs="Times New Roman"/>
          <w:sz w:val="16"/>
          <w:szCs w:val="16"/>
        </w:rPr>
        <w:t>M.Phil</w:t>
      </w:r>
      <w:proofErr w:type="spellEnd"/>
      <w:r w:rsidRPr="002143F0">
        <w:rPr>
          <w:rFonts w:ascii="Calibri" w:eastAsia="Times New Roman" w:hAnsi="Calibri" w:cs="Times New Roman"/>
          <w:sz w:val="16"/>
          <w:szCs w:val="16"/>
        </w:rPr>
        <w:t xml:space="preserve"> Criticism and Culture - University of Cambridge, “A complete </w:t>
      </w:r>
      <w:proofErr w:type="spellStart"/>
      <w:r w:rsidRPr="002143F0">
        <w:rPr>
          <w:rFonts w:ascii="Calibri" w:eastAsia="Times New Roman" w:hAnsi="Calibri" w:cs="Times New Roman"/>
          <w:sz w:val="16"/>
          <w:szCs w:val="16"/>
        </w:rPr>
        <w:t>lysis</w:t>
      </w:r>
      <w:proofErr w:type="spellEnd"/>
      <w:r w:rsidRPr="002143F0">
        <w:rPr>
          <w:rFonts w:ascii="Calibri" w:eastAsia="Times New Roman" w:hAnsi="Calibri" w:cs="Times New Roman"/>
          <w:sz w:val="16"/>
          <w:szCs w:val="16"/>
        </w:rPr>
        <w:t xml:space="preserve"> of this morbid universe”: Unthinking Utopia through Afro-Pessimism, (presented at the American Comparative Literature Association 2016 in the seminar “Utopia Renewed”,2016)DTY</w:t>
      </w:r>
      <w:r w:rsidRPr="002143F0">
        <w:rPr>
          <w:rFonts w:ascii="Calibri" w:eastAsia="Times New Roman" w:hAnsi="Calibri" w:cs="Times New Roman"/>
        </w:rPr>
        <w:t xml:space="preserve"> </w:t>
      </w:r>
      <w:r w:rsidRPr="002143F0">
        <w:rPr>
          <w:rFonts w:ascii="Calibri" w:eastAsia="Times New Roman" w:hAnsi="Calibri" w:cs="Times New Roman"/>
          <w:u w:val="single"/>
        </w:rPr>
        <w:t>T</w:t>
      </w:r>
      <w:r w:rsidRPr="002143F0">
        <w:rPr>
          <w:rFonts w:ascii="Calibri" w:eastAsia="Times New Roman" w:hAnsi="Calibri" w:cs="Times New Roman"/>
        </w:rPr>
        <w:t>he motif of utopia as apocalypse</w:t>
      </w:r>
      <w:r w:rsidRPr="002143F0">
        <w:rPr>
          <w:rFonts w:ascii="Calibri" w:eastAsia="Times New Roman" w:hAnsi="Calibri" w:cs="Times New Roman"/>
          <w:u w:val="single"/>
        </w:rPr>
        <w:t>,</w:t>
      </w:r>
      <w:r w:rsidRPr="002143F0">
        <w:rPr>
          <w:rFonts w:ascii="Calibri" w:eastAsia="Times New Roman" w:hAnsi="Calibri" w:cs="Times New Roman"/>
          <w:sz w:val="16"/>
          <w:szCs w:val="16"/>
        </w:rPr>
        <w:t xml:space="preserve"> the utocalypse, has become something of a banality. Repeated ad </w:t>
      </w:r>
      <w:proofErr w:type="spellStart"/>
      <w:r w:rsidRPr="002143F0">
        <w:rPr>
          <w:rFonts w:ascii="Calibri" w:eastAsia="Times New Roman" w:hAnsi="Calibri" w:cs="Times New Roman"/>
          <w:sz w:val="16"/>
          <w:szCs w:val="16"/>
        </w:rPr>
        <w:t>nauseaum</w:t>
      </w:r>
      <w:proofErr w:type="spellEnd"/>
      <w:r w:rsidRPr="002143F0">
        <w:rPr>
          <w:rFonts w:ascii="Calibri" w:eastAsia="Times New Roman" w:hAnsi="Calibri" w:cs="Times New Roman"/>
          <w:sz w:val="16"/>
          <w:szCs w:val="16"/>
        </w:rPr>
        <w:t xml:space="preserve"> in popular culture, hotly pursued by its double in criticism, </w:t>
      </w:r>
      <w:r w:rsidRPr="009436B2">
        <w:rPr>
          <w:rFonts w:ascii="Calibri" w:eastAsia="Times New Roman" w:hAnsi="Calibri" w:cs="Times New Roman"/>
          <w:u w:val="single"/>
        </w:rPr>
        <w:t>the only hope of relief from global capital and the environmental collapse that it entails now appears as almost total destruction in which an messianic skeleton is redeployed in order to serve the imaginary of the age of the anthropocene</w:t>
      </w:r>
      <w:r w:rsidRPr="002143F0">
        <w:rPr>
          <w:rFonts w:ascii="Calibri" w:eastAsia="Times New Roman" w:hAnsi="Calibri" w:cs="Times New Roman"/>
          <w:sz w:val="16"/>
          <w:szCs w:val="16"/>
        </w:rPr>
        <w:t xml:space="preserve">.1 Like a Hail Mary, we feverishly repeat in fiction, film, and theory the knowledge that </w:t>
      </w:r>
      <w:r w:rsidRPr="009436B2">
        <w:rPr>
          <w:rFonts w:ascii="Calibri" w:eastAsia="Times New Roman" w:hAnsi="Calibri" w:cs="Times New Roman"/>
          <w:b/>
          <w:bCs/>
          <w:u w:val="single"/>
        </w:rPr>
        <w:t>the damage us humans have collectively done can only be erased through a redemptive and cleansing deluge of death and destruction that opens onto another world that was destined from the start.</w:t>
      </w:r>
      <w:r w:rsidRPr="009436B2">
        <w:rPr>
          <w:rFonts w:ascii="Calibri" w:eastAsia="Times New Roman" w:hAnsi="Calibri" w:cs="Times New Roman"/>
          <w:u w:val="single"/>
        </w:rPr>
        <w:t xml:space="preserve"> To</w:t>
      </w:r>
      <w:r w:rsidRPr="009436B2">
        <w:rPr>
          <w:rFonts w:ascii="Calibri" w:eastAsia="Times New Roman" w:hAnsi="Calibri" w:cs="Times New Roman"/>
          <w:sz w:val="16"/>
          <w:szCs w:val="16"/>
        </w:rPr>
        <w:t xml:space="preserve"> think or</w:t>
      </w:r>
      <w:r w:rsidRPr="009436B2">
        <w:rPr>
          <w:rFonts w:ascii="Calibri" w:eastAsia="Times New Roman" w:hAnsi="Calibri" w:cs="Times New Roman"/>
          <w:u w:val="single"/>
        </w:rPr>
        <w:t xml:space="preserve"> visualize</w:t>
      </w:r>
      <w:r w:rsidRPr="002143F0">
        <w:rPr>
          <w:rFonts w:ascii="Calibri" w:eastAsia="Times New Roman" w:hAnsi="Calibri" w:cs="Times New Roman"/>
          <w:sz w:val="16"/>
          <w:szCs w:val="16"/>
        </w:rPr>
        <w:t xml:space="preserve"> utocalypse, there needs to be some remainder, a few survivors, almost always White, reproductive, promising futurity in a world in which Blacks are now conspicuously absent, ready to start again.3  This paper speaks to </w:t>
      </w:r>
      <w:r w:rsidRPr="009436B2">
        <w:rPr>
          <w:rFonts w:ascii="Calibri" w:eastAsia="Times New Roman" w:hAnsi="Calibri" w:cs="Times New Roman"/>
          <w:u w:val="single"/>
        </w:rPr>
        <w:t>the</w:t>
      </w:r>
      <w:r w:rsidRPr="002143F0">
        <w:rPr>
          <w:rFonts w:ascii="Calibri" w:eastAsia="Times New Roman" w:hAnsi="Calibri" w:cs="Times New Roman"/>
          <w:u w:val="single"/>
        </w:rPr>
        <w:t xml:space="preserve"> </w:t>
      </w:r>
      <w:r w:rsidRPr="009436B2">
        <w:rPr>
          <w:rFonts w:ascii="Calibri" w:eastAsia="Times New Roman" w:hAnsi="Calibri" w:cs="Times New Roman"/>
          <w:u w:val="single"/>
        </w:rPr>
        <w:t>underside of the hegemonic utocalypse</w:t>
      </w:r>
      <w:r w:rsidRPr="002143F0">
        <w:rPr>
          <w:rFonts w:ascii="Calibri" w:eastAsia="Times New Roman" w:hAnsi="Calibri" w:cs="Times New Roman"/>
          <w:sz w:val="16"/>
          <w:szCs w:val="16"/>
        </w:rPr>
        <w:t xml:space="preserve">. I look at the form utopia takes for the seemingly most anti-utopian and self-avowed ‘Blackest’ corner of Black thought, Afro-pessimism. For Afro-pessimists </w:t>
      </w:r>
      <w:r w:rsidRPr="009436B2">
        <w:rPr>
          <w:rFonts w:ascii="Calibri" w:eastAsia="Times New Roman" w:hAnsi="Calibri" w:cs="Times New Roman"/>
          <w:u w:val="single"/>
        </w:rPr>
        <w:t>the position of</w:t>
      </w:r>
      <w:r w:rsidRPr="002143F0">
        <w:rPr>
          <w:rFonts w:ascii="Calibri" w:eastAsia="Times New Roman" w:hAnsi="Calibri" w:cs="Times New Roman"/>
          <w:u w:val="single"/>
        </w:rPr>
        <w:t xml:space="preserve"> </w:t>
      </w:r>
      <w:r w:rsidRPr="009436B2">
        <w:rPr>
          <w:rFonts w:ascii="Calibri" w:eastAsia="Times New Roman" w:hAnsi="Calibri" w:cs="Times New Roman"/>
          <w:u w:val="single"/>
        </w:rPr>
        <w:t>Blackness continues to be constructed through the Slave relation, and this enslavement is itself the condition of the contingent freedom that all notions of ethics and politics rely on</w:t>
      </w:r>
      <w:r w:rsidRPr="009436B2">
        <w:rPr>
          <w:rFonts w:ascii="Calibri" w:eastAsia="Times New Roman" w:hAnsi="Calibri" w:cs="Times New Roman"/>
          <w:sz w:val="16"/>
          <w:szCs w:val="16"/>
        </w:rPr>
        <w:t>.</w:t>
      </w:r>
      <w:r w:rsidRPr="002143F0">
        <w:rPr>
          <w:rFonts w:ascii="Calibri" w:eastAsia="Times New Roman" w:hAnsi="Calibri" w:cs="Times New Roman"/>
          <w:sz w:val="16"/>
          <w:szCs w:val="16"/>
        </w:rPr>
        <w:t xml:space="preserve"> Consequently, this analysis of Blackness forces us to reappraise the role of utopian thinking in ethical and political practices, themselves premised on the exclusion of black bodies and complicit in the reproduction of anti-Blackness. This divide between Black and </w:t>
      </w:r>
      <w:proofErr w:type="spellStart"/>
      <w:proofErr w:type="gramStart"/>
      <w:r w:rsidRPr="002143F0">
        <w:rPr>
          <w:rFonts w:ascii="Calibri" w:eastAsia="Times New Roman" w:hAnsi="Calibri" w:cs="Times New Roman"/>
          <w:sz w:val="16"/>
          <w:szCs w:val="16"/>
        </w:rPr>
        <w:t>antiBlack</w:t>
      </w:r>
      <w:proofErr w:type="spellEnd"/>
      <w:proofErr w:type="gramEnd"/>
      <w:r w:rsidRPr="002143F0">
        <w:rPr>
          <w:rFonts w:ascii="Calibri" w:eastAsia="Times New Roman" w:hAnsi="Calibri" w:cs="Times New Roman"/>
          <w:sz w:val="16"/>
          <w:szCs w:val="16"/>
        </w:rPr>
        <w:t xml:space="preserve"> is understood as the antagonism that structures the world. Surveying the way in which White Supremacy has cloaked </w:t>
      </w:r>
      <w:proofErr w:type="gramStart"/>
      <w:r w:rsidRPr="002143F0">
        <w:rPr>
          <w:rFonts w:ascii="Calibri" w:eastAsia="Times New Roman" w:hAnsi="Calibri" w:cs="Times New Roman"/>
          <w:sz w:val="16"/>
          <w:szCs w:val="16"/>
        </w:rPr>
        <w:t>itself</w:t>
      </w:r>
      <w:proofErr w:type="gramEnd"/>
      <w:r w:rsidRPr="002143F0">
        <w:rPr>
          <w:rFonts w:ascii="Calibri" w:eastAsia="Times New Roman" w:hAnsi="Calibri" w:cs="Times New Roman"/>
          <w:sz w:val="16"/>
          <w:szCs w:val="16"/>
        </w:rPr>
        <w:t xml:space="preserve"> in varying disguises, including that of multi and post-racialism, leads pessimists </w:t>
      </w:r>
      <w:r w:rsidRPr="002143F0">
        <w:rPr>
          <w:rFonts w:ascii="Calibri" w:eastAsia="Times New Roman" w:hAnsi="Calibri" w:cs="Times New Roman"/>
        </w:rPr>
        <w:t>to conclude that</w:t>
      </w:r>
      <w:r w:rsidRPr="002143F0">
        <w:rPr>
          <w:rFonts w:ascii="Calibri" w:eastAsia="Times New Roman" w:hAnsi="Calibri" w:cs="Times New Roman"/>
          <w:u w:val="single"/>
        </w:rPr>
        <w:t xml:space="preserve"> </w:t>
      </w:r>
      <w:r w:rsidRPr="009436B2">
        <w:rPr>
          <w:rFonts w:ascii="Calibri" w:eastAsia="Times New Roman" w:hAnsi="Calibri" w:cs="Times New Roman"/>
          <w:u w:val="single"/>
        </w:rPr>
        <w:t>Anti-Blackness cannot be ameliorated by bettering the existing society</w:t>
      </w:r>
      <w:r w:rsidRPr="002143F0">
        <w:rPr>
          <w:rFonts w:ascii="Calibri" w:eastAsia="Times New Roman" w:hAnsi="Calibri" w:cs="Times New Roman"/>
        </w:rPr>
        <w:t xml:space="preserve"> with the means it makes available to thought and practice</w:t>
      </w:r>
      <w:r w:rsidRPr="002143F0">
        <w:rPr>
          <w:rFonts w:ascii="Calibri" w:eastAsia="Times New Roman" w:hAnsi="Calibri" w:cs="Times New Roman"/>
          <w:u w:val="single"/>
        </w:rPr>
        <w:t xml:space="preserve">. </w:t>
      </w:r>
      <w:r w:rsidRPr="009436B2">
        <w:rPr>
          <w:rFonts w:ascii="Calibri" w:eastAsia="Times New Roman" w:hAnsi="Calibri" w:cs="Times New Roman"/>
          <w:u w:val="single"/>
        </w:rPr>
        <w:t>The present’s concealed continuity with slavery and the ensuing need for its total abolition means that the old utopian impulse for radical rupture is at work in AfroPessimism</w:t>
      </w:r>
      <w:r w:rsidRPr="002143F0">
        <w:rPr>
          <w:rFonts w:ascii="Calibri" w:eastAsia="Times New Roman" w:hAnsi="Calibri" w:cs="Times New Roman"/>
          <w:sz w:val="16"/>
          <w:szCs w:val="16"/>
        </w:rPr>
        <w:t xml:space="preserve">. However, here the whole </w:t>
      </w:r>
      <w:proofErr w:type="spellStart"/>
      <w:r w:rsidRPr="002143F0">
        <w:rPr>
          <w:rFonts w:ascii="Calibri" w:eastAsia="Times New Roman" w:hAnsi="Calibri" w:cs="Times New Roman"/>
          <w:sz w:val="16"/>
          <w:szCs w:val="16"/>
        </w:rPr>
        <w:t>ethico</w:t>
      </w:r>
      <w:proofErr w:type="spellEnd"/>
      <w:r w:rsidRPr="002143F0">
        <w:rPr>
          <w:rFonts w:ascii="Calibri" w:eastAsia="Times New Roman" w:hAnsi="Calibri" w:cs="Times New Roman"/>
          <w:sz w:val="16"/>
          <w:szCs w:val="16"/>
        </w:rPr>
        <w:t xml:space="preserve">-political terrain through which we might attempt to realize a utopian project is barred in advance, itself complicit in the </w:t>
      </w:r>
      <w:proofErr w:type="spellStart"/>
      <w:r w:rsidRPr="002143F0">
        <w:rPr>
          <w:rFonts w:ascii="Calibri" w:eastAsia="Times New Roman" w:hAnsi="Calibri" w:cs="Times New Roman"/>
          <w:sz w:val="16"/>
          <w:szCs w:val="16"/>
        </w:rPr>
        <w:t>antiBlackness</w:t>
      </w:r>
      <w:proofErr w:type="spellEnd"/>
      <w:r w:rsidRPr="002143F0">
        <w:rPr>
          <w:rFonts w:ascii="Calibri" w:eastAsia="Times New Roman" w:hAnsi="Calibri" w:cs="Times New Roman"/>
          <w:sz w:val="16"/>
          <w:szCs w:val="16"/>
        </w:rPr>
        <w:t xml:space="preserve"> that we are seeking to destroy. Consequently, if we can detect anything at all like a utopianism here, </w:t>
      </w:r>
      <w:r w:rsidRPr="009436B2">
        <w:rPr>
          <w:rFonts w:ascii="Calibri" w:eastAsia="Times New Roman" w:hAnsi="Calibri" w:cs="Times New Roman"/>
          <w:u w:val="single"/>
        </w:rPr>
        <w:t>it can only be that of the world’s annihilation, since the world is structured by the ‘grammar of suffering’ which deals a life of violence, objectification, and socio-biological death to those that it produces as Black</w:t>
      </w:r>
      <w:r w:rsidRPr="009436B2">
        <w:rPr>
          <w:rFonts w:ascii="Calibri" w:eastAsia="Times New Roman" w:hAnsi="Calibri" w:cs="Times New Roman"/>
          <w:sz w:val="16"/>
          <w:szCs w:val="16"/>
        </w:rPr>
        <w:t xml:space="preserve">.5 </w:t>
      </w:r>
      <w:r w:rsidRPr="009436B2">
        <w:rPr>
          <w:rFonts w:ascii="Calibri" w:eastAsia="Times New Roman" w:hAnsi="Calibri" w:cs="Times New Roman"/>
          <w:b/>
          <w:bCs/>
          <w:u w:val="single"/>
        </w:rPr>
        <w:t>An end to what is understood as a ‘living death’ cannot take place ‘in the world,’ thus implying a utopia in the sense of non-place. The end of the world is therefore the only possibility for what is currently impossible: a world that does not have anti-Blackness as its guarantor of coherence</w:t>
      </w:r>
      <w:r w:rsidRPr="002143F0">
        <w:rPr>
          <w:rFonts w:ascii="Calibri" w:eastAsia="Times New Roman" w:hAnsi="Calibri" w:cs="Times New Roman"/>
          <w:b/>
          <w:bCs/>
          <w:highlight w:val="cyan"/>
          <w:u w:val="single"/>
        </w:rPr>
        <w:t>.</w:t>
      </w:r>
      <w:r w:rsidRPr="002143F0">
        <w:rPr>
          <w:rFonts w:ascii="Calibri" w:eastAsia="Times New Roman" w:hAnsi="Calibri" w:cs="Times New Roman"/>
          <w:b/>
          <w:bCs/>
          <w:u w:val="single"/>
        </w:rPr>
        <w:t xml:space="preserve">  </w:t>
      </w:r>
      <w:r w:rsidRPr="002143F0">
        <w:rPr>
          <w:rFonts w:ascii="Calibri" w:eastAsia="Times New Roman" w:hAnsi="Calibri" w:cs="Times New Roman"/>
          <w:sz w:val="16"/>
          <w:szCs w:val="16"/>
        </w:rPr>
        <w:t xml:space="preserve">The extent to which this is an echo of the pattern of the utocalypse hinges on the way in which we understand world. I suggest that we find two ways of reading world in the corpus of Afro-pessimism. Frank Wilderson detaches ‘the world’ from its historical, geographical and material coordinates, so that it becomes something like the totality of all possibilities of being on a planetary scale. I critique this understanding of world because it entails an apocalyptic vision that hypostasizes Blackness as a destructive force of death. Instead of this, reading </w:t>
      </w:r>
      <w:proofErr w:type="spellStart"/>
      <w:r w:rsidRPr="002143F0">
        <w:rPr>
          <w:rFonts w:ascii="Calibri" w:eastAsia="Times New Roman" w:hAnsi="Calibri" w:cs="Times New Roman"/>
          <w:sz w:val="16"/>
          <w:szCs w:val="16"/>
        </w:rPr>
        <w:t>Hortense</w:t>
      </w:r>
      <w:proofErr w:type="spellEnd"/>
      <w:r w:rsidRPr="002143F0">
        <w:rPr>
          <w:rFonts w:ascii="Calibri" w:eastAsia="Times New Roman" w:hAnsi="Calibri" w:cs="Times New Roman"/>
          <w:sz w:val="16"/>
          <w:szCs w:val="16"/>
        </w:rPr>
        <w:t xml:space="preserve"> Spillers suggests a second sense of world. This is world as the episteme of the ‘New World’ which retains its </w:t>
      </w:r>
      <w:proofErr w:type="spellStart"/>
      <w:r w:rsidRPr="002143F0">
        <w:rPr>
          <w:rFonts w:ascii="Calibri" w:eastAsia="Times New Roman" w:hAnsi="Calibri" w:cs="Times New Roman"/>
          <w:sz w:val="16"/>
          <w:szCs w:val="16"/>
        </w:rPr>
        <w:t>situatedness</w:t>
      </w:r>
      <w:proofErr w:type="spellEnd"/>
      <w:r w:rsidRPr="002143F0">
        <w:rPr>
          <w:rFonts w:ascii="Calibri" w:eastAsia="Times New Roman" w:hAnsi="Calibri" w:cs="Times New Roman"/>
          <w:sz w:val="16"/>
          <w:szCs w:val="16"/>
        </w:rPr>
        <w:t xml:space="preserve">, despite having an especially longue </w:t>
      </w:r>
      <w:proofErr w:type="spellStart"/>
      <w:r w:rsidRPr="002143F0">
        <w:rPr>
          <w:rFonts w:ascii="Calibri" w:eastAsia="Times New Roman" w:hAnsi="Calibri" w:cs="Times New Roman"/>
          <w:sz w:val="16"/>
          <w:szCs w:val="16"/>
        </w:rPr>
        <w:t>durée</w:t>
      </w:r>
      <w:proofErr w:type="spellEnd"/>
      <w:r w:rsidRPr="002143F0">
        <w:rPr>
          <w:rFonts w:ascii="Calibri" w:eastAsia="Times New Roman" w:hAnsi="Calibri" w:cs="Times New Roman"/>
          <w:sz w:val="16"/>
          <w:szCs w:val="16"/>
        </w:rPr>
        <w:t xml:space="preserve"> and almost global scope. Rejecting the first sense of world allows us to remain committed to radical rupture and self-annihilation </w:t>
      </w:r>
      <w:r w:rsidRPr="002143F0">
        <w:rPr>
          <w:rFonts w:ascii="Calibri" w:eastAsia="Times New Roman" w:hAnsi="Calibri" w:cs="Times New Roman"/>
        </w:rPr>
        <w:t>without lapsing into recycled</w:t>
      </w:r>
      <w:r w:rsidRPr="002143F0">
        <w:rPr>
          <w:rFonts w:ascii="Calibri" w:eastAsia="Times New Roman" w:hAnsi="Calibri" w:cs="Times New Roman"/>
          <w:u w:val="single"/>
        </w:rPr>
        <w:t xml:space="preserve"> </w:t>
      </w:r>
      <w:r w:rsidRPr="002143F0">
        <w:rPr>
          <w:rFonts w:ascii="Calibri" w:eastAsia="Times New Roman" w:hAnsi="Calibri" w:cs="Times New Roman"/>
        </w:rPr>
        <w:t>patterns of apocalyptic desire</w:t>
      </w:r>
      <w:r w:rsidRPr="009436B2">
        <w:rPr>
          <w:rFonts w:ascii="Calibri" w:eastAsia="Times New Roman" w:hAnsi="Calibri" w:cs="Times New Roman"/>
          <w:u w:val="single"/>
        </w:rPr>
        <w:t>. We can retain the destructive force of ending the world without betraying it by positing a barely secularized ontology</w:t>
      </w:r>
      <w:r w:rsidRPr="009436B2">
        <w:rPr>
          <w:rFonts w:ascii="Calibri" w:eastAsia="Times New Roman" w:hAnsi="Calibri" w:cs="Times New Roman"/>
          <w:sz w:val="16"/>
          <w:szCs w:val="16"/>
        </w:rPr>
        <w:t>.</w:t>
      </w:r>
      <w:r w:rsidRPr="009436B2">
        <w:rPr>
          <w:rFonts w:ascii="Calibri" w:eastAsia="Times New Roman" w:hAnsi="Calibri" w:cs="Times New Roman"/>
          <w:b/>
          <w:bCs/>
          <w:u w:val="single"/>
        </w:rPr>
        <w:t xml:space="preserve"> By situating world as episteme, we open up the task of thinking the “unthought” such that the unthinkable might become possible</w:t>
      </w:r>
      <w:r w:rsidRPr="002143F0">
        <w:rPr>
          <w:rFonts w:ascii="Calibri" w:eastAsia="Times New Roman" w:hAnsi="Calibri" w:cs="Times New Roman"/>
          <w:b/>
          <w:bCs/>
          <w:u w:val="single"/>
        </w:rPr>
        <w:t>.</w:t>
      </w:r>
      <w:r w:rsidRPr="002143F0">
        <w:rPr>
          <w:rFonts w:ascii="Calibri" w:eastAsia="Times New Roman" w:hAnsi="Calibri" w:cs="Times New Roman"/>
          <w:sz w:val="16"/>
          <w:szCs w:val="16"/>
        </w:rPr>
        <w:t xml:space="preserve"> To conclude I indicate the way in which some </w:t>
      </w:r>
      <w:proofErr w:type="spellStart"/>
      <w:r w:rsidRPr="002143F0">
        <w:rPr>
          <w:rFonts w:ascii="Calibri" w:eastAsia="Times New Roman" w:hAnsi="Calibri" w:cs="Times New Roman"/>
          <w:sz w:val="16"/>
          <w:szCs w:val="16"/>
        </w:rPr>
        <w:t>Afrofuturist</w:t>
      </w:r>
      <w:proofErr w:type="spellEnd"/>
      <w:r w:rsidRPr="002143F0">
        <w:rPr>
          <w:rFonts w:ascii="Calibri" w:eastAsia="Times New Roman" w:hAnsi="Calibri" w:cs="Times New Roman"/>
          <w:sz w:val="16"/>
          <w:szCs w:val="16"/>
        </w:rPr>
        <w:t xml:space="preserve"> works begin to do this</w:t>
      </w:r>
    </w:p>
    <w:p w:rsidR="00E05770" w:rsidRDefault="00E05770" w:rsidP="00E05770">
      <w:pPr>
        <w:spacing w:after="200" w:line="240" w:lineRule="auto"/>
        <w:jc w:val="both"/>
        <w:rPr>
          <w:rFonts w:ascii="Calibri" w:eastAsia="Times New Roman" w:hAnsi="Calibri" w:cs="Times New Roman"/>
          <w:sz w:val="16"/>
          <w:szCs w:val="16"/>
        </w:rPr>
      </w:pPr>
    </w:p>
    <w:p w:rsidR="00E05770" w:rsidRDefault="00E05770" w:rsidP="00E05770">
      <w:pPr>
        <w:pStyle w:val="Heading3"/>
        <w:rPr>
          <w:rFonts w:eastAsia="Times New Roman"/>
        </w:rPr>
      </w:pPr>
      <w:r>
        <w:rPr>
          <w:rFonts w:eastAsia="Times New Roman"/>
        </w:rPr>
        <w:t xml:space="preserve">BLACK DEATH </w:t>
      </w:r>
    </w:p>
    <w:p w:rsidR="00E05770" w:rsidRDefault="00E05770" w:rsidP="00E05770">
      <w:pPr>
        <w:pStyle w:val="NormalWeb"/>
        <w:shd w:val="clear" w:color="auto" w:fill="FFFFFF"/>
        <w:spacing w:before="0" w:beforeAutospacing="0" w:after="0" w:afterAutospacing="0"/>
        <w:jc w:val="both"/>
        <w:textAlignment w:val="baseline"/>
        <w:rPr>
          <w:b/>
        </w:rPr>
      </w:pPr>
    </w:p>
    <w:p w:rsidR="00E05770" w:rsidRDefault="00E05770" w:rsidP="00E05770">
      <w:pPr>
        <w:pStyle w:val="NormalWeb"/>
        <w:shd w:val="clear" w:color="auto" w:fill="FFFFFF"/>
        <w:spacing w:before="0" w:beforeAutospacing="0" w:after="0" w:afterAutospacing="0"/>
        <w:jc w:val="both"/>
        <w:textAlignment w:val="baseline"/>
        <w:rPr>
          <w:b/>
        </w:rPr>
      </w:pPr>
      <w:r>
        <w:rPr>
          <w:b/>
        </w:rPr>
        <w:t xml:space="preserve">Black people have only one recognized right in this world and that is the right to death, anti-blackness positions black people in close proximity to death because gratuitous violence awaits every corner. Anti-blackness is the paradigm that will not only kill a black person but exploit their appropriate their identity for something they never stood for. The </w:t>
      </w:r>
      <w:proofErr w:type="spellStart"/>
      <w:r>
        <w:rPr>
          <w:b/>
        </w:rPr>
        <w:t>aff</w:t>
      </w:r>
      <w:proofErr w:type="spellEnd"/>
      <w:r>
        <w:rPr>
          <w:b/>
        </w:rPr>
        <w:t xml:space="preserve"> impacts have never happened but anti-blackness and slavery is the zombie and undead structure of history that persist today </w:t>
      </w:r>
    </w:p>
    <w:p w:rsidR="00E05770" w:rsidRPr="00E27918" w:rsidRDefault="00E05770" w:rsidP="00E05770">
      <w:pPr>
        <w:pStyle w:val="NormalWeb"/>
        <w:shd w:val="clear" w:color="auto" w:fill="FFFFFF"/>
        <w:spacing w:before="0" w:beforeAutospacing="0" w:after="0" w:afterAutospacing="0"/>
        <w:jc w:val="both"/>
        <w:textAlignment w:val="baseline"/>
      </w:pPr>
      <w:r w:rsidRPr="00E27918">
        <w:rPr>
          <w:b/>
        </w:rPr>
        <w:t>Brady 14,</w:t>
      </w:r>
      <w:r w:rsidRPr="00E27918">
        <w:t xml:space="preserve"> </w:t>
      </w:r>
      <w:r>
        <w:t xml:space="preserve">( Nicholas Brady, </w:t>
      </w:r>
      <w:r w:rsidRPr="00E27918">
        <w:t>PhD Candidate at the University of Ca</w:t>
      </w:r>
      <w:r>
        <w:t>lifornia, Irvine,</w:t>
      </w:r>
      <w:r w:rsidRPr="00E27918">
        <w:t xml:space="preserve"> Riding with Death: Defining Anti-Blackness</w:t>
      </w:r>
      <w:r>
        <w:t xml:space="preserve">, progressive pupil.com, </w:t>
      </w:r>
      <w:r w:rsidRPr="00E27918">
        <w:t>https://progressivepupil.wordpress.com/2014/02/27/right-to-death-defining-anti-blackness/february 27</w:t>
      </w:r>
      <w:r>
        <w:t xml:space="preserve">, 2014, DTY </w:t>
      </w:r>
      <w:r w:rsidRPr="00595BAF">
        <w:rPr>
          <w:u w:val="single"/>
        </w:rPr>
        <w:t>Black people only have one recognized right in this world</w:t>
      </w:r>
      <w:r w:rsidRPr="00595BAF">
        <w:t xml:space="preserve"> — </w:t>
      </w:r>
      <w:r w:rsidRPr="00595BAF">
        <w:rPr>
          <w:u w:val="single"/>
        </w:rPr>
        <w:t>the right to death</w:t>
      </w:r>
      <w:r w:rsidRPr="00595BAF">
        <w:t xml:space="preserve">. </w:t>
      </w:r>
      <w:r w:rsidRPr="00595BAF">
        <w:rPr>
          <w:u w:val="single"/>
        </w:rPr>
        <w:t xml:space="preserve">This right is not the right to choose when or how we will </w:t>
      </w:r>
      <w:proofErr w:type="gramStart"/>
      <w:r w:rsidRPr="00595BAF">
        <w:rPr>
          <w:u w:val="single"/>
        </w:rPr>
        <w:t>die,</w:t>
      </w:r>
      <w:proofErr w:type="gramEnd"/>
      <w:r w:rsidRPr="00595BAF">
        <w:rPr>
          <w:u w:val="single"/>
        </w:rPr>
        <w:t xml:space="preserve"> it is not a coveted right. This right is also not the same guarantee of death that all living beings share</w:t>
      </w:r>
      <w:r w:rsidRPr="00595BAF">
        <w:t xml:space="preserve">. That </w:t>
      </w:r>
      <w:r w:rsidRPr="00595BAF">
        <w:rPr>
          <w:u w:val="single"/>
        </w:rPr>
        <w:t>everyone will eventually die is not to say everyone shares the same relationship with death</w:t>
      </w:r>
      <w:r w:rsidRPr="00595BAF">
        <w:t xml:space="preserve">. </w:t>
      </w:r>
      <w:r w:rsidRPr="00595BAF">
        <w:rPr>
          <w:b/>
          <w:u w:val="single"/>
        </w:rPr>
        <w:t>The anti-black world positions black people in close proximity to death so that</w:t>
      </w:r>
      <w:r w:rsidRPr="00595BAF">
        <w:rPr>
          <w:rStyle w:val="apple-converted-space"/>
          <w:rFonts w:eastAsiaTheme="majorEastAsia"/>
          <w:b/>
          <w:u w:val="single"/>
        </w:rPr>
        <w:t> </w:t>
      </w:r>
      <w:r w:rsidRPr="00595BAF">
        <w:rPr>
          <w:rFonts w:eastAsiaTheme="majorEastAsia"/>
          <w:b/>
          <w:u w:val="single"/>
          <w:bdr w:val="none" w:sz="0" w:space="0" w:color="auto" w:frame="1"/>
        </w:rPr>
        <w:t>the threat of gratuitous murder awaits us at every corner</w:t>
      </w:r>
      <w:r w:rsidRPr="00595BAF">
        <w:rPr>
          <w:u w:val="single"/>
        </w:rPr>
        <w:t>. This is the price of living Black in the Anti-Black world. Anti-Blackness is not simply the racist actions of a white man with a grudge nor is it only a structure of racist discrimination — anti-blackness is the paradigm that binds blackness and death together so much so that one cannot think of one without the other</w:t>
      </w:r>
      <w:r w:rsidRPr="00595BAF">
        <w:t xml:space="preserve">.  When one thinks of dying, we think of “fading to black” — when we think of Death (Grim Reaper, Devil, Angel of Death), we think of a being cloaked in blackness. And in the popular imagination, when we think of black people (children, women, men), a dead body will come to mind. </w:t>
      </w:r>
      <w:proofErr w:type="spellStart"/>
      <w:r w:rsidRPr="00595BAF">
        <w:t>Everyday</w:t>
      </w:r>
      <w:proofErr w:type="spellEnd"/>
      <w:r w:rsidRPr="00595BAF">
        <w:t xml:space="preserve"> my newsfeed and certainly my television screens are filled with</w:t>
      </w:r>
      <w:r w:rsidRPr="00595BAF">
        <w:rPr>
          <w:rStyle w:val="apple-converted-space"/>
          <w:rFonts w:eastAsiaTheme="majorEastAsia"/>
        </w:rPr>
        <w:t> </w:t>
      </w:r>
      <w:r w:rsidRPr="00595BAF">
        <w:rPr>
          <w:rFonts w:eastAsiaTheme="majorEastAsia"/>
          <w:bdr w:val="none" w:sz="0" w:space="0" w:color="auto" w:frame="1"/>
        </w:rPr>
        <w:t>a new black person dead</w:t>
      </w:r>
      <w:r w:rsidRPr="00595BAF">
        <w:t>, so much so that the story is almost mundane</w:t>
      </w:r>
      <w:r w:rsidRPr="00595BAF">
        <w:rPr>
          <w:u w:val="single"/>
        </w:rPr>
        <w:t>. Our death is a commodity exchanged</w:t>
      </w:r>
      <w:r w:rsidRPr="00595BAF">
        <w:rPr>
          <w:rStyle w:val="apple-converted-space"/>
          <w:rFonts w:eastAsiaTheme="majorEastAsia"/>
          <w:u w:val="single"/>
        </w:rPr>
        <w:t> </w:t>
      </w:r>
      <w:r w:rsidRPr="00595BAF">
        <w:rPr>
          <w:rFonts w:eastAsiaTheme="majorEastAsia"/>
          <w:u w:val="single"/>
          <w:bdr w:val="none" w:sz="0" w:space="0" w:color="auto" w:frame="1"/>
        </w:rPr>
        <w:t>on screens</w:t>
      </w:r>
      <w:r w:rsidRPr="00595BAF">
        <w:rPr>
          <w:rStyle w:val="apple-converted-space"/>
          <w:rFonts w:eastAsiaTheme="majorEastAsia"/>
          <w:u w:val="single"/>
        </w:rPr>
        <w:t> </w:t>
      </w:r>
      <w:r w:rsidRPr="00595BAF">
        <w:rPr>
          <w:u w:val="single"/>
        </w:rPr>
        <w:t>and</w:t>
      </w:r>
      <w:r w:rsidRPr="00595BAF">
        <w:rPr>
          <w:rStyle w:val="apple-converted-space"/>
          <w:rFonts w:eastAsiaTheme="majorEastAsia"/>
          <w:u w:val="single"/>
          <w:bdr w:val="none" w:sz="0" w:space="0" w:color="auto" w:frame="1"/>
        </w:rPr>
        <w:t> </w:t>
      </w:r>
      <w:r w:rsidRPr="00595BAF">
        <w:rPr>
          <w:rFonts w:eastAsiaTheme="majorEastAsia"/>
          <w:u w:val="single"/>
          <w:bdr w:val="none" w:sz="0" w:space="0" w:color="auto" w:frame="1"/>
        </w:rPr>
        <w:t>in songs</w:t>
      </w:r>
      <w:r w:rsidRPr="00595BAF">
        <w:rPr>
          <w:u w:val="single"/>
        </w:rPr>
        <w:t>, the strange fruit to whet the appetites of a nation of strangers</w:t>
      </w:r>
      <w:r w:rsidRPr="00595BAF">
        <w:t xml:space="preserve">. Consider the murder of Dr. Martin Luther King </w:t>
      </w:r>
      <w:proofErr w:type="spellStart"/>
      <w:proofErr w:type="gramStart"/>
      <w:r w:rsidRPr="00595BAF">
        <w:t>jr</w:t>
      </w:r>
      <w:proofErr w:type="spellEnd"/>
      <w:proofErr w:type="gramEnd"/>
      <w:r w:rsidRPr="00595BAF">
        <w:t xml:space="preserve"> as an example. First of </w:t>
      </w:r>
      <w:proofErr w:type="spellStart"/>
      <w:r w:rsidRPr="00595BAF">
        <w:t>all</w:t>
      </w:r>
      <w:proofErr w:type="gramStart"/>
      <w:r w:rsidRPr="00595BAF">
        <w:rPr>
          <w:u w:val="single"/>
        </w:rPr>
        <w:t>,</w:t>
      </w:r>
      <w:r w:rsidRPr="00595BAF">
        <w:rPr>
          <w:rFonts w:eastAsiaTheme="majorEastAsia"/>
          <w:u w:val="single"/>
          <w:bdr w:val="none" w:sz="0" w:space="0" w:color="auto" w:frame="1"/>
        </w:rPr>
        <w:t>it</w:t>
      </w:r>
      <w:proofErr w:type="spellEnd"/>
      <w:proofErr w:type="gramEnd"/>
      <w:r w:rsidRPr="00595BAF">
        <w:rPr>
          <w:rFonts w:eastAsiaTheme="majorEastAsia"/>
          <w:u w:val="single"/>
          <w:bdr w:val="none" w:sz="0" w:space="0" w:color="auto" w:frame="1"/>
        </w:rPr>
        <w:t xml:space="preserve"> must be stressed that King was assassinated with the help of our government</w:t>
      </w:r>
      <w:r w:rsidRPr="00595BAF">
        <w:rPr>
          <w:u w:val="single"/>
        </w:rPr>
        <w:t>. But the story is always told that his death was a sacrifice for the greater good of the nation. In spite of his radicalization at the end of his life — including principled stances against capitalism, the American military, and even stating bluntly that he was afraid he had</w:t>
      </w:r>
      <w:r w:rsidRPr="00595BAF">
        <w:rPr>
          <w:rStyle w:val="apple-converted-space"/>
          <w:rFonts w:eastAsiaTheme="majorEastAsia"/>
          <w:u w:val="single"/>
        </w:rPr>
        <w:t> </w:t>
      </w:r>
      <w:r w:rsidRPr="00595BAF">
        <w:rPr>
          <w:rFonts w:eastAsiaTheme="majorEastAsia"/>
          <w:u w:val="single"/>
          <w:bdr w:val="none" w:sz="0" w:space="0" w:color="auto" w:frame="1"/>
        </w:rPr>
        <w:t>“integrated his people into a burning house”</w:t>
      </w:r>
      <w:r w:rsidRPr="00595BAF">
        <w:rPr>
          <w:rStyle w:val="apple-converted-space"/>
          <w:rFonts w:eastAsiaTheme="majorEastAsia"/>
          <w:u w:val="single"/>
        </w:rPr>
        <w:t> </w:t>
      </w:r>
      <w:r w:rsidRPr="00595BAF">
        <w:rPr>
          <w:u w:val="single"/>
        </w:rPr>
        <w:t>–</w:t>
      </w:r>
      <w:r w:rsidRPr="00595BAF">
        <w:t xml:space="preserve"> </w:t>
      </w:r>
      <w:r w:rsidRPr="00595BAF">
        <w:rPr>
          <w:u w:val="single"/>
        </w:rPr>
        <w:t>King’s image is used to promote American hegemony. His memorial in Washington was</w:t>
      </w:r>
      <w:r w:rsidRPr="00595BAF">
        <w:rPr>
          <w:rStyle w:val="apple-converted-space"/>
          <w:rFonts w:eastAsiaTheme="majorEastAsia"/>
          <w:u w:val="single"/>
        </w:rPr>
        <w:t> </w:t>
      </w:r>
      <w:r w:rsidRPr="00595BAF">
        <w:rPr>
          <w:rFonts w:eastAsiaTheme="majorEastAsia"/>
          <w:u w:val="single"/>
          <w:bdr w:val="none" w:sz="0" w:space="0" w:color="auto" w:frame="1"/>
        </w:rPr>
        <w:t>funded by big oil companies</w:t>
      </w:r>
      <w:r w:rsidRPr="00595BAF">
        <w:rPr>
          <w:rStyle w:val="apple-converted-space"/>
          <w:rFonts w:eastAsiaTheme="majorEastAsia"/>
          <w:u w:val="single"/>
          <w:bdr w:val="none" w:sz="0" w:space="0" w:color="auto" w:frame="1"/>
        </w:rPr>
        <w:t> </w:t>
      </w:r>
      <w:r w:rsidRPr="00595BAF">
        <w:rPr>
          <w:u w:val="single"/>
        </w:rPr>
        <w:t xml:space="preserve">like Shell and Exxon and the third-world labor abuser Wal-Mart. </w:t>
      </w:r>
      <w:r w:rsidRPr="00595BAF">
        <w:rPr>
          <w:b/>
          <w:u w:val="single"/>
        </w:rPr>
        <w:t>Anti-blackness is the paradigm that will not only kill a black person, but will then use their image and even their death as a hollow symbol to represent everything they stood against. Even in death there is neither peace nor rest for black people. Anti-blackness is the living legacy of slavery</w:t>
      </w:r>
      <w:r w:rsidRPr="00595BAF">
        <w:t xml:space="preserve">. While slavery is classically thought of as a system of forced, unpaid labor, this view does not hold up to historical fact. In fact some slaves were paid, meagerly for sure, and also many slaves were not forced to labor. This is not to deny the brutality of </w:t>
      </w:r>
      <w:proofErr w:type="gramStart"/>
      <w:r w:rsidRPr="00595BAF">
        <w:t>slavery,</w:t>
      </w:r>
      <w:proofErr w:type="gramEnd"/>
      <w:r w:rsidRPr="00595BAF">
        <w:t xml:space="preserve"> it is instead to say we miss the violence of slavery when focusing on the labor aspect. The slave was a commodity. </w:t>
      </w:r>
      <w:r w:rsidRPr="00595BAF">
        <w:rPr>
          <w:u w:val="single"/>
        </w:rPr>
        <w:t>The slave was a living object that could be used for whatever purpose the master desired. The slave exists under the threat of death, so the slave must comply in order to stave off this imminent destiny. The slave’s only right then was a right to death – not to die an honorable death, but simply to be consigned to a death in the shadow of history.</w:t>
      </w:r>
      <w:r w:rsidRPr="00595BAF">
        <w:t xml:space="preserve"> </w:t>
      </w:r>
      <w:r w:rsidRPr="00595BAF">
        <w:rPr>
          <w:u w:val="single"/>
        </w:rPr>
        <w:t xml:space="preserve">This history continues after the abolition of plantation slavery, through </w:t>
      </w:r>
      <w:proofErr w:type="spellStart"/>
      <w:proofErr w:type="gramStart"/>
      <w:r w:rsidRPr="00595BAF">
        <w:rPr>
          <w:u w:val="single"/>
        </w:rPr>
        <w:t>jim</w:t>
      </w:r>
      <w:proofErr w:type="spellEnd"/>
      <w:r w:rsidRPr="00595BAF">
        <w:rPr>
          <w:u w:val="single"/>
        </w:rPr>
        <w:t xml:space="preserve"> crow</w:t>
      </w:r>
      <w:proofErr w:type="gramEnd"/>
      <w:r w:rsidRPr="00595BAF">
        <w:rPr>
          <w:u w:val="single"/>
        </w:rPr>
        <w:t xml:space="preserve"> segregation and systematic lynching into the contemporary period of the prison industrial complex, stand your ground laws that protect anti-black vigilantism,</w:t>
      </w:r>
      <w:r w:rsidRPr="00595BAF">
        <w:t xml:space="preserve"> and </w:t>
      </w:r>
      <w:r w:rsidRPr="00595BAF">
        <w:rPr>
          <w:u w:val="single"/>
        </w:rPr>
        <w:t>the recent report that shows that</w:t>
      </w:r>
      <w:r w:rsidRPr="00595BAF">
        <w:rPr>
          <w:rStyle w:val="apple-converted-space"/>
          <w:rFonts w:eastAsiaTheme="majorEastAsia"/>
          <w:u w:val="single"/>
        </w:rPr>
        <w:t> </w:t>
      </w:r>
      <w:r w:rsidRPr="00595BAF">
        <w:rPr>
          <w:rFonts w:eastAsiaTheme="majorEastAsia"/>
          <w:u w:val="single"/>
          <w:bdr w:val="none" w:sz="0" w:space="0" w:color="auto" w:frame="1"/>
        </w:rPr>
        <w:t>a black person is shot by a cop every 28 hours</w:t>
      </w:r>
      <w:r w:rsidRPr="00595BAF">
        <w:rPr>
          <w:u w:val="single"/>
        </w:rPr>
        <w:t xml:space="preserve">. </w:t>
      </w:r>
      <w:r w:rsidRPr="00595BAF">
        <w:rPr>
          <w:b/>
          <w:u w:val="single"/>
        </w:rPr>
        <w:t>Anti-Blackness is the zombie of this history, the undead structure of slavery that still persists today and perils black lives</w:t>
      </w:r>
      <w:r w:rsidRPr="00595BAF">
        <w:t>. The fight against this violence is the fight of our day, a fight to avenge the unethical murders of folks like</w:t>
      </w:r>
      <w:r w:rsidRPr="00595BAF">
        <w:rPr>
          <w:rStyle w:val="apple-converted-space"/>
          <w:rFonts w:eastAsiaTheme="majorEastAsia"/>
          <w:bdr w:val="none" w:sz="0" w:space="0" w:color="auto" w:frame="1"/>
        </w:rPr>
        <w:t> </w:t>
      </w:r>
      <w:proofErr w:type="spellStart"/>
      <w:r w:rsidRPr="00595BAF">
        <w:rPr>
          <w:rFonts w:eastAsiaTheme="majorEastAsia"/>
          <w:bdr w:val="none" w:sz="0" w:space="0" w:color="auto" w:frame="1"/>
        </w:rPr>
        <w:t>Rekia</w:t>
      </w:r>
      <w:proofErr w:type="spellEnd"/>
      <w:r w:rsidRPr="00595BAF">
        <w:rPr>
          <w:rFonts w:eastAsiaTheme="majorEastAsia"/>
          <w:bdr w:val="none" w:sz="0" w:space="0" w:color="auto" w:frame="1"/>
        </w:rPr>
        <w:t xml:space="preserve"> Boyd</w:t>
      </w:r>
      <w:r w:rsidRPr="00595BAF">
        <w:t>,</w:t>
      </w:r>
      <w:r w:rsidRPr="00595BAF">
        <w:rPr>
          <w:rStyle w:val="apple-converted-space"/>
          <w:rFonts w:eastAsiaTheme="majorEastAsia"/>
        </w:rPr>
        <w:t> </w:t>
      </w:r>
      <w:r w:rsidRPr="00595BAF">
        <w:rPr>
          <w:rFonts w:eastAsiaTheme="majorEastAsia"/>
          <w:bdr w:val="none" w:sz="0" w:space="0" w:color="auto" w:frame="1"/>
        </w:rPr>
        <w:t>Kenneth Chamberlin</w:t>
      </w:r>
      <w:r w:rsidRPr="00595BAF">
        <w:t>,</w:t>
      </w:r>
      <w:r w:rsidRPr="00595BAF">
        <w:rPr>
          <w:rStyle w:val="apple-converted-space"/>
          <w:rFonts w:eastAsiaTheme="majorEastAsia"/>
        </w:rPr>
        <w:t> </w:t>
      </w:r>
      <w:proofErr w:type="spellStart"/>
      <w:r w:rsidRPr="00595BAF">
        <w:rPr>
          <w:rFonts w:eastAsiaTheme="majorEastAsia"/>
          <w:bdr w:val="none" w:sz="0" w:space="0" w:color="auto" w:frame="1"/>
        </w:rPr>
        <w:t>Trayvon</w:t>
      </w:r>
      <w:proofErr w:type="spellEnd"/>
      <w:r w:rsidRPr="00595BAF">
        <w:rPr>
          <w:rFonts w:eastAsiaTheme="majorEastAsia"/>
          <w:bdr w:val="none" w:sz="0" w:space="0" w:color="auto" w:frame="1"/>
        </w:rPr>
        <w:t xml:space="preserve"> Martin, Jordan Davis</w:t>
      </w:r>
      <w:r w:rsidRPr="00595BAF">
        <w:t xml:space="preserve">, </w:t>
      </w:r>
      <w:proofErr w:type="spellStart"/>
      <w:r w:rsidRPr="00595BAF">
        <w:t>Renisha</w:t>
      </w:r>
      <w:proofErr w:type="spellEnd"/>
      <w:r w:rsidRPr="00595BAF">
        <w:t xml:space="preserve"> McBride and so many others. </w:t>
      </w:r>
      <w:r w:rsidRPr="00595BAF">
        <w:rPr>
          <w:u w:val="single"/>
        </w:rPr>
        <w:t>The black struggle of the twenty-first century is the global fight to create a new world where black lives matter – a fight for a black future.</w:t>
      </w:r>
    </w:p>
    <w:p w:rsidR="00E05770" w:rsidRDefault="00E05770" w:rsidP="00E05770">
      <w:pPr>
        <w:spacing w:line="240" w:lineRule="auto"/>
        <w:jc w:val="both"/>
        <w:rPr>
          <w:u w:val="single"/>
        </w:rPr>
      </w:pPr>
    </w:p>
    <w:p w:rsidR="00E05770" w:rsidRDefault="00E05770" w:rsidP="00E05770">
      <w:pPr>
        <w:spacing w:line="240" w:lineRule="auto"/>
        <w:jc w:val="both"/>
        <w:rPr>
          <w:u w:val="single"/>
        </w:rPr>
      </w:pPr>
    </w:p>
    <w:p w:rsidR="00E05770" w:rsidRDefault="00E05770" w:rsidP="00E05770">
      <w:pPr>
        <w:pStyle w:val="Heading3"/>
      </w:pPr>
      <w:r>
        <w:t xml:space="preserve">RACISM </w:t>
      </w:r>
    </w:p>
    <w:p w:rsidR="00E05770" w:rsidRDefault="00E05770" w:rsidP="00E05770">
      <w:pPr>
        <w:pStyle w:val="NormalWeb"/>
        <w:shd w:val="clear" w:color="auto" w:fill="FFFFFF"/>
        <w:spacing w:before="0" w:beforeAutospacing="0" w:after="0" w:afterAutospacing="0"/>
        <w:jc w:val="both"/>
        <w:textAlignment w:val="baseline"/>
        <w:rPr>
          <w:rFonts w:ascii="Helvetica" w:hAnsi="Helvetica"/>
          <w:color w:val="222222"/>
          <w:kern w:val="36"/>
          <w:sz w:val="54"/>
          <w:szCs w:val="54"/>
        </w:rPr>
      </w:pPr>
    </w:p>
    <w:p w:rsidR="00E05770" w:rsidRDefault="00E05770" w:rsidP="00E05770">
      <w:pPr>
        <w:pStyle w:val="NormalWeb"/>
        <w:shd w:val="clear" w:color="auto" w:fill="FFFFFF"/>
        <w:spacing w:before="0" w:beforeAutospacing="0" w:after="0" w:afterAutospacing="0"/>
        <w:jc w:val="both"/>
        <w:textAlignment w:val="baseline"/>
        <w:rPr>
          <w:rFonts w:ascii="Helvetica" w:hAnsi="Helvetica"/>
          <w:color w:val="222222"/>
          <w:kern w:val="36"/>
          <w:sz w:val="54"/>
          <w:szCs w:val="54"/>
        </w:rPr>
      </w:pPr>
    </w:p>
    <w:p w:rsidR="00E05770" w:rsidRPr="009436B2" w:rsidRDefault="00E05770" w:rsidP="00E05770">
      <w:pPr>
        <w:pStyle w:val="NormalWeb"/>
        <w:shd w:val="clear" w:color="auto" w:fill="FFFFFF"/>
        <w:spacing w:before="0" w:beforeAutospacing="0" w:after="0" w:afterAutospacing="0"/>
        <w:jc w:val="both"/>
        <w:textAlignment w:val="baseline"/>
        <w:rPr>
          <w:rFonts w:ascii="Helvetica" w:hAnsi="Helvetica"/>
          <w:b/>
          <w:color w:val="222222"/>
          <w:kern w:val="36"/>
          <w:sz w:val="22"/>
          <w:szCs w:val="54"/>
        </w:rPr>
      </w:pPr>
      <w:r>
        <w:rPr>
          <w:rFonts w:ascii="Helvetica" w:hAnsi="Helvetica"/>
          <w:b/>
          <w:color w:val="222222"/>
          <w:kern w:val="36"/>
          <w:sz w:val="22"/>
          <w:szCs w:val="54"/>
        </w:rPr>
        <w:t xml:space="preserve">Racism is the myriad of discriminatory practices that are maintained through the law that negatively affect the live experiences of black people. The foundation of slavery and the particular American brand of pig ways is the main discourse of discrimination that structures other discourses like orientalism and xenophobia </w:t>
      </w:r>
    </w:p>
    <w:p w:rsidR="00E05770" w:rsidRDefault="00E05770" w:rsidP="00E05770">
      <w:pPr>
        <w:pStyle w:val="NormalWeb"/>
        <w:shd w:val="clear" w:color="auto" w:fill="FFFFFF"/>
        <w:spacing w:before="0" w:beforeAutospacing="0" w:after="0" w:afterAutospacing="0"/>
        <w:jc w:val="both"/>
        <w:textAlignment w:val="baseline"/>
        <w:rPr>
          <w:rFonts w:ascii="Helvetica" w:hAnsi="Helvetica"/>
          <w:sz w:val="23"/>
          <w:szCs w:val="23"/>
          <w:u w:val="single"/>
        </w:rPr>
      </w:pPr>
      <w:r w:rsidRPr="009436B2">
        <w:rPr>
          <w:rFonts w:ascii="Helvetica" w:hAnsi="Helvetica"/>
          <w:b/>
          <w:sz w:val="23"/>
          <w:szCs w:val="23"/>
        </w:rPr>
        <w:t>Nakagawa 2014</w:t>
      </w:r>
      <w:r>
        <w:rPr>
          <w:rFonts w:ascii="Helvetica" w:hAnsi="Helvetica"/>
          <w:sz w:val="23"/>
          <w:szCs w:val="23"/>
        </w:rPr>
        <w:t xml:space="preserve">( Scott Nakagawa, </w:t>
      </w:r>
      <w:r w:rsidRPr="002946A7">
        <w:rPr>
          <w:rFonts w:ascii="Helvetica" w:hAnsi="Helvetica"/>
          <w:sz w:val="23"/>
          <w:szCs w:val="23"/>
        </w:rPr>
        <w:t>Scot got his first job as a community organizer in 1980, and since then has worked in organizational management, social research, public policy analysis and advocacy, and philanthropy. He also has a background as a teacher and a service provider working with low-income communities to create accountable organizations</w:t>
      </w:r>
      <w:r>
        <w:rPr>
          <w:rFonts w:ascii="Helvetica" w:hAnsi="Helvetica"/>
          <w:sz w:val="23"/>
          <w:szCs w:val="23"/>
        </w:rPr>
        <w:t>, The Language of Anti-Racism,</w:t>
      </w:r>
      <w:r w:rsidRPr="002946A7">
        <w:t xml:space="preserve"> </w:t>
      </w:r>
      <w:r w:rsidRPr="002946A7">
        <w:rPr>
          <w:rFonts w:ascii="Helvetica" w:hAnsi="Helvetica"/>
          <w:sz w:val="23"/>
          <w:szCs w:val="23"/>
        </w:rPr>
        <w:t>http://www.racefiles.com/2014/12/01/the-language-of-anti-racism/</w:t>
      </w:r>
      <w:r>
        <w:rPr>
          <w:rFonts w:ascii="Helvetica" w:hAnsi="Helvetica"/>
          <w:sz w:val="23"/>
          <w:szCs w:val="23"/>
        </w:rPr>
        <w:t>, December, 1</w:t>
      </w:r>
      <w:r w:rsidRPr="002946A7">
        <w:rPr>
          <w:rFonts w:ascii="Helvetica" w:hAnsi="Helvetica"/>
          <w:sz w:val="23"/>
          <w:szCs w:val="23"/>
          <w:vertAlign w:val="superscript"/>
        </w:rPr>
        <w:t>st</w:t>
      </w:r>
      <w:r>
        <w:rPr>
          <w:rFonts w:ascii="Helvetica" w:hAnsi="Helvetica"/>
          <w:sz w:val="23"/>
          <w:szCs w:val="23"/>
        </w:rPr>
        <w:t xml:space="preserve">, 2014, DTY) </w:t>
      </w:r>
      <w:r w:rsidRPr="00F778FB">
        <w:rPr>
          <w:rFonts w:ascii="Helvetica" w:hAnsi="Helvetica"/>
          <w:sz w:val="23"/>
          <w:szCs w:val="23"/>
          <w:u w:val="single"/>
        </w:rPr>
        <w:t>The term “anti-black racism” seems to be gaining in popularity lately. Liberal and progressive pundits use the term with regularity when describing the remarkable frequency of officer-involved</w:t>
      </w:r>
      <w:r w:rsidRPr="00F778FB">
        <w:rPr>
          <w:rStyle w:val="apple-converted-space"/>
          <w:rFonts w:ascii="Helvetica" w:eastAsiaTheme="majorEastAsia" w:hAnsi="Helvetica"/>
          <w:sz w:val="23"/>
          <w:szCs w:val="23"/>
          <w:u w:val="single"/>
        </w:rPr>
        <w:t> </w:t>
      </w:r>
      <w:r w:rsidRPr="00F778FB">
        <w:rPr>
          <w:rFonts w:ascii="Helvetica" w:eastAsiaTheme="majorEastAsia" w:hAnsi="Helvetica"/>
          <w:sz w:val="23"/>
          <w:szCs w:val="23"/>
          <w:u w:val="single"/>
          <w:bdr w:val="none" w:sz="0" w:space="0" w:color="auto" w:frame="1"/>
        </w:rPr>
        <w:t>shootings of Black people</w:t>
      </w:r>
      <w:r w:rsidRPr="00F778FB">
        <w:rPr>
          <w:rFonts w:ascii="Helvetica" w:hAnsi="Helvetica"/>
          <w:sz w:val="23"/>
          <w:szCs w:val="23"/>
          <w:u w:val="single"/>
        </w:rPr>
        <w:t>, or the fact that one in thirteen African Americans have been stripped of their right to vote by</w:t>
      </w:r>
      <w:r w:rsidRPr="00F778FB">
        <w:rPr>
          <w:rStyle w:val="apple-converted-space"/>
          <w:rFonts w:ascii="Helvetica" w:eastAsiaTheme="majorEastAsia" w:hAnsi="Helvetica"/>
          <w:sz w:val="23"/>
          <w:szCs w:val="23"/>
          <w:u w:val="single"/>
        </w:rPr>
        <w:t> </w:t>
      </w:r>
      <w:r w:rsidRPr="00F778FB">
        <w:rPr>
          <w:rFonts w:ascii="Helvetica" w:eastAsiaTheme="majorEastAsia" w:hAnsi="Helvetica"/>
          <w:sz w:val="23"/>
          <w:szCs w:val="23"/>
          <w:u w:val="single"/>
          <w:bdr w:val="none" w:sz="0" w:space="0" w:color="auto" w:frame="1"/>
        </w:rPr>
        <w:t>felon disenfranchisement</w:t>
      </w:r>
      <w:r w:rsidRPr="002946A7">
        <w:rPr>
          <w:rFonts w:ascii="Helvetica" w:hAnsi="Helvetica"/>
          <w:sz w:val="16"/>
          <w:szCs w:val="16"/>
          <w:u w:val="single"/>
        </w:rPr>
        <w:t>,</w:t>
      </w:r>
      <w:r w:rsidRPr="002946A7">
        <w:rPr>
          <w:rFonts w:ascii="Helvetica" w:hAnsi="Helvetica"/>
          <w:sz w:val="16"/>
          <w:szCs w:val="16"/>
        </w:rPr>
        <w:t xml:space="preserve"> a form of collateral punishment that has always disproportionately affected Black people. By the way, in case you were wondering why felon disenfranchisement is listed among expressions of racism, these laws were first popularized in the U.S. in the late 1860s through the 1870s. This was the period leading up to and immediately following the ratification of the 15th amendment which prohibits denial of voting rights on the basis of “race, color, or previous condition of servitude.”</w:t>
      </w:r>
      <w:r w:rsidRPr="00F778FB">
        <w:rPr>
          <w:rFonts w:ascii="Helvetica" w:hAnsi="Helvetica"/>
          <w:sz w:val="23"/>
          <w:szCs w:val="23"/>
        </w:rPr>
        <w:t xml:space="preserve"> </w:t>
      </w:r>
      <w:r w:rsidRPr="00F778FB">
        <w:rPr>
          <w:rFonts w:ascii="Helvetica" w:hAnsi="Helvetica"/>
          <w:sz w:val="23"/>
          <w:szCs w:val="23"/>
          <w:u w:val="single"/>
        </w:rPr>
        <w:t>The list of issues driven by anti-black animus is a long one. String them together – ID requirements and other barriers to voting, drug laws,</w:t>
      </w:r>
      <w:r w:rsidRPr="00F778FB">
        <w:rPr>
          <w:rStyle w:val="apple-converted-space"/>
          <w:rFonts w:ascii="Helvetica" w:eastAsiaTheme="majorEastAsia" w:hAnsi="Helvetica"/>
          <w:sz w:val="23"/>
          <w:szCs w:val="23"/>
          <w:u w:val="single"/>
        </w:rPr>
        <w:t> </w:t>
      </w:r>
      <w:r w:rsidRPr="00F778FB">
        <w:rPr>
          <w:rFonts w:ascii="Helvetica" w:eastAsiaTheme="majorEastAsia" w:hAnsi="Helvetica"/>
          <w:sz w:val="23"/>
          <w:szCs w:val="23"/>
          <w:u w:val="single"/>
          <w:bdr w:val="none" w:sz="0" w:space="0" w:color="auto" w:frame="1"/>
        </w:rPr>
        <w:t>Stand Your Ground</w:t>
      </w:r>
      <w:r w:rsidRPr="00F778FB">
        <w:rPr>
          <w:rFonts w:ascii="Helvetica" w:hAnsi="Helvetica"/>
          <w:sz w:val="23"/>
          <w:szCs w:val="23"/>
          <w:u w:val="single"/>
        </w:rPr>
        <w:t xml:space="preserve">, gentrification (aka </w:t>
      </w:r>
      <w:proofErr w:type="spellStart"/>
      <w:r w:rsidRPr="00F778FB">
        <w:rPr>
          <w:rFonts w:ascii="Helvetica" w:hAnsi="Helvetica"/>
          <w:sz w:val="23"/>
          <w:szCs w:val="23"/>
          <w:u w:val="single"/>
        </w:rPr>
        <w:t>resegregation</w:t>
      </w:r>
      <w:proofErr w:type="spellEnd"/>
      <w:r w:rsidRPr="00F778FB">
        <w:rPr>
          <w:rFonts w:ascii="Helvetica" w:hAnsi="Helvetica"/>
          <w:sz w:val="23"/>
          <w:szCs w:val="23"/>
          <w:u w:val="single"/>
        </w:rPr>
        <w:t>), among many others – and it becomes pretty obvious that a special antipathy toward Black people seems to be driving the design and implementation of public policy</w:t>
      </w:r>
      <w:r w:rsidRPr="00F778FB">
        <w:rPr>
          <w:rFonts w:ascii="Helvetica" w:hAnsi="Helvetica"/>
          <w:sz w:val="23"/>
          <w:szCs w:val="23"/>
        </w:rPr>
        <w:t xml:space="preserve">. </w:t>
      </w:r>
      <w:r w:rsidRPr="002946A7">
        <w:rPr>
          <w:rFonts w:ascii="Helvetica" w:hAnsi="Helvetica"/>
          <w:sz w:val="16"/>
          <w:szCs w:val="16"/>
        </w:rPr>
        <w:t>Consider, for example, welfare reform. Until welfare</w:t>
      </w:r>
      <w:r w:rsidRPr="002946A7">
        <w:rPr>
          <w:rStyle w:val="apple-converted-space"/>
          <w:rFonts w:ascii="Helvetica" w:eastAsiaTheme="majorEastAsia" w:hAnsi="Helvetica"/>
          <w:sz w:val="16"/>
          <w:szCs w:val="16"/>
        </w:rPr>
        <w:t> </w:t>
      </w:r>
      <w:r w:rsidRPr="002946A7">
        <w:rPr>
          <w:rFonts w:ascii="Helvetica" w:eastAsiaTheme="majorEastAsia" w:hAnsi="Helvetica"/>
          <w:sz w:val="16"/>
          <w:szCs w:val="16"/>
          <w:bdr w:val="none" w:sz="0" w:space="0" w:color="auto" w:frame="1"/>
        </w:rPr>
        <w:t>became associated in the popular imagination with Black families</w:t>
      </w:r>
      <w:r w:rsidRPr="002946A7">
        <w:rPr>
          <w:rFonts w:ascii="Helvetica" w:hAnsi="Helvetica"/>
          <w:sz w:val="16"/>
          <w:szCs w:val="16"/>
        </w:rPr>
        <w:t>, we weren’t so anxious to cut it. But introduce the notion of Blacks living on the dole and welfare took center stage in our politics, accused of being the foundation of a </w:t>
      </w:r>
      <w:r w:rsidRPr="002946A7">
        <w:rPr>
          <w:rFonts w:ascii="Helvetica" w:eastAsiaTheme="majorEastAsia" w:hAnsi="Helvetica"/>
          <w:sz w:val="16"/>
          <w:szCs w:val="16"/>
          <w:bdr w:val="none" w:sz="0" w:space="0" w:color="auto" w:frame="1"/>
        </w:rPr>
        <w:t>“culture of poverty”</w:t>
      </w:r>
      <w:r w:rsidRPr="002946A7">
        <w:rPr>
          <w:rStyle w:val="apple-converted-space"/>
          <w:rFonts w:ascii="Helvetica" w:eastAsiaTheme="majorEastAsia" w:hAnsi="Helvetica"/>
          <w:sz w:val="16"/>
          <w:szCs w:val="16"/>
        </w:rPr>
        <w:t> </w:t>
      </w:r>
      <w:r w:rsidRPr="002946A7">
        <w:rPr>
          <w:rFonts w:ascii="Helvetica" w:hAnsi="Helvetica"/>
          <w:sz w:val="16"/>
          <w:szCs w:val="16"/>
        </w:rPr>
        <w:t>that was fostering laziness, cynicism, and dependency</w:t>
      </w:r>
      <w:r w:rsidRPr="00F778FB">
        <w:rPr>
          <w:rFonts w:ascii="Helvetica" w:hAnsi="Helvetica"/>
          <w:sz w:val="23"/>
          <w:szCs w:val="23"/>
        </w:rPr>
        <w:t xml:space="preserve">. </w:t>
      </w:r>
      <w:proofErr w:type="gramStart"/>
      <w:r w:rsidRPr="00F778FB">
        <w:rPr>
          <w:rFonts w:ascii="Helvetica" w:hAnsi="Helvetica"/>
          <w:sz w:val="23"/>
          <w:szCs w:val="23"/>
          <w:u w:val="single"/>
        </w:rPr>
        <w:t>But, when it comes to public policy, criminal justice it the real litmus test of exclusion.</w:t>
      </w:r>
      <w:proofErr w:type="gramEnd"/>
      <w:r w:rsidRPr="00F778FB">
        <w:rPr>
          <w:rFonts w:ascii="Helvetica" w:hAnsi="Helvetica"/>
          <w:sz w:val="23"/>
          <w:szCs w:val="23"/>
          <w:u w:val="single"/>
        </w:rPr>
        <w:t xml:space="preserve"> After all, there is no more raw and direct demonstration of state power than our criminal justice system. So if you draw a line around </w:t>
      </w:r>
      <w:proofErr w:type="gramStart"/>
      <w:r w:rsidRPr="00F778FB">
        <w:rPr>
          <w:rFonts w:ascii="Helvetica" w:hAnsi="Helvetica"/>
          <w:sz w:val="23"/>
          <w:szCs w:val="23"/>
          <w:u w:val="single"/>
        </w:rPr>
        <w:t>whom</w:t>
      </w:r>
      <w:proofErr w:type="gramEnd"/>
      <w:r w:rsidRPr="00F778FB">
        <w:rPr>
          <w:rFonts w:ascii="Helvetica" w:hAnsi="Helvetica"/>
          <w:sz w:val="23"/>
          <w:szCs w:val="23"/>
          <w:u w:val="single"/>
        </w:rPr>
        <w:t xml:space="preserve"> these policies are primarily designed to “protect and serve,” you end up with a pretty good picture of who among us are most fully included as citizens, and who we have deemed the enemy.</w:t>
      </w:r>
      <w:r w:rsidRPr="00F778FB">
        <w:rPr>
          <w:rFonts w:ascii="Helvetica" w:hAnsi="Helvetica"/>
          <w:sz w:val="23"/>
          <w:szCs w:val="23"/>
        </w:rPr>
        <w:t xml:space="preserve"> So yeah, I get it. Using the term “</w:t>
      </w:r>
      <w:r w:rsidRPr="00F778FB">
        <w:rPr>
          <w:rFonts w:ascii="Helvetica" w:hAnsi="Helvetica"/>
          <w:sz w:val="23"/>
          <w:szCs w:val="23"/>
          <w:u w:val="single"/>
        </w:rPr>
        <w:t xml:space="preserve">anti-black racism” helps us to be specific; to avoid mushing together the various ways in which people of color are affected by racism </w:t>
      </w:r>
      <w:r w:rsidRPr="002946A7">
        <w:rPr>
          <w:rFonts w:ascii="Helvetica" w:hAnsi="Helvetica"/>
          <w:sz w:val="16"/>
          <w:szCs w:val="16"/>
        </w:rPr>
        <w:t>so that the particular crisis of the Black community receives the urgent attention it deserves. In order to make</w:t>
      </w:r>
      <w:r w:rsidRPr="002946A7">
        <w:rPr>
          <w:rStyle w:val="apple-converted-space"/>
          <w:rFonts w:ascii="Helvetica" w:eastAsiaTheme="majorEastAsia" w:hAnsi="Helvetica"/>
          <w:sz w:val="16"/>
          <w:szCs w:val="16"/>
        </w:rPr>
        <w:t> </w:t>
      </w:r>
      <w:r w:rsidRPr="002946A7">
        <w:rPr>
          <w:rFonts w:ascii="Helvetica" w:eastAsiaTheme="majorEastAsia" w:hAnsi="Helvetica"/>
          <w:sz w:val="16"/>
          <w:szCs w:val="16"/>
          <w:bdr w:val="none" w:sz="0" w:space="0" w:color="auto" w:frame="1"/>
        </w:rPr>
        <w:t>#</w:t>
      </w:r>
      <w:proofErr w:type="spellStart"/>
      <w:r w:rsidRPr="002946A7">
        <w:rPr>
          <w:rFonts w:ascii="Helvetica" w:eastAsiaTheme="majorEastAsia" w:hAnsi="Helvetica"/>
          <w:sz w:val="16"/>
          <w:szCs w:val="16"/>
          <w:bdr w:val="none" w:sz="0" w:space="0" w:color="auto" w:frame="1"/>
        </w:rPr>
        <w:t>blacklivesmatter</w:t>
      </w:r>
      <w:proofErr w:type="spellEnd"/>
      <w:r w:rsidRPr="002946A7">
        <w:rPr>
          <w:rFonts w:ascii="Helvetica" w:hAnsi="Helvetica"/>
          <w:sz w:val="16"/>
          <w:szCs w:val="16"/>
        </w:rPr>
        <w:t>, we first have to establish that, to the powers that be and far too many of the rest of us,</w:t>
      </w:r>
      <w:r w:rsidRPr="00F778FB">
        <w:rPr>
          <w:rFonts w:ascii="Helvetica" w:hAnsi="Helvetica"/>
          <w:sz w:val="23"/>
          <w:szCs w:val="23"/>
        </w:rPr>
        <w:t xml:space="preserve"> </w:t>
      </w:r>
      <w:r w:rsidRPr="00F778FB">
        <w:rPr>
          <w:rFonts w:ascii="Helvetica" w:hAnsi="Helvetica"/>
          <w:sz w:val="23"/>
          <w:szCs w:val="23"/>
          <w:u w:val="single"/>
        </w:rPr>
        <w:t>Black lives don’t matter, or at least not enough to keep a cop, security guard, or vigilante from killing a Black person</w:t>
      </w:r>
      <w:r w:rsidRPr="00F778FB">
        <w:rPr>
          <w:rStyle w:val="apple-converted-space"/>
          <w:rFonts w:ascii="Helvetica" w:eastAsiaTheme="majorEastAsia" w:hAnsi="Helvetica"/>
          <w:sz w:val="23"/>
          <w:szCs w:val="23"/>
          <w:u w:val="single"/>
        </w:rPr>
        <w:t> </w:t>
      </w:r>
      <w:r w:rsidRPr="00F778FB">
        <w:rPr>
          <w:rFonts w:ascii="Helvetica" w:eastAsiaTheme="majorEastAsia" w:hAnsi="Helvetica"/>
          <w:sz w:val="23"/>
          <w:szCs w:val="23"/>
          <w:u w:val="single"/>
          <w:bdr w:val="none" w:sz="0" w:space="0" w:color="auto" w:frame="1"/>
        </w:rPr>
        <w:t>every 28 hours</w:t>
      </w:r>
      <w:r w:rsidRPr="00F778FB">
        <w:rPr>
          <w:rFonts w:ascii="Helvetica" w:hAnsi="Helvetica"/>
          <w:sz w:val="23"/>
          <w:szCs w:val="23"/>
          <w:u w:val="single"/>
        </w:rPr>
        <w:t>, outside of the jurisdiction of our courts, and usually with impunity. But, as important as it is to make all of these points, I also think it’s also important to make this one: anti-Black racism is just racism</w:t>
      </w:r>
      <w:r w:rsidRPr="00F778FB">
        <w:rPr>
          <w:rFonts w:ascii="Helvetica" w:hAnsi="Helvetica"/>
          <w:sz w:val="23"/>
          <w:szCs w:val="23"/>
        </w:rPr>
        <w:t xml:space="preserve">. </w:t>
      </w:r>
      <w:r w:rsidRPr="002946A7">
        <w:rPr>
          <w:rFonts w:ascii="Helvetica" w:hAnsi="Helvetica"/>
          <w:sz w:val="16"/>
          <w:szCs w:val="16"/>
        </w:rPr>
        <w:t>By “just” I don’t mean to minimize, I mean</w:t>
      </w:r>
      <w:r w:rsidRPr="00F778FB">
        <w:rPr>
          <w:rFonts w:ascii="Helvetica" w:hAnsi="Helvetica"/>
          <w:sz w:val="23"/>
          <w:szCs w:val="23"/>
        </w:rPr>
        <w:t xml:space="preserve"> </w:t>
      </w:r>
      <w:r w:rsidRPr="00F778FB">
        <w:rPr>
          <w:rFonts w:ascii="Helvetica" w:hAnsi="Helvetica"/>
          <w:sz w:val="23"/>
          <w:szCs w:val="23"/>
          <w:u w:val="single"/>
        </w:rPr>
        <w:t>to specify</w:t>
      </w:r>
      <w:r w:rsidRPr="00F778FB">
        <w:rPr>
          <w:rFonts w:ascii="Helvetica" w:hAnsi="Helvetica"/>
          <w:sz w:val="23"/>
          <w:szCs w:val="23"/>
        </w:rPr>
        <w:t xml:space="preserve"> </w:t>
      </w:r>
      <w:r w:rsidRPr="002946A7">
        <w:rPr>
          <w:rFonts w:ascii="Helvetica" w:hAnsi="Helvetica"/>
          <w:sz w:val="16"/>
          <w:szCs w:val="16"/>
        </w:rPr>
        <w:t>in order to keep us grounded in</w:t>
      </w:r>
      <w:r w:rsidRPr="002946A7">
        <w:rPr>
          <w:rStyle w:val="apple-converted-space"/>
          <w:rFonts w:ascii="Helvetica" w:eastAsiaTheme="majorEastAsia" w:hAnsi="Helvetica"/>
          <w:sz w:val="16"/>
          <w:szCs w:val="16"/>
        </w:rPr>
        <w:t> </w:t>
      </w:r>
      <w:r w:rsidRPr="002946A7">
        <w:rPr>
          <w:rStyle w:val="Emphasis"/>
          <w:rFonts w:ascii="Helvetica" w:hAnsi="Helvetica"/>
          <w:sz w:val="16"/>
          <w:szCs w:val="16"/>
          <w:bdr w:val="none" w:sz="0" w:space="0" w:color="auto" w:frame="1"/>
        </w:rPr>
        <w:t>history.</w:t>
      </w:r>
      <w:r w:rsidRPr="002946A7">
        <w:rPr>
          <w:rFonts w:ascii="Helvetica" w:hAnsi="Helvetica"/>
          <w:sz w:val="16"/>
          <w:szCs w:val="16"/>
        </w:rPr>
        <w:t> Outside of the bounds of history</w:t>
      </w:r>
      <w:r w:rsidRPr="00F778FB">
        <w:rPr>
          <w:rFonts w:ascii="Helvetica" w:hAnsi="Helvetica"/>
          <w:sz w:val="23"/>
          <w:szCs w:val="23"/>
        </w:rPr>
        <w:t xml:space="preserve"> </w:t>
      </w:r>
      <w:r w:rsidRPr="00F778FB">
        <w:rPr>
          <w:rFonts w:ascii="Helvetica" w:hAnsi="Helvetica"/>
          <w:sz w:val="23"/>
          <w:szCs w:val="23"/>
          <w:u w:val="single"/>
        </w:rPr>
        <w:t>the whole idea of “racism” is too easily reduced to simple prejudice, a context in which anti-white, anti-black, anti-Asian, etc., are equals.</w:t>
      </w:r>
      <w:r>
        <w:rPr>
          <w:rFonts w:ascii="Helvetica" w:hAnsi="Helvetica"/>
          <w:sz w:val="23"/>
          <w:szCs w:val="23"/>
          <w:u w:val="single"/>
        </w:rPr>
        <w:t xml:space="preserve"> </w:t>
      </w:r>
      <w:r w:rsidRPr="00F778FB">
        <w:rPr>
          <w:rFonts w:ascii="Helvetica" w:hAnsi="Helvetica"/>
          <w:sz w:val="23"/>
          <w:szCs w:val="23"/>
          <w:u w:val="single"/>
        </w:rPr>
        <w:t>In the U.S., racism is rooted in white supremacy. American white supremacy is a political and economic system created to facilitate race slavery. And, race slavery was the system of trade and exploitation upon which our national independence depended, and that our founding documents and institutions were designed, in some fundamental and enduring ways, to protect. Yes, we are also an Orientalist and xenophobic society. But, there would likely be no national interests around which xenophobia could cohere into the particularly American brand of pig-headed, fear-driven, violent national chauvinism we live with today if not for slavery.</w:t>
      </w:r>
      <w:r w:rsidRPr="00F778FB">
        <w:rPr>
          <w:rFonts w:ascii="Helvetica" w:hAnsi="Helvetica"/>
          <w:sz w:val="23"/>
          <w:szCs w:val="23"/>
        </w:rPr>
        <w:t xml:space="preserve"> </w:t>
      </w:r>
      <w:r w:rsidRPr="002946A7">
        <w:rPr>
          <w:rFonts w:ascii="Helvetica" w:hAnsi="Helvetica"/>
          <w:sz w:val="16"/>
          <w:szCs w:val="16"/>
        </w:rPr>
        <w:t>And, yes, we are also a violent, even genocidal, settler society. No one can credibly argue that the murder, removal, and containment of Native Americans wasn’t (and isn’t) definitive of who we are as a nation</w:t>
      </w:r>
      <w:r w:rsidRPr="00F778FB">
        <w:rPr>
          <w:rFonts w:ascii="Helvetica" w:hAnsi="Helvetica"/>
          <w:sz w:val="23"/>
          <w:szCs w:val="23"/>
        </w:rPr>
        <w:t xml:space="preserve">. </w:t>
      </w:r>
      <w:r w:rsidRPr="00F778FB">
        <w:rPr>
          <w:rFonts w:ascii="Helvetica" w:hAnsi="Helvetica"/>
          <w:sz w:val="23"/>
          <w:szCs w:val="23"/>
          <w:u w:val="single"/>
        </w:rPr>
        <w:t>Contemporary justifications for these past atrocities provide part of the foundation for other unjust wars we are waging or aspire to wage around the world.</w:t>
      </w:r>
    </w:p>
    <w:p w:rsidR="00E05770" w:rsidRDefault="00E05770" w:rsidP="00E05770">
      <w:pPr>
        <w:pStyle w:val="NormalWeb"/>
        <w:shd w:val="clear" w:color="auto" w:fill="FFFFFF"/>
        <w:spacing w:before="0" w:beforeAutospacing="0" w:after="0" w:afterAutospacing="0"/>
        <w:jc w:val="both"/>
        <w:textAlignment w:val="baseline"/>
        <w:rPr>
          <w:rFonts w:ascii="Helvetica" w:hAnsi="Helvetica"/>
          <w:sz w:val="23"/>
          <w:szCs w:val="23"/>
          <w:u w:val="single"/>
        </w:rPr>
      </w:pPr>
    </w:p>
    <w:p w:rsidR="00E05770" w:rsidRDefault="00E05770" w:rsidP="00E05770">
      <w:pPr>
        <w:pStyle w:val="Heading3"/>
      </w:pPr>
      <w:r>
        <w:t xml:space="preserve">ANTIBLACK TIME </w:t>
      </w:r>
    </w:p>
    <w:p w:rsidR="00E05770" w:rsidRDefault="00E05770" w:rsidP="00E05770">
      <w:pPr>
        <w:jc w:val="both"/>
        <w:rPr>
          <w:b/>
        </w:rPr>
      </w:pPr>
      <w:r>
        <w:rPr>
          <w:b/>
        </w:rPr>
        <w:t xml:space="preserve">Just as blacks have been under the sun consistently the slow crawl of time represents the unethical position blackness occupies, time movement is as slow as the suffocating heat with the endless murder of people like Michael Brown is a repetition of each initial moment of death for a limitless number of black bodies of a different name, age substitutes for the any “real” increment of time </w:t>
      </w:r>
    </w:p>
    <w:p w:rsidR="00E05770" w:rsidRDefault="00E05770" w:rsidP="00E05770">
      <w:pPr>
        <w:jc w:val="both"/>
        <w:rPr>
          <w:u w:val="single"/>
        </w:rPr>
      </w:pPr>
      <w:proofErr w:type="spellStart"/>
      <w:r w:rsidRPr="0014304E">
        <w:rPr>
          <w:b/>
        </w:rPr>
        <w:t>Murrillo</w:t>
      </w:r>
      <w:proofErr w:type="spellEnd"/>
      <w:r>
        <w:rPr>
          <w:b/>
        </w:rPr>
        <w:t xml:space="preserve"> No date </w:t>
      </w:r>
      <w:r>
        <w:t xml:space="preserve"> iii No Date( John, </w:t>
      </w:r>
      <w:r w:rsidRPr="0014304E">
        <w:t>B.A English, University of California, Irvine, 2011</w:t>
      </w:r>
      <w:r>
        <w:t>,</w:t>
      </w:r>
      <w:r w:rsidRPr="0014304E">
        <w:t xml:space="preserve"> </w:t>
      </w:r>
      <w:r>
        <w:t>Black (in) Time, presented at Indian Review’s Nonfiction competition,</w:t>
      </w:r>
      <w:r w:rsidRPr="0014304E">
        <w:t xml:space="preserve"> https://www.academia.edu/11747579/Black_in_Time</w:t>
      </w:r>
      <w:r>
        <w:t xml:space="preserve">, no date DTY) </w:t>
      </w:r>
      <w:r w:rsidRPr="00F360C0">
        <w:rPr>
          <w:sz w:val="16"/>
          <w:szCs w:val="16"/>
        </w:rPr>
        <w:t xml:space="preserve">There is coffee in my TARDIS coffee mug, and I sip it with an open notebook in my lap. A “Full Black” pen with a PhD in grip that I bought from the office supply store at </w:t>
      </w:r>
      <w:proofErr w:type="spellStart"/>
      <w:r w:rsidRPr="00F360C0">
        <w:rPr>
          <w:sz w:val="16"/>
          <w:szCs w:val="16"/>
        </w:rPr>
        <w:t>Alondra</w:t>
      </w:r>
      <w:proofErr w:type="spellEnd"/>
      <w:r w:rsidRPr="00F360C0">
        <w:rPr>
          <w:sz w:val="16"/>
          <w:szCs w:val="16"/>
        </w:rPr>
        <w:t xml:space="preserve"> and Studebaker across the street from Cerritos College twirls and then rests in my fist against my chin. Full black felt and palmed—I don’t want to lose track of it—I swallow a bit of bittersweet, dark awakening from the deep blue mask the mug of the spaceship wears to conceal its power over space and time. It is bigger and stranger on the inside</w:t>
      </w:r>
      <w:r>
        <w:t xml:space="preserve">. </w:t>
      </w:r>
      <w:r w:rsidRPr="00B26C78">
        <w:rPr>
          <w:u w:val="single"/>
        </w:rPr>
        <w:t>I have time and blackness in hand and in mouth, and I drink it, I drink it up. At the end of the mind where there are no palms or golden-feathered birds, only the singularity of meditative darkness, I tumble and bear witness to the whole of the collapsed time of overlapped and blurred memories.</w:t>
      </w:r>
      <w:r>
        <w:t xml:space="preserve"> </w:t>
      </w:r>
      <w:r w:rsidRPr="00F360C0">
        <w:rPr>
          <w:sz w:val="16"/>
          <w:szCs w:val="16"/>
        </w:rPr>
        <w:t>Adrift in a black and caffeinated psychic sea, in search of words and worlds for the small but ceaseless drama of my imagination, I sit in the loveseat in the family room while my brother plays Destiny, and I wonder if the blinking cursor might help me write mine. One more sip, one more time, for good measure. I close my eyes and try to listen for the sound of the sentiment in the thickness of the cosmos behind them. All the crimped and folded dark matter whispering in the peculiar, and</w:t>
      </w:r>
      <w:r>
        <w:t xml:space="preserve"> </w:t>
      </w:r>
      <w:r w:rsidRPr="00B26C78">
        <w:rPr>
          <w:u w:val="single"/>
        </w:rPr>
        <w:t xml:space="preserve">so far undecipherable hieroglyphics of </w:t>
      </w:r>
      <w:proofErr w:type="spellStart"/>
      <w:r w:rsidRPr="00B26C78">
        <w:rPr>
          <w:u w:val="single"/>
        </w:rPr>
        <w:t>rememories</w:t>
      </w:r>
      <w:proofErr w:type="spellEnd"/>
      <w:r w:rsidRPr="00B26C78">
        <w:rPr>
          <w:u w:val="single"/>
        </w:rPr>
        <w:t xml:space="preserve"> materializing only to become fog or stardust, swept up in the gravity of my desire to write it— not into being, but something or nothing, </w:t>
      </w:r>
      <w:proofErr w:type="spellStart"/>
      <w:r w:rsidRPr="00B26C78">
        <w:rPr>
          <w:u w:val="single"/>
        </w:rPr>
        <w:t>somenothing</w:t>
      </w:r>
      <w:proofErr w:type="spellEnd"/>
      <w:r w:rsidRPr="00B26C78">
        <w:rPr>
          <w:u w:val="single"/>
        </w:rPr>
        <w:t xml:space="preserve"> else. It is treacherous, this black (w</w:t>
      </w:r>
      <w:proofErr w:type="gramStart"/>
      <w:r w:rsidRPr="00B26C78">
        <w:rPr>
          <w:u w:val="single"/>
        </w:rPr>
        <w:t>)hole</w:t>
      </w:r>
      <w:proofErr w:type="gramEnd"/>
      <w:r w:rsidRPr="00B26C78">
        <w:rPr>
          <w:u w:val="single"/>
        </w:rPr>
        <w:t xml:space="preserve"> demanding and so organizing my words. A dark and dense grammar from which there is no escape</w:t>
      </w:r>
      <w:r>
        <w:t xml:space="preserve">. </w:t>
      </w:r>
      <w:r w:rsidRPr="00F360C0">
        <w:rPr>
          <w:sz w:val="16"/>
          <w:szCs w:val="16"/>
        </w:rPr>
        <w:t>So let us sip and sit, and (t</w:t>
      </w:r>
      <w:proofErr w:type="gramStart"/>
      <w:r w:rsidRPr="00F360C0">
        <w:rPr>
          <w:sz w:val="16"/>
          <w:szCs w:val="16"/>
        </w:rPr>
        <w:t>)read</w:t>
      </w:r>
      <w:proofErr w:type="gramEnd"/>
      <w:r w:rsidRPr="00F360C0">
        <w:rPr>
          <w:sz w:val="16"/>
          <w:szCs w:val="16"/>
        </w:rPr>
        <w:t xml:space="preserve"> carefully. --- Act I When It All, It All Falls Down 1.1 (Music – </w:t>
      </w:r>
      <w:proofErr w:type="spellStart"/>
      <w:r w:rsidRPr="00F360C0">
        <w:rPr>
          <w:sz w:val="16"/>
          <w:szCs w:val="16"/>
        </w:rPr>
        <w:t>Yasiin</w:t>
      </w:r>
      <w:proofErr w:type="spellEnd"/>
      <w:r w:rsidRPr="00F360C0">
        <w:rPr>
          <w:sz w:val="16"/>
          <w:szCs w:val="16"/>
        </w:rPr>
        <w:t xml:space="preserve"> </w:t>
      </w:r>
      <w:proofErr w:type="spellStart"/>
      <w:r w:rsidRPr="00F360C0">
        <w:rPr>
          <w:sz w:val="16"/>
          <w:szCs w:val="16"/>
        </w:rPr>
        <w:t>Bey</w:t>
      </w:r>
      <w:proofErr w:type="spellEnd"/>
      <w:r w:rsidRPr="00F360C0">
        <w:rPr>
          <w:sz w:val="16"/>
          <w:szCs w:val="16"/>
        </w:rPr>
        <w:t>, “Revelations,” The Ecstatic; opening line on repeat,</w:t>
      </w:r>
      <w:r>
        <w:t xml:space="preserve"> “</w:t>
      </w:r>
      <w:r w:rsidRPr="00B26C78">
        <w:rPr>
          <w:u w:val="single"/>
        </w:rPr>
        <w:t>Standing in the sun getting Black as I want,</w:t>
      </w:r>
      <w:r>
        <w:t xml:space="preserve">” but skipped, like a broken record, the first word is garbled each time. Enter a narrator a level below the stage—the asphalt of Canfield Drive, split in two. </w:t>
      </w:r>
      <w:r w:rsidRPr="00B26C78">
        <w:rPr>
          <w:u w:val="single"/>
        </w:rPr>
        <w:t>Moving at normal speed on one half, Michael Brown falls to the street as Dorian Johnson watches and Officer Darren Wilson’s gun nozzle smolders.</w:t>
      </w:r>
      <w:r>
        <w:t xml:space="preserve"> Moving in slow motion is a chorus of protesters, Michael Brown’s parents at the forefront. Michael </w:t>
      </w:r>
      <w:r w:rsidRPr="00B26C78">
        <w:rPr>
          <w:u w:val="single"/>
        </w:rPr>
        <w:t xml:space="preserve">Brown’s murder plays out over and over again, as the protesters move slowly to the music) Another one left smoldering and empty, and only time will tell. Michael Brown’s body lays splayed on hot asphalt in the sun uncovered for approximately 4.5 hours. Sun overseeing the passage of time and the truth of his murder, but like overseers unquestionable, out of reach, baking and burning Black backs attached to Black folks watching and waiting and screaming and crying, terrorized and horrified and bearing witness to the silence in the wake of the crash of gunshots and life fleeing flesh. To the Black folk with baked and burnt backs, </w:t>
      </w:r>
      <w:r w:rsidRPr="00B26C78">
        <w:rPr>
          <w:b/>
          <w:u w:val="single"/>
        </w:rPr>
        <w:t>time’s movement is as slow and unethical as the heat is suffocating</w:t>
      </w:r>
      <w:r>
        <w:t xml:space="preserve">. Shared among the breathless chants and demands and rage of protesters feeling the heat in streets days, then weeks, and now months later is an agreement that too much time too slowly and too wrongly has passed. </w:t>
      </w:r>
      <w:r w:rsidRPr="00B26C78">
        <w:rPr>
          <w:u w:val="single"/>
        </w:rPr>
        <w:t xml:space="preserve">Elapsed between Darren Wilson’s two volleys of bullets; between the moment Michael Brown leaves his body to meet the faded black of the street and the moment it is loaded into the back of an SUV; or, between the beginning of spontaneous and organized movements in solidarity with the family of Michael Brown, </w:t>
      </w:r>
      <w:r w:rsidRPr="003A666A">
        <w:rPr>
          <w:b/>
          <w:u w:val="single"/>
        </w:rPr>
        <w:t>the expected pain of hearing the expected non-indictment. And shared among we who walk and fight and plan and write is the imaginative repetition of the initial moment of death echoed in every denial from the Ferguson police department or gubernatorial “state of emergency,” every Don Lemon commentary or other pundit proselytizing, every “Mike Brown” of a different name and age, every</w:t>
      </w:r>
      <w:r w:rsidRPr="00B26C78">
        <w:rPr>
          <w:u w:val="single"/>
        </w:rPr>
        <w:t xml:space="preserve"> tear Leslie </w:t>
      </w:r>
      <w:proofErr w:type="spellStart"/>
      <w:r w:rsidRPr="00B26C78">
        <w:rPr>
          <w:u w:val="single"/>
        </w:rPr>
        <w:t>McSpadden</w:t>
      </w:r>
      <w:proofErr w:type="spellEnd"/>
      <w:r w:rsidRPr="00B26C78">
        <w:rPr>
          <w:u w:val="single"/>
        </w:rPr>
        <w:t xml:space="preserve"> shed, and every time Louis Head repeated “Burn this motherfucker down!” The actuality of time, labeled “month,” “hour” or the like—one may substitute any preferable name for time’s measurements—</w:t>
      </w:r>
      <w:r w:rsidRPr="00B26C78">
        <w:rPr>
          <w:b/>
          <w:u w:val="single"/>
        </w:rPr>
        <w:t>collides with the Black experience of time as representative of the unethical position Blacks occupy beneath the burning, sunny overseer. Only time tells.</w:t>
      </w:r>
      <w:r>
        <w:t xml:space="preserve"> Some spotted the same sun lording over protesters blocking traffic on the 101 freeway near Los Angeles for minutes, stifling traffic for hours; others, over the Galleria in St. Louis, in which many Black folk died-in and shut down Black Friday—Blackened Black Friday, made Saturday in the Galleria come early. Still others found it hidden in the night sky, watching from beyond the horizon, as Flood Christian Church burned—for how long?—at, likely, the hands of the Ku Klux Klan, reflecting the sun in its fire; or hidden, too, in the dark of </w:t>
      </w:r>
      <w:proofErr w:type="spellStart"/>
      <w:r>
        <w:t>Deandre</w:t>
      </w:r>
      <w:proofErr w:type="spellEnd"/>
      <w:r>
        <w:t xml:space="preserve"> Joshua’s car where he lay lifeless, shot in the head, and dead ablaze—</w:t>
      </w:r>
      <w:r w:rsidRPr="00B26C78">
        <w:rPr>
          <w:u w:val="single"/>
        </w:rPr>
        <w:t>for how long (did he burn; must we wait</w:t>
      </w:r>
      <w:r>
        <w:t xml:space="preserve">)?—another likely act of the KKK, and another reflection of the hidden sun. </w:t>
      </w:r>
      <w:r w:rsidRPr="00B26C78">
        <w:rPr>
          <w:u w:val="single"/>
        </w:rPr>
        <w:t>How do we measure the confluence of passing times, here, and the horrors they confirm and conceal under the sun?</w:t>
      </w:r>
    </w:p>
    <w:p w:rsidR="00490B40" w:rsidRDefault="00490B40" w:rsidP="00E05770">
      <w:pPr>
        <w:jc w:val="both"/>
        <w:rPr>
          <w:u w:val="single"/>
        </w:rPr>
      </w:pPr>
    </w:p>
    <w:p w:rsidR="00490B40" w:rsidRDefault="00490B40" w:rsidP="00E05770">
      <w:pPr>
        <w:jc w:val="both"/>
        <w:rPr>
          <w:u w:val="single"/>
        </w:rPr>
      </w:pPr>
    </w:p>
    <w:p w:rsidR="00490B40" w:rsidRDefault="00490B40" w:rsidP="00490B40">
      <w:pPr>
        <w:pStyle w:val="Heading3"/>
      </w:pPr>
      <w:r>
        <w:t>OVERDETERMINED</w:t>
      </w:r>
    </w:p>
    <w:p w:rsidR="00490B40" w:rsidRDefault="00490B40" w:rsidP="00490B40"/>
    <w:p w:rsidR="00490B40" w:rsidRDefault="00490B40" w:rsidP="00490B40">
      <w:pPr>
        <w:jc w:val="both"/>
        <w:rPr>
          <w:b/>
        </w:rPr>
      </w:pPr>
    </w:p>
    <w:p w:rsidR="00490B40" w:rsidRDefault="00490B40" w:rsidP="00490B40">
      <w:pPr>
        <w:jc w:val="both"/>
        <w:rPr>
          <w:b/>
        </w:rPr>
      </w:pPr>
      <w:r>
        <w:rPr>
          <w:b/>
        </w:rPr>
        <w:t xml:space="preserve">Blackness is always already criminalized in the collective unconscious of masters and junior partners who have the power to monitor, control, and punish pre-emptively because blackness is condition of being </w:t>
      </w:r>
      <w:proofErr w:type="spellStart"/>
      <w:r>
        <w:rPr>
          <w:b/>
        </w:rPr>
        <w:t>overdetermined</w:t>
      </w:r>
      <w:proofErr w:type="spellEnd"/>
      <w:r>
        <w:rPr>
          <w:b/>
        </w:rPr>
        <w:t xml:space="preserve"> from without which is to say being guilty of being a nigger, this guilty verdict stalls time to the point we know the future will be familiar because we know and live the continuing past as the present which is the terror which occurs so long as the world is anti-black</w:t>
      </w:r>
    </w:p>
    <w:p w:rsidR="00490B40" w:rsidRDefault="00490B40" w:rsidP="00490B40">
      <w:pPr>
        <w:jc w:val="both"/>
      </w:pPr>
      <w:proofErr w:type="spellStart"/>
      <w:r w:rsidRPr="0014304E">
        <w:rPr>
          <w:b/>
        </w:rPr>
        <w:t>Murrillo</w:t>
      </w:r>
      <w:proofErr w:type="spellEnd"/>
      <w:r>
        <w:rPr>
          <w:b/>
        </w:rPr>
        <w:t xml:space="preserve"> No </w:t>
      </w:r>
      <w:proofErr w:type="gramStart"/>
      <w:r>
        <w:rPr>
          <w:b/>
        </w:rPr>
        <w:t xml:space="preserve">date </w:t>
      </w:r>
      <w:r>
        <w:t xml:space="preserve"> iii</w:t>
      </w:r>
      <w:proofErr w:type="gramEnd"/>
      <w:r>
        <w:t xml:space="preserve"> No Date( John, </w:t>
      </w:r>
      <w:r w:rsidRPr="0014304E">
        <w:t>B.A English, University of California, Irvine, 2011</w:t>
      </w:r>
      <w:r>
        <w:t>,</w:t>
      </w:r>
      <w:r w:rsidRPr="0014304E">
        <w:t xml:space="preserve"> </w:t>
      </w:r>
      <w:r>
        <w:t>Black (in) Time, presented at Indian Review’s Nonfiction competition,</w:t>
      </w:r>
      <w:r w:rsidRPr="0014304E">
        <w:t xml:space="preserve"> https://www.academia.edu/11747579/Black_in_Time</w:t>
      </w:r>
      <w:r>
        <w:t xml:space="preserve">, no date </w:t>
      </w:r>
      <w:proofErr w:type="spellStart"/>
      <w:r>
        <w:t>pg</w:t>
      </w:r>
      <w:proofErr w:type="spellEnd"/>
      <w:r>
        <w:t xml:space="preserve"> 6 DTY)He/They shot her in the head on the couch while she was sleeping in front of the television her father recalls playing Disney channel programming around midnight just after the flash-bang crashed and flashed and banged and burned her blanket. Then the bullet [dot </w:t>
      </w:r>
      <w:proofErr w:type="spellStart"/>
      <w:r>
        <w:t>dot</w:t>
      </w:r>
      <w:proofErr w:type="spellEnd"/>
      <w:r>
        <w:t xml:space="preserve"> dot] Then over four years four months seventeen days the case [dot </w:t>
      </w:r>
      <w:proofErr w:type="spellStart"/>
      <w:r>
        <w:t>dot</w:t>
      </w:r>
      <w:proofErr w:type="spellEnd"/>
      <w:r>
        <w:t xml:space="preserve"> dot] Then the denial of the appeal [dot </w:t>
      </w:r>
      <w:proofErr w:type="spellStart"/>
      <w:r>
        <w:t>dot</w:t>
      </w:r>
      <w:proofErr w:type="spellEnd"/>
      <w:r>
        <w:t xml:space="preserve"> dot] Then </w:t>
      </w:r>
      <w:r w:rsidRPr="00B909CE">
        <w:rPr>
          <w:u w:val="single"/>
        </w:rPr>
        <w:t>the startled shadow sounds of rage, pain, and radical love-for-Black</w:t>
      </w:r>
      <w:r>
        <w:rPr>
          <w:u w:val="single"/>
        </w:rPr>
        <w:t xml:space="preserve"> </w:t>
      </w:r>
      <w:r w:rsidRPr="00B909CE">
        <w:rPr>
          <w:u w:val="single"/>
        </w:rPr>
        <w:t>people—all</w:t>
      </w:r>
      <w:r>
        <w:t xml:space="preserve"> of that </w:t>
      </w:r>
      <w:r w:rsidRPr="00B909CE">
        <w:rPr>
          <w:u w:val="single"/>
        </w:rPr>
        <w:t>at once</w:t>
      </w:r>
      <w:r>
        <w:t>. We hoped, or maybe we did not</w:t>
      </w:r>
      <w:r w:rsidRPr="00B909CE">
        <w:rPr>
          <w:u w:val="single"/>
        </w:rPr>
        <w:t>, but</w:t>
      </w:r>
      <w:r>
        <w:t xml:space="preserve"> we knew and know </w:t>
      </w:r>
      <w:r w:rsidRPr="00B909CE">
        <w:rPr>
          <w:u w:val="single"/>
        </w:rPr>
        <w:t>the facts of Blackness in relation to the police force</w:t>
      </w:r>
      <w:r>
        <w:t xml:space="preserve">, double emphasis on force, as what we mean </w:t>
      </w:r>
      <w:r w:rsidRPr="00B909CE">
        <w:rPr>
          <w:u w:val="single"/>
        </w:rPr>
        <w:t>is not reducible to “police brutality” in a conventional sense because “Blackness is always-already criminalized in the collective unconscious”</w:t>
      </w:r>
      <w:r>
        <w:t xml:space="preserve"> (Wilderson, 6), </w:t>
      </w:r>
      <w:r w:rsidRPr="00B909CE">
        <w:rPr>
          <w:u w:val="single"/>
        </w:rPr>
        <w:t xml:space="preserve">and </w:t>
      </w:r>
      <w:r>
        <w:t xml:space="preserve">so </w:t>
      </w:r>
      <w:r w:rsidRPr="00B909CE">
        <w:rPr>
          <w:u w:val="single"/>
        </w:rPr>
        <w:t>subject to orders of policing that include, but cannot be simplified as, gratuitous violence by uniformed officers.</w:t>
      </w:r>
      <w:r>
        <w:t xml:space="preserve"> Whites and non-blacks, or </w:t>
      </w:r>
      <w:r w:rsidRPr="00B909CE">
        <w:rPr>
          <w:u w:val="single"/>
        </w:rPr>
        <w:t>Masters and</w:t>
      </w:r>
      <w:r>
        <w:t xml:space="preserve"> their </w:t>
      </w:r>
      <w:r w:rsidRPr="00B909CE">
        <w:rPr>
          <w:u w:val="single"/>
        </w:rPr>
        <w:t>junior partners, are deputized by civil society to wield police force: the force to violently constrict, monitor, control, and punish, preemptively and without need for “evidence” beyond the supposition of Blackness (a consequence of</w:t>
      </w:r>
      <w:r>
        <w:t xml:space="preserve"> what Fanon describes as </w:t>
      </w:r>
      <w:r w:rsidRPr="00592EB5">
        <w:rPr>
          <w:u w:val="single"/>
        </w:rPr>
        <w:t>being “</w:t>
      </w:r>
      <w:proofErr w:type="spellStart"/>
      <w:r w:rsidRPr="00592EB5">
        <w:rPr>
          <w:u w:val="single"/>
        </w:rPr>
        <w:t>overdetermined</w:t>
      </w:r>
      <w:proofErr w:type="spellEnd"/>
      <w:r w:rsidRPr="00592EB5">
        <w:rPr>
          <w:u w:val="single"/>
        </w:rPr>
        <w:t xml:space="preserve"> from without</w:t>
      </w:r>
      <w:r>
        <w:t xml:space="preserve">”); </w:t>
      </w:r>
      <w:r w:rsidRPr="00592EB5">
        <w:rPr>
          <w:u w:val="single"/>
        </w:rPr>
        <w:t>the force of being able to submit a Black, and all Blacks, to being “guilty of being a nigger</w:t>
      </w:r>
      <w:r>
        <w:t>” (</w:t>
      </w:r>
      <w:proofErr w:type="spellStart"/>
      <w:r>
        <w:t>Laymon</w:t>
      </w:r>
      <w:proofErr w:type="spellEnd"/>
      <w:r>
        <w:t xml:space="preserve">, 1), a “complete captivity from birth to death” (Wilderson, 7) because “there’s no time period in which Black police and slave domination have ended” (13). </w:t>
      </w:r>
      <w:r w:rsidRPr="00592EB5">
        <w:rPr>
          <w:u w:val="single"/>
        </w:rPr>
        <w:t>Knowing and feeling this in our flesh, we effectively predict the future in the moment we learn of her killing over four years ago, because we know and live the continuing past as the present</w:t>
      </w:r>
      <w:r>
        <w:t xml:space="preserve">; we walk both sides of the </w:t>
      </w:r>
      <w:proofErr w:type="spellStart"/>
      <w:r>
        <w:t>Möbius</w:t>
      </w:r>
      <w:proofErr w:type="spellEnd"/>
      <w:r>
        <w:t xml:space="preserve"> strip and return to the same spot, again and again, </w:t>
      </w:r>
      <w:r w:rsidRPr="00592EB5">
        <w:rPr>
          <w:u w:val="single"/>
        </w:rPr>
        <w:t>without resolution or conclusion, except that the continuum ‘before’ us will be familiar, if only marginally, unremarkably distinct</w:t>
      </w:r>
      <w:r>
        <w:t xml:space="preserve">. </w:t>
      </w:r>
      <w:r w:rsidRPr="00592EB5">
        <w:rPr>
          <w:u w:val="single"/>
        </w:rPr>
        <w:t xml:space="preserve">If this is a moment without end, and it is, and so the terror happens (so long as the world is </w:t>
      </w:r>
      <w:proofErr w:type="spellStart"/>
      <w:r w:rsidRPr="00592EB5">
        <w:rPr>
          <w:u w:val="single"/>
        </w:rPr>
        <w:t>antiblack</w:t>
      </w:r>
      <w:proofErr w:type="spellEnd"/>
      <w:r w:rsidRPr="00592EB5">
        <w:rPr>
          <w:u w:val="single"/>
        </w:rPr>
        <w:t>) forever and again, what is this time</w:t>
      </w:r>
      <w:r>
        <w:t xml:space="preserve">, </w:t>
      </w:r>
      <w:proofErr w:type="spellStart"/>
      <w:r>
        <w:t>Aiyana’s</w:t>
      </w:r>
      <w:proofErr w:type="spellEnd"/>
      <w:r>
        <w:t xml:space="preserve"> murder around midnight and all the wasted hours of jurisprudence, and this time—</w:t>
      </w:r>
      <w:r w:rsidRPr="00592EB5">
        <w:rPr>
          <w:u w:val="single"/>
        </w:rPr>
        <w:t>shadow time, Black time?</w:t>
      </w:r>
      <w:r>
        <w:t xml:space="preserve"> When a Detroit officer remarks later, in critique of the procedure of the shooting (and maybe the shooting and her murder, but one cannot be sure), “They (the officers) had the time,” do we ask “What time is it?” </w:t>
      </w:r>
      <w:r w:rsidRPr="00592EB5">
        <w:rPr>
          <w:u w:val="single"/>
        </w:rPr>
        <w:t>And do we shudder at how right he cannot know he is?</w:t>
      </w:r>
      <w:r>
        <w:t xml:space="preserve"> (The four dancers collapse in a death drop. </w:t>
      </w:r>
      <w:proofErr w:type="spellStart"/>
      <w:r>
        <w:t>Trayvon</w:t>
      </w:r>
      <w:proofErr w:type="spellEnd"/>
      <w:r>
        <w:t xml:space="preserve"> and </w:t>
      </w:r>
      <w:proofErr w:type="spellStart"/>
      <w:r>
        <w:t>Renisha</w:t>
      </w:r>
      <w:proofErr w:type="spellEnd"/>
      <w:r>
        <w:t>, and all the unnamed and unthought will always be yet to return home)</w:t>
      </w:r>
    </w:p>
    <w:p w:rsidR="00490B40" w:rsidRDefault="00490B40" w:rsidP="00490B40"/>
    <w:p w:rsidR="0024420D" w:rsidRDefault="0024420D" w:rsidP="0024420D">
      <w:pPr>
        <w:pStyle w:val="Heading3"/>
      </w:pPr>
      <w:r>
        <w:t>PTX OF HOPE</w:t>
      </w:r>
    </w:p>
    <w:p w:rsidR="0024420D" w:rsidRDefault="0024420D" w:rsidP="0024420D">
      <w:pPr>
        <w:spacing w:line="240" w:lineRule="auto"/>
        <w:jc w:val="both"/>
        <w:rPr>
          <w:b/>
        </w:rPr>
      </w:pPr>
    </w:p>
    <w:p w:rsidR="0024420D" w:rsidRDefault="0024420D" w:rsidP="0024420D">
      <w:pPr>
        <w:spacing w:line="240" w:lineRule="auto"/>
        <w:jc w:val="both"/>
        <w:rPr>
          <w:b/>
        </w:rPr>
      </w:pPr>
      <w:r>
        <w:rPr>
          <w:b/>
        </w:rPr>
        <w:t xml:space="preserve">The very obsessive logic blacks must engage the political only fortifies a system of anti-blackness and continues a colonization of the future in which we always pursue a “not yet social order” and projects the state as the only ethical option through a binary of alternative/no alternative </w:t>
      </w:r>
    </w:p>
    <w:p w:rsidR="0024420D" w:rsidRPr="0024420D" w:rsidRDefault="0024420D" w:rsidP="0024420D">
      <w:pPr>
        <w:spacing w:line="240" w:lineRule="auto"/>
        <w:jc w:val="both"/>
        <w:rPr>
          <w:u w:val="thick"/>
        </w:rPr>
      </w:pPr>
      <w:r w:rsidRPr="0080267C">
        <w:rPr>
          <w:b/>
        </w:rPr>
        <w:t xml:space="preserve">Warren </w:t>
      </w:r>
      <w:r w:rsidRPr="0024420D">
        <w:rPr>
          <w:b/>
        </w:rPr>
        <w:t>15</w:t>
      </w:r>
      <w:r w:rsidRPr="0024420D">
        <w:rPr>
          <w:sz w:val="16"/>
          <w:szCs w:val="16"/>
        </w:rPr>
        <w:t>Assistant professor of American Studies @ George Washington 2k15</w:t>
      </w:r>
      <w:r w:rsidRPr="0024420D">
        <w:rPr>
          <w:b/>
          <w:sz w:val="16"/>
          <w:szCs w:val="16"/>
        </w:rPr>
        <w:t xml:space="preserve"> </w:t>
      </w:r>
      <w:r w:rsidRPr="0024420D">
        <w:rPr>
          <w:sz w:val="16"/>
          <w:szCs w:val="16"/>
        </w:rPr>
        <w:t xml:space="preserve">Calvin; ““Black Nihilism and the Politics of Hope, CR: The New Centennial Review, Volume 15, Number 1, Spring 2015, pp. 220-222 (Article), Project Muse, </w:t>
      </w:r>
      <w:hyperlink r:id="rId14" w:history="1">
        <w:r w:rsidRPr="0024420D">
          <w:rPr>
            <w:rStyle w:val="Hyperlink"/>
            <w:sz w:val="16"/>
            <w:szCs w:val="16"/>
          </w:rPr>
          <w:t>https://muse.jhu.edu/journals/new_centennial_review/v015/15.1.warren.pdf//AKP</w:t>
        </w:r>
      </w:hyperlink>
      <w:r>
        <w:rPr>
          <w:rStyle w:val="Hyperlink"/>
          <w:sz w:val="16"/>
          <w:szCs w:val="16"/>
        </w:rPr>
        <w:t>(DTY)</w:t>
      </w:r>
      <w:r w:rsidRPr="0024420D">
        <w:rPr>
          <w:sz w:val="16"/>
          <w:szCs w:val="16"/>
        </w:rPr>
        <w:t>)”</w:t>
      </w:r>
      <w:r w:rsidRPr="0024420D">
        <w:rPr>
          <w:u w:val="thick"/>
        </w:rPr>
        <w:t>The politics of hope, then, constitutes</w:t>
      </w:r>
      <w:r w:rsidRPr="0024420D">
        <w:t xml:space="preserve"> what Lauren </w:t>
      </w:r>
      <w:proofErr w:type="spellStart"/>
      <w:r w:rsidRPr="0024420D">
        <w:t>Berlant</w:t>
      </w:r>
      <w:proofErr w:type="spellEnd"/>
      <w:r w:rsidRPr="0024420D">
        <w:t xml:space="preserve"> would call </w:t>
      </w:r>
      <w:r w:rsidRPr="0024420D">
        <w:rPr>
          <w:u w:val="thick"/>
        </w:rPr>
        <w:t>“cruel optimism” for blacks</w:t>
      </w:r>
      <w:r w:rsidRPr="0024420D">
        <w:t xml:space="preserve"> (</w:t>
      </w:r>
      <w:proofErr w:type="spellStart"/>
      <w:r w:rsidRPr="0024420D">
        <w:t>Berlant</w:t>
      </w:r>
      <w:proofErr w:type="spellEnd"/>
      <w:r w:rsidRPr="0024420D">
        <w:t xml:space="preserve"> 2011). </w:t>
      </w:r>
      <w:r w:rsidRPr="0024420D">
        <w:rPr>
          <w:u w:val="thick"/>
        </w:rPr>
        <w:t xml:space="preserve">It bundles certain promises about redress, equality, freedom, justice, and progress into a political object that always lies beyond reach. The objective of the Political is to keep blacks in a relation to this political object—in an unending pursuit of it. This pursuit, </w:t>
      </w:r>
      <w:proofErr w:type="spellStart"/>
      <w:r w:rsidRPr="0024420D">
        <w:rPr>
          <w:u w:val="thick"/>
        </w:rPr>
        <w:t>however</w:t>
      </w:r>
      <w:proofErr w:type="gramStart"/>
      <w:r w:rsidRPr="0024420D">
        <w:rPr>
          <w:u w:val="thick"/>
        </w:rPr>
        <w:t>,is</w:t>
      </w:r>
      <w:proofErr w:type="spellEnd"/>
      <w:proofErr w:type="gramEnd"/>
      <w:r w:rsidRPr="0024420D">
        <w:rPr>
          <w:u w:val="thick"/>
        </w:rPr>
        <w:t xml:space="preserve"> detrimental because it strengthens the very anti-black system that would pulverize black being. The pursuit of the object certainly has an “irrational”</w:t>
      </w:r>
      <w:r w:rsidRPr="0024420D">
        <w:t xml:space="preserve"> </w:t>
      </w:r>
      <w:r w:rsidRPr="0024420D">
        <w:rPr>
          <w:sz w:val="16"/>
          <w:szCs w:val="16"/>
        </w:rPr>
        <w:t xml:space="preserve">aspect to it, as </w:t>
      </w:r>
      <w:proofErr w:type="spellStart"/>
      <w:r w:rsidRPr="0024420D">
        <w:rPr>
          <w:sz w:val="16"/>
          <w:szCs w:val="16"/>
        </w:rPr>
        <w:t>Farred</w:t>
      </w:r>
      <w:proofErr w:type="spellEnd"/>
      <w:r w:rsidRPr="0024420D">
        <w:rPr>
          <w:sz w:val="16"/>
          <w:szCs w:val="16"/>
        </w:rPr>
        <w:t xml:space="preserve"> details, but it is not mere means without expectation; </w:t>
      </w:r>
      <w:r w:rsidRPr="0024420D">
        <w:rPr>
          <w:u w:val="thick"/>
        </w:rPr>
        <w:t>instead, it is a means that undermines the attainment of the impossible object desired. In other words, the pursuit marks a cruel attachment to the means of subjugation and the continued widening of the gap between historical reality and fantastical ideal. Black nihilism is a “</w:t>
      </w:r>
      <w:proofErr w:type="spellStart"/>
      <w:r w:rsidRPr="0024420D">
        <w:rPr>
          <w:u w:val="thick"/>
        </w:rPr>
        <w:t>demythifying</w:t>
      </w:r>
      <w:proofErr w:type="spellEnd"/>
      <w:r w:rsidRPr="0024420D">
        <w:rPr>
          <w:u w:val="thick"/>
        </w:rPr>
        <w:t>” practice</w:t>
      </w:r>
      <w:r w:rsidRPr="0024420D">
        <w:rPr>
          <w:sz w:val="16"/>
          <w:szCs w:val="16"/>
        </w:rPr>
        <w:t xml:space="preserve">, in the </w:t>
      </w:r>
      <w:proofErr w:type="spellStart"/>
      <w:r w:rsidRPr="0024420D">
        <w:rPr>
          <w:sz w:val="16"/>
          <w:szCs w:val="16"/>
        </w:rPr>
        <w:t>Nietzschean</w:t>
      </w:r>
      <w:proofErr w:type="spellEnd"/>
      <w:r w:rsidRPr="0024420D">
        <w:rPr>
          <w:sz w:val="16"/>
          <w:szCs w:val="16"/>
        </w:rPr>
        <w:t xml:space="preserve"> </w:t>
      </w:r>
      <w:proofErr w:type="gramStart"/>
      <w:r w:rsidRPr="0024420D">
        <w:rPr>
          <w:sz w:val="16"/>
          <w:szCs w:val="16"/>
        </w:rPr>
        <w:t>vein, that</w:t>
      </w:r>
      <w:proofErr w:type="gramEnd"/>
      <w:r w:rsidRPr="0024420D">
        <w:t xml:space="preserve"> </w:t>
      </w:r>
      <w:r w:rsidRPr="0024420D">
        <w:rPr>
          <w:u w:val="thick"/>
        </w:rPr>
        <w:t>uncovers the subjugating strategies of political hope and de-idealizes its fantastical object. Once we denude political hope of its axiological and ethical veneer, we see that it operates through certain strategies: 1) positing itself as the only alternative to the problem of anti-blackness, 2) shielding this alternative from rigorous historical/philosophical critique by placing it in an unknown future, 3) delimiting the field of action to include only activity recognized and legitimated by the Political, and 4) demonizing critiques or different philosophical perspectives. The politics of hope masks a particular cruelty under the auspices of “happiness” and “life.” It terrifies with the dread of “no alternative.</w:t>
      </w:r>
      <w:r w:rsidRPr="0024420D">
        <w:t xml:space="preserve">” </w:t>
      </w:r>
      <w:r w:rsidRPr="0024420D">
        <w:rPr>
          <w:sz w:val="16"/>
          <w:szCs w:val="16"/>
        </w:rPr>
        <w:t>“Life” itself needs the security of the alternative, and, through this logic, life becomes untenable without it.</w:t>
      </w:r>
      <w:r w:rsidRPr="0024420D">
        <w:t xml:space="preserve"> </w:t>
      </w:r>
      <w:r w:rsidRPr="0024420D">
        <w:rPr>
          <w:u w:val="thick"/>
        </w:rPr>
        <w:t xml:space="preserve">Political hope promises to provide this alternative—a discursive and political organization beyond extant structures of violence and destruction. The construction of the binary “alternative/no-alternative” ensures the hegemony and dominance of political hope within the </w:t>
      </w:r>
      <w:proofErr w:type="spellStart"/>
      <w:r w:rsidRPr="0024420D">
        <w:rPr>
          <w:u w:val="thick"/>
        </w:rPr>
        <w:t>ontoexistential</w:t>
      </w:r>
      <w:proofErr w:type="spellEnd"/>
      <w:r w:rsidRPr="0024420D">
        <w:rPr>
          <w:u w:val="thick"/>
        </w:rPr>
        <w:t xml:space="preserve"> horizon. The terror of the “no alternative”—the ultimate space of decay, suffering, and death—depends on two additional binaries: “problem/ solution” and “action/inaction.”</w:t>
      </w:r>
      <w:r w:rsidRPr="0024420D">
        <w:t xml:space="preserve"> </w:t>
      </w:r>
      <w:r w:rsidRPr="0024420D">
        <w:rPr>
          <w:u w:val="thick"/>
        </w:rPr>
        <w:t xml:space="preserve">According to this politics, all problems have solutions, and hope provides the accessibility and realization of these solutions. </w:t>
      </w:r>
      <w:r w:rsidRPr="0024420D">
        <w:rPr>
          <w:sz w:val="16"/>
          <w:szCs w:val="16"/>
        </w:rPr>
        <w:t xml:space="preserve">The solution establishes itself as the elimination of “the problem”; the solution, in fact, transcends the problem and realizes Hegel’s </w:t>
      </w:r>
      <w:proofErr w:type="spellStart"/>
      <w:r w:rsidRPr="0024420D">
        <w:rPr>
          <w:sz w:val="16"/>
          <w:szCs w:val="16"/>
        </w:rPr>
        <w:t>aufheben</w:t>
      </w:r>
      <w:proofErr w:type="spellEnd"/>
      <w:r w:rsidRPr="0024420D">
        <w:rPr>
          <w:sz w:val="16"/>
          <w:szCs w:val="16"/>
        </w:rPr>
        <w:t xml:space="preserve"> in its constant attempt to </w:t>
      </w:r>
      <w:proofErr w:type="spellStart"/>
      <w:r w:rsidRPr="0024420D">
        <w:rPr>
          <w:sz w:val="16"/>
          <w:szCs w:val="16"/>
        </w:rPr>
        <w:t>sublate</w:t>
      </w:r>
      <w:proofErr w:type="spellEnd"/>
      <w:r w:rsidRPr="0024420D">
        <w:rPr>
          <w:sz w:val="16"/>
          <w:szCs w:val="16"/>
        </w:rPr>
        <w:t xml:space="preserve"> the dirtiness of the “problem” with the pristine being of the solution.</w:t>
      </w:r>
      <w:r w:rsidRPr="0024420D">
        <w:t xml:space="preserve"> </w:t>
      </w:r>
      <w:r w:rsidRPr="0024420D">
        <w:rPr>
          <w:u w:val="thick"/>
        </w:rPr>
        <w:t xml:space="preserve">No problem is outside the reach of hope’s solution— every problem is connected to the kernel of its own eradication. The politics of hope must actively refuse the possibility that the “solution” is </w:t>
      </w:r>
      <w:proofErr w:type="spellStart"/>
      <w:r w:rsidRPr="0024420D">
        <w:rPr>
          <w:u w:val="thick"/>
        </w:rPr>
        <w:t>infact</w:t>
      </w:r>
      <w:proofErr w:type="spellEnd"/>
      <w:r w:rsidRPr="0024420D">
        <w:rPr>
          <w:u w:val="thick"/>
        </w:rPr>
        <w:t>, another problem in disguised form</w:t>
      </w:r>
      <w:r w:rsidRPr="0024420D">
        <w:rPr>
          <w:sz w:val="16"/>
          <w:szCs w:val="16"/>
        </w:rPr>
        <w:t>; the idea of a “solution” is nothing more than the repetition and disavowal of the problem itself.</w:t>
      </w:r>
      <w:r w:rsidRPr="0024420D">
        <w:t xml:space="preserve"> </w:t>
      </w:r>
      <w:r w:rsidRPr="0024420D">
        <w:rPr>
          <w:u w:val="thick"/>
        </w:rPr>
        <w:t>The solution relies on what we might call the “trick of time” to fortify itself from the deconstruction of its binary.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w:t>
      </w:r>
      <w:r w:rsidRPr="0024420D">
        <w:t xml:space="preserve"> </w:t>
      </w:r>
      <w:r w:rsidRPr="0024420D">
        <w:rPr>
          <w:sz w:val="16"/>
          <w:szCs w:val="16"/>
        </w:rPr>
        <w:t>Put differently,</w:t>
      </w:r>
      <w:r w:rsidRPr="0024420D">
        <w:t xml:space="preserve"> </w:t>
      </w:r>
      <w:r w:rsidRPr="0024420D">
        <w:rPr>
          <w:u w:val="thick"/>
        </w:rPr>
        <w:t>we can never ascertain the efficacy of the proposed solutions because they escape the temporality of the moment, always retreating to a “not-yet” and “could-be” temporality. This “trick” of time offers a promise of possibility that can only be realized in an indefinite future</w:t>
      </w:r>
      <w:r w:rsidRPr="0024420D">
        <w:t xml:space="preserve">, </w:t>
      </w:r>
      <w:r w:rsidRPr="0024420D">
        <w:rPr>
          <w:sz w:val="16"/>
          <w:szCs w:val="16"/>
        </w:rPr>
        <w:t>and</w:t>
      </w:r>
      <w:r w:rsidRPr="0024420D">
        <w:t xml:space="preserve"> </w:t>
      </w:r>
      <w:r w:rsidRPr="0024420D">
        <w:rPr>
          <w:u w:val="thick"/>
        </w:rPr>
        <w:t>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 The politics of hope, then, depends on the incessant (re)production and proliferation of problems to justify its existence. Solutions cannot really exist within the politics of hope, just the illusion of a different order in a future tense.</w:t>
      </w:r>
    </w:p>
    <w:p w:rsidR="0024420D" w:rsidRPr="0024420D" w:rsidRDefault="0024420D" w:rsidP="0024420D"/>
    <w:p w:rsidR="00E05770" w:rsidRDefault="00E05770" w:rsidP="00E05770">
      <w:pPr>
        <w:pStyle w:val="Heading2"/>
      </w:pPr>
      <w:r>
        <w:t xml:space="preserve">Alternatives </w:t>
      </w:r>
    </w:p>
    <w:p w:rsidR="00E05770" w:rsidRPr="009436B2" w:rsidRDefault="00E05770" w:rsidP="00E05770">
      <w:pPr>
        <w:pStyle w:val="Heading3"/>
      </w:pPr>
      <w:proofErr w:type="spellStart"/>
      <w:r>
        <w:t>Murrillo</w:t>
      </w:r>
      <w:proofErr w:type="spellEnd"/>
    </w:p>
    <w:p w:rsidR="00E05770" w:rsidRPr="007B09F7" w:rsidRDefault="00E05770" w:rsidP="00E05770">
      <w:pPr>
        <w:jc w:val="both"/>
        <w:rPr>
          <w:b/>
        </w:rPr>
      </w:pPr>
      <w:r>
        <w:rPr>
          <w:b/>
        </w:rPr>
        <w:t>There is no progress- blackness is perpetually trapped in a ceaseless dis-equilibrium in which blackness could never pass beyond a constant criminalization but, the alt is to drift toward the event horizon which is new kind of obliteration which makes time malleable and goes beyond the relation of black bodies, black flesh, and imagination.</w:t>
      </w:r>
    </w:p>
    <w:p w:rsidR="00E05770" w:rsidRDefault="00E05770" w:rsidP="00E05770">
      <w:pPr>
        <w:jc w:val="both"/>
      </w:pPr>
      <w:proofErr w:type="spellStart"/>
      <w:r w:rsidRPr="0014304E">
        <w:rPr>
          <w:b/>
        </w:rPr>
        <w:t>Murrillo</w:t>
      </w:r>
      <w:proofErr w:type="spellEnd"/>
      <w:r>
        <w:rPr>
          <w:b/>
        </w:rPr>
        <w:t xml:space="preserve"> No date </w:t>
      </w:r>
      <w:r>
        <w:t xml:space="preserve"> iii No Date( John, </w:t>
      </w:r>
      <w:r w:rsidRPr="0014304E">
        <w:t>B.A English, University of California, Irvine, 2011</w:t>
      </w:r>
      <w:r>
        <w:t>,</w:t>
      </w:r>
      <w:r w:rsidRPr="0014304E">
        <w:t xml:space="preserve"> </w:t>
      </w:r>
      <w:r>
        <w:t>Black (in) Time, presented at Indian Review’s Nonfiction competition,</w:t>
      </w:r>
      <w:r w:rsidRPr="0014304E">
        <w:t xml:space="preserve"> https://www.academia.edu/11747579/Black_in_Time</w:t>
      </w:r>
      <w:r>
        <w:t xml:space="preserve">, no date DTY)Willow describes a phenomenological relationship with time: </w:t>
      </w:r>
      <w:r w:rsidRPr="007B09F7">
        <w:rPr>
          <w:u w:val="single"/>
        </w:rPr>
        <w:t>her conscious experience of time is fundamentally fluid to the point that her awareness of time’s “non-existence</w:t>
      </w:r>
      <w:r>
        <w:t xml:space="preserve">” subjects time to her consciousness; </w:t>
      </w:r>
      <w:r w:rsidRPr="007B09F7">
        <w:rPr>
          <w:u w:val="single"/>
        </w:rPr>
        <w:t>her</w:t>
      </w:r>
      <w:r>
        <w:t xml:space="preserve"> imaginative—some might add, </w:t>
      </w:r>
      <w:r w:rsidRPr="007B09F7">
        <w:rPr>
          <w:u w:val="single"/>
        </w:rPr>
        <w:t>imaginary—control over the movement of time, her movement through and with time, operates based on thought, on whim</w:t>
      </w:r>
      <w:r>
        <w:t xml:space="preserve">. Jaden explains that this is merely the conscious experience of what we know, or what has been “proven” to be truest of time as a physical force and dimension of reality: it’s all, </w:t>
      </w:r>
      <w:proofErr w:type="gramStart"/>
      <w:r>
        <w:t>specially</w:t>
      </w:r>
      <w:proofErr w:type="gramEnd"/>
      <w:r>
        <w:t xml:space="preserve"> and generally, relative. To Jaden, Willow thinks aloud about time dilation, an effect on time’s relative passage as two objects (or individuals) move at different velocities (for example, if one is stationary, and one is traveling somewhere around the speed of light, as in the twins paradox), </w:t>
      </w:r>
      <w:r w:rsidRPr="007B09F7">
        <w:rPr>
          <w:u w:val="single"/>
        </w:rPr>
        <w:t>predicted by Einstein’s theories of special and general relativity. Both Smiths smash theoretical physics into their understandings of the structural relationship between it and the imagination, and the collision</w:t>
      </w:r>
      <w:r>
        <w:t xml:space="preserve"> produces or </w:t>
      </w:r>
      <w:r w:rsidRPr="007B09F7">
        <w:rPr>
          <w:u w:val="single"/>
        </w:rPr>
        <w:t>reveals a vexed</w:t>
      </w:r>
      <w:r>
        <w:t xml:space="preserve">, if vexing, </w:t>
      </w:r>
      <w:r w:rsidRPr="007B09F7">
        <w:rPr>
          <w:u w:val="single"/>
        </w:rPr>
        <w:t>phenomenology of time</w:t>
      </w:r>
      <w:r>
        <w:t xml:space="preserve">. They appear, to some, via a failure to give due time, to travel on a directionless vector of thought, aimless and </w:t>
      </w:r>
      <w:proofErr w:type="spellStart"/>
      <w:r>
        <w:t>floaty</w:t>
      </w:r>
      <w:proofErr w:type="spellEnd"/>
      <w:r>
        <w:t xml:space="preserve"> on spacey currents of socioeconomic status, nepotistic access to the parallel cosmos of the elite, and an apparent detachment from the realities that Blacks with less money and fame—we who know the oversight and overseeing of the hot sun on our backs and minds. </w:t>
      </w:r>
      <w:r w:rsidRPr="007B09F7">
        <w:rPr>
          <w:u w:val="single"/>
        </w:rPr>
        <w:t xml:space="preserve">The two drift toward the event horizon of “New Black” Blackness, toward a different kind of obliteration that shatters the necessary relation between Black bodies and flesh, Black minds and imaginations, and Blackness through a psychic (and usually public) disavowal of that relation in favor of (usually) economic status connected to equal parts </w:t>
      </w:r>
      <w:proofErr w:type="spellStart"/>
      <w:r w:rsidRPr="007B09F7">
        <w:rPr>
          <w:u w:val="single"/>
        </w:rPr>
        <w:t>antiblack</w:t>
      </w:r>
      <w:proofErr w:type="spellEnd"/>
      <w:r w:rsidRPr="007B09F7">
        <w:rPr>
          <w:u w:val="single"/>
        </w:rPr>
        <w:t xml:space="preserve"> multiculturalism (i.e. exiling Blackness from all reality to make way for some kind of nonblack cultural rainbow)</w:t>
      </w:r>
      <w:r>
        <w:t xml:space="preserve"> and a parallel, deracinated call for ‘art’ or ‘artists’ (i.e. there/they are only artists, not Black artists). Given the flippancy of their interviews and tweets, one cannot disavow this fear for and critique of their position. But given the likelihoods, they occupy a Black position, however strange. </w:t>
      </w:r>
      <w:r w:rsidRPr="007B09F7">
        <w:rPr>
          <w:u w:val="single"/>
        </w:rPr>
        <w:t xml:space="preserve">Subject to different orders and strategies of </w:t>
      </w:r>
      <w:proofErr w:type="spellStart"/>
      <w:r w:rsidRPr="007B09F7">
        <w:rPr>
          <w:u w:val="single"/>
        </w:rPr>
        <w:t>antiblackness</w:t>
      </w:r>
      <w:proofErr w:type="spellEnd"/>
      <w:r w:rsidRPr="007B09F7">
        <w:rPr>
          <w:u w:val="single"/>
        </w:rPr>
        <w:t>, they think. They think timely. On time, they seem to speak to this peculiar relationship between Black folks—flesh, imagination, and spirit— and time; a time that moves strangely, or at least moves relative to the strange and horrifying position to which Black people are relegated—so a time that moves strangely</w:t>
      </w:r>
      <w:r>
        <w:t xml:space="preserve">. </w:t>
      </w:r>
      <w:proofErr w:type="gramStart"/>
      <w:r>
        <w:t xml:space="preserve">Willow’s assertion that she can control time, “can make it go as fast or slow” as she pleases, attempts to invert </w:t>
      </w:r>
      <w:r w:rsidRPr="007B09F7">
        <w:rPr>
          <w:u w:val="single"/>
        </w:rPr>
        <w:t>the relation that subverts Blacks to strange time in order to claim dominion over it.</w:t>
      </w:r>
      <w:proofErr w:type="gramEnd"/>
      <w:r w:rsidRPr="007B09F7">
        <w:rPr>
          <w:u w:val="single"/>
        </w:rPr>
        <w:t xml:space="preserve"> To her will, time is malleable; its strangeness relative to </w:t>
      </w:r>
      <w:proofErr w:type="gramStart"/>
      <w:r w:rsidRPr="007B09F7">
        <w:rPr>
          <w:u w:val="single"/>
        </w:rPr>
        <w:t>Blacks,</w:t>
      </w:r>
      <w:proofErr w:type="gramEnd"/>
      <w:r w:rsidRPr="007B09F7">
        <w:rPr>
          <w:u w:val="single"/>
        </w:rPr>
        <w:t xml:space="preserve"> is something to which she plays conduit</w:t>
      </w:r>
      <w:r>
        <w:t xml:space="preserve">— </w:t>
      </w:r>
      <w:r w:rsidRPr="007B09F7">
        <w:rPr>
          <w:b/>
          <w:u w:val="single"/>
        </w:rPr>
        <w:t xml:space="preserve">something she can channel, a force of the physical universe that her experience and will can sculpt or bend. In that sense, time, as it is conventionally understood, “doesn’t exist,” and she knows this. Perhaps this is too quick and easy a quantum leap into some parallel or pocket universe in which controlling or channeling time, or time’s strangeness, from a Black position is possible, and operates on mere whim and want. </w:t>
      </w:r>
      <w:proofErr w:type="gramStart"/>
      <w:r w:rsidRPr="007B09F7">
        <w:rPr>
          <w:b/>
          <w:u w:val="single"/>
        </w:rPr>
        <w:t>A parallel or pocket universe of “super negroes” or Black time benders</w:t>
      </w:r>
      <w:r w:rsidRPr="007B09F7">
        <w:rPr>
          <w:u w:val="single"/>
        </w:rPr>
        <w:t>, wielding time as a malleable elemental tool of creation</w:t>
      </w:r>
      <w:r>
        <w:t xml:space="preserve"> (for Willow, music).</w:t>
      </w:r>
      <w:proofErr w:type="gramEnd"/>
      <w:r>
        <w:t xml:space="preserve"> Or, perhaps [dot </w:t>
      </w:r>
      <w:proofErr w:type="spellStart"/>
      <w:r>
        <w:t>dot</w:t>
      </w:r>
      <w:proofErr w:type="spellEnd"/>
      <w:r>
        <w:t xml:space="preserve"> dot] (As the thought occurs to the narrator, Jaden and Willow stop time. They stand up, hold hands, and look up. A beam of light, and they and the narrator, vanish. A dumbfounded Su Wu blinks rapidly, both at the answer and the disappearance. The curtain drops) 1.3 (Music – Flying Lotus feat. Kendrick Lamar, “Never Catch Me,” You’re </w:t>
      </w:r>
      <w:proofErr w:type="gramStart"/>
      <w:r>
        <w:t>Dead</w:t>
      </w:r>
      <w:proofErr w:type="gramEnd"/>
      <w:r>
        <w:t xml:space="preserve">! </w:t>
      </w:r>
      <w:proofErr w:type="spellStart"/>
      <w:r>
        <w:t>Tamir</w:t>
      </w:r>
      <w:proofErr w:type="spellEnd"/>
      <w:r>
        <w:t xml:space="preserve"> Rice plays with a toy gun while </w:t>
      </w:r>
      <w:proofErr w:type="spellStart"/>
      <w:r>
        <w:t>Aiyana</w:t>
      </w:r>
      <w:proofErr w:type="spellEnd"/>
      <w:r>
        <w:t xml:space="preserve"> yawns, falling asleep in front of a television, and Eric Garner stands nearby, and Anna Brown sits in a wheelchair. As the music plays, they all stretch, and twirl toward each other; then, choreography, derived from the music video for this song. They are noticeably unsmiling. </w:t>
      </w:r>
      <w:proofErr w:type="spellStart"/>
      <w:r>
        <w:t>Trayvon</w:t>
      </w:r>
      <w:proofErr w:type="spellEnd"/>
      <w:r>
        <w:t xml:space="preserve"> and </w:t>
      </w:r>
      <w:proofErr w:type="spellStart"/>
      <w:r>
        <w:t>Renisha</w:t>
      </w:r>
      <w:proofErr w:type="spellEnd"/>
      <w:r>
        <w:t xml:space="preserve"> have not returned home yet. The narrator is seated stage right, in front of a computer) All in the same moment, all of it, at the same time. Eric Garner’s murder spans </w:t>
      </w:r>
      <w:proofErr w:type="spellStart"/>
      <w:r>
        <w:t>tenminutes</w:t>
      </w:r>
      <w:proofErr w:type="spellEnd"/>
      <w:r>
        <w:t xml:space="preserve"> twenty-four seconds across two videos available at the whim of a Google search. He cries a garbled, “I can’t breathe!” eleven times before dying—either the blood had too long been kept from his brain—brains are the greediest of organs, so too long was relatively short—or the air had too long been kept from his lungs, or both. His asthmatic body lays empty there, in the second video, vacated of “life,” and the too long too little too late performance of an EMT does not refill the vessel. Measures of time mean, mean measures of time—</w:t>
      </w:r>
      <w:r w:rsidRPr="007B09F7">
        <w:rPr>
          <w:u w:val="single"/>
        </w:rPr>
        <w:t xml:space="preserve">what’s meaning at the intersection of time passing, Black breathlessness, and Black </w:t>
      </w:r>
      <w:proofErr w:type="gramStart"/>
      <w:r w:rsidRPr="007B09F7">
        <w:rPr>
          <w:u w:val="single"/>
        </w:rPr>
        <w:t>death</w:t>
      </w:r>
      <w:proofErr w:type="gramEnd"/>
      <w:r>
        <w:t xml:space="preserve">? What’s mean? What’s the mean here? </w:t>
      </w:r>
      <w:r w:rsidRPr="007B09F7">
        <w:rPr>
          <w:u w:val="single"/>
        </w:rPr>
        <w:t>How does time move, here, as he moves and then ceases moving? To count from one to eleven, from beginning to end, from breath to breathlessness, requires a neatness we are, perhaps, unable to access; there is a narrative arc, a progression over or through a time that is always too long and too late and too little all at once</w:t>
      </w:r>
      <w:r>
        <w:t>—a red bar slinks, and maybe sometimes skips, across the bottom of the YouTube videos. T</w:t>
      </w:r>
      <w:r w:rsidRPr="007B09F7">
        <w:rPr>
          <w:u w:val="single"/>
        </w:rPr>
        <w:t xml:space="preserve">he Black, positioned as slave, as anti-human, stands, or falls to the pavement, in defunct relation to narrative progression: Slave narrative is an oxymoron…which is to say, that for Blackness, there is no narrative moment prior to slavery. Furthermore, a hypothetical moment after slavery would entail the emergence of new ontological relations (the end of both Blackness and Humanness) and a new episteme. It is impossible for narrative to enunciate from beyond the episteme in which it stands, not knowingly, at least. </w:t>
      </w:r>
      <w:r>
        <w:t xml:space="preserve">(Wilderson, 41) Narrative progression, from equilibrium, to disequilibrium, to </w:t>
      </w:r>
      <w:r w:rsidRPr="007B09F7">
        <w:rPr>
          <w:b/>
          <w:u w:val="single"/>
        </w:rPr>
        <w:t>equilibrium restored, does not operate for Blacks when Blackness marks a position in a state of ceaseless disequilibrium, “beginning” with the moment of enslavement. Inherent here is a demand to grasp that time does not “move” for Blacks the same way it moves for all others</w:t>
      </w:r>
      <w:r>
        <w:t xml:space="preserve">; elemental to this state of disequilibrium, which is a position and so a state of being, is a fundamentally and violently disrupted relation to time. </w:t>
      </w:r>
      <w:r w:rsidRPr="007B09F7">
        <w:rPr>
          <w:b/>
          <w:u w:val="single"/>
        </w:rPr>
        <w:t>There is no progress, not really—only the ceaselessness of a destabilized position in which the time ‘since’ slavery might pass or appear to, slavery and the disequilibrium it initiates in Black being never passes</w:t>
      </w:r>
      <w:r>
        <w:t xml:space="preserve">. How, then, to conceptualize or ‘read’ or ‘experience’ counting from one to eleven cries of breathlessness, or ten minutes twenty-four seconds of footage watched over and over again, or the severed </w:t>
      </w:r>
      <w:proofErr w:type="spellStart"/>
      <w:r>
        <w:t>befores</w:t>
      </w:r>
      <w:proofErr w:type="spellEnd"/>
      <w:r>
        <w:t>—</w:t>
      </w:r>
      <w:r w:rsidRPr="007B09F7">
        <w:rPr>
          <w:b/>
          <w:u w:val="single"/>
        </w:rPr>
        <w:t xml:space="preserve">vague, indeterminate, reduced to what we know is criminalized innocence without the need or convenience of “event”—and </w:t>
      </w:r>
      <w:proofErr w:type="spellStart"/>
      <w:r w:rsidRPr="007B09F7">
        <w:rPr>
          <w:b/>
          <w:u w:val="single"/>
        </w:rPr>
        <w:t>afters</w:t>
      </w:r>
      <w:proofErr w:type="spellEnd"/>
      <w:r w:rsidRPr="007B09F7">
        <w:rPr>
          <w:b/>
          <w:u w:val="single"/>
        </w:rPr>
        <w:t xml:space="preserve">—protests, murdered protesters, collective cries of rage, fear, and sorrow— stretching beyond the bounds of boxed videos? What does time tell, then? If it tells us </w:t>
      </w:r>
      <w:proofErr w:type="gramStart"/>
      <w:r w:rsidRPr="007B09F7">
        <w:rPr>
          <w:b/>
          <w:u w:val="single"/>
        </w:rPr>
        <w:t>nothing,</w:t>
      </w:r>
      <w:proofErr w:type="gramEnd"/>
      <w:r w:rsidRPr="007B09F7">
        <w:rPr>
          <w:b/>
          <w:u w:val="single"/>
        </w:rPr>
        <w:t xml:space="preserve"> or nothing new, then what does the nothingness mean; why’s it mean</w:t>
      </w:r>
      <w:r>
        <w:t>?</w:t>
      </w:r>
    </w:p>
    <w:p w:rsidR="001C1F59" w:rsidRDefault="001C1F59" w:rsidP="00E05770">
      <w:pPr>
        <w:jc w:val="both"/>
      </w:pPr>
    </w:p>
    <w:p w:rsidR="00E05770" w:rsidRDefault="00E05770" w:rsidP="00E05770">
      <w:pPr>
        <w:pStyle w:val="Heading2"/>
      </w:pPr>
      <w:r>
        <w:t>BLOCKS</w:t>
      </w:r>
    </w:p>
    <w:p w:rsidR="00E05770" w:rsidRDefault="00E05770" w:rsidP="00E05770">
      <w:pPr>
        <w:pStyle w:val="Heading3"/>
      </w:pPr>
      <w:proofErr w:type="gramStart"/>
      <w:r>
        <w:t>A2 Derrida Specific Ext.</w:t>
      </w:r>
      <w:proofErr w:type="gramEnd"/>
    </w:p>
    <w:p w:rsidR="00E05770" w:rsidRPr="006F5826" w:rsidRDefault="00E05770" w:rsidP="00E05770">
      <w:pPr>
        <w:jc w:val="both"/>
        <w:rPr>
          <w:rFonts w:ascii="Times" w:hAnsi="Times"/>
          <w:b/>
          <w:sz w:val="20"/>
          <w:szCs w:val="20"/>
        </w:rPr>
      </w:pPr>
    </w:p>
    <w:p w:rsidR="00E05770" w:rsidRPr="006F5826" w:rsidRDefault="00E05770" w:rsidP="00E05770">
      <w:pPr>
        <w:jc w:val="both"/>
        <w:rPr>
          <w:rFonts w:ascii="Times" w:hAnsi="Times"/>
          <w:b/>
          <w:sz w:val="20"/>
          <w:szCs w:val="20"/>
        </w:rPr>
      </w:pPr>
      <w:r w:rsidRPr="006F5826">
        <w:rPr>
          <w:rFonts w:ascii="Times" w:hAnsi="Times"/>
          <w:b/>
          <w:sz w:val="20"/>
          <w:szCs w:val="20"/>
        </w:rPr>
        <w:t>Your strategy of postmodern difference ignores the material violence of native genocide the same forms of freedom and fluidity that affirmative adopts is a strategic move by Whiteness that only serves to mask colonial violence.</w:t>
      </w:r>
    </w:p>
    <w:p w:rsidR="00E05770" w:rsidRPr="0091799B" w:rsidRDefault="00E05770" w:rsidP="00E05770">
      <w:pPr>
        <w:jc w:val="both"/>
        <w:rPr>
          <w:rFonts w:ascii="Times" w:hAnsi="Times"/>
          <w:sz w:val="20"/>
          <w:szCs w:val="20"/>
        </w:rPr>
      </w:pPr>
      <w:r w:rsidRPr="0091799B">
        <w:rPr>
          <w:rFonts w:ascii="Times" w:hAnsi="Times"/>
          <w:b/>
          <w:sz w:val="20"/>
          <w:szCs w:val="20"/>
        </w:rPr>
        <w:t>Grande 4</w:t>
      </w:r>
      <w:r w:rsidRPr="0091799B">
        <w:rPr>
          <w:rFonts w:ascii="Times" w:hAnsi="Times"/>
          <w:sz w:val="20"/>
          <w:szCs w:val="20"/>
        </w:rPr>
        <w:t xml:space="preserve"> [Sandy, PhD, Associate Professor at Connecticut College, “Red Pedagogy”, pg. 112-113,]</w:t>
      </w:r>
      <w:r>
        <w:rPr>
          <w:rFonts w:ascii="Times" w:hAnsi="Times"/>
          <w:sz w:val="20"/>
          <w:szCs w:val="20"/>
        </w:rPr>
        <w:t xml:space="preserve"> </w:t>
      </w:r>
      <w:r w:rsidRPr="00B549D2">
        <w:rPr>
          <w:rFonts w:ascii="Times" w:hAnsi="Times"/>
          <w:sz w:val="20"/>
          <w:szCs w:val="20"/>
        </w:rPr>
        <w:t>In view of the above, it is clear to see</w:t>
      </w:r>
      <w:r w:rsidRPr="00B549D2">
        <w:rPr>
          <w:rFonts w:ascii="Times" w:hAnsi="Times"/>
          <w:sz w:val="10"/>
        </w:rPr>
        <w:t xml:space="preserve"> </w:t>
      </w:r>
      <w:r w:rsidRPr="00B549D2">
        <w:rPr>
          <w:rStyle w:val="StyleUnderline"/>
          <w:rFonts w:ascii="Times" w:hAnsi="Times"/>
        </w:rPr>
        <w:t xml:space="preserve">how </w:t>
      </w:r>
      <w:r w:rsidRPr="00B549D2">
        <w:rPr>
          <w:rStyle w:val="StyleUnderline"/>
          <w:rFonts w:ascii="Times" w:hAnsi="Times"/>
          <w:highlight w:val="yellow"/>
        </w:rPr>
        <w:t xml:space="preserve">postmodernism—the notion of  fluid boundaries, the relativizing of difference and negation of grand narratives—  primarily serves </w:t>
      </w:r>
      <w:proofErr w:type="spellStart"/>
      <w:r w:rsidRPr="00B549D2">
        <w:rPr>
          <w:rStyle w:val="StyleUnderline"/>
          <w:rFonts w:ascii="Times" w:hAnsi="Times"/>
          <w:highlight w:val="yellow"/>
        </w:rPr>
        <w:t>whitestream</w:t>
      </w:r>
      <w:proofErr w:type="spellEnd"/>
      <w:r w:rsidRPr="00B549D2">
        <w:rPr>
          <w:rStyle w:val="StyleUnderline"/>
          <w:rFonts w:ascii="Times" w:hAnsi="Times"/>
          <w:highlight w:val="yellow"/>
        </w:rPr>
        <w:t xml:space="preserve"> America</w:t>
      </w:r>
      <w:r w:rsidRPr="00B549D2">
        <w:rPr>
          <w:rStyle w:val="StyleUnderline"/>
          <w:rFonts w:ascii="Times" w:hAnsi="Times"/>
        </w:rPr>
        <w:t xml:space="preserve">. </w:t>
      </w:r>
      <w:r w:rsidRPr="00B549D2">
        <w:rPr>
          <w:rFonts w:ascii="Times" w:hAnsi="Times"/>
          <w:sz w:val="20"/>
          <w:szCs w:val="20"/>
        </w:rPr>
        <w:t xml:space="preserve">The </w:t>
      </w:r>
      <w:proofErr w:type="spellStart"/>
      <w:r w:rsidRPr="00B549D2">
        <w:rPr>
          <w:rFonts w:ascii="Times" w:hAnsi="Times"/>
          <w:sz w:val="20"/>
          <w:szCs w:val="20"/>
        </w:rPr>
        <w:t>multiphrenia</w:t>
      </w:r>
      <w:proofErr w:type="spellEnd"/>
      <w:r w:rsidRPr="00B549D2">
        <w:rPr>
          <w:rFonts w:ascii="Times" w:hAnsi="Times"/>
          <w:sz w:val="20"/>
          <w:szCs w:val="20"/>
        </w:rPr>
        <w:t xml:space="preserve"> of</w:t>
      </w:r>
      <w:r w:rsidRPr="00B549D2">
        <w:rPr>
          <w:rFonts w:ascii="Times" w:hAnsi="Times"/>
          <w:sz w:val="10"/>
        </w:rPr>
        <w:t xml:space="preserve"> </w:t>
      </w:r>
      <w:proofErr w:type="gramStart"/>
      <w:r w:rsidRPr="00B549D2">
        <w:rPr>
          <w:rStyle w:val="TitleChar"/>
          <w:rFonts w:ascii="Times" w:hAnsi="Times"/>
        </w:rPr>
        <w:t>postmodern</w:t>
      </w:r>
      <w:r w:rsidRPr="00B549D2">
        <w:rPr>
          <w:rStyle w:val="TitleChar"/>
          <w:rFonts w:ascii="Times" w:hAnsi="Times"/>
          <w:sz w:val="12"/>
        </w:rPr>
        <w:t xml:space="preserve"> </w:t>
      </w:r>
      <w:r w:rsidRPr="00B549D2">
        <w:rPr>
          <w:rStyle w:val="TitleChar"/>
          <w:rFonts w:ascii="Times" w:hAnsi="Times"/>
        </w:rPr>
        <w:t xml:space="preserve"> plurality</w:t>
      </w:r>
      <w:proofErr w:type="gramEnd"/>
      <w:r w:rsidRPr="00B549D2">
        <w:rPr>
          <w:rStyle w:val="TitleChar"/>
          <w:rFonts w:ascii="Times" w:hAnsi="Times"/>
        </w:rPr>
        <w:t>, its "world of simulation" and obliteration of any sense of objective</w:t>
      </w:r>
      <w:r w:rsidRPr="00B549D2">
        <w:rPr>
          <w:rStyle w:val="TitleChar"/>
          <w:rFonts w:ascii="Times" w:hAnsi="Times"/>
          <w:sz w:val="12"/>
        </w:rPr>
        <w:t xml:space="preserve"> </w:t>
      </w:r>
      <w:r w:rsidRPr="00B549D2">
        <w:rPr>
          <w:rStyle w:val="TitleChar"/>
          <w:rFonts w:ascii="Times" w:hAnsi="Times"/>
        </w:rPr>
        <w:t xml:space="preserve"> reality, has given rise to a frenetic search for the "authentic" led by</w:t>
      </w:r>
      <w:r w:rsidRPr="00B549D2">
        <w:rPr>
          <w:rStyle w:val="TitleChar"/>
          <w:rFonts w:ascii="Times" w:hAnsi="Times"/>
          <w:sz w:val="12"/>
        </w:rPr>
        <w:t xml:space="preserve"> </w:t>
      </w:r>
      <w:r w:rsidRPr="00B549D2">
        <w:rPr>
          <w:rStyle w:val="TitleChar"/>
          <w:rFonts w:ascii="Times" w:hAnsi="Times"/>
        </w:rPr>
        <w:t xml:space="preserve"> culture vultures and capitalist bandits fraught with "imperialist nostalgia."</w:t>
      </w:r>
      <w:r w:rsidRPr="00B549D2">
        <w:rPr>
          <w:rFonts w:ascii="Times" w:hAnsi="Times"/>
          <w:sz w:val="20"/>
          <w:szCs w:val="20"/>
        </w:rPr>
        <w:t xml:space="preserve">2 </w:t>
      </w:r>
      <w:r w:rsidRPr="00B549D2">
        <w:rPr>
          <w:rFonts w:ascii="Times" w:hAnsi="Times"/>
          <w:sz w:val="16"/>
          <w:szCs w:val="16"/>
        </w:rPr>
        <w:t xml:space="preserve">5  In response, American Indian communities have restricted access to the discursive  spaces of American Indian culture and identity and the </w:t>
      </w:r>
      <w:proofErr w:type="spellStart"/>
      <w:r w:rsidRPr="00B549D2">
        <w:rPr>
          <w:rFonts w:ascii="Times" w:hAnsi="Times"/>
          <w:sz w:val="16"/>
          <w:szCs w:val="16"/>
        </w:rPr>
        <w:t>nondiscursive</w:t>
      </w:r>
      <w:proofErr w:type="spellEnd"/>
      <w:r w:rsidRPr="00B549D2">
        <w:rPr>
          <w:rFonts w:ascii="Times" w:hAnsi="Times"/>
          <w:sz w:val="16"/>
          <w:szCs w:val="16"/>
        </w:rPr>
        <w:t xml:space="preserve">  borders of American Indian communities. In short,</w:t>
      </w:r>
      <w:r w:rsidRPr="00B549D2">
        <w:rPr>
          <w:rFonts w:ascii="Times" w:hAnsi="Times"/>
          <w:sz w:val="10"/>
        </w:rPr>
        <w:t xml:space="preserve"> </w:t>
      </w:r>
      <w:r w:rsidRPr="00B549D2">
        <w:rPr>
          <w:rStyle w:val="TitleChar"/>
          <w:rFonts w:ascii="Times" w:hAnsi="Times"/>
        </w:rPr>
        <w:t>the notion of fl</w:t>
      </w:r>
      <w:r w:rsidRPr="00B549D2">
        <w:rPr>
          <w:rStyle w:val="TitleChar"/>
          <w:rFonts w:ascii="Times" w:hAnsi="Times"/>
          <w:highlight w:val="yellow"/>
        </w:rPr>
        <w:t xml:space="preserve">uidity </w:t>
      </w:r>
      <w:proofErr w:type="gramStart"/>
      <w:r w:rsidRPr="00B549D2">
        <w:rPr>
          <w:rStyle w:val="TitleChar"/>
          <w:rFonts w:ascii="Times" w:hAnsi="Times"/>
          <w:highlight w:val="yellow"/>
        </w:rPr>
        <w:t>has</w:t>
      </w:r>
      <w:r w:rsidRPr="00B549D2">
        <w:rPr>
          <w:rStyle w:val="TitleChar"/>
          <w:rFonts w:ascii="Times" w:hAnsi="Times"/>
          <w:sz w:val="12"/>
          <w:highlight w:val="yellow"/>
        </w:rPr>
        <w:t xml:space="preserve"> </w:t>
      </w:r>
      <w:r w:rsidRPr="00B549D2">
        <w:rPr>
          <w:rStyle w:val="TitleChar"/>
          <w:rFonts w:ascii="Times" w:hAnsi="Times"/>
          <w:highlight w:val="yellow"/>
        </w:rPr>
        <w:t xml:space="preserve"> never</w:t>
      </w:r>
      <w:proofErr w:type="gramEnd"/>
      <w:r w:rsidRPr="00B549D2">
        <w:rPr>
          <w:rStyle w:val="TitleChar"/>
          <w:rFonts w:ascii="Times" w:hAnsi="Times"/>
          <w:highlight w:val="yellow"/>
        </w:rPr>
        <w:t xml:space="preserve"> worked to the advantage of indigenous peoples.</w:t>
      </w:r>
      <w:r w:rsidRPr="00B549D2">
        <w:rPr>
          <w:rStyle w:val="TitleChar"/>
          <w:rFonts w:ascii="Times" w:hAnsi="Times"/>
        </w:rPr>
        <w:t xml:space="preserve"> </w:t>
      </w:r>
      <w:r w:rsidRPr="00B549D2">
        <w:rPr>
          <w:rStyle w:val="TitleChar"/>
          <w:rFonts w:ascii="Times" w:hAnsi="Times"/>
          <w:highlight w:val="yellow"/>
        </w:rPr>
        <w:t xml:space="preserve">Federal agencies </w:t>
      </w:r>
      <w:proofErr w:type="gramStart"/>
      <w:r w:rsidRPr="00B549D2">
        <w:rPr>
          <w:rStyle w:val="TitleChar"/>
          <w:rFonts w:ascii="Times" w:hAnsi="Times"/>
          <w:highlight w:val="yellow"/>
        </w:rPr>
        <w:t>have</w:t>
      </w:r>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invoked</w:t>
      </w:r>
      <w:proofErr w:type="gramEnd"/>
      <w:r w:rsidRPr="00B549D2">
        <w:rPr>
          <w:rStyle w:val="TitleChar"/>
          <w:rFonts w:ascii="Times" w:hAnsi="Times"/>
        </w:rPr>
        <w:t xml:space="preserve"> the language of </w:t>
      </w:r>
      <w:r w:rsidRPr="00B549D2">
        <w:rPr>
          <w:rStyle w:val="TitleChar"/>
          <w:rFonts w:ascii="Times" w:hAnsi="Times"/>
          <w:highlight w:val="yellow"/>
        </w:rPr>
        <w:t>fluid</w:t>
      </w:r>
      <w:r w:rsidRPr="00B549D2">
        <w:rPr>
          <w:rStyle w:val="TitleChar"/>
          <w:rFonts w:ascii="Times" w:hAnsi="Times"/>
        </w:rPr>
        <w:t xml:space="preserve"> or unstable </w:t>
      </w:r>
      <w:r w:rsidRPr="00B549D2">
        <w:rPr>
          <w:rStyle w:val="TitleChar"/>
          <w:rFonts w:ascii="Times" w:hAnsi="Times"/>
          <w:highlight w:val="yellow"/>
        </w:rPr>
        <w:t>identities</w:t>
      </w:r>
      <w:r w:rsidRPr="00B549D2">
        <w:rPr>
          <w:rStyle w:val="TitleChar"/>
          <w:rFonts w:ascii="Times" w:hAnsi="Times"/>
        </w:rPr>
        <w:t xml:space="preserve"> as the rationale </w:t>
      </w:r>
      <w:r w:rsidRPr="00B549D2">
        <w:rPr>
          <w:rStyle w:val="TitleChar"/>
          <w:rFonts w:ascii="Times" w:hAnsi="Times"/>
          <w:highlight w:val="yellow"/>
        </w:rPr>
        <w:t>for dismantling</w:t>
      </w:r>
      <w:r w:rsidRPr="00B549D2">
        <w:rPr>
          <w:rStyle w:val="TitleChar"/>
          <w:rFonts w:ascii="Times" w:hAnsi="Times"/>
          <w:sz w:val="12"/>
        </w:rPr>
        <w:t xml:space="preserve"> </w:t>
      </w:r>
      <w:r w:rsidRPr="00B549D2">
        <w:rPr>
          <w:rStyle w:val="TitleChar"/>
          <w:rFonts w:ascii="Times" w:hAnsi="Times"/>
        </w:rPr>
        <w:t xml:space="preserve"> the structures of </w:t>
      </w:r>
      <w:r w:rsidRPr="00B549D2">
        <w:rPr>
          <w:rStyle w:val="TitleChar"/>
          <w:rFonts w:ascii="Times" w:hAnsi="Times"/>
          <w:highlight w:val="yellow"/>
        </w:rPr>
        <w:t>tribal life</w:t>
      </w:r>
      <w:r w:rsidRPr="00B549D2">
        <w:rPr>
          <w:rStyle w:val="TitleChar"/>
          <w:rFonts w:ascii="Times" w:hAnsi="Times"/>
        </w:rPr>
        <w:t xml:space="preserve">. </w:t>
      </w:r>
      <w:proofErr w:type="spellStart"/>
      <w:r w:rsidRPr="00B549D2">
        <w:rPr>
          <w:rStyle w:val="TitleChar"/>
          <w:rFonts w:ascii="Times" w:hAnsi="Times"/>
          <w:highlight w:val="yellow"/>
        </w:rPr>
        <w:t>Whitestream</w:t>
      </w:r>
      <w:proofErr w:type="spellEnd"/>
      <w:r w:rsidRPr="00B549D2">
        <w:rPr>
          <w:rStyle w:val="TitleChar"/>
          <w:rFonts w:ascii="Times" w:hAnsi="Times"/>
          <w:highlight w:val="yellow"/>
        </w:rPr>
        <w:t xml:space="preserve"> America has</w:t>
      </w:r>
      <w:r w:rsidRPr="00B549D2">
        <w:rPr>
          <w:rStyle w:val="TitleChar"/>
          <w:rFonts w:ascii="Times" w:hAnsi="Times"/>
        </w:rPr>
        <w:t xml:space="preserve"> </w:t>
      </w:r>
      <w:r w:rsidRPr="00B549D2">
        <w:rPr>
          <w:rStyle w:val="TitleChar"/>
          <w:rFonts w:ascii="Times" w:hAnsi="Times"/>
          <w:highlight w:val="yellow"/>
        </w:rPr>
        <w:t>seized</w:t>
      </w:r>
      <w:r w:rsidRPr="00B549D2">
        <w:rPr>
          <w:rStyle w:val="TitleChar"/>
          <w:rFonts w:ascii="Times" w:hAnsi="Times"/>
        </w:rPr>
        <w:t xml:space="preserve"> upon</w:t>
      </w:r>
      <w:r w:rsidRPr="00B549D2">
        <w:rPr>
          <w:rStyle w:val="TitleChar"/>
          <w:rFonts w:ascii="Times" w:hAnsi="Times"/>
          <w:sz w:val="12"/>
        </w:rPr>
        <w:t xml:space="preserve"> </w:t>
      </w:r>
      <w:r w:rsidRPr="00B549D2">
        <w:rPr>
          <w:rStyle w:val="TitleChar"/>
          <w:rFonts w:ascii="Times" w:hAnsi="Times"/>
        </w:rPr>
        <w:t xml:space="preserve"> the message of </w:t>
      </w:r>
      <w:r w:rsidRPr="00B549D2">
        <w:rPr>
          <w:rStyle w:val="TitleChar"/>
          <w:rFonts w:ascii="Times" w:hAnsi="Times"/>
          <w:highlight w:val="yellow"/>
        </w:rPr>
        <w:t>relativism</w:t>
      </w:r>
      <w:r w:rsidRPr="00B549D2">
        <w:rPr>
          <w:rStyle w:val="TitleChar"/>
          <w:rFonts w:ascii="Times" w:hAnsi="Times"/>
        </w:rPr>
        <w:t xml:space="preserve"> </w:t>
      </w:r>
      <w:r w:rsidRPr="00B549D2">
        <w:rPr>
          <w:rStyle w:val="TitleChar"/>
          <w:rFonts w:ascii="Times" w:hAnsi="Times"/>
          <w:highlight w:val="yellow"/>
        </w:rPr>
        <w:t>to</w:t>
      </w:r>
      <w:r w:rsidRPr="00B549D2">
        <w:rPr>
          <w:rStyle w:val="TitleChar"/>
          <w:rFonts w:ascii="Times" w:hAnsi="Times"/>
        </w:rPr>
        <w:t xml:space="preserve"> </w:t>
      </w:r>
      <w:r w:rsidRPr="00B549D2">
        <w:rPr>
          <w:rStyle w:val="TitleChar"/>
          <w:rFonts w:ascii="Times" w:hAnsi="Times"/>
          <w:highlight w:val="yellow"/>
        </w:rPr>
        <w:t>declare open season on Indians</w:t>
      </w:r>
      <w:r w:rsidRPr="00B549D2">
        <w:rPr>
          <w:rStyle w:val="TitleChar"/>
          <w:rFonts w:ascii="Times" w:hAnsi="Times"/>
        </w:rPr>
        <w:t xml:space="preserve">, </w:t>
      </w:r>
      <w:r w:rsidRPr="00B549D2">
        <w:rPr>
          <w:rStyle w:val="TitleChar"/>
          <w:rFonts w:ascii="Times" w:hAnsi="Times"/>
          <w:highlight w:val="yellow"/>
        </w:rPr>
        <w:t>and</w:t>
      </w:r>
      <w:r w:rsidRPr="00B549D2">
        <w:rPr>
          <w:rStyle w:val="TitleChar"/>
          <w:rFonts w:ascii="Times" w:hAnsi="Times"/>
        </w:rPr>
        <w:t xml:space="preserve"> </w:t>
      </w:r>
      <w:proofErr w:type="spellStart"/>
      <w:r w:rsidRPr="00B549D2">
        <w:rPr>
          <w:rStyle w:val="TitleChar"/>
          <w:rFonts w:ascii="Times" w:hAnsi="Times"/>
        </w:rPr>
        <w:t>whitestream</w:t>
      </w:r>
      <w:proofErr w:type="spellEnd"/>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academics</w:t>
      </w:r>
      <w:r w:rsidRPr="00B549D2">
        <w:rPr>
          <w:rStyle w:val="TitleChar"/>
          <w:rFonts w:ascii="Times" w:hAnsi="Times"/>
        </w:rPr>
        <w:t xml:space="preserve"> </w:t>
      </w:r>
      <w:r w:rsidRPr="00B549D2">
        <w:rPr>
          <w:rStyle w:val="TitleChar"/>
          <w:rFonts w:ascii="Times" w:hAnsi="Times"/>
          <w:highlight w:val="yellow"/>
        </w:rPr>
        <w:t>have</w:t>
      </w:r>
      <w:r w:rsidRPr="00B549D2">
        <w:rPr>
          <w:rStyle w:val="TitleChar"/>
          <w:rFonts w:ascii="Times" w:hAnsi="Times"/>
        </w:rPr>
        <w:t xml:space="preserve"> </w:t>
      </w:r>
      <w:r w:rsidRPr="00B549D2">
        <w:rPr>
          <w:rStyle w:val="TitleChar"/>
          <w:rFonts w:ascii="Times" w:hAnsi="Times"/>
          <w:highlight w:val="yellow"/>
        </w:rPr>
        <w:t>employed</w:t>
      </w:r>
      <w:r w:rsidRPr="00B549D2">
        <w:rPr>
          <w:rStyle w:val="TitleChar"/>
          <w:rFonts w:ascii="Times" w:hAnsi="Times"/>
        </w:rPr>
        <w:t xml:space="preserve"> the language of </w:t>
      </w:r>
      <w:r w:rsidRPr="00B549D2">
        <w:rPr>
          <w:rStyle w:val="TitleChar"/>
          <w:rFonts w:ascii="Times" w:hAnsi="Times"/>
          <w:highlight w:val="yellow"/>
        </w:rPr>
        <w:t>signification and simulation to</w:t>
      </w:r>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transmute</w:t>
      </w:r>
      <w:r w:rsidRPr="00B549D2">
        <w:rPr>
          <w:rStyle w:val="TitleChar"/>
          <w:rFonts w:ascii="Times" w:hAnsi="Times"/>
        </w:rPr>
        <w:t xml:space="preserve"> centuries of </w:t>
      </w:r>
      <w:r w:rsidRPr="00B549D2">
        <w:rPr>
          <w:rStyle w:val="TitleChar"/>
          <w:rFonts w:ascii="Times" w:hAnsi="Times"/>
          <w:highlight w:val="yellow"/>
        </w:rPr>
        <w:t>war</w:t>
      </w:r>
      <w:r w:rsidRPr="00B549D2">
        <w:rPr>
          <w:rStyle w:val="TitleChar"/>
          <w:rFonts w:ascii="Times" w:hAnsi="Times"/>
        </w:rPr>
        <w:t xml:space="preserve"> between indigenous peoples and their respective</w:t>
      </w:r>
      <w:r w:rsidRPr="00B549D2">
        <w:rPr>
          <w:rStyle w:val="TitleChar"/>
          <w:rFonts w:ascii="Times" w:hAnsi="Times"/>
          <w:sz w:val="12"/>
        </w:rPr>
        <w:t xml:space="preserve"> </w:t>
      </w:r>
      <w:r w:rsidRPr="00B549D2">
        <w:rPr>
          <w:rStyle w:val="TitleChar"/>
          <w:rFonts w:ascii="Times" w:hAnsi="Times"/>
        </w:rPr>
        <w:t xml:space="preserve"> nation-states </w:t>
      </w:r>
      <w:r w:rsidRPr="00B549D2">
        <w:rPr>
          <w:rStyle w:val="TitleChar"/>
          <w:rFonts w:ascii="Times" w:hAnsi="Times"/>
          <w:highlight w:val="yellow"/>
        </w:rPr>
        <w:t>into</w:t>
      </w:r>
      <w:r w:rsidRPr="00B549D2">
        <w:rPr>
          <w:rStyle w:val="TitleChar"/>
          <w:rFonts w:ascii="Times" w:hAnsi="Times"/>
        </w:rPr>
        <w:t xml:space="preserve"> a "</w:t>
      </w:r>
      <w:r w:rsidRPr="00B549D2">
        <w:rPr>
          <w:rStyle w:val="TitleChar"/>
          <w:rFonts w:ascii="Times" w:hAnsi="Times"/>
          <w:highlight w:val="yellow"/>
        </w:rPr>
        <w:t>genetic and cultural dialogue</w:t>
      </w:r>
      <w:r w:rsidRPr="00B549D2">
        <w:rPr>
          <w:rStyle w:val="TitleChar"/>
          <w:rFonts w:ascii="Times" w:hAnsi="Times"/>
          <w:sz w:val="20"/>
          <w:szCs w:val="20"/>
        </w:rPr>
        <w:t>"</w:t>
      </w:r>
      <w:r w:rsidRPr="00B549D2">
        <w:rPr>
          <w:rFonts w:ascii="Times" w:hAnsi="Times"/>
          <w:sz w:val="20"/>
          <w:szCs w:val="20"/>
        </w:rPr>
        <w:t xml:space="preserve"> </w:t>
      </w:r>
      <w:r w:rsidRPr="00B549D2">
        <w:rPr>
          <w:rFonts w:ascii="Times" w:hAnsi="Times"/>
          <w:sz w:val="16"/>
          <w:szCs w:val="16"/>
        </w:rPr>
        <w:t xml:space="preserve">(Valle and Torres 1995,  141). </w:t>
      </w:r>
      <w:proofErr w:type="spellStart"/>
      <w:r w:rsidRPr="00B549D2">
        <w:rPr>
          <w:rFonts w:ascii="Times" w:hAnsi="Times"/>
          <w:sz w:val="16"/>
          <w:szCs w:val="16"/>
        </w:rPr>
        <w:t>Thu</w:t>
      </w:r>
      <w:r w:rsidRPr="00B549D2">
        <w:rPr>
          <w:rStyle w:val="StyleUnderline"/>
          <w:rFonts w:ascii="Times" w:hAnsi="Times"/>
          <w:sz w:val="16"/>
          <w:szCs w:val="16"/>
        </w:rPr>
        <w:t>s,</w:t>
      </w:r>
      <w:r w:rsidRPr="00B549D2">
        <w:rPr>
          <w:rStyle w:val="TitleChar"/>
          <w:rFonts w:ascii="Times" w:hAnsi="Times"/>
        </w:rPr>
        <w:t>in</w:t>
      </w:r>
      <w:proofErr w:type="spellEnd"/>
      <w:r w:rsidRPr="00B549D2">
        <w:rPr>
          <w:rStyle w:val="TitleChar"/>
          <w:rFonts w:ascii="Times" w:hAnsi="Times"/>
        </w:rPr>
        <w:t xml:space="preserve"> spite of its "democratic" promise, </w:t>
      </w:r>
      <w:r w:rsidRPr="00B549D2">
        <w:rPr>
          <w:rStyle w:val="TitleChar"/>
          <w:rFonts w:ascii="Times" w:hAnsi="Times"/>
          <w:highlight w:val="yellow"/>
        </w:rPr>
        <w:t>postmodernism and its ludic  theories of identity fail to provide indigenous communities the theoretical  grounding for asserting their claims as colonized peoples, and, more important,  impede construction of transcendent emancipatory theories</w:t>
      </w:r>
      <w:r w:rsidRPr="00B549D2">
        <w:rPr>
          <w:rFonts w:ascii="Times" w:hAnsi="Times"/>
          <w:sz w:val="10"/>
        </w:rPr>
        <w:t>.</w:t>
      </w:r>
      <w:r w:rsidRPr="00B549D2">
        <w:rPr>
          <w:rFonts w:ascii="Times" w:hAnsi="Times"/>
          <w:sz w:val="12"/>
        </w:rPr>
        <w:t xml:space="preserve"> </w:t>
      </w:r>
      <w:r w:rsidRPr="00B549D2">
        <w:rPr>
          <w:rFonts w:ascii="Times" w:hAnsi="Times"/>
          <w:sz w:val="20"/>
          <w:szCs w:val="20"/>
        </w:rPr>
        <w:t xml:space="preserve"> </w:t>
      </w:r>
      <w:r w:rsidRPr="00B549D2">
        <w:rPr>
          <w:rFonts w:ascii="Times" w:hAnsi="Times"/>
          <w:sz w:val="16"/>
          <w:szCs w:val="16"/>
        </w:rPr>
        <w:t>Despite the pressures of cultural encroachment and cultural imperialism</w:t>
      </w:r>
      <w:proofErr w:type="gramStart"/>
      <w:r w:rsidRPr="00B549D2">
        <w:rPr>
          <w:rFonts w:ascii="Times" w:hAnsi="Times"/>
          <w:sz w:val="16"/>
          <w:szCs w:val="16"/>
        </w:rPr>
        <w:t>,  however</w:t>
      </w:r>
      <w:proofErr w:type="gramEnd"/>
      <w:r w:rsidRPr="0094183C">
        <w:rPr>
          <w:rFonts w:ascii="Times" w:hAnsi="Times"/>
          <w:sz w:val="16"/>
          <w:szCs w:val="16"/>
        </w:rPr>
        <w:t xml:space="preserve">, </w:t>
      </w:r>
      <w:r w:rsidRPr="0094183C">
        <w:rPr>
          <w:rStyle w:val="TitleChar"/>
          <w:rFonts w:ascii="Times" w:hAnsi="Times"/>
          <w:sz w:val="20"/>
          <w:szCs w:val="20"/>
        </w:rPr>
        <w:t>indigenous communities</w:t>
      </w:r>
      <w:r w:rsidRPr="00B549D2">
        <w:rPr>
          <w:rFonts w:ascii="Times" w:hAnsi="Times"/>
          <w:b/>
          <w:sz w:val="20"/>
          <w:szCs w:val="20"/>
        </w:rPr>
        <w:t xml:space="preserve"> </w:t>
      </w:r>
      <w:r w:rsidRPr="00B549D2">
        <w:rPr>
          <w:rFonts w:ascii="Times" w:hAnsi="Times"/>
          <w:sz w:val="16"/>
          <w:szCs w:val="16"/>
        </w:rPr>
        <w:t xml:space="preserve">continue to evolve as sites of political contestation and cultural empowerment. They </w:t>
      </w:r>
      <w:r w:rsidRPr="0094183C">
        <w:rPr>
          <w:rStyle w:val="TitleChar"/>
          <w:rFonts w:ascii="Times" w:hAnsi="Times"/>
          <w:sz w:val="20"/>
          <w:szCs w:val="20"/>
        </w:rPr>
        <w:t xml:space="preserve">manage to survive the dangers </w:t>
      </w:r>
      <w:proofErr w:type="gramStart"/>
      <w:r w:rsidRPr="0094183C">
        <w:rPr>
          <w:rStyle w:val="TitleChar"/>
          <w:rFonts w:ascii="Times" w:hAnsi="Times"/>
          <w:sz w:val="20"/>
          <w:szCs w:val="20"/>
        </w:rPr>
        <w:t>of  colonialist</w:t>
      </w:r>
      <w:proofErr w:type="gramEnd"/>
      <w:r w:rsidRPr="0094183C">
        <w:rPr>
          <w:rStyle w:val="TitleChar"/>
          <w:rFonts w:ascii="Times" w:hAnsi="Times"/>
          <w:sz w:val="20"/>
          <w:szCs w:val="20"/>
        </w:rPr>
        <w:t xml:space="preserve"> forces by employing proactive strategies, which emphasize education,  empowerment, and self-determination, and defensive tactics</w:t>
      </w:r>
      <w:r w:rsidRPr="00B549D2">
        <w:rPr>
          <w:rFonts w:ascii="Times" w:hAnsi="Times"/>
          <w:sz w:val="10"/>
        </w:rPr>
        <w:t xml:space="preserve"> </w:t>
      </w:r>
      <w:r w:rsidRPr="00B549D2">
        <w:rPr>
          <w:rFonts w:ascii="Times" w:hAnsi="Times"/>
          <w:sz w:val="16"/>
          <w:szCs w:val="16"/>
        </w:rPr>
        <w:t>that protect  (gains! unfettered economic and political encroachment. Thus,</w:t>
      </w:r>
      <w:r w:rsidRPr="00B549D2">
        <w:rPr>
          <w:rFonts w:ascii="Times" w:hAnsi="Times"/>
          <w:sz w:val="20"/>
          <w:szCs w:val="20"/>
        </w:rPr>
        <w:t xml:space="preserve"> </w:t>
      </w:r>
      <w:r w:rsidRPr="0094183C">
        <w:rPr>
          <w:rStyle w:val="TitleChar"/>
          <w:rFonts w:ascii="Times" w:hAnsi="Times"/>
          <w:sz w:val="20"/>
          <w:szCs w:val="20"/>
        </w:rPr>
        <w:t>whatever</w:t>
      </w:r>
      <w:r w:rsidRPr="0094183C">
        <w:rPr>
          <w:rFonts w:ascii="Times" w:hAnsi="Times"/>
          <w:sz w:val="20"/>
          <w:szCs w:val="20"/>
        </w:rPr>
        <w:t xml:space="preserve"> </w:t>
      </w:r>
      <w:proofErr w:type="gramStart"/>
      <w:r w:rsidRPr="00B549D2">
        <w:rPr>
          <w:rFonts w:ascii="Times" w:hAnsi="Times"/>
          <w:sz w:val="16"/>
          <w:szCs w:val="16"/>
        </w:rPr>
        <w:t>else  in</w:t>
      </w:r>
      <w:proofErr w:type="gramEnd"/>
      <w:r w:rsidRPr="00B549D2">
        <w:rPr>
          <w:rFonts w:ascii="Times" w:hAnsi="Times"/>
          <w:sz w:val="16"/>
          <w:szCs w:val="16"/>
        </w:rPr>
        <w:t xml:space="preserve"> </w:t>
      </w:r>
      <w:proofErr w:type="spellStart"/>
      <w:r w:rsidRPr="00B549D2">
        <w:rPr>
          <w:rFonts w:ascii="Times" w:hAnsi="Times"/>
          <w:sz w:val="16"/>
          <w:szCs w:val="16"/>
        </w:rPr>
        <w:t>liu</w:t>
      </w:r>
      <w:proofErr w:type="spellEnd"/>
      <w:r w:rsidRPr="00B549D2">
        <w:rPr>
          <w:rFonts w:ascii="Times" w:hAnsi="Times"/>
          <w:sz w:val="20"/>
          <w:szCs w:val="20"/>
        </w:rPr>
        <w:t xml:space="preserve"> </w:t>
      </w:r>
      <w:r w:rsidRPr="0094183C">
        <w:rPr>
          <w:rStyle w:val="TitleChar"/>
          <w:rFonts w:ascii="Times" w:hAnsi="Times"/>
          <w:sz w:val="20"/>
          <w:szCs w:val="20"/>
        </w:rPr>
        <w:t>borders</w:t>
      </w:r>
      <w:r w:rsidRPr="0094183C">
        <w:rPr>
          <w:rFonts w:ascii="Times" w:hAnsi="Times"/>
          <w:sz w:val="20"/>
          <w:szCs w:val="20"/>
        </w:rPr>
        <w:t xml:space="preserve"> </w:t>
      </w:r>
      <w:r w:rsidRPr="0094183C">
        <w:rPr>
          <w:rStyle w:val="TitleChar"/>
          <w:rFonts w:ascii="Times" w:hAnsi="Times"/>
          <w:sz w:val="20"/>
          <w:szCs w:val="20"/>
        </w:rPr>
        <w:t>of indigenous communities may or may not demarcate, they</w:t>
      </w:r>
      <w:r w:rsidRPr="0094183C">
        <w:rPr>
          <w:rFonts w:ascii="Times" w:hAnsi="Times"/>
          <w:sz w:val="20"/>
          <w:szCs w:val="20"/>
        </w:rPr>
        <w:t xml:space="preserve"> </w:t>
      </w:r>
      <w:r w:rsidRPr="0094183C">
        <w:rPr>
          <w:rStyle w:val="TitleChar"/>
          <w:rFonts w:ascii="Times" w:hAnsi="Times"/>
          <w:sz w:val="20"/>
          <w:szCs w:val="20"/>
        </w:rPr>
        <w:t xml:space="preserve">continue  to serve as potent geographic filters of all that is non-Indian—dividing  between the real and metaphoric spaces that differentiate Indian country from  the rest of </w:t>
      </w:r>
      <w:proofErr w:type="spellStart"/>
      <w:r w:rsidRPr="0094183C">
        <w:rPr>
          <w:rStyle w:val="TitleChar"/>
          <w:rFonts w:ascii="Times" w:hAnsi="Times"/>
          <w:sz w:val="20"/>
          <w:szCs w:val="20"/>
        </w:rPr>
        <w:t>whitestream</w:t>
      </w:r>
      <w:proofErr w:type="spellEnd"/>
      <w:r w:rsidRPr="0094183C">
        <w:rPr>
          <w:rStyle w:val="TitleChar"/>
          <w:rFonts w:ascii="Times" w:hAnsi="Times"/>
          <w:sz w:val="20"/>
          <w:szCs w:val="20"/>
        </w:rPr>
        <w:t xml:space="preserve"> America</w:t>
      </w:r>
      <w:r w:rsidRPr="00B549D2">
        <w:rPr>
          <w:rFonts w:ascii="Times" w:hAnsi="Times"/>
          <w:sz w:val="10"/>
        </w:rPr>
        <w:t>.</w:t>
      </w:r>
      <w:r w:rsidRPr="00B549D2">
        <w:rPr>
          <w:rFonts w:ascii="Times" w:hAnsi="Times"/>
          <w:sz w:val="12"/>
        </w:rPr>
        <w:t xml:space="preserve"> </w:t>
      </w:r>
      <w:r w:rsidRPr="00B549D2">
        <w:rPr>
          <w:rFonts w:ascii="Times" w:hAnsi="Times"/>
          <w:sz w:val="10"/>
        </w:rPr>
        <w:t xml:space="preserve"> </w:t>
      </w:r>
      <w:r w:rsidRPr="00B549D2">
        <w:rPr>
          <w:rFonts w:ascii="Times" w:hAnsi="Times"/>
          <w:sz w:val="16"/>
          <w:szCs w:val="16"/>
        </w:rPr>
        <w:t xml:space="preserve">Pedagogical Implications of Postmodern </w:t>
      </w:r>
      <w:proofErr w:type="gramStart"/>
      <w:r w:rsidRPr="00B549D2">
        <w:rPr>
          <w:rFonts w:ascii="Times" w:hAnsi="Times"/>
          <w:sz w:val="16"/>
          <w:szCs w:val="16"/>
        </w:rPr>
        <w:t>Theories  As</w:t>
      </w:r>
      <w:proofErr w:type="gramEnd"/>
      <w:r w:rsidRPr="00B549D2">
        <w:rPr>
          <w:rFonts w:ascii="Times" w:hAnsi="Times"/>
          <w:sz w:val="16"/>
          <w:szCs w:val="16"/>
        </w:rPr>
        <w:t xml:space="preserve"> students learn to navigate the plurality of difference, it is equally important  to avoid falling into the (postmodern) trap of relativism</w:t>
      </w:r>
      <w:r w:rsidRPr="00B549D2">
        <w:rPr>
          <w:rFonts w:ascii="Times" w:hAnsi="Times"/>
          <w:b/>
          <w:sz w:val="20"/>
          <w:szCs w:val="20"/>
        </w:rPr>
        <w:t xml:space="preserve">. </w:t>
      </w:r>
      <w:r w:rsidRPr="00B549D2">
        <w:rPr>
          <w:rStyle w:val="TitleChar"/>
          <w:rFonts w:ascii="Times" w:hAnsi="Times"/>
          <w:sz w:val="20"/>
          <w:szCs w:val="20"/>
        </w:rPr>
        <w:t xml:space="preserve">A </w:t>
      </w:r>
      <w:proofErr w:type="gramStart"/>
      <w:r w:rsidRPr="00B549D2">
        <w:rPr>
          <w:rStyle w:val="TitleChar"/>
          <w:rFonts w:ascii="Times" w:hAnsi="Times"/>
          <w:sz w:val="20"/>
          <w:szCs w:val="20"/>
        </w:rPr>
        <w:t>postmodern  theory</w:t>
      </w:r>
      <w:proofErr w:type="gramEnd"/>
      <w:r w:rsidRPr="00B549D2">
        <w:rPr>
          <w:rStyle w:val="TitleChar"/>
          <w:rFonts w:ascii="Times" w:hAnsi="Times"/>
          <w:sz w:val="20"/>
          <w:szCs w:val="20"/>
        </w:rPr>
        <w:t xml:space="preserve"> of difference that insists on impartiality masks the power and privilege  that underpins </w:t>
      </w:r>
      <w:proofErr w:type="spellStart"/>
      <w:r w:rsidRPr="00B549D2">
        <w:rPr>
          <w:rStyle w:val="TitleChar"/>
          <w:rFonts w:ascii="Times" w:hAnsi="Times"/>
          <w:sz w:val="20"/>
          <w:szCs w:val="20"/>
        </w:rPr>
        <w:t>whitestream</w:t>
      </w:r>
      <w:proofErr w:type="spellEnd"/>
      <w:r w:rsidRPr="00B549D2">
        <w:rPr>
          <w:rStyle w:val="TitleChar"/>
          <w:rFonts w:ascii="Times" w:hAnsi="Times"/>
          <w:sz w:val="20"/>
          <w:szCs w:val="20"/>
        </w:rPr>
        <w:t xml:space="preserve"> culture and perspectives.</w:t>
      </w:r>
      <w:r w:rsidRPr="00B549D2">
        <w:rPr>
          <w:rFonts w:ascii="Times" w:hAnsi="Times"/>
          <w:sz w:val="20"/>
          <w:szCs w:val="20"/>
        </w:rPr>
        <w:t xml:space="preserve"> </w:t>
      </w:r>
      <w:r w:rsidRPr="00B549D2">
        <w:rPr>
          <w:rFonts w:ascii="Times" w:hAnsi="Times"/>
          <w:sz w:val="16"/>
          <w:szCs w:val="16"/>
        </w:rPr>
        <w:t>In other words</w:t>
      </w:r>
      <w:r w:rsidRPr="00B549D2">
        <w:rPr>
          <w:rFonts w:ascii="Times" w:hAnsi="Times"/>
          <w:sz w:val="10"/>
        </w:rPr>
        <w:t xml:space="preserve">, </w:t>
      </w:r>
      <w:r w:rsidRPr="00B549D2">
        <w:rPr>
          <w:rStyle w:val="TitleChar"/>
          <w:rFonts w:ascii="Times" w:hAnsi="Times"/>
          <w:sz w:val="20"/>
          <w:szCs w:val="20"/>
        </w:rPr>
        <w:t>American Indian students</w:t>
      </w:r>
      <w:r w:rsidRPr="00B549D2">
        <w:rPr>
          <w:rFonts w:ascii="Times" w:hAnsi="Times"/>
          <w:sz w:val="10"/>
        </w:rPr>
        <w:t xml:space="preserve"> </w:t>
      </w:r>
      <w:r w:rsidRPr="00B549D2">
        <w:rPr>
          <w:rFonts w:ascii="Times" w:hAnsi="Times"/>
          <w:sz w:val="16"/>
          <w:szCs w:val="16"/>
        </w:rPr>
        <w:t>do not enter into a social space in which identities compete with equal power for legitimacy; rather</w:t>
      </w:r>
      <w:r w:rsidRPr="00E32326">
        <w:rPr>
          <w:rFonts w:ascii="Times" w:hAnsi="Times"/>
          <w:sz w:val="20"/>
          <w:szCs w:val="20"/>
        </w:rPr>
        <w:t>,</w:t>
      </w:r>
      <w:r w:rsidRPr="00E32326">
        <w:rPr>
          <w:rFonts w:ascii="Times" w:hAnsi="Times"/>
          <w:sz w:val="10"/>
        </w:rPr>
        <w:t xml:space="preserve"> </w:t>
      </w:r>
      <w:r w:rsidRPr="00E32326">
        <w:rPr>
          <w:rStyle w:val="TitleChar"/>
          <w:rFonts w:ascii="Times" w:hAnsi="Times"/>
          <w:sz w:val="20"/>
          <w:szCs w:val="20"/>
        </w:rPr>
        <w:t xml:space="preserve">they are infused into a </w:t>
      </w:r>
      <w:proofErr w:type="gramStart"/>
      <w:r w:rsidRPr="00E32326">
        <w:rPr>
          <w:rStyle w:val="TitleChar"/>
          <w:rFonts w:ascii="Times" w:hAnsi="Times"/>
          <w:sz w:val="20"/>
          <w:szCs w:val="20"/>
        </w:rPr>
        <w:t>political  terrain</w:t>
      </w:r>
      <w:proofErr w:type="gramEnd"/>
      <w:r w:rsidRPr="00E32326">
        <w:rPr>
          <w:rStyle w:val="TitleChar"/>
          <w:rFonts w:ascii="Times" w:hAnsi="Times"/>
          <w:sz w:val="20"/>
          <w:szCs w:val="20"/>
        </w:rPr>
        <w:t xml:space="preserve"> that presumes their inferiority.</w:t>
      </w:r>
      <w:r w:rsidRPr="00B549D2">
        <w:rPr>
          <w:rStyle w:val="TitleChar"/>
          <w:rFonts w:ascii="Times" w:hAnsi="Times"/>
        </w:rPr>
        <w:t xml:space="preserve"> </w:t>
      </w:r>
      <w:r w:rsidRPr="00B549D2">
        <w:rPr>
          <w:rFonts w:ascii="Times" w:hAnsi="Times"/>
          <w:sz w:val="16"/>
          <w:szCs w:val="16"/>
        </w:rPr>
        <w:t>For example</w:t>
      </w:r>
      <w:r w:rsidRPr="00B549D2">
        <w:rPr>
          <w:rFonts w:ascii="Times" w:hAnsi="Times"/>
          <w:b/>
          <w:sz w:val="20"/>
          <w:szCs w:val="20"/>
        </w:rPr>
        <w:t xml:space="preserve">, </w:t>
      </w:r>
      <w:r w:rsidRPr="00E32326">
        <w:rPr>
          <w:rStyle w:val="TitleChar"/>
          <w:rFonts w:ascii="Times" w:hAnsi="Times"/>
          <w:sz w:val="20"/>
          <w:szCs w:val="20"/>
        </w:rPr>
        <w:t>postmodern musings of  subjectivity as disembodied and free-floating ignore the fact that</w:t>
      </w:r>
      <w:r w:rsidRPr="00E32326">
        <w:rPr>
          <w:rFonts w:ascii="Times" w:hAnsi="Times"/>
          <w:sz w:val="10"/>
        </w:rPr>
        <w:t xml:space="preserve"> </w:t>
      </w:r>
      <w:r w:rsidRPr="00B549D2">
        <w:rPr>
          <w:rFonts w:ascii="Times" w:hAnsi="Times"/>
          <w:sz w:val="16"/>
          <w:szCs w:val="16"/>
        </w:rPr>
        <w:t xml:space="preserve">American  Indian students, along with other </w:t>
      </w:r>
      <w:r w:rsidRPr="00E32326">
        <w:rPr>
          <w:rStyle w:val="underline"/>
          <w:rFonts w:ascii="Times" w:hAnsi="Times"/>
        </w:rPr>
        <w:t xml:space="preserve">indigenous peoples, are "engaged </w:t>
      </w:r>
      <w:r w:rsidRPr="00B549D2">
        <w:rPr>
          <w:rFonts w:ascii="Times" w:hAnsi="Times"/>
          <w:sz w:val="16"/>
          <w:szCs w:val="16"/>
        </w:rPr>
        <w:t>with the  laic</w:t>
      </w:r>
      <w:r w:rsidRPr="00B549D2">
        <w:rPr>
          <w:rFonts w:ascii="Times" w:hAnsi="Times"/>
          <w:sz w:val="10"/>
        </w:rPr>
        <w:t xml:space="preserve"> </w:t>
      </w:r>
      <w:r w:rsidRPr="00B549D2">
        <w:rPr>
          <w:rStyle w:val="TitleChar"/>
          <w:rFonts w:ascii="Times" w:hAnsi="Times"/>
          <w:sz w:val="20"/>
          <w:szCs w:val="20"/>
        </w:rPr>
        <w:t>in a complex relationship in which there are varying degrees of interdependency  at play"</w:t>
      </w:r>
      <w:r w:rsidRPr="00B549D2">
        <w:rPr>
          <w:rFonts w:ascii="Times" w:hAnsi="Times"/>
          <w:sz w:val="10"/>
        </w:rPr>
        <w:t xml:space="preserve"> (</w:t>
      </w:r>
      <w:r w:rsidRPr="00B549D2">
        <w:rPr>
          <w:rFonts w:ascii="Times" w:hAnsi="Times"/>
          <w:sz w:val="20"/>
          <w:szCs w:val="20"/>
        </w:rPr>
        <w:t>Alfred 1999 , 85). As such,</w:t>
      </w:r>
      <w:r w:rsidRPr="00B549D2">
        <w:rPr>
          <w:rFonts w:ascii="Times" w:hAnsi="Times"/>
          <w:sz w:val="10"/>
        </w:rPr>
        <w:t xml:space="preserve"> </w:t>
      </w:r>
      <w:r w:rsidRPr="00B549D2">
        <w:rPr>
          <w:rStyle w:val="TitleChar"/>
          <w:rFonts w:ascii="Times" w:hAnsi="Times"/>
          <w:sz w:val="20"/>
          <w:szCs w:val="20"/>
        </w:rPr>
        <w:t xml:space="preserve">American Indian students </w:t>
      </w:r>
      <w:proofErr w:type="gramStart"/>
      <w:r w:rsidRPr="00B549D2">
        <w:rPr>
          <w:rStyle w:val="TitleChar"/>
          <w:rFonts w:ascii="Times" w:hAnsi="Times"/>
          <w:sz w:val="20"/>
          <w:szCs w:val="20"/>
        </w:rPr>
        <w:t>are  neither</w:t>
      </w:r>
      <w:proofErr w:type="gramEnd"/>
      <w:r w:rsidRPr="00B549D2">
        <w:rPr>
          <w:rStyle w:val="TitleChar"/>
          <w:rFonts w:ascii="Times" w:hAnsi="Times"/>
          <w:sz w:val="20"/>
          <w:szCs w:val="20"/>
        </w:rPr>
        <w:t xml:space="preserve"> free to "reinvent" themselves nor able to liberally "transgress" borders</w:t>
      </w:r>
      <w:r w:rsidRPr="00B549D2">
        <w:rPr>
          <w:rFonts w:ascii="Times" w:hAnsi="Times"/>
          <w:b/>
          <w:sz w:val="12"/>
        </w:rPr>
        <w:t xml:space="preserve"> </w:t>
      </w:r>
      <w:r w:rsidRPr="00B549D2">
        <w:rPr>
          <w:rFonts w:ascii="Times" w:hAnsi="Times"/>
          <w:b/>
          <w:sz w:val="10"/>
        </w:rPr>
        <w:t xml:space="preserve"> </w:t>
      </w:r>
      <w:r w:rsidRPr="00B549D2">
        <w:rPr>
          <w:rStyle w:val="TitleChar"/>
          <w:rFonts w:ascii="Times" w:hAnsi="Times"/>
          <w:sz w:val="20"/>
          <w:szCs w:val="20"/>
        </w:rPr>
        <w:t>but, rather, remain captive to the determined spaces of colonialist  rule.</w:t>
      </w:r>
      <w:r w:rsidRPr="00B549D2">
        <w:rPr>
          <w:rFonts w:ascii="Times" w:hAnsi="Times"/>
          <w:b/>
          <w:sz w:val="20"/>
          <w:szCs w:val="20"/>
        </w:rPr>
        <w:t xml:space="preserve"> </w:t>
      </w:r>
      <w:r w:rsidRPr="00B549D2">
        <w:rPr>
          <w:rFonts w:ascii="Times" w:hAnsi="Times"/>
          <w:sz w:val="20"/>
          <w:szCs w:val="20"/>
        </w:rPr>
        <w:t>"I difference</w:t>
      </w:r>
      <w:r w:rsidRPr="00B549D2">
        <w:rPr>
          <w:rFonts w:ascii="Times" w:hAnsi="Times"/>
          <w:sz w:val="10"/>
        </w:rPr>
        <w:t xml:space="preserve">, </w:t>
      </w:r>
      <w:r w:rsidRPr="00B549D2">
        <w:rPr>
          <w:rStyle w:val="TitleChar"/>
          <w:rFonts w:ascii="Times" w:hAnsi="Times"/>
          <w:sz w:val="20"/>
          <w:szCs w:val="20"/>
        </w:rPr>
        <w:t xml:space="preserve">These students experience the binds of the paradox inherent </w:t>
      </w:r>
      <w:proofErr w:type="gramStart"/>
      <w:r w:rsidRPr="00B549D2">
        <w:rPr>
          <w:rStyle w:val="TitleChar"/>
          <w:rFonts w:ascii="Times" w:hAnsi="Times"/>
          <w:sz w:val="20"/>
          <w:szCs w:val="20"/>
        </w:rPr>
        <w:t>to  'current</w:t>
      </w:r>
      <w:proofErr w:type="gramEnd"/>
      <w:r w:rsidRPr="00B549D2">
        <w:rPr>
          <w:rStyle w:val="TitleChar"/>
          <w:rFonts w:ascii="Times" w:hAnsi="Times"/>
          <w:sz w:val="20"/>
          <w:szCs w:val="20"/>
        </w:rPr>
        <w:t xml:space="preserve"> modes of identity theory and it becomes increasingly evident that  neither the cold linearity of blood-quantum nor the tortured weakness of  self-identification" (both systems designed and legitimated by the state) will  provide them any relief</w:t>
      </w:r>
      <w:r w:rsidRPr="00B549D2">
        <w:rPr>
          <w:rFonts w:ascii="Times" w:hAnsi="Times"/>
          <w:sz w:val="10"/>
        </w:rPr>
        <w:t xml:space="preserve"> </w:t>
      </w:r>
      <w:r w:rsidRPr="00B549D2">
        <w:rPr>
          <w:rFonts w:ascii="Times" w:hAnsi="Times"/>
          <w:sz w:val="20"/>
          <w:szCs w:val="20"/>
        </w:rPr>
        <w:t>(Alfred 1999 , 84). Thus</w:t>
      </w:r>
      <w:r w:rsidRPr="00B549D2">
        <w:rPr>
          <w:rFonts w:ascii="Times" w:hAnsi="Times"/>
          <w:sz w:val="10"/>
        </w:rPr>
        <w:t xml:space="preserve">, </w:t>
      </w:r>
      <w:r w:rsidRPr="00B549D2">
        <w:rPr>
          <w:rStyle w:val="TitleChar"/>
          <w:rFonts w:ascii="Times" w:hAnsi="Times"/>
          <w:sz w:val="20"/>
          <w:szCs w:val="20"/>
        </w:rPr>
        <w:t xml:space="preserve">while postmodern </w:t>
      </w:r>
      <w:proofErr w:type="gramStart"/>
      <w:r w:rsidRPr="00B549D2">
        <w:rPr>
          <w:rStyle w:val="TitleChar"/>
          <w:rFonts w:ascii="Times" w:hAnsi="Times"/>
          <w:sz w:val="20"/>
          <w:szCs w:val="20"/>
        </w:rPr>
        <w:t>theorists  rightly</w:t>
      </w:r>
      <w:proofErr w:type="gramEnd"/>
      <w:r w:rsidRPr="00B549D2">
        <w:rPr>
          <w:rStyle w:val="TitleChar"/>
          <w:rFonts w:ascii="Times" w:hAnsi="Times"/>
          <w:sz w:val="20"/>
          <w:szCs w:val="20"/>
        </w:rPr>
        <w:t xml:space="preserve"> question the whole notion of origins and work to disrupt the grand narrative of modernism, its </w:t>
      </w:r>
      <w:proofErr w:type="spellStart"/>
      <w:r w:rsidRPr="00B549D2">
        <w:rPr>
          <w:rStyle w:val="TitleChar"/>
          <w:rFonts w:ascii="Times" w:hAnsi="Times"/>
          <w:sz w:val="20"/>
          <w:szCs w:val="20"/>
          <w:highlight w:val="yellow"/>
        </w:rPr>
        <w:t>hyperelastic</w:t>
      </w:r>
      <w:proofErr w:type="spellEnd"/>
      <w:r w:rsidRPr="00B549D2">
        <w:rPr>
          <w:rStyle w:val="TitleChar"/>
          <w:rFonts w:ascii="Times" w:hAnsi="Times"/>
          <w:sz w:val="20"/>
          <w:szCs w:val="20"/>
          <w:highlight w:val="yellow"/>
        </w:rPr>
        <w:t xml:space="preserve"> and all-inclusive categories offer little to  provide protection against the colonialist forces of cultural encroachment and capitalist  commodification</w:t>
      </w:r>
      <w:r w:rsidRPr="00B549D2">
        <w:rPr>
          <w:rStyle w:val="TitleChar"/>
          <w:rFonts w:ascii="Times" w:hAnsi="Times"/>
          <w:sz w:val="20"/>
          <w:szCs w:val="20"/>
        </w:rPr>
        <w:t>.</w:t>
      </w:r>
    </w:p>
    <w:p w:rsidR="00E05770" w:rsidRDefault="00E05770" w:rsidP="00E05770">
      <w:pPr>
        <w:pStyle w:val="Heading3"/>
      </w:pPr>
      <w:r>
        <w:t xml:space="preserve"> A2 Reform Debate </w:t>
      </w:r>
    </w:p>
    <w:p w:rsidR="00E05770" w:rsidRDefault="00E05770" w:rsidP="00E05770">
      <w:pPr>
        <w:rPr>
          <w:rFonts w:ascii="Calibri" w:hAnsi="Calibri"/>
          <w:b/>
          <w:color w:val="000000"/>
          <w:highlight w:val="cyan"/>
          <w:u w:val="single"/>
          <w:shd w:val="clear" w:color="auto" w:fill="FFFFFF"/>
        </w:rPr>
      </w:pPr>
    </w:p>
    <w:p w:rsidR="00E05770" w:rsidRPr="0091799B" w:rsidRDefault="00E05770" w:rsidP="00E05770">
      <w:pPr>
        <w:rPr>
          <w:rFonts w:ascii="Calibri" w:hAnsi="Calibri"/>
          <w:b/>
          <w:iCs/>
          <w:color w:val="000000"/>
          <w:shd w:val="clear" w:color="auto" w:fill="FFFFFF"/>
        </w:rPr>
      </w:pPr>
      <w:r w:rsidRPr="0091799B">
        <w:rPr>
          <w:rFonts w:ascii="Calibri" w:hAnsi="Calibri"/>
          <w:b/>
          <w:iCs/>
          <w:color w:val="000000"/>
          <w:shd w:val="clear" w:color="auto" w:fill="FFFFFF"/>
        </w:rPr>
        <w:t xml:space="preserve">Their call to reform the curriculum of debate assumes a narrative arc of transformation. West must destroy the curriculum and fill this space with the incoherence of blackness. </w:t>
      </w:r>
    </w:p>
    <w:p w:rsidR="00E05770" w:rsidRDefault="00E05770" w:rsidP="00E05770">
      <w:pPr>
        <w:rPr>
          <w:rFonts w:ascii="Calibri" w:hAnsi="Calibri"/>
          <w:b/>
          <w:color w:val="000000"/>
          <w:u w:val="single"/>
          <w:shd w:val="clear" w:color="auto" w:fill="FFFFFF"/>
        </w:rPr>
      </w:pPr>
      <w:r w:rsidRPr="0091799B">
        <w:rPr>
          <w:rFonts w:ascii="Calibri" w:hAnsi="Calibri"/>
          <w:b/>
          <w:color w:val="000000"/>
          <w:u w:val="single"/>
          <w:shd w:val="clear" w:color="auto" w:fill="FFFFFF"/>
        </w:rPr>
        <w:t xml:space="preserve">Wilderson 14 </w:t>
      </w:r>
      <w:r w:rsidRPr="0091799B">
        <w:rPr>
          <w:rFonts w:ascii="Calibri" w:hAnsi="Calibri"/>
          <w:color w:val="000000"/>
          <w:sz w:val="16"/>
          <w:shd w:val="clear" w:color="auto" w:fill="FFFFFF"/>
        </w:rPr>
        <w:t>(Qualifications below,</w:t>
      </w:r>
      <w:r w:rsidRPr="0091799B">
        <w:rPr>
          <w:rFonts w:ascii="Calibri" w:hAnsi="Calibri"/>
          <w:b/>
          <w:color w:val="000000"/>
          <w:sz w:val="16"/>
          <w:u w:val="single"/>
          <w:shd w:val="clear" w:color="auto" w:fill="FFFFFF"/>
        </w:rPr>
        <w:t xml:space="preserve"> </w:t>
      </w:r>
      <w:hyperlink r:id="rId15" w:history="1">
        <w:r w:rsidRPr="0091799B">
          <w:rPr>
            <w:rStyle w:val="Hyperlink"/>
            <w:rFonts w:ascii="Calibri" w:hAnsi="Calibri"/>
            <w:sz w:val="16"/>
            <w:shd w:val="clear" w:color="auto" w:fill="FFFFFF"/>
          </w:rPr>
          <w:t>https://www.youtube.com/watch?v=KxMfL35rQsA&amp;list=TLzF2Yvyf9yoSBOPa71Cj3zsCc_7xWdFwn</w:t>
        </w:r>
      </w:hyperlink>
      <w:r w:rsidRPr="0091799B">
        <w:rPr>
          <w:rFonts w:ascii="Calibri" w:hAnsi="Calibri"/>
          <w:color w:val="000000"/>
          <w:sz w:val="16"/>
          <w:u w:val="single"/>
          <w:shd w:val="clear" w:color="auto" w:fill="FFFFFF"/>
        </w:rPr>
        <w:t>, 1:04:30 – 1:12:21, C.A.)</w:t>
      </w:r>
      <w:r w:rsidRPr="00D80831">
        <w:rPr>
          <w:rFonts w:ascii="Calibri" w:hAnsi="Calibri"/>
          <w:b/>
          <w:color w:val="000000"/>
          <w:highlight w:val="cyan"/>
          <w:u w:val="single"/>
          <w:shd w:val="clear" w:color="auto" w:fill="FFFFFF"/>
        </w:rPr>
        <w:t>I want you to know that it is not my intention to single out the world of college debate as a peculiarly anti-black constellation or institution of arrangements. Those who know my work know that I think the world is one big plantation</w:t>
      </w:r>
      <w:r w:rsidRPr="00D80831">
        <w:rPr>
          <w:rFonts w:ascii="Calibri" w:hAnsi="Calibri"/>
          <w:color w:val="000000"/>
          <w:sz w:val="16"/>
          <w:shd w:val="clear" w:color="auto" w:fill="FFFFFF"/>
        </w:rPr>
        <w:t xml:space="preserve">. But the web of institutional relations which we call college debate requires special attention for the simple fact that it represents itself to itself as a bastion of consent. An institutional world, which is as far removed from the daily floggings and sexual violations and the injunction against Black intellectual interventions as it can be. </w:t>
      </w:r>
      <w:r w:rsidRPr="00D80831">
        <w:rPr>
          <w:rFonts w:ascii="Calibri" w:hAnsi="Calibri"/>
          <w:b/>
          <w:color w:val="000000"/>
          <w:highlight w:val="cyan"/>
          <w:u w:val="single"/>
          <w:shd w:val="clear" w:color="auto" w:fill="FFFFFF"/>
        </w:rPr>
        <w:t>The past architects and present day guardians of college debate would have us believe that the world of debate and the world in general can be reformed and indeed transformed if thoughtful, well meaning, and liberal minded people engaged in reasoned, rational and above all civil dialogue.</w:t>
      </w:r>
      <w:r w:rsidRPr="00D80831">
        <w:rPr>
          <w:rFonts w:ascii="Calibri" w:hAnsi="Calibri"/>
          <w:color w:val="000000"/>
          <w:sz w:val="16"/>
          <w:shd w:val="clear" w:color="auto" w:fill="FFFFFF"/>
        </w:rPr>
        <w:t xml:space="preserve"> The film 12 Years a Slave is not as naive as that when Solomon Northup the </w:t>
      </w:r>
      <w:proofErr w:type="spellStart"/>
      <w:r w:rsidRPr="00D80831">
        <w:rPr>
          <w:rFonts w:ascii="Calibri" w:hAnsi="Calibri"/>
          <w:color w:val="000000"/>
          <w:sz w:val="16"/>
          <w:shd w:val="clear" w:color="auto" w:fill="FFFFFF"/>
        </w:rPr>
        <w:t>proteganist</w:t>
      </w:r>
      <w:proofErr w:type="spellEnd"/>
      <w:r w:rsidRPr="00D80831">
        <w:rPr>
          <w:rFonts w:ascii="Calibri" w:hAnsi="Calibri"/>
          <w:color w:val="000000"/>
          <w:sz w:val="16"/>
          <w:shd w:val="clear" w:color="auto" w:fill="FFFFFF"/>
        </w:rPr>
        <w:t xml:space="preserve"> in 12 Years </w:t>
      </w:r>
      <w:proofErr w:type="gramStart"/>
      <w:r w:rsidRPr="00D80831">
        <w:rPr>
          <w:rFonts w:ascii="Calibri" w:hAnsi="Calibri"/>
          <w:color w:val="000000"/>
          <w:sz w:val="16"/>
          <w:shd w:val="clear" w:color="auto" w:fill="FFFFFF"/>
        </w:rPr>
        <w:t>A</w:t>
      </w:r>
      <w:proofErr w:type="gramEnd"/>
      <w:r w:rsidRPr="00D80831">
        <w:rPr>
          <w:rFonts w:ascii="Calibri" w:hAnsi="Calibri"/>
          <w:color w:val="000000"/>
          <w:sz w:val="16"/>
          <w:shd w:val="clear" w:color="auto" w:fill="FFFFFF"/>
        </w:rPr>
        <w:t xml:space="preserve">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 a black person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person but we might be in a worse situation that we were in 1854 simply for the fact that no black voice has any truth value when it contradicts a </w:t>
      </w:r>
      <w:proofErr w:type="spellStart"/>
      <w:r w:rsidRPr="00D80831">
        <w:rPr>
          <w:rFonts w:ascii="Calibri" w:hAnsi="Calibri"/>
          <w:color w:val="000000"/>
          <w:sz w:val="16"/>
          <w:shd w:val="clear" w:color="auto" w:fill="FFFFFF"/>
        </w:rPr>
        <w:t>non black</w:t>
      </w:r>
      <w:proofErr w:type="spellEnd"/>
      <w:r w:rsidRPr="00D80831">
        <w:rPr>
          <w:rFonts w:ascii="Calibri" w:hAnsi="Calibri"/>
          <w:color w:val="000000"/>
          <w:sz w:val="16"/>
          <w:shd w:val="clear" w:color="auto" w:fill="FFFFFF"/>
        </w:rPr>
        <w:t xml:space="preserve"> voice. </w:t>
      </w:r>
      <w:r w:rsidRPr="00D80831">
        <w:rPr>
          <w:rFonts w:ascii="Calibri" w:hAnsi="Calibri"/>
          <w:b/>
          <w:color w:val="000000"/>
          <w:highlight w:val="cyan"/>
          <w:u w:val="single"/>
          <w:shd w:val="clear" w:color="auto" w:fill="FFFFFF"/>
        </w:rPr>
        <w:t xml:space="preserve">The truth-value I am talking about is something more comprehensive than the narrow requirements on judging who did or did not win the debate. What 12 Years </w:t>
      </w:r>
      <w:proofErr w:type="gramStart"/>
      <w:r w:rsidRPr="00D80831">
        <w:rPr>
          <w:rFonts w:ascii="Calibri" w:hAnsi="Calibri"/>
          <w:b/>
          <w:color w:val="000000"/>
          <w:highlight w:val="cyan"/>
          <w:u w:val="single"/>
          <w:shd w:val="clear" w:color="auto" w:fill="FFFFFF"/>
        </w:rPr>
        <w:t>A</w:t>
      </w:r>
      <w:proofErr w:type="gramEnd"/>
      <w:r w:rsidRPr="00D80831">
        <w:rPr>
          <w:rFonts w:ascii="Calibri" w:hAnsi="Calibri"/>
          <w:b/>
          <w:color w:val="000000"/>
          <w:highlight w:val="cyan"/>
          <w:u w:val="single"/>
          <w:shd w:val="clear" w:color="auto" w:fill="FFFFFF"/>
        </w:rPr>
        <w:t xml:space="preserve"> Slave helps us understand is that black enunciations cannot be recognized and incorporated into the global fabric of Human enunciation. The narrative arc of the Slave is not an arc at all but a flat line or what </w:t>
      </w:r>
      <w:proofErr w:type="spellStart"/>
      <w:r w:rsidRPr="00D80831">
        <w:rPr>
          <w:rFonts w:ascii="Calibri" w:hAnsi="Calibri"/>
          <w:b/>
          <w:color w:val="000000"/>
          <w:highlight w:val="cyan"/>
          <w:u w:val="single"/>
          <w:shd w:val="clear" w:color="auto" w:fill="FFFFFF"/>
        </w:rPr>
        <w:t>Hortense</w:t>
      </w:r>
      <w:proofErr w:type="spellEnd"/>
      <w:r w:rsidRPr="00D80831">
        <w:rPr>
          <w:rFonts w:ascii="Calibri" w:hAnsi="Calibri"/>
          <w:b/>
          <w:color w:val="000000"/>
          <w:highlight w:val="cyan"/>
          <w:u w:val="single"/>
          <w:shd w:val="clear" w:color="auto" w:fill="FFFFFF"/>
        </w:rPr>
        <w:t xml:space="preserve"> Spillers calls historical stillness.</w:t>
      </w:r>
      <w:r w:rsidRPr="00D80831">
        <w:rPr>
          <w:rFonts w:ascii="Calibri" w:hAnsi="Calibri"/>
          <w:b/>
          <w:color w:val="000000"/>
          <w:u w:val="single"/>
          <w:shd w:val="clear" w:color="auto" w:fill="FFFFFF"/>
        </w:rPr>
        <w:t xml:space="preserve"> </w:t>
      </w:r>
      <w:r w:rsidRPr="00D80831">
        <w:rPr>
          <w:rFonts w:ascii="Calibri" w:hAnsi="Calibri"/>
          <w:color w:val="000000"/>
          <w:sz w:val="16"/>
          <w:shd w:val="clear" w:color="auto" w:fill="FFFFFF"/>
        </w:rPr>
        <w:t xml:space="preserve">A flat line that moves (if </w:t>
      </w:r>
      <w:proofErr w:type="gramStart"/>
      <w:r w:rsidRPr="00D80831">
        <w:rPr>
          <w:rFonts w:ascii="Calibri" w:hAnsi="Calibri"/>
          <w:color w:val="000000"/>
          <w:sz w:val="16"/>
          <w:shd w:val="clear" w:color="auto" w:fill="FFFFFF"/>
        </w:rPr>
        <w:t>moves is</w:t>
      </w:r>
      <w:proofErr w:type="gramEnd"/>
      <w:r w:rsidRPr="00D80831">
        <w:rPr>
          <w:rFonts w:ascii="Calibri" w:hAnsi="Calibri"/>
          <w:color w:val="000000"/>
          <w:sz w:val="16"/>
          <w:shd w:val="clear" w:color="auto" w:fill="FFFFFF"/>
        </w:rPr>
        <w:t xml:space="preserve"> the right world) from disequilibrium to a moment of narrative called faux equilibrium to disequilibrium restored and/or re-articulated. In 12 Years A Slave </w:t>
      </w:r>
      <w:proofErr w:type="spellStart"/>
      <w:r w:rsidRPr="00D80831">
        <w:rPr>
          <w:rFonts w:ascii="Calibri" w:hAnsi="Calibri"/>
          <w:color w:val="000000"/>
          <w:sz w:val="16"/>
          <w:shd w:val="clear" w:color="auto" w:fill="FFFFFF"/>
        </w:rPr>
        <w:t>whe</w:t>
      </w:r>
      <w:proofErr w:type="spellEnd"/>
      <w:r w:rsidRPr="00D80831">
        <w:rPr>
          <w:rFonts w:ascii="Calibri" w:hAnsi="Calibri"/>
          <w:color w:val="000000"/>
          <w:sz w:val="16"/>
          <w:shd w:val="clear" w:color="auto" w:fill="FFFFFF"/>
        </w:rPr>
        <w:t xml:space="preserv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 There is no pretense of a sentimental investment in the emancipatory promise in democracy and constitutional redress. There is no pretense of sentimental investment in liberal Humanist notions of the universal integrity of the Human or the capacity of white people to look into their hearts and change. </w:t>
      </w:r>
      <w:r w:rsidRPr="00D80831">
        <w:rPr>
          <w:rFonts w:ascii="Calibri" w:hAnsi="Calibri"/>
          <w:b/>
          <w:color w:val="000000"/>
          <w:highlight w:val="cyan"/>
          <w:u w:val="single"/>
          <w:shd w:val="clear" w:color="auto" w:fill="FFFFFF"/>
        </w:rPr>
        <w:t>This kind of change, this trans-formative promise, this peculiarly humanist kind of narrative belongs to white men and their junior partners in civil society meaning non-black immigrants, white and non-black people who are Queer, and non-black women. This fully invested and not so fully vested citizens live through narrative arcs of transformation and when need be their collective unconscious can call upon Blacks as props they can harness their anti-black violence to turn black bodies or black flesh into the necessary implements to help bring about their psychic and social transformation. 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The round robin losers don't get taken out back and given out a hundred lashes for their failures. The political economy of the slave estate looks a lot different from the political economy of debate, but the structural violence that fortified and extended the political and the libidinal economy of the plantation can be apprehended in the libidinal economy of debate. In debate, as on the plantation fully vested citizens and not so fully vested citizens live through narrative arcs and transformations.</w:t>
      </w:r>
      <w:r w:rsidRPr="00D80831">
        <w:rPr>
          <w:rFonts w:ascii="Calibri" w:hAnsi="Calibri"/>
          <w:color w:val="000000"/>
          <w:sz w:val="16"/>
          <w:shd w:val="clear" w:color="auto" w:fill="FFFFFF"/>
        </w:rPr>
        <w:t xml:space="preserve"> I was struck by the long enduring </w:t>
      </w:r>
      <w:proofErr w:type="spellStart"/>
      <w:r w:rsidRPr="00D80831">
        <w:rPr>
          <w:rFonts w:ascii="Calibri" w:hAnsi="Calibri"/>
          <w:color w:val="000000"/>
          <w:sz w:val="16"/>
          <w:shd w:val="clear" w:color="auto" w:fill="FFFFFF"/>
        </w:rPr>
        <w:t>momeents</w:t>
      </w:r>
      <w:proofErr w:type="spellEnd"/>
      <w:r w:rsidRPr="00D80831">
        <w:rPr>
          <w:rFonts w:ascii="Calibri" w:hAnsi="Calibri"/>
          <w:color w:val="000000"/>
          <w:sz w:val="16"/>
          <w:shd w:val="clear" w:color="auto" w:fill="FFFFFF"/>
        </w:rPr>
        <w:t xml:space="preserve"> of silence in 12 Years </w:t>
      </w:r>
      <w:proofErr w:type="gramStart"/>
      <w:r w:rsidRPr="00D80831">
        <w:rPr>
          <w:rFonts w:ascii="Calibri" w:hAnsi="Calibri"/>
          <w:color w:val="000000"/>
          <w:sz w:val="16"/>
          <w:shd w:val="clear" w:color="auto" w:fill="FFFFFF"/>
        </w:rPr>
        <w:t>A</w:t>
      </w:r>
      <w:proofErr w:type="gramEnd"/>
      <w:r w:rsidRPr="00D80831">
        <w:rPr>
          <w:rFonts w:ascii="Calibri" w:hAnsi="Calibri"/>
          <w:color w:val="000000"/>
          <w:sz w:val="16"/>
          <w:shd w:val="clear" w:color="auto" w:fill="FFFFFF"/>
        </w:rPr>
        <w:t xml:space="preserve"> Slave, for me those silences labor in two ways. They force the audience into a reflection on the Slave's historical stillness to quote Horton Spillers or natal alienation to quote Orlando Patterson. And they could note a paradigm of existence that if one is a slave one has no contemporaries no interlocutors in the world. The silences are coupled with a series of unsuccessful attempts on a part of the Slave's to find an auditor for his or her speech and be successful in the acts of writing. </w:t>
      </w:r>
      <w:r w:rsidRPr="00D80831">
        <w:rPr>
          <w:rFonts w:ascii="Calibri" w:hAnsi="Calibri"/>
          <w:b/>
          <w:color w:val="000000"/>
          <w:highlight w:val="cyan"/>
          <w:u w:val="single"/>
          <w:shd w:val="clear" w:color="auto" w:fill="FFFFFF"/>
        </w:rPr>
        <w:t xml:space="preserve">As Solomon Northup makes his way South in the hold of a slave vessel one of the saves tells him the way for him to stay alive is to say as little as possible about himself and to let no one know that he can read and write. The simple act of communication, of being heard by the </w:t>
      </w:r>
      <w:proofErr w:type="gramStart"/>
      <w:r w:rsidRPr="00D80831">
        <w:rPr>
          <w:rFonts w:ascii="Calibri" w:hAnsi="Calibri"/>
          <w:b/>
          <w:color w:val="000000"/>
          <w:highlight w:val="cyan"/>
          <w:u w:val="single"/>
          <w:shd w:val="clear" w:color="auto" w:fill="FFFFFF"/>
        </w:rPr>
        <w:t>Other</w:t>
      </w:r>
      <w:proofErr w:type="gramEnd"/>
      <w:r w:rsidRPr="00D80831">
        <w:rPr>
          <w:rFonts w:ascii="Calibri" w:hAnsi="Calibri"/>
          <w:b/>
          <w:color w:val="000000"/>
          <w:highlight w:val="cyan"/>
          <w:u w:val="single"/>
          <w:shd w:val="clear" w:color="auto" w:fill="FFFFFF"/>
        </w:rPr>
        <w:t xml:space="preserve"> turns into an </w:t>
      </w:r>
      <w:proofErr w:type="spellStart"/>
      <w:r w:rsidRPr="00D80831">
        <w:rPr>
          <w:rFonts w:ascii="Calibri" w:hAnsi="Calibri"/>
          <w:b/>
          <w:color w:val="000000"/>
          <w:highlight w:val="cyan"/>
          <w:u w:val="single"/>
          <w:shd w:val="clear" w:color="auto" w:fill="FFFFFF"/>
        </w:rPr>
        <w:t>endeavaor</w:t>
      </w:r>
      <w:proofErr w:type="spellEnd"/>
      <w:r w:rsidRPr="00D80831">
        <w:rPr>
          <w:rFonts w:ascii="Calibri" w:hAnsi="Calibri"/>
          <w:b/>
          <w:color w:val="000000"/>
          <w:highlight w:val="cyan"/>
          <w:u w:val="single"/>
          <w:shd w:val="clear" w:color="auto" w:fill="FFFFFF"/>
        </w:rPr>
        <w:t xml:space="preserve"> that cannot be reconciled with his status as a speaking implement. The berries that he makes ink with are too thin and watery to secure his words on the page.</w:t>
      </w:r>
      <w:r w:rsidRPr="00D80831">
        <w:rPr>
          <w:rFonts w:ascii="Calibri" w:hAnsi="Calibri"/>
          <w:color w:val="000000"/>
          <w:sz w:val="16"/>
          <w:shd w:val="clear" w:color="auto" w:fill="FFFFFF"/>
        </w:rPr>
        <w:t xml:space="preserve"> </w:t>
      </w:r>
      <w:r w:rsidRPr="00D80831">
        <w:rPr>
          <w:rFonts w:ascii="Calibri" w:hAnsi="Calibri"/>
          <w:b/>
          <w:color w:val="000000"/>
          <w:highlight w:val="cyan"/>
          <w:u w:val="single"/>
          <w:shd w:val="clear" w:color="auto" w:fill="FFFFFF"/>
        </w:rPr>
        <w:t xml:space="preserve">Every declaration he makes in which he claims his status as a free black and a </w:t>
      </w:r>
      <w:proofErr w:type="spellStart"/>
      <w:r w:rsidRPr="00D80831">
        <w:rPr>
          <w:rFonts w:ascii="Calibri" w:hAnsi="Calibri"/>
          <w:b/>
          <w:color w:val="000000"/>
          <w:highlight w:val="cyan"/>
          <w:u w:val="single"/>
          <w:shd w:val="clear" w:color="auto" w:fill="FFFFFF"/>
        </w:rPr>
        <w:t>bonafide</w:t>
      </w:r>
      <w:proofErr w:type="spellEnd"/>
      <w:r w:rsidRPr="00D80831">
        <w:rPr>
          <w:rFonts w:ascii="Calibri" w:hAnsi="Calibri"/>
          <w:b/>
          <w:color w:val="000000"/>
          <w:highlight w:val="cyan"/>
          <w:u w:val="single"/>
          <w:shd w:val="clear" w:color="auto" w:fill="FFFFFF"/>
        </w:rPr>
        <w:t xml:space="preserve"> member of civil society is met not with reasoned rejoinders and counter claims backed by the argumentation and evidence that proves him wrong. </w:t>
      </w:r>
      <w:proofErr w:type="gramStart"/>
      <w:r w:rsidRPr="00D80831">
        <w:rPr>
          <w:rFonts w:ascii="Calibri" w:hAnsi="Calibri"/>
          <w:b/>
          <w:color w:val="000000"/>
          <w:highlight w:val="cyan"/>
          <w:u w:val="single"/>
          <w:shd w:val="clear" w:color="auto" w:fill="FFFFFF"/>
        </w:rPr>
        <w:t xml:space="preserve">But are met instead with the most horrendous acts of violence, violence aimed not at producing a disciplined subject in the </w:t>
      </w:r>
      <w:proofErr w:type="spellStart"/>
      <w:r w:rsidRPr="00D80831">
        <w:rPr>
          <w:rFonts w:ascii="Calibri" w:hAnsi="Calibri"/>
          <w:b/>
          <w:color w:val="000000"/>
          <w:highlight w:val="cyan"/>
          <w:u w:val="single"/>
          <w:shd w:val="clear" w:color="auto" w:fill="FFFFFF"/>
        </w:rPr>
        <w:t>foucaudial</w:t>
      </w:r>
      <w:proofErr w:type="spellEnd"/>
      <w:r w:rsidRPr="00D80831">
        <w:rPr>
          <w:rFonts w:ascii="Calibri" w:hAnsi="Calibri"/>
          <w:b/>
          <w:color w:val="000000"/>
          <w:highlight w:val="cyan"/>
          <w:u w:val="single"/>
          <w:shd w:val="clear" w:color="auto" w:fill="FFFFFF"/>
        </w:rPr>
        <w:t xml:space="preserve"> sense of the word or even a more productive laborer.</w:t>
      </w:r>
      <w:proofErr w:type="gramEnd"/>
      <w:r w:rsidRPr="00D80831">
        <w:rPr>
          <w:rFonts w:ascii="Calibri" w:hAnsi="Calibri"/>
          <w:color w:val="000000"/>
          <w:sz w:val="16"/>
          <w:shd w:val="clear" w:color="auto" w:fill="FFFFFF"/>
        </w:rPr>
        <w:t xml:space="preserve"> . </w:t>
      </w:r>
      <w:r w:rsidRPr="00D80831">
        <w:rPr>
          <w:rFonts w:ascii="Calibri" w:hAnsi="Calibri"/>
          <w:b/>
          <w:color w:val="000000"/>
          <w:highlight w:val="cyan"/>
          <w:u w:val="single"/>
          <w:shd w:val="clear" w:color="auto" w:fill="FFFFFF"/>
        </w:rPr>
        <w:t>Rather it is violence aimed at maintaining the annihilation of his subjectivity, violence in service to maintaining the line between the living and the dead.</w:t>
      </w:r>
    </w:p>
    <w:p w:rsidR="00E05770" w:rsidRDefault="00E05770" w:rsidP="00E05770">
      <w:pPr>
        <w:rPr>
          <w:rFonts w:ascii="Calibri" w:hAnsi="Calibri"/>
          <w:b/>
          <w:color w:val="000000"/>
          <w:u w:val="single"/>
          <w:shd w:val="clear" w:color="auto" w:fill="FFFFFF"/>
        </w:rPr>
      </w:pPr>
    </w:p>
    <w:p w:rsidR="00E05770" w:rsidRDefault="00E05770" w:rsidP="00E05770">
      <w:pPr>
        <w:pStyle w:val="Heading3"/>
        <w:rPr>
          <w:shd w:val="clear" w:color="auto" w:fill="FFFFFF"/>
        </w:rPr>
      </w:pPr>
      <w:r>
        <w:rPr>
          <w:shd w:val="clear" w:color="auto" w:fill="FFFFFF"/>
        </w:rPr>
        <w:t>A2 BLACK NOT ONTOLOGICAL</w:t>
      </w:r>
    </w:p>
    <w:p w:rsidR="00E05770" w:rsidRPr="00B35CDD" w:rsidRDefault="00E05770" w:rsidP="00E05770">
      <w:pPr>
        <w:jc w:val="both"/>
        <w:rPr>
          <w:b/>
        </w:rPr>
      </w:pPr>
    </w:p>
    <w:p w:rsidR="00E05770" w:rsidRPr="00B35CDD" w:rsidRDefault="00E05770" w:rsidP="00E05770">
      <w:pPr>
        <w:jc w:val="both"/>
        <w:rPr>
          <w:b/>
        </w:rPr>
      </w:pPr>
      <w:r w:rsidRPr="00B35CDD">
        <w:rPr>
          <w:b/>
        </w:rPr>
        <w:t xml:space="preserve">The 1ac participates into the ruse of analogy which foregoes the particularities of violence that is blackness and subsequently lacks the theoretical framework to account for the structural position of blackness because they mediate on the politics of culture. This also disproves their blackness is contingent argument because that framing 1.)Focus on violence rationally which frame black violence as a punishing response instead of structurally locked in and 2.) </w:t>
      </w:r>
      <w:proofErr w:type="gramStart"/>
      <w:r w:rsidRPr="00B35CDD">
        <w:rPr>
          <w:b/>
        </w:rPr>
        <w:t>sees</w:t>
      </w:r>
      <w:proofErr w:type="gramEnd"/>
      <w:r w:rsidRPr="00B35CDD">
        <w:rPr>
          <w:b/>
        </w:rPr>
        <w:t xml:space="preserve"> violence rationally instead of a libidinal desire to obliterate blackness  </w:t>
      </w:r>
    </w:p>
    <w:p w:rsidR="00E05770" w:rsidRDefault="00E05770" w:rsidP="00E05770">
      <w:pPr>
        <w:jc w:val="both"/>
      </w:pPr>
      <w:r w:rsidRPr="00D10AC8">
        <w:rPr>
          <w:b/>
        </w:rPr>
        <w:t> Wilderson</w:t>
      </w:r>
      <w:r>
        <w:t xml:space="preserve"> </w:t>
      </w:r>
      <w:proofErr w:type="spellStart"/>
      <w:proofErr w:type="gramStart"/>
      <w:r>
        <w:rPr>
          <w:b/>
        </w:rPr>
        <w:t>spatzek</w:t>
      </w:r>
      <w:proofErr w:type="spellEnd"/>
      <w:r>
        <w:rPr>
          <w:b/>
        </w:rPr>
        <w:t>,</w:t>
      </w:r>
      <w:proofErr w:type="gramEnd"/>
      <w:r>
        <w:rPr>
          <w:b/>
        </w:rPr>
        <w:t xml:space="preserve"> and </w:t>
      </w:r>
      <w:proofErr w:type="spellStart"/>
      <w:r>
        <w:rPr>
          <w:b/>
        </w:rPr>
        <w:t>gleich</w:t>
      </w:r>
      <w:proofErr w:type="spellEnd"/>
      <w:r>
        <w:rPr>
          <w:b/>
        </w:rPr>
        <w:t xml:space="preserve"> 16</w:t>
      </w:r>
      <w:r w:rsidRPr="00D10AC8">
        <w:t> </w:t>
      </w:r>
      <w:r w:rsidRPr="00D10AC8">
        <w:rPr>
          <w:sz w:val="16"/>
          <w:szCs w:val="16"/>
        </w:rPr>
        <w:t>Frank B. III, Samira </w:t>
      </w:r>
      <w:proofErr w:type="spellStart"/>
      <w:r w:rsidRPr="00D10AC8">
        <w:rPr>
          <w:sz w:val="16"/>
          <w:szCs w:val="16"/>
        </w:rPr>
        <w:t>Spatzek</w:t>
      </w:r>
      <w:proofErr w:type="spellEnd"/>
      <w:r w:rsidRPr="00D10AC8">
        <w:rPr>
          <w:sz w:val="16"/>
          <w:szCs w:val="16"/>
        </w:rPr>
        <w:t xml:space="preserve">, and </w:t>
      </w:r>
      <w:proofErr w:type="spellStart"/>
      <w:r w:rsidRPr="00D10AC8">
        <w:rPr>
          <w:sz w:val="16"/>
          <w:szCs w:val="16"/>
        </w:rPr>
        <w:t>Paulavon</w:t>
      </w:r>
      <w:proofErr w:type="spellEnd"/>
      <w:r w:rsidRPr="00D10AC8">
        <w:rPr>
          <w:sz w:val="16"/>
          <w:szCs w:val="16"/>
        </w:rPr>
        <w:t xml:space="preserve"> </w:t>
      </w:r>
      <w:proofErr w:type="spellStart"/>
      <w:r w:rsidRPr="00D10AC8">
        <w:rPr>
          <w:sz w:val="16"/>
          <w:szCs w:val="16"/>
        </w:rPr>
        <w:t>Gleich</w:t>
      </w:r>
      <w:proofErr w:type="spellEnd"/>
      <w:r w:rsidRPr="00D10AC8">
        <w:rPr>
          <w:sz w:val="16"/>
          <w:szCs w:val="16"/>
        </w:rPr>
        <w:t xml:space="preserve">. “‘The Inside-Outside of Civil Society’: </w:t>
      </w:r>
      <w:r>
        <w:rPr>
          <w:sz w:val="16"/>
          <w:szCs w:val="16"/>
        </w:rPr>
        <w:t>,</w:t>
      </w:r>
      <w:r w:rsidRPr="00D10AC8">
        <w:rPr>
          <w:sz w:val="16"/>
          <w:szCs w:val="16"/>
        </w:rPr>
        <w:t xml:space="preserve"> Samira </w:t>
      </w:r>
      <w:proofErr w:type="spellStart"/>
      <w:r w:rsidRPr="00D10AC8">
        <w:rPr>
          <w:sz w:val="16"/>
          <w:szCs w:val="16"/>
        </w:rPr>
        <w:t>Spatzek</w:t>
      </w:r>
      <w:proofErr w:type="spellEnd"/>
      <w:r w:rsidRPr="00D10AC8">
        <w:rPr>
          <w:sz w:val="16"/>
          <w:szCs w:val="16"/>
        </w:rPr>
        <w:t xml:space="preserve"> and Paula von </w:t>
      </w:r>
      <w:proofErr w:type="spellStart"/>
      <w:r w:rsidRPr="00D10AC8">
        <w:rPr>
          <w:sz w:val="16"/>
          <w:szCs w:val="16"/>
        </w:rPr>
        <w:t>Gleich</w:t>
      </w:r>
      <w:proofErr w:type="spellEnd"/>
      <w:r w:rsidRPr="00D10AC8">
        <w:rPr>
          <w:sz w:val="16"/>
          <w:szCs w:val="16"/>
        </w:rPr>
        <w:t>, Ph.D. candidates</w:t>
      </w:r>
      <w:r>
        <w:rPr>
          <w:sz w:val="16"/>
          <w:szCs w:val="16"/>
        </w:rPr>
        <w:t xml:space="preserve"> in American Studies at the Uni</w:t>
      </w:r>
      <w:r w:rsidRPr="00D10AC8">
        <w:rPr>
          <w:sz w:val="16"/>
          <w:szCs w:val="16"/>
        </w:rPr>
        <w:t>versity of Bremen</w:t>
      </w:r>
      <w:r>
        <w:rPr>
          <w:sz w:val="16"/>
          <w:szCs w:val="16"/>
        </w:rPr>
        <w:t>,</w:t>
      </w:r>
      <w:r w:rsidRPr="00D10AC8">
        <w:t xml:space="preserve"> </w:t>
      </w:r>
      <w:r w:rsidRPr="00D10AC8">
        <w:rPr>
          <w:sz w:val="16"/>
          <w:szCs w:val="16"/>
        </w:rPr>
        <w:t>Professor of Drama and African American Studies at the University of California, Irvine,</w:t>
      </w:r>
      <w:r>
        <w:rPr>
          <w:sz w:val="16"/>
          <w:szCs w:val="16"/>
        </w:rPr>
        <w:t xml:space="preserve">, </w:t>
      </w:r>
      <w:r w:rsidRPr="00D10AC8">
        <w:rPr>
          <w:sz w:val="16"/>
          <w:szCs w:val="16"/>
        </w:rPr>
        <w:t>An Interview with</w:t>
      </w:r>
      <w:r>
        <w:rPr>
          <w:sz w:val="16"/>
          <w:szCs w:val="16"/>
        </w:rPr>
        <w:t xml:space="preserve"> </w:t>
      </w:r>
      <w:r w:rsidRPr="00D10AC8">
        <w:rPr>
          <w:sz w:val="16"/>
          <w:szCs w:val="16"/>
        </w:rPr>
        <w:t>Frank B. Wilderson, III.” Black Studies Papers 2.1 (2016): 4–6</w:t>
      </w:r>
      <w:r>
        <w:rPr>
          <w:sz w:val="16"/>
          <w:szCs w:val="16"/>
        </w:rPr>
        <w:t xml:space="preserve"> DTY)</w:t>
      </w:r>
      <w:r w:rsidRPr="00D10AC8">
        <w:rPr>
          <w:sz w:val="16"/>
          <w:szCs w:val="16"/>
        </w:rPr>
        <w:t xml:space="preserve">. </w:t>
      </w:r>
      <w:proofErr w:type="spellStart"/>
      <w:r w:rsidRPr="00D10AC8">
        <w:rPr>
          <w:sz w:val="16"/>
          <w:szCs w:val="16"/>
        </w:rPr>
        <w:t>Web</w:t>
      </w:r>
      <w:r w:rsidRPr="00AA5F3C">
        <w:t>For</w:t>
      </w:r>
      <w:proofErr w:type="spellEnd"/>
      <w:r w:rsidRPr="00AA5F3C">
        <w:t xml:space="preserve"> me, </w:t>
      </w:r>
      <w:r w:rsidRPr="00AA5F3C">
        <w:rPr>
          <w:u w:val="single"/>
        </w:rPr>
        <w:t>Black Studies is a discipline that seeks to offer the best his-</w:t>
      </w:r>
      <w:proofErr w:type="spellStart"/>
      <w:r w:rsidRPr="00AA5F3C">
        <w:rPr>
          <w:u w:val="single"/>
        </w:rPr>
        <w:t>torical</w:t>
      </w:r>
      <w:proofErr w:type="spellEnd"/>
      <w:r w:rsidRPr="00AA5F3C">
        <w:rPr>
          <w:u w:val="single"/>
        </w:rPr>
        <w:t xml:space="preserve"> and theoretical framework for questions confronting the Black di-</w:t>
      </w:r>
      <w:proofErr w:type="spellStart"/>
      <w:r w:rsidRPr="00AA5F3C">
        <w:rPr>
          <w:u w:val="single"/>
        </w:rPr>
        <w:t>aspora</w:t>
      </w:r>
      <w:proofErr w:type="spellEnd"/>
      <w:r w:rsidRPr="00AA5F3C">
        <w:rPr>
          <w:u w:val="single"/>
        </w:rPr>
        <w:t>.</w:t>
      </w:r>
      <w:r w:rsidRPr="00AA5F3C">
        <w:t xml:space="preserve"> Even though it started in the United States, I consider this to befor</w:t>
      </w:r>
      <w:r>
        <w:t>e</w:t>
      </w:r>
      <w:r w:rsidRPr="00AA5F3C">
        <w:t xml:space="preserve"> all continents. </w:t>
      </w:r>
      <w:r w:rsidRPr="00AA5F3C">
        <w:rPr>
          <w:u w:val="single"/>
        </w:rPr>
        <w:t>There’s a way in which Black Studies is the unacknowledged center of the Humanities and the Social Sciences. Because Black Studies is the place where one must</w:t>
      </w:r>
      <w:r>
        <w:t xml:space="preserve">, whether one wants to or not, </w:t>
      </w:r>
      <w:r w:rsidRPr="00AA5F3C">
        <w:rPr>
          <w:u w:val="single"/>
        </w:rPr>
        <w:t>con-front and interrogate the</w:t>
      </w:r>
      <w:r>
        <w:t xml:space="preserve"> un- and/or under-interrogated assumptions on which the Humanities rest: </w:t>
      </w:r>
      <w:r w:rsidRPr="00AA5F3C">
        <w:rPr>
          <w:u w:val="single"/>
        </w:rPr>
        <w:t xml:space="preserve">that all sentient beings are subjects; that </w:t>
      </w:r>
      <w:proofErr w:type="spellStart"/>
      <w:r w:rsidRPr="00AA5F3C">
        <w:rPr>
          <w:u w:val="single"/>
        </w:rPr>
        <w:t>empa</w:t>
      </w:r>
      <w:proofErr w:type="spellEnd"/>
      <w:r w:rsidRPr="00AA5F3C">
        <w:rPr>
          <w:u w:val="single"/>
        </w:rPr>
        <w:t>-thy can be extended to all sentient beings; that all sentient beings are pre-carious in the same way, structurally (as, for example, exploited and al-</w:t>
      </w:r>
      <w:proofErr w:type="spellStart"/>
      <w:r w:rsidRPr="00AA5F3C">
        <w:rPr>
          <w:u w:val="single"/>
        </w:rPr>
        <w:t>ienated</w:t>
      </w:r>
      <w:proofErr w:type="spellEnd"/>
      <w:r w:rsidRPr="00AA5F3C">
        <w:rPr>
          <w:u w:val="single"/>
        </w:rPr>
        <w:t xml:space="preserve"> subjects of capital, sexism, homophobia and/or settler </w:t>
      </w:r>
      <w:proofErr w:type="spellStart"/>
      <w:r w:rsidRPr="00AA5F3C">
        <w:rPr>
          <w:u w:val="single"/>
        </w:rPr>
        <w:t>domina-tion</w:t>
      </w:r>
      <w:proofErr w:type="spellEnd"/>
      <w:r>
        <w:t xml:space="preserve">). Black Studies </w:t>
      </w:r>
      <w:proofErr w:type="gramStart"/>
      <w:r>
        <w:t>confronts</w:t>
      </w:r>
      <w:proofErr w:type="gramEnd"/>
      <w:r>
        <w:t xml:space="preserve"> disciplines of the Humanities and the social sciences with a question regarding the universal applicability of those </w:t>
      </w:r>
      <w:proofErr w:type="spellStart"/>
      <w:r>
        <w:t>ra-ther</w:t>
      </w:r>
      <w:proofErr w:type="spellEnd"/>
      <w:r>
        <w:t xml:space="preserve"> basic ‘truth’ claims. So, perhaps the most besetting hobble of the disciplines that fall under the banner of the Humanities and Social Sciences is the lack of a robust comparative lens. </w:t>
      </w:r>
      <w:r w:rsidRPr="00AA5F3C">
        <w:rPr>
          <w:u w:val="single"/>
        </w:rPr>
        <w:t xml:space="preserve">Here in the United </w:t>
      </w:r>
      <w:r>
        <w:t xml:space="preserve">States, </w:t>
      </w:r>
      <w:r w:rsidRPr="00AA5F3C">
        <w:rPr>
          <w:u w:val="single"/>
        </w:rPr>
        <w:t>most of the other disciplines have</w:t>
      </w:r>
      <w:r>
        <w:t xml:space="preserve"> what I would call </w:t>
      </w:r>
      <w:r w:rsidRPr="00AA5F3C">
        <w:rPr>
          <w:u w:val="single"/>
        </w:rPr>
        <w:t>an inadequate comparative lens.</w:t>
      </w:r>
      <w:r>
        <w:t xml:space="preserve"> And by </w:t>
      </w:r>
      <w:proofErr w:type="spellStart"/>
      <w:r>
        <w:t>inade-quate</w:t>
      </w:r>
      <w:proofErr w:type="spellEnd"/>
      <w:r>
        <w:t xml:space="preserve"> comparative lens I mean that there is a way in </w:t>
      </w:r>
      <w:r w:rsidRPr="00AA5F3C">
        <w:rPr>
          <w:u w:val="single"/>
        </w:rPr>
        <w:t>which,</w:t>
      </w:r>
      <w:r>
        <w:t xml:space="preserve"> say, tradition-</w:t>
      </w:r>
      <w:proofErr w:type="spellStart"/>
      <w:r>
        <w:t>al</w:t>
      </w:r>
      <w:proofErr w:type="spellEnd"/>
      <w:r>
        <w:t xml:space="preserve"> Ethnic Studies in the United States </w:t>
      </w:r>
      <w:r w:rsidRPr="00AA5F3C">
        <w:rPr>
          <w:u w:val="single"/>
        </w:rPr>
        <w:t>tends to lump Black people with other people of color as well as with the white working class and Native Americans</w:t>
      </w:r>
      <w:r>
        <w:t>, for example. And one of the reasons why this h</w:t>
      </w:r>
      <w:r w:rsidRPr="00AA5F3C">
        <w:rPr>
          <w:u w:val="single"/>
        </w:rPr>
        <w:t xml:space="preserve">appens is be-cause, traditionally speaking, for something like Ethnic Studies, you have a situation in which capitalism, rather than the machinations of libidinal economy, is all-essential to their critique, </w:t>
      </w:r>
      <w:r>
        <w:t xml:space="preserve">and I think </w:t>
      </w:r>
      <w:r w:rsidRPr="00AA5F3C">
        <w:rPr>
          <w:u w:val="single"/>
        </w:rPr>
        <w:t>there is a problem with capital being central to the critique of oppression, especially with respect to Black people. And I think this centrality of capitalism blinds these other disciplines to the ways in which Black people’s suffering can-not be analogized with anyone else’s—which is not to say that capitalism is not a global problem</w:t>
      </w:r>
      <w:r>
        <w:t>—I’ll have more to say about that later. So what I think is Black Studies really should be aiming to explain the condition of suffering for Black people without being hobbled by the ruse of analogy. I don’t want to prescribe the “primary tasks and aims” of Black Studies, so much as I want to point out two problems that need to be—and are be-</w:t>
      </w:r>
      <w:proofErr w:type="spellStart"/>
      <w:r>
        <w:t>ing</w:t>
      </w:r>
      <w:proofErr w:type="spellEnd"/>
      <w:r>
        <w:t>—addressed as Black Studies moves forward in the 21</w:t>
      </w:r>
      <w:r w:rsidRPr="00AA5F3C">
        <w:rPr>
          <w:vertAlign w:val="superscript"/>
        </w:rPr>
        <w:t>st</w:t>
      </w:r>
      <w:r>
        <w:t xml:space="preserve">  century. The first one we’ve just been discussing; and, in Red, White, &amp; Black I call that “the ruse of analogy” (35). </w:t>
      </w:r>
      <w:r w:rsidRPr="00AA5F3C">
        <w:rPr>
          <w:u w:val="single"/>
        </w:rPr>
        <w:t xml:space="preserve">The problem with developing a Black Studies which does not  radically differentiate between Blacks and all others, is that one theorizes the structural violence that subsumes Black people as being homologous with the structural violence that subjugates Native </w:t>
      </w:r>
      <w:proofErr w:type="spellStart"/>
      <w:r w:rsidRPr="00AA5F3C">
        <w:rPr>
          <w:u w:val="single"/>
        </w:rPr>
        <w:t>Ameri</w:t>
      </w:r>
      <w:proofErr w:type="spellEnd"/>
      <w:r w:rsidRPr="00AA5F3C">
        <w:rPr>
          <w:u w:val="single"/>
        </w:rPr>
        <w:t xml:space="preserve">-cans, the working class or post-colonials. This leads one down a blind al-ley in which one forgets, or fails to understand, how the violence of settler occupation or labor </w:t>
      </w:r>
      <w:proofErr w:type="spellStart"/>
      <w:r w:rsidRPr="00AA5F3C">
        <w:rPr>
          <w:u w:val="single"/>
        </w:rPr>
        <w:t>subsumption</w:t>
      </w:r>
      <w:proofErr w:type="spellEnd"/>
      <w:r w:rsidRPr="00AA5F3C">
        <w:rPr>
          <w:u w:val="single"/>
        </w:rPr>
        <w:t xml:space="preserve"> has a utility that anti-Black violence does not have</w:t>
      </w:r>
      <w:r w:rsidRPr="00AA5F3C">
        <w:rPr>
          <w:b/>
          <w:u w:val="single"/>
        </w:rPr>
        <w:t xml:space="preserve">. One begins to think </w:t>
      </w:r>
      <w:proofErr w:type="gramStart"/>
      <w:r w:rsidRPr="00AA5F3C">
        <w:rPr>
          <w:b/>
          <w:u w:val="single"/>
        </w:rPr>
        <w:t>rationally  about</w:t>
      </w:r>
      <w:proofErr w:type="gramEnd"/>
      <w:r w:rsidRPr="00AA5F3C">
        <w:rPr>
          <w:b/>
          <w:u w:val="single"/>
        </w:rPr>
        <w:t xml:space="preserve"> violence. And then violence appears as a punishing response, contingent upon a Black per-son’s transgression of codes, mores, laws, or policies etc. That’s not how or why the violence of social death operates. Black Studies is a field which recalibrates our understanding of anti-Black violence and, in so doing, makes the Humanities more rigorous and gives the disciplines of the Humanities greater explanatory power</w:t>
      </w:r>
      <w:r>
        <w:t>. The second problem is related to the first but it is an effect of the con-</w:t>
      </w:r>
      <w:proofErr w:type="spellStart"/>
      <w:r>
        <w:t>servative</w:t>
      </w:r>
      <w:proofErr w:type="spellEnd"/>
      <w:r>
        <w:t xml:space="preserve"> hydraulics that has pressed against all forms of revolutionary thought and action since the late 1970s, if not before. Amanda </w:t>
      </w:r>
      <w:proofErr w:type="spellStart"/>
      <w:r>
        <w:t>Lashaw</w:t>
      </w:r>
      <w:proofErr w:type="spellEnd"/>
      <w:r>
        <w:t xml:space="preserve"> called this problem the difference between a politics of culture and a </w:t>
      </w:r>
      <w:proofErr w:type="spellStart"/>
      <w:r>
        <w:t>cul-ture</w:t>
      </w:r>
      <w:proofErr w:type="spellEnd"/>
      <w:r>
        <w:t xml:space="preserve"> of politics (when I knew her in grad school at UC Berkeley—and I borrowed her idea). Right now—really, since the 1980s—scholarship has been more invested in a politics of culture than in a culture of politics. </w:t>
      </w:r>
      <w:r w:rsidRPr="00AA5F3C">
        <w:rPr>
          <w:u w:val="single"/>
        </w:rPr>
        <w:t xml:space="preserve">This has meant that the Humanities and the Social Sciences have become more interested in exploring the preconscious interests of subjects in </w:t>
      </w:r>
      <w:proofErr w:type="spellStart"/>
      <w:r w:rsidRPr="00AA5F3C">
        <w:rPr>
          <w:u w:val="single"/>
        </w:rPr>
        <w:t>vari-ous</w:t>
      </w:r>
      <w:proofErr w:type="spellEnd"/>
      <w:r w:rsidRPr="00AA5F3C">
        <w:rPr>
          <w:u w:val="single"/>
        </w:rPr>
        <w:t xml:space="preserve"> social formations than in the structural </w:t>
      </w:r>
      <w:proofErr w:type="spellStart"/>
      <w:r w:rsidRPr="00AA5F3C">
        <w:rPr>
          <w:u w:val="single"/>
        </w:rPr>
        <w:t>positionality</w:t>
      </w:r>
      <w:proofErr w:type="spellEnd"/>
      <w:r w:rsidRPr="00AA5F3C">
        <w:rPr>
          <w:u w:val="single"/>
        </w:rPr>
        <w:t xml:space="preserve"> of those subjects</w:t>
      </w:r>
      <w:r>
        <w:t>. Preconscious interest is all about how someone speaks about or performs their cultural or gender oriented identity. Inva</w:t>
      </w:r>
      <w:r w:rsidRPr="00D10AC8">
        <w:rPr>
          <w:u w:val="single"/>
        </w:rPr>
        <w:t xml:space="preserve">riably the scholarship is tainted by a desire to access civil society and/or expand its parameters that it might be inclusive of marginalized identities. This is not the kind of scholarship that can be harnessed as a kind of explanatory </w:t>
      </w:r>
      <w:proofErr w:type="spellStart"/>
      <w:r w:rsidRPr="00D10AC8">
        <w:rPr>
          <w:u w:val="single"/>
        </w:rPr>
        <w:t>accompani-ment</w:t>
      </w:r>
      <w:proofErr w:type="spellEnd"/>
      <w:r w:rsidRPr="00D10AC8">
        <w:rPr>
          <w:u w:val="single"/>
        </w:rPr>
        <w:t xml:space="preserve"> for revolutionary activity; even though the hubris of the scholarship often presents itself (if only to </w:t>
      </w:r>
      <w:proofErr w:type="gramStart"/>
      <w:r w:rsidRPr="00D10AC8">
        <w:rPr>
          <w:u w:val="single"/>
        </w:rPr>
        <w:t>itself</w:t>
      </w:r>
      <w:proofErr w:type="gramEnd"/>
      <w:r w:rsidRPr="00D10AC8">
        <w:rPr>
          <w:u w:val="single"/>
        </w:rPr>
        <w:t>) as earth shattering. It’s not</w:t>
      </w:r>
      <w:r>
        <w:t xml:space="preserve">. Believe me, it’s not. Black Studies, on the other hand, </w:t>
      </w:r>
      <w:proofErr w:type="gramStart"/>
      <w:r>
        <w:t>was</w:t>
      </w:r>
      <w:proofErr w:type="gramEnd"/>
      <w:r>
        <w:t xml:space="preserve"> born in flames. Just look at what it took to get it at Cornell University and San Francisco State.  Just look at how under siege Black Studies programs and departments are all over the United States. Black Studies was, in its early iterations (and in its most dynamic iterations today) never unconcerned with the cultural contributions of Black people across the diaspora, but, and this is key, </w:t>
      </w:r>
      <w:r w:rsidRPr="00D10AC8">
        <w:rPr>
          <w:u w:val="single"/>
        </w:rPr>
        <w:t xml:space="preserve">Black Studies at its best explores and explains how and why the cultural offerings of Black people can never be recognized and incorporated as cultural offerings coming from a people. Those offerings invariably trans-posed in the collective unconscious of civil society as being, a priori, extensions of the master’s </w:t>
      </w:r>
      <w:proofErr w:type="gramStart"/>
      <w:r w:rsidRPr="00D10AC8">
        <w:rPr>
          <w:u w:val="single"/>
        </w:rPr>
        <w:t>prerogative</w:t>
      </w:r>
      <w:r>
        <w:t>(</w:t>
      </w:r>
      <w:proofErr w:type="gramEnd"/>
      <w:r>
        <w:t>to paraphrase Hartman)</w:t>
      </w:r>
    </w:p>
    <w:p w:rsidR="00E05770" w:rsidRDefault="00E05770" w:rsidP="00E05770">
      <w:pPr>
        <w:jc w:val="both"/>
      </w:pPr>
    </w:p>
    <w:p w:rsidR="00E05770" w:rsidRDefault="00E05770" w:rsidP="00E05770">
      <w:pPr>
        <w:jc w:val="both"/>
        <w:rPr>
          <w:b/>
          <w:sz w:val="24"/>
          <w:szCs w:val="24"/>
          <w:u w:val="thick"/>
        </w:rPr>
      </w:pPr>
    </w:p>
    <w:p w:rsidR="00E05770" w:rsidRPr="00587C10" w:rsidRDefault="00E05770" w:rsidP="00E05770">
      <w:pPr>
        <w:jc w:val="both"/>
        <w:rPr>
          <w:b/>
          <w:sz w:val="24"/>
          <w:szCs w:val="24"/>
        </w:rPr>
      </w:pPr>
      <w:r>
        <w:rPr>
          <w:b/>
          <w:sz w:val="24"/>
          <w:szCs w:val="24"/>
        </w:rPr>
        <w:t xml:space="preserve">Blackness via slavery becomes the moniker for an individual already void of </w:t>
      </w:r>
      <w:proofErr w:type="spellStart"/>
      <w:r>
        <w:rPr>
          <w:b/>
          <w:sz w:val="24"/>
          <w:szCs w:val="24"/>
        </w:rPr>
        <w:t>relationality</w:t>
      </w:r>
      <w:proofErr w:type="spellEnd"/>
      <w:r>
        <w:rPr>
          <w:b/>
          <w:sz w:val="24"/>
          <w:szCs w:val="24"/>
        </w:rPr>
        <w:t xml:space="preserve"> which exceeds just an experience of human of bondage but a condition of ontology </w:t>
      </w:r>
    </w:p>
    <w:p w:rsidR="00E05770" w:rsidRDefault="00E05770" w:rsidP="00E05770">
      <w:pPr>
        <w:jc w:val="both"/>
        <w:rPr>
          <w:highlight w:val="cyan"/>
          <w:u w:val="thick"/>
        </w:rPr>
      </w:pPr>
      <w:r w:rsidRPr="00A4372D">
        <w:rPr>
          <w:b/>
          <w:sz w:val="24"/>
          <w:szCs w:val="24"/>
          <w:u w:val="thick"/>
        </w:rPr>
        <w:t>Wilderson</w:t>
      </w:r>
      <w:r w:rsidRPr="00A4372D">
        <w:rPr>
          <w:u w:val="thick"/>
        </w:rPr>
        <w:t xml:space="preserve"> III </w:t>
      </w:r>
      <w:r w:rsidRPr="00A4372D">
        <w:rPr>
          <w:b/>
          <w:u w:val="thick"/>
        </w:rPr>
        <w:t>07</w:t>
      </w:r>
      <w:r w:rsidRPr="00A4372D">
        <w:rPr>
          <w:u w:val="thick"/>
        </w:rPr>
        <w:t>- (</w:t>
      </w:r>
      <w:r w:rsidRPr="00A4372D">
        <w:rPr>
          <w:sz w:val="16"/>
          <w:szCs w:val="16"/>
        </w:rPr>
        <w:t>Frank B. Wilderson, Assistant professor of African American Studies and Drama at UC Irvine, Red, White, &amp; Black: Cinema and the Structure of U.S. Antagonisms</w:t>
      </w:r>
      <w:r>
        <w:rPr>
          <w:sz w:val="16"/>
          <w:szCs w:val="16"/>
        </w:rPr>
        <w:t xml:space="preserve"> </w:t>
      </w:r>
      <w:proofErr w:type="spellStart"/>
      <w:r>
        <w:rPr>
          <w:sz w:val="16"/>
          <w:szCs w:val="16"/>
        </w:rPr>
        <w:t>pg</w:t>
      </w:r>
      <w:proofErr w:type="spellEnd"/>
      <w:r>
        <w:rPr>
          <w:sz w:val="16"/>
          <w:szCs w:val="16"/>
        </w:rPr>
        <w:t xml:space="preserve"> 27-28</w:t>
      </w:r>
      <w:r w:rsidRPr="00A4372D">
        <w:rPr>
          <w:sz w:val="16"/>
          <w:szCs w:val="16"/>
        </w:rPr>
        <w:t>,</w:t>
      </w:r>
      <w:r>
        <w:rPr>
          <w:sz w:val="16"/>
          <w:szCs w:val="16"/>
        </w:rPr>
        <w:t xml:space="preserve"> DTY)</w:t>
      </w:r>
    </w:p>
    <w:p w:rsidR="00E05770" w:rsidRPr="00A4372D" w:rsidRDefault="00E05770" w:rsidP="00E05770">
      <w:pPr>
        <w:jc w:val="both"/>
        <w:rPr>
          <w:u w:val="thick"/>
        </w:rPr>
      </w:pPr>
      <w:r w:rsidRPr="00865CDC">
        <w:rPr>
          <w:u w:val="thick"/>
        </w:rPr>
        <w:t>During the emergence of new ontological relations in the modern world,</w:t>
      </w:r>
      <w:r w:rsidRPr="00865CDC">
        <w:t xml:space="preserve"> </w:t>
      </w:r>
      <w:r w:rsidRPr="00A4372D">
        <w:rPr>
          <w:sz w:val="16"/>
          <w:szCs w:val="16"/>
        </w:rPr>
        <w:t xml:space="preserve">from the late </w:t>
      </w:r>
      <w:proofErr w:type="gramStart"/>
      <w:r w:rsidRPr="00A4372D">
        <w:rPr>
          <w:sz w:val="16"/>
          <w:szCs w:val="16"/>
        </w:rPr>
        <w:t>Middle</w:t>
      </w:r>
      <w:proofErr w:type="gramEnd"/>
      <w:r w:rsidRPr="00A4372D">
        <w:rPr>
          <w:sz w:val="16"/>
          <w:szCs w:val="16"/>
        </w:rPr>
        <w:t xml:space="preserve"> Ages through the 1500s</w:t>
      </w:r>
      <w:r w:rsidRPr="00865CDC">
        <w:rPr>
          <w:sz w:val="16"/>
          <w:szCs w:val="16"/>
          <w:u w:val="thick"/>
        </w:rPr>
        <w:t>,</w:t>
      </w:r>
      <w:r w:rsidRPr="00865CDC">
        <w:rPr>
          <w:u w:val="thick"/>
        </w:rPr>
        <w:t xml:space="preserve"> many different kinds of people experienced slavery</w:t>
      </w:r>
      <w:r>
        <w:t>.</w:t>
      </w:r>
      <w:r w:rsidRPr="00A4372D">
        <w:rPr>
          <w:sz w:val="16"/>
          <w:szCs w:val="16"/>
        </w:rPr>
        <w:t xml:space="preserve"> In other words, there have been times when natal alienation, general dishonor, and gratuitous violence have turned individuals of myriad ethnicities and races into beings who are socially dead.</w:t>
      </w:r>
      <w:r>
        <w:t xml:space="preserve"> </w:t>
      </w:r>
      <w:r w:rsidRPr="00865CDC">
        <w:rPr>
          <w:u w:val="thick"/>
        </w:rPr>
        <w:t xml:space="preserve">But the African, or more precisely Blackness, is the moniker for an individual who is by definition always already void of </w:t>
      </w:r>
      <w:proofErr w:type="spellStart"/>
      <w:r w:rsidRPr="00865CDC">
        <w:rPr>
          <w:u w:val="thick"/>
        </w:rPr>
        <w:t>relationality</w:t>
      </w:r>
      <w:proofErr w:type="spellEnd"/>
      <w:r w:rsidRPr="00865CDC">
        <w:rPr>
          <w:u w:val="thick"/>
        </w:rPr>
        <w:t>.</w:t>
      </w:r>
      <w:r>
        <w:t xml:space="preserve"> </w:t>
      </w:r>
      <w:r w:rsidRPr="00A4372D">
        <w:rPr>
          <w:sz w:val="16"/>
          <w:szCs w:val="16"/>
        </w:rPr>
        <w:t>Thus, modernity marks the emergence of a new ontology because it is an era in which an entire race of people who, a priori, that is prior to the contingency of the “</w:t>
      </w:r>
      <w:proofErr w:type="spellStart"/>
      <w:r w:rsidRPr="00A4372D">
        <w:rPr>
          <w:sz w:val="16"/>
          <w:szCs w:val="16"/>
        </w:rPr>
        <w:t>transgressive</w:t>
      </w:r>
      <w:proofErr w:type="spellEnd"/>
      <w:r w:rsidRPr="00A4372D">
        <w:rPr>
          <w:sz w:val="16"/>
          <w:szCs w:val="16"/>
        </w:rPr>
        <w:t xml:space="preserve"> act” (such as losing at war or being convicted of a crime), stand as socially dead in relation to the rest of the world. This, I will argue, is as true for those who were herded onto the slave ships as it is for those who had no knowledge whatsoever of the coffles. In this period, chattel slavery, as</w:t>
      </w:r>
      <w:r>
        <w:t xml:space="preserve"> </w:t>
      </w:r>
      <w:r w:rsidRPr="00865CDC">
        <w:rPr>
          <w:u w:val="thick"/>
        </w:rPr>
        <w:t>a condition of ontology and not just as an event of experience, stuck to the African like Velcro. To the extent that we can think the essence of Whiteness and the essence of Blackness, we must think their essences through the structure of the Master/Slave relation</w:t>
      </w:r>
      <w:r w:rsidRPr="00865CDC">
        <w:t>.</w:t>
      </w:r>
      <w:r>
        <w:t xml:space="preserve"> </w:t>
      </w:r>
      <w:r w:rsidRPr="00A4372D">
        <w:rPr>
          <w:sz w:val="16"/>
          <w:szCs w:val="16"/>
        </w:rPr>
        <w:t xml:space="preserve">It should be clear by now that I am not only drawing a distinction between what is commonly thought of as the Master/Slave relation and the constituent elements of the Master/Slave relation (Patterson 6), but I am also drawing a distinction between the experience of slavery (which anyone can be subjected to) and the ontology of slavery, which in Modernity (the years 1300 to the present) becomes the singular purview of the Black. In this period, slavery is </w:t>
      </w:r>
      <w:proofErr w:type="spellStart"/>
      <w:r w:rsidRPr="00A4372D">
        <w:rPr>
          <w:sz w:val="16"/>
          <w:szCs w:val="16"/>
        </w:rPr>
        <w:t>cathedralized</w:t>
      </w:r>
      <w:proofErr w:type="spellEnd"/>
      <w:r w:rsidRPr="00A4372D">
        <w:rPr>
          <w:sz w:val="16"/>
          <w:szCs w:val="16"/>
        </w:rPr>
        <w:t xml:space="preserve">. It “advances” from a word which describes a condition that anyone can be subjected to, to </w:t>
      </w:r>
      <w:r w:rsidRPr="00865CDC">
        <w:rPr>
          <w:u w:val="thick"/>
        </w:rPr>
        <w:t>a word which reconfigures the African body into Black flesh. Far from being merely the experience of the African, slavery is now the African’s access to</w:t>
      </w:r>
      <w:r>
        <w:t xml:space="preserve"> (</w:t>
      </w:r>
      <w:r w:rsidRPr="00A4372D">
        <w:rPr>
          <w:sz w:val="16"/>
          <w:szCs w:val="16"/>
        </w:rPr>
        <w:t>or, more correctly, banishment from</w:t>
      </w:r>
      <w:r w:rsidRPr="00865CDC">
        <w:rPr>
          <w:u w:val="thick"/>
        </w:rPr>
        <w:t>) ontology</w:t>
      </w:r>
      <w:r w:rsidRPr="00A4372D">
        <w:rPr>
          <w:u w:val="thick"/>
        </w:rPr>
        <w:t>.</w:t>
      </w:r>
    </w:p>
    <w:p w:rsidR="00E05770" w:rsidRDefault="00E05770" w:rsidP="00E05770"/>
    <w:p w:rsidR="00E05770" w:rsidRDefault="00E05770" w:rsidP="00E05770">
      <w:pPr>
        <w:jc w:val="both"/>
      </w:pPr>
    </w:p>
    <w:p w:rsidR="00E05770" w:rsidRPr="0091799B" w:rsidRDefault="00E05770" w:rsidP="00E05770"/>
    <w:p w:rsidR="00E05770" w:rsidRDefault="00E05770" w:rsidP="00E05770"/>
    <w:p w:rsidR="0024420D" w:rsidRDefault="0024420D" w:rsidP="0024420D">
      <w:pPr>
        <w:pStyle w:val="Heading3"/>
      </w:pPr>
      <w:r>
        <w:t xml:space="preserve">A2 </w:t>
      </w:r>
      <w:proofErr w:type="spellStart"/>
      <w:r>
        <w:t>Necropolitics</w:t>
      </w:r>
      <w:proofErr w:type="spellEnd"/>
    </w:p>
    <w:p w:rsidR="0024420D" w:rsidRDefault="0024420D" w:rsidP="0024420D">
      <w:pPr>
        <w:tabs>
          <w:tab w:val="left" w:pos="3780"/>
        </w:tabs>
        <w:rPr>
          <w:sz w:val="16"/>
        </w:rPr>
      </w:pPr>
    </w:p>
    <w:p w:rsidR="0024420D" w:rsidRPr="006F5826" w:rsidRDefault="0024420D" w:rsidP="0024420D">
      <w:pPr>
        <w:tabs>
          <w:tab w:val="left" w:pos="3780"/>
        </w:tabs>
        <w:rPr>
          <w:b/>
          <w:sz w:val="16"/>
        </w:rPr>
      </w:pPr>
      <w:proofErr w:type="spellStart"/>
      <w:r w:rsidRPr="006F5826">
        <w:rPr>
          <w:b/>
          <w:sz w:val="16"/>
        </w:rPr>
        <w:t>Necropolitics</w:t>
      </w:r>
      <w:proofErr w:type="spellEnd"/>
      <w:r w:rsidRPr="006F5826">
        <w:rPr>
          <w:b/>
          <w:sz w:val="16"/>
        </w:rPr>
        <w:t xml:space="preserve"> are informed and enabled by the historical conditions of the African diaspora </w:t>
      </w:r>
    </w:p>
    <w:p w:rsidR="0024420D" w:rsidRPr="00D548FA" w:rsidRDefault="0024420D" w:rsidP="0024420D">
      <w:pPr>
        <w:tabs>
          <w:tab w:val="left" w:pos="3780"/>
        </w:tabs>
        <w:rPr>
          <w:sz w:val="16"/>
        </w:rPr>
      </w:pPr>
      <w:r w:rsidRPr="006F5826">
        <w:rPr>
          <w:b/>
          <w:sz w:val="16"/>
        </w:rPr>
        <w:t>Sexton 2010</w:t>
      </w:r>
      <w:r w:rsidRPr="006F5826">
        <w:rPr>
          <w:sz w:val="16"/>
        </w:rPr>
        <w:t xml:space="preserve"> (Jared, University of California Irvine program on African American Studies. “People of Color Notes on the Afterlife of Slavery” 2010, Social Text 103, Vol. 28, no. 2)</w:t>
      </w:r>
      <w:r>
        <w:rPr>
          <w:sz w:val="16"/>
        </w:rPr>
        <w:t xml:space="preserve"> </w:t>
      </w:r>
      <w:r w:rsidRPr="0096098C">
        <w:rPr>
          <w:sz w:val="16"/>
        </w:rPr>
        <w:t xml:space="preserve">However, if for </w:t>
      </w:r>
      <w:proofErr w:type="spellStart"/>
      <w:r w:rsidRPr="0096098C">
        <w:rPr>
          <w:sz w:val="16"/>
        </w:rPr>
        <w:t>Agamben</w:t>
      </w:r>
      <w:proofErr w:type="spellEnd"/>
      <w:r w:rsidRPr="0096098C">
        <w:rPr>
          <w:sz w:val="16"/>
        </w:rPr>
        <w:t xml:space="preserve"> the camp is “the new </w:t>
      </w:r>
      <w:proofErr w:type="spellStart"/>
      <w:r w:rsidRPr="0096098C">
        <w:rPr>
          <w:sz w:val="16"/>
        </w:rPr>
        <w:t>biopolitical</w:t>
      </w:r>
      <w:proofErr w:type="spellEnd"/>
      <w:r w:rsidRPr="0096098C">
        <w:rPr>
          <w:sz w:val="16"/>
        </w:rPr>
        <w:t xml:space="preserve"> </w:t>
      </w:r>
      <w:proofErr w:type="spellStart"/>
      <w:r w:rsidRPr="0096098C">
        <w:rPr>
          <w:sz w:val="16"/>
        </w:rPr>
        <w:t>nomos</w:t>
      </w:r>
      <w:proofErr w:type="spellEnd"/>
      <w:r w:rsidRPr="0096098C">
        <w:rPr>
          <w:sz w:val="16"/>
        </w:rPr>
        <w:t xml:space="preserve"> of the planet,” its novelty does not escape a certain conceptual belatedness with respect to those “repressed topographies of cruelty” that </w:t>
      </w:r>
      <w:proofErr w:type="spellStart"/>
      <w:r w:rsidRPr="0096098C">
        <w:rPr>
          <w:sz w:val="16"/>
        </w:rPr>
        <w:t>Achille</w:t>
      </w:r>
      <w:proofErr w:type="spellEnd"/>
      <w:r w:rsidRPr="0096098C">
        <w:rPr>
          <w:sz w:val="16"/>
        </w:rPr>
        <w:t xml:space="preserve"> </w:t>
      </w:r>
      <w:proofErr w:type="spellStart"/>
      <w:r w:rsidRPr="0096098C">
        <w:rPr>
          <w:sz w:val="16"/>
        </w:rPr>
        <w:t>Mbembe</w:t>
      </w:r>
      <w:proofErr w:type="spellEnd"/>
      <w:r w:rsidRPr="0096098C">
        <w:rPr>
          <w:sz w:val="16"/>
        </w:rPr>
        <w:t xml:space="preserve"> has identified in the formulation of “necropolitics.”6 On my reading, the formulation of </w:t>
      </w:r>
      <w:proofErr w:type="spellStart"/>
      <w:r w:rsidRPr="0096098C">
        <w:rPr>
          <w:rStyle w:val="StyleUnderline"/>
        </w:rPr>
        <w:t>necropolitics</w:t>
      </w:r>
      <w:proofErr w:type="spellEnd"/>
      <w:r w:rsidRPr="0096098C">
        <w:rPr>
          <w:rStyle w:val="StyleUnderline"/>
        </w:rPr>
        <w:t xml:space="preserve"> is enabled by attending to the political and economic conditions of the African diaspora in the historic instance—both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96098C">
        <w:rPr>
          <w:sz w:val="16"/>
        </w:rPr>
        <w:t xml:space="preserve">7 </w:t>
      </w:r>
      <w:proofErr w:type="spellStart"/>
      <w:r w:rsidRPr="0096098C">
        <w:rPr>
          <w:sz w:val="16"/>
        </w:rPr>
        <w:t>Necropolitics</w:t>
      </w:r>
      <w:proofErr w:type="spellEnd"/>
      <w:r w:rsidRPr="0096098C">
        <w:rPr>
          <w:sz w:val="16"/>
        </w:rPr>
        <w:t xml:space="preserve"> is important for the historicist project of provincializing </w:t>
      </w:r>
      <w:proofErr w:type="spellStart"/>
      <w:r w:rsidRPr="0096098C">
        <w:rPr>
          <w:sz w:val="16"/>
        </w:rPr>
        <w:t>Agamben’s</w:t>
      </w:r>
      <w:proofErr w:type="spellEnd"/>
      <w:r w:rsidRPr="0096098C">
        <w:rPr>
          <w:sz w:val="16"/>
        </w:rPr>
        <w:t xml:space="preserve"> </w:t>
      </w:r>
      <w:proofErr w:type="spellStart"/>
      <w:r w:rsidRPr="0096098C">
        <w:rPr>
          <w:sz w:val="16"/>
        </w:rPr>
        <w:t>paradig</w:t>
      </w:r>
      <w:proofErr w:type="spellEnd"/>
      <w:r w:rsidRPr="0096098C">
        <w:rPr>
          <w:sz w:val="16"/>
        </w:rPr>
        <w:t xml:space="preserve">- </w:t>
      </w:r>
      <w:proofErr w:type="spellStart"/>
      <w:r w:rsidRPr="0096098C">
        <w:rPr>
          <w:sz w:val="16"/>
        </w:rPr>
        <w:t>matic</w:t>
      </w:r>
      <w:proofErr w:type="spellEnd"/>
      <w:r w:rsidRPr="0096098C">
        <w:rPr>
          <w:sz w:val="16"/>
        </w:rPr>
        <w:t xml:space="preserve"> analysis, especially as it articulates the logic of race as something far more global than a conflict internal to Europe (or even Eurasia). Indeed, </w:t>
      </w:r>
      <w:proofErr w:type="spellStart"/>
      <w:r w:rsidRPr="005A7755">
        <w:rPr>
          <w:rStyle w:val="StyleUnderline"/>
          <w:highlight w:val="yellow"/>
        </w:rPr>
        <w:t>Mbembe</w:t>
      </w:r>
      <w:proofErr w:type="spellEnd"/>
      <w:r w:rsidRPr="005A7755">
        <w:rPr>
          <w:rStyle w:val="StyleUnderline"/>
          <w:highlight w:val="yellow"/>
        </w:rPr>
        <w:t xml:space="preserve"> initially describes racial slavery in the Atlantic world as “one of the first instances of </w:t>
      </w:r>
      <w:proofErr w:type="spellStart"/>
      <w:r w:rsidRPr="005A7755">
        <w:rPr>
          <w:rStyle w:val="StyleUnderline"/>
          <w:highlight w:val="yellow"/>
        </w:rPr>
        <w:t>biopolitical</w:t>
      </w:r>
      <w:proofErr w:type="spellEnd"/>
      <w:r w:rsidRPr="005A7755">
        <w:rPr>
          <w:rStyle w:val="StyleUnderline"/>
          <w:highlight w:val="yellow"/>
        </w:rPr>
        <w:t xml:space="preserve"> experimentation</w:t>
      </w:r>
      <w:r w:rsidRPr="0096098C">
        <w:rPr>
          <w:rStyle w:val="StyleUnderline"/>
        </w:rPr>
        <w:t xml:space="preserve">” and goes on to discuss it, following the work of </w:t>
      </w:r>
      <w:proofErr w:type="spellStart"/>
      <w:r w:rsidRPr="0096098C">
        <w:rPr>
          <w:rStyle w:val="StyleUnderline"/>
        </w:rPr>
        <w:t>Saidiya</w:t>
      </w:r>
      <w:proofErr w:type="spellEnd"/>
      <w:r w:rsidRPr="0096098C">
        <w:rPr>
          <w:rStyle w:val="StyleUnderline"/>
        </w:rPr>
        <w:t xml:space="preserve"> Hartman, as an exemplary manifestation of the state of exception in “the very structure of the plantation system and its aftermath.”</w:t>
      </w:r>
      <w:r w:rsidRPr="005A7755">
        <w:rPr>
          <w:rStyle w:val="StyleUnderline"/>
          <w:highlight w:val="yellow"/>
        </w:rPr>
        <w:t xml:space="preserve">8Mbembe abandons too quickly this meditation on the peculiar </w:t>
      </w:r>
      <w:proofErr w:type="spellStart"/>
      <w:r w:rsidRPr="005A7755">
        <w:rPr>
          <w:rStyle w:val="StyleUnderline"/>
          <w:highlight w:val="yellow"/>
        </w:rPr>
        <w:t>insti</w:t>
      </w:r>
      <w:proofErr w:type="spellEnd"/>
      <w:r w:rsidRPr="005A7755">
        <w:rPr>
          <w:rStyle w:val="StyleUnderline"/>
          <w:highlight w:val="yellow"/>
        </w:rPr>
        <w:t xml:space="preserve">- </w:t>
      </w:r>
      <w:proofErr w:type="spellStart"/>
      <w:r w:rsidRPr="005A7755">
        <w:rPr>
          <w:rStyle w:val="StyleUnderline"/>
          <w:highlight w:val="yellow"/>
        </w:rPr>
        <w:t>tution</w:t>
      </w:r>
      <w:proofErr w:type="spellEnd"/>
      <w:r w:rsidRPr="005A7755">
        <w:rPr>
          <w:rStyle w:val="StyleUnderline"/>
          <w:highlight w:val="yellow"/>
        </w:rPr>
        <w:t xml:space="preserve"> in pursuit of the proper focus of his theoretical project: the formation of colonial sovereignty. In the process, he loses track of the fact, set forth in the opening pages of Hartman’s study, that the crucial aspects of “the peculiar terror formation” that </w:t>
      </w:r>
      <w:proofErr w:type="spellStart"/>
      <w:r w:rsidRPr="005A7755">
        <w:rPr>
          <w:rStyle w:val="StyleUnderline"/>
          <w:highlight w:val="yellow"/>
        </w:rPr>
        <w:t>Mbembe</w:t>
      </w:r>
      <w:proofErr w:type="spellEnd"/>
      <w:r w:rsidRPr="005A7755">
        <w:rPr>
          <w:rStyle w:val="StyleUnderline"/>
          <w:highlight w:val="yellow"/>
        </w:rPr>
        <w:t xml:space="preserve"> attributes to the emergence of colonial rule are already institutionalized, perhaps more fundamentally, in and as the political-juridical structure of slavery</w:t>
      </w:r>
      <w:r w:rsidRPr="0096098C">
        <w:rPr>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w:t>
      </w:r>
      <w:r w:rsidRPr="005A7755">
        <w:rPr>
          <w:rStyle w:val="StyleUnderline"/>
          <w:highlight w:val="yellow"/>
        </w:rPr>
        <w:t>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w:t>
      </w:r>
      <w:r w:rsidRPr="0096098C">
        <w:rPr>
          <w:rStyle w:val="StyleUnderline"/>
        </w:rPr>
        <w:t>.</w:t>
      </w:r>
    </w:p>
    <w:p w:rsidR="0024420D" w:rsidRPr="0074573C" w:rsidRDefault="0024420D" w:rsidP="0024420D"/>
    <w:p w:rsidR="00E05770" w:rsidRDefault="00E05770" w:rsidP="00E05770">
      <w:pPr>
        <w:pStyle w:val="Heading3"/>
      </w:pPr>
      <w:r>
        <w:t>A2 MURRILLO PERM</w:t>
      </w:r>
    </w:p>
    <w:p w:rsidR="00E05770" w:rsidRDefault="00E05770" w:rsidP="00E05770">
      <w:pPr>
        <w:rPr>
          <w:b/>
        </w:rPr>
      </w:pPr>
    </w:p>
    <w:p w:rsidR="00E05770" w:rsidRDefault="00E05770" w:rsidP="00E05770">
      <w:pPr>
        <w:rPr>
          <w:b/>
        </w:rPr>
      </w:pPr>
      <w:r>
        <w:rPr>
          <w:b/>
        </w:rPr>
        <w:t xml:space="preserve">The epistemology of the 1AC is embedded in the logic of Newtonian concepts of time IE an insidious tendency to view how to read time, the foundational progressive understanding of the 1ac structurally denies the permutation </w:t>
      </w:r>
    </w:p>
    <w:p w:rsidR="00E05770" w:rsidRDefault="00E05770" w:rsidP="00E05770">
      <w:proofErr w:type="spellStart"/>
      <w:r w:rsidRPr="0014304E">
        <w:rPr>
          <w:b/>
        </w:rPr>
        <w:t>Murrillo</w:t>
      </w:r>
      <w:proofErr w:type="spellEnd"/>
      <w:r>
        <w:rPr>
          <w:b/>
        </w:rPr>
        <w:t xml:space="preserve"> No </w:t>
      </w:r>
      <w:proofErr w:type="gramStart"/>
      <w:r>
        <w:rPr>
          <w:b/>
        </w:rPr>
        <w:t xml:space="preserve">date </w:t>
      </w:r>
      <w:r>
        <w:t xml:space="preserve"> iii</w:t>
      </w:r>
      <w:proofErr w:type="gramEnd"/>
      <w:r>
        <w:t xml:space="preserve"> No Date( John, </w:t>
      </w:r>
      <w:r w:rsidRPr="0014304E">
        <w:t>B.A English, University of California, Irvine, 2011</w:t>
      </w:r>
      <w:r>
        <w:t>,</w:t>
      </w:r>
      <w:r w:rsidRPr="0014304E">
        <w:t xml:space="preserve"> </w:t>
      </w:r>
      <w:r>
        <w:t>Black (in) Time, presented at Indian Review’s Nonfiction competition,</w:t>
      </w:r>
      <w:r w:rsidRPr="0014304E">
        <w:t xml:space="preserve"> https://www.academia.edu/11747579/Black_in_Time</w:t>
      </w:r>
      <w:r>
        <w:t>, no date DTY)</w:t>
      </w:r>
    </w:p>
    <w:p w:rsidR="00E05770" w:rsidRDefault="00E05770" w:rsidP="00E05770">
      <w:pPr>
        <w:jc w:val="both"/>
        <w:rPr>
          <w:u w:val="single"/>
        </w:rPr>
      </w:pPr>
      <w:r>
        <w:t xml:space="preserve">Daniel </w:t>
      </w:r>
      <w:proofErr w:type="spellStart"/>
      <w:r w:rsidRPr="000860EF">
        <w:rPr>
          <w:u w:val="single"/>
        </w:rPr>
        <w:t>Pantaleo</w:t>
      </w:r>
      <w:proofErr w:type="spellEnd"/>
      <w:r w:rsidRPr="000860EF">
        <w:rPr>
          <w:u w:val="single"/>
        </w:rPr>
        <w:t xml:space="preserve"> evaded indictment by a New York grand jury on the same day </w:t>
      </w:r>
      <w:proofErr w:type="spellStart"/>
      <w:r w:rsidRPr="000860EF">
        <w:rPr>
          <w:u w:val="single"/>
        </w:rPr>
        <w:t>Tamir</w:t>
      </w:r>
      <w:proofErr w:type="spellEnd"/>
      <w:r w:rsidRPr="000860EF">
        <w:rPr>
          <w:u w:val="single"/>
        </w:rPr>
        <w:t xml:space="preserve"> Rice’s coffin descended into a Cleveland grave</w:t>
      </w:r>
      <w:r>
        <w:t xml:space="preserve">. </w:t>
      </w:r>
      <w:proofErr w:type="spellStart"/>
      <w:r>
        <w:t>Tamir</w:t>
      </w:r>
      <w:proofErr w:type="spellEnd"/>
      <w:r>
        <w:t xml:space="preserve"> Rice’s death, for the umpteenth time, plays silently with a timer superimposed in the bottom left of the scene. White numbered time in a Black box with a red border. </w:t>
      </w:r>
      <w:r w:rsidRPr="000860EF">
        <w:rPr>
          <w:u w:val="single"/>
        </w:rPr>
        <w:t xml:space="preserve">Time “begins”: a police cruiser stops hard and fast behind </w:t>
      </w:r>
      <w:proofErr w:type="spellStart"/>
      <w:r w:rsidRPr="000860EF">
        <w:rPr>
          <w:u w:val="single"/>
        </w:rPr>
        <w:t>Tamir</w:t>
      </w:r>
      <w:proofErr w:type="spellEnd"/>
      <w:r w:rsidRPr="000860EF">
        <w:rPr>
          <w:u w:val="single"/>
        </w:rPr>
        <w:t xml:space="preserve"> Rice, playing with his pellet gun; two </w:t>
      </w:r>
      <w:proofErr w:type="gramStart"/>
      <w:r w:rsidRPr="000860EF">
        <w:rPr>
          <w:u w:val="single"/>
        </w:rPr>
        <w:t>officers</w:t>
      </w:r>
      <w:proofErr w:type="gramEnd"/>
      <w:r w:rsidRPr="000860EF">
        <w:rPr>
          <w:u w:val="single"/>
        </w:rPr>
        <w:t xml:space="preserve"> leap out, and they shoot, and he’s collapsed, and stop</w:t>
      </w:r>
      <w:r>
        <w:t xml:space="preserve">—1.854 seconds elapse. </w:t>
      </w:r>
      <w:r w:rsidRPr="000860EF">
        <w:rPr>
          <w:u w:val="single"/>
        </w:rPr>
        <w:t>How to read this time</w:t>
      </w:r>
      <w:r>
        <w:t xml:space="preserve">? In the Humanities and Social Sciences, </w:t>
      </w:r>
      <w:r w:rsidRPr="000860EF">
        <w:rPr>
          <w:u w:val="single"/>
        </w:rPr>
        <w:t>the insidious tendency to assume time in a Newtonian, purely linear sense, as a fixed constant, elides this question’s most menacing implications. Time, in this antiquated sense—physics has long since departed from Newton’s beliefs about time with the advent of relativity</w:t>
      </w:r>
      <w:r w:rsidRPr="000860EF">
        <w:rPr>
          <w:b/>
          <w:u w:val="single"/>
        </w:rPr>
        <w:t>—limits the capacity of Black Studies (and by extension, critical theory, philosophy, history, literary theory, gender and sexuality studies, postcolonial studies, and so on) to adequately account for the Black position: “they used Newtonian time to develop epistemologies</w:t>
      </w:r>
      <w:r>
        <w:t>” (Wright, 71) and, as above (so below</w:t>
      </w:r>
      <w:r w:rsidRPr="000860EF">
        <w:rPr>
          <w:b/>
          <w:u w:val="single"/>
        </w:rPr>
        <w:t>), they cannot hope to think, intentionally, beyond their own episteme</w:t>
      </w:r>
      <w:r w:rsidRPr="000860EF">
        <w:rPr>
          <w:u w:val="single"/>
        </w:rPr>
        <w:t>. To the conventions of thought organized within the framework of academic discourse, or any discourse that follows suit, there are beginnings, middles and ends to be located, marked, and discussed based on a logic grounded in assumptions that banish Blackness from the continuum. So where and/or when is the Black? What is Black time</w:t>
      </w:r>
      <w:r>
        <w:t xml:space="preserve">, if not Newtonian, if able to better account for, and so count, to 1.854, or from 1 to 11? How do we read, this time, and any? </w:t>
      </w:r>
      <w:r w:rsidRPr="000860EF">
        <w:rPr>
          <w:u w:val="single"/>
        </w:rPr>
        <w:t>Anna Brown’s video singularly speaks to “the inaudibility of Black suffering</w:t>
      </w:r>
      <w:r>
        <w:t xml:space="preserve">” (Brady, 1). Over the course of seven minutes and fifty-six seconds: A silhouette is wheeled to the corner of a hallway, its face obscured. The nurse has demanded that she leave the hospital. Unbeknownst to the shadow, the police happen to be in the building at the same time and are asked to remove her from the premises. They drag her out of the wheelchair and handcuff her, leaving her slouched on the ground. A </w:t>
      </w:r>
      <w:r w:rsidRPr="000860EF">
        <w:rPr>
          <w:u w:val="single"/>
        </w:rPr>
        <w:t>few more cops come and they cart her away to literally rot in a jail cell</w:t>
      </w:r>
      <w:r>
        <w:t xml:space="preserve">. (ibid) </w:t>
      </w:r>
      <w:r w:rsidRPr="000860EF">
        <w:rPr>
          <w:b/>
          <w:u w:val="single"/>
        </w:rPr>
        <w:t>She is a “shadow” wheeled, driven and hoisted through time. Her silent darkness struggles against those who would criminalize her voice and pain—she is only heard once she’s in the back of the squad car and later on the floor of the cell—who would process her, over time, in the complex alchemy that transmutes “living” Black flesh that is socially dead to criminalized Black corpse</w:t>
      </w:r>
      <w:r>
        <w:t xml:space="preserve">. My friend and colleague, Nicholas Brady, asks at his essay’s opening, “Can you hear a shadow?” Differently, how might we tune ourselves to the frequency of shadow speech and sound? Split in two parts, bound to each other, bound 2: What kind of reading will make sense of the frequency of the kind of sound shadows produce—frequency in the sense Brady stresses, i.e. sound waves—and what kind of reading will make sense of the frequency of the kind of sound shadows produce—frequency in the ‘hidden’ sense, i.e. stress on frequency’s temporal feature? </w:t>
      </w:r>
      <w:r w:rsidRPr="000860EF">
        <w:rPr>
          <w:u w:val="single"/>
        </w:rPr>
        <w:t xml:space="preserve">This shadow frequency of Black noise requires, given the current episteme, an unimaginable form of hearing and reading that can hear and time it </w:t>
      </w:r>
      <w:proofErr w:type="gramStart"/>
      <w:r w:rsidRPr="000860EF">
        <w:rPr>
          <w:u w:val="single"/>
        </w:rPr>
        <w:t>Blackly—</w:t>
      </w:r>
      <w:proofErr w:type="gramEnd"/>
      <w:r w:rsidRPr="000860EF">
        <w:rPr>
          <w:u w:val="single"/>
        </w:rPr>
        <w:t>without, by necessity, banishing Blackness from the continuum. Perhaps we, then, earn the capacity to ask: How to read and time the shadow frequency—the shadow time—of Anna Brown’s murder? Does this shadowy, Black time tell anything? What are its features that we might be able to listen?</w:t>
      </w:r>
    </w:p>
    <w:p w:rsidR="00E05770" w:rsidRDefault="00E05770" w:rsidP="00E05770">
      <w:pPr>
        <w:jc w:val="both"/>
        <w:rPr>
          <w:u w:val="single"/>
        </w:rPr>
      </w:pPr>
    </w:p>
    <w:p w:rsidR="00E05770" w:rsidRDefault="00E05770" w:rsidP="00E05770">
      <w:pPr>
        <w:pStyle w:val="Heading3"/>
      </w:pPr>
      <w:r>
        <w:t>A2 TIME LINEAR</w:t>
      </w:r>
    </w:p>
    <w:p w:rsidR="00E05770" w:rsidRDefault="00E05770" w:rsidP="00E05770">
      <w:pPr>
        <w:rPr>
          <w:sz w:val="12"/>
        </w:rPr>
      </w:pPr>
    </w:p>
    <w:p w:rsidR="00E05770" w:rsidRPr="00E05770" w:rsidRDefault="00E05770" w:rsidP="00E05770">
      <w:pPr>
        <w:rPr>
          <w:b/>
          <w:sz w:val="20"/>
        </w:rPr>
      </w:pPr>
    </w:p>
    <w:p w:rsidR="00E05770" w:rsidRPr="00E05770" w:rsidRDefault="00E05770" w:rsidP="00E05770">
      <w:pPr>
        <w:rPr>
          <w:b/>
          <w:sz w:val="20"/>
        </w:rPr>
      </w:pPr>
      <w:r w:rsidRPr="00E05770">
        <w:rPr>
          <w:b/>
          <w:sz w:val="20"/>
        </w:rPr>
        <w:t>The status quo understanding of time operates under a European epistemology that depicts time as linear forcing us to believe in false progressive narratives of change</w:t>
      </w:r>
    </w:p>
    <w:p w:rsidR="00E05770" w:rsidRPr="00E05770" w:rsidRDefault="00E05770" w:rsidP="00E05770">
      <w:pPr>
        <w:rPr>
          <w:b/>
          <w:sz w:val="16"/>
        </w:rPr>
      </w:pPr>
      <w:r w:rsidRPr="00D16B37">
        <w:rPr>
          <w:sz w:val="16"/>
        </w:rPr>
        <w:t>John</w:t>
      </w:r>
      <w:r w:rsidRPr="00E05770">
        <w:rPr>
          <w:b/>
          <w:sz w:val="16"/>
        </w:rPr>
        <w:t xml:space="preserve"> Murillo 15</w:t>
      </w:r>
      <w:r>
        <w:rPr>
          <w:b/>
          <w:sz w:val="16"/>
        </w:rPr>
        <w:t xml:space="preserve"> </w:t>
      </w:r>
      <w:r w:rsidRPr="00A60BD3">
        <w:rPr>
          <w:sz w:val="12"/>
        </w:rPr>
        <w:t xml:space="preserve">III, Quantum </w:t>
      </w:r>
      <w:proofErr w:type="spellStart"/>
      <w:r w:rsidRPr="00A60BD3">
        <w:rPr>
          <w:sz w:val="12"/>
        </w:rPr>
        <w:t>Blackanics</w:t>
      </w:r>
      <w:proofErr w:type="spellEnd"/>
      <w:r w:rsidRPr="00A60BD3">
        <w:rPr>
          <w:sz w:val="12"/>
        </w:rPr>
        <w:t>: Black Reading, Black Literature, 7-28</w:t>
      </w:r>
      <w:r>
        <w:rPr>
          <w:sz w:val="12"/>
        </w:rPr>
        <w:t>-2015</w:t>
      </w:r>
      <w:r w:rsidRPr="00A60BD3">
        <w:t xml:space="preserve"> </w:t>
      </w:r>
      <w:r w:rsidRPr="00A60BD3">
        <w:rPr>
          <w:sz w:val="12"/>
        </w:rPr>
        <w:t xml:space="preserve">(Draft in Progress), </w:t>
      </w:r>
      <w:hyperlink r:id="rId16" w:history="1">
        <w:r w:rsidRPr="00A60BD3">
          <w:rPr>
            <w:sz w:val="12"/>
          </w:rPr>
          <w:t>https://www.academia.edu/8656016/Quantum_Blackanics_Chapter_I_-_Black_in_Time_Untimely_Blackness</w:t>
        </w:r>
      </w:hyperlink>
      <w:r w:rsidRPr="00A60BD3">
        <w:rPr>
          <w:sz w:val="12"/>
        </w:rPr>
        <w:t xml:space="preserve">, I study (anti)blackness. Specifically, I work with Black literature and Black studies to approach a better understanding of what it is to be, think, imagine, read, and create while Black in a world founded on </w:t>
      </w:r>
      <w:proofErr w:type="spellStart"/>
      <w:r w:rsidRPr="00A60BD3">
        <w:rPr>
          <w:sz w:val="12"/>
        </w:rPr>
        <w:t>antiblackness</w:t>
      </w:r>
      <w:proofErr w:type="spellEnd"/>
      <w:r w:rsidRPr="00A60BD3">
        <w:rPr>
          <w:sz w:val="12"/>
        </w:rPr>
        <w:t>. Important to me are the ongoing legacy and effects of enslavement on the everyday lives of Black people, as well as the way the world and its nonblack constituency continues to dehumanize those lives, C.R.</w:t>
      </w:r>
      <w:r>
        <w:rPr>
          <w:sz w:val="12"/>
        </w:rPr>
        <w:t>(DTY)</w:t>
      </w:r>
    </w:p>
    <w:p w:rsidR="00E05770" w:rsidRDefault="00E05770" w:rsidP="00E05770">
      <w:pPr>
        <w:autoSpaceDE w:val="0"/>
        <w:autoSpaceDN w:val="0"/>
        <w:adjustRightInd w:val="0"/>
        <w:spacing w:after="0" w:line="240" w:lineRule="auto"/>
        <w:jc w:val="both"/>
        <w:rPr>
          <w:iCs/>
          <w:u w:val="thick"/>
        </w:rPr>
      </w:pPr>
      <w:r w:rsidRPr="007A0568">
        <w:rPr>
          <w:rFonts w:ascii="TimesNewRomanPSMT" w:hAnsi="TimesNewRomanPSMT" w:cs="TimesNewRomanPSMT"/>
          <w:sz w:val="16"/>
          <w:szCs w:val="16"/>
        </w:rPr>
        <w:t xml:space="preserve">Michelle M. Wright shares some of this sentiment with me. In her very recent book, </w:t>
      </w:r>
      <w:r w:rsidRPr="007A0568">
        <w:rPr>
          <w:rFonts w:ascii="TimesNewRomanPS-ItalicMT" w:hAnsi="TimesNewRomanPS-ItalicMT" w:cs="TimesNewRomanPS-ItalicMT"/>
          <w:i/>
          <w:iCs/>
          <w:sz w:val="16"/>
          <w:szCs w:val="16"/>
        </w:rPr>
        <w:t>Physics of Blackness</w:t>
      </w:r>
      <w:r w:rsidRPr="007A0568">
        <w:rPr>
          <w:rFonts w:ascii="TimesNewRomanPSMT" w:hAnsi="TimesNewRomanPSMT" w:cs="TimesNewRomanPSMT"/>
          <w:sz w:val="16"/>
          <w:szCs w:val="16"/>
        </w:rPr>
        <w:t>, she seeks to address a shared tendency in the Humanities (and beyond) to take time for granted in a way that is limiting and exclusionary. “</w:t>
      </w:r>
      <w:r w:rsidRPr="00E05770">
        <w:rPr>
          <w:iCs/>
          <w:u w:val="thick"/>
        </w:rPr>
        <w:t xml:space="preserve">Mainstream” thought </w:t>
      </w:r>
      <w:r w:rsidRPr="004D1DF1">
        <w:rPr>
          <w:iCs/>
          <w:u w:val="thick"/>
        </w:rPr>
        <w:t>and theory</w:t>
      </w:r>
      <w:r w:rsidRPr="007A0568">
        <w:rPr>
          <w:rFonts w:ascii="TimesNewRomanPSMT" w:hAnsi="TimesNewRomanPSMT" w:cs="TimesNewRomanPSMT"/>
          <w:sz w:val="16"/>
        </w:rPr>
        <w:t xml:space="preserve"> (and, I would argue, most thought and theory not considered “mainstream”), in and outside the academy, </w:t>
      </w:r>
      <w:r w:rsidRPr="00E05770">
        <w:rPr>
          <w:iCs/>
          <w:u w:val="thick"/>
        </w:rPr>
        <w:t>depends on a “mistranslation of Newton’s laws of motion and gravity into [a] linear progress narrative” that depends on a “cause-and-effect framework”</w:t>
      </w:r>
      <w:r w:rsidRPr="007A0568">
        <w:rPr>
          <w:iCs/>
          <w:u w:val="thick"/>
        </w:rPr>
        <w:t xml:space="preserve"> </w:t>
      </w:r>
      <w:r w:rsidRPr="007A0568">
        <w:rPr>
          <w:rFonts w:ascii="TimesNewRomanPSMT" w:hAnsi="TimesNewRomanPSMT" w:cs="TimesNewRomanPSMT"/>
          <w:sz w:val="16"/>
        </w:rPr>
        <w:t xml:space="preserve">(Wright, 37). Professor of Anthropology Muhammad </w:t>
      </w:r>
      <w:proofErr w:type="spellStart"/>
      <w:r w:rsidRPr="007A0568">
        <w:rPr>
          <w:rFonts w:ascii="TimesNewRomanPSMT" w:hAnsi="TimesNewRomanPSMT" w:cs="TimesNewRomanPSMT"/>
          <w:sz w:val="16"/>
        </w:rPr>
        <w:t>Aurang</w:t>
      </w:r>
      <w:proofErr w:type="spellEnd"/>
      <w:r w:rsidRPr="007A0568">
        <w:rPr>
          <w:rFonts w:ascii="TimesNewRomanPSMT" w:hAnsi="TimesNewRomanPSMT" w:cs="TimesNewRomanPSMT"/>
          <w:sz w:val="16"/>
        </w:rPr>
        <w:t xml:space="preserve"> </w:t>
      </w:r>
      <w:proofErr w:type="spellStart"/>
      <w:r w:rsidRPr="007A0568">
        <w:rPr>
          <w:rFonts w:ascii="TimesNewRomanPSMT" w:hAnsi="TimesNewRomanPSMT" w:cs="TimesNewRomanPSMT"/>
          <w:sz w:val="16"/>
        </w:rPr>
        <w:t>Zeb</w:t>
      </w:r>
      <w:proofErr w:type="spellEnd"/>
      <w:r w:rsidRPr="007A0568">
        <w:rPr>
          <w:rFonts w:ascii="TimesNewRomanPSMT" w:hAnsi="TimesNewRomanPSMT" w:cs="TimesNewRomanPSMT"/>
          <w:sz w:val="16"/>
        </w:rPr>
        <w:t xml:space="preserve"> Mughal neatly describes Newton’s theory of “absolute time” in an entry in </w:t>
      </w:r>
      <w:r w:rsidRPr="007A0568">
        <w:rPr>
          <w:rFonts w:ascii="TimesNewRomanPS-ItalicMT" w:hAnsi="TimesNewRomanPS-ItalicMT" w:cs="TimesNewRomanPS-ItalicMT"/>
          <w:i/>
          <w:iCs/>
          <w:sz w:val="16"/>
        </w:rPr>
        <w:t>The Encyclopedia of Time</w:t>
      </w:r>
      <w:r w:rsidRPr="004D1DF1">
        <w:rPr>
          <w:rFonts w:ascii="TimesNewRomanPSMT" w:hAnsi="TimesNewRomanPSMT" w:cs="TimesNewRomanPSMT"/>
          <w:sz w:val="16"/>
        </w:rPr>
        <w:t xml:space="preserve">: </w:t>
      </w:r>
      <w:r w:rsidRPr="004D1DF1">
        <w:rPr>
          <w:iCs/>
          <w:u w:val="thick"/>
        </w:rPr>
        <w:t xml:space="preserve">According to this model, </w:t>
      </w:r>
      <w:r w:rsidRPr="00E05770">
        <w:rPr>
          <w:iCs/>
          <w:u w:val="thick"/>
        </w:rPr>
        <w:t xml:space="preserve">it is assumed that time runs at the same rate for all </w:t>
      </w:r>
      <w:r w:rsidRPr="004D1DF1">
        <w:rPr>
          <w:iCs/>
          <w:u w:val="thick"/>
        </w:rPr>
        <w:t xml:space="preserve">the </w:t>
      </w:r>
      <w:r w:rsidRPr="00E05770">
        <w:rPr>
          <w:iCs/>
          <w:u w:val="thick"/>
        </w:rPr>
        <w:t>observers in the universe</w:t>
      </w:r>
      <w:r w:rsidRPr="007A0568">
        <w:rPr>
          <w:iCs/>
          <w:u w:val="single"/>
        </w:rPr>
        <w:t>,</w:t>
      </w:r>
      <w:r w:rsidRPr="007A0568">
        <w:rPr>
          <w:rFonts w:ascii="TimesNewRomanPSMT" w:hAnsi="TimesNewRomanPSMT" w:cs="TimesNewRomanPSMT"/>
          <w:sz w:val="16"/>
        </w:rPr>
        <w:t xml:space="preserve"> or in other words, the rate of time of each observer can be scaled to the absolute time by multiplying the rate by a constant. This concept of absolute time suggests absolute simultaneity by the coincidence of two or more events at different points in space for all observers in the universe</w:t>
      </w:r>
      <w:r w:rsidRPr="007A0568">
        <w:rPr>
          <w:iCs/>
          <w:u w:val="single"/>
        </w:rPr>
        <w:t xml:space="preserve">. </w:t>
      </w:r>
      <w:r w:rsidRPr="00E05770">
        <w:rPr>
          <w:iCs/>
          <w:u w:val="thick"/>
        </w:rPr>
        <w:t>So, absolute time</w:t>
      </w:r>
      <w:r w:rsidRPr="007A0568">
        <w:rPr>
          <w:rFonts w:ascii="TimesNewRomanPSMT" w:hAnsi="TimesNewRomanPSMT" w:cs="TimesNewRomanPSMT"/>
          <w:sz w:val="16"/>
        </w:rPr>
        <w:t xml:space="preserve"> has been discussed in two senses of absoluteness. In first sense, absoluteness means independent of events, while in second sense, </w:t>
      </w:r>
      <w:r w:rsidRPr="007A0568">
        <w:rPr>
          <w:iCs/>
          <w:u w:val="single"/>
        </w:rPr>
        <w:t xml:space="preserve">it means </w:t>
      </w:r>
      <w:r w:rsidRPr="00E05770">
        <w:rPr>
          <w:iCs/>
          <w:u w:val="thick"/>
        </w:rPr>
        <w:t>[is] independent of observer or frame of  reference</w:t>
      </w:r>
      <w:r w:rsidRPr="007A0568">
        <w:rPr>
          <w:rFonts w:ascii="TimesNewRomanPSMT" w:hAnsi="TimesNewRomanPSMT" w:cs="TimesNewRomanPSMT"/>
          <w:sz w:val="16"/>
        </w:rPr>
        <w:t>…Newton regarded time as something absolute, true, and mathematical, of itself and by its own nature, that flows uniformly without relation to anything external, and by another name it is called duration</w:t>
      </w:r>
      <w:r w:rsidRPr="00E05770">
        <w:rPr>
          <w:rFonts w:ascii="TimesNewRomanPSMT" w:hAnsi="TimesNewRomanPSMT" w:cs="TimesNewRomanPSMT"/>
          <w:sz w:val="16"/>
        </w:rPr>
        <w:t>.</w:t>
      </w:r>
      <w:r w:rsidRPr="00E05770">
        <w:rPr>
          <w:rFonts w:ascii="TimesNewRomanPSMT" w:hAnsi="TimesNewRomanPSMT" w:cs="TimesNewRomanPSMT"/>
          <w:sz w:val="16"/>
          <w:szCs w:val="16"/>
          <w:u w:val="thick"/>
        </w:rPr>
        <w:t>10</w:t>
      </w:r>
      <w:r w:rsidRPr="00E05770">
        <w:rPr>
          <w:rFonts w:ascii="TimesNewRomanPSMT" w:hAnsi="TimesNewRomanPSMT" w:cs="TimesNewRomanPSMT"/>
          <w:sz w:val="16"/>
          <w:u w:val="thick"/>
        </w:rPr>
        <w:t xml:space="preserve"> </w:t>
      </w:r>
      <w:r w:rsidRPr="00E05770">
        <w:rPr>
          <w:iCs/>
          <w:u w:val="thick"/>
        </w:rPr>
        <w:t>Newton treats time as an absolute truth of the universe</w:t>
      </w:r>
      <w:r w:rsidRPr="007A0568">
        <w:rPr>
          <w:rFonts w:ascii="TimesNewRomanPSMT" w:hAnsi="TimesNewRomanPSMT" w:cs="TimesNewRomanPSMT"/>
          <w:sz w:val="16"/>
          <w:szCs w:val="16"/>
          <w:u w:val="single"/>
        </w:rPr>
        <w:t xml:space="preserve">; time acts as an independent feature or </w:t>
      </w:r>
      <w:r w:rsidRPr="007A0568">
        <w:rPr>
          <w:rFonts w:ascii="TimesNewRomanPS-ItalicMT" w:hAnsi="TimesNewRomanPS-ItalicMT" w:cs="TimesNewRomanPS-ItalicMT"/>
          <w:i/>
          <w:iCs/>
          <w:sz w:val="16"/>
          <w:szCs w:val="16"/>
          <w:u w:val="single"/>
        </w:rPr>
        <w:t xml:space="preserve">force </w:t>
      </w:r>
      <w:r w:rsidRPr="007A0568">
        <w:rPr>
          <w:rFonts w:ascii="TimesNewRomanPSMT" w:hAnsi="TimesNewRomanPSMT" w:cs="TimesNewRomanPSMT"/>
          <w:sz w:val="16"/>
          <w:szCs w:val="16"/>
          <w:u w:val="single"/>
        </w:rPr>
        <w:t>of reality, structuring the order of events and defining the relation between event</w:t>
      </w:r>
      <w:r w:rsidRPr="007A0568">
        <w:rPr>
          <w:rFonts w:ascii="TimesNewRomanPSMT" w:hAnsi="TimesNewRomanPSMT" w:cs="TimesNewRomanPSMT"/>
          <w:sz w:val="16"/>
        </w:rPr>
        <w:t xml:space="preserve"> (as a temporal marker) and observer, a phenomenological relation as much as it is a structural one. However </w:t>
      </w:r>
      <w:proofErr w:type="gramStart"/>
      <w:r w:rsidRPr="007A0568">
        <w:rPr>
          <w:rFonts w:ascii="TimesNewRomanPSMT" w:hAnsi="TimesNewRomanPSMT" w:cs="TimesNewRomanPSMT"/>
          <w:sz w:val="16"/>
        </w:rPr>
        <w:t>observers</w:t>
      </w:r>
      <w:proofErr w:type="gramEnd"/>
      <w:r w:rsidRPr="007A0568">
        <w:rPr>
          <w:rFonts w:ascii="TimesNewRomanPSMT" w:hAnsi="TimesNewRomanPSMT" w:cs="TimesNewRomanPSMT"/>
          <w:sz w:val="16"/>
        </w:rPr>
        <w:t xml:space="preserve"> experience the structure of time, </w:t>
      </w:r>
      <w:r w:rsidRPr="007A0568">
        <w:rPr>
          <w:rFonts w:ascii="TimesNewRomanPS-ItalicMT" w:hAnsi="TimesNewRomanPS-ItalicMT" w:cs="TimesNewRomanPS-ItalicMT"/>
          <w:i/>
          <w:iCs/>
          <w:sz w:val="16"/>
        </w:rPr>
        <w:t xml:space="preserve">all </w:t>
      </w:r>
      <w:r w:rsidRPr="007A0568">
        <w:rPr>
          <w:rFonts w:ascii="TimesNewRomanPSMT" w:hAnsi="TimesNewRomanPSMT" w:cs="TimesNewRomanPSMT"/>
          <w:sz w:val="16"/>
        </w:rPr>
        <w:t>experience of time is structured by the fact of time’s defining characteristics: it “flows uniformly” independent of any “relation to anything external;” this is the notion of “duration</w:t>
      </w:r>
      <w:r w:rsidRPr="00E05770">
        <w:rPr>
          <w:rFonts w:ascii="TimesNewRomanPSMT" w:hAnsi="TimesNewRomanPSMT" w:cs="TimesNewRomanPSMT"/>
          <w:sz w:val="16"/>
          <w:u w:val="thick"/>
        </w:rPr>
        <w:t xml:space="preserve">.” </w:t>
      </w:r>
      <w:r w:rsidRPr="00E05770">
        <w:rPr>
          <w:iCs/>
          <w:u w:val="thick"/>
        </w:rPr>
        <w:t>This translates into the understanding of time</w:t>
      </w:r>
      <w:r w:rsidRPr="007A0568">
        <w:rPr>
          <w:rFonts w:ascii="TimesNewRomanPSMT" w:hAnsi="TimesNewRomanPSMT" w:cs="TimesNewRomanPSMT"/>
          <w:sz w:val="16"/>
        </w:rPr>
        <w:t xml:space="preserve"> Wright finds at the center </w:t>
      </w:r>
      <w:r w:rsidRPr="00E05770">
        <w:rPr>
          <w:iCs/>
          <w:u w:val="thick"/>
        </w:rPr>
        <w:t>of how “all disciplines</w:t>
      </w:r>
      <w:r w:rsidRPr="007A0568">
        <w:rPr>
          <w:iCs/>
          <w:u w:val="single"/>
        </w:rPr>
        <w:t xml:space="preserve"> </w:t>
      </w:r>
      <w:r w:rsidRPr="007A0568">
        <w:rPr>
          <w:rFonts w:ascii="TimesNewRomanPSMT" w:hAnsi="TimesNewRomanPSMT" w:cs="TimesNewRomanPSMT"/>
          <w:sz w:val="16"/>
        </w:rPr>
        <w:t xml:space="preserve">and laypersons </w:t>
      </w:r>
      <w:r w:rsidRPr="00E05770">
        <w:rPr>
          <w:iCs/>
          <w:u w:val="thick"/>
        </w:rPr>
        <w:t>organize knowledge as progressive</w:t>
      </w:r>
      <w:r w:rsidRPr="007A0568">
        <w:rPr>
          <w:rFonts w:ascii="TimesNewRomanPSMT" w:hAnsi="TimesNewRomanPSMT" w:cs="TimesNewRomanPSMT"/>
          <w:sz w:val="16"/>
        </w:rPr>
        <w:t>,”</w:t>
      </w:r>
      <w:r w:rsidRPr="007A0568">
        <w:rPr>
          <w:rFonts w:ascii="TimesNewRomanPSMT" w:hAnsi="TimesNewRomanPSMT" w:cs="TimesNewRomanPSMT"/>
          <w:sz w:val="16"/>
          <w:szCs w:val="16"/>
        </w:rPr>
        <w:t xml:space="preserve">11 </w:t>
      </w:r>
      <w:r w:rsidRPr="00E05770">
        <w:rPr>
          <w:iCs/>
          <w:u w:val="thick"/>
        </w:rPr>
        <w:t>and all developments as moving forward—as chronological.</w:t>
      </w:r>
    </w:p>
    <w:p w:rsidR="00D16B37" w:rsidRDefault="00D16B37" w:rsidP="00E05770">
      <w:pPr>
        <w:autoSpaceDE w:val="0"/>
        <w:autoSpaceDN w:val="0"/>
        <w:adjustRightInd w:val="0"/>
        <w:spacing w:after="0" w:line="240" w:lineRule="auto"/>
        <w:jc w:val="both"/>
        <w:rPr>
          <w:iCs/>
          <w:u w:val="thick"/>
        </w:rPr>
      </w:pPr>
    </w:p>
    <w:p w:rsidR="00D16B37" w:rsidRDefault="00D16B37" w:rsidP="00D16B37">
      <w:pPr>
        <w:pStyle w:val="Heading3"/>
      </w:pPr>
      <w:r>
        <w:t>A2 LEGAL REFORM</w:t>
      </w:r>
    </w:p>
    <w:p w:rsidR="00D16B37" w:rsidRDefault="00D16B37" w:rsidP="00D16B37">
      <w:pPr>
        <w:rPr>
          <w:b/>
          <w:sz w:val="24"/>
          <w:szCs w:val="24"/>
        </w:rPr>
      </w:pPr>
      <w:r>
        <w:rPr>
          <w:b/>
          <w:sz w:val="24"/>
          <w:szCs w:val="24"/>
        </w:rPr>
        <w:t xml:space="preserve">Even if their historical examples of legislature have occurred there is no way to incorporate the black body onto the national body there is an abjection that politics can’t absolve and that is that of the non-human black and actually challenges an subverts the relation between subjectivity, the philosophical, and the law </w:t>
      </w:r>
    </w:p>
    <w:p w:rsidR="00D16B37" w:rsidRPr="00592CB2" w:rsidRDefault="00D16B37" w:rsidP="00D16B37">
      <w:r w:rsidRPr="00592CB2">
        <w:rPr>
          <w:b/>
        </w:rPr>
        <w:t>Reeves 12</w:t>
      </w:r>
      <w:r w:rsidRPr="00592CB2">
        <w:rPr>
          <w:sz w:val="12"/>
          <w:szCs w:val="12"/>
        </w:rPr>
        <w:t>[</w:t>
      </w:r>
      <w:r>
        <w:rPr>
          <w:sz w:val="12"/>
          <w:szCs w:val="12"/>
        </w:rPr>
        <w:t xml:space="preserve">roger </w:t>
      </w:r>
      <w:proofErr w:type="gramStart"/>
      <w:r>
        <w:rPr>
          <w:sz w:val="12"/>
          <w:szCs w:val="12"/>
        </w:rPr>
        <w:t>Williams</w:t>
      </w:r>
      <w:r w:rsidRPr="00592CB2">
        <w:rPr>
          <w:sz w:val="12"/>
          <w:szCs w:val="12"/>
        </w:rPr>
        <w:t xml:space="preserve"> </w:t>
      </w:r>
      <w:r>
        <w:rPr>
          <w:sz w:val="12"/>
          <w:szCs w:val="12"/>
        </w:rPr>
        <w:t>,</w:t>
      </w:r>
      <w:proofErr w:type="gramEnd"/>
      <w:r>
        <w:rPr>
          <w:sz w:val="12"/>
          <w:szCs w:val="12"/>
        </w:rPr>
        <w:t xml:space="preserve"> </w:t>
      </w:r>
      <w:proofErr w:type="spellStart"/>
      <w:r w:rsidRPr="00235F50">
        <w:rPr>
          <w:sz w:val="12"/>
          <w:szCs w:val="12"/>
        </w:rPr>
        <w:t>Ph.D</w:t>
      </w:r>
      <w:proofErr w:type="spellEnd"/>
      <w:r w:rsidRPr="00235F50">
        <w:rPr>
          <w:sz w:val="12"/>
          <w:szCs w:val="12"/>
        </w:rPr>
        <w:t>, Assistant Professor of English and Poetry at the University of Illinois, Chicago</w:t>
      </w:r>
      <w:r>
        <w:rPr>
          <w:sz w:val="12"/>
          <w:szCs w:val="12"/>
        </w:rPr>
        <w:t xml:space="preserve">, </w:t>
      </w:r>
      <w:r w:rsidRPr="00592CB2">
        <w:rPr>
          <w:sz w:val="12"/>
          <w:szCs w:val="12"/>
        </w:rPr>
        <w:t>Black Western Thought: Toward a Theory of the Black Citizen-Object, 2012]</w:t>
      </w:r>
      <w:r w:rsidRPr="00B51FDB">
        <w:t xml:space="preserve"> </w:t>
      </w:r>
      <w:r w:rsidRPr="00B51FDB">
        <w:rPr>
          <w:sz w:val="12"/>
          <w:szCs w:val="12"/>
        </w:rPr>
        <w:t>The University of Texas at Austin</w:t>
      </w:r>
      <w:r>
        <w:rPr>
          <w:sz w:val="12"/>
          <w:szCs w:val="12"/>
        </w:rPr>
        <w:t xml:space="preserve"> dissertation paper, </w:t>
      </w:r>
      <w:r w:rsidRPr="00634F63">
        <w:rPr>
          <w:sz w:val="12"/>
          <w:szCs w:val="12"/>
        </w:rPr>
        <w:t>2012-11-30</w:t>
      </w:r>
      <w:r>
        <w:rPr>
          <w:sz w:val="12"/>
          <w:szCs w:val="12"/>
        </w:rPr>
        <w:t>, DTY)</w:t>
      </w:r>
    </w:p>
    <w:p w:rsidR="00D16B37" w:rsidRDefault="00D16B37" w:rsidP="00D16B37">
      <w:pPr>
        <w:jc w:val="both"/>
        <w:rPr>
          <w:sz w:val="10"/>
          <w:szCs w:val="10"/>
        </w:rPr>
      </w:pPr>
      <w:r w:rsidRPr="00235F50">
        <w:rPr>
          <w:u w:val="single"/>
        </w:rPr>
        <w:t>The investigation of the opacity of the black body in relationship to the knowable, the Enlightenment’s notion of the human, and the discourses and economies of the Academy</w:t>
      </w:r>
      <w:r w:rsidRPr="00235F50">
        <w:t xml:space="preserve"> </w:t>
      </w:r>
      <w:r w:rsidRPr="00235F50">
        <w:rPr>
          <w:sz w:val="16"/>
          <w:szCs w:val="16"/>
        </w:rPr>
        <w:t xml:space="preserve">saturates this project. Engaging with and yet departing from </w:t>
      </w:r>
      <w:proofErr w:type="spellStart"/>
      <w:r w:rsidRPr="00235F50">
        <w:rPr>
          <w:sz w:val="16"/>
          <w:szCs w:val="16"/>
        </w:rPr>
        <w:t>Saidiya</w:t>
      </w:r>
      <w:proofErr w:type="spellEnd"/>
      <w:r w:rsidRPr="00235F50">
        <w:rPr>
          <w:sz w:val="16"/>
          <w:szCs w:val="16"/>
        </w:rPr>
        <w:t xml:space="preserve"> Hartman’s notion of black as alien or foreign appendage grafted onto the state body of the U.S. post-slavery, Karl Marx’s </w:t>
      </w:r>
      <w:proofErr w:type="spellStart"/>
      <w:r w:rsidRPr="00235F50">
        <w:rPr>
          <w:sz w:val="16"/>
          <w:szCs w:val="16"/>
        </w:rPr>
        <w:t>subjunctively</w:t>
      </w:r>
      <w:proofErr w:type="spellEnd"/>
      <w:r w:rsidRPr="00235F50">
        <w:rPr>
          <w:sz w:val="16"/>
          <w:szCs w:val="16"/>
        </w:rPr>
        <w:t xml:space="preserve"> imagined speaking commodity, Charles </w:t>
      </w:r>
      <w:proofErr w:type="spellStart"/>
      <w:r w:rsidRPr="00235F50">
        <w:rPr>
          <w:sz w:val="16"/>
          <w:szCs w:val="16"/>
        </w:rPr>
        <w:t>Mills’s</w:t>
      </w:r>
      <w:proofErr w:type="spellEnd"/>
      <w:r w:rsidRPr="00235F50">
        <w:rPr>
          <w:sz w:val="16"/>
          <w:szCs w:val="16"/>
        </w:rPr>
        <w:t xml:space="preserve"> sub-personhood, Bruno </w:t>
      </w:r>
      <w:proofErr w:type="spellStart"/>
      <w:r w:rsidRPr="00235F50">
        <w:rPr>
          <w:sz w:val="16"/>
          <w:szCs w:val="16"/>
        </w:rPr>
        <w:t>Latour’s</w:t>
      </w:r>
      <w:proofErr w:type="spellEnd"/>
      <w:r w:rsidRPr="00235F50">
        <w:rPr>
          <w:sz w:val="16"/>
          <w:szCs w:val="16"/>
        </w:rPr>
        <w:t xml:space="preserve"> nonhuman, and </w:t>
      </w:r>
      <w:proofErr w:type="spellStart"/>
      <w:r w:rsidRPr="00235F50">
        <w:rPr>
          <w:sz w:val="16"/>
          <w:szCs w:val="16"/>
        </w:rPr>
        <w:t>Eduoard</w:t>
      </w:r>
      <w:proofErr w:type="spellEnd"/>
      <w:r w:rsidRPr="00235F50">
        <w:rPr>
          <w:sz w:val="16"/>
          <w:szCs w:val="16"/>
        </w:rPr>
        <w:t xml:space="preserve"> </w:t>
      </w:r>
      <w:proofErr w:type="spellStart"/>
      <w:r w:rsidRPr="00235F50">
        <w:rPr>
          <w:sz w:val="16"/>
          <w:szCs w:val="16"/>
        </w:rPr>
        <w:t>Glissant’s</w:t>
      </w:r>
      <w:proofErr w:type="spellEnd"/>
      <w:r w:rsidRPr="00235F50">
        <w:rPr>
          <w:sz w:val="16"/>
          <w:szCs w:val="16"/>
        </w:rPr>
        <w:t xml:space="preserve"> opaque citizen, I posit that</w:t>
      </w:r>
      <w:r w:rsidRPr="00235F50">
        <w:t xml:space="preserve"> </w:t>
      </w:r>
      <w:r w:rsidRPr="00235F50">
        <w:rPr>
          <w:u w:val="single"/>
        </w:rPr>
        <w:t xml:space="preserve">blackness and black people manifest a subjectivity that is akin to the subjectivity of humans. </w:t>
      </w:r>
      <w:r w:rsidRPr="00235F50">
        <w:rPr>
          <w:sz w:val="16"/>
          <w:szCs w:val="16"/>
          <w:u w:val="single"/>
        </w:rPr>
        <w:t>However</w:t>
      </w:r>
      <w:r w:rsidRPr="00235F50">
        <w:rPr>
          <w:u w:val="single"/>
        </w:rPr>
        <w:t>, it is not human. It is a subjectivity of objects, nonhumans</w:t>
      </w:r>
      <w:r w:rsidRPr="00235F50">
        <w:rPr>
          <w:u w:val="double"/>
        </w:rPr>
        <w:t>,</w:t>
      </w:r>
      <w:r w:rsidRPr="00235F50">
        <w:t xml:space="preserve"> </w:t>
      </w:r>
      <w:r w:rsidRPr="00235F50">
        <w:rPr>
          <w:sz w:val="16"/>
          <w:szCs w:val="16"/>
        </w:rPr>
        <w:t xml:space="preserve">that of the </w:t>
      </w:r>
      <w:proofErr w:type="spellStart"/>
      <w:r w:rsidRPr="00235F50">
        <w:rPr>
          <w:sz w:val="16"/>
          <w:szCs w:val="16"/>
        </w:rPr>
        <w:t>subjunctively</w:t>
      </w:r>
      <w:proofErr w:type="spellEnd"/>
      <w:r w:rsidRPr="00235F50">
        <w:rPr>
          <w:sz w:val="16"/>
          <w:szCs w:val="16"/>
        </w:rPr>
        <w:t xml:space="preserve"> imagined commodity. I depart from the notion that because slavery ended black objects became black people.</w:t>
      </w:r>
      <w:r w:rsidRPr="00235F50">
        <w:t xml:space="preserve"> </w:t>
      </w:r>
      <w:r w:rsidRPr="00235F50">
        <w:rPr>
          <w:u w:val="single"/>
        </w:rPr>
        <w:t>The Emancipation Proclamation</w:t>
      </w:r>
      <w:r w:rsidRPr="00235F50">
        <w:t xml:space="preserve"> (</w:t>
      </w:r>
      <w:r w:rsidRPr="00235F50">
        <w:rPr>
          <w:sz w:val="16"/>
          <w:szCs w:val="16"/>
        </w:rPr>
        <w:t xml:space="preserve">which legal scholar Patricia Williams calls the un-owning of slaves), amending Article 1, Section 2 of the Constitution that declared black slaves “three-fifth of all other persons,” and </w:t>
      </w:r>
      <w:r w:rsidRPr="00235F50">
        <w:rPr>
          <w:sz w:val="16"/>
          <w:szCs w:val="16"/>
          <w:u w:val="single"/>
        </w:rPr>
        <w:t xml:space="preserve">the </w:t>
      </w:r>
      <w:r w:rsidRPr="00235F50">
        <w:rPr>
          <w:u w:val="single"/>
        </w:rPr>
        <w:t>passing of Civil Rights Acts of 1866, 1875, 1964, and 1968 and so on and so on</w:t>
      </w:r>
      <w:r w:rsidRPr="00235F50">
        <w:rPr>
          <w:sz w:val="16"/>
          <w:szCs w:val="16"/>
          <w:u w:val="single"/>
        </w:rPr>
        <w:t>—</w:t>
      </w:r>
      <w:r w:rsidRPr="00235F50">
        <w:rPr>
          <w:u w:val="single"/>
        </w:rPr>
        <w:t xml:space="preserve">these legal and </w:t>
      </w:r>
      <w:proofErr w:type="spellStart"/>
      <w:r w:rsidRPr="00235F50">
        <w:rPr>
          <w:u w:val="single"/>
        </w:rPr>
        <w:t>juridicial</w:t>
      </w:r>
      <w:proofErr w:type="spellEnd"/>
      <w:r w:rsidRPr="00235F50">
        <w:rPr>
          <w:u w:val="single"/>
        </w:rPr>
        <w:t xml:space="preserve"> acts do not absolve or remonstrate the slave of the historical, linguistic, or popular cultural representation and legacy of their object-ness</w:t>
      </w:r>
      <w:r w:rsidRPr="00235F50">
        <w:rPr>
          <w:u w:val="double"/>
        </w:rPr>
        <w:t>.</w:t>
      </w:r>
      <w:r w:rsidRPr="00235F50">
        <w:t xml:space="preserve"> </w:t>
      </w:r>
      <w:r w:rsidRPr="00235F50">
        <w:rPr>
          <w:sz w:val="16"/>
          <w:szCs w:val="16"/>
        </w:rPr>
        <w:t xml:space="preserve">As </w:t>
      </w:r>
      <w:proofErr w:type="spellStart"/>
      <w:r w:rsidRPr="00235F50">
        <w:rPr>
          <w:sz w:val="16"/>
          <w:szCs w:val="16"/>
        </w:rPr>
        <w:t>Saidiya</w:t>
      </w:r>
      <w:proofErr w:type="spellEnd"/>
      <w:r w:rsidRPr="00235F50">
        <w:rPr>
          <w:sz w:val="16"/>
          <w:szCs w:val="16"/>
        </w:rPr>
        <w:t xml:space="preserve"> Hartman notes the negotiation of the</w:t>
      </w:r>
      <w:r w:rsidRPr="00235F50">
        <w:t xml:space="preserve"> </w:t>
      </w:r>
      <w:r w:rsidRPr="00235F50">
        <w:rPr>
          <w:u w:val="single"/>
        </w:rPr>
        <w:t>grafting</w:t>
      </w:r>
      <w:r w:rsidRPr="00235F50">
        <w:t xml:space="preserve"> </w:t>
      </w:r>
      <w:r w:rsidRPr="00235F50">
        <w:rPr>
          <w:sz w:val="16"/>
          <w:szCs w:val="16"/>
        </w:rPr>
        <w:t>of</w:t>
      </w:r>
      <w:r w:rsidRPr="00235F50">
        <w:t xml:space="preserve"> </w:t>
      </w:r>
      <w:r w:rsidRPr="00235F50">
        <w:rPr>
          <w:u w:val="single"/>
        </w:rPr>
        <w:t>the</w:t>
      </w:r>
      <w:r w:rsidRPr="00235F50">
        <w:t xml:space="preserve"> </w:t>
      </w:r>
      <w:r w:rsidRPr="00235F50">
        <w:rPr>
          <w:sz w:val="16"/>
          <w:szCs w:val="16"/>
        </w:rPr>
        <w:t>alien,</w:t>
      </w:r>
      <w:r w:rsidRPr="00235F50">
        <w:t xml:space="preserve"> </w:t>
      </w:r>
      <w:r w:rsidRPr="00235F50">
        <w:rPr>
          <w:u w:val="single"/>
        </w:rPr>
        <w:t>black object onto the political body of the U.S. was harrowing. Concerns of social and political hygiene—how might the disorderly, funky, reprobate, potentially diseased black body infect the polis, the State—dominated conversations of integrating black bodies into the country at large</w:t>
      </w:r>
      <w:r w:rsidRPr="00235F50">
        <w:rPr>
          <w:u w:val="double"/>
        </w:rPr>
        <w:t>.</w:t>
      </w:r>
      <w:r w:rsidRPr="00235F50">
        <w:t xml:space="preserve"> </w:t>
      </w:r>
      <w:r w:rsidRPr="00235F50">
        <w:rPr>
          <w:sz w:val="16"/>
          <w:szCs w:val="16"/>
        </w:rPr>
        <w:t xml:space="preserve">Though I agree with Hartman’s </w:t>
      </w:r>
      <w:proofErr w:type="spellStart"/>
      <w:r w:rsidRPr="00235F50">
        <w:rPr>
          <w:sz w:val="16"/>
          <w:szCs w:val="16"/>
        </w:rPr>
        <w:t>anaylsis</w:t>
      </w:r>
      <w:proofErr w:type="spellEnd"/>
      <w:r w:rsidRPr="00235F50">
        <w:rPr>
          <w:sz w:val="16"/>
          <w:szCs w:val="16"/>
        </w:rPr>
        <w:t>, I would like to complicate it a bit by problematizing or questioning what narrative is hierarchized and aggrandized in the narrative. I want to question how Hartman’s analysis re-inscribes the supremacy of the modern and the Enlightenment notion of the human. I argue that Hartman’s scholarly accounting of this negotiation subsumes the discussion under the rubric of human or the making of the human. In other words, Hartman positions her discourse and the discourse surrounding the alien slave body to be an investigation of a position of the human, even if not fully human.</w:t>
      </w:r>
      <w:r w:rsidRPr="00235F50">
        <w:t xml:space="preserve"> </w:t>
      </w:r>
      <w:r w:rsidRPr="00235F50">
        <w:rPr>
          <w:u w:val="single"/>
        </w:rPr>
        <w:t>Hartman subordinates the nonhuman to the greater and grander narrative of the black object becoming human; the abjection of the black object is cleaned up via the metanarrative of tracing the evolution of the grafting of the black body onto the “national body,” thus, pushing the exploration of the black object’s ontology and epistemology to the margins</w:t>
      </w:r>
      <w:r w:rsidRPr="00235F50">
        <w:t xml:space="preserve">. </w:t>
      </w:r>
      <w:r w:rsidRPr="00235F50">
        <w:rPr>
          <w:sz w:val="16"/>
          <w:szCs w:val="16"/>
        </w:rPr>
        <w:t xml:space="preserve">Even as the technologies of </w:t>
      </w:r>
      <w:proofErr w:type="spellStart"/>
      <w:r w:rsidRPr="00235F50">
        <w:rPr>
          <w:sz w:val="16"/>
          <w:szCs w:val="16"/>
        </w:rPr>
        <w:t>biopolitical</w:t>
      </w:r>
      <w:proofErr w:type="spellEnd"/>
      <w:r w:rsidRPr="00235F50">
        <w:rPr>
          <w:sz w:val="16"/>
          <w:szCs w:val="16"/>
        </w:rPr>
        <w:t xml:space="preserve"> racism are adroitly and methodically explored, they are explored via the discourse and discursive possibilities of the human rather than via the discourse and epistemologies of the nonhuman, the object.  In my argument for</w:t>
      </w:r>
      <w:r w:rsidRPr="00235F50">
        <w:t xml:space="preserve"> </w:t>
      </w:r>
      <w:r w:rsidRPr="00235F50">
        <w:rPr>
          <w:u w:val="single"/>
        </w:rPr>
        <w:t>dismantling the notion of black people as human</w:t>
      </w:r>
      <w:r w:rsidRPr="00235F50">
        <w:t xml:space="preserve">, </w:t>
      </w:r>
      <w:r w:rsidRPr="00235F50">
        <w:rPr>
          <w:sz w:val="16"/>
          <w:szCs w:val="16"/>
        </w:rPr>
        <w:t>I engage the</w:t>
      </w:r>
      <w:r w:rsidRPr="00235F50">
        <w:t xml:space="preserve"> </w:t>
      </w:r>
      <w:r w:rsidRPr="00235F50">
        <w:rPr>
          <w:sz w:val="16"/>
          <w:szCs w:val="16"/>
        </w:rPr>
        <w:t>ongoing conversation of this type of philosophical troubling</w:t>
      </w:r>
      <w:r w:rsidRPr="00235F50">
        <w:rPr>
          <w:u w:val="single"/>
        </w:rPr>
        <w:t xml:space="preserve">, the troubling of subjectivity equated with personhood and human, started by Fred </w:t>
      </w:r>
      <w:proofErr w:type="spellStart"/>
      <w:r w:rsidRPr="00235F50">
        <w:rPr>
          <w:u w:val="single"/>
        </w:rPr>
        <w:t>Moten</w:t>
      </w:r>
      <w:proofErr w:type="spellEnd"/>
      <w:r w:rsidRPr="00235F50">
        <w:rPr>
          <w:u w:val="single"/>
        </w:rPr>
        <w:t xml:space="preserve"> in In the Break: The Aesthetics of the Black Radical Tradition</w:t>
      </w:r>
      <w:r w:rsidRPr="00235F50">
        <w:rPr>
          <w:sz w:val="16"/>
          <w:szCs w:val="16"/>
        </w:rPr>
        <w:t xml:space="preserve">. </w:t>
      </w:r>
      <w:proofErr w:type="spellStart"/>
      <w:r w:rsidRPr="00235F50">
        <w:rPr>
          <w:sz w:val="16"/>
          <w:szCs w:val="16"/>
        </w:rPr>
        <w:t>Moten</w:t>
      </w:r>
      <w:proofErr w:type="spellEnd"/>
      <w:r w:rsidRPr="00235F50">
        <w:rPr>
          <w:sz w:val="16"/>
          <w:szCs w:val="16"/>
        </w:rPr>
        <w:t xml:space="preserve"> begins with his investigation of the </w:t>
      </w:r>
      <w:proofErr w:type="spellStart"/>
      <w:r w:rsidRPr="00235F50">
        <w:rPr>
          <w:sz w:val="16"/>
          <w:szCs w:val="16"/>
        </w:rPr>
        <w:t>anarrangements</w:t>
      </w:r>
      <w:proofErr w:type="spellEnd"/>
      <w:r w:rsidRPr="00235F50">
        <w:rPr>
          <w:sz w:val="16"/>
          <w:szCs w:val="16"/>
        </w:rPr>
        <w:t xml:space="preserve"> and irruptions that blackness causes to the grammars and technologies of Western knowing in his declaration that </w:t>
      </w:r>
      <w:r w:rsidRPr="00235F50">
        <w:t>“</w:t>
      </w:r>
      <w:r w:rsidRPr="00235F50">
        <w:rPr>
          <w:u w:val="single"/>
        </w:rPr>
        <w:t xml:space="preserve">the history of blackness is testament to the fact that objects can and do resist. Blackness—the extended movement of a specific upheaval…—is a strain that pressures the equivalence of personhood and subjectivity (1). Therefore, </w:t>
      </w:r>
      <w:proofErr w:type="spellStart"/>
      <w:r w:rsidRPr="00235F50">
        <w:rPr>
          <w:u w:val="single"/>
        </w:rPr>
        <w:t>blacknesss</w:t>
      </w:r>
      <w:proofErr w:type="spellEnd"/>
      <w:r w:rsidRPr="00235F50">
        <w:rPr>
          <w:u w:val="single"/>
        </w:rPr>
        <w:t xml:space="preserve"> troubles, resists, subverts, and challenges the relationship between the legal and philosophical category of human and the notion of subjectivity</w:t>
      </w:r>
      <w:r w:rsidRPr="00235F50">
        <w:rPr>
          <w:u w:val="double"/>
        </w:rPr>
        <w:t>.</w:t>
      </w:r>
      <w:r w:rsidRPr="00235F50">
        <w:t xml:space="preserve"> </w:t>
      </w:r>
      <w:r w:rsidRPr="00235F50">
        <w:rPr>
          <w:sz w:val="16"/>
          <w:szCs w:val="16"/>
        </w:rPr>
        <w:t xml:space="preserve">Coupling </w:t>
      </w:r>
      <w:proofErr w:type="spellStart"/>
      <w:r w:rsidRPr="00235F50">
        <w:rPr>
          <w:sz w:val="16"/>
          <w:szCs w:val="16"/>
        </w:rPr>
        <w:t>Moten’s</w:t>
      </w:r>
      <w:proofErr w:type="spellEnd"/>
      <w:r w:rsidRPr="00235F50">
        <w:rPr>
          <w:sz w:val="16"/>
          <w:szCs w:val="16"/>
        </w:rPr>
        <w:t xml:space="preserve"> declaration with Bruno </w:t>
      </w:r>
      <w:proofErr w:type="spellStart"/>
      <w:r w:rsidRPr="00235F50">
        <w:rPr>
          <w:sz w:val="16"/>
          <w:szCs w:val="16"/>
        </w:rPr>
        <w:t>Latour’s</w:t>
      </w:r>
      <w:proofErr w:type="spellEnd"/>
      <w:r w:rsidRPr="00235F50">
        <w:rPr>
          <w:sz w:val="16"/>
          <w:szCs w:val="16"/>
        </w:rPr>
        <w:t xml:space="preserve"> challenging of Enlightenment notions of modernity and the human/nonhuman divide, I extend upon both arguments in this project</w:t>
      </w:r>
      <w:r w:rsidRPr="00235F50">
        <w:t xml:space="preserve"> </w:t>
      </w:r>
      <w:r w:rsidRPr="00235F50">
        <w:rPr>
          <w:u w:val="single"/>
        </w:rPr>
        <w:t>arguing that the human never existed</w:t>
      </w:r>
      <w:r w:rsidRPr="00235F50">
        <w:rPr>
          <w:u w:val="double"/>
        </w:rPr>
        <w:t>.</w:t>
      </w:r>
      <w:r w:rsidRPr="00235F50">
        <w:t xml:space="preserve"> </w:t>
      </w:r>
      <w:r w:rsidRPr="00235F50">
        <w:rPr>
          <w:sz w:val="16"/>
          <w:szCs w:val="16"/>
        </w:rPr>
        <w:t xml:space="preserve">To borrow, cite, recite, and signify on the title of Bruno </w:t>
      </w:r>
      <w:proofErr w:type="spellStart"/>
      <w:r w:rsidRPr="00235F50">
        <w:rPr>
          <w:sz w:val="16"/>
          <w:szCs w:val="16"/>
        </w:rPr>
        <w:t>Latour’s</w:t>
      </w:r>
      <w:proofErr w:type="spellEnd"/>
      <w:r w:rsidRPr="00235F50">
        <w:rPr>
          <w:sz w:val="16"/>
          <w:szCs w:val="16"/>
        </w:rPr>
        <w:t xml:space="preserve"> tome on the subject—</w:t>
      </w:r>
      <w:r w:rsidRPr="00235F50">
        <w:rPr>
          <w:u w:val="single"/>
        </w:rPr>
        <w:t>we have never been human and we have never been modern</w:t>
      </w:r>
      <w:r w:rsidRPr="00235F50">
        <w:rPr>
          <w:sz w:val="16"/>
          <w:szCs w:val="16"/>
        </w:rPr>
        <w:t xml:space="preserve">. </w:t>
      </w:r>
      <w:r w:rsidRPr="00235F50">
        <w:rPr>
          <w:sz w:val="10"/>
          <w:szCs w:val="10"/>
        </w:rPr>
        <w:t>And what</w:t>
      </w:r>
      <w:r w:rsidRPr="00235F50">
        <w:rPr>
          <w:sz w:val="10"/>
          <w:szCs w:val="10"/>
          <w:u w:val="double"/>
        </w:rPr>
        <w:t xml:space="preserve"> </w:t>
      </w:r>
      <w:r w:rsidRPr="00235F50">
        <w:rPr>
          <w:sz w:val="10"/>
          <w:szCs w:val="10"/>
        </w:rPr>
        <w:t xml:space="preserve">does this mean for the art, poetry, and aesthetic productions of the black citizen-object? How would these aesthetic productions be understood, encountered, read, and interpreted, or better yet, misunderstood, </w:t>
      </w:r>
      <w:proofErr w:type="spellStart"/>
      <w:r w:rsidRPr="00235F50">
        <w:rPr>
          <w:sz w:val="10"/>
          <w:szCs w:val="10"/>
        </w:rPr>
        <w:t>mis</w:t>
      </w:r>
      <w:proofErr w:type="spellEnd"/>
      <w:r w:rsidRPr="00235F50">
        <w:rPr>
          <w:sz w:val="10"/>
          <w:szCs w:val="10"/>
        </w:rPr>
        <w:t xml:space="preserve">-encountered, </w:t>
      </w:r>
      <w:proofErr w:type="spellStart"/>
      <w:r w:rsidRPr="00235F50">
        <w:rPr>
          <w:sz w:val="10"/>
          <w:szCs w:val="10"/>
        </w:rPr>
        <w:t>mis</w:t>
      </w:r>
      <w:proofErr w:type="spellEnd"/>
      <w:r w:rsidRPr="00235F50">
        <w:rPr>
          <w:sz w:val="10"/>
          <w:szCs w:val="10"/>
        </w:rPr>
        <w:t xml:space="preserve">-read, and misinterpreted by critical apparatuses created to encounter human aesthetic and intellectual productions? This project intervenes in this conversation through its exploration of flexible subjectivity of black artists and scholars like W.E.B. Dubois, </w:t>
      </w:r>
      <w:proofErr w:type="spellStart"/>
      <w:r w:rsidRPr="00235F50">
        <w:rPr>
          <w:sz w:val="10"/>
          <w:szCs w:val="10"/>
        </w:rPr>
        <w:t>Phillis</w:t>
      </w:r>
      <w:proofErr w:type="spellEnd"/>
      <w:r w:rsidRPr="00235F50">
        <w:rPr>
          <w:sz w:val="10"/>
          <w:szCs w:val="10"/>
        </w:rPr>
        <w:t xml:space="preserve"> Wheatley, </w:t>
      </w:r>
      <w:proofErr w:type="spellStart"/>
      <w:r w:rsidRPr="00235F50">
        <w:rPr>
          <w:sz w:val="10"/>
          <w:szCs w:val="10"/>
        </w:rPr>
        <w:t>Éduoard</w:t>
      </w:r>
      <w:proofErr w:type="spellEnd"/>
      <w:r w:rsidRPr="00235F50">
        <w:rPr>
          <w:sz w:val="10"/>
          <w:szCs w:val="10"/>
        </w:rPr>
        <w:t xml:space="preserve"> </w:t>
      </w:r>
      <w:proofErr w:type="spellStart"/>
      <w:r w:rsidRPr="00235F50">
        <w:rPr>
          <w:sz w:val="10"/>
          <w:szCs w:val="10"/>
        </w:rPr>
        <w:t>Glissant</w:t>
      </w:r>
      <w:proofErr w:type="spellEnd"/>
      <w:r w:rsidRPr="00235F50">
        <w:rPr>
          <w:sz w:val="10"/>
          <w:szCs w:val="10"/>
        </w:rPr>
        <w:t xml:space="preserve">, Toni Morrison, Ralph Ellison, Terrance Hayes, and Jericho Brown, scholars and poets who negotiate subjectivity of their </w:t>
      </w:r>
      <w:proofErr w:type="spellStart"/>
      <w:r w:rsidRPr="00235F50">
        <w:rPr>
          <w:sz w:val="10"/>
          <w:szCs w:val="10"/>
        </w:rPr>
        <w:t>objectness</w:t>
      </w:r>
      <w:proofErr w:type="spellEnd"/>
      <w:r w:rsidRPr="00235F50">
        <w:rPr>
          <w:sz w:val="10"/>
          <w:szCs w:val="10"/>
        </w:rPr>
        <w:t xml:space="preserve"> and the cultural, linguistic, and philosophical inheritances, archives, and legacies of that position. This project seeks to move beyond the recognizable discussions of double-consciousness, </w:t>
      </w:r>
      <w:proofErr w:type="spellStart"/>
      <w:r w:rsidRPr="00235F50">
        <w:rPr>
          <w:sz w:val="10"/>
          <w:szCs w:val="10"/>
        </w:rPr>
        <w:t>liminality</w:t>
      </w:r>
      <w:proofErr w:type="spellEnd"/>
      <w:r w:rsidRPr="00235F50">
        <w:rPr>
          <w:sz w:val="10"/>
          <w:szCs w:val="10"/>
        </w:rPr>
        <w:t>, betwixt and between-ness that have proliferated in conversations surrounding the study of black literature and culture. This project plays in the dark rather with the dark</w:t>
      </w:r>
    </w:p>
    <w:p w:rsidR="00D16B37" w:rsidRDefault="00D16B37" w:rsidP="00D16B37">
      <w:pPr>
        <w:jc w:val="both"/>
        <w:rPr>
          <w:sz w:val="10"/>
          <w:szCs w:val="10"/>
        </w:rPr>
      </w:pPr>
    </w:p>
    <w:p w:rsidR="00751CF9" w:rsidRDefault="00751CF9" w:rsidP="00D16B37">
      <w:pPr>
        <w:jc w:val="both"/>
        <w:rPr>
          <w:sz w:val="10"/>
          <w:szCs w:val="10"/>
        </w:rPr>
      </w:pPr>
    </w:p>
    <w:p w:rsidR="00751CF9" w:rsidRDefault="00751CF9" w:rsidP="00D16B37">
      <w:pPr>
        <w:jc w:val="both"/>
        <w:rPr>
          <w:sz w:val="10"/>
          <w:szCs w:val="10"/>
        </w:rPr>
      </w:pPr>
    </w:p>
    <w:p w:rsidR="00751CF9" w:rsidRDefault="00751CF9" w:rsidP="00D16B37">
      <w:pPr>
        <w:jc w:val="both"/>
        <w:rPr>
          <w:sz w:val="10"/>
          <w:szCs w:val="10"/>
        </w:rPr>
      </w:pPr>
    </w:p>
    <w:p w:rsidR="00751CF9" w:rsidRDefault="00751CF9" w:rsidP="00751CF9">
      <w:pPr>
        <w:pStyle w:val="Heading3"/>
        <w:rPr>
          <w:rFonts w:ascii="Times New Roman" w:hAnsi="Times New Roman" w:cs="Times New Roman"/>
        </w:rPr>
      </w:pPr>
      <w:r>
        <w:t xml:space="preserve">A2 BLACK FEM </w:t>
      </w:r>
    </w:p>
    <w:p w:rsidR="00751CF9" w:rsidRDefault="00751CF9" w:rsidP="00751CF9">
      <w:pPr>
        <w:rPr>
          <w:rStyle w:val="StyleUnderline"/>
          <w:rFonts w:ascii="Times New Roman" w:hAnsi="Times New Roman" w:cs="Times New Roman"/>
          <w:szCs w:val="24"/>
        </w:rPr>
      </w:pPr>
    </w:p>
    <w:p w:rsidR="00751CF9" w:rsidRPr="00751CF9" w:rsidRDefault="00751CF9" w:rsidP="00491BB5">
      <w:pPr>
        <w:jc w:val="both"/>
        <w:rPr>
          <w:rStyle w:val="StyleUnderline"/>
          <w:rFonts w:ascii="Times New Roman" w:hAnsi="Times New Roman" w:cs="Times New Roman"/>
          <w:szCs w:val="24"/>
          <w:u w:val="none"/>
        </w:rPr>
      </w:pPr>
      <w:r>
        <w:rPr>
          <w:rStyle w:val="StyleUnderline"/>
          <w:rFonts w:ascii="Times New Roman" w:hAnsi="Times New Roman" w:cs="Times New Roman"/>
          <w:szCs w:val="24"/>
          <w:u w:val="none"/>
        </w:rPr>
        <w:t>Just like Anna Brown’</w:t>
      </w:r>
      <w:r w:rsidR="00C40D23">
        <w:rPr>
          <w:rStyle w:val="StyleUnderline"/>
          <w:rFonts w:ascii="Times New Roman" w:hAnsi="Times New Roman" w:cs="Times New Roman"/>
          <w:szCs w:val="24"/>
          <w:u w:val="none"/>
        </w:rPr>
        <w:t>s death is a representation of the mundane and quotidian violence that subjectivity t</w:t>
      </w:r>
      <w:r w:rsidR="00491BB5">
        <w:rPr>
          <w:rStyle w:val="StyleUnderline"/>
          <w:rFonts w:ascii="Times New Roman" w:hAnsi="Times New Roman" w:cs="Times New Roman"/>
          <w:szCs w:val="24"/>
          <w:u w:val="none"/>
        </w:rPr>
        <w:t>hat</w:t>
      </w:r>
      <w:r w:rsidR="00C40D23">
        <w:rPr>
          <w:rStyle w:val="StyleUnderline"/>
          <w:rFonts w:ascii="Times New Roman" w:hAnsi="Times New Roman" w:cs="Times New Roman"/>
          <w:szCs w:val="24"/>
          <w:u w:val="none"/>
        </w:rPr>
        <w:t xml:space="preserve"> caused her death rendered her voice incoherent and dangerous w</w:t>
      </w:r>
      <w:r w:rsidR="00491BB5">
        <w:rPr>
          <w:rStyle w:val="StyleUnderline"/>
          <w:rFonts w:ascii="Times New Roman" w:hAnsi="Times New Roman" w:cs="Times New Roman"/>
          <w:szCs w:val="24"/>
          <w:u w:val="none"/>
        </w:rPr>
        <w:t>hile her skin</w:t>
      </w:r>
      <w:r w:rsidR="00C40D23">
        <w:rPr>
          <w:rStyle w:val="StyleUnderline"/>
          <w:rFonts w:ascii="Times New Roman" w:hAnsi="Times New Roman" w:cs="Times New Roman"/>
          <w:szCs w:val="24"/>
          <w:u w:val="none"/>
        </w:rPr>
        <w:t xml:space="preserve"> was over-</w:t>
      </w:r>
      <w:r w:rsidR="00491BB5">
        <w:rPr>
          <w:rStyle w:val="StyleUnderline"/>
          <w:rFonts w:ascii="Times New Roman" w:hAnsi="Times New Roman" w:cs="Times New Roman"/>
          <w:szCs w:val="24"/>
          <w:u w:val="none"/>
        </w:rPr>
        <w:t xml:space="preserve">determined. The affirmative is that continual injection of a screeching noise of the value of black life until a paradigmatic silence comes down </w:t>
      </w:r>
    </w:p>
    <w:p w:rsidR="00751CF9" w:rsidRPr="00751CF9" w:rsidRDefault="00751CF9" w:rsidP="00751CF9">
      <w:r>
        <w:rPr>
          <w:rStyle w:val="StyleUnderline"/>
          <w:rFonts w:ascii="Times New Roman" w:hAnsi="Times New Roman" w:cs="Times New Roman"/>
          <w:szCs w:val="24"/>
        </w:rPr>
        <w:t>Nick Brady 2012</w:t>
      </w:r>
    </w:p>
    <w:p w:rsidR="00751CF9" w:rsidRDefault="00751CF9" w:rsidP="00491BB5">
      <w:pPr>
        <w:pStyle w:val="NormalWeb"/>
        <w:jc w:val="both"/>
        <w:rPr>
          <w:rStyle w:val="StyleUnderline"/>
          <w:rFonts w:eastAsiaTheme="majorEastAsia"/>
        </w:rPr>
      </w:pPr>
      <w:r w:rsidRPr="00932CA7">
        <w:rPr>
          <w:rStyle w:val="StyleUnderline"/>
          <w:rFonts w:eastAsiaTheme="majorEastAsia"/>
          <w:highlight w:val="green"/>
        </w:rPr>
        <w:t>Can you hear a shadow?</w:t>
      </w:r>
      <w:r w:rsidRPr="00D30E1D">
        <w:rPr>
          <w:rFonts w:ascii="Calibri" w:hAnsi="Calibri"/>
          <w:sz w:val="16"/>
        </w:rPr>
        <w:t xml:space="preserve"> The more enlightened, the deeper the shadows, but </w:t>
      </w:r>
      <w:r w:rsidRPr="00932CA7">
        <w:rPr>
          <w:rStyle w:val="StyleUnderline"/>
          <w:rFonts w:eastAsiaTheme="majorEastAsia"/>
          <w:highlight w:val="green"/>
        </w:rPr>
        <w:t>can the shadow enunciate the depth of its sorrow back to the world</w:t>
      </w:r>
      <w:r w:rsidRPr="00D30E1D">
        <w:rPr>
          <w:rStyle w:val="StyleUnderline"/>
          <w:rFonts w:eastAsiaTheme="majorEastAsia"/>
        </w:rPr>
        <w:t xml:space="preserve"> it is invariably bound to</w:t>
      </w:r>
      <w:proofErr w:type="gramStart"/>
      <w:r w:rsidRPr="00D30E1D">
        <w:rPr>
          <w:rStyle w:val="StyleUnderline"/>
          <w:rFonts w:eastAsiaTheme="majorEastAsia"/>
        </w:rPr>
        <w:t>?</w:t>
      </w:r>
      <w:r w:rsidRPr="00D30E1D">
        <w:rPr>
          <w:rFonts w:ascii="Calibri" w:hAnsi="Calibri"/>
          <w:sz w:val="12"/>
        </w:rPr>
        <w:t>∂</w:t>
      </w:r>
      <w:proofErr w:type="gramEnd"/>
      <w:r w:rsidRPr="00D30E1D">
        <w:rPr>
          <w:rFonts w:ascii="Calibri" w:hAnsi="Calibri"/>
          <w:sz w:val="16"/>
        </w:rPr>
        <w:t xml:space="preserve"> </w:t>
      </w:r>
      <w:r w:rsidRPr="00DC7F23">
        <w:rPr>
          <w:rFonts w:eastAsiaTheme="majorEastAsia"/>
        </w:rPr>
        <w:t xml:space="preserve">A silhouette is wheeled </w:t>
      </w:r>
      <w:r w:rsidRPr="00605F22">
        <w:rPr>
          <w:rStyle w:val="StyleUnderline"/>
          <w:rFonts w:eastAsiaTheme="majorEastAsia"/>
        </w:rPr>
        <w:t>to the corner of a hallway</w:t>
      </w:r>
      <w:r w:rsidRPr="00D30E1D">
        <w:rPr>
          <w:rStyle w:val="StyleUnderline"/>
          <w:rFonts w:eastAsiaTheme="majorEastAsia"/>
        </w:rPr>
        <w:t>, its face obscured. The nurse has demanded that she leave the hospital. U</w:t>
      </w:r>
      <w:r w:rsidRPr="00932CA7">
        <w:rPr>
          <w:rStyle w:val="StyleUnderline"/>
          <w:rFonts w:eastAsiaTheme="majorEastAsia"/>
          <w:highlight w:val="green"/>
        </w:rPr>
        <w:t>nbeknownst to the shadow, the police happen to be in the building</w:t>
      </w:r>
      <w:r w:rsidRPr="00D30E1D">
        <w:rPr>
          <w:rStyle w:val="StyleUnderline"/>
          <w:rFonts w:eastAsiaTheme="majorEastAsia"/>
        </w:rPr>
        <w:t xml:space="preserve"> at the same time and are asked to remove her from the premises. </w:t>
      </w:r>
      <w:r w:rsidRPr="00932CA7">
        <w:rPr>
          <w:rStyle w:val="StyleUnderline"/>
          <w:rFonts w:eastAsiaTheme="majorEastAsia"/>
          <w:highlight w:val="green"/>
        </w:rPr>
        <w:t xml:space="preserve">They drag her </w:t>
      </w:r>
      <w:r w:rsidRPr="00605F22">
        <w:rPr>
          <w:rFonts w:eastAsiaTheme="majorEastAsia"/>
        </w:rPr>
        <w:t>out of the wheelchair</w:t>
      </w:r>
      <w:r w:rsidRPr="00932CA7">
        <w:rPr>
          <w:rStyle w:val="StyleUnderline"/>
          <w:rFonts w:eastAsiaTheme="majorEastAsia"/>
          <w:highlight w:val="green"/>
        </w:rPr>
        <w:t xml:space="preserve"> and handcuff her</w:t>
      </w:r>
      <w:r w:rsidRPr="00D30E1D">
        <w:rPr>
          <w:rStyle w:val="StyleUnderline"/>
          <w:rFonts w:eastAsiaTheme="majorEastAsia"/>
        </w:rPr>
        <w:t xml:space="preserve">, </w:t>
      </w:r>
      <w:r w:rsidRPr="00605F22">
        <w:rPr>
          <w:rFonts w:eastAsiaTheme="majorEastAsia"/>
        </w:rPr>
        <w:t>leaving her slouched on the ground</w:t>
      </w:r>
      <w:r w:rsidRPr="00932CA7">
        <w:rPr>
          <w:rStyle w:val="StyleUnderline"/>
          <w:rFonts w:eastAsiaTheme="majorEastAsia"/>
          <w:highlight w:val="green"/>
        </w:rPr>
        <w:t>.</w:t>
      </w:r>
      <w:r w:rsidRPr="00D30E1D">
        <w:rPr>
          <w:rStyle w:val="StyleUnderline"/>
          <w:rFonts w:eastAsiaTheme="majorEastAsia"/>
        </w:rPr>
        <w:t xml:space="preserve"> </w:t>
      </w:r>
      <w:r w:rsidRPr="00605F22">
        <w:rPr>
          <w:rFonts w:eastAsiaTheme="majorEastAsia"/>
        </w:rPr>
        <w:t>A few more</w:t>
      </w:r>
      <w:r w:rsidRPr="00932CA7">
        <w:rPr>
          <w:rStyle w:val="StyleUnderline"/>
          <w:rFonts w:eastAsiaTheme="majorEastAsia"/>
          <w:highlight w:val="green"/>
        </w:rPr>
        <w:t xml:space="preserve"> cops come and they cart her </w:t>
      </w:r>
      <w:r w:rsidRPr="00605F22">
        <w:rPr>
          <w:rFonts w:eastAsiaTheme="majorEastAsia"/>
        </w:rPr>
        <w:t>away to literally rot in</w:t>
      </w:r>
      <w:r w:rsidRPr="00932CA7">
        <w:rPr>
          <w:rStyle w:val="StyleUnderline"/>
          <w:rFonts w:eastAsiaTheme="majorEastAsia"/>
          <w:highlight w:val="green"/>
        </w:rPr>
        <w:t xml:space="preserve"> a jail cell.</w:t>
      </w:r>
      <w:r w:rsidRPr="00D30E1D">
        <w:rPr>
          <w:rStyle w:val="StyleUnderline"/>
          <w:rFonts w:eastAsiaTheme="majorEastAsia"/>
          <w:sz w:val="12"/>
        </w:rPr>
        <w:t>∂</w:t>
      </w:r>
      <w:r w:rsidRPr="00D30E1D">
        <w:rPr>
          <w:rFonts w:ascii="Calibri" w:hAnsi="Calibri"/>
          <w:sz w:val="16"/>
        </w:rPr>
        <w:t xml:space="preserve"> </w:t>
      </w:r>
      <w:proofErr w:type="gramStart"/>
      <w:r w:rsidRPr="00932CA7">
        <w:rPr>
          <w:rStyle w:val="StyleUnderline"/>
          <w:rFonts w:eastAsiaTheme="majorEastAsia"/>
          <w:highlight w:val="green"/>
        </w:rPr>
        <w:t>The</w:t>
      </w:r>
      <w:proofErr w:type="gramEnd"/>
      <w:r w:rsidRPr="00932CA7">
        <w:rPr>
          <w:rStyle w:val="StyleUnderline"/>
          <w:rFonts w:eastAsiaTheme="majorEastAsia"/>
          <w:highlight w:val="green"/>
        </w:rPr>
        <w:t xml:space="preserve"> shadow’s name is Anna Brown</w:t>
      </w:r>
      <w:r w:rsidRPr="00D30E1D">
        <w:rPr>
          <w:rStyle w:val="StyleUnderline"/>
          <w:rFonts w:eastAsiaTheme="majorEastAsia"/>
        </w:rPr>
        <w:t xml:space="preserve">. </w:t>
      </w:r>
      <w:r w:rsidRPr="00932CA7">
        <w:rPr>
          <w:rStyle w:val="StyleUnderline"/>
          <w:rFonts w:eastAsiaTheme="majorEastAsia"/>
          <w:highlight w:val="green"/>
        </w:rPr>
        <w:t>She has</w:t>
      </w:r>
      <w:r w:rsidRPr="00D30E1D">
        <w:rPr>
          <w:rFonts w:ascii="Calibri" w:hAnsi="Calibri"/>
          <w:sz w:val="16"/>
        </w:rPr>
        <w:t xml:space="preserve"> also </w:t>
      </w:r>
      <w:r w:rsidRPr="00932CA7">
        <w:rPr>
          <w:rStyle w:val="StyleUnderline"/>
          <w:rFonts w:eastAsiaTheme="majorEastAsia"/>
          <w:highlight w:val="green"/>
        </w:rPr>
        <w:t>been named “the homeless lady,</w:t>
      </w:r>
      <w:r w:rsidRPr="00D30E1D">
        <w:rPr>
          <w:rStyle w:val="StyleUnderline"/>
          <w:rFonts w:eastAsiaTheme="majorEastAsia"/>
        </w:rPr>
        <w:t>” as well as “</w:t>
      </w:r>
      <w:r w:rsidRPr="00932CA7">
        <w:rPr>
          <w:rStyle w:val="StyleUnderline"/>
          <w:rFonts w:eastAsiaTheme="majorEastAsia"/>
          <w:highlight w:val="green"/>
        </w:rPr>
        <w:t xml:space="preserve">the </w:t>
      </w:r>
      <w:proofErr w:type="spellStart"/>
      <w:r w:rsidRPr="00932CA7">
        <w:rPr>
          <w:rStyle w:val="StyleUnderline"/>
          <w:rFonts w:eastAsiaTheme="majorEastAsia"/>
          <w:highlight w:val="green"/>
        </w:rPr>
        <w:t>crackhead</w:t>
      </w:r>
      <w:proofErr w:type="spellEnd"/>
      <w:r w:rsidRPr="00D30E1D">
        <w:rPr>
          <w:rStyle w:val="StyleUnderline"/>
          <w:rFonts w:eastAsiaTheme="majorEastAsia"/>
        </w:rPr>
        <w:t>” or “</w:t>
      </w:r>
      <w:r w:rsidRPr="00605F22">
        <w:rPr>
          <w:rFonts w:eastAsiaTheme="majorEastAsia"/>
        </w:rPr>
        <w:t>drug sick</w:t>
      </w:r>
      <w:r w:rsidRPr="00D30E1D">
        <w:rPr>
          <w:rStyle w:val="StyleUnderline"/>
          <w:rFonts w:eastAsiaTheme="majorEastAsia"/>
        </w:rPr>
        <w:t>” i</w:t>
      </w:r>
      <w:r w:rsidRPr="00605F22">
        <w:rPr>
          <w:rFonts w:eastAsiaTheme="majorEastAsia"/>
        </w:rPr>
        <w:t>ndividual</w:t>
      </w:r>
      <w:r w:rsidRPr="00D30E1D">
        <w:rPr>
          <w:rStyle w:val="StyleUnderline"/>
          <w:rFonts w:eastAsiaTheme="majorEastAsia"/>
        </w:rPr>
        <w:t xml:space="preserve"> by the officers that arrested her. </w:t>
      </w:r>
      <w:r w:rsidRPr="00932CA7">
        <w:rPr>
          <w:rStyle w:val="StyleUnderline"/>
          <w:rFonts w:eastAsiaTheme="majorEastAsia"/>
          <w:highlight w:val="green"/>
        </w:rPr>
        <w:t>She went to the hospital after spraining her ankle</w:t>
      </w:r>
      <w:r w:rsidRPr="00D30E1D">
        <w:rPr>
          <w:rStyle w:val="StyleUnderline"/>
          <w:rFonts w:eastAsiaTheme="majorEastAsia"/>
        </w:rPr>
        <w:t xml:space="preserve">, </w:t>
      </w:r>
      <w:r w:rsidRPr="00932CA7">
        <w:rPr>
          <w:rStyle w:val="StyleUnderline"/>
          <w:rFonts w:eastAsiaTheme="majorEastAsia"/>
          <w:highlight w:val="green"/>
        </w:rPr>
        <w:t xml:space="preserve">was arrested because she refused to leave due to continued pain, and was found dead on the prison </w:t>
      </w:r>
      <w:r w:rsidRPr="00F27F93">
        <w:rPr>
          <w:rStyle w:val="StyleUnderline"/>
          <w:rFonts w:eastAsiaTheme="majorEastAsia"/>
        </w:rPr>
        <w:t>floor because her sprain produced blood clots that lodged into her lungs</w:t>
      </w:r>
      <w:r w:rsidRPr="00932CA7">
        <w:rPr>
          <w:rFonts w:ascii="Calibri" w:hAnsi="Calibri"/>
          <w:sz w:val="16"/>
          <w:highlight w:val="green"/>
        </w:rPr>
        <w:t>.</w:t>
      </w:r>
      <w:r w:rsidRPr="00D30E1D">
        <w:rPr>
          <w:rFonts w:ascii="Calibri" w:hAnsi="Calibri"/>
          <w:sz w:val="16"/>
        </w:rPr>
        <w:t xml:space="preserve"> Due to medical malpractice and the police officers’ violence, Anna passed away alone on the floor of a prison cell. Yet, that last sentence was entirely too nice, for in truth </w:t>
      </w:r>
      <w:r w:rsidRPr="00D30E1D">
        <w:rPr>
          <w:rStyle w:val="StyleUnderline"/>
          <w:rFonts w:eastAsiaTheme="majorEastAsia"/>
        </w:rPr>
        <w:t xml:space="preserve">Anna Brown was murdered. </w:t>
      </w:r>
      <w:r w:rsidRPr="00932CA7">
        <w:rPr>
          <w:rStyle w:val="StyleUnderline"/>
          <w:rFonts w:eastAsiaTheme="majorEastAsia"/>
          <w:highlight w:val="green"/>
        </w:rPr>
        <w:t>The hesitation to describe this as a “murder” is because that implies an event, a narrative, a “when,” “where,” and “who”</w:t>
      </w:r>
      <w:r w:rsidRPr="00D30E1D">
        <w:rPr>
          <w:rFonts w:ascii="Calibri" w:hAnsi="Calibri"/>
          <w:sz w:val="16"/>
        </w:rPr>
        <w:t xml:space="preserve"> (as in “who done it?”). </w:t>
      </w:r>
      <w:r w:rsidRPr="00932CA7">
        <w:rPr>
          <w:rStyle w:val="StyleUnderline"/>
          <w:rFonts w:eastAsiaTheme="majorEastAsia"/>
          <w:highlight w:val="green"/>
        </w:rPr>
        <w:t>Yet this was not an event with an acting subject; she was instead murdered by subjectivity itself: a series of incidents centered on her body, each reverberating off each other into an orchestra of death</w:t>
      </w:r>
      <w:r w:rsidRPr="00D30E1D">
        <w:rPr>
          <w:rFonts w:ascii="Calibri" w:hAnsi="Calibri"/>
          <w:sz w:val="16"/>
        </w:rPr>
        <w:t>. Each proceeding was an echo of the one preceding it: waves of suffering reflecting off each action through time</w:t>
      </w:r>
      <w:r w:rsidRPr="00D30E1D">
        <w:rPr>
          <w:rStyle w:val="StyleUnderline"/>
          <w:rFonts w:eastAsiaTheme="majorEastAsia"/>
        </w:rPr>
        <w:t xml:space="preserve">. Her death was caused by the incoherence of her voice, her calls for care, </w:t>
      </w:r>
      <w:proofErr w:type="gramStart"/>
      <w:r w:rsidRPr="00D30E1D">
        <w:rPr>
          <w:rStyle w:val="StyleUnderline"/>
          <w:rFonts w:eastAsiaTheme="majorEastAsia"/>
        </w:rPr>
        <w:t>her</w:t>
      </w:r>
      <w:proofErr w:type="gramEnd"/>
      <w:r w:rsidRPr="00D30E1D">
        <w:rPr>
          <w:rStyle w:val="StyleUnderline"/>
          <w:rFonts w:eastAsiaTheme="majorEastAsia"/>
        </w:rPr>
        <w:t xml:space="preserve"> screams of agony.</w:t>
      </w:r>
      <w:r w:rsidRPr="00D30E1D">
        <w:rPr>
          <w:rFonts w:ascii="Calibri" w:hAnsi="Calibri"/>
          <w:sz w:val="16"/>
        </w:rPr>
        <w:t xml:space="preserve"> Put another way, she was murdered by civil society’s inability-–and lack of desire-–to hear her being.</w:t>
      </w:r>
      <w:r w:rsidRPr="00D30E1D">
        <w:rPr>
          <w:rFonts w:ascii="Calibri" w:hAnsi="Calibri"/>
          <w:sz w:val="12"/>
        </w:rPr>
        <w:t>∂</w:t>
      </w:r>
      <w:r w:rsidRPr="00D30E1D">
        <w:rPr>
          <w:rFonts w:ascii="Calibri" w:hAnsi="Calibri"/>
          <w:sz w:val="16"/>
        </w:rPr>
        <w:t xml:space="preserve"> Discourse on race normally focuses on the material and the visual, but </w:t>
      </w:r>
      <w:r w:rsidRPr="00D30E1D">
        <w:rPr>
          <w:rStyle w:val="StyleUnderline"/>
          <w:rFonts w:eastAsiaTheme="majorEastAsia"/>
        </w:rPr>
        <w:t xml:space="preserve">the video of Anna Brown’s death points us less to the images and more to the centrality of </w:t>
      </w:r>
      <w:proofErr w:type="spellStart"/>
      <w:r w:rsidRPr="00D30E1D">
        <w:rPr>
          <w:rStyle w:val="StyleUnderline"/>
          <w:rFonts w:eastAsiaTheme="majorEastAsia"/>
        </w:rPr>
        <w:t>aurality</w:t>
      </w:r>
      <w:proofErr w:type="spellEnd"/>
      <w:r w:rsidRPr="00D30E1D">
        <w:rPr>
          <w:rStyle w:val="StyleUnderline"/>
          <w:rFonts w:eastAsiaTheme="majorEastAsia"/>
        </w:rPr>
        <w:t xml:space="preserve"> to black suffering</w:t>
      </w:r>
      <w:r w:rsidRPr="00D30E1D">
        <w:rPr>
          <w:rFonts w:ascii="Calibri" w:hAnsi="Calibri"/>
          <w:sz w:val="16"/>
        </w:rPr>
        <w:t xml:space="preserve">. </w:t>
      </w:r>
      <w:r w:rsidRPr="00D30E1D">
        <w:rPr>
          <w:rStyle w:val="StyleUnderline"/>
          <w:rFonts w:eastAsiaTheme="majorEastAsia"/>
        </w:rPr>
        <w:t>The first part of the video is without audio, but this does not mean sound is absent per se. That the video lacks audio in the beginning says more than perhaps the soundtrack itself could, for it makes explicit the inaudibility of black suffering.</w:t>
      </w:r>
      <w:r w:rsidRPr="00D30E1D">
        <w:rPr>
          <w:rFonts w:ascii="Calibri" w:hAnsi="Calibri"/>
          <w:sz w:val="16"/>
        </w:rPr>
        <w:t xml:space="preserve"> We know that </w:t>
      </w:r>
      <w:r w:rsidRPr="00D30E1D">
        <w:rPr>
          <w:rStyle w:val="StyleUnderline"/>
          <w:rFonts w:eastAsiaTheme="majorEastAsia"/>
        </w:rPr>
        <w:t>Anna Brown had expressed her lasting pain</w:t>
      </w:r>
      <w:r w:rsidRPr="00D30E1D">
        <w:rPr>
          <w:rFonts w:ascii="Calibri" w:hAnsi="Calibri"/>
          <w:sz w:val="16"/>
        </w:rPr>
        <w:t>, in spite of the doctor’s opinion that she was fine</w:t>
      </w:r>
      <w:r w:rsidRPr="00D30E1D">
        <w:rPr>
          <w:rStyle w:val="StyleUnderline"/>
          <w:rFonts w:eastAsiaTheme="majorEastAsia"/>
        </w:rPr>
        <w:t>. The hospital then ordered her to leave and she protested, saying that she was still in pain. She was forcibly wheeled to the hallway and eventually arrested by the police. Her vocal protests, critiques of inadequate service and expression of her persistent pain, fell on deaf ears. She spoke the knowledge of her body, but her voice was muted and over-dubbed by the knowledge of the professionals.</w:t>
      </w:r>
      <w:r w:rsidRPr="00D30E1D">
        <w:rPr>
          <w:rStyle w:val="StyleUnderline"/>
          <w:rFonts w:eastAsiaTheme="majorEastAsia"/>
          <w:sz w:val="12"/>
        </w:rPr>
        <w:t xml:space="preserve">∂ </w:t>
      </w:r>
      <w:proofErr w:type="gramStart"/>
      <w:r w:rsidRPr="00D30E1D">
        <w:rPr>
          <w:rFonts w:ascii="Calibri" w:hAnsi="Calibri"/>
          <w:sz w:val="16"/>
        </w:rPr>
        <w:t>How</w:t>
      </w:r>
      <w:proofErr w:type="gramEnd"/>
      <w:r w:rsidRPr="00D30E1D">
        <w:rPr>
          <w:rFonts w:ascii="Calibri" w:hAnsi="Calibri"/>
          <w:sz w:val="16"/>
        </w:rPr>
        <w:t xml:space="preserve"> can the black know about itself? How can the shadow speak back</w:t>
      </w:r>
      <w:proofErr w:type="gramStart"/>
      <w:r w:rsidRPr="00D30E1D">
        <w:rPr>
          <w:rFonts w:ascii="Calibri" w:hAnsi="Calibri"/>
          <w:sz w:val="16"/>
        </w:rPr>
        <w:t>?</w:t>
      </w:r>
      <w:r w:rsidRPr="00D30E1D">
        <w:rPr>
          <w:rFonts w:ascii="Calibri" w:hAnsi="Calibri"/>
          <w:sz w:val="12"/>
        </w:rPr>
        <w:t>∂</w:t>
      </w:r>
      <w:proofErr w:type="gramEnd"/>
      <w:r w:rsidRPr="00D30E1D">
        <w:rPr>
          <w:rFonts w:ascii="Calibri" w:hAnsi="Calibri"/>
          <w:sz w:val="16"/>
        </w:rPr>
        <w:t xml:space="preserve"> </w:t>
      </w:r>
      <w:r w:rsidRPr="00932CA7">
        <w:rPr>
          <w:rStyle w:val="StyleUnderline"/>
          <w:rFonts w:eastAsiaTheme="majorEastAsia"/>
          <w:highlight w:val="green"/>
        </w:rPr>
        <w:t>The violence that produces the subject</w:t>
      </w:r>
      <w:r w:rsidRPr="00D30E1D">
        <w:rPr>
          <w:rFonts w:ascii="Calibri" w:hAnsi="Calibri"/>
          <w:sz w:val="16"/>
        </w:rPr>
        <w:t xml:space="preserve"> (in this case, the doctor</w:t>
      </w:r>
      <w:r w:rsidRPr="00D30E1D">
        <w:rPr>
          <w:rStyle w:val="StyleUnderline"/>
          <w:rFonts w:eastAsiaTheme="majorEastAsia"/>
        </w:rPr>
        <w:t xml:space="preserve">) </w:t>
      </w:r>
      <w:r w:rsidRPr="00932CA7">
        <w:rPr>
          <w:rStyle w:val="StyleUnderline"/>
          <w:rFonts w:eastAsiaTheme="majorEastAsia"/>
          <w:highlight w:val="green"/>
        </w:rPr>
        <w:t xml:space="preserve">robs Anna Brown of </w:t>
      </w:r>
      <w:proofErr w:type="spellStart"/>
      <w:r w:rsidRPr="00932CA7">
        <w:rPr>
          <w:rStyle w:val="StyleUnderline"/>
          <w:rFonts w:eastAsiaTheme="majorEastAsia"/>
          <w:highlight w:val="green"/>
        </w:rPr>
        <w:t>vocality</w:t>
      </w:r>
      <w:proofErr w:type="spellEnd"/>
      <w:r w:rsidRPr="00932CA7">
        <w:rPr>
          <w:rFonts w:ascii="Calibri" w:hAnsi="Calibri"/>
          <w:sz w:val="16"/>
          <w:highlight w:val="green"/>
        </w:rPr>
        <w:t>,</w:t>
      </w:r>
      <w:r w:rsidRPr="00D30E1D">
        <w:rPr>
          <w:rFonts w:ascii="Calibri" w:hAnsi="Calibri"/>
          <w:sz w:val="16"/>
        </w:rPr>
        <w:t xml:space="preserve"> not so much literally as </w:t>
      </w:r>
      <w:r w:rsidRPr="00D30E1D">
        <w:rPr>
          <w:rStyle w:val="StyleUnderline"/>
          <w:rFonts w:eastAsiaTheme="majorEastAsia"/>
        </w:rPr>
        <w:t>o</w:t>
      </w:r>
      <w:r w:rsidRPr="00932CA7">
        <w:rPr>
          <w:rStyle w:val="StyleUnderline"/>
          <w:rFonts w:eastAsiaTheme="majorEastAsia"/>
          <w:highlight w:val="green"/>
        </w:rPr>
        <w:t>ntologically</w:t>
      </w:r>
      <w:r w:rsidRPr="00D30E1D">
        <w:rPr>
          <w:rFonts w:ascii="Calibri" w:hAnsi="Calibri"/>
          <w:sz w:val="16"/>
        </w:rPr>
        <w:t xml:space="preserve">. Insofar as an object (a commodity, a slave) can speak, it cannot be said that it can communicate. At the etymological root of “communicate” is the logic of the commons or community: informing to participate in the world, sharing one’s utterance(s) to join the community. </w:t>
      </w:r>
      <w:r w:rsidRPr="00FB2B49">
        <w:rPr>
          <w:rStyle w:val="StyleUnderline"/>
          <w:rFonts w:eastAsiaTheme="majorEastAsia"/>
        </w:rPr>
        <w:t>Communication, not even to imply anything as serious as the ethics of dialogue, requires an equal ontological status amongst the communicator</w:t>
      </w:r>
      <w:r w:rsidRPr="00D30E1D">
        <w:rPr>
          <w:rStyle w:val="StyleUnderline"/>
          <w:rFonts w:eastAsiaTheme="majorEastAsia"/>
        </w:rPr>
        <w:t>s</w:t>
      </w:r>
      <w:r w:rsidRPr="00D30E1D">
        <w:rPr>
          <w:rFonts w:ascii="Calibri" w:hAnsi="Calibri"/>
          <w:sz w:val="16"/>
        </w:rPr>
        <w:t xml:space="preserve">. </w:t>
      </w:r>
      <w:r w:rsidRPr="00D30E1D">
        <w:rPr>
          <w:rStyle w:val="StyleUnderline"/>
          <w:rFonts w:eastAsiaTheme="majorEastAsia"/>
        </w:rPr>
        <w:t>That several titles of the video online have called her the “homeless woman” evidences one singular truth</w:t>
      </w:r>
      <w:r w:rsidRPr="00D30E1D">
        <w:rPr>
          <w:rFonts w:ascii="Calibri" w:hAnsi="Calibri"/>
          <w:sz w:val="16"/>
        </w:rPr>
        <w:t xml:space="preserve"> (the desire to insult her notwithstanding): </w:t>
      </w:r>
      <w:r w:rsidRPr="00FD1C04">
        <w:rPr>
          <w:rStyle w:val="StyleUnderline"/>
          <w:rFonts w:eastAsiaTheme="majorEastAsia"/>
          <w:highlight w:val="green"/>
        </w:rPr>
        <w:t>Anna Brown, as the descendent of slaves, has no home while the doctors are in their own dominion</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In a public lecture titled “</w:t>
      </w:r>
      <w:hyperlink r:id="rId17" w:tgtFrame="_blank" w:history="1">
        <w:r w:rsidRPr="00D30E1D">
          <w:rPr>
            <w:rStyle w:val="Hyperlink"/>
            <w:rFonts w:ascii="Calibri" w:eastAsiaTheme="majorEastAsia" w:hAnsi="Calibri"/>
          </w:rPr>
          <w:t>People-of-Color-Blindness</w:t>
        </w:r>
      </w:hyperlink>
      <w:r w:rsidRPr="00D30E1D">
        <w:rPr>
          <w:rFonts w:ascii="Calibri" w:hAnsi="Calibri"/>
          <w:sz w:val="16"/>
        </w:rPr>
        <w:t xml:space="preserve">,”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 In this way </w:t>
      </w:r>
      <w:r w:rsidRPr="00FD1C04">
        <w:rPr>
          <w:rStyle w:val="StyleUnderline"/>
          <w:rFonts w:eastAsiaTheme="majorEastAsia"/>
          <w:highlight w:val="green"/>
        </w:rPr>
        <w:t>Anna speaks, but the microphone that would project her subjectivity to the world has been turned off. Her suffering has been rendered unreal while her voice is heard as incoherent and dangerous</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 xml:space="preserve">If Anna Brown’s suffering is </w:t>
      </w:r>
      <w:proofErr w:type="gramStart"/>
      <w:r w:rsidRPr="00D30E1D">
        <w:rPr>
          <w:rFonts w:ascii="Calibri" w:hAnsi="Calibri"/>
          <w:sz w:val="16"/>
        </w:rPr>
        <w:t>inaudible,</w:t>
      </w:r>
      <w:proofErr w:type="gramEnd"/>
      <w:r w:rsidRPr="00D30E1D">
        <w:rPr>
          <w:rFonts w:ascii="Calibri" w:hAnsi="Calibri"/>
          <w:sz w:val="16"/>
        </w:rPr>
        <w:t xml:space="preserve"> the second half of the video speaks to how her voice and pain are criminalized. </w:t>
      </w:r>
      <w:r w:rsidRPr="00D30E1D">
        <w:rPr>
          <w:rStyle w:val="StyleUnderline"/>
          <w:rFonts w:eastAsiaTheme="majorEastAsia"/>
        </w:rPr>
        <w:t>When the police arrive, they surround Anna and then drag her out of the wheelchair, handcuff her, and leave her on the hospital floor. She is given two different charges: her protests for better service are charged as “trespassing” and her inability to walk due to her injury is charged as “resisting arrest.”</w:t>
      </w:r>
      <w:r w:rsidRPr="00D30E1D">
        <w:rPr>
          <w:rFonts w:ascii="Calibri" w:hAnsi="Calibri"/>
          <w:sz w:val="16"/>
        </w:rPr>
        <w:t xml:space="preserve"> </w:t>
      </w:r>
      <w:r w:rsidRPr="00D30E1D">
        <w:rPr>
          <w:rStyle w:val="StyleUnderline"/>
          <w:rFonts w:eastAsiaTheme="majorEastAsia"/>
        </w:rPr>
        <w:t xml:space="preserve">When she is in the police car, the camera in the vehicle has a microphone. When they arrive at the prison, Anna continues to tell them she can’t walk and that she needs to be in a hospital. The police officers ignore her statements and instead oscillate between asking her “are you going to get out” and threatening her; “you have two seconds to [swing your legs out]…” Each implies that she can move her legs and she is choosing not to. As </w:t>
      </w:r>
      <w:proofErr w:type="spellStart"/>
      <w:r w:rsidRPr="00D30E1D">
        <w:rPr>
          <w:rStyle w:val="StyleUnderline"/>
          <w:rFonts w:eastAsiaTheme="majorEastAsia"/>
        </w:rPr>
        <w:t>Saidiya</w:t>
      </w:r>
      <w:proofErr w:type="spellEnd"/>
      <w:r w:rsidRPr="00D30E1D">
        <w:rPr>
          <w:rStyle w:val="StyleUnderline"/>
          <w:rFonts w:eastAsiaTheme="majorEastAsia"/>
        </w:rPr>
        <w:t xml:space="preserve"> Hartman writes in</w:t>
      </w:r>
      <w:r w:rsidRPr="00D30E1D">
        <w:rPr>
          <w:rFonts w:ascii="Calibri" w:hAnsi="Calibri"/>
          <w:sz w:val="16"/>
        </w:rPr>
        <w:t xml:space="preserve"> </w:t>
      </w:r>
      <w:r w:rsidRPr="00D30E1D">
        <w:rPr>
          <w:rStyle w:val="Emphasis"/>
          <w:rFonts w:eastAsiaTheme="majorEastAsia"/>
        </w:rPr>
        <w:t>Scenes of Subjection</w:t>
      </w:r>
      <w:r w:rsidRPr="00D30E1D">
        <w:rPr>
          <w:rFonts w:ascii="Calibri" w:hAnsi="Calibri"/>
          <w:sz w:val="16"/>
        </w:rPr>
        <w:t>, “</w:t>
      </w:r>
      <w:r w:rsidRPr="00FD1C04">
        <w:rPr>
          <w:rStyle w:val="StyleUnderline"/>
          <w:rFonts w:eastAsiaTheme="majorEastAsia"/>
          <w:highlight w:val="green"/>
        </w:rPr>
        <w:t>the slave was recognized as a reasoning subject who possessed intent and rationality solely in the context of criminal liabilit</w:t>
      </w:r>
      <w:r w:rsidRPr="00FD1C04">
        <w:rPr>
          <w:rFonts w:ascii="Calibri" w:hAnsi="Calibri"/>
          <w:sz w:val="16"/>
          <w:highlight w:val="green"/>
        </w:rPr>
        <w:t>y</w:t>
      </w:r>
      <w:r w:rsidRPr="00FD1C04">
        <w:rPr>
          <w:rStyle w:val="StyleUnderline"/>
          <w:rFonts w:eastAsiaTheme="majorEastAsia"/>
          <w:highlight w:val="green"/>
        </w:rPr>
        <w:t>.” Her suffering remains inaudible, but her voice can only be heard by the police as challenging the law</w:t>
      </w:r>
      <w:r w:rsidRPr="00FE3A3D">
        <w:rPr>
          <w:rFonts w:eastAsiaTheme="majorEastAsia"/>
        </w:rPr>
        <w:t>, resisting arrest</w:t>
      </w:r>
      <w:r w:rsidRPr="00FD1C04">
        <w:rPr>
          <w:rStyle w:val="StyleUnderline"/>
          <w:rFonts w:eastAsiaTheme="majorEastAsia"/>
          <w:highlight w:val="green"/>
        </w:rPr>
        <w:t xml:space="preserve">, </w:t>
      </w:r>
      <w:r w:rsidRPr="00FE3A3D">
        <w:rPr>
          <w:rFonts w:eastAsiaTheme="majorEastAsia"/>
        </w:rPr>
        <w:t xml:space="preserve">disrespecting their authority; </w:t>
      </w:r>
      <w:r w:rsidRPr="00FD1C04">
        <w:rPr>
          <w:rStyle w:val="StyleUnderline"/>
          <w:rFonts w:eastAsiaTheme="majorEastAsia"/>
          <w:highlight w:val="green"/>
        </w:rPr>
        <w:t xml:space="preserve">her voice can only be heard as a legitimizing force for their violence. </w:t>
      </w:r>
      <w:r w:rsidRPr="00FE3A3D">
        <w:rPr>
          <w:rStyle w:val="StyleUnderline"/>
          <w:rFonts w:eastAsiaTheme="majorEastAsia"/>
        </w:rPr>
        <w:t>As they drag her out of the car, she screams out in pain before the door is shut and her voice becomes muffled.∂</w:t>
      </w:r>
      <w:r w:rsidRPr="00FE3A3D">
        <w:rPr>
          <w:rStyle w:val="StyleUnderline"/>
          <w:rFonts w:eastAsiaTheme="majorEastAsia"/>
          <w:highlight w:val="green"/>
        </w:rPr>
        <w:t xml:space="preserve"> </w:t>
      </w:r>
      <w:proofErr w:type="gramStart"/>
      <w:r w:rsidRPr="00FE3A3D">
        <w:rPr>
          <w:rStyle w:val="StyleUnderline"/>
          <w:rFonts w:eastAsiaTheme="majorEastAsia"/>
        </w:rPr>
        <w:t>They</w:t>
      </w:r>
      <w:proofErr w:type="gramEnd"/>
      <w:r w:rsidRPr="00FE3A3D">
        <w:rPr>
          <w:rStyle w:val="StyleUnderline"/>
          <w:rFonts w:eastAsiaTheme="majorEastAsia"/>
        </w:rPr>
        <w:t xml:space="preserve"> carried Anna Brown to the cell and laid her body on the ground as if she were already a corpse; they even refused her the dignity of lying on the bed</w:t>
      </w:r>
      <w:r w:rsidRPr="00FE3A3D">
        <w:rPr>
          <w:rStyle w:val="StyleUnderline"/>
          <w:rFonts w:eastAsiaTheme="majorEastAsia"/>
          <w:highlight w:val="green"/>
        </w:rPr>
        <w:t>.</w:t>
      </w:r>
      <w:r w:rsidRPr="00D30E1D">
        <w:rPr>
          <w:rFonts w:ascii="Calibri" w:hAnsi="Calibri"/>
          <w:sz w:val="16"/>
        </w:rPr>
        <w:t xml:space="preserve"> As they stepped around her body and closed the cell door, the only sign she was still alive were her wordless screams. Her screams pierce through my speakers, haunting my mind but they seem to have no effect on the prison workers. </w:t>
      </w:r>
      <w:r w:rsidRPr="00D30E1D">
        <w:rPr>
          <w:rStyle w:val="StyleUnderline"/>
          <w:rFonts w:eastAsiaTheme="majorEastAsia"/>
        </w:rPr>
        <w:t xml:space="preserve">She was clearly not the first screaming body they had carried into a cell, for they did not even take time to stop their chatter. There is no passion, intimacy, or perverse enjoyment, just a multicultural group of men doing their job. </w:t>
      </w:r>
      <w:r w:rsidRPr="00D30E1D">
        <w:rPr>
          <w:rFonts w:ascii="Calibri" w:hAnsi="Calibri"/>
          <w:sz w:val="16"/>
        </w:rPr>
        <w:t xml:space="preserve">Anna’s death is not the “primal scene” that the beating of Aunt Hester (Frederick Douglass’s Aunt) was. These two black women’s screams are connected by the paradigm of anti-blackness, yet their screams terrify for different reasons. The beating of Aunt Hester is a spectacular example of the “blood-stained gate” of the slave’s subjection. While the circulation of the Anna Brown video has given me pause, </w:t>
      </w:r>
      <w:r w:rsidRPr="00932CA7">
        <w:rPr>
          <w:rStyle w:val="StyleUnderline"/>
          <w:rFonts w:eastAsiaTheme="majorEastAsia"/>
          <w:highlight w:val="green"/>
        </w:rPr>
        <w:t>her death is</w:t>
      </w:r>
      <w:r w:rsidRPr="00D30E1D">
        <w:rPr>
          <w:rFonts w:ascii="Calibri" w:hAnsi="Calibri"/>
          <w:sz w:val="16"/>
        </w:rPr>
        <w:t xml:space="preserve"> more </w:t>
      </w:r>
      <w:r w:rsidRPr="00932CA7">
        <w:rPr>
          <w:rStyle w:val="StyleUnderline"/>
          <w:rFonts w:eastAsiaTheme="majorEastAsia"/>
          <w:highlight w:val="green"/>
        </w:rPr>
        <w:t>an example of the “mundane and quotidian” terror that Hartman focuses on</w:t>
      </w:r>
      <w:r w:rsidRPr="00D30E1D">
        <w:rPr>
          <w:rStyle w:val="StyleUnderline"/>
          <w:rFonts w:eastAsiaTheme="majorEastAsia"/>
        </w:rPr>
        <w:t xml:space="preserve"> in her text. </w:t>
      </w:r>
      <w:r w:rsidRPr="00932CA7">
        <w:rPr>
          <w:rStyle w:val="StyleUnderline"/>
          <w:rFonts w:eastAsiaTheme="majorEastAsia"/>
          <w:highlight w:val="green"/>
        </w:rPr>
        <w:t>Brown’s death was a (</w:t>
      </w:r>
      <w:proofErr w:type="gramStart"/>
      <w:r w:rsidRPr="00932CA7">
        <w:rPr>
          <w:rStyle w:val="StyleUnderline"/>
          <w:rFonts w:eastAsiaTheme="majorEastAsia"/>
          <w:highlight w:val="green"/>
        </w:rPr>
        <w:t>non)</w:t>
      </w:r>
      <w:proofErr w:type="gramEnd"/>
      <w:r w:rsidRPr="00932CA7">
        <w:rPr>
          <w:rStyle w:val="StyleUnderline"/>
          <w:rFonts w:eastAsiaTheme="majorEastAsia"/>
          <w:highlight w:val="green"/>
        </w:rPr>
        <w:t>event, concealed from the world by the walls of the prison cell.</w:t>
      </w:r>
      <w:r w:rsidRPr="00D30E1D">
        <w:rPr>
          <w:rStyle w:val="StyleUnderline"/>
          <w:rFonts w:eastAsiaTheme="majorEastAsia"/>
        </w:rPr>
        <w:t xml:space="preserve"> Without this video, only those on the inside would have heard her screams. Anna Brown didn’t simply pass away, she was killed, but who did it?</w:t>
      </w:r>
      <w:r w:rsidRPr="00D30E1D">
        <w:rPr>
          <w:rFonts w:ascii="Calibri" w:hAnsi="Calibri"/>
          <w:sz w:val="16"/>
        </w:rPr>
        <w:t xml:space="preserve"> Douglass’s Aunt Hester was beaten by Captain Anthony, a man who wanted her and was jealous of her relationship to another slave. Anna Brown was murdered by a disparate set of (</w:t>
      </w:r>
      <w:proofErr w:type="gramStart"/>
      <w:r w:rsidRPr="00D30E1D">
        <w:rPr>
          <w:rFonts w:ascii="Calibri" w:hAnsi="Calibri"/>
          <w:sz w:val="16"/>
        </w:rPr>
        <w:t>non)</w:t>
      </w:r>
      <w:proofErr w:type="gramEnd"/>
      <w:r w:rsidRPr="00D30E1D">
        <w:rPr>
          <w:rFonts w:ascii="Calibri" w:hAnsi="Calibri"/>
          <w:sz w:val="16"/>
        </w:rPr>
        <w:t>events where her body shuttled between a hospital and a prison, doctors and nurses, police officers and prison officials. There is no one person who killed her; instead, a structure of violence murdered her. No intimacy, just cold efficiency. Her scream was less of a sorrow song than the sharp pitch of nu-</w:t>
      </w:r>
      <w:proofErr w:type="spellStart"/>
      <w:r w:rsidRPr="00D30E1D">
        <w:rPr>
          <w:rFonts w:ascii="Calibri" w:hAnsi="Calibri"/>
          <w:sz w:val="16"/>
        </w:rPr>
        <w:t>bluez</w:t>
      </w:r>
      <w:proofErr w:type="spellEnd"/>
      <w:r w:rsidRPr="00D30E1D">
        <w:rPr>
          <w:rFonts w:ascii="Calibri" w:hAnsi="Calibri"/>
          <w:sz w:val="16"/>
        </w:rPr>
        <w:t>: an impossible scream to be heard from the depths of incarceration and incapacity.</w:t>
      </w:r>
      <w:r w:rsidRPr="00D30E1D">
        <w:rPr>
          <w:rFonts w:ascii="Calibri" w:hAnsi="Calibri"/>
          <w:sz w:val="12"/>
        </w:rPr>
        <w:t>∂</w:t>
      </w:r>
      <w:r w:rsidRPr="00D30E1D">
        <w:rPr>
          <w:rFonts w:ascii="Calibri" w:hAnsi="Calibri"/>
          <w:sz w:val="16"/>
        </w:rPr>
        <w:t xml:space="preserve"> </w:t>
      </w:r>
      <w:r w:rsidRPr="00FE3A3D">
        <w:rPr>
          <w:rStyle w:val="StyleUnderline"/>
          <w:rFonts w:eastAsiaTheme="majorEastAsia"/>
        </w:rPr>
        <w:t>Anna Brown’s death was neither an event nor a spectacle. An event signifies presence, but Anna’s death is an ethereal absenc</w:t>
      </w:r>
      <w:r w:rsidRPr="00FE3A3D">
        <w:rPr>
          <w:rStyle w:val="StyleUnderline"/>
          <w:rFonts w:eastAsiaTheme="majorEastAsia"/>
          <w:highlight w:val="green"/>
        </w:rPr>
        <w:t>e</w:t>
      </w:r>
      <w:r w:rsidRPr="00FE3A3D">
        <w:rPr>
          <w:rStyle w:val="StyleUnderline"/>
          <w:rFonts w:eastAsiaTheme="majorEastAsia"/>
        </w:rPr>
        <w:t>, a spirit’s wail fading away like one’s warm breath on a cold day</w:t>
      </w:r>
      <w:r w:rsidRPr="00FD1C04">
        <w:rPr>
          <w:rFonts w:ascii="Calibri" w:hAnsi="Calibri"/>
          <w:sz w:val="16"/>
          <w:highlight w:val="green"/>
        </w:rPr>
        <w:t>.</w:t>
      </w:r>
      <w:r w:rsidRPr="00D30E1D">
        <w:rPr>
          <w:rFonts w:ascii="Calibri" w:hAnsi="Calibri"/>
          <w:sz w:val="16"/>
        </w:rPr>
        <w:t xml:space="preserve"> If the beating of Aunt Hester demands that one meditate on the spectacle of black suffering, </w:t>
      </w:r>
      <w:r w:rsidRPr="00FD1C04">
        <w:rPr>
          <w:rStyle w:val="StyleUnderline"/>
          <w:rFonts w:eastAsiaTheme="majorEastAsia"/>
          <w:highlight w:val="green"/>
        </w:rPr>
        <w:t xml:space="preserve">Anna Brown’s screams call for us to think of the </w:t>
      </w:r>
      <w:proofErr w:type="spellStart"/>
      <w:r w:rsidRPr="00FD1C04">
        <w:rPr>
          <w:rStyle w:val="StyleUnderline"/>
          <w:rFonts w:eastAsiaTheme="majorEastAsia"/>
          <w:highlight w:val="green"/>
        </w:rPr>
        <w:t>aurality</w:t>
      </w:r>
      <w:proofErr w:type="spellEnd"/>
      <w:r w:rsidRPr="00FD1C04">
        <w:rPr>
          <w:rStyle w:val="StyleUnderline"/>
          <w:rFonts w:eastAsiaTheme="majorEastAsia"/>
          <w:highlight w:val="green"/>
        </w:rPr>
        <w:t xml:space="preserve"> of agony, the acoustics of suffering</w:t>
      </w:r>
      <w:r w:rsidRPr="00FD1C04">
        <w:rPr>
          <w:rFonts w:ascii="Calibri" w:hAnsi="Calibri"/>
          <w:sz w:val="16"/>
          <w:highlight w:val="green"/>
        </w:rPr>
        <w:t>.</w:t>
      </w:r>
      <w:r w:rsidRPr="00D30E1D">
        <w:rPr>
          <w:rFonts w:ascii="Calibri" w:hAnsi="Calibri"/>
          <w:sz w:val="16"/>
        </w:rPr>
        <w:t xml:space="preserve"> What are the aural mechanisms that made it impossible for civil society to hear Anna Brown’s pain? What are the technologies that remix the tonalities of black people into criminalized speech? These thoughts on the acoustics of suffering are not to displace the visual for the aural, but instead to theorize how they form and invigorate each other. Put another way</w:t>
      </w:r>
      <w:r w:rsidRPr="00D30E1D">
        <w:rPr>
          <w:rStyle w:val="StyleUnderline"/>
          <w:rFonts w:eastAsiaTheme="majorEastAsia"/>
        </w:rPr>
        <w:t xml:space="preserve">, </w:t>
      </w:r>
      <w:r w:rsidRPr="00FD1C04">
        <w:rPr>
          <w:rStyle w:val="StyleUnderline"/>
          <w:rFonts w:eastAsiaTheme="majorEastAsia"/>
          <w:highlight w:val="green"/>
        </w:rPr>
        <w:t xml:space="preserve">anti-blackness is a structure where (black) skin speaks for itself and the body it encompasses, even when the black’s </w:t>
      </w:r>
      <w:proofErr w:type="spellStart"/>
      <w:r w:rsidRPr="00FD1C04">
        <w:rPr>
          <w:rStyle w:val="StyleUnderline"/>
          <w:rFonts w:eastAsiaTheme="majorEastAsia"/>
          <w:highlight w:val="green"/>
        </w:rPr>
        <w:t>subjecthood</w:t>
      </w:r>
      <w:proofErr w:type="spellEnd"/>
      <w:r w:rsidRPr="00FD1C04">
        <w:rPr>
          <w:rStyle w:val="StyleUnderline"/>
          <w:rFonts w:eastAsiaTheme="majorEastAsia"/>
          <w:highlight w:val="green"/>
        </w:rPr>
        <w:t xml:space="preserve"> is muted</w:t>
      </w:r>
      <w:r w:rsidRPr="00D30E1D">
        <w:rPr>
          <w:rStyle w:val="StyleUnderline"/>
          <w:rFonts w:eastAsiaTheme="majorEastAsia"/>
        </w:rPr>
        <w:t>.</w:t>
      </w:r>
      <w:r w:rsidRPr="00D30E1D">
        <w:rPr>
          <w:rStyle w:val="StyleUnderline"/>
          <w:rFonts w:eastAsiaTheme="majorEastAsia"/>
          <w:sz w:val="12"/>
        </w:rPr>
        <w:t xml:space="preserve">∂ </w:t>
      </w:r>
      <w:proofErr w:type="gramStart"/>
      <w:r w:rsidRPr="00D30E1D">
        <w:rPr>
          <w:rFonts w:ascii="Calibri" w:hAnsi="Calibri"/>
          <w:sz w:val="16"/>
        </w:rPr>
        <w:t>In</w:t>
      </w:r>
      <w:proofErr w:type="gramEnd"/>
      <w:r w:rsidRPr="00D30E1D">
        <w:rPr>
          <w:rFonts w:ascii="Calibri" w:hAnsi="Calibri"/>
          <w:sz w:val="16"/>
        </w:rPr>
        <w:t xml:space="preserve"> the darkness of space, one cannot hear you scream. Focusing on acoustics can offer a different sharpening of the cutting edge, a modality that allows us to tune into the unimaginable frequency of black thought. If it is impossible to hear the black (</w:t>
      </w:r>
      <w:proofErr w:type="spellStart"/>
      <w:r w:rsidRPr="00D30E1D">
        <w:rPr>
          <w:rFonts w:ascii="Calibri" w:hAnsi="Calibri"/>
          <w:sz w:val="16"/>
        </w:rPr>
        <w:t>aurality</w:t>
      </w:r>
      <w:proofErr w:type="spellEnd"/>
      <w:r w:rsidRPr="00D30E1D">
        <w:rPr>
          <w:rFonts w:ascii="Calibri" w:hAnsi="Calibri"/>
          <w:sz w:val="16"/>
        </w:rPr>
        <w:t>) and for the black to speak on its own terms (</w:t>
      </w:r>
      <w:proofErr w:type="spellStart"/>
      <w:r w:rsidRPr="00D30E1D">
        <w:rPr>
          <w:rFonts w:ascii="Calibri" w:hAnsi="Calibri"/>
          <w:sz w:val="16"/>
        </w:rPr>
        <w:t>orality</w:t>
      </w:r>
      <w:proofErr w:type="spellEnd"/>
      <w:r w:rsidRPr="00D30E1D">
        <w:rPr>
          <w:rFonts w:ascii="Calibri" w:hAnsi="Calibri"/>
          <w:sz w:val="16"/>
        </w:rPr>
        <w:t xml:space="preserve">), then to be heard in this world, we would have to break the laws of physics–ontologically speaking. This is another way of saying that the acoustics of suffering forces us to think of the impossibilities of harmony and, perhaps, the terrifying beauty of cacophony. In this way, the enlightenment of the ignorant shadows would not be the key to the future, but instead the reverberation of our revolutionary racket that clangs through civil society. </w:t>
      </w:r>
      <w:r w:rsidRPr="00FD1C04">
        <w:rPr>
          <w:rStyle w:val="StyleUnderline"/>
          <w:rFonts w:eastAsiaTheme="majorEastAsia"/>
          <w:highlight w:val="green"/>
        </w:rPr>
        <w:t>From the black hole of our subjectivity and into the screeching noise of this parasitic world, we scream that our lives, black life, matters until the final, paradigmatic quiet comes.</w:t>
      </w:r>
    </w:p>
    <w:p w:rsidR="001C1F59" w:rsidRDefault="001C1F59" w:rsidP="00491BB5">
      <w:pPr>
        <w:pStyle w:val="NormalWeb"/>
        <w:jc w:val="both"/>
        <w:rPr>
          <w:rStyle w:val="StyleUnderline"/>
          <w:rFonts w:eastAsiaTheme="majorEastAsia"/>
        </w:rPr>
      </w:pPr>
    </w:p>
    <w:p w:rsidR="001C1F59" w:rsidRDefault="001C1F59" w:rsidP="001C1F59">
      <w:pPr>
        <w:pStyle w:val="Heading3"/>
      </w:pPr>
      <w:r>
        <w:t>A2 TRANSRAGE</w:t>
      </w:r>
    </w:p>
    <w:p w:rsidR="001C1F59" w:rsidRPr="001C1F59" w:rsidRDefault="001C1F59" w:rsidP="001C1F59"/>
    <w:p w:rsidR="001C1F59" w:rsidRPr="001C1F59" w:rsidRDefault="001C1F59" w:rsidP="001C1F59">
      <w:pPr>
        <w:rPr>
          <w:b/>
        </w:rPr>
      </w:pPr>
      <w:r w:rsidRPr="001C1F59">
        <w:rPr>
          <w:b/>
        </w:rPr>
        <w:t xml:space="preserve">Centralizing racism is the first step to dealing with the issues forced on </w:t>
      </w:r>
      <w:proofErr w:type="gramStart"/>
      <w:r w:rsidRPr="001C1F59">
        <w:rPr>
          <w:b/>
        </w:rPr>
        <w:t>trans</w:t>
      </w:r>
      <w:proofErr w:type="gramEnd"/>
      <w:r w:rsidRPr="001C1F59">
        <w:rPr>
          <w:b/>
        </w:rPr>
        <w:t xml:space="preserve"> people of color. Their methodologies lack of racial analysis, whitewashes their understanding of how rage can implicate </w:t>
      </w:r>
      <w:proofErr w:type="gramStart"/>
      <w:r w:rsidRPr="001C1F59">
        <w:rPr>
          <w:b/>
        </w:rPr>
        <w:t>trans</w:t>
      </w:r>
      <w:proofErr w:type="gramEnd"/>
      <w:r w:rsidRPr="001C1F59">
        <w:rPr>
          <w:b/>
        </w:rPr>
        <w:t xml:space="preserve"> people of color on basis of racial violence</w:t>
      </w:r>
    </w:p>
    <w:p w:rsidR="001C1F59" w:rsidRPr="001C1F59" w:rsidRDefault="001C1F59" w:rsidP="001C1F59">
      <w:proofErr w:type="spellStart"/>
      <w:r w:rsidRPr="001C1F59">
        <w:t>Kortney</w:t>
      </w:r>
      <w:proofErr w:type="spellEnd"/>
      <w:r w:rsidRPr="001C1F59">
        <w:t xml:space="preserve"> Ryan</w:t>
      </w:r>
      <w:r w:rsidRPr="001C1F59">
        <w:rPr>
          <w:b/>
          <w:bCs/>
        </w:rPr>
        <w:t xml:space="preserve"> Ziegler</w:t>
      </w:r>
      <w:r w:rsidRPr="001C1F59">
        <w:t xml:space="preserve">, </w:t>
      </w:r>
      <w:proofErr w:type="spellStart"/>
      <w:r w:rsidRPr="001C1F59">
        <w:t>Ph.D</w:t>
      </w:r>
      <w:proofErr w:type="spellEnd"/>
      <w:r w:rsidRPr="001C1F59">
        <w:rPr>
          <w:b/>
          <w:bCs/>
        </w:rPr>
        <w:t xml:space="preserve"> 2013 </w:t>
      </w:r>
      <w:r w:rsidRPr="001C1F59">
        <w:t xml:space="preserve">is an award-winning filmmaker, writer and the first person to hold the Ph.D. in African American Studies from Northwestern University. He is also the writer and director of the groundbreaking feature-length documentary STILL BLACK: A Portrait of Black </w:t>
      </w:r>
      <w:proofErr w:type="spellStart"/>
      <w:r w:rsidRPr="001C1F59">
        <w:t>Transmen</w:t>
      </w:r>
      <w:proofErr w:type="spellEnd"/>
      <w:r w:rsidRPr="001C1F59">
        <w:t>. 01/19/2013 http://www.huffingtonpost.com/kortney-ryan-ziegler-phd/why-centering-race-in-transgender-advocacy-is-key-to-equality-for-all_b_2156775.html PM</w:t>
      </w:r>
      <w:r>
        <w:t>DTY)</w:t>
      </w:r>
    </w:p>
    <w:p w:rsidR="001C1F59" w:rsidRPr="001C1F59" w:rsidRDefault="001C1F59" w:rsidP="001C1F59">
      <w:pPr>
        <w:rPr>
          <w:bCs/>
        </w:rPr>
      </w:pPr>
    </w:p>
    <w:p w:rsidR="001C1F59" w:rsidRPr="001C1F59" w:rsidRDefault="001C1F59" w:rsidP="001C1F59">
      <w:r w:rsidRPr="001C1F59">
        <w:t xml:space="preserve">Since the first Transgender Day of Remembrance in 1998, </w:t>
      </w:r>
      <w:r w:rsidRPr="001C1F59">
        <w:rPr>
          <w:u w:val="single"/>
        </w:rPr>
        <w:t>the</w:t>
      </w:r>
      <w:r w:rsidRPr="001C1F59">
        <w:t xml:space="preserve"> violent d</w:t>
      </w:r>
      <w:r w:rsidRPr="001C1F59">
        <w:rPr>
          <w:u w:val="single"/>
        </w:rPr>
        <w:t xml:space="preserve">eaths of </w:t>
      </w:r>
      <w:proofErr w:type="gramStart"/>
      <w:r w:rsidRPr="001C1F59">
        <w:rPr>
          <w:u w:val="single"/>
        </w:rPr>
        <w:t>trans</w:t>
      </w:r>
      <w:proofErr w:type="gramEnd"/>
      <w:r w:rsidRPr="001C1F59">
        <w:rPr>
          <w:u w:val="single"/>
        </w:rPr>
        <w:t xml:space="preserve"> [people]</w:t>
      </w:r>
      <w:r w:rsidRPr="001C1F59">
        <w:t xml:space="preserve"> women </w:t>
      </w:r>
      <w:r w:rsidRPr="001C1F59">
        <w:rPr>
          <w:u w:val="single"/>
        </w:rPr>
        <w:t>of color have</w:t>
      </w:r>
      <w:r w:rsidRPr="001C1F59">
        <w:t xml:space="preserve"> unfortunately </w:t>
      </w:r>
      <w:r w:rsidRPr="001C1F59">
        <w:rPr>
          <w:u w:val="single"/>
        </w:rPr>
        <w:t>come to dominate the yearly event</w:t>
      </w:r>
      <w:r w:rsidRPr="001C1F59">
        <w:t xml:space="preserve"> designed </w:t>
      </w:r>
      <w:r w:rsidRPr="001C1F59">
        <w:rPr>
          <w:u w:val="single"/>
        </w:rPr>
        <w:t>to remember and celebrate the lives of those</w:t>
      </w:r>
      <w:r w:rsidRPr="001C1F59">
        <w:t xml:space="preserve"> who were </w:t>
      </w:r>
      <w:r w:rsidRPr="001C1F59">
        <w:rPr>
          <w:u w:val="single"/>
        </w:rPr>
        <w:t>victims</w:t>
      </w:r>
      <w:r w:rsidRPr="001C1F59">
        <w:t xml:space="preserve"> of </w:t>
      </w:r>
      <w:proofErr w:type="spellStart"/>
      <w:r w:rsidRPr="001C1F59">
        <w:t>transphobic</w:t>
      </w:r>
      <w:proofErr w:type="spellEnd"/>
      <w:r w:rsidRPr="001C1F59">
        <w:t xml:space="preserve"> murders. </w:t>
      </w:r>
      <w:r w:rsidRPr="001C1F59">
        <w:rPr>
          <w:u w:val="single"/>
        </w:rPr>
        <w:t>This year is no different as events</w:t>
      </w:r>
      <w:r w:rsidRPr="001C1F59">
        <w:t xml:space="preserve"> around the country </w:t>
      </w:r>
      <w:r w:rsidRPr="001C1F59">
        <w:rPr>
          <w:u w:val="single"/>
        </w:rPr>
        <w:t>are set out to mourn</w:t>
      </w:r>
      <w:r w:rsidRPr="001C1F59">
        <w:t xml:space="preserve"> recently deceased </w:t>
      </w:r>
      <w:proofErr w:type="gramStart"/>
      <w:r w:rsidRPr="001C1F59">
        <w:t>trans</w:t>
      </w:r>
      <w:proofErr w:type="gramEnd"/>
      <w:r w:rsidRPr="001C1F59">
        <w:t xml:space="preserve"> women of color, such as Brandy Martell, </w:t>
      </w:r>
      <w:proofErr w:type="spellStart"/>
      <w:r w:rsidRPr="001C1F59">
        <w:t>Coko</w:t>
      </w:r>
      <w:proofErr w:type="spellEnd"/>
      <w:r w:rsidRPr="001C1F59">
        <w:t xml:space="preserve"> Williams, Paige Clay and </w:t>
      </w:r>
      <w:proofErr w:type="spellStart"/>
      <w:r w:rsidRPr="001C1F59">
        <w:t>Deoni</w:t>
      </w:r>
      <w:proofErr w:type="spellEnd"/>
      <w:r w:rsidRPr="001C1F59">
        <w:t xml:space="preserve"> Jones -- all black women whose only crime was daring to live openly. Notwithstanding the recent advancements in the transgender movement, including the precedent set in extending employee protection rights to all members of the community, </w:t>
      </w:r>
      <w:r w:rsidRPr="001C1F59">
        <w:rPr>
          <w:u w:val="single"/>
        </w:rPr>
        <w:t>the deaths of these women continue to highlight the severe reality of injustice that trans people of color endure in the face of systemic racism, thus making it very clear that the goal of eradicating gender oppression as a necessary step in the transgender movement is one that is failing to keep trans people of color alive</w:t>
      </w:r>
      <w:r w:rsidRPr="001C1F59">
        <w:t xml:space="preserve">.¶ I do not need to stress the importance of </w:t>
      </w:r>
      <w:r w:rsidRPr="001C1F59">
        <w:rPr>
          <w:u w:val="single"/>
        </w:rPr>
        <w:t>Transgender Day of Remembrance as a viable act of visibility and resistance. However, it is not enough for us to simply mourn these victims; we have to take</w:t>
      </w:r>
      <w:r w:rsidRPr="001C1F59">
        <w:t xml:space="preserve"> the </w:t>
      </w:r>
      <w:r w:rsidRPr="001C1F59">
        <w:rPr>
          <w:u w:val="single"/>
        </w:rPr>
        <w:t>necessary steps to destroy the racist institutional barriers that perpetuate their deaths and not leave the burden of responsibility on communities of color</w:t>
      </w:r>
      <w:r w:rsidRPr="001C1F59">
        <w:t xml:space="preserve">. Instead, predominately white-led transgender advocacy </w:t>
      </w:r>
      <w:r w:rsidRPr="001C1F59">
        <w:rPr>
          <w:u w:val="single"/>
        </w:rPr>
        <w:t>organizations</w:t>
      </w:r>
      <w:r w:rsidRPr="001C1F59">
        <w:t xml:space="preserve">, which undoubtedly have the greatest access to resources, financial and otherwise, </w:t>
      </w:r>
      <w:r w:rsidRPr="001C1F59">
        <w:rPr>
          <w:u w:val="single"/>
        </w:rPr>
        <w:t xml:space="preserve">must begin </w:t>
      </w:r>
      <w:r w:rsidRPr="001C1F59">
        <w:t xml:space="preserve">to seriously consider the lives of the most vulnerable members of our community by </w:t>
      </w:r>
      <w:r w:rsidRPr="001C1F59">
        <w:rPr>
          <w:u w:val="single"/>
        </w:rPr>
        <w:t xml:space="preserve">developing and enforcing policy that takes an intersectional approach to the identities of trans [people] </w:t>
      </w:r>
      <w:r w:rsidRPr="001C1F59">
        <w:t>women</w:t>
      </w:r>
      <w:r w:rsidRPr="001C1F59">
        <w:rPr>
          <w:u w:val="single"/>
        </w:rPr>
        <w:t xml:space="preserve"> of color</w:t>
      </w:r>
      <w:r w:rsidRPr="001C1F59">
        <w:t xml:space="preserve">.¶ For one, </w:t>
      </w:r>
      <w:r w:rsidRPr="001C1F59">
        <w:rPr>
          <w:u w:val="single"/>
        </w:rPr>
        <w:t>a cogent understanding of the historical structural barriers that prohibit economic advancement for all people of color must form the basis of our advocacy</w:t>
      </w:r>
      <w:r w:rsidRPr="001C1F59">
        <w:t xml:space="preserve">. </w:t>
      </w:r>
      <w:r w:rsidRPr="001C1F59">
        <w:rPr>
          <w:u w:val="single"/>
        </w:rPr>
        <w:t xml:space="preserve">We cannot successfully implement laws and policy without focusing attention on the reality that the economic insecurity experienced by </w:t>
      </w:r>
      <w:proofErr w:type="gramStart"/>
      <w:r w:rsidRPr="001C1F59">
        <w:rPr>
          <w:u w:val="single"/>
        </w:rPr>
        <w:t>trans</w:t>
      </w:r>
      <w:proofErr w:type="gramEnd"/>
      <w:r w:rsidRPr="001C1F59">
        <w:rPr>
          <w:u w:val="single"/>
        </w:rPr>
        <w:t xml:space="preserve"> women of color is a product of systematic and cyclical poverty. In so doing we can then begin to thoughtfully create employment programs that are specifically targeted at trans people of color and our right to economic justice.</w:t>
      </w:r>
      <w:r w:rsidRPr="001C1F59">
        <w:t xml:space="preserve">¶ It also means understanding that unlike our white counterparts, we trans people of color suffer the stresses of racism and are more susceptible to physical ailments such as high blood pressure, mental illness, depression, etc. </w:t>
      </w:r>
      <w:r w:rsidRPr="001C1F59">
        <w:rPr>
          <w:u w:val="single"/>
        </w:rPr>
        <w:t>It is therefore important</w:t>
      </w:r>
      <w:r w:rsidRPr="001C1F59">
        <w:t xml:space="preserve"> not only to build energy around the need to access health care related to hormones and transition-associated surgeries, but </w:t>
      </w:r>
      <w:r w:rsidRPr="001C1F59">
        <w:rPr>
          <w:u w:val="single"/>
        </w:rPr>
        <w:t>to give attention to</w:t>
      </w:r>
      <w:r w:rsidRPr="001C1F59">
        <w:t xml:space="preserve"> culturally competent and </w:t>
      </w:r>
      <w:r w:rsidRPr="001C1F59">
        <w:rPr>
          <w:u w:val="single"/>
        </w:rPr>
        <w:t xml:space="preserve">affordable health care that considers racial oppression </w:t>
      </w:r>
      <w:r w:rsidRPr="001C1F59">
        <w:t xml:space="preserve">and the state of "dis-ease" it fosters. Our health is our greatest defense in keeping </w:t>
      </w:r>
      <w:proofErr w:type="gramStart"/>
      <w:r w:rsidRPr="001C1F59">
        <w:t>trans</w:t>
      </w:r>
      <w:proofErr w:type="gramEnd"/>
      <w:r w:rsidRPr="001C1F59">
        <w:t xml:space="preserve"> communities of color alive and thriving.¶ Furthermore, </w:t>
      </w:r>
      <w:r w:rsidRPr="001C1F59">
        <w:rPr>
          <w:u w:val="single"/>
        </w:rPr>
        <w:t>by centralizing race, transgender advocates can begin to chip away at the educational disparities experienced by trans youth of color</w:t>
      </w:r>
      <w:r w:rsidRPr="001C1F59">
        <w:t xml:space="preserve">. The </w:t>
      </w:r>
      <w:r w:rsidRPr="001C1F59">
        <w:rPr>
          <w:u w:val="single"/>
        </w:rPr>
        <w:t>fear of harassment</w:t>
      </w:r>
      <w:r w:rsidRPr="001C1F59">
        <w:t xml:space="preserve"> on the basis of not only gender-nonconformity but racial discrimination </w:t>
      </w:r>
      <w:r w:rsidRPr="001C1F59">
        <w:rPr>
          <w:u w:val="single"/>
        </w:rPr>
        <w:t>has forced many trans youth of color to suffer</w:t>
      </w:r>
      <w:r w:rsidRPr="001C1F59">
        <w:t xml:space="preserve"> through </w:t>
      </w:r>
      <w:r w:rsidRPr="001C1F59">
        <w:rPr>
          <w:u w:val="single"/>
        </w:rPr>
        <w:t>bullying</w:t>
      </w:r>
      <w:r w:rsidRPr="001C1F59">
        <w:t xml:space="preserve"> as an expected consequence </w:t>
      </w:r>
      <w:r w:rsidRPr="001C1F59">
        <w:rPr>
          <w:u w:val="single"/>
        </w:rPr>
        <w:t>or drop out of school altogether</w:t>
      </w:r>
      <w:r w:rsidRPr="001C1F59">
        <w:t xml:space="preserve">, ultimately </w:t>
      </w:r>
      <w:r w:rsidRPr="001C1F59">
        <w:rPr>
          <w:u w:val="single"/>
        </w:rPr>
        <w:t>furthering the gap in economic advancement</w:t>
      </w:r>
      <w:r w:rsidRPr="001C1F59">
        <w:t xml:space="preserve">. In creating safe spaces for </w:t>
      </w:r>
      <w:proofErr w:type="gramStart"/>
      <w:r w:rsidRPr="001C1F59">
        <w:t>trans</w:t>
      </w:r>
      <w:proofErr w:type="gramEnd"/>
      <w:r w:rsidRPr="001C1F59">
        <w:t xml:space="preserve"> youth of color, specifically girls, </w:t>
      </w:r>
      <w:r w:rsidRPr="001C1F59">
        <w:rPr>
          <w:u w:val="single"/>
        </w:rPr>
        <w:t>we have to cultivate an environment that honors and values their race as well as their gender orientation</w:t>
      </w:r>
      <w:r w:rsidRPr="001C1F59">
        <w:t xml:space="preserve">.¶ While transgender folks celebrate the recent gains of the movement, we cannot forget that transgender people of color have limited access to those gains. </w:t>
      </w:r>
      <w:r w:rsidRPr="001C1F59">
        <w:rPr>
          <w:u w:val="single"/>
        </w:rPr>
        <w:t>If striving for the equal recognition of all transgender people is our goal, then the steps that ensure the longevity of trans people of color cannot remain secondary to our mission.</w:t>
      </w:r>
      <w:r w:rsidRPr="001C1F59">
        <w:t>¶ Let us celebrate this on Nov. 20.</w:t>
      </w:r>
    </w:p>
    <w:p w:rsidR="001C1F59" w:rsidRPr="001C1F59" w:rsidRDefault="001C1F59" w:rsidP="001C1F59"/>
    <w:p w:rsidR="001C1F59" w:rsidRPr="001C1F59" w:rsidRDefault="001C1F59" w:rsidP="001C1F59">
      <w:pPr>
        <w:rPr>
          <w:b/>
        </w:rPr>
      </w:pPr>
      <w:r w:rsidRPr="001C1F59">
        <w:rPr>
          <w:b/>
        </w:rPr>
        <w:t xml:space="preserve">There method of trans-rage homogenizes trans-people of color by assuming that every trans-person has access to the ability to rage, this serves an independent </w:t>
      </w:r>
      <w:proofErr w:type="spellStart"/>
      <w:r w:rsidRPr="001C1F59">
        <w:rPr>
          <w:b/>
        </w:rPr>
        <w:t>disad</w:t>
      </w:r>
      <w:proofErr w:type="spellEnd"/>
      <w:r w:rsidRPr="001C1F59">
        <w:rPr>
          <w:b/>
        </w:rPr>
        <w:t xml:space="preserve"> to their methodology and accessibility becomes a multiplier for this indict instead of being for all trans-people it becomes a method for white trans-people only whitewashing there method </w:t>
      </w:r>
    </w:p>
    <w:p w:rsidR="001C1F59" w:rsidRPr="001C1F59" w:rsidRDefault="001C1F59" w:rsidP="001C1F59">
      <w:proofErr w:type="spellStart"/>
      <w:r w:rsidRPr="001C1F59">
        <w:t>Kortney</w:t>
      </w:r>
      <w:proofErr w:type="spellEnd"/>
      <w:r w:rsidRPr="001C1F59">
        <w:t xml:space="preserve"> Ryan</w:t>
      </w:r>
      <w:r w:rsidRPr="001C1F59">
        <w:rPr>
          <w:b/>
          <w:bCs/>
        </w:rPr>
        <w:t xml:space="preserve"> Ziegler</w:t>
      </w:r>
      <w:r w:rsidRPr="001C1F59">
        <w:t xml:space="preserve">, </w:t>
      </w:r>
      <w:proofErr w:type="spellStart"/>
      <w:r w:rsidRPr="001C1F59">
        <w:t>Ph.D</w:t>
      </w:r>
      <w:proofErr w:type="spellEnd"/>
      <w:r w:rsidRPr="001C1F59">
        <w:rPr>
          <w:b/>
          <w:bCs/>
        </w:rPr>
        <w:t xml:space="preserve"> 2013 </w:t>
      </w:r>
      <w:r w:rsidRPr="001C1F59">
        <w:t xml:space="preserve">is an award-winning filmmaker, writer and the first person to hold the Ph.D. in African American Studies from Northwestern University. He is also the writer and director of the groundbreaking feature-length documentary STILL BLACK: A Portrait of Black </w:t>
      </w:r>
      <w:proofErr w:type="spellStart"/>
      <w:r w:rsidRPr="001C1F59">
        <w:t>Transmen</w:t>
      </w:r>
      <w:proofErr w:type="spellEnd"/>
      <w:r w:rsidRPr="001C1F59">
        <w:t>. 01/19/2013 http://www.huffingtonpost.com/kortney-ryan-ziegler-phd/uses-of-black-trans-male-anger_b_3065450.html PM</w:t>
      </w:r>
      <w:r>
        <w:t>DTY)</w:t>
      </w:r>
    </w:p>
    <w:p w:rsidR="001C1F59" w:rsidRDefault="001C1F59" w:rsidP="001C1F59">
      <w:r w:rsidRPr="001C1F59">
        <w:t xml:space="preserve">As the months passed by and my body further masculinized, my confidence was slowly displaced by strong feelings of anger. </w:t>
      </w:r>
      <w:r w:rsidRPr="001C1F59">
        <w:rPr>
          <w:u w:val="single"/>
        </w:rPr>
        <w:t>My sense of pride became muddied by the societal expectations of black masculinity</w:t>
      </w:r>
      <w:r w:rsidRPr="001C1F59">
        <w:t>, specifically the racist assumption t</w:t>
      </w:r>
      <w:r w:rsidRPr="001C1F59">
        <w:rPr>
          <w:u w:val="single"/>
        </w:rPr>
        <w:t>hat black men are full of rage and prone to violence</w:t>
      </w:r>
      <w:r w:rsidRPr="001C1F59">
        <w:t xml:space="preserve">. This became extremely evident in the new ways </w:t>
      </w:r>
      <w:r w:rsidRPr="001C1F59">
        <w:rPr>
          <w:u w:val="single"/>
        </w:rPr>
        <w:t>my body was policed by others</w:t>
      </w:r>
      <w:r w:rsidRPr="001C1F59">
        <w:t xml:space="preserve">. Whenever I spoke up, asserted myself or failed to make those around me feel safe through complacency, </w:t>
      </w:r>
      <w:r w:rsidRPr="001C1F59">
        <w:rPr>
          <w:u w:val="single"/>
        </w:rPr>
        <w:t>I became the physically threatening angry black male</w:t>
      </w:r>
      <w:r w:rsidRPr="001C1F59">
        <w:t xml:space="preserve">. This realization intensified my anger, but I quickly learned to contain my rage in ways that I never had to before, lest I become the dangerous stereotype that I knew I wasn't.¶ </w:t>
      </w:r>
      <w:r w:rsidRPr="001C1F59">
        <w:rPr>
          <w:u w:val="single"/>
        </w:rPr>
        <w:t>Beyond the unexpected racist assumptions about my identity</w:t>
      </w:r>
      <w:r w:rsidRPr="001C1F59">
        <w:t xml:space="preserve"> from acquaintances and strangers, </w:t>
      </w:r>
      <w:r w:rsidRPr="001C1F59">
        <w:rPr>
          <w:u w:val="single"/>
        </w:rPr>
        <w:t>my personal relationships experienced their own type of transition</w:t>
      </w:r>
      <w:r w:rsidRPr="001C1F59">
        <w:t xml:space="preserve">. I remember when a friendly debate about politics with a friend turned into a tense disagreement. As prideful intellectuals, </w:t>
      </w:r>
      <w:r w:rsidRPr="001C1F59">
        <w:rPr>
          <w:u w:val="single"/>
        </w:rPr>
        <w:t>we both vehemently defended our beliefs, but</w:t>
      </w:r>
      <w:r w:rsidRPr="001C1F59">
        <w:t xml:space="preserve"> our differing views quickly turned ugly when </w:t>
      </w:r>
      <w:r w:rsidRPr="001C1F59">
        <w:rPr>
          <w:u w:val="single"/>
        </w:rPr>
        <w:t>I was taken aback by my friend's reminder that "testosterone is really making you angry."</w:t>
      </w:r>
      <w:r w:rsidRPr="001C1F59">
        <w:t xml:space="preserve"> Although I wanted to inform my friend of the fallacy of her statement, the conversation ended right there, but not before I profusely apologized and shamefully agreed that perhaps my anger was displaced and unnecessary.¶ Although I had already learned that as a black male, </w:t>
      </w:r>
      <w:r w:rsidRPr="001C1F59">
        <w:rPr>
          <w:u w:val="single"/>
        </w:rPr>
        <w:t>I had little room to express anger, for fear of the potentially harmful repercussions</w:t>
      </w:r>
      <w:r w:rsidRPr="001C1F59">
        <w:t xml:space="preserve">, what became even clearer to me is that as a black transgender male, </w:t>
      </w:r>
      <w:r w:rsidRPr="001C1F59">
        <w:rPr>
          <w:u w:val="single"/>
        </w:rPr>
        <w:t>I have even less room to be angry</w:t>
      </w:r>
      <w:r w:rsidRPr="001C1F59">
        <w:t xml:space="preserve">. Simply put, thanks to unfortunate societal assumptions of brute masculinity and the damaging myth of aggression as a result of synthetic hormone use, others sometimes interpret our expressions of anger and frustration as inauthentic, in effect preventing potentially healthy and constructive uses of anger in our ongoing process of self-fashioning.¶ </w:t>
      </w:r>
      <w:r w:rsidRPr="001C1F59">
        <w:rPr>
          <w:u w:val="single"/>
        </w:rPr>
        <w:t>In order for black trans men to move past the limitations of this binary, it is important for us to recognize that our anger is indeed real and is possible to manage within a society that breeds hostility toward our existence</w:t>
      </w:r>
      <w:r w:rsidRPr="001C1F59">
        <w:t>. The angry black male that we are perceived to be should not disavow the reality that is our personhood and humanity, and we must seek out healthy ways to reject this distorted image of our identity. This means being aware of our feelings of frustration, rage and resentment and understanding the situations that can provoke those emotions. I</w:t>
      </w:r>
      <w:r w:rsidRPr="001C1F59">
        <w:rPr>
          <w:u w:val="single"/>
        </w:rPr>
        <w:t>n other words, use your anger to discover yourself</w:t>
      </w:r>
      <w:r w:rsidRPr="001C1F59">
        <w:t xml:space="preserve">.¶ I am now almost three years into my medical transition and am still learning to navigate the boundaries of my anger through the process of self-discovery. I found out that with exercise, a strong focus on my writing and the use of therapy, I can manage my anger, though it is not always easy. </w:t>
      </w:r>
      <w:r w:rsidRPr="001C1F59">
        <w:rPr>
          <w:u w:val="single"/>
        </w:rPr>
        <w:t>Unfortunately, my recent inability to find solid employment has catapulted me into a depression that is fed by emotional rage</w:t>
      </w:r>
      <w:r w:rsidRPr="001C1F59">
        <w:t xml:space="preserve">, and I sometimes lash out at my loved ones or rely on self-destructive vices to provide a false sense of calm. However, </w:t>
      </w:r>
      <w:r w:rsidRPr="001C1F59">
        <w:rPr>
          <w:u w:val="single"/>
        </w:rPr>
        <w:t xml:space="preserve">I </w:t>
      </w:r>
      <w:r w:rsidRPr="001C1F59">
        <w:t xml:space="preserve">always </w:t>
      </w:r>
      <w:r w:rsidRPr="001C1F59">
        <w:rPr>
          <w:u w:val="single"/>
        </w:rPr>
        <w:t>1</w:t>
      </w:r>
      <w:r w:rsidRPr="001C1F59">
        <w:t xml:space="preserve"> and away from the most vulnerable people in my life, </w:t>
      </w:r>
      <w:r w:rsidRPr="001C1F59">
        <w:rPr>
          <w:u w:val="single"/>
        </w:rPr>
        <w:t>to prevent irreparable damage</w:t>
      </w:r>
      <w:r w:rsidRPr="001C1F59">
        <w:t xml:space="preserve">.¶ </w:t>
      </w:r>
    </w:p>
    <w:p w:rsidR="001C1F59" w:rsidRDefault="001C1F59" w:rsidP="001C1F59">
      <w:pPr>
        <w:pStyle w:val="Heading3"/>
      </w:pPr>
      <w:r>
        <w:t>A2 PSYCHO-ANALYSIS</w:t>
      </w:r>
    </w:p>
    <w:p w:rsidR="001C1F59" w:rsidRPr="001C1F59" w:rsidRDefault="001C1F59" w:rsidP="001C1F59">
      <w:pPr>
        <w:rPr>
          <w:b/>
          <w:bCs/>
          <w:iCs/>
        </w:rPr>
      </w:pPr>
      <w:r w:rsidRPr="001C1F59">
        <w:rPr>
          <w:b/>
          <w:bCs/>
          <w:iCs/>
        </w:rPr>
        <w:t>Their philosophical deployment of psychology is rooted in the traditional, white psychological research are inherently racist and stem from a Eurocentric mindset. This invalidates their claims behind their cards, as they stem from a flawed and racist foundation</w:t>
      </w:r>
    </w:p>
    <w:p w:rsidR="001C1F59" w:rsidRPr="001C1F59" w:rsidRDefault="001C1F59" w:rsidP="001C1F59">
      <w:r w:rsidRPr="001C1F59">
        <w:rPr>
          <w:b/>
        </w:rPr>
        <w:t xml:space="preserve">A </w:t>
      </w:r>
      <w:proofErr w:type="spellStart"/>
      <w:r w:rsidRPr="001C1F59">
        <w:rPr>
          <w:b/>
        </w:rPr>
        <w:t>kbar</w:t>
      </w:r>
      <w:proofErr w:type="spellEnd"/>
      <w:r w:rsidRPr="001C1F59">
        <w:t xml:space="preserve">, </w:t>
      </w:r>
      <w:proofErr w:type="spellStart"/>
      <w:r w:rsidRPr="001C1F59">
        <w:t>Naim</w:t>
      </w:r>
      <w:proofErr w:type="spellEnd"/>
      <w:r w:rsidRPr="001C1F59">
        <w:t xml:space="preserve"> </w:t>
      </w:r>
      <w:r w:rsidRPr="001C1F59">
        <w:rPr>
          <w:b/>
        </w:rPr>
        <w:t>1990</w:t>
      </w:r>
      <w:r w:rsidRPr="001C1F59">
        <w:t>, Professor of Psychology at Florida State University, Evolution of Human Psychology For African-Americans, Akbar Papers</w:t>
      </w:r>
    </w:p>
    <w:p w:rsidR="001C1F59" w:rsidRPr="001C1F59" w:rsidRDefault="001C1F59" w:rsidP="001C1F59">
      <w:pPr>
        <w:rPr>
          <w:b/>
          <w:u w:val="single"/>
        </w:rPr>
      </w:pPr>
      <w:r w:rsidRPr="001C1F59">
        <w:t xml:space="preserve">Even a casual observation of the history of psychology </w:t>
      </w:r>
      <w:proofErr w:type="spellStart"/>
      <w:r w:rsidRPr="001C1F59">
        <w:t>wiII</w:t>
      </w:r>
      <w:proofErr w:type="spellEnd"/>
      <w:r w:rsidRPr="001C1F59">
        <w:t xml:space="preserve"> well-demonstrate that the volumes of psychological literature from the last 100 years have been based on observations primarily on Europeans, exclusively Caucasian, predominantly male and overwhelmingly middle class. Thomas and </w:t>
      </w:r>
      <w:proofErr w:type="spellStart"/>
      <w:r w:rsidRPr="001C1F59">
        <w:t>Sillen</w:t>
      </w:r>
      <w:proofErr w:type="spellEnd"/>
      <w:r w:rsidRPr="001C1F59">
        <w:t xml:space="preserve"> (1972) have well demonstrated this fact in their extensive review of Racism and </w:t>
      </w:r>
      <w:proofErr w:type="spellStart"/>
      <w:r w:rsidRPr="001C1F59">
        <w:t>Psychiatry.</w:t>
      </w:r>
      <w:r w:rsidRPr="001C1F59">
        <w:rPr>
          <w:b/>
          <w:u w:val="single"/>
        </w:rPr>
        <w:t>The</w:t>
      </w:r>
      <w:proofErr w:type="spellEnd"/>
      <w:r w:rsidRPr="001C1F59">
        <w:rPr>
          <w:b/>
          <w:u w:val="single"/>
        </w:rPr>
        <w:t xml:space="preserve"> formulations of such notable thinkers who have shaped the thought of Euro-American psychology such </w:t>
      </w:r>
      <w:proofErr w:type="spellStart"/>
      <w:r w:rsidRPr="001C1F59">
        <w:rPr>
          <w:b/>
          <w:u w:val="single"/>
        </w:rPr>
        <w:t>as</w:t>
      </w:r>
      <w:r w:rsidRPr="001C1F59">
        <w:t>Sigmund</w:t>
      </w:r>
      <w:proofErr w:type="spellEnd"/>
      <w:r w:rsidRPr="001C1F59">
        <w:t xml:space="preserve"> </w:t>
      </w:r>
      <w:r w:rsidRPr="001C1F59">
        <w:rPr>
          <w:iCs/>
          <w:u w:val="single"/>
        </w:rPr>
        <w:t>Freud</w:t>
      </w:r>
      <w:r w:rsidRPr="001C1F59">
        <w:t xml:space="preserve">(I 953), G. Stanley Hall (1904), Carl </w:t>
      </w:r>
      <w:r w:rsidRPr="001C1F59">
        <w:rPr>
          <w:iCs/>
          <w:u w:val="single"/>
        </w:rPr>
        <w:t>Jung</w:t>
      </w:r>
      <w:r w:rsidRPr="001C1F59">
        <w:t>(1953), William McDougall (1908)</w:t>
      </w:r>
      <w:proofErr w:type="spellStart"/>
      <w:r w:rsidRPr="001C1F59">
        <w:rPr>
          <w:iCs/>
          <w:u w:val="single"/>
        </w:rPr>
        <w:t>and</w:t>
      </w:r>
      <w:r w:rsidRPr="001C1F59">
        <w:t>B</w:t>
      </w:r>
      <w:proofErr w:type="spellEnd"/>
      <w:r w:rsidRPr="001C1F59">
        <w:t xml:space="preserve">. F. </w:t>
      </w:r>
      <w:proofErr w:type="gramStart"/>
      <w:r w:rsidRPr="001C1F59">
        <w:rPr>
          <w:iCs/>
          <w:u w:val="single"/>
        </w:rPr>
        <w:t>Skinner</w:t>
      </w:r>
      <w:r w:rsidRPr="001C1F59">
        <w:t>(</w:t>
      </w:r>
      <w:proofErr w:type="gramEnd"/>
      <w:r w:rsidRPr="001C1F59">
        <w:t xml:space="preserve">1971) </w:t>
      </w:r>
      <w:proofErr w:type="spellStart"/>
      <w:r w:rsidRPr="001C1F59">
        <w:t>have</w:t>
      </w:r>
      <w:r w:rsidRPr="001C1F59">
        <w:rPr>
          <w:b/>
          <w:u w:val="single"/>
        </w:rPr>
        <w:t>all</w:t>
      </w:r>
      <w:proofErr w:type="spellEnd"/>
      <w:r w:rsidRPr="001C1F59">
        <w:rPr>
          <w:b/>
          <w:u w:val="single"/>
        </w:rPr>
        <w:t xml:space="preserve"> directly or indirectly asserted the superiority of European races over non-European races</w:t>
      </w:r>
      <w:r w:rsidRPr="001C1F59">
        <w:t xml:space="preserve">. </w:t>
      </w:r>
      <w:r w:rsidRPr="001C1F59">
        <w:rPr>
          <w:b/>
          <w:u w:val="single"/>
        </w:rPr>
        <w:t xml:space="preserve">Despite the diversity of the so-called "Schools" of Western psychology, they seem to merge unequivocally in their assumption of the Euro-centric point of view and the superiority of people of European descent. It is not surprising that the conclusions reached from the application of their concepts and methods have concluded the invariable inferiority of non-Caucasian </w:t>
      </w:r>
      <w:proofErr w:type="spellStart"/>
      <w:r w:rsidRPr="001C1F59">
        <w:rPr>
          <w:b/>
          <w:u w:val="single"/>
        </w:rPr>
        <w:t>peoples.</w:t>
      </w:r>
      <w:r w:rsidRPr="001C1F59">
        <w:t>The</w:t>
      </w:r>
      <w:proofErr w:type="spellEnd"/>
      <w:r w:rsidRPr="001C1F59">
        <w:t xml:space="preserve"> use of this Eurocentric reference point by non-European (Caucasian) observers has resulted in many non-Caucasian observers having become advocates of their own inferiority. </w:t>
      </w:r>
      <w:r w:rsidRPr="001C1F59">
        <w:rPr>
          <w:b/>
          <w:u w:val="single"/>
        </w:rPr>
        <w:t xml:space="preserve">It is for this reason that many so-called "black psychologists" have been identified with the same racist tradition that has characterized the majority of Western psychology and its research findings. Such findings have obsessively dealt with the alleged </w:t>
      </w:r>
      <w:proofErr w:type="spellStart"/>
      <w:r w:rsidRPr="001C1F59">
        <w:rPr>
          <w:b/>
          <w:u w:val="single"/>
        </w:rPr>
        <w:t>self rejection</w:t>
      </w:r>
      <w:proofErr w:type="spellEnd"/>
      <w:r w:rsidRPr="001C1F59">
        <w:rPr>
          <w:b/>
          <w:u w:val="single"/>
        </w:rPr>
        <w:t xml:space="preserve">, inferior intellect, defective families and contorted motivations of African Americans. </w:t>
      </w:r>
      <w:r w:rsidRPr="001C1F59">
        <w:t xml:space="preserve">These conclusions are not unlike the typical conclusions of the European American psychologist. As I have observed elsewhere (Weems, 1973): </w:t>
      </w:r>
      <w:r w:rsidRPr="001C1F59">
        <w:rPr>
          <w:b/>
          <w:u w:val="single"/>
        </w:rPr>
        <w:t xml:space="preserve">The logical fallacy in this inappropriate attribution of nonnative statements about non-white people is the assumption that </w:t>
      </w:r>
      <w:proofErr w:type="spellStart"/>
      <w:r w:rsidRPr="001C1F59">
        <w:rPr>
          <w:b/>
          <w:u w:val="single"/>
        </w:rPr>
        <w:t>tobe</w:t>
      </w:r>
      <w:proofErr w:type="spellEnd"/>
      <w:r w:rsidRPr="001C1F59">
        <w:rPr>
          <w:b/>
          <w:u w:val="single"/>
        </w:rPr>
        <w:t xml:space="preserve"> </w:t>
      </w:r>
      <w:proofErr w:type="gramStart"/>
      <w:r w:rsidRPr="001C1F59">
        <w:rPr>
          <w:b/>
          <w:u w:val="single"/>
        </w:rPr>
        <w:t>intelligent</w:t>
      </w:r>
      <w:r w:rsidRPr="001C1F59">
        <w:t>(</w:t>
      </w:r>
      <w:proofErr w:type="gramEnd"/>
      <w:r w:rsidRPr="001C1F59">
        <w:t>or for that matter, psychologically healthy in general)</w:t>
      </w:r>
      <w:r w:rsidRPr="001C1F59">
        <w:rPr>
          <w:b/>
          <w:u w:val="single"/>
        </w:rPr>
        <w:t>is to act like a European rather than as an agent of your own culture.</w:t>
      </w:r>
    </w:p>
    <w:p w:rsidR="001C1F59" w:rsidRPr="001C1F59" w:rsidRDefault="001C1F59" w:rsidP="001C1F59"/>
    <w:p w:rsidR="001C1F59" w:rsidRPr="001C1F59" w:rsidRDefault="001C1F59" w:rsidP="001C1F59"/>
    <w:p w:rsidR="001C1F59" w:rsidRPr="001C1F59" w:rsidRDefault="001C1F59" w:rsidP="001C1F59"/>
    <w:p w:rsidR="00751CF9" w:rsidRPr="0074573C" w:rsidRDefault="00751CF9" w:rsidP="00751CF9"/>
    <w:p w:rsidR="00751CF9" w:rsidRPr="00751CF9" w:rsidRDefault="00751CF9" w:rsidP="00751CF9"/>
    <w:p w:rsidR="00D16B37" w:rsidRDefault="00D16B37" w:rsidP="00D16B37"/>
    <w:p w:rsidR="00D16B37" w:rsidRPr="00D16B37" w:rsidRDefault="00D16B37" w:rsidP="00D16B37"/>
    <w:p w:rsidR="00D16B37" w:rsidRDefault="00D16B37" w:rsidP="00E05770">
      <w:pPr>
        <w:autoSpaceDE w:val="0"/>
        <w:autoSpaceDN w:val="0"/>
        <w:adjustRightInd w:val="0"/>
        <w:spacing w:after="0" w:line="240" w:lineRule="auto"/>
        <w:jc w:val="both"/>
        <w:rPr>
          <w:iCs/>
          <w:u w:val="thick"/>
        </w:rPr>
      </w:pPr>
    </w:p>
    <w:p w:rsidR="00D16B37" w:rsidRDefault="00D16B37" w:rsidP="00E05770">
      <w:pPr>
        <w:autoSpaceDE w:val="0"/>
        <w:autoSpaceDN w:val="0"/>
        <w:adjustRightInd w:val="0"/>
        <w:spacing w:after="0" w:line="240" w:lineRule="auto"/>
        <w:jc w:val="both"/>
        <w:rPr>
          <w:iCs/>
          <w:u w:val="thick"/>
        </w:rPr>
      </w:pPr>
    </w:p>
    <w:p w:rsidR="00E05770" w:rsidRDefault="00E05770" w:rsidP="00E05770">
      <w:pPr>
        <w:autoSpaceDE w:val="0"/>
        <w:autoSpaceDN w:val="0"/>
        <w:adjustRightInd w:val="0"/>
        <w:spacing w:after="0" w:line="240" w:lineRule="auto"/>
        <w:jc w:val="both"/>
        <w:rPr>
          <w:iCs/>
          <w:u w:val="thick"/>
        </w:rPr>
      </w:pPr>
    </w:p>
    <w:p w:rsidR="00E05770" w:rsidRPr="00E05770" w:rsidRDefault="00E05770" w:rsidP="00E05770"/>
    <w:p w:rsidR="00E05770" w:rsidRDefault="00E05770" w:rsidP="00E05770"/>
    <w:p w:rsidR="00E05770" w:rsidRPr="009436B2" w:rsidRDefault="00E05770" w:rsidP="00E05770"/>
    <w:p w:rsidR="00E05770" w:rsidRPr="009436B2" w:rsidRDefault="00E05770" w:rsidP="00E05770"/>
    <w:p w:rsidR="00E05770" w:rsidRPr="009436B2" w:rsidRDefault="00E05770" w:rsidP="00E05770"/>
    <w:p w:rsidR="00E05770" w:rsidRPr="009436B2" w:rsidRDefault="00E05770" w:rsidP="00E05770"/>
    <w:p w:rsidR="00E05770" w:rsidRPr="009436B2" w:rsidRDefault="00E05770" w:rsidP="00E05770"/>
    <w:p w:rsidR="00E05770" w:rsidRDefault="00E05770" w:rsidP="00E05770">
      <w:pPr>
        <w:spacing w:after="200" w:line="240" w:lineRule="auto"/>
        <w:jc w:val="both"/>
        <w:rPr>
          <w:rFonts w:ascii="Calibri" w:eastAsia="Times New Roman" w:hAnsi="Calibri" w:cs="Times New Roman"/>
          <w:sz w:val="16"/>
          <w:szCs w:val="16"/>
        </w:rPr>
      </w:pPr>
    </w:p>
    <w:p w:rsidR="0074573C" w:rsidRDefault="006F5826" w:rsidP="0074573C">
      <w:pPr>
        <w:pStyle w:val="Heading1"/>
      </w:pPr>
      <w:r>
        <w:t>2NC CARDS</w:t>
      </w:r>
    </w:p>
    <w:p w:rsidR="0074573C" w:rsidRDefault="0074573C" w:rsidP="0074573C"/>
    <w:p w:rsidR="0074573C" w:rsidRDefault="0074573C" w:rsidP="0074573C">
      <w:pPr>
        <w:pStyle w:val="Heading2"/>
      </w:pPr>
      <w:r>
        <w:t>Top-Shelf Social Death Block</w:t>
      </w:r>
    </w:p>
    <w:p w:rsidR="0074573C" w:rsidRPr="00C04086" w:rsidRDefault="0074573C" w:rsidP="0074573C">
      <w:pPr>
        <w:pStyle w:val="Heading4"/>
      </w:pPr>
      <w:r w:rsidRPr="00C04086">
        <w:t>Psychoanalytic theory trumps vague causal claims of psychology in the instance of double consciousness. None of the 2AC’s arguments about agency or the possibility of deconstructing the white psyche are responsive to our claims about the nature of black suffering</w:t>
      </w:r>
    </w:p>
    <w:p w:rsidR="0074573C" w:rsidRPr="00C04086" w:rsidRDefault="0074573C" w:rsidP="0074573C">
      <w:pPr>
        <w:pStyle w:val="Heading4"/>
      </w:pPr>
      <w:r w:rsidRPr="00C04086">
        <w:t>The gratuitous suffering that the Slave endures is tied to the loss of identity and the capacity to articulate oneself as a subject within the terrain of Humanism in the middle passage. This constant state of violence has no redress because the joy that the white subject receives from doing violence to blackness exceeds utility--- there is no reason for it beyond a sadistic drive to shore up the walls of sovereign white subjectivity with the absolute un</w:t>
      </w:r>
      <w:r>
        <w:t>-</w:t>
      </w:r>
      <w:r w:rsidRPr="00C04086">
        <w:t>sovereignty of the black body.</w:t>
      </w:r>
    </w:p>
    <w:p w:rsidR="0074573C" w:rsidRPr="00C04086" w:rsidRDefault="0074573C" w:rsidP="0074573C">
      <w:pPr>
        <w:pStyle w:val="Heading4"/>
      </w:pPr>
      <w:r w:rsidRPr="00C04086">
        <w:t>On the level of the real the Slave is magnetized to bullets and on the level of the symbolic and within our imaginary it gets marked as aids, violence, and death.</w:t>
      </w:r>
    </w:p>
    <w:p w:rsidR="0074573C" w:rsidRPr="00C04086" w:rsidRDefault="0074573C" w:rsidP="0074573C">
      <w:pPr>
        <w:pStyle w:val="Heading4"/>
      </w:pPr>
      <w:r w:rsidRPr="00C04086">
        <w:t>Within this anti-black structure you have to ask a larger claim of liberation than that of agency—</w:t>
      </w:r>
      <w:r w:rsidRPr="00C04086">
        <w:rPr>
          <w:u w:val="single"/>
        </w:rPr>
        <w:t>a descrip</w:t>
      </w:r>
      <w:r>
        <w:rPr>
          <w:u w:val="single"/>
        </w:rPr>
        <w:t xml:space="preserve">tion of the ability </w:t>
      </w:r>
      <w:r w:rsidRPr="00C04086">
        <w:rPr>
          <w:u w:val="single"/>
        </w:rPr>
        <w:t xml:space="preserve">to make mundane and limited choices on the plantation </w:t>
      </w:r>
      <w:proofErr w:type="gramStart"/>
      <w:r w:rsidRPr="00C04086">
        <w:t>---  which</w:t>
      </w:r>
      <w:proofErr w:type="gramEnd"/>
      <w:r w:rsidRPr="00C04086">
        <w:t xml:space="preserve"> is always already indeterminate for subjects as well as objects—which is why only our Wilderson evidence gets at the structure that </w:t>
      </w:r>
      <w:proofErr w:type="spellStart"/>
      <w:r w:rsidRPr="00C04086">
        <w:t>overdetermines</w:t>
      </w:r>
      <w:proofErr w:type="spellEnd"/>
      <w:r w:rsidRPr="00C04086">
        <w:t xml:space="preserve"> the impossibility of black agency being a sufficient starting point for liberation.</w:t>
      </w:r>
    </w:p>
    <w:p w:rsidR="0074573C" w:rsidRPr="00C04086" w:rsidRDefault="0074573C" w:rsidP="0074573C">
      <w:pPr>
        <w:pStyle w:val="Heading4"/>
      </w:pPr>
      <w:r>
        <w:t xml:space="preserve">Our argument is that </w:t>
      </w:r>
      <w:proofErr w:type="spellStart"/>
      <w:r>
        <w:t>Rutger</w:t>
      </w:r>
      <w:r w:rsidRPr="00C04086">
        <w:t>’s</w:t>
      </w:r>
      <w:proofErr w:type="spellEnd"/>
      <w:r w:rsidRPr="00C04086">
        <w:t xml:space="preserve"> version of freedom is a predictable move that even black scholars and film theorists make in affirmation of the structures of death that reduce black performances of agency to empty speech. Only by authorizing the end of the world </w:t>
      </w:r>
      <w:proofErr w:type="gramStart"/>
      <w:r w:rsidRPr="00C04086">
        <w:t>itself</w:t>
      </w:r>
      <w:proofErr w:type="gramEnd"/>
      <w:r w:rsidRPr="00C04086">
        <w:t xml:space="preserve"> is sufficient for a ballot.</w:t>
      </w:r>
    </w:p>
    <w:p w:rsidR="0074573C" w:rsidRPr="00C04086" w:rsidRDefault="0074573C" w:rsidP="0074573C">
      <w:pPr>
        <w:pStyle w:val="Heading4"/>
      </w:pPr>
      <w:r w:rsidRPr="00C04086">
        <w:t xml:space="preserve">This turns the case and is a reason to vote negative on </w:t>
      </w:r>
      <w:r>
        <w:t>presumption absent the alt</w:t>
      </w:r>
      <w:r w:rsidRPr="00C04086">
        <w:t xml:space="preserve"> in the 2nr.</w:t>
      </w:r>
    </w:p>
    <w:p w:rsidR="0074573C" w:rsidRPr="00C04086" w:rsidRDefault="0074573C" w:rsidP="0074573C">
      <w:pPr>
        <w:rPr>
          <w:b/>
        </w:rPr>
      </w:pPr>
      <w:r w:rsidRPr="00C04086">
        <w:rPr>
          <w:b/>
        </w:rPr>
        <w:t>Wilderson 10</w:t>
      </w:r>
    </w:p>
    <w:p w:rsidR="0074573C" w:rsidRPr="00ED136F" w:rsidRDefault="0074573C" w:rsidP="0074573C">
      <w:pPr>
        <w:pStyle w:val="Default"/>
        <w:jc w:val="both"/>
        <w:rPr>
          <w:sz w:val="18"/>
          <w:szCs w:val="18"/>
        </w:rPr>
      </w:pPr>
      <w:r>
        <w:rPr>
          <w:sz w:val="18"/>
          <w:szCs w:val="18"/>
        </w:rPr>
        <w:t xml:space="preserve">Frank Wilderson III </w:t>
      </w:r>
      <w:r>
        <w:rPr>
          <w:sz w:val="18"/>
          <w:szCs w:val="18"/>
          <w:u w:val="single"/>
        </w:rPr>
        <w:t xml:space="preserve">red, white, and black: cinema and the structures of </w:t>
      </w:r>
      <w:proofErr w:type="spellStart"/>
      <w:proofErr w:type="gramStart"/>
      <w:r>
        <w:rPr>
          <w:sz w:val="18"/>
          <w:szCs w:val="18"/>
          <w:u w:val="single"/>
        </w:rPr>
        <w:t>u.s</w:t>
      </w:r>
      <w:proofErr w:type="gramEnd"/>
      <w:r>
        <w:rPr>
          <w:sz w:val="18"/>
          <w:szCs w:val="18"/>
          <w:u w:val="single"/>
        </w:rPr>
        <w:t>.</w:t>
      </w:r>
      <w:proofErr w:type="spellEnd"/>
      <w:r>
        <w:rPr>
          <w:sz w:val="18"/>
          <w:szCs w:val="18"/>
          <w:u w:val="single"/>
        </w:rPr>
        <w:t xml:space="preserve"> antagonisms</w:t>
      </w:r>
      <w:r>
        <w:rPr>
          <w:sz w:val="18"/>
          <w:szCs w:val="18"/>
        </w:rPr>
        <w:t xml:space="preserve"> 2010</w:t>
      </w:r>
    </w:p>
    <w:p w:rsidR="0074573C" w:rsidRDefault="0074573C" w:rsidP="0074573C">
      <w:pPr>
        <w:pStyle w:val="Default"/>
        <w:jc w:val="both"/>
        <w:rPr>
          <w:sz w:val="18"/>
          <w:szCs w:val="18"/>
        </w:rPr>
      </w:pPr>
    </w:p>
    <w:p w:rsidR="0074573C" w:rsidRPr="00637B09" w:rsidRDefault="0074573C" w:rsidP="0074573C">
      <w:pPr>
        <w:pStyle w:val="Default"/>
        <w:jc w:val="both"/>
        <w:rPr>
          <w:sz w:val="16"/>
          <w:szCs w:val="22"/>
        </w:rPr>
      </w:pPr>
      <w:r w:rsidRPr="00637B09">
        <w:rPr>
          <w:sz w:val="16"/>
          <w:szCs w:val="22"/>
        </w:rPr>
        <w:t xml:space="preserve">We can say that White film theory is hobbled in much the same </w:t>
      </w:r>
      <w:r w:rsidRPr="00637B09">
        <w:rPr>
          <w:b/>
          <w:bCs/>
          <w:i/>
          <w:iCs/>
          <w:sz w:val="16"/>
          <w:szCs w:val="22"/>
        </w:rPr>
        <w:t xml:space="preserve">style </w:t>
      </w:r>
      <w:r w:rsidRPr="00637B09">
        <w:rPr>
          <w:sz w:val="16"/>
          <w:szCs w:val="22"/>
        </w:rPr>
        <w:t xml:space="preserve">as Black film theory, but it is burdened by a completely different set of stakes, or more precisely with nothing at all at stake onto logically. In chapter </w:t>
      </w:r>
      <w:r w:rsidRPr="00637B09">
        <w:rPr>
          <w:b/>
          <w:bCs/>
          <w:sz w:val="16"/>
          <w:szCs w:val="22"/>
        </w:rPr>
        <w:t xml:space="preserve">2 </w:t>
      </w:r>
      <w:r w:rsidRPr="00637B09">
        <w:rPr>
          <w:sz w:val="16"/>
          <w:szCs w:val="22"/>
          <w:highlight w:val="yellow"/>
        </w:rPr>
        <w:t xml:space="preserve">I </w:t>
      </w:r>
      <w:r w:rsidRPr="00637B09">
        <w:rPr>
          <w:b/>
          <w:sz w:val="22"/>
          <w:szCs w:val="22"/>
          <w:highlight w:val="yellow"/>
          <w:u w:val="single"/>
        </w:rPr>
        <w:t xml:space="preserve">will show how dependent the explanatory power of White film theory is on the </w:t>
      </w:r>
      <w:proofErr w:type="spellStart"/>
      <w:r w:rsidRPr="00637B09">
        <w:rPr>
          <w:b/>
          <w:sz w:val="22"/>
          <w:szCs w:val="22"/>
          <w:highlight w:val="yellow"/>
          <w:u w:val="single"/>
        </w:rPr>
        <w:t>Lacanian</w:t>
      </w:r>
      <w:proofErr w:type="spellEnd"/>
      <w:r w:rsidRPr="00637B09">
        <w:rPr>
          <w:b/>
          <w:sz w:val="22"/>
          <w:szCs w:val="22"/>
          <w:highlight w:val="yellow"/>
          <w:u w:val="single"/>
        </w:rPr>
        <w:t xml:space="preserve"> insistence that the Subject</w:t>
      </w:r>
      <w:r w:rsidRPr="00637B09">
        <w:rPr>
          <w:sz w:val="16"/>
          <w:szCs w:val="22"/>
        </w:rPr>
        <w:t xml:space="preserve"> (</w:t>
      </w:r>
      <w:proofErr w:type="spellStart"/>
      <w:r w:rsidRPr="00637B09">
        <w:rPr>
          <w:sz w:val="16"/>
          <w:szCs w:val="22"/>
        </w:rPr>
        <w:t>Lacans</w:t>
      </w:r>
      <w:proofErr w:type="spellEnd"/>
      <w:r w:rsidRPr="00637B09">
        <w:rPr>
          <w:sz w:val="16"/>
          <w:szCs w:val="22"/>
        </w:rPr>
        <w:t xml:space="preserve"> </w:t>
      </w:r>
      <w:proofErr w:type="spellStart"/>
      <w:r w:rsidRPr="00637B09">
        <w:rPr>
          <w:sz w:val="16"/>
          <w:szCs w:val="22"/>
        </w:rPr>
        <w:t>analy</w:t>
      </w:r>
      <w:proofErr w:type="spellEnd"/>
      <w:r w:rsidRPr="00637B09">
        <w:rPr>
          <w:sz w:val="16"/>
          <w:szCs w:val="22"/>
        </w:rPr>
        <w:t xml:space="preserve">-sand) </w:t>
      </w:r>
      <w:r w:rsidRPr="00637B09">
        <w:rPr>
          <w:b/>
          <w:sz w:val="22"/>
          <w:szCs w:val="22"/>
          <w:highlight w:val="yellow"/>
          <w:u w:val="single"/>
        </w:rPr>
        <w:t>is a universal entity who exists, a priori, within a community of</w:t>
      </w:r>
      <w:r w:rsidRPr="00637B09">
        <w:rPr>
          <w:b/>
          <w:sz w:val="22"/>
          <w:szCs w:val="22"/>
          <w:u w:val="single"/>
        </w:rPr>
        <w:t xml:space="preserve"> </w:t>
      </w:r>
      <w:r w:rsidRPr="00637B09">
        <w:rPr>
          <w:sz w:val="16"/>
          <w:szCs w:val="22"/>
        </w:rPr>
        <w:t xml:space="preserve">what </w:t>
      </w:r>
      <w:proofErr w:type="spellStart"/>
      <w:r w:rsidRPr="00637B09">
        <w:rPr>
          <w:sz w:val="16"/>
          <w:szCs w:val="22"/>
        </w:rPr>
        <w:t>Lacan</w:t>
      </w:r>
      <w:proofErr w:type="spellEnd"/>
      <w:r w:rsidRPr="00637B09">
        <w:rPr>
          <w:sz w:val="16"/>
          <w:szCs w:val="22"/>
        </w:rPr>
        <w:t xml:space="preserve"> calls "</w:t>
      </w:r>
      <w:r w:rsidRPr="00637B09">
        <w:rPr>
          <w:b/>
          <w:sz w:val="22"/>
          <w:szCs w:val="22"/>
          <w:highlight w:val="yellow"/>
          <w:u w:val="single"/>
        </w:rPr>
        <w:t>contemporaries</w:t>
      </w:r>
      <w:r w:rsidRPr="00637B09">
        <w:rPr>
          <w:sz w:val="16"/>
          <w:szCs w:val="22"/>
        </w:rPr>
        <w:t>" (what I dub civil society</w:t>
      </w:r>
      <w:r w:rsidRPr="00637B09">
        <w:rPr>
          <w:b/>
          <w:sz w:val="22"/>
          <w:szCs w:val="22"/>
          <w:u w:val="single"/>
        </w:rPr>
        <w:t xml:space="preserve">) and does </w:t>
      </w:r>
      <w:r w:rsidRPr="00637B09">
        <w:rPr>
          <w:b/>
          <w:sz w:val="22"/>
          <w:szCs w:val="22"/>
          <w:highlight w:val="yellow"/>
          <w:u w:val="single"/>
        </w:rPr>
        <w:t>not reside on what</w:t>
      </w:r>
      <w:r w:rsidRPr="00637B09">
        <w:rPr>
          <w:sz w:val="16"/>
          <w:szCs w:val="22"/>
        </w:rPr>
        <w:t xml:space="preserve"> </w:t>
      </w:r>
      <w:proofErr w:type="spellStart"/>
      <w:r w:rsidRPr="00637B09">
        <w:rPr>
          <w:sz w:val="16"/>
          <w:szCs w:val="22"/>
        </w:rPr>
        <w:t>Hortense</w:t>
      </w:r>
      <w:proofErr w:type="spellEnd"/>
      <w:r w:rsidRPr="00637B09">
        <w:rPr>
          <w:sz w:val="16"/>
          <w:szCs w:val="22"/>
        </w:rPr>
        <w:t xml:space="preserve"> </w:t>
      </w:r>
      <w:r w:rsidRPr="00637B09">
        <w:rPr>
          <w:b/>
          <w:sz w:val="22"/>
          <w:szCs w:val="22"/>
          <w:highlight w:val="yellow"/>
          <w:u w:val="single"/>
        </w:rPr>
        <w:t>Spillers calls "the slave estate."</w:t>
      </w:r>
      <w:r w:rsidRPr="00637B09">
        <w:rPr>
          <w:b/>
          <w:position w:val="9"/>
          <w:sz w:val="22"/>
          <w:szCs w:val="22"/>
          <w:highlight w:val="yellow"/>
          <w:u w:val="single"/>
          <w:vertAlign w:val="superscript"/>
        </w:rPr>
        <w:t xml:space="preserve">24 </w:t>
      </w:r>
      <w:r w:rsidRPr="005C37A1">
        <w:rPr>
          <w:b/>
          <w:sz w:val="22"/>
          <w:szCs w:val="22"/>
          <w:u w:val="single"/>
        </w:rPr>
        <w:t xml:space="preserve">Bound up in the notion of prior existing contemporaries is the assumption that </w:t>
      </w:r>
      <w:proofErr w:type="spellStart"/>
      <w:r w:rsidRPr="005C37A1">
        <w:rPr>
          <w:b/>
          <w:sz w:val="22"/>
          <w:szCs w:val="22"/>
          <w:u w:val="single"/>
        </w:rPr>
        <w:t>relationality</w:t>
      </w:r>
      <w:proofErr w:type="spellEnd"/>
      <w:r w:rsidRPr="005C37A1">
        <w:rPr>
          <w:b/>
          <w:sz w:val="22"/>
          <w:szCs w:val="22"/>
          <w:u w:val="single"/>
        </w:rPr>
        <w:t xml:space="preserve"> itself is not in question</w:t>
      </w:r>
      <w:r w:rsidRPr="00637B09">
        <w:rPr>
          <w:b/>
          <w:sz w:val="22"/>
          <w:szCs w:val="22"/>
          <w:u w:val="single"/>
        </w:rPr>
        <w:t xml:space="preserve"> (which is always </w:t>
      </w:r>
      <w:r w:rsidRPr="00637B09">
        <w:rPr>
          <w:b/>
          <w:bCs/>
          <w:i/>
          <w:iCs/>
          <w:sz w:val="22"/>
          <w:szCs w:val="22"/>
          <w:u w:val="single"/>
        </w:rPr>
        <w:t xml:space="preserve">the </w:t>
      </w:r>
      <w:r w:rsidRPr="00637B09">
        <w:rPr>
          <w:b/>
          <w:sz w:val="22"/>
          <w:szCs w:val="22"/>
          <w:u w:val="single"/>
        </w:rPr>
        <w:t>question for the Slave). What is in question instead is the status of those prior existing relations</w:t>
      </w:r>
      <w:r w:rsidRPr="00637B09">
        <w:rPr>
          <w:sz w:val="16"/>
          <w:szCs w:val="22"/>
        </w:rPr>
        <w:t xml:space="preserve">—whether, in </w:t>
      </w:r>
      <w:proofErr w:type="spellStart"/>
      <w:r w:rsidRPr="00637B09">
        <w:rPr>
          <w:sz w:val="16"/>
          <w:szCs w:val="22"/>
        </w:rPr>
        <w:t>Lacans</w:t>
      </w:r>
      <w:proofErr w:type="spellEnd"/>
      <w:r w:rsidRPr="00637B09">
        <w:rPr>
          <w:sz w:val="16"/>
          <w:szCs w:val="22"/>
        </w:rPr>
        <w:t xml:space="preserve"> vernacular, t</w:t>
      </w:r>
      <w:r w:rsidRPr="00637B09">
        <w:rPr>
          <w:b/>
          <w:sz w:val="22"/>
          <w:szCs w:val="22"/>
          <w:u w:val="single"/>
        </w:rPr>
        <w:t xml:space="preserve">he relation is sutured by "empty speech," the </w:t>
      </w:r>
      <w:proofErr w:type="spellStart"/>
      <w:r w:rsidRPr="00637B09">
        <w:rPr>
          <w:b/>
          <w:sz w:val="22"/>
          <w:szCs w:val="22"/>
          <w:u w:val="single"/>
        </w:rPr>
        <w:t>monumentalization</w:t>
      </w:r>
      <w:proofErr w:type="spellEnd"/>
      <w:r w:rsidRPr="00637B09">
        <w:rPr>
          <w:b/>
          <w:sz w:val="22"/>
          <w:szCs w:val="22"/>
          <w:u w:val="single"/>
        </w:rPr>
        <w:t xml:space="preserve"> of the ego, or "full speech," an encounter between beings who live either under the neurotic yoke of the</w:t>
      </w:r>
      <w:r w:rsidRPr="00637B09">
        <w:rPr>
          <w:sz w:val="16"/>
          <w:szCs w:val="22"/>
        </w:rPr>
        <w:t xml:space="preserve"> </w:t>
      </w:r>
      <w:proofErr w:type="spellStart"/>
      <w:r w:rsidRPr="00637B09">
        <w:rPr>
          <w:b/>
          <w:bCs/>
          <w:i/>
          <w:iCs/>
          <w:sz w:val="16"/>
          <w:szCs w:val="22"/>
        </w:rPr>
        <w:t>moi</w:t>
      </w:r>
      <w:proofErr w:type="spellEnd"/>
      <w:r w:rsidRPr="00637B09">
        <w:rPr>
          <w:b/>
          <w:bCs/>
          <w:i/>
          <w:iCs/>
          <w:sz w:val="16"/>
          <w:szCs w:val="22"/>
        </w:rPr>
        <w:t xml:space="preserve"> </w:t>
      </w:r>
      <w:r w:rsidRPr="00637B09">
        <w:rPr>
          <w:sz w:val="16"/>
          <w:szCs w:val="22"/>
        </w:rPr>
        <w:t>(</w:t>
      </w:r>
      <w:r w:rsidRPr="00637B09">
        <w:rPr>
          <w:b/>
          <w:sz w:val="22"/>
          <w:szCs w:val="22"/>
          <w:u w:val="single"/>
        </w:rPr>
        <w:t>ego) or in a liberated or deconstructive relation to the ego</w:t>
      </w:r>
      <w:r w:rsidRPr="00637B09">
        <w:rPr>
          <w:sz w:val="16"/>
          <w:szCs w:val="22"/>
        </w:rPr>
        <w:t xml:space="preserve">. Other touchstones of cohesion that bound and elaborate these theoretical analyses of film include a sense of the universality of a domestic scene (again, I would note, slaves have quarters but not homes), and of subjective positioning by way of the symbolic order, an understanding of positioning in which violence plays a contingent as opposed to </w:t>
      </w:r>
      <w:proofErr w:type="spellStart"/>
      <w:r w:rsidRPr="00637B09">
        <w:rPr>
          <w:sz w:val="16"/>
          <w:szCs w:val="22"/>
        </w:rPr>
        <w:t>originary</w:t>
      </w:r>
      <w:proofErr w:type="spellEnd"/>
      <w:r w:rsidRPr="00637B09">
        <w:rPr>
          <w:sz w:val="16"/>
          <w:szCs w:val="22"/>
        </w:rPr>
        <w:t xml:space="preserve"> or gratuitous role, in the ontological schema of the subject. </w:t>
      </w:r>
      <w:r w:rsidRPr="00637B09">
        <w:rPr>
          <w:b/>
          <w:sz w:val="22"/>
          <w:szCs w:val="22"/>
          <w:u w:val="single"/>
        </w:rPr>
        <w:t>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It would be more accurate to say not that they find capacity everywhere, since they do not look everywhere, but that they find it where they are, among their "contemporaries," and assume its ubiquity</w:t>
      </w:r>
      <w:r w:rsidRPr="00637B09">
        <w:rPr>
          <w:sz w:val="16"/>
          <w:szCs w:val="22"/>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discourse is of a piece with its ubiquity. When I said above that this book wasn't merely seeking to fill a gap in the analysis of racial imagery, I reproduced the idea that there is no discussion of white people. In fact for most of the time white people speak about nothing but white people, it's just that we couch it in terms of 'people' in general. . . . Yet precisely because of this and their placing as norm [Whites] seem not to be represented to themselves </w:t>
      </w:r>
      <w:r w:rsidRPr="00637B09">
        <w:rPr>
          <w:b/>
          <w:bCs/>
          <w:i/>
          <w:iCs/>
          <w:sz w:val="16"/>
          <w:szCs w:val="22"/>
        </w:rPr>
        <w:t xml:space="preserve">as </w:t>
      </w:r>
      <w:r w:rsidRPr="00637B09">
        <w:rPr>
          <w:sz w:val="16"/>
          <w:szCs w:val="22"/>
        </w:rPr>
        <w:t xml:space="preserve">whites but as people who are variously gendered, classed, </w:t>
      </w:r>
      <w:proofErr w:type="spellStart"/>
      <w:r w:rsidRPr="00637B09">
        <w:rPr>
          <w:sz w:val="16"/>
          <w:szCs w:val="22"/>
        </w:rPr>
        <w:t>sexua-lised</w:t>
      </w:r>
      <w:proofErr w:type="spellEnd"/>
      <w:r w:rsidRPr="00637B09">
        <w:rPr>
          <w:sz w:val="16"/>
          <w:szCs w:val="22"/>
        </w:rPr>
        <w:t xml:space="preserve"> and abled."</w:t>
      </w:r>
      <w:r w:rsidRPr="00637B09">
        <w:rPr>
          <w:position w:val="9"/>
          <w:sz w:val="16"/>
          <w:szCs w:val="22"/>
          <w:vertAlign w:val="superscript"/>
        </w:rPr>
        <w:t xml:space="preserve">25 </w:t>
      </w:r>
      <w:r w:rsidRPr="00637B09">
        <w:rPr>
          <w:sz w:val="16"/>
          <w:szCs w:val="22"/>
        </w:rPr>
        <w:t xml:space="preserve">Thus the threat of discovering oneself in one's own scholarly or artistic endeavors as "comparison" is not a fate that awaits White academics. </w:t>
      </w:r>
      <w:r w:rsidRPr="00637B09">
        <w:rPr>
          <w:b/>
          <w:sz w:val="22"/>
          <w:szCs w:val="22"/>
          <w:u w:val="single"/>
        </w:rPr>
        <w:t>White academics' disavowal of Black death as modernity's condition of possibility (their inability to imagine their productive subjectivity as an effect of the Negro)</w:t>
      </w:r>
      <w:r w:rsidRPr="00637B09">
        <w:rPr>
          <w:b/>
          <w:position w:val="9"/>
          <w:sz w:val="22"/>
          <w:szCs w:val="22"/>
          <w:u w:val="single"/>
          <w:vertAlign w:val="superscript"/>
        </w:rPr>
        <w:t xml:space="preserve">26 </w:t>
      </w:r>
      <w:r w:rsidRPr="00637B09">
        <w:rPr>
          <w:b/>
          <w:sz w:val="22"/>
          <w:szCs w:val="22"/>
          <w:u w:val="single"/>
        </w:rPr>
        <w:t xml:space="preserve">stems not from the unbearable terror of that (non)self-discovery always already awaiting the Black, but from the fact that, save brief and infrequent conjunctures of large-scale Black violence (eighteenth- and nineteenth-century slave revolts and twentieth-century "urban unrest"), the </w:t>
      </w:r>
      <w:proofErr w:type="spellStart"/>
      <w:r w:rsidRPr="00637B09">
        <w:rPr>
          <w:b/>
          <w:sz w:val="22"/>
          <w:szCs w:val="22"/>
          <w:u w:val="single"/>
        </w:rPr>
        <w:t>socius</w:t>
      </w:r>
      <w:proofErr w:type="spellEnd"/>
      <w:r w:rsidRPr="00637B09">
        <w:rPr>
          <w:b/>
          <w:sz w:val="22"/>
          <w:szCs w:val="22"/>
          <w:u w:val="single"/>
        </w:rPr>
        <w:t xml:space="preserve"> provides no catalyst for White avowal</w:t>
      </w:r>
      <w:r w:rsidRPr="00637B09">
        <w:rPr>
          <w:sz w:val="16"/>
          <w:szCs w:val="22"/>
        </w:rPr>
        <w:t xml:space="preserve">. In short, thought—essential, ontological thought—is all but impossible in White cultural and political theory—but it is not (as we will see with </w:t>
      </w:r>
      <w:r w:rsidRPr="00637B09">
        <w:rPr>
          <w:b/>
          <w:bCs/>
          <w:i/>
          <w:iCs/>
          <w:sz w:val="16"/>
          <w:szCs w:val="22"/>
        </w:rPr>
        <w:t xml:space="preserve">Monsters Ball </w:t>
      </w:r>
      <w:r w:rsidRPr="00637B09">
        <w:rPr>
          <w:sz w:val="16"/>
          <w:szCs w:val="22"/>
        </w:rPr>
        <w:t xml:space="preserve">in part </w:t>
      </w:r>
      <w:r w:rsidRPr="00637B09">
        <w:rPr>
          <w:b/>
          <w:bCs/>
          <w:sz w:val="16"/>
          <w:szCs w:val="22"/>
        </w:rPr>
        <w:t xml:space="preserve">4) </w:t>
      </w:r>
      <w:r w:rsidRPr="00637B09">
        <w:rPr>
          <w:sz w:val="16"/>
          <w:szCs w:val="22"/>
        </w:rPr>
        <w:t xml:space="preserve">impossible in the unconscious of the White film itself. </w:t>
      </w:r>
      <w:r w:rsidRPr="00637B09">
        <w:rPr>
          <w:b/>
          <w:sz w:val="22"/>
          <w:szCs w:val="22"/>
          <w:u w:val="single"/>
        </w:rPr>
        <w:t xml:space="preserve">This state of affairs, the unbearable hydraulics of Black disavowal and the sweetness and light of White disavowal, is best encapsulated in the shorthand expression "social stability," for it guarantees the civility of civil society. </w:t>
      </w:r>
      <w:r w:rsidRPr="00637B09">
        <w:rPr>
          <w:sz w:val="16"/>
          <w:szCs w:val="22"/>
        </w:rPr>
        <w:t>Put anecdotally, but nonetheless to the point, when pulled individually by the button, both inmate and guard might be in favor of "criminal rehabilitation," both might even believe that the warden is a "swell guy,"</w:t>
      </w:r>
      <w:r w:rsidRPr="00637B09">
        <w:rPr>
          <w:position w:val="9"/>
          <w:sz w:val="16"/>
          <w:szCs w:val="22"/>
          <w:vertAlign w:val="superscript"/>
        </w:rPr>
        <w:t xml:space="preserve">27 </w:t>
      </w:r>
      <w:r w:rsidRPr="00637B09">
        <w:rPr>
          <w:sz w:val="16"/>
          <w:szCs w:val="22"/>
        </w:rPr>
        <w:t xml:space="preserve">and in their enthusiasm they both might even take for granted that by "criminal" they are speaking of the inmates and not the guards, or for that matter the warden. However, while the shared experiences in the political economy of the prison—a common policy agenda, that is, rehabilitation—or the shared identifications in the libidinal economy of prison—the unconscious </w:t>
      </w:r>
      <w:proofErr w:type="spellStart"/>
      <w:r w:rsidRPr="00637B09">
        <w:rPr>
          <w:sz w:val="16"/>
          <w:szCs w:val="22"/>
        </w:rPr>
        <w:t>captation</w:t>
      </w:r>
      <w:proofErr w:type="spellEnd"/>
      <w:r w:rsidRPr="00637B09">
        <w:rPr>
          <w:sz w:val="16"/>
          <w:szCs w:val="22"/>
        </w:rPr>
        <w:t xml:space="preserve"> of both inmate and guard by the image of the warden—may certainly be important to any meditation on either prison economy, they are certainly not essential to such reflection. This means that </w:t>
      </w:r>
      <w:r w:rsidRPr="00637B09">
        <w:rPr>
          <w:b/>
          <w:sz w:val="22"/>
          <w:szCs w:val="22"/>
          <w:u w:val="single"/>
        </w:rPr>
        <w:t>they cannot break in on the mutually exclusive constituent elements that make the positions of inmate and guard irreconcilable, at least, not with such a force as to rupture that positional exclusivity and bring about the end of the (prison) world</w:t>
      </w:r>
      <w:r w:rsidRPr="00637B09">
        <w:rPr>
          <w:sz w:val="16"/>
          <w:szCs w:val="22"/>
        </w:rPr>
        <w:t xml:space="preserve">. This holds true regardless of the fact that the mobility of symbolic material, that is, the </w:t>
      </w:r>
      <w:r w:rsidRPr="00637B09">
        <w:rPr>
          <w:b/>
          <w:bCs/>
          <w:i/>
          <w:iCs/>
          <w:sz w:val="16"/>
          <w:szCs w:val="22"/>
        </w:rPr>
        <w:t xml:space="preserve">idea </w:t>
      </w:r>
      <w:r w:rsidRPr="00637B09">
        <w:rPr>
          <w:sz w:val="16"/>
          <w:szCs w:val="22"/>
        </w:rPr>
        <w:t xml:space="preserve">of "criminal rehabilitation" and the agreement on who constitutes a criminal, and the mobility of imaginary </w:t>
      </w:r>
      <w:proofErr w:type="spellStart"/>
      <w:r w:rsidRPr="00637B09">
        <w:rPr>
          <w:sz w:val="16"/>
          <w:szCs w:val="22"/>
        </w:rPr>
        <w:t>captation</w:t>
      </w:r>
      <w:proofErr w:type="spellEnd"/>
      <w:r w:rsidRPr="00637B09">
        <w:rPr>
          <w:sz w:val="16"/>
          <w:szCs w:val="22"/>
        </w:rPr>
        <w:t xml:space="preserve">, that is, the </w:t>
      </w:r>
      <w:r w:rsidRPr="00637B09">
        <w:rPr>
          <w:b/>
          <w:bCs/>
          <w:i/>
          <w:iCs/>
          <w:sz w:val="16"/>
          <w:szCs w:val="22"/>
        </w:rPr>
        <w:t xml:space="preserve">image </w:t>
      </w:r>
      <w:r w:rsidRPr="00637B09">
        <w:rPr>
          <w:sz w:val="16"/>
          <w:szCs w:val="22"/>
        </w:rPr>
        <w:t xml:space="preserve">of the warden, are both without limit in their capacity for transgression. </w:t>
      </w:r>
      <w:r w:rsidRPr="005C37A1">
        <w:rPr>
          <w:b/>
          <w:sz w:val="22"/>
          <w:szCs w:val="22"/>
          <w:highlight w:val="yellow"/>
          <w:u w:val="single"/>
        </w:rPr>
        <w:t xml:space="preserve">The libidinal economy of modernity and its attendant cartography (the Western Hemisphere, the United States, or civil society as a construct) achieves its structure of unconscious exchange by way of a "thanatology" in which Blackness </w:t>
      </w:r>
      <w:proofErr w:type="spellStart"/>
      <w:r w:rsidRPr="005C37A1">
        <w:rPr>
          <w:b/>
          <w:sz w:val="22"/>
          <w:szCs w:val="22"/>
          <w:highlight w:val="yellow"/>
          <w:u w:val="single"/>
        </w:rPr>
        <w:t>overdetermines</w:t>
      </w:r>
      <w:proofErr w:type="spellEnd"/>
      <w:r w:rsidRPr="005C37A1">
        <w:rPr>
          <w:b/>
          <w:sz w:val="22"/>
          <w:szCs w:val="22"/>
          <w:highlight w:val="yellow"/>
          <w:u w:val="single"/>
        </w:rPr>
        <w:t xml:space="preserve"> the embodiment of impossibility, incoherence, and incapacity</w:t>
      </w:r>
      <w:r w:rsidRPr="00637B09">
        <w:rPr>
          <w:sz w:val="16"/>
          <w:szCs w:val="22"/>
        </w:rPr>
        <w:t xml:space="preserve">. Furthermore, political economy achieves its symbolic (political or economic) capacity and structure of preconscious exchange by way of a similar thanatology. Judy goes so far as to say </w:t>
      </w:r>
      <w:proofErr w:type="spellStart"/>
      <w:r w:rsidRPr="00637B09">
        <w:rPr>
          <w:sz w:val="16"/>
          <w:szCs w:val="22"/>
        </w:rPr>
        <w:t>tha</w:t>
      </w:r>
      <w:proofErr w:type="spellEnd"/>
      <w:r w:rsidRPr="00637B09">
        <w:rPr>
          <w:sz w:val="16"/>
          <w:szCs w:val="22"/>
        </w:rPr>
        <w:t xml:space="preserve"> at the crux of modernity's crisis is the dilemma "how to represent the Negro as being demonstrably human within the terms of the law."</w:t>
      </w:r>
      <w:r w:rsidRPr="00637B09">
        <w:rPr>
          <w:position w:val="9"/>
          <w:sz w:val="16"/>
          <w:szCs w:val="22"/>
          <w:vertAlign w:val="superscript"/>
        </w:rPr>
        <w:t xml:space="preserve">28 </w:t>
      </w:r>
      <w:r w:rsidRPr="00637B09">
        <w:rPr>
          <w:sz w:val="16"/>
          <w:szCs w:val="22"/>
        </w:rPr>
        <w:t xml:space="preserve">Here, of course, he does not mean "law" in a juridical sense but rather "law" as a portal of intelligibility through which one can be said to have the capacity to access "Reason" and thus be recognized and incorporated as a bona fide subject. </w:t>
      </w:r>
      <w:r w:rsidRPr="005C37A1">
        <w:rPr>
          <w:b/>
          <w:sz w:val="22"/>
          <w:szCs w:val="22"/>
          <w:highlight w:val="yellow"/>
          <w:u w:val="single"/>
        </w:rPr>
        <w:t>Through Judy's analysis of the Negro (the slave) as modernity's necessity</w:t>
      </w:r>
      <w:r w:rsidRPr="00637B09">
        <w:rPr>
          <w:b/>
          <w:sz w:val="22"/>
          <w:szCs w:val="22"/>
          <w:u w:val="single"/>
        </w:rPr>
        <w:t xml:space="preserve"> (the Other that Humanity is not</w:t>
      </w:r>
      <w:r w:rsidRPr="00637B09">
        <w:rPr>
          <w:sz w:val="16"/>
          <w:szCs w:val="22"/>
        </w:rPr>
        <w:t xml:space="preserve">: "Simple enough one has only not to be a nigger"), </w:t>
      </w:r>
      <w:r w:rsidRPr="005C37A1">
        <w:rPr>
          <w:b/>
          <w:sz w:val="22"/>
          <w:szCs w:val="22"/>
          <w:highlight w:val="yellow"/>
          <w:u w:val="single"/>
        </w:rPr>
        <w:t>that which kick-starts and sustains the production of the Western Hemisphere, we can begin to make the transition from the parasitic necessity of Whiteness in libidinal economy to its parasitic necessity in political economy</w:t>
      </w:r>
      <w:r w:rsidRPr="00637B09">
        <w:rPr>
          <w:b/>
          <w:sz w:val="22"/>
          <w:szCs w:val="22"/>
          <w:u w:val="single"/>
        </w:rPr>
        <w:t>. Whiteness is parasitic because it monumentalizes its subjective capacity, its lush cartography, in direct proportion to the wasteland of Black incapacity. By "capacity" I have meant something more comprehensive than "the event" and its causal elements and something more indeterminate than "agency.</w:t>
      </w:r>
      <w:r w:rsidRPr="00637B09">
        <w:rPr>
          <w:sz w:val="16"/>
          <w:szCs w:val="22"/>
        </w:rPr>
        <w:t xml:space="preserve">" We should think of it as a kind of facility or matrix through which possibility itself—whether tragic or triumphant—can be elaborated: the ebb and flow between, on the one hand, "empty speech," racist actions, repressive laws, and institutional coherence and, on the other hand, "full speech," armed insurrection, and the institutional ennui. </w:t>
      </w:r>
      <w:r w:rsidRPr="005C37A1">
        <w:rPr>
          <w:b/>
          <w:sz w:val="22"/>
          <w:szCs w:val="22"/>
          <w:highlight w:val="yellow"/>
          <w:u w:val="single"/>
        </w:rPr>
        <w:t xml:space="preserve">This is what I mean by capacity. It is a far cry from </w:t>
      </w:r>
      <w:proofErr w:type="spellStart"/>
      <w:r w:rsidRPr="005C37A1">
        <w:rPr>
          <w:b/>
          <w:sz w:val="22"/>
          <w:szCs w:val="22"/>
          <w:highlight w:val="yellow"/>
          <w:u w:val="single"/>
        </w:rPr>
        <w:t>Spillers's</w:t>
      </w:r>
      <w:proofErr w:type="spellEnd"/>
      <w:r w:rsidRPr="005C37A1">
        <w:rPr>
          <w:b/>
          <w:sz w:val="22"/>
          <w:szCs w:val="22"/>
          <w:highlight w:val="yellow"/>
          <w:u w:val="single"/>
        </w:rPr>
        <w:t xml:space="preserve"> state of "being for the captor" and Judy's "muted African body," a far cry from pure abject- or </w:t>
      </w:r>
      <w:proofErr w:type="spellStart"/>
      <w:r w:rsidRPr="005C37A1">
        <w:rPr>
          <w:b/>
          <w:sz w:val="22"/>
          <w:szCs w:val="22"/>
          <w:highlight w:val="yellow"/>
          <w:u w:val="single"/>
        </w:rPr>
        <w:t>objectness</w:t>
      </w:r>
      <w:proofErr w:type="spellEnd"/>
      <w:r w:rsidRPr="005C37A1">
        <w:rPr>
          <w:b/>
          <w:sz w:val="22"/>
          <w:szCs w:val="22"/>
          <w:highlight w:val="yellow"/>
          <w:u w:val="single"/>
        </w:rPr>
        <w:t>: without thought, without agency, "with no capacity to move."</w:t>
      </w:r>
      <w:r w:rsidRPr="005C37A1">
        <w:rPr>
          <w:b/>
          <w:position w:val="9"/>
          <w:sz w:val="22"/>
          <w:szCs w:val="22"/>
          <w:highlight w:val="yellow"/>
          <w:u w:val="single"/>
          <w:vertAlign w:val="superscript"/>
        </w:rPr>
        <w:t xml:space="preserve">29 </w:t>
      </w:r>
      <w:r w:rsidRPr="005C37A1">
        <w:rPr>
          <w:b/>
          <w:sz w:val="22"/>
          <w:szCs w:val="22"/>
          <w:highlight w:val="yellow"/>
          <w:u w:val="single"/>
        </w:rPr>
        <w:t>In short, White (Human) capacity, in advance of the event of discrimination or oppression, is parasitic on Black incapacity</w:t>
      </w:r>
      <w:proofErr w:type="gramStart"/>
      <w:r w:rsidRPr="005C37A1">
        <w:rPr>
          <w:b/>
          <w:sz w:val="22"/>
          <w:szCs w:val="22"/>
          <w:highlight w:val="yellow"/>
          <w:u w:val="single"/>
        </w:rPr>
        <w:t>:</w:t>
      </w:r>
      <w:r w:rsidRPr="005C37A1">
        <w:rPr>
          <w:b/>
          <w:position w:val="9"/>
          <w:sz w:val="22"/>
          <w:szCs w:val="22"/>
          <w:highlight w:val="yellow"/>
          <w:u w:val="single"/>
          <w:vertAlign w:val="superscript"/>
        </w:rPr>
        <w:t>30</w:t>
      </w:r>
      <w:proofErr w:type="gramEnd"/>
      <w:r w:rsidRPr="005C37A1">
        <w:rPr>
          <w:b/>
          <w:position w:val="9"/>
          <w:sz w:val="22"/>
          <w:szCs w:val="22"/>
          <w:highlight w:val="yellow"/>
          <w:u w:val="single"/>
          <w:vertAlign w:val="superscript"/>
        </w:rPr>
        <w:t xml:space="preserve"> </w:t>
      </w:r>
      <w:r w:rsidRPr="005C37A1">
        <w:rPr>
          <w:b/>
          <w:sz w:val="22"/>
          <w:szCs w:val="22"/>
          <w:highlight w:val="yellow"/>
          <w:u w:val="single"/>
        </w:rPr>
        <w:t>Without the Negro, capacity itself is incoherent, uncertain at best.</w:t>
      </w:r>
      <w:r w:rsidRPr="00637B09">
        <w:rPr>
          <w:b/>
          <w:sz w:val="22"/>
          <w:szCs w:val="22"/>
          <w:u w:val="single"/>
        </w:rPr>
        <w:t xml:space="preserve"> </w:t>
      </w:r>
    </w:p>
    <w:p w:rsidR="0074573C" w:rsidRDefault="0074573C" w:rsidP="0074573C">
      <w:pPr>
        <w:rPr>
          <w:rStyle w:val="StyleUnderline"/>
        </w:rPr>
      </w:pPr>
    </w:p>
    <w:p w:rsidR="0074573C" w:rsidRPr="00BC7434" w:rsidRDefault="0074573C" w:rsidP="0074573C">
      <w:pPr>
        <w:pStyle w:val="NormalWeb"/>
        <w:rPr>
          <w:rStyle w:val="StyleUnderline"/>
          <w:rFonts w:eastAsiaTheme="majorEastAsia"/>
          <w:sz w:val="32"/>
        </w:rPr>
      </w:pPr>
      <w:r w:rsidRPr="00BC7434">
        <w:rPr>
          <w:rStyle w:val="StyleUnderline"/>
          <w:rFonts w:eastAsiaTheme="majorEastAsia"/>
          <w:sz w:val="32"/>
        </w:rPr>
        <w:t>There is no safety for black women – --- you protect the zombies but the police WILL turn that ass into a ghost</w:t>
      </w:r>
    </w:p>
    <w:p w:rsidR="0074573C" w:rsidRPr="00BC7434" w:rsidRDefault="0074573C" w:rsidP="0074573C">
      <w:pPr>
        <w:pStyle w:val="Heading4"/>
        <w:rPr>
          <w:rStyle w:val="StyleUnderline"/>
          <w:rFonts w:ascii="Times New Roman" w:hAnsi="Times New Roman" w:cs="Times New Roman"/>
          <w:b w:val="0"/>
          <w:bCs/>
          <w:szCs w:val="24"/>
        </w:rPr>
      </w:pPr>
      <w:r>
        <w:rPr>
          <w:rStyle w:val="StyleUnderline"/>
          <w:rFonts w:ascii="Times New Roman" w:hAnsi="Times New Roman" w:cs="Times New Roman"/>
          <w:szCs w:val="24"/>
        </w:rPr>
        <w:t>Nick Brady 2012</w:t>
      </w:r>
      <w:r>
        <w:rPr>
          <w:rStyle w:val="FootnoteReference"/>
          <w:rFonts w:ascii="Times New Roman" w:hAnsi="Times New Roman" w:cs="Times New Roman"/>
          <w:szCs w:val="24"/>
        </w:rPr>
        <w:footnoteReference w:id="1"/>
      </w:r>
    </w:p>
    <w:p w:rsidR="0074573C" w:rsidRPr="009D4BCD" w:rsidRDefault="0074573C" w:rsidP="0074573C">
      <w:pPr>
        <w:pStyle w:val="NormalWeb"/>
        <w:rPr>
          <w:rFonts w:eastAsiaTheme="majorEastAsia"/>
          <w:u w:val="single"/>
        </w:rPr>
      </w:pPr>
      <w:r w:rsidRPr="00932CA7">
        <w:rPr>
          <w:rStyle w:val="StyleUnderline"/>
          <w:rFonts w:eastAsiaTheme="majorEastAsia"/>
          <w:highlight w:val="green"/>
        </w:rPr>
        <w:t>Can you hear a shadow?</w:t>
      </w:r>
      <w:r w:rsidRPr="00D30E1D">
        <w:rPr>
          <w:rFonts w:ascii="Calibri" w:hAnsi="Calibri"/>
          <w:sz w:val="16"/>
        </w:rPr>
        <w:t xml:space="preserve"> The more enlightened, the deeper the shadows, but </w:t>
      </w:r>
      <w:r w:rsidRPr="00932CA7">
        <w:rPr>
          <w:rStyle w:val="StyleUnderline"/>
          <w:rFonts w:eastAsiaTheme="majorEastAsia"/>
          <w:highlight w:val="green"/>
        </w:rPr>
        <w:t>can the shadow enunciate the depth of its sorrow back to the world</w:t>
      </w:r>
      <w:r w:rsidRPr="00D30E1D">
        <w:rPr>
          <w:rStyle w:val="StyleUnderline"/>
          <w:rFonts w:eastAsiaTheme="majorEastAsia"/>
        </w:rPr>
        <w:t xml:space="preserve"> it is invariably bound to</w:t>
      </w:r>
      <w:proofErr w:type="gramStart"/>
      <w:r w:rsidRPr="00D30E1D">
        <w:rPr>
          <w:rStyle w:val="StyleUnderline"/>
          <w:rFonts w:eastAsiaTheme="majorEastAsia"/>
        </w:rPr>
        <w:t>?</w:t>
      </w:r>
      <w:r w:rsidRPr="00D30E1D">
        <w:rPr>
          <w:rFonts w:ascii="Calibri" w:hAnsi="Calibri"/>
          <w:sz w:val="12"/>
        </w:rPr>
        <w:t>∂</w:t>
      </w:r>
      <w:proofErr w:type="gramEnd"/>
      <w:r w:rsidRPr="00D30E1D">
        <w:rPr>
          <w:rFonts w:ascii="Calibri" w:hAnsi="Calibri"/>
          <w:sz w:val="16"/>
        </w:rPr>
        <w:t xml:space="preserve"> </w:t>
      </w:r>
      <w:r w:rsidRPr="00DC7F23">
        <w:rPr>
          <w:rFonts w:eastAsiaTheme="majorEastAsia"/>
        </w:rPr>
        <w:t xml:space="preserve">A silhouette is wheeled </w:t>
      </w:r>
      <w:r w:rsidRPr="00605F22">
        <w:rPr>
          <w:rStyle w:val="StyleUnderline"/>
          <w:rFonts w:eastAsiaTheme="majorEastAsia"/>
        </w:rPr>
        <w:t>to the corner of a hallway</w:t>
      </w:r>
      <w:r w:rsidRPr="00D30E1D">
        <w:rPr>
          <w:rStyle w:val="StyleUnderline"/>
          <w:rFonts w:eastAsiaTheme="majorEastAsia"/>
        </w:rPr>
        <w:t>, its face obscured. The nurse has demanded that she leave the hospital. U</w:t>
      </w:r>
      <w:r w:rsidRPr="00932CA7">
        <w:rPr>
          <w:rStyle w:val="StyleUnderline"/>
          <w:rFonts w:eastAsiaTheme="majorEastAsia"/>
          <w:highlight w:val="green"/>
        </w:rPr>
        <w:t>nbeknownst to the shadow, the police happen to be in the building</w:t>
      </w:r>
      <w:r w:rsidRPr="00D30E1D">
        <w:rPr>
          <w:rStyle w:val="StyleUnderline"/>
          <w:rFonts w:eastAsiaTheme="majorEastAsia"/>
        </w:rPr>
        <w:t xml:space="preserve"> at the same time and are asked to remove her from the premises. </w:t>
      </w:r>
      <w:r w:rsidRPr="00932CA7">
        <w:rPr>
          <w:rStyle w:val="StyleUnderline"/>
          <w:rFonts w:eastAsiaTheme="majorEastAsia"/>
          <w:highlight w:val="green"/>
        </w:rPr>
        <w:t xml:space="preserve">They drag her </w:t>
      </w:r>
      <w:r w:rsidRPr="00605F22">
        <w:rPr>
          <w:rFonts w:eastAsiaTheme="majorEastAsia"/>
        </w:rPr>
        <w:t>out of the wheelchair</w:t>
      </w:r>
      <w:r w:rsidRPr="00932CA7">
        <w:rPr>
          <w:rStyle w:val="StyleUnderline"/>
          <w:rFonts w:eastAsiaTheme="majorEastAsia"/>
          <w:highlight w:val="green"/>
        </w:rPr>
        <w:t xml:space="preserve"> and handcuff her</w:t>
      </w:r>
      <w:r w:rsidRPr="00D30E1D">
        <w:rPr>
          <w:rStyle w:val="StyleUnderline"/>
          <w:rFonts w:eastAsiaTheme="majorEastAsia"/>
        </w:rPr>
        <w:t xml:space="preserve">, </w:t>
      </w:r>
      <w:r w:rsidRPr="00605F22">
        <w:rPr>
          <w:rFonts w:eastAsiaTheme="majorEastAsia"/>
        </w:rPr>
        <w:t>leaving her slouched on the ground</w:t>
      </w:r>
      <w:r w:rsidRPr="00932CA7">
        <w:rPr>
          <w:rStyle w:val="StyleUnderline"/>
          <w:rFonts w:eastAsiaTheme="majorEastAsia"/>
          <w:highlight w:val="green"/>
        </w:rPr>
        <w:t>.</w:t>
      </w:r>
      <w:r w:rsidRPr="00D30E1D">
        <w:rPr>
          <w:rStyle w:val="StyleUnderline"/>
          <w:rFonts w:eastAsiaTheme="majorEastAsia"/>
        </w:rPr>
        <w:t xml:space="preserve"> </w:t>
      </w:r>
      <w:r w:rsidRPr="00605F22">
        <w:rPr>
          <w:rFonts w:eastAsiaTheme="majorEastAsia"/>
        </w:rPr>
        <w:t>A few more</w:t>
      </w:r>
      <w:r w:rsidRPr="00932CA7">
        <w:rPr>
          <w:rStyle w:val="StyleUnderline"/>
          <w:rFonts w:eastAsiaTheme="majorEastAsia"/>
          <w:highlight w:val="green"/>
        </w:rPr>
        <w:t xml:space="preserve"> cops come and they cart her </w:t>
      </w:r>
      <w:r w:rsidRPr="00605F22">
        <w:rPr>
          <w:rFonts w:eastAsiaTheme="majorEastAsia"/>
        </w:rPr>
        <w:t>away to literally rot in</w:t>
      </w:r>
      <w:r w:rsidRPr="00932CA7">
        <w:rPr>
          <w:rStyle w:val="StyleUnderline"/>
          <w:rFonts w:eastAsiaTheme="majorEastAsia"/>
          <w:highlight w:val="green"/>
        </w:rPr>
        <w:t xml:space="preserve"> a jail cell.</w:t>
      </w:r>
      <w:r w:rsidRPr="00D30E1D">
        <w:rPr>
          <w:rStyle w:val="StyleUnderline"/>
          <w:rFonts w:eastAsiaTheme="majorEastAsia"/>
          <w:sz w:val="12"/>
        </w:rPr>
        <w:t>∂</w:t>
      </w:r>
      <w:r w:rsidRPr="00D30E1D">
        <w:rPr>
          <w:rFonts w:ascii="Calibri" w:hAnsi="Calibri"/>
          <w:sz w:val="16"/>
        </w:rPr>
        <w:t xml:space="preserve"> </w:t>
      </w:r>
      <w:proofErr w:type="gramStart"/>
      <w:r w:rsidRPr="00932CA7">
        <w:rPr>
          <w:rStyle w:val="StyleUnderline"/>
          <w:rFonts w:eastAsiaTheme="majorEastAsia"/>
          <w:highlight w:val="green"/>
        </w:rPr>
        <w:t>The</w:t>
      </w:r>
      <w:proofErr w:type="gramEnd"/>
      <w:r w:rsidRPr="00932CA7">
        <w:rPr>
          <w:rStyle w:val="StyleUnderline"/>
          <w:rFonts w:eastAsiaTheme="majorEastAsia"/>
          <w:highlight w:val="green"/>
        </w:rPr>
        <w:t xml:space="preserve"> shadow’s name is Anna Brown</w:t>
      </w:r>
      <w:r w:rsidRPr="00D30E1D">
        <w:rPr>
          <w:rStyle w:val="StyleUnderline"/>
          <w:rFonts w:eastAsiaTheme="majorEastAsia"/>
        </w:rPr>
        <w:t xml:space="preserve">. </w:t>
      </w:r>
      <w:r w:rsidRPr="00932CA7">
        <w:rPr>
          <w:rStyle w:val="StyleUnderline"/>
          <w:rFonts w:eastAsiaTheme="majorEastAsia"/>
          <w:highlight w:val="green"/>
        </w:rPr>
        <w:t>She has</w:t>
      </w:r>
      <w:r w:rsidRPr="00D30E1D">
        <w:rPr>
          <w:rFonts w:ascii="Calibri" w:hAnsi="Calibri"/>
          <w:sz w:val="16"/>
        </w:rPr>
        <w:t xml:space="preserve"> also </w:t>
      </w:r>
      <w:r w:rsidRPr="00932CA7">
        <w:rPr>
          <w:rStyle w:val="StyleUnderline"/>
          <w:rFonts w:eastAsiaTheme="majorEastAsia"/>
          <w:highlight w:val="green"/>
        </w:rPr>
        <w:t>been named “the homeless lady,</w:t>
      </w:r>
      <w:r w:rsidRPr="00D30E1D">
        <w:rPr>
          <w:rStyle w:val="StyleUnderline"/>
          <w:rFonts w:eastAsiaTheme="majorEastAsia"/>
        </w:rPr>
        <w:t>” as well as “</w:t>
      </w:r>
      <w:r w:rsidRPr="00932CA7">
        <w:rPr>
          <w:rStyle w:val="StyleUnderline"/>
          <w:rFonts w:eastAsiaTheme="majorEastAsia"/>
          <w:highlight w:val="green"/>
        </w:rPr>
        <w:t xml:space="preserve">the </w:t>
      </w:r>
      <w:proofErr w:type="spellStart"/>
      <w:r w:rsidRPr="00932CA7">
        <w:rPr>
          <w:rStyle w:val="StyleUnderline"/>
          <w:rFonts w:eastAsiaTheme="majorEastAsia"/>
          <w:highlight w:val="green"/>
        </w:rPr>
        <w:t>crackhead</w:t>
      </w:r>
      <w:proofErr w:type="spellEnd"/>
      <w:r w:rsidRPr="00D30E1D">
        <w:rPr>
          <w:rStyle w:val="StyleUnderline"/>
          <w:rFonts w:eastAsiaTheme="majorEastAsia"/>
        </w:rPr>
        <w:t>” or “</w:t>
      </w:r>
      <w:r w:rsidRPr="00605F22">
        <w:rPr>
          <w:rFonts w:eastAsiaTheme="majorEastAsia"/>
        </w:rPr>
        <w:t>drug sick</w:t>
      </w:r>
      <w:r w:rsidRPr="00D30E1D">
        <w:rPr>
          <w:rStyle w:val="StyleUnderline"/>
          <w:rFonts w:eastAsiaTheme="majorEastAsia"/>
        </w:rPr>
        <w:t>” i</w:t>
      </w:r>
      <w:r w:rsidRPr="00605F22">
        <w:rPr>
          <w:rFonts w:eastAsiaTheme="majorEastAsia"/>
        </w:rPr>
        <w:t>ndividual</w:t>
      </w:r>
      <w:r w:rsidRPr="00D30E1D">
        <w:rPr>
          <w:rStyle w:val="StyleUnderline"/>
          <w:rFonts w:eastAsiaTheme="majorEastAsia"/>
        </w:rPr>
        <w:t xml:space="preserve"> by the officers that arrested her. </w:t>
      </w:r>
      <w:r w:rsidRPr="00932CA7">
        <w:rPr>
          <w:rStyle w:val="StyleUnderline"/>
          <w:rFonts w:eastAsiaTheme="majorEastAsia"/>
          <w:highlight w:val="green"/>
        </w:rPr>
        <w:t>She went to the hospital after spraining her ankle</w:t>
      </w:r>
      <w:r w:rsidRPr="00D30E1D">
        <w:rPr>
          <w:rStyle w:val="StyleUnderline"/>
          <w:rFonts w:eastAsiaTheme="majorEastAsia"/>
        </w:rPr>
        <w:t xml:space="preserve">, </w:t>
      </w:r>
      <w:r w:rsidRPr="00932CA7">
        <w:rPr>
          <w:rStyle w:val="StyleUnderline"/>
          <w:rFonts w:eastAsiaTheme="majorEastAsia"/>
          <w:highlight w:val="green"/>
        </w:rPr>
        <w:t xml:space="preserve">was arrested because she refused to leave due to continued pain, and was found dead on the prison </w:t>
      </w:r>
      <w:r w:rsidRPr="00F27F93">
        <w:rPr>
          <w:rStyle w:val="StyleUnderline"/>
          <w:rFonts w:eastAsiaTheme="majorEastAsia"/>
        </w:rPr>
        <w:t>floor because her sprain produced blood clots that lodged into her lungs</w:t>
      </w:r>
      <w:r w:rsidRPr="00932CA7">
        <w:rPr>
          <w:rFonts w:ascii="Calibri" w:hAnsi="Calibri"/>
          <w:sz w:val="16"/>
          <w:highlight w:val="green"/>
        </w:rPr>
        <w:t>.</w:t>
      </w:r>
      <w:r w:rsidRPr="00D30E1D">
        <w:rPr>
          <w:rFonts w:ascii="Calibri" w:hAnsi="Calibri"/>
          <w:sz w:val="16"/>
        </w:rPr>
        <w:t xml:space="preserve"> Due to medical malpractice and the police officers’ violence, Anna passed away alone on the floor of a prison cell. Yet, that last sentence was entirely too nice, for in truth </w:t>
      </w:r>
      <w:r w:rsidRPr="00D30E1D">
        <w:rPr>
          <w:rStyle w:val="StyleUnderline"/>
          <w:rFonts w:eastAsiaTheme="majorEastAsia"/>
        </w:rPr>
        <w:t xml:space="preserve">Anna Brown was murdered. </w:t>
      </w:r>
      <w:r w:rsidRPr="00932CA7">
        <w:rPr>
          <w:rStyle w:val="StyleUnderline"/>
          <w:rFonts w:eastAsiaTheme="majorEastAsia"/>
          <w:highlight w:val="green"/>
        </w:rPr>
        <w:t>The hesitation to describe this as a “murder” is because that implies an event, a narrative, a “when,” “where,” and “who”</w:t>
      </w:r>
      <w:r w:rsidRPr="00D30E1D">
        <w:rPr>
          <w:rFonts w:ascii="Calibri" w:hAnsi="Calibri"/>
          <w:sz w:val="16"/>
        </w:rPr>
        <w:t xml:space="preserve"> (as in “who done it?”). </w:t>
      </w:r>
      <w:r w:rsidRPr="00932CA7">
        <w:rPr>
          <w:rStyle w:val="StyleUnderline"/>
          <w:rFonts w:eastAsiaTheme="majorEastAsia"/>
          <w:highlight w:val="green"/>
        </w:rPr>
        <w:t>Yet this was not an event with an acting subject; she was instead murdered by subjectivity itself: a series of incidents centered on her body, each reverberating off each other into an orchestra of death</w:t>
      </w:r>
      <w:r w:rsidRPr="00D30E1D">
        <w:rPr>
          <w:rFonts w:ascii="Calibri" w:hAnsi="Calibri"/>
          <w:sz w:val="16"/>
        </w:rPr>
        <w:t>. Each proceeding was an echo of the one preceding it: waves of suffering reflecting off each action through time</w:t>
      </w:r>
      <w:r w:rsidRPr="00D30E1D">
        <w:rPr>
          <w:rStyle w:val="StyleUnderline"/>
          <w:rFonts w:eastAsiaTheme="majorEastAsia"/>
        </w:rPr>
        <w:t xml:space="preserve">. Her death was caused by the incoherence of her voice, her calls for care, </w:t>
      </w:r>
      <w:proofErr w:type="gramStart"/>
      <w:r w:rsidRPr="00D30E1D">
        <w:rPr>
          <w:rStyle w:val="StyleUnderline"/>
          <w:rFonts w:eastAsiaTheme="majorEastAsia"/>
        </w:rPr>
        <w:t>her</w:t>
      </w:r>
      <w:proofErr w:type="gramEnd"/>
      <w:r w:rsidRPr="00D30E1D">
        <w:rPr>
          <w:rStyle w:val="StyleUnderline"/>
          <w:rFonts w:eastAsiaTheme="majorEastAsia"/>
        </w:rPr>
        <w:t xml:space="preserve"> screams of agony.</w:t>
      </w:r>
      <w:r w:rsidRPr="00D30E1D">
        <w:rPr>
          <w:rFonts w:ascii="Calibri" w:hAnsi="Calibri"/>
          <w:sz w:val="16"/>
        </w:rPr>
        <w:t xml:space="preserve"> Put another way, she was murdered by civil society’s inability-–and lack of desire-–to hear her being.</w:t>
      </w:r>
      <w:r w:rsidRPr="00D30E1D">
        <w:rPr>
          <w:rFonts w:ascii="Calibri" w:hAnsi="Calibri"/>
          <w:sz w:val="12"/>
        </w:rPr>
        <w:t>∂</w:t>
      </w:r>
      <w:r w:rsidRPr="00D30E1D">
        <w:rPr>
          <w:rFonts w:ascii="Calibri" w:hAnsi="Calibri"/>
          <w:sz w:val="16"/>
        </w:rPr>
        <w:t xml:space="preserve"> Discourse on race normally focuses on the material and the visual, but </w:t>
      </w:r>
      <w:r w:rsidRPr="00D30E1D">
        <w:rPr>
          <w:rStyle w:val="StyleUnderline"/>
          <w:rFonts w:eastAsiaTheme="majorEastAsia"/>
        </w:rPr>
        <w:t xml:space="preserve">the video of Anna Brown’s death points us less to the images and more to the centrality of </w:t>
      </w:r>
      <w:proofErr w:type="spellStart"/>
      <w:r w:rsidRPr="00D30E1D">
        <w:rPr>
          <w:rStyle w:val="StyleUnderline"/>
          <w:rFonts w:eastAsiaTheme="majorEastAsia"/>
        </w:rPr>
        <w:t>aurality</w:t>
      </w:r>
      <w:proofErr w:type="spellEnd"/>
      <w:r w:rsidRPr="00D30E1D">
        <w:rPr>
          <w:rStyle w:val="StyleUnderline"/>
          <w:rFonts w:eastAsiaTheme="majorEastAsia"/>
        </w:rPr>
        <w:t xml:space="preserve"> to black suffering</w:t>
      </w:r>
      <w:r w:rsidRPr="00D30E1D">
        <w:rPr>
          <w:rFonts w:ascii="Calibri" w:hAnsi="Calibri"/>
          <w:sz w:val="16"/>
        </w:rPr>
        <w:t xml:space="preserve">. </w:t>
      </w:r>
      <w:r w:rsidRPr="00D30E1D">
        <w:rPr>
          <w:rStyle w:val="StyleUnderline"/>
          <w:rFonts w:eastAsiaTheme="majorEastAsia"/>
        </w:rPr>
        <w:t>The first part of the video is without audio, but this does not mean sound is absent per se. That the video lacks audio in the beginning says more than perhaps the soundtrack itself could, for it makes explicit the inaudibility of black suffering.</w:t>
      </w:r>
      <w:r w:rsidRPr="00D30E1D">
        <w:rPr>
          <w:rFonts w:ascii="Calibri" w:hAnsi="Calibri"/>
          <w:sz w:val="16"/>
        </w:rPr>
        <w:t xml:space="preserve"> We know that </w:t>
      </w:r>
      <w:r w:rsidRPr="00D30E1D">
        <w:rPr>
          <w:rStyle w:val="StyleUnderline"/>
          <w:rFonts w:eastAsiaTheme="majorEastAsia"/>
        </w:rPr>
        <w:t>Anna Brown had expressed her lasting pain</w:t>
      </w:r>
      <w:r w:rsidRPr="00D30E1D">
        <w:rPr>
          <w:rFonts w:ascii="Calibri" w:hAnsi="Calibri"/>
          <w:sz w:val="16"/>
        </w:rPr>
        <w:t>, in spite of the doctor’s opinion that she was fine</w:t>
      </w:r>
      <w:r w:rsidRPr="00D30E1D">
        <w:rPr>
          <w:rStyle w:val="StyleUnderline"/>
          <w:rFonts w:eastAsiaTheme="majorEastAsia"/>
        </w:rPr>
        <w:t>. The hospital then ordered her to leave and she protested, saying that she was still in pain. She was forcibly wheeled to the hallway and eventually arrested by the police. Her vocal protests, critiques of inadequate service and expression of her persistent pain, fell on deaf ears. She spoke the knowledge of her body, but her voice was muted and over-dubbed by the knowledge of the professionals.</w:t>
      </w:r>
      <w:r w:rsidRPr="00D30E1D">
        <w:rPr>
          <w:rStyle w:val="StyleUnderline"/>
          <w:rFonts w:eastAsiaTheme="majorEastAsia"/>
          <w:sz w:val="12"/>
        </w:rPr>
        <w:t xml:space="preserve">∂ </w:t>
      </w:r>
      <w:proofErr w:type="gramStart"/>
      <w:r w:rsidRPr="00D30E1D">
        <w:rPr>
          <w:rFonts w:ascii="Calibri" w:hAnsi="Calibri"/>
          <w:sz w:val="16"/>
        </w:rPr>
        <w:t>How</w:t>
      </w:r>
      <w:proofErr w:type="gramEnd"/>
      <w:r w:rsidRPr="00D30E1D">
        <w:rPr>
          <w:rFonts w:ascii="Calibri" w:hAnsi="Calibri"/>
          <w:sz w:val="16"/>
        </w:rPr>
        <w:t xml:space="preserve"> can the black know about itself? How can the shadow speak back</w:t>
      </w:r>
      <w:proofErr w:type="gramStart"/>
      <w:r w:rsidRPr="00D30E1D">
        <w:rPr>
          <w:rFonts w:ascii="Calibri" w:hAnsi="Calibri"/>
          <w:sz w:val="16"/>
        </w:rPr>
        <w:t>?</w:t>
      </w:r>
      <w:r w:rsidRPr="00D30E1D">
        <w:rPr>
          <w:rFonts w:ascii="Calibri" w:hAnsi="Calibri"/>
          <w:sz w:val="12"/>
        </w:rPr>
        <w:t>∂</w:t>
      </w:r>
      <w:proofErr w:type="gramEnd"/>
      <w:r w:rsidRPr="00D30E1D">
        <w:rPr>
          <w:rFonts w:ascii="Calibri" w:hAnsi="Calibri"/>
          <w:sz w:val="16"/>
        </w:rPr>
        <w:t xml:space="preserve"> </w:t>
      </w:r>
      <w:r w:rsidRPr="00932CA7">
        <w:rPr>
          <w:rStyle w:val="StyleUnderline"/>
          <w:rFonts w:eastAsiaTheme="majorEastAsia"/>
          <w:highlight w:val="green"/>
        </w:rPr>
        <w:t>The violence that produces the subject</w:t>
      </w:r>
      <w:r w:rsidRPr="00D30E1D">
        <w:rPr>
          <w:rFonts w:ascii="Calibri" w:hAnsi="Calibri"/>
          <w:sz w:val="16"/>
        </w:rPr>
        <w:t xml:space="preserve"> (in this case, the doctor</w:t>
      </w:r>
      <w:r w:rsidRPr="00D30E1D">
        <w:rPr>
          <w:rStyle w:val="StyleUnderline"/>
          <w:rFonts w:eastAsiaTheme="majorEastAsia"/>
        </w:rPr>
        <w:t xml:space="preserve">) </w:t>
      </w:r>
      <w:r w:rsidRPr="00932CA7">
        <w:rPr>
          <w:rStyle w:val="StyleUnderline"/>
          <w:rFonts w:eastAsiaTheme="majorEastAsia"/>
          <w:highlight w:val="green"/>
        </w:rPr>
        <w:t xml:space="preserve">robs Anna Brown of </w:t>
      </w:r>
      <w:proofErr w:type="spellStart"/>
      <w:r w:rsidRPr="00932CA7">
        <w:rPr>
          <w:rStyle w:val="StyleUnderline"/>
          <w:rFonts w:eastAsiaTheme="majorEastAsia"/>
          <w:highlight w:val="green"/>
        </w:rPr>
        <w:t>vocality</w:t>
      </w:r>
      <w:proofErr w:type="spellEnd"/>
      <w:r w:rsidRPr="00932CA7">
        <w:rPr>
          <w:rFonts w:ascii="Calibri" w:hAnsi="Calibri"/>
          <w:sz w:val="16"/>
          <w:highlight w:val="green"/>
        </w:rPr>
        <w:t>,</w:t>
      </w:r>
      <w:r w:rsidRPr="00D30E1D">
        <w:rPr>
          <w:rFonts w:ascii="Calibri" w:hAnsi="Calibri"/>
          <w:sz w:val="16"/>
        </w:rPr>
        <w:t xml:space="preserve"> not so much literally as </w:t>
      </w:r>
      <w:r w:rsidRPr="00D30E1D">
        <w:rPr>
          <w:rStyle w:val="StyleUnderline"/>
          <w:rFonts w:eastAsiaTheme="majorEastAsia"/>
        </w:rPr>
        <w:t>o</w:t>
      </w:r>
      <w:r w:rsidRPr="00932CA7">
        <w:rPr>
          <w:rStyle w:val="StyleUnderline"/>
          <w:rFonts w:eastAsiaTheme="majorEastAsia"/>
          <w:highlight w:val="green"/>
        </w:rPr>
        <w:t>ntologically</w:t>
      </w:r>
      <w:r w:rsidRPr="00D30E1D">
        <w:rPr>
          <w:rFonts w:ascii="Calibri" w:hAnsi="Calibri"/>
          <w:sz w:val="16"/>
        </w:rPr>
        <w:t xml:space="preserve">. Insofar as an object (a commodity, a slave) can speak, it cannot be said that it can communicate. At the etymological root of “communicate” is the logic of the commons or community: informing to participate in the world, sharing one’s utterance(s) to join the community. </w:t>
      </w:r>
      <w:r w:rsidRPr="00FB2B49">
        <w:rPr>
          <w:rStyle w:val="StyleUnderline"/>
          <w:rFonts w:eastAsiaTheme="majorEastAsia"/>
        </w:rPr>
        <w:t>Communication, not even to imply anything as serious as the ethics of dialogue, requires an equal ontological status amongst the communicator</w:t>
      </w:r>
      <w:r w:rsidRPr="00D30E1D">
        <w:rPr>
          <w:rStyle w:val="StyleUnderline"/>
          <w:rFonts w:eastAsiaTheme="majorEastAsia"/>
        </w:rPr>
        <w:t>s</w:t>
      </w:r>
      <w:r w:rsidRPr="00D30E1D">
        <w:rPr>
          <w:rFonts w:ascii="Calibri" w:hAnsi="Calibri"/>
          <w:sz w:val="16"/>
        </w:rPr>
        <w:t xml:space="preserve">. </w:t>
      </w:r>
      <w:r w:rsidRPr="00D30E1D">
        <w:rPr>
          <w:rStyle w:val="StyleUnderline"/>
          <w:rFonts w:eastAsiaTheme="majorEastAsia"/>
        </w:rPr>
        <w:t>That several titles of the video online have called her the “homeless woman” evidences one singular truth</w:t>
      </w:r>
      <w:r w:rsidRPr="00D30E1D">
        <w:rPr>
          <w:rFonts w:ascii="Calibri" w:hAnsi="Calibri"/>
          <w:sz w:val="16"/>
        </w:rPr>
        <w:t xml:space="preserve"> (the desire to insult her notwithstanding): </w:t>
      </w:r>
      <w:r w:rsidRPr="00FD1C04">
        <w:rPr>
          <w:rStyle w:val="StyleUnderline"/>
          <w:rFonts w:eastAsiaTheme="majorEastAsia"/>
          <w:highlight w:val="green"/>
        </w:rPr>
        <w:t>Anna Brown, as the descendent of slaves, has no home while the doctors are in their own dominion</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In a public lecture titled “</w:t>
      </w:r>
      <w:hyperlink r:id="rId18" w:tgtFrame="_blank" w:history="1">
        <w:r w:rsidRPr="00D30E1D">
          <w:rPr>
            <w:rStyle w:val="Hyperlink"/>
            <w:rFonts w:ascii="Calibri" w:eastAsiaTheme="majorEastAsia" w:hAnsi="Calibri"/>
          </w:rPr>
          <w:t>People-of-Color-Blindness</w:t>
        </w:r>
      </w:hyperlink>
      <w:r w:rsidRPr="00D30E1D">
        <w:rPr>
          <w:rFonts w:ascii="Calibri" w:hAnsi="Calibri"/>
          <w:sz w:val="16"/>
        </w:rPr>
        <w:t xml:space="preserve">,”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 In this way </w:t>
      </w:r>
      <w:r w:rsidRPr="00FD1C04">
        <w:rPr>
          <w:rStyle w:val="StyleUnderline"/>
          <w:rFonts w:eastAsiaTheme="majorEastAsia"/>
          <w:highlight w:val="green"/>
        </w:rPr>
        <w:t>Anna speaks, but the microphone that would project her subjectivity to the world has been turned off. Her suffering has been rendered unreal while her voice is heard as incoherent and dangerous</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 xml:space="preserve">If Anna Brown’s suffering is </w:t>
      </w:r>
      <w:proofErr w:type="gramStart"/>
      <w:r w:rsidRPr="00D30E1D">
        <w:rPr>
          <w:rFonts w:ascii="Calibri" w:hAnsi="Calibri"/>
          <w:sz w:val="16"/>
        </w:rPr>
        <w:t>inaudible,</w:t>
      </w:r>
      <w:proofErr w:type="gramEnd"/>
      <w:r w:rsidRPr="00D30E1D">
        <w:rPr>
          <w:rFonts w:ascii="Calibri" w:hAnsi="Calibri"/>
          <w:sz w:val="16"/>
        </w:rPr>
        <w:t xml:space="preserve"> the second half of the video speaks to how her voice and pain are criminalized. </w:t>
      </w:r>
      <w:r w:rsidRPr="00D30E1D">
        <w:rPr>
          <w:rStyle w:val="StyleUnderline"/>
          <w:rFonts w:eastAsiaTheme="majorEastAsia"/>
        </w:rPr>
        <w:t>When the police arrive, they surround Anna and then drag her out of the wheelchair, handcuff her, and leave her on the hospital floor. She is given two different charges: her protests for better service are charged as “trespassing” and her inability to walk due to her injury is charged as “resisting arrest.”</w:t>
      </w:r>
      <w:r w:rsidRPr="00D30E1D">
        <w:rPr>
          <w:rFonts w:ascii="Calibri" w:hAnsi="Calibri"/>
          <w:sz w:val="16"/>
        </w:rPr>
        <w:t xml:space="preserve"> </w:t>
      </w:r>
      <w:r w:rsidRPr="00D30E1D">
        <w:rPr>
          <w:rStyle w:val="StyleUnderline"/>
          <w:rFonts w:eastAsiaTheme="majorEastAsia"/>
        </w:rPr>
        <w:t xml:space="preserve">When she is in the police car, the camera in the vehicle has a microphone. When they arrive at the prison, Anna continues to tell them she can’t walk and that she needs to be in a hospital. The police officers ignore her statements and instead oscillate between asking her “are you going to get out” and threatening her; “you have two seconds to [swing your legs out]…” Each implies that she can move her legs and she is choosing not to. As </w:t>
      </w:r>
      <w:proofErr w:type="spellStart"/>
      <w:r w:rsidRPr="00D30E1D">
        <w:rPr>
          <w:rStyle w:val="StyleUnderline"/>
          <w:rFonts w:eastAsiaTheme="majorEastAsia"/>
        </w:rPr>
        <w:t>Saidiya</w:t>
      </w:r>
      <w:proofErr w:type="spellEnd"/>
      <w:r w:rsidRPr="00D30E1D">
        <w:rPr>
          <w:rStyle w:val="StyleUnderline"/>
          <w:rFonts w:eastAsiaTheme="majorEastAsia"/>
        </w:rPr>
        <w:t xml:space="preserve"> Hartman writes in</w:t>
      </w:r>
      <w:r w:rsidRPr="00D30E1D">
        <w:rPr>
          <w:rFonts w:ascii="Calibri" w:hAnsi="Calibri"/>
          <w:sz w:val="16"/>
        </w:rPr>
        <w:t xml:space="preserve"> </w:t>
      </w:r>
      <w:r w:rsidRPr="00D30E1D">
        <w:rPr>
          <w:rStyle w:val="Emphasis"/>
          <w:rFonts w:eastAsiaTheme="majorEastAsia"/>
        </w:rPr>
        <w:t>Scenes of Subjection</w:t>
      </w:r>
      <w:r w:rsidRPr="00D30E1D">
        <w:rPr>
          <w:rFonts w:ascii="Calibri" w:hAnsi="Calibri"/>
          <w:sz w:val="16"/>
        </w:rPr>
        <w:t>, “</w:t>
      </w:r>
      <w:r w:rsidRPr="00FD1C04">
        <w:rPr>
          <w:rStyle w:val="StyleUnderline"/>
          <w:rFonts w:eastAsiaTheme="majorEastAsia"/>
          <w:highlight w:val="green"/>
        </w:rPr>
        <w:t>the slave was recognized as a reasoning subject who possessed intent and rationality solely in the context of criminal liabilit</w:t>
      </w:r>
      <w:r w:rsidRPr="00FD1C04">
        <w:rPr>
          <w:rFonts w:ascii="Calibri" w:hAnsi="Calibri"/>
          <w:sz w:val="16"/>
          <w:highlight w:val="green"/>
        </w:rPr>
        <w:t>y</w:t>
      </w:r>
      <w:r w:rsidRPr="00FD1C04">
        <w:rPr>
          <w:rStyle w:val="StyleUnderline"/>
          <w:rFonts w:eastAsiaTheme="majorEastAsia"/>
          <w:highlight w:val="green"/>
        </w:rPr>
        <w:t>.” Her suffering remains inaudible, but her voice can only be heard by the police as challenging the law</w:t>
      </w:r>
      <w:r w:rsidRPr="00FE3A3D">
        <w:rPr>
          <w:rFonts w:eastAsiaTheme="majorEastAsia"/>
        </w:rPr>
        <w:t>, resisting arrest</w:t>
      </w:r>
      <w:r w:rsidRPr="00FD1C04">
        <w:rPr>
          <w:rStyle w:val="StyleUnderline"/>
          <w:rFonts w:eastAsiaTheme="majorEastAsia"/>
          <w:highlight w:val="green"/>
        </w:rPr>
        <w:t xml:space="preserve">, </w:t>
      </w:r>
      <w:r w:rsidRPr="00FE3A3D">
        <w:rPr>
          <w:rFonts w:eastAsiaTheme="majorEastAsia"/>
        </w:rPr>
        <w:t xml:space="preserve">disrespecting their authority; </w:t>
      </w:r>
      <w:r w:rsidRPr="00FD1C04">
        <w:rPr>
          <w:rStyle w:val="StyleUnderline"/>
          <w:rFonts w:eastAsiaTheme="majorEastAsia"/>
          <w:highlight w:val="green"/>
        </w:rPr>
        <w:t xml:space="preserve">her voice can only be heard as a legitimizing force for their violence. </w:t>
      </w:r>
      <w:r w:rsidRPr="00FE3A3D">
        <w:rPr>
          <w:rStyle w:val="StyleUnderline"/>
          <w:rFonts w:eastAsiaTheme="majorEastAsia"/>
        </w:rPr>
        <w:t>As they drag her out of the car, she screams out in pain before the door is shut and her voice becomes muffled.∂</w:t>
      </w:r>
      <w:r w:rsidRPr="00FE3A3D">
        <w:rPr>
          <w:rStyle w:val="StyleUnderline"/>
          <w:rFonts w:eastAsiaTheme="majorEastAsia"/>
          <w:highlight w:val="green"/>
        </w:rPr>
        <w:t xml:space="preserve"> </w:t>
      </w:r>
      <w:proofErr w:type="gramStart"/>
      <w:r w:rsidRPr="00FE3A3D">
        <w:rPr>
          <w:rStyle w:val="StyleUnderline"/>
          <w:rFonts w:eastAsiaTheme="majorEastAsia"/>
        </w:rPr>
        <w:t>They</w:t>
      </w:r>
      <w:proofErr w:type="gramEnd"/>
      <w:r w:rsidRPr="00FE3A3D">
        <w:rPr>
          <w:rStyle w:val="StyleUnderline"/>
          <w:rFonts w:eastAsiaTheme="majorEastAsia"/>
        </w:rPr>
        <w:t xml:space="preserve"> carried Anna Brown to the cell and laid her body on the ground as if she were already a corpse; they even refused her the dignity of lying on the bed</w:t>
      </w:r>
      <w:r w:rsidRPr="00FE3A3D">
        <w:rPr>
          <w:rStyle w:val="StyleUnderline"/>
          <w:rFonts w:eastAsiaTheme="majorEastAsia"/>
          <w:highlight w:val="green"/>
        </w:rPr>
        <w:t>.</w:t>
      </w:r>
      <w:r w:rsidRPr="00D30E1D">
        <w:rPr>
          <w:rFonts w:ascii="Calibri" w:hAnsi="Calibri"/>
          <w:sz w:val="16"/>
        </w:rPr>
        <w:t xml:space="preserve"> As they stepped around her body and closed the cell door, the only sign she was still alive were her wordless screams. Her screams pierce through my speakers, haunting my mind but they seem to have no effect on the prison workers. </w:t>
      </w:r>
      <w:r w:rsidRPr="00D30E1D">
        <w:rPr>
          <w:rStyle w:val="StyleUnderline"/>
          <w:rFonts w:eastAsiaTheme="majorEastAsia"/>
        </w:rPr>
        <w:t xml:space="preserve">She was clearly not the first screaming body they had carried into a cell, for they did not even take time to stop their chatter. There is no passion, intimacy, or perverse enjoyment, just a multicultural group of men doing their job. </w:t>
      </w:r>
      <w:r w:rsidRPr="00D30E1D">
        <w:rPr>
          <w:rFonts w:ascii="Calibri" w:hAnsi="Calibri"/>
          <w:sz w:val="16"/>
        </w:rPr>
        <w:t xml:space="preserve">Anna’s death is not the “primal scene” that the beating of Aunt Hester (Frederick Douglass’s Aunt) was. These two black women’s screams are connected by the paradigm of anti-blackness, yet their screams terrify for different reasons. The beating of Aunt Hester is a spectacular example of the “blood-stained gate” of the slave’s subjection. While the circulation of the Anna Brown video has given me pause, </w:t>
      </w:r>
      <w:r w:rsidRPr="00932CA7">
        <w:rPr>
          <w:rStyle w:val="StyleUnderline"/>
          <w:rFonts w:eastAsiaTheme="majorEastAsia"/>
          <w:highlight w:val="green"/>
        </w:rPr>
        <w:t>her death is</w:t>
      </w:r>
      <w:r w:rsidRPr="00D30E1D">
        <w:rPr>
          <w:rFonts w:ascii="Calibri" w:hAnsi="Calibri"/>
          <w:sz w:val="16"/>
        </w:rPr>
        <w:t xml:space="preserve"> more </w:t>
      </w:r>
      <w:r w:rsidRPr="00932CA7">
        <w:rPr>
          <w:rStyle w:val="StyleUnderline"/>
          <w:rFonts w:eastAsiaTheme="majorEastAsia"/>
          <w:highlight w:val="green"/>
        </w:rPr>
        <w:t>an example of the “mundane and quotidian” terror that Hartman focuses on</w:t>
      </w:r>
      <w:r w:rsidRPr="00D30E1D">
        <w:rPr>
          <w:rStyle w:val="StyleUnderline"/>
          <w:rFonts w:eastAsiaTheme="majorEastAsia"/>
        </w:rPr>
        <w:t xml:space="preserve"> in her text. </w:t>
      </w:r>
      <w:r w:rsidRPr="00932CA7">
        <w:rPr>
          <w:rStyle w:val="StyleUnderline"/>
          <w:rFonts w:eastAsiaTheme="majorEastAsia"/>
          <w:highlight w:val="green"/>
        </w:rPr>
        <w:t>Brown’s death was a (</w:t>
      </w:r>
      <w:proofErr w:type="gramStart"/>
      <w:r w:rsidRPr="00932CA7">
        <w:rPr>
          <w:rStyle w:val="StyleUnderline"/>
          <w:rFonts w:eastAsiaTheme="majorEastAsia"/>
          <w:highlight w:val="green"/>
        </w:rPr>
        <w:t>non)</w:t>
      </w:r>
      <w:proofErr w:type="gramEnd"/>
      <w:r w:rsidRPr="00932CA7">
        <w:rPr>
          <w:rStyle w:val="StyleUnderline"/>
          <w:rFonts w:eastAsiaTheme="majorEastAsia"/>
          <w:highlight w:val="green"/>
        </w:rPr>
        <w:t>event, concealed from the world by the walls of the prison cell.</w:t>
      </w:r>
      <w:r w:rsidRPr="00D30E1D">
        <w:rPr>
          <w:rStyle w:val="StyleUnderline"/>
          <w:rFonts w:eastAsiaTheme="majorEastAsia"/>
        </w:rPr>
        <w:t xml:space="preserve"> Without this video, only those on the inside would have heard her screams. Anna Brown didn’t simply pass away, she was killed, but who did it?</w:t>
      </w:r>
      <w:r w:rsidRPr="00D30E1D">
        <w:rPr>
          <w:rFonts w:ascii="Calibri" w:hAnsi="Calibri"/>
          <w:sz w:val="16"/>
        </w:rPr>
        <w:t xml:space="preserve"> Douglass’s Aunt Hester was beaten by Captain Anthony, a man who wanted her and was jealous of her relationship to another slave. Anna Brown was murdered by a disparate set of (</w:t>
      </w:r>
      <w:proofErr w:type="gramStart"/>
      <w:r w:rsidRPr="00D30E1D">
        <w:rPr>
          <w:rFonts w:ascii="Calibri" w:hAnsi="Calibri"/>
          <w:sz w:val="16"/>
        </w:rPr>
        <w:t>non)</w:t>
      </w:r>
      <w:proofErr w:type="gramEnd"/>
      <w:r w:rsidRPr="00D30E1D">
        <w:rPr>
          <w:rFonts w:ascii="Calibri" w:hAnsi="Calibri"/>
          <w:sz w:val="16"/>
        </w:rPr>
        <w:t>events where her body shuttled between a hospital and a prison, doctors and nurses, police officers and prison officials. There is no one person who killed her; instead, a structure of violence murdered her. No intimacy, just cold efficiency. Her scream was less of a sorrow song than the sharp pitch of nu-</w:t>
      </w:r>
      <w:proofErr w:type="spellStart"/>
      <w:r w:rsidRPr="00D30E1D">
        <w:rPr>
          <w:rFonts w:ascii="Calibri" w:hAnsi="Calibri"/>
          <w:sz w:val="16"/>
        </w:rPr>
        <w:t>bluez</w:t>
      </w:r>
      <w:proofErr w:type="spellEnd"/>
      <w:r w:rsidRPr="00D30E1D">
        <w:rPr>
          <w:rFonts w:ascii="Calibri" w:hAnsi="Calibri"/>
          <w:sz w:val="16"/>
        </w:rPr>
        <w:t>: an impossible scream to be heard from the depths of incarceration and incapacity.</w:t>
      </w:r>
      <w:r w:rsidRPr="00D30E1D">
        <w:rPr>
          <w:rFonts w:ascii="Calibri" w:hAnsi="Calibri"/>
          <w:sz w:val="12"/>
        </w:rPr>
        <w:t>∂</w:t>
      </w:r>
      <w:r w:rsidRPr="00D30E1D">
        <w:rPr>
          <w:rFonts w:ascii="Calibri" w:hAnsi="Calibri"/>
          <w:sz w:val="16"/>
        </w:rPr>
        <w:t xml:space="preserve"> </w:t>
      </w:r>
      <w:r w:rsidRPr="00FE3A3D">
        <w:rPr>
          <w:rStyle w:val="StyleUnderline"/>
          <w:rFonts w:eastAsiaTheme="majorEastAsia"/>
        </w:rPr>
        <w:t>Anna Brown’s death was neither an event nor a spectacle. An event signifies presence, but Anna’s death is an ethereal absenc</w:t>
      </w:r>
      <w:r w:rsidRPr="00FE3A3D">
        <w:rPr>
          <w:rStyle w:val="StyleUnderline"/>
          <w:rFonts w:eastAsiaTheme="majorEastAsia"/>
          <w:highlight w:val="green"/>
        </w:rPr>
        <w:t>e</w:t>
      </w:r>
      <w:r w:rsidRPr="00FE3A3D">
        <w:rPr>
          <w:rStyle w:val="StyleUnderline"/>
          <w:rFonts w:eastAsiaTheme="majorEastAsia"/>
        </w:rPr>
        <w:t>, a spirit’s wail fading away like one’s warm breath on a cold day</w:t>
      </w:r>
      <w:r w:rsidRPr="00FD1C04">
        <w:rPr>
          <w:rFonts w:ascii="Calibri" w:hAnsi="Calibri"/>
          <w:sz w:val="16"/>
          <w:highlight w:val="green"/>
        </w:rPr>
        <w:t>.</w:t>
      </w:r>
      <w:r w:rsidRPr="00D30E1D">
        <w:rPr>
          <w:rFonts w:ascii="Calibri" w:hAnsi="Calibri"/>
          <w:sz w:val="16"/>
        </w:rPr>
        <w:t xml:space="preserve"> If the beating of Aunt Hester demands that one meditate on the spectacle of black suffering, </w:t>
      </w:r>
      <w:r w:rsidRPr="00FD1C04">
        <w:rPr>
          <w:rStyle w:val="StyleUnderline"/>
          <w:rFonts w:eastAsiaTheme="majorEastAsia"/>
          <w:highlight w:val="green"/>
        </w:rPr>
        <w:t xml:space="preserve">Anna Brown’s screams call for us to think of the </w:t>
      </w:r>
      <w:proofErr w:type="spellStart"/>
      <w:r w:rsidRPr="00FD1C04">
        <w:rPr>
          <w:rStyle w:val="StyleUnderline"/>
          <w:rFonts w:eastAsiaTheme="majorEastAsia"/>
          <w:highlight w:val="green"/>
        </w:rPr>
        <w:t>aurality</w:t>
      </w:r>
      <w:proofErr w:type="spellEnd"/>
      <w:r w:rsidRPr="00FD1C04">
        <w:rPr>
          <w:rStyle w:val="StyleUnderline"/>
          <w:rFonts w:eastAsiaTheme="majorEastAsia"/>
          <w:highlight w:val="green"/>
        </w:rPr>
        <w:t xml:space="preserve"> of agony, the acoustics of suffering</w:t>
      </w:r>
      <w:r w:rsidRPr="00FD1C04">
        <w:rPr>
          <w:rFonts w:ascii="Calibri" w:hAnsi="Calibri"/>
          <w:sz w:val="16"/>
          <w:highlight w:val="green"/>
        </w:rPr>
        <w:t>.</w:t>
      </w:r>
      <w:r w:rsidRPr="00D30E1D">
        <w:rPr>
          <w:rFonts w:ascii="Calibri" w:hAnsi="Calibri"/>
          <w:sz w:val="16"/>
        </w:rPr>
        <w:t xml:space="preserve"> What are the aural mechanisms that made it impossible for civil society to hear Anna Brown’s pain? What are the technologies that remix the tonalities of black people into criminalized speech? These thoughts on the acoustics of suffering are not to displace the visual for the aural, but instead to theorize how they form and invigorate each other. Put another way</w:t>
      </w:r>
      <w:r w:rsidRPr="00D30E1D">
        <w:rPr>
          <w:rStyle w:val="StyleUnderline"/>
          <w:rFonts w:eastAsiaTheme="majorEastAsia"/>
        </w:rPr>
        <w:t xml:space="preserve">, </w:t>
      </w:r>
      <w:r w:rsidRPr="00FD1C04">
        <w:rPr>
          <w:rStyle w:val="StyleUnderline"/>
          <w:rFonts w:eastAsiaTheme="majorEastAsia"/>
          <w:highlight w:val="green"/>
        </w:rPr>
        <w:t xml:space="preserve">anti-blackness is a structure where (black) skin speaks for itself and the body it encompasses, even when the black’s </w:t>
      </w:r>
      <w:proofErr w:type="spellStart"/>
      <w:r w:rsidRPr="00FD1C04">
        <w:rPr>
          <w:rStyle w:val="StyleUnderline"/>
          <w:rFonts w:eastAsiaTheme="majorEastAsia"/>
          <w:highlight w:val="green"/>
        </w:rPr>
        <w:t>subjecthood</w:t>
      </w:r>
      <w:proofErr w:type="spellEnd"/>
      <w:r w:rsidRPr="00FD1C04">
        <w:rPr>
          <w:rStyle w:val="StyleUnderline"/>
          <w:rFonts w:eastAsiaTheme="majorEastAsia"/>
          <w:highlight w:val="green"/>
        </w:rPr>
        <w:t xml:space="preserve"> is muted</w:t>
      </w:r>
      <w:r w:rsidRPr="00D30E1D">
        <w:rPr>
          <w:rStyle w:val="StyleUnderline"/>
          <w:rFonts w:eastAsiaTheme="majorEastAsia"/>
        </w:rPr>
        <w:t>.</w:t>
      </w:r>
      <w:r w:rsidRPr="00D30E1D">
        <w:rPr>
          <w:rStyle w:val="StyleUnderline"/>
          <w:rFonts w:eastAsiaTheme="majorEastAsia"/>
          <w:sz w:val="12"/>
        </w:rPr>
        <w:t xml:space="preserve">∂ </w:t>
      </w:r>
      <w:proofErr w:type="gramStart"/>
      <w:r w:rsidRPr="00D30E1D">
        <w:rPr>
          <w:rFonts w:ascii="Calibri" w:hAnsi="Calibri"/>
          <w:sz w:val="16"/>
        </w:rPr>
        <w:t>In</w:t>
      </w:r>
      <w:proofErr w:type="gramEnd"/>
      <w:r w:rsidRPr="00D30E1D">
        <w:rPr>
          <w:rFonts w:ascii="Calibri" w:hAnsi="Calibri"/>
          <w:sz w:val="16"/>
        </w:rPr>
        <w:t xml:space="preserve"> the darkness of space, one cannot hear you scream. Focusing on acoustics can offer a different sharpening of the cutting edge, a modality that allows us to tune into the unimaginable frequency of black thought. If it is impossible to hear the black (</w:t>
      </w:r>
      <w:proofErr w:type="spellStart"/>
      <w:r w:rsidRPr="00D30E1D">
        <w:rPr>
          <w:rFonts w:ascii="Calibri" w:hAnsi="Calibri"/>
          <w:sz w:val="16"/>
        </w:rPr>
        <w:t>aurality</w:t>
      </w:r>
      <w:proofErr w:type="spellEnd"/>
      <w:r w:rsidRPr="00D30E1D">
        <w:rPr>
          <w:rFonts w:ascii="Calibri" w:hAnsi="Calibri"/>
          <w:sz w:val="16"/>
        </w:rPr>
        <w:t>) and for the black to speak on its own terms (</w:t>
      </w:r>
      <w:proofErr w:type="spellStart"/>
      <w:r w:rsidRPr="00D30E1D">
        <w:rPr>
          <w:rFonts w:ascii="Calibri" w:hAnsi="Calibri"/>
          <w:sz w:val="16"/>
        </w:rPr>
        <w:t>orality</w:t>
      </w:r>
      <w:proofErr w:type="spellEnd"/>
      <w:r w:rsidRPr="00D30E1D">
        <w:rPr>
          <w:rFonts w:ascii="Calibri" w:hAnsi="Calibri"/>
          <w:sz w:val="16"/>
        </w:rPr>
        <w:t xml:space="preserve">), then to be heard in this world, we would have to break the laws of physics–ontologically speaking. This is another way of saying that the acoustics of suffering forces us to think of the impossibilities of harmony and, perhaps, the terrifying beauty of cacophony. In this way, the enlightenment of the ignorant shadows would not be the key to the future, but instead the reverberation of our revolutionary racket that clangs through civil society. </w:t>
      </w:r>
      <w:r w:rsidRPr="00FD1C04">
        <w:rPr>
          <w:rStyle w:val="StyleUnderline"/>
          <w:rFonts w:eastAsiaTheme="majorEastAsia"/>
          <w:highlight w:val="green"/>
        </w:rPr>
        <w:t>From the black hole of our subjectivity and into the screeching noise of this parasitic world, we scream that our lives, black life, matters until the final, paradigmatic quiet comes.</w:t>
      </w:r>
    </w:p>
    <w:p w:rsidR="0074573C" w:rsidRPr="0074573C" w:rsidRDefault="0074573C" w:rsidP="0074573C"/>
    <w:p w:rsidR="00EB7F7A" w:rsidRDefault="00EB7F7A" w:rsidP="00EB7F7A">
      <w:pPr>
        <w:pStyle w:val="Heading2"/>
        <w:rPr>
          <w:rFonts w:eastAsia="Times New Roman"/>
        </w:rPr>
      </w:pPr>
      <w:r>
        <w:rPr>
          <w:rFonts w:eastAsia="Times New Roman"/>
        </w:rPr>
        <w:t>EXTENSIONS</w:t>
      </w:r>
    </w:p>
    <w:p w:rsidR="00EB7F7A" w:rsidRPr="00EB7F7A" w:rsidRDefault="00EB7F7A" w:rsidP="00EB7F7A"/>
    <w:p w:rsidR="006F5826" w:rsidRPr="006F5826" w:rsidRDefault="006F5826" w:rsidP="006F5826"/>
    <w:p w:rsidR="0091799B" w:rsidRDefault="0091799B" w:rsidP="0091799B">
      <w:pPr>
        <w:pStyle w:val="Heading3"/>
      </w:pPr>
      <w:proofErr w:type="gramStart"/>
      <w:r>
        <w:t>POC Blindness Ext.</w:t>
      </w:r>
      <w:proofErr w:type="gramEnd"/>
    </w:p>
    <w:p w:rsidR="0091799B" w:rsidRPr="00B0770F" w:rsidRDefault="0091799B" w:rsidP="0091799B">
      <w:pPr>
        <w:pStyle w:val="Heading4"/>
      </w:pPr>
      <w:r>
        <w:t xml:space="preserve">Their focus on w/s ignores the specific structural position of the black. This sidelining of the fate of blacks undermines effective coalitions and produces alliances with an anti-black civil society. Vote </w:t>
      </w:r>
      <w:proofErr w:type="spellStart"/>
      <w:r>
        <w:t>Neg</w:t>
      </w:r>
      <w:proofErr w:type="spellEnd"/>
      <w:r>
        <w:t xml:space="preserve"> on presumption. </w:t>
      </w:r>
    </w:p>
    <w:p w:rsidR="0091799B" w:rsidRPr="00867C64" w:rsidRDefault="0091799B" w:rsidP="0091799B">
      <w:pPr>
        <w:pStyle w:val="tag"/>
        <w:spacing w:after="0"/>
        <w:rPr>
          <w:rFonts w:asciiTheme="minorHAnsi" w:hAnsiTheme="minorHAnsi"/>
          <w:b w:val="0"/>
          <w:sz w:val="16"/>
          <w:szCs w:val="22"/>
        </w:rPr>
      </w:pPr>
      <w:r w:rsidRPr="00867C64">
        <w:rPr>
          <w:rStyle w:val="Style13ptBold"/>
          <w:rFonts w:asciiTheme="minorHAnsi" w:hAnsiTheme="minorHAnsi"/>
          <w:b/>
          <w:sz w:val="22"/>
          <w:szCs w:val="22"/>
          <w:u w:val="single"/>
        </w:rPr>
        <w:t>Sexton 10</w:t>
      </w:r>
      <w:r w:rsidRPr="00867C64">
        <w:rPr>
          <w:rFonts w:asciiTheme="minorHAnsi" w:hAnsiTheme="minorHAnsi"/>
          <w:b w:val="0"/>
          <w:sz w:val="16"/>
          <w:szCs w:val="22"/>
        </w:rPr>
        <w:t xml:space="preserve"> (Jared, UC-Irvine, https://eee.uci.edu/12w/22500/homepage/sexton_POC.blindness.ST.pdf)</w:t>
      </w:r>
    </w:p>
    <w:p w:rsidR="0091799B" w:rsidRPr="005A7755" w:rsidRDefault="0091799B" w:rsidP="0091799B">
      <w:pPr>
        <w:rPr>
          <w:rStyle w:val="Style13ptBold"/>
          <w:b w:val="0"/>
          <w:bCs w:val="0"/>
          <w:color w:val="000000"/>
          <w:sz w:val="16"/>
        </w:rPr>
      </w:pPr>
      <w:r w:rsidRPr="00867C64">
        <w:rPr>
          <w:sz w:val="16"/>
        </w:rPr>
        <w:t xml:space="preserve">If the oppression of nonblack people of color in, and perhaps beyond, the United States seems conditional to the historic instance and functions at a more restricted empirical scope, </w:t>
      </w:r>
      <w:proofErr w:type="spellStart"/>
      <w:r w:rsidRPr="00867C64">
        <w:rPr>
          <w:sz w:val="16"/>
        </w:rPr>
        <w:t>antiblackness</w:t>
      </w:r>
      <w:proofErr w:type="spellEnd"/>
      <w:r w:rsidRPr="00867C64">
        <w:rPr>
          <w:sz w:val="16"/>
        </w:rPr>
        <w:t xml:space="preserve"> seems invariant and limitless (which does not mean that the former is somehow negligible and short-lived or that the latter is exhaustive and unchanging). If pursued with some consistency, the sort of comparative analysis outlined above would likely impact the formulation of political strategy and modify the demeanor of our political culture. In fact, it might denature the comparative instinct altogether in favor of a relational analysis more adequate to the task. </w:t>
      </w:r>
      <w:r w:rsidRPr="00867C64">
        <w:rPr>
          <w:rStyle w:val="underline"/>
          <w:highlight w:val="yellow"/>
        </w:rPr>
        <w:t xml:space="preserve">Yet all of this is obviated by the silencing mechanism par excellence </w:t>
      </w:r>
      <w:r w:rsidRPr="00867C64">
        <w:rPr>
          <w:rStyle w:val="underline"/>
        </w:rPr>
        <w:t xml:space="preserve">in Left political and intellectual circles today: </w:t>
      </w:r>
      <w:r w:rsidRPr="00867C64">
        <w:rPr>
          <w:rStyle w:val="underline"/>
          <w:highlight w:val="yellow"/>
        </w:rPr>
        <w:t xml:space="preserve">“Don’t play Oppression Olympics!” </w:t>
      </w:r>
      <w:r w:rsidRPr="00867C64">
        <w:rPr>
          <w:rStyle w:val="underline"/>
        </w:rPr>
        <w:t>The Oppression Olympics dogma levels a charge amounting to little more than a leftist version of “playing the race card.”</w:t>
      </w:r>
      <w:r w:rsidRPr="00867C64">
        <w:rPr>
          <w:sz w:val="16"/>
        </w:rPr>
        <w:t xml:space="preserve"> To fuss with details of comparative (or relational) analysis is to play into the hands of divide-and-conquer tactics and to promote a callous immorality. However, as in its conservative complement, </w:t>
      </w:r>
      <w:r w:rsidRPr="00867C64">
        <w:rPr>
          <w:rStyle w:val="underline"/>
        </w:rPr>
        <w:t xml:space="preserve">one notes in this catchphrase the unwarranted translation of an inquiring position of comparison into an insidious posture of competition, the translation of ethical critique into unethical attack. This point allows us to understand better the intimate relationship between the censure of black inquiry and the recurrent analogizing to black suffering </w:t>
      </w:r>
      <w:r w:rsidRPr="00867C64">
        <w:rPr>
          <w:sz w:val="16"/>
        </w:rPr>
        <w:t xml:space="preserve">mentioned above: </w:t>
      </w:r>
      <w:r w:rsidRPr="00867C64">
        <w:rPr>
          <w:rStyle w:val="underline"/>
          <w:highlight w:val="yellow"/>
        </w:rPr>
        <w:t>they bear a common refusal to admit to significant differences of structural position</w:t>
      </w:r>
      <w:r w:rsidRPr="00867C64">
        <w:rPr>
          <w:sz w:val="16"/>
        </w:rPr>
        <w:t xml:space="preserve"> born of discrepant histories </w:t>
      </w:r>
      <w:r w:rsidRPr="00867C64">
        <w:rPr>
          <w:rStyle w:val="underline"/>
          <w:highlight w:val="yellow"/>
        </w:rPr>
        <w:t>between blacks and their</w:t>
      </w:r>
      <w:r w:rsidRPr="00867C64">
        <w:rPr>
          <w:sz w:val="16"/>
        </w:rPr>
        <w:t xml:space="preserve"> political </w:t>
      </w:r>
      <w:r w:rsidRPr="00867C64">
        <w:rPr>
          <w:rStyle w:val="underline"/>
          <w:highlight w:val="yellow"/>
        </w:rPr>
        <w:t>allies</w:t>
      </w:r>
      <w:r w:rsidRPr="00867C64">
        <w:rPr>
          <w:sz w:val="16"/>
        </w:rPr>
        <w:t xml:space="preserve">, actual or potential. </w:t>
      </w:r>
      <w:r w:rsidRPr="00867C64">
        <w:rPr>
          <w:rStyle w:val="underline"/>
          <w:highlight w:val="yellow"/>
        </w:rPr>
        <w:t>We might</w:t>
      </w:r>
      <w:r w:rsidRPr="00867C64">
        <w:rPr>
          <w:sz w:val="16"/>
        </w:rPr>
        <w:t xml:space="preserve">, finally, </w:t>
      </w:r>
      <w:r w:rsidRPr="00867C64">
        <w:rPr>
          <w:rStyle w:val="underline"/>
          <w:highlight w:val="yellow"/>
        </w:rPr>
        <w:t>name this refusal people-of-color-blindness</w:t>
      </w:r>
      <w:r w:rsidRPr="00867C64">
        <w:rPr>
          <w:sz w:val="16"/>
        </w:rPr>
        <w:t xml:space="preserve">, a form of colorblindness inherent to the concept of “people of color” to the precise extent that </w:t>
      </w:r>
      <w:r w:rsidRPr="00867C64">
        <w:rPr>
          <w:rStyle w:val="underline"/>
          <w:highlight w:val="yellow"/>
        </w:rPr>
        <w:t xml:space="preserve">it misunderstands the specificity of </w:t>
      </w:r>
      <w:proofErr w:type="spellStart"/>
      <w:r w:rsidRPr="00867C64">
        <w:rPr>
          <w:rStyle w:val="underline"/>
          <w:highlight w:val="yellow"/>
        </w:rPr>
        <w:t>antiblackness</w:t>
      </w:r>
      <w:proofErr w:type="spellEnd"/>
      <w:r w:rsidRPr="00867C64">
        <w:rPr>
          <w:rStyle w:val="underline"/>
          <w:highlight w:val="yellow"/>
        </w:rPr>
        <w:t xml:space="preserve"> and presumes or insists upon the monolithic character of victimization under white supremacy</w:t>
      </w:r>
      <w:r w:rsidRPr="00867C64">
        <w:rPr>
          <w:sz w:val="16"/>
        </w:rPr>
        <w:t xml:space="preserve"> —thinking (the afterlife of) slavery as a form of exploitation or colonization or a species of racial oppression among others. </w:t>
      </w:r>
      <w:r w:rsidRPr="00867C64">
        <w:rPr>
          <w:color w:val="000000"/>
          <w:sz w:val="16"/>
        </w:rPr>
        <w:t xml:space="preserve">The upshot of this predicament is that </w:t>
      </w:r>
      <w:r w:rsidRPr="00867C64">
        <w:rPr>
          <w:b/>
          <w:color w:val="000000"/>
          <w:highlight w:val="yellow"/>
          <w:u w:val="single"/>
        </w:rPr>
        <w:t>obscuring the structural position of the category of blackness will inevitably undermine multiracial coalition building as a politics of radical opposition and, to that extent, force the question of black liberation back to the center of discussion</w:t>
      </w:r>
      <w:r w:rsidRPr="00867C64">
        <w:rPr>
          <w:color w:val="000000"/>
          <w:sz w:val="16"/>
        </w:rPr>
        <w:t>.</w:t>
      </w:r>
      <w:r w:rsidRPr="00867C64">
        <w:rPr>
          <w:b/>
          <w:color w:val="000000"/>
          <w:u w:val="single"/>
        </w:rPr>
        <w:t xml:space="preserve"> </w:t>
      </w:r>
      <w:r w:rsidRPr="00867C64">
        <w:rPr>
          <w:b/>
          <w:color w:val="000000"/>
          <w:highlight w:val="yellow"/>
          <w:u w:val="single"/>
        </w:rPr>
        <w:t>Every analysis</w:t>
      </w:r>
      <w:r w:rsidRPr="00867C64">
        <w:rPr>
          <w:color w:val="000000"/>
          <w:sz w:val="16"/>
        </w:rPr>
        <w:t xml:space="preserve"> that attempts to understand the complexities of racial rule and the machinations of the racial state </w:t>
      </w:r>
      <w:r w:rsidRPr="00867C64">
        <w:rPr>
          <w:b/>
          <w:color w:val="000000"/>
          <w:highlight w:val="yellow"/>
          <w:u w:val="single"/>
        </w:rPr>
        <w:t>without</w:t>
      </w:r>
      <w:r w:rsidRPr="00867C64">
        <w:rPr>
          <w:color w:val="000000"/>
          <w:sz w:val="16"/>
        </w:rPr>
        <w:t xml:space="preserve"> accounting for </w:t>
      </w:r>
      <w:r w:rsidRPr="00867C64">
        <w:rPr>
          <w:b/>
          <w:color w:val="000000"/>
          <w:highlight w:val="yellow"/>
          <w:u w:val="single"/>
        </w:rPr>
        <w:t>black existence within its framework—which does not mean simply listing it among a chain of equivalents</w:t>
      </w:r>
      <w:r w:rsidRPr="00867C64">
        <w:rPr>
          <w:color w:val="000000"/>
          <w:sz w:val="16"/>
        </w:rPr>
        <w:t xml:space="preserve"> or returning to it as an afterthought—</w:t>
      </w:r>
      <w:r w:rsidRPr="00867C64">
        <w:rPr>
          <w:b/>
          <w:color w:val="000000"/>
          <w:highlight w:val="yellow"/>
          <w:u w:val="single"/>
        </w:rPr>
        <w:t>is doomed to miss what is essential about the situation. Black existence does not represent the total reality of the racial formation—it is not the beginning and the end of the story—but it does relate to the totality; it indicates the (repressed) truth of the political and economic system.</w:t>
      </w:r>
      <w:r w:rsidRPr="00867C64">
        <w:rPr>
          <w:color w:val="000000"/>
          <w:sz w:val="16"/>
        </w:rPr>
        <w:t xml:space="preserve"> That is to say, the whole range of positions within the racial formation is most fully understood from this vantage point, not unlike the way in which the range of gender and sexual variance under patriarchal and </w:t>
      </w:r>
      <w:proofErr w:type="spellStart"/>
      <w:r w:rsidRPr="00867C64">
        <w:rPr>
          <w:color w:val="000000"/>
          <w:sz w:val="16"/>
        </w:rPr>
        <w:t>heteronormative</w:t>
      </w:r>
      <w:proofErr w:type="spellEnd"/>
      <w:r w:rsidRPr="00867C64">
        <w:rPr>
          <w:color w:val="000000"/>
          <w:sz w:val="16"/>
        </w:rPr>
        <w:t xml:space="preserve"> regimes is most fully understood through lenses that are feminist and queer What is lost for the study of black existence in the proposal for a decentered, "</w:t>
      </w:r>
      <w:proofErr w:type="spellStart"/>
      <w:r w:rsidRPr="00867C64">
        <w:rPr>
          <w:color w:val="000000"/>
          <w:sz w:val="16"/>
        </w:rPr>
        <w:t>postblack</w:t>
      </w:r>
      <w:proofErr w:type="spellEnd"/>
      <w:r w:rsidRPr="00867C64">
        <w:rPr>
          <w:color w:val="000000"/>
          <w:sz w:val="16"/>
        </w:rPr>
        <w:t xml:space="preserve">"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blackness.76 </w:t>
      </w:r>
      <w:r w:rsidRPr="00867C64">
        <w:rPr>
          <w:b/>
          <w:color w:val="000000"/>
          <w:highlight w:val="yellow"/>
          <w:u w:val="single"/>
        </w:rPr>
        <w:t xml:space="preserve">This is why every attempt to defend the rights and liberties of </w:t>
      </w:r>
      <w:r w:rsidRPr="00867C64">
        <w:rPr>
          <w:rFonts w:cs="Courier New"/>
          <w:b/>
          <w:color w:val="000000"/>
          <w:highlight w:val="yellow"/>
          <w:u w:val="single"/>
        </w:rPr>
        <w:t>latest victims of state repression will fail to make substantial gains insofar as it forfeits or sidelines the fate of blacks</w:t>
      </w:r>
      <w:r w:rsidRPr="00867C64">
        <w:rPr>
          <w:rFonts w:cs="Courier New"/>
          <w:color w:val="000000"/>
          <w:sz w:val="16"/>
        </w:rPr>
        <w:t xml:space="preserve">, the prototypical targets of the panoply of police practices and the juridical infrastructure built up around them. </w:t>
      </w:r>
      <w:r w:rsidRPr="00867C64">
        <w:rPr>
          <w:rFonts w:cs="Courier New"/>
          <w:b/>
          <w:color w:val="000000"/>
          <w:highlight w:val="yellow"/>
          <w:u w:val="single"/>
        </w:rPr>
        <w:t xml:space="preserve">Without blacks on board, the only viable political option and the only effective defense against the intensifying cross fire will involve greater alliance with an </w:t>
      </w:r>
      <w:proofErr w:type="spellStart"/>
      <w:r w:rsidRPr="00867C64">
        <w:rPr>
          <w:rFonts w:cs="Courier New"/>
          <w:b/>
          <w:color w:val="000000"/>
          <w:highlight w:val="yellow"/>
          <w:u w:val="single"/>
        </w:rPr>
        <w:t>antiblack</w:t>
      </w:r>
      <w:proofErr w:type="spellEnd"/>
      <w:r w:rsidRPr="00867C64">
        <w:rPr>
          <w:rFonts w:cs="Courier New"/>
          <w:b/>
          <w:color w:val="000000"/>
          <w:highlight w:val="yellow"/>
          <w:u w:val="single"/>
        </w:rPr>
        <w:t xml:space="preserve"> civil society and further capitulation to the magnification of state power</w:t>
      </w:r>
      <w:r w:rsidRPr="00867C64">
        <w:rPr>
          <w:rFonts w:cs="Courier New"/>
          <w:color w:val="000000"/>
          <w:sz w:val="16"/>
        </w:rPr>
        <w:t xml:space="preserve">. At the apex of the midcentury social movements, Kwame </w:t>
      </w:r>
      <w:proofErr w:type="spellStart"/>
      <w:r w:rsidRPr="00867C64">
        <w:rPr>
          <w:rFonts w:cs="Courier New"/>
          <w:color w:val="000000"/>
          <w:sz w:val="16"/>
        </w:rPr>
        <w:t>Ture</w:t>
      </w:r>
      <w:proofErr w:type="spellEnd"/>
      <w:r w:rsidRPr="00867C64">
        <w:rPr>
          <w:rFonts w:cs="Courier New"/>
          <w:color w:val="000000"/>
          <w:sz w:val="16"/>
        </w:rPr>
        <w:t xml:space="preserve"> and Charles Hamilton wrote in their 1968 classic, Black Power: The Politics of Liberation, that black freedom entails "the necessarily total revamping of the society." 77 For Hartman, thinking of the entanglements of the African diaspora in this context, the necessarily total </w:t>
      </w:r>
      <w:r w:rsidRPr="00867C64">
        <w:rPr>
          <w:color w:val="000000"/>
          <w:sz w:val="16"/>
        </w:rPr>
        <w:t xml:space="preserve">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 inescapable violence, </w:t>
      </w:r>
      <w:proofErr w:type="gramStart"/>
      <w:r w:rsidRPr="00867C64">
        <w:rPr>
          <w:color w:val="000000"/>
          <w:sz w:val="16"/>
        </w:rPr>
        <w:t>precarious</w:t>
      </w:r>
      <w:proofErr w:type="gramEnd"/>
      <w:r w:rsidRPr="00867C64">
        <w:rPr>
          <w:color w:val="000000"/>
          <w:sz w:val="16"/>
        </w:rPr>
        <w:t xml:space="preserve"> life. There was no going back to a time or place before slavery, and going beyond it no doubt would entail nothing less momentous than yet another revolution.78</w:t>
      </w:r>
    </w:p>
    <w:p w:rsidR="0091799B" w:rsidRPr="00660395" w:rsidRDefault="0091799B" w:rsidP="0091799B">
      <w:pPr>
        <w:pStyle w:val="Heading4"/>
        <w:rPr>
          <w:rStyle w:val="Style13ptBold"/>
          <w:b/>
        </w:rPr>
      </w:pPr>
      <w:r w:rsidRPr="00660395">
        <w:rPr>
          <w:rStyle w:val="Style13ptBold"/>
          <w:b/>
        </w:rPr>
        <w:t xml:space="preserve">De-Colonial </w:t>
      </w:r>
      <w:proofErr w:type="spellStart"/>
      <w:r w:rsidRPr="00660395">
        <w:rPr>
          <w:rStyle w:val="Style13ptBold"/>
          <w:b/>
        </w:rPr>
        <w:t>Poltx</w:t>
      </w:r>
      <w:proofErr w:type="spellEnd"/>
      <w:r w:rsidRPr="00660395">
        <w:rPr>
          <w:rStyle w:val="Style13ptBold"/>
          <w:b/>
        </w:rPr>
        <w:t xml:space="preserve"> (i.e. </w:t>
      </w:r>
      <w:proofErr w:type="spellStart"/>
      <w:r w:rsidRPr="00660395">
        <w:rPr>
          <w:rStyle w:val="Style13ptBold"/>
          <w:b/>
        </w:rPr>
        <w:t>Zapatismo</w:t>
      </w:r>
      <w:proofErr w:type="spellEnd"/>
      <w:r w:rsidRPr="00660395">
        <w:rPr>
          <w:rStyle w:val="Style13ptBold"/>
          <w:b/>
        </w:rPr>
        <w:t xml:space="preserve">) only recreates an anti-black world because the attempt to create solidarity with everyone and combat global neo-liberalism </w:t>
      </w:r>
      <w:proofErr w:type="gramStart"/>
      <w:r w:rsidRPr="00660395">
        <w:rPr>
          <w:rStyle w:val="Style13ptBold"/>
          <w:b/>
        </w:rPr>
        <w:t>et</w:t>
      </w:r>
      <w:proofErr w:type="gramEnd"/>
      <w:r w:rsidRPr="00660395">
        <w:rPr>
          <w:rStyle w:val="Style13ptBold"/>
          <w:b/>
        </w:rPr>
        <w:t xml:space="preserve">. Al misses what is essential about the black, its openness to gratuitous violence, and its inability to join the notion of “solidarity” </w:t>
      </w:r>
    </w:p>
    <w:p w:rsidR="0091799B" w:rsidRPr="000250BD" w:rsidRDefault="0091799B" w:rsidP="0091799B">
      <w:pPr>
        <w:rPr>
          <w:sz w:val="16"/>
        </w:rPr>
      </w:pPr>
      <w:r w:rsidRPr="000250BD">
        <w:rPr>
          <w:rStyle w:val="Style13ptBold"/>
          <w:u w:val="single"/>
        </w:rPr>
        <w:t>Woods 07</w:t>
      </w:r>
      <w:r w:rsidRPr="000250BD">
        <w:rPr>
          <w:sz w:val="16"/>
        </w:rPr>
        <w:t>(Tryon Woods 2007 the Fact of Anti-Blackness Decolonization in Chiapas and the Niger River Delta Human Architecture: Journal Of The Sociology Of Self-Knowledge the Department of Criminology and Criminal Justice at Sonoma State University</w:t>
      </w:r>
      <w:proofErr w:type="gramStart"/>
      <w:r w:rsidRPr="000250BD">
        <w:rPr>
          <w:sz w:val="16"/>
        </w:rPr>
        <w:t>)G.L</w:t>
      </w:r>
      <w:proofErr w:type="gramEnd"/>
    </w:p>
    <w:p w:rsidR="0091799B" w:rsidRPr="000250BD" w:rsidRDefault="0091799B" w:rsidP="0091799B">
      <w:pPr>
        <w:rPr>
          <w:sz w:val="16"/>
        </w:rPr>
      </w:pPr>
      <w:r w:rsidRPr="009E4348">
        <w:rPr>
          <w:rStyle w:val="TitleChar"/>
        </w:rPr>
        <w:t>Light of the ongoing decolonization struggles in our current historical moment.</w:t>
      </w:r>
      <w:r w:rsidRPr="000250BD">
        <w:rPr>
          <w:sz w:val="16"/>
        </w:rPr>
        <w:t xml:space="preserve">3 </w:t>
      </w:r>
      <w:r w:rsidRPr="009E4348">
        <w:rPr>
          <w:rStyle w:val="TitleChar"/>
        </w:rPr>
        <w:t>Debt regimes, structural adjustment, neoliberal military-prison industrial complexes, and corporate impunity are some of the idioms of power through which colonialist legacies and imperialist desires live today</w:t>
      </w:r>
      <w:r w:rsidRPr="000250BD">
        <w:rPr>
          <w:sz w:val="16"/>
        </w:rPr>
        <w:t xml:space="preserve">. </w:t>
      </w:r>
      <w:r w:rsidRPr="009E4348">
        <w:rPr>
          <w:rStyle w:val="TitleChar"/>
        </w:rPr>
        <w:t>The anti-globalization and anti-war movements have developed eloquent critiques of the vagaries of neo-liberalism, including the machinations of corporate media and the omnipresence of market relations. By obscuring the black’s singular relation to suffering</w:t>
      </w:r>
      <w:r w:rsidRPr="000250BD">
        <w:rPr>
          <w:sz w:val="16"/>
        </w:rPr>
        <w:t xml:space="preserve">, however, </w:t>
      </w:r>
      <w:r w:rsidRPr="009E4348">
        <w:rPr>
          <w:rStyle w:val="TitleChar"/>
        </w:rPr>
        <w:t>these important challenges serve to reconstitute the anti-black world.</w:t>
      </w:r>
      <w:r w:rsidRPr="000250BD">
        <w:rPr>
          <w:sz w:val="16"/>
        </w:rPr>
        <w:t xml:space="preserve"> </w:t>
      </w:r>
      <w:r w:rsidRPr="00DA750A">
        <w:rPr>
          <w:rStyle w:val="TitleChar"/>
        </w:rPr>
        <w:t>To make it plain: when critiques of globalization, such as those proffered by the Zapatistas out of southern Mexico, speak of solidarity with all peoples injured and threatened with extinction by neo-liberalism, they do nothing to undo the Manichean world Fanon shows us.</w:t>
      </w:r>
      <w:r w:rsidRPr="000250BD">
        <w:rPr>
          <w:sz w:val="16"/>
        </w:rPr>
        <w:t xml:space="preserve"> In this “Manichean delirium,” </w:t>
      </w:r>
      <w:r w:rsidRPr="00DA750A">
        <w:rPr>
          <w:rStyle w:val="TitleChar"/>
        </w:rPr>
        <w:t>the Black is over determined from the outside; to use</w:t>
      </w:r>
      <w:r w:rsidRPr="000250BD">
        <w:rPr>
          <w:sz w:val="16"/>
        </w:rPr>
        <w:t xml:space="preserve"> Nigel Gibson’s formulation of Fanon, </w:t>
      </w:r>
      <w:r w:rsidRPr="00DA750A">
        <w:rPr>
          <w:rStyle w:val="TitleChar"/>
        </w:rPr>
        <w:t>the “Black is body and the body’s death is death</w:t>
      </w:r>
      <w:r w:rsidRPr="000250BD">
        <w:rPr>
          <w:sz w:val="16"/>
        </w:rPr>
        <w:t>” (2003: 20). In other words</w:t>
      </w:r>
      <w:r w:rsidRPr="00DA750A">
        <w:rPr>
          <w:rStyle w:val="TitleChar"/>
        </w:rPr>
        <w:t>, black people experience bodily punishment; they are imprisoned, harassed, beaten, or murdered; criminalized, stigmatized, tortured or killed; impoverished, diseased, exiled, or homeless not because of a particular political economy, nor because of national oppression or under development. They are not hunted down because they have organized themselves militarily to resist state violence and the designs of capital for the exploitation of their lands, as in the case of the Zapatista Rebellion,</w:t>
      </w:r>
      <w:r w:rsidRPr="000250BD">
        <w:rPr>
          <w:sz w:val="16"/>
        </w:rPr>
        <w:t xml:space="preserve"> the most prominent social movement currently active in Chiapas. </w:t>
      </w:r>
      <w:r w:rsidRPr="00DA750A">
        <w:rPr>
          <w:rStyle w:val="TitleChar"/>
        </w:rPr>
        <w:t>Rather, they are subjected to premature death because they are black, and as such, they are the violence that must be countered and expunged.</w:t>
      </w:r>
      <w:r w:rsidRPr="000250BD">
        <w:rPr>
          <w:sz w:val="16"/>
        </w:rPr>
        <w:t xml:space="preserve">  </w:t>
      </w:r>
    </w:p>
    <w:p w:rsidR="0091799B" w:rsidRDefault="0091799B" w:rsidP="0091799B">
      <w:pPr>
        <w:rPr>
          <w:rStyle w:val="Style13ptBold"/>
        </w:rPr>
      </w:pPr>
    </w:p>
    <w:p w:rsidR="0091799B" w:rsidRDefault="0091799B" w:rsidP="0091799B">
      <w:pPr>
        <w:pStyle w:val="Heading3"/>
      </w:pPr>
      <w:proofErr w:type="gramStart"/>
      <w:r>
        <w:t>Redness DA Ext.</w:t>
      </w:r>
      <w:proofErr w:type="gramEnd"/>
      <w:r>
        <w:t xml:space="preserve"> </w:t>
      </w:r>
    </w:p>
    <w:p w:rsidR="0091799B" w:rsidRPr="0079591E" w:rsidRDefault="0091799B" w:rsidP="0091799B">
      <w:pPr>
        <w:pStyle w:val="Heading4"/>
        <w:rPr>
          <w:rStyle w:val="Style13ptBold"/>
          <w:rFonts w:ascii="Times" w:hAnsi="Times"/>
          <w:sz w:val="24"/>
        </w:rPr>
      </w:pPr>
      <w:r w:rsidRPr="0079591E">
        <w:rPr>
          <w:rStyle w:val="Style13ptBold"/>
          <w:rFonts w:ascii="Times" w:hAnsi="Times"/>
          <w:sz w:val="24"/>
        </w:rPr>
        <w:t xml:space="preserve">Their refusal to prioritize structural questions of genocide only maintains the violence of civil society. Vote </w:t>
      </w:r>
      <w:proofErr w:type="spellStart"/>
      <w:r w:rsidRPr="0079591E">
        <w:rPr>
          <w:rStyle w:val="Style13ptBold"/>
          <w:rFonts w:ascii="Times" w:hAnsi="Times"/>
          <w:sz w:val="24"/>
        </w:rPr>
        <w:t>Neg</w:t>
      </w:r>
      <w:proofErr w:type="spellEnd"/>
      <w:r w:rsidRPr="0079591E">
        <w:rPr>
          <w:rStyle w:val="Style13ptBold"/>
          <w:rFonts w:ascii="Times" w:hAnsi="Times"/>
          <w:sz w:val="24"/>
        </w:rPr>
        <w:t xml:space="preserve"> to prioritize the question of red suffering in academic debates on stolen land.</w:t>
      </w:r>
    </w:p>
    <w:p w:rsidR="0091799B" w:rsidRPr="00413400" w:rsidRDefault="0091799B" w:rsidP="0091799B">
      <w:pPr>
        <w:jc w:val="both"/>
      </w:pPr>
      <w:proofErr w:type="spellStart"/>
      <w:proofErr w:type="gramStart"/>
      <w:r w:rsidRPr="0079591E">
        <w:rPr>
          <w:rStyle w:val="Style13ptBold"/>
          <w:rFonts w:ascii="Times" w:hAnsi="Times"/>
          <w:sz w:val="24"/>
        </w:rPr>
        <w:t>Theriault</w:t>
      </w:r>
      <w:proofErr w:type="spellEnd"/>
      <w:r w:rsidRPr="0079591E">
        <w:rPr>
          <w:rStyle w:val="Style13ptBold"/>
          <w:rFonts w:ascii="Times" w:hAnsi="Times"/>
          <w:sz w:val="24"/>
        </w:rPr>
        <w:t xml:space="preserve"> 3</w:t>
      </w:r>
      <w:r w:rsidRPr="00413400">
        <w:rPr>
          <w:rStyle w:val="Style13ptBold"/>
          <w:sz w:val="28"/>
        </w:rPr>
        <w:t xml:space="preserve"> </w:t>
      </w:r>
      <w:r w:rsidRPr="00231EDC">
        <w:rPr>
          <w:rFonts w:ascii="Times" w:hAnsi="Times"/>
          <w:sz w:val="16"/>
          <w:szCs w:val="16"/>
        </w:rPr>
        <w:t>(Henry, Ph.D. in Philosophy from the University of Massachusetts.</w:t>
      </w:r>
      <w:proofErr w:type="gramEnd"/>
      <w:r w:rsidRPr="00231EDC">
        <w:rPr>
          <w:rFonts w:ascii="Times" w:hAnsi="Times"/>
          <w:sz w:val="16"/>
          <w:szCs w:val="16"/>
        </w:rPr>
        <w:t xml:space="preserve"> Associate Professor of Philosophy at Worcester State College and is the former Director of the Center for the Study of Human Rights, Denial and Free Speech: The Case of the Armenian Genocide," in</w:t>
      </w:r>
      <w:r>
        <w:rPr>
          <w:rFonts w:ascii="Times" w:hAnsi="Times"/>
          <w:sz w:val="16"/>
          <w:szCs w:val="16"/>
        </w:rPr>
        <w:t xml:space="preserve">. </w:t>
      </w:r>
      <w:r w:rsidRPr="0079591E">
        <w:rPr>
          <w:rFonts w:ascii="Times" w:hAnsi="Times"/>
          <w:i/>
          <w:sz w:val="16"/>
          <w:szCs w:val="16"/>
        </w:rPr>
        <w:t>Looking Forward, Moving Backward: Confronting the Armenian Genocide</w:t>
      </w:r>
      <w:r w:rsidRPr="00231EDC">
        <w:rPr>
          <w:rFonts w:ascii="Times" w:hAnsi="Times"/>
          <w:sz w:val="16"/>
          <w:szCs w:val="16"/>
        </w:rPr>
        <w:t xml:space="preserve">, pp. 231-262. </w:t>
      </w:r>
      <w:hyperlink r:id="rId19" w:history="1">
        <w:r w:rsidRPr="00231EDC">
          <w:rPr>
            <w:rStyle w:val="Hyperlink"/>
            <w:rFonts w:ascii="Times" w:hAnsi="Times"/>
            <w:sz w:val="16"/>
            <w:szCs w:val="16"/>
          </w:rPr>
          <w:t>http://www.facinghistory.org/resources/facingtoday/confronting-genocide-denial</w:t>
        </w:r>
      </w:hyperlink>
      <w:r w:rsidRPr="00231EDC">
        <w:rPr>
          <w:rFonts w:ascii="Times" w:hAnsi="Times"/>
          <w:sz w:val="16"/>
          <w:szCs w:val="16"/>
        </w:rPr>
        <w:t>)</w:t>
      </w:r>
    </w:p>
    <w:p w:rsidR="0091799B" w:rsidRPr="00231EDC" w:rsidRDefault="0091799B" w:rsidP="0091799B">
      <w:pPr>
        <w:jc w:val="both"/>
        <w:rPr>
          <w:rFonts w:ascii="Times" w:hAnsi="Times"/>
          <w:sz w:val="16"/>
        </w:rPr>
      </w:pPr>
      <w:r w:rsidRPr="00231EDC">
        <w:rPr>
          <w:rStyle w:val="TitleChar"/>
          <w:rFonts w:ascii="Times" w:hAnsi="Times"/>
        </w:rPr>
        <w:t>What is the purpose of denial</w:t>
      </w:r>
      <w:r w:rsidRPr="00231EDC">
        <w:rPr>
          <w:rFonts w:ascii="Times" w:hAnsi="Times"/>
          <w:sz w:val="16"/>
        </w:rPr>
        <w:t xml:space="preserve">? Despite an overwhelming amount of evidence, </w:t>
      </w:r>
      <w:r w:rsidRPr="00231EDC">
        <w:rPr>
          <w:rStyle w:val="TitleChar"/>
          <w:rFonts w:ascii="Times" w:hAnsi="Times"/>
        </w:rPr>
        <w:t xml:space="preserve">why might individuals and groups claim </w:t>
      </w:r>
      <w:proofErr w:type="gramStart"/>
      <w:r w:rsidRPr="00231EDC">
        <w:rPr>
          <w:rStyle w:val="TitleChar"/>
          <w:rFonts w:ascii="Times" w:hAnsi="Times"/>
        </w:rPr>
        <w:t>a genocide</w:t>
      </w:r>
      <w:proofErr w:type="gramEnd"/>
      <w:r w:rsidRPr="00231EDC">
        <w:rPr>
          <w:rStyle w:val="TitleChar"/>
          <w:rFonts w:ascii="Times" w:hAnsi="Times"/>
        </w:rPr>
        <w:t xml:space="preserve"> did not happen</w:t>
      </w:r>
      <w:r w:rsidRPr="00231EDC">
        <w:rPr>
          <w:rFonts w:ascii="Times" w:hAnsi="Times"/>
          <w:sz w:val="16"/>
        </w:rPr>
        <w:t xml:space="preserve">? </w:t>
      </w:r>
      <w:r w:rsidRPr="00231EDC">
        <w:rPr>
          <w:rFonts w:ascii="Times" w:hAnsi="Times"/>
          <w:sz w:val="12"/>
        </w:rPr>
        <w:t xml:space="preserve">  </w:t>
      </w:r>
      <w:r w:rsidRPr="00231EDC">
        <w:rPr>
          <w:rStyle w:val="TitleChar"/>
          <w:rFonts w:ascii="Times" w:hAnsi="Times"/>
        </w:rPr>
        <w:t xml:space="preserve">Educators might begin an exploration of genocide denial by having students reflect on the question, "Have you ever denied something even though there was plenty of evidence to the contrary? </w:t>
      </w:r>
      <w:proofErr w:type="gramStart"/>
      <w:r w:rsidRPr="00231EDC">
        <w:rPr>
          <w:rStyle w:val="TitleChar"/>
          <w:rFonts w:ascii="Times" w:hAnsi="Times"/>
        </w:rPr>
        <w:t>If so, why</w:t>
      </w:r>
      <w:r w:rsidRPr="00231EDC">
        <w:rPr>
          <w:rFonts w:ascii="Times" w:hAnsi="Times"/>
          <w:sz w:val="16"/>
        </w:rPr>
        <w:t>?"</w:t>
      </w:r>
      <w:proofErr w:type="gramEnd"/>
      <w:r w:rsidRPr="00231EDC">
        <w:rPr>
          <w:rFonts w:ascii="Times" w:hAnsi="Times"/>
          <w:sz w:val="16"/>
        </w:rPr>
        <w:t xml:space="preserve"> Starting with students' own experiences provides </w:t>
      </w:r>
      <w:proofErr w:type="gramStart"/>
      <w:r w:rsidRPr="00231EDC">
        <w:rPr>
          <w:rFonts w:ascii="Times" w:hAnsi="Times"/>
          <w:sz w:val="16"/>
        </w:rPr>
        <w:t>a segue</w:t>
      </w:r>
      <w:proofErr w:type="gramEnd"/>
      <w:r w:rsidRPr="00231EDC">
        <w:rPr>
          <w:rFonts w:ascii="Times" w:hAnsi="Times"/>
          <w:sz w:val="16"/>
        </w:rPr>
        <w:t xml:space="preserve"> for students to consider the purpose of denial. For psychologists, "</w:t>
      </w:r>
      <w:r w:rsidRPr="00231EDC">
        <w:rPr>
          <w:rStyle w:val="TitleChar"/>
          <w:rFonts w:ascii="Times" w:hAnsi="Times"/>
        </w:rPr>
        <w:t>denial" is an unconscious defense mechanism individuals use to protect themselves from painful memories or feelings</w:t>
      </w:r>
      <w:r w:rsidRPr="00231EDC">
        <w:rPr>
          <w:rFonts w:ascii="Times" w:hAnsi="Times"/>
          <w:sz w:val="16"/>
        </w:rPr>
        <w:t xml:space="preserve">. In legal terms, "denial" is a statement made by the defense in opposition to an allegation by the prosecution. Historians and philosophers might say that "denial" is the refusal to grant the truth of a statement. </w:t>
      </w:r>
      <w:r w:rsidRPr="00231EDC">
        <w:rPr>
          <w:rStyle w:val="TitleChar"/>
          <w:rFonts w:ascii="Times" w:hAnsi="Times"/>
        </w:rPr>
        <w:t>After considering the purpose of denial, in general, students can then think about why individuals, groups or governments might deny a history (</w:t>
      </w:r>
      <w:r w:rsidRPr="00231EDC">
        <w:rPr>
          <w:rFonts w:ascii="Times" w:hAnsi="Times"/>
          <w:sz w:val="16"/>
        </w:rPr>
        <w:t xml:space="preserve">i.e. the Holocaust, the Armenian genocide, </w:t>
      </w:r>
      <w:proofErr w:type="spellStart"/>
      <w:r w:rsidRPr="00231EDC">
        <w:rPr>
          <w:rFonts w:ascii="Times" w:hAnsi="Times"/>
          <w:sz w:val="16"/>
        </w:rPr>
        <w:t>etc</w:t>
      </w:r>
      <w:proofErr w:type="spellEnd"/>
      <w:r w:rsidRPr="00231EDC">
        <w:rPr>
          <w:rFonts w:ascii="Times" w:hAnsi="Times"/>
          <w:sz w:val="16"/>
        </w:rPr>
        <w:t xml:space="preserve">) </w:t>
      </w:r>
      <w:r w:rsidRPr="00231EDC">
        <w:rPr>
          <w:rStyle w:val="TitleChar"/>
          <w:rFonts w:ascii="Times" w:hAnsi="Times"/>
        </w:rPr>
        <w:t>that is overwhelmingly supported by evidence</w:t>
      </w:r>
      <w:r w:rsidRPr="00231EDC">
        <w:rPr>
          <w:rFonts w:ascii="Times" w:hAnsi="Times"/>
          <w:sz w:val="16"/>
        </w:rPr>
        <w:t xml:space="preserve">? How is denial of something as morally atrocious as genocide different than the denial of other events? This could be an appropriate time for students to discuss the following </w:t>
      </w:r>
      <w:hyperlink r:id="rId20" w:tgtFrame="_blank" w:history="1">
        <w:r w:rsidRPr="00231EDC">
          <w:rPr>
            <w:rFonts w:ascii="Times" w:hAnsi="Times"/>
            <w:sz w:val="16"/>
          </w:rPr>
          <w:t>statement by Concerned Scholars and Writers in commemoration of the Armenian Genocide of 1915</w:t>
        </w:r>
      </w:hyperlink>
      <w:r w:rsidRPr="00231EDC">
        <w:rPr>
          <w:rFonts w:ascii="Times" w:hAnsi="Times"/>
          <w:sz w:val="16"/>
        </w:rPr>
        <w:t xml:space="preserve">: </w:t>
      </w:r>
      <w:r w:rsidRPr="00231EDC">
        <w:rPr>
          <w:rFonts w:ascii="Times" w:hAnsi="Times"/>
          <w:sz w:val="12"/>
        </w:rPr>
        <w:t xml:space="preserve">  </w:t>
      </w:r>
      <w:r w:rsidRPr="00231EDC">
        <w:rPr>
          <w:rStyle w:val="TitleChar"/>
          <w:rFonts w:ascii="Times" w:hAnsi="Times"/>
        </w:rPr>
        <w:t>Denial of genocide is the final stage of genocide</w:t>
      </w:r>
      <w:r w:rsidRPr="00231EDC">
        <w:rPr>
          <w:rFonts w:ascii="Times" w:hAnsi="Times"/>
          <w:sz w:val="16"/>
        </w:rPr>
        <w:t xml:space="preserve">. It is what </w:t>
      </w:r>
      <w:proofErr w:type="spellStart"/>
      <w:r w:rsidRPr="00231EDC">
        <w:rPr>
          <w:rFonts w:ascii="Times" w:hAnsi="Times"/>
          <w:sz w:val="16"/>
        </w:rPr>
        <w:t>Elie</w:t>
      </w:r>
      <w:proofErr w:type="spellEnd"/>
      <w:r w:rsidRPr="00231EDC">
        <w:rPr>
          <w:rFonts w:ascii="Times" w:hAnsi="Times"/>
          <w:sz w:val="16"/>
        </w:rPr>
        <w:t xml:space="preserve"> Wiesel has called </w:t>
      </w:r>
      <w:r w:rsidRPr="00231EDC">
        <w:rPr>
          <w:rStyle w:val="TitleChar"/>
          <w:rFonts w:ascii="Times" w:hAnsi="Times"/>
        </w:rPr>
        <w:t>a "double killing."</w:t>
      </w:r>
      <w:r w:rsidRPr="00231EDC">
        <w:rPr>
          <w:rFonts w:ascii="Times" w:hAnsi="Times"/>
          <w:sz w:val="16"/>
        </w:rPr>
        <w:t xml:space="preserve"> </w:t>
      </w:r>
      <w:r w:rsidRPr="00231EDC">
        <w:rPr>
          <w:rStyle w:val="TitleChar"/>
          <w:rFonts w:ascii="Times" w:hAnsi="Times"/>
        </w:rPr>
        <w:t>Denial murders the dignity of the survivors and seeks to destroy remembrance of the crime. In a century plagued by genocide, we affirm the moral necessity of remembering</w:t>
      </w:r>
      <w:r w:rsidRPr="00231EDC">
        <w:rPr>
          <w:rFonts w:ascii="Times" w:hAnsi="Times"/>
          <w:sz w:val="16"/>
        </w:rPr>
        <w:t>.</w:t>
      </w:r>
    </w:p>
    <w:p w:rsidR="0091799B" w:rsidRPr="009E4B38" w:rsidRDefault="0091799B" w:rsidP="0091799B">
      <w:pPr>
        <w:pStyle w:val="Heading4"/>
      </w:pPr>
      <w:r>
        <w:t>Representations of native violence are an attempt to reconcile the irreconcilable through violent assimilation and destruction.</w:t>
      </w:r>
    </w:p>
    <w:p w:rsidR="0091799B" w:rsidRDefault="0091799B" w:rsidP="0091799B">
      <w:pPr>
        <w:rPr>
          <w:sz w:val="12"/>
          <w:szCs w:val="24"/>
        </w:rPr>
      </w:pPr>
      <w:r>
        <w:rPr>
          <w:b/>
          <w:szCs w:val="24"/>
        </w:rPr>
        <w:t>Wilderson 10</w:t>
      </w:r>
      <w:r>
        <w:rPr>
          <w:sz w:val="12"/>
          <w:szCs w:val="24"/>
        </w:rPr>
        <w:t xml:space="preserve"> (Prof at UC Irvine of ethnic studies, red white and black </w:t>
      </w:r>
      <w:proofErr w:type="spellStart"/>
      <w:r>
        <w:rPr>
          <w:sz w:val="12"/>
          <w:szCs w:val="24"/>
        </w:rPr>
        <w:t>pg</w:t>
      </w:r>
      <w:proofErr w:type="spellEnd"/>
      <w:r>
        <w:rPr>
          <w:sz w:val="12"/>
          <w:szCs w:val="24"/>
        </w:rPr>
        <w:t xml:space="preserve"> 54) </w:t>
      </w:r>
    </w:p>
    <w:p w:rsidR="0091799B" w:rsidRDefault="0091799B" w:rsidP="0091799B">
      <w:pPr>
        <w:rPr>
          <w:sz w:val="12"/>
          <w:szCs w:val="24"/>
        </w:rPr>
      </w:pPr>
    </w:p>
    <w:p w:rsidR="0091799B" w:rsidRPr="009E4B38" w:rsidRDefault="0091799B" w:rsidP="0091799B">
      <w:pPr>
        <w:jc w:val="both"/>
        <w:rPr>
          <w:b/>
          <w:szCs w:val="24"/>
          <w:u w:val="single"/>
        </w:rPr>
      </w:pPr>
      <w:r>
        <w:rPr>
          <w:b/>
          <w:szCs w:val="24"/>
          <w:u w:val="single"/>
        </w:rPr>
        <w:t xml:space="preserve">Not only is </w:t>
      </w:r>
      <w:proofErr w:type="spellStart"/>
      <w:r>
        <w:rPr>
          <w:b/>
          <w:szCs w:val="24"/>
          <w:u w:val="single"/>
        </w:rPr>
        <w:t>Mogie's</w:t>
      </w:r>
      <w:proofErr w:type="spellEnd"/>
      <w:r>
        <w:rPr>
          <w:b/>
          <w:szCs w:val="24"/>
          <w:u w:val="single"/>
        </w:rPr>
        <w:t xml:space="preserve"> condition always already terminal, but the violence that precipitates his condition exceeds and anticipates any individuated, representable, or nameable violence such</w:t>
      </w:r>
      <w:r>
        <w:rPr>
          <w:sz w:val="12"/>
          <w:szCs w:val="24"/>
        </w:rPr>
        <w:t xml:space="preserve"> as, in this case, Rudy's act of arson</w:t>
      </w:r>
      <w:r>
        <w:rPr>
          <w:b/>
          <w:szCs w:val="24"/>
          <w:u w:val="single"/>
        </w:rPr>
        <w:t>. Genocide is not a name for violence in the way that "arson" is; genocide is a linguistic placeholder connoting that violence which outstrips the power of connotation</w:t>
      </w:r>
      <w:r>
        <w:rPr>
          <w:sz w:val="12"/>
          <w:szCs w:val="24"/>
        </w:rPr>
        <w:t>. To represent it we have to dismantle it, pretend that we can identify its component parts, force a name into its hole—</w:t>
      </w:r>
      <w:proofErr w:type="spellStart"/>
      <w:r>
        <w:rPr>
          <w:sz w:val="12"/>
          <w:szCs w:val="24"/>
        </w:rPr>
        <w:t>macrocytes</w:t>
      </w:r>
      <w:proofErr w:type="spellEnd"/>
      <w:r>
        <w:rPr>
          <w:sz w:val="12"/>
          <w:szCs w:val="24"/>
        </w:rPr>
        <w:t xml:space="preserve">, spur cells, kidneys at half-throttle, a thoroughly ulcerated stomach, Wounded Knee, Sand Creek—and make it what it is not, the way one fills the tucked sleeve of a one-armed boy. But these </w:t>
      </w:r>
      <w:r>
        <w:rPr>
          <w:b/>
          <w:szCs w:val="24"/>
          <w:u w:val="single"/>
        </w:rPr>
        <w:t>fillers</w:t>
      </w:r>
      <w:r>
        <w:rPr>
          <w:sz w:val="12"/>
          <w:szCs w:val="24"/>
        </w:rPr>
        <w:t xml:space="preserve">, these </w:t>
      </w:r>
      <w:r>
        <w:rPr>
          <w:b/>
          <w:szCs w:val="24"/>
          <w:u w:val="single"/>
        </w:rPr>
        <w:t>phantom limbs of connotation, can only be imagined separately, and as such they take on the ruse of items that scienc</w:t>
      </w:r>
      <w:r>
        <w:rPr>
          <w:sz w:val="12"/>
          <w:szCs w:val="24"/>
        </w:rPr>
        <w:t xml:space="preserve">e, love, aesthetics, </w:t>
      </w:r>
      <w:r>
        <w:rPr>
          <w:b/>
          <w:szCs w:val="24"/>
          <w:u w:val="single"/>
        </w:rPr>
        <w:t>or justice—some form of symbolic intervention—can attend to and set right.</w:t>
      </w:r>
      <w:r>
        <w:rPr>
          <w:sz w:val="12"/>
          <w:szCs w:val="24"/>
        </w:rPr>
        <w:t xml:space="preserve"> </w:t>
      </w:r>
      <w:r>
        <w:rPr>
          <w:b/>
          <w:szCs w:val="24"/>
          <w:u w:val="single"/>
        </w:rPr>
        <w:t>They become treatable, much like the massacre at Wounded Knee were it not for the fact that to comprehend Wounded Knee, three hundred-plus men, women, and children in a snow-filled ravine, one must comprehend those three hundred synchronically over three thousand miles</w:t>
      </w:r>
      <w:r>
        <w:rPr>
          <w:sz w:val="12"/>
          <w:szCs w:val="24"/>
        </w:rPr>
        <w:t xml:space="preserve"> (the forty-eight contiguous states) and diachronically over five hundred years. Here, madness sets in and the promises of symbolic intervention turn to dust. We are returned to the time and space of no time and space, the "terminal." </w:t>
      </w:r>
      <w:proofErr w:type="spellStart"/>
      <w:r>
        <w:rPr>
          <w:sz w:val="12"/>
          <w:szCs w:val="24"/>
        </w:rPr>
        <w:t>Mogie</w:t>
      </w:r>
      <w:proofErr w:type="spellEnd"/>
      <w:r>
        <w:rPr>
          <w:sz w:val="12"/>
          <w:szCs w:val="24"/>
        </w:rPr>
        <w:t xml:space="preserve"> Yellow Lodge is a refusal of such symbolic assistance; he laughs, sardonically, in the face of its bad faith. Rudy Yellow Lodge, on the other hand, is a placeholder for a kind of disavowal that believes the "</w:t>
      </w:r>
      <w:r>
        <w:rPr>
          <w:b/>
          <w:szCs w:val="24"/>
          <w:u w:val="single"/>
        </w:rPr>
        <w:t>Savage" body, home, or "nation" should be imagined, more appropriately, through a cluster of representable and nameable losses: a burned body, a stolen and occupied territory, and assault on cultural supports</w:t>
      </w:r>
      <w:r>
        <w:rPr>
          <w:sz w:val="12"/>
          <w:szCs w:val="24"/>
        </w:rPr>
        <w:t xml:space="preserve"> (such as language and spiritual customs). This is the project of "Savage" sovereignty. </w:t>
      </w:r>
      <w:r>
        <w:rPr>
          <w:b/>
          <w:szCs w:val="24"/>
          <w:u w:val="single"/>
        </w:rPr>
        <w:t xml:space="preserve">A grammar of suffering elaborated by the constituent elements of anthropological coherence (i.e., language, body, home, territory) grants the "Savage's" suffering and his or her attendant ethical dilemmas the power of analogy. The power of analogy subsequently constructs the "Savage" as Human, but only up to the point of genocide. </w:t>
      </w:r>
    </w:p>
    <w:p w:rsidR="0091799B" w:rsidRDefault="0091799B"/>
    <w:p w:rsidR="0091799B" w:rsidRDefault="0091799B" w:rsidP="0091799B">
      <w:pPr>
        <w:pStyle w:val="Heading3"/>
      </w:pPr>
      <w:r>
        <w:t>Empathy Ext. (china Inclusion)</w:t>
      </w:r>
    </w:p>
    <w:p w:rsidR="0091799B" w:rsidRPr="005A7755" w:rsidRDefault="0091799B" w:rsidP="0091799B"/>
    <w:p w:rsidR="0091799B" w:rsidRPr="003D735A" w:rsidRDefault="0091799B" w:rsidP="0091799B">
      <w:pPr>
        <w:rPr>
          <w:rStyle w:val="Style13ptBold"/>
          <w:sz w:val="28"/>
        </w:rPr>
      </w:pPr>
      <w:r w:rsidRPr="003D735A">
        <w:rPr>
          <w:rStyle w:val="Style13ptBold"/>
          <w:sz w:val="28"/>
        </w:rPr>
        <w:t>Wilderson 12</w:t>
      </w:r>
    </w:p>
    <w:p w:rsidR="0091799B" w:rsidRPr="003D735A" w:rsidRDefault="0091799B" w:rsidP="0091799B">
      <w:r w:rsidRPr="003D735A">
        <w:t xml:space="preserve">(Frank B., III, “‘Raw Life’ And The Ruse Of Empathy”, Performance, Politics and Activism, Ed. Rouse and </w:t>
      </w:r>
      <w:proofErr w:type="spellStart"/>
      <w:r w:rsidRPr="003D735A">
        <w:t>Lichtenfels</w:t>
      </w:r>
      <w:proofErr w:type="spellEnd"/>
      <w:r w:rsidRPr="003D735A">
        <w:t>, p.387-8</w:t>
      </w:r>
      <w:proofErr w:type="gramStart"/>
      <w:r w:rsidRPr="003D735A">
        <w:t>)</w:t>
      </w:r>
      <w:proofErr w:type="spellStart"/>
      <w:r w:rsidRPr="003D735A">
        <w:t>sbl</w:t>
      </w:r>
      <w:proofErr w:type="spellEnd"/>
      <w:proofErr w:type="gramEnd"/>
    </w:p>
    <w:p w:rsidR="0091799B" w:rsidRPr="003D735A" w:rsidRDefault="0091799B" w:rsidP="0091799B">
      <w:pPr>
        <w:rPr>
          <w:sz w:val="16"/>
        </w:rPr>
      </w:pPr>
      <w:r w:rsidRPr="003D735A">
        <w:rPr>
          <w:sz w:val="16"/>
        </w:rPr>
        <w:t xml:space="preserve">Aristotelian </w:t>
      </w:r>
      <w:r w:rsidRPr="003D735A">
        <w:rPr>
          <w:rStyle w:val="StyleUnderline"/>
          <w:highlight w:val="yellow"/>
        </w:rPr>
        <w:t xml:space="preserve">theorists of </w:t>
      </w:r>
      <w:r w:rsidRPr="003D735A">
        <w:rPr>
          <w:rStyle w:val="Emphasis"/>
          <w:sz w:val="28"/>
          <w:highlight w:val="yellow"/>
        </w:rPr>
        <w:t>empathy</w:t>
      </w:r>
      <w:r w:rsidRPr="003D735A">
        <w:rPr>
          <w:rStyle w:val="StyleUnderline"/>
          <w:highlight w:val="yellow"/>
        </w:rPr>
        <w:t xml:space="preserve"> would no doubt assert that the Black subject is an individual among Humanity’s multitude of individuals. What they fail to realize is that Blacks are not individuals because Slaves are </w:t>
      </w:r>
      <w:proofErr w:type="spellStart"/>
      <w:r w:rsidRPr="003D735A">
        <w:rPr>
          <w:rStyle w:val="StyleUnderline"/>
          <w:highlight w:val="yellow"/>
        </w:rPr>
        <w:t>natally</w:t>
      </w:r>
      <w:proofErr w:type="spellEnd"/>
      <w:r w:rsidRPr="003D735A">
        <w:rPr>
          <w:rStyle w:val="StyleUnderline"/>
          <w:highlight w:val="yellow"/>
        </w:rPr>
        <w:t xml:space="preserve"> alienated and thus have no filial status, no form of interpersonal filiation which is recognized by and incorporated into civil society in any essential way</w:t>
      </w:r>
      <w:r w:rsidRPr="003D735A">
        <w:rPr>
          <w:sz w:val="16"/>
          <w:highlight w:val="yellow"/>
        </w:rPr>
        <w:t xml:space="preserve">. </w:t>
      </w:r>
      <w:r w:rsidRPr="003D735A">
        <w:rPr>
          <w:rStyle w:val="StyleUnderline"/>
          <w:highlight w:val="yellow"/>
        </w:rPr>
        <w:t xml:space="preserve">Cultural materialists imagine the Black subject as an exploited and alienated subaltern, </w:t>
      </w:r>
      <w:proofErr w:type="gramStart"/>
      <w:r w:rsidRPr="003D735A">
        <w:rPr>
          <w:rStyle w:val="StyleUnderline"/>
          <w:highlight w:val="yellow"/>
        </w:rPr>
        <w:t>whose</w:t>
      </w:r>
      <w:proofErr w:type="gramEnd"/>
      <w:r w:rsidRPr="003D735A">
        <w:rPr>
          <w:rStyle w:val="StyleUnderline"/>
          <w:highlight w:val="yellow"/>
        </w:rPr>
        <w:t xml:space="preserve"> Other is not the entire Human race – not global civil society – but a social formation within Humanity</w:t>
      </w:r>
      <w:r w:rsidRPr="003D735A">
        <w:rPr>
          <w:sz w:val="16"/>
        </w:rPr>
        <w:t xml:space="preserve"> known as capitalists. What Marxists advocates of analysis fail to realize is that </w:t>
      </w:r>
      <w:r w:rsidRPr="006042FB">
        <w:rPr>
          <w:rStyle w:val="StyleUnderline"/>
          <w:highlight w:val="yellow"/>
        </w:rPr>
        <w:t>Blacks are not subalterns, because subalterns’ relation to violence is experiential, not structural. Unlike slaves, subalterns are not considered the antithesis of civil society but merely junior partners</w:t>
      </w:r>
      <w:r w:rsidRPr="003D735A">
        <w:rPr>
          <w:rStyle w:val="StyleUnderline"/>
        </w:rPr>
        <w:t xml:space="preserve"> </w:t>
      </w:r>
      <w:r w:rsidRPr="003D735A">
        <w:rPr>
          <w:sz w:val="16"/>
        </w:rPr>
        <w:t xml:space="preserve">(the working class) who need to be disciplined; when hegemony doesn’t discipline them, violence kicks in. Because violence accrues to them contingently (as a result of transgressions whether real or fabricated), rather than gratuitously, the working class is a </w:t>
      </w:r>
      <w:proofErr w:type="gramStart"/>
      <w:r w:rsidRPr="003D735A">
        <w:rPr>
          <w:sz w:val="16"/>
        </w:rPr>
        <w:t>form(</w:t>
      </w:r>
      <w:proofErr w:type="spellStart"/>
      <w:proofErr w:type="gramEnd"/>
      <w:r w:rsidRPr="003D735A">
        <w:rPr>
          <w:sz w:val="16"/>
        </w:rPr>
        <w:t>ation</w:t>
      </w:r>
      <w:proofErr w:type="spellEnd"/>
      <w:r w:rsidRPr="003D735A">
        <w:rPr>
          <w:sz w:val="16"/>
        </w:rPr>
        <w:t xml:space="preserve">) of institutional affiliation which, like the filial individual, is recognized by and incorporated into civil society. Though filiation and affiliation might disarticulate one another at the level of content, sparking trenchant debate over how subjects are elaborated, learn to care, and create community, they do not disarticulate one another at the level of form. Regardless of </w:t>
      </w:r>
      <w:proofErr w:type="gramStart"/>
      <w:r w:rsidRPr="003D735A">
        <w:rPr>
          <w:sz w:val="16"/>
        </w:rPr>
        <w:t>who</w:t>
      </w:r>
      <w:proofErr w:type="gramEnd"/>
      <w:r w:rsidRPr="003D735A">
        <w:rPr>
          <w:sz w:val="16"/>
        </w:rPr>
        <w:t xml:space="preserve"> wins the debate about how </w:t>
      </w:r>
      <w:proofErr w:type="spellStart"/>
      <w:r w:rsidRPr="003D735A">
        <w:rPr>
          <w:sz w:val="16"/>
        </w:rPr>
        <w:t>relationality</w:t>
      </w:r>
      <w:proofErr w:type="spellEnd"/>
      <w:r w:rsidRPr="003D735A">
        <w:rPr>
          <w:sz w:val="16"/>
        </w:rPr>
        <w:t xml:space="preserve"> accrues to or elaborates the subject, relational capacity itself could not exist without being able to point to the slave as that sentient being or cluster of types who are barred from relational status in both content and form. Put another way, </w:t>
      </w:r>
      <w:r w:rsidRPr="003D735A">
        <w:rPr>
          <w:rStyle w:val="StyleUnderline"/>
        </w:rPr>
        <w:t xml:space="preserve">civic life requires social death so as not to implode from the pressure of incoherence. </w:t>
      </w:r>
      <w:r w:rsidRPr="003D735A">
        <w:rPr>
          <w:rStyle w:val="StyleUnderline"/>
          <w:highlight w:val="yellow"/>
        </w:rPr>
        <w:t>Blackness is the space and time of social death ‘which makes it possible for White and non-White</w:t>
      </w:r>
      <w:r w:rsidRPr="003D735A">
        <w:rPr>
          <w:sz w:val="16"/>
        </w:rPr>
        <w:t xml:space="preserve"> (i.e. Asians and Latinos</w:t>
      </w:r>
      <w:r w:rsidRPr="003D735A">
        <w:rPr>
          <w:sz w:val="16"/>
          <w:highlight w:val="yellow"/>
        </w:rPr>
        <w:t xml:space="preserve">) </w:t>
      </w:r>
      <w:r w:rsidRPr="003D735A">
        <w:rPr>
          <w:rStyle w:val="StyleUnderline"/>
          <w:highlight w:val="yellow"/>
        </w:rPr>
        <w:t xml:space="preserve">positions to exist and, simultaneously, contest existence; to be </w:t>
      </w:r>
      <w:r w:rsidRPr="003D735A">
        <w:rPr>
          <w:rStyle w:val="Emphasis"/>
          <w:sz w:val="28"/>
          <w:highlight w:val="yellow"/>
        </w:rPr>
        <w:t xml:space="preserve">actors within civil society </w:t>
      </w:r>
      <w:r w:rsidRPr="003D735A">
        <w:rPr>
          <w:rStyle w:val="StyleUnderline"/>
          <w:highlight w:val="yellow"/>
        </w:rPr>
        <w:t xml:space="preserve">who can contest the applicability and explanatory power of </w:t>
      </w:r>
      <w:r w:rsidRPr="003D735A">
        <w:rPr>
          <w:rStyle w:val="Emphasis"/>
          <w:sz w:val="28"/>
          <w:highlight w:val="yellow"/>
        </w:rPr>
        <w:t>empathy</w:t>
      </w:r>
      <w:r w:rsidRPr="003D735A">
        <w:rPr>
          <w:rStyle w:val="StyleUnderline"/>
          <w:highlight w:val="yellow"/>
        </w:rPr>
        <w:t xml:space="preserve"> and analysis’</w:t>
      </w:r>
      <w:r w:rsidRPr="003D735A">
        <w:rPr>
          <w:sz w:val="16"/>
          <w:highlight w:val="yellow"/>
        </w:rPr>
        <w:t xml:space="preserve">.   </w:t>
      </w:r>
      <w:r w:rsidRPr="003D735A">
        <w:rPr>
          <w:rStyle w:val="StyleUnderline"/>
          <w:highlight w:val="yellow"/>
        </w:rPr>
        <w:t>This is why the gratuitous violence which accrues to Black people should not be seen as performances of injustice and discrimination which tarnish the image of civil society; but as the repetition compulsion of a world which requires such violence for its sense of self and peace of mind</w:t>
      </w:r>
      <w:r w:rsidRPr="003D735A">
        <w:rPr>
          <w:sz w:val="16"/>
          <w:highlight w:val="yellow"/>
        </w:rPr>
        <w:t>.</w:t>
      </w:r>
      <w:r w:rsidRPr="003D735A">
        <w:rPr>
          <w:sz w:val="16"/>
        </w:rPr>
        <w:t xml:space="preserve"> </w:t>
      </w:r>
    </w:p>
    <w:p w:rsidR="0091799B" w:rsidRPr="0074573C" w:rsidRDefault="0091799B" w:rsidP="0091799B"/>
    <w:p w:rsidR="0091799B" w:rsidRDefault="0091799B"/>
    <w:p w:rsidR="0091799B" w:rsidRDefault="0091799B" w:rsidP="0091799B">
      <w:pPr>
        <w:pStyle w:val="Heading3"/>
      </w:pPr>
      <w:r>
        <w:t>Cap Ext</w:t>
      </w:r>
      <w:proofErr w:type="gramStart"/>
      <w:r>
        <w:t>.</w:t>
      </w:r>
      <w:r w:rsidR="006F5826">
        <w:t>(</w:t>
      </w:r>
      <w:proofErr w:type="gramEnd"/>
      <w:r w:rsidR="006F5826">
        <w:t>LONG)</w:t>
      </w:r>
    </w:p>
    <w:p w:rsidR="006F5826" w:rsidRPr="001935B3" w:rsidRDefault="006F5826" w:rsidP="006F5826">
      <w:pPr>
        <w:pStyle w:val="Heading4"/>
      </w:pPr>
      <w:r w:rsidRPr="001935B3">
        <w:t>Modern capitalism was kick-started by slavery</w:t>
      </w:r>
    </w:p>
    <w:p w:rsidR="006F5826" w:rsidRPr="001935B3" w:rsidRDefault="006F5826" w:rsidP="006F5826">
      <w:r w:rsidRPr="001935B3">
        <w:rPr>
          <w:rStyle w:val="Style13ptBold"/>
        </w:rPr>
        <w:t>Wilderson 05</w:t>
      </w:r>
      <w:r>
        <w:t>,</w:t>
      </w:r>
      <w:r w:rsidRPr="001935B3">
        <w:t xml:space="preserve"> Ass</w:t>
      </w:r>
      <w:r>
        <w:t xml:space="preserve">ociate Professor @ UC IRVINE, </w:t>
      </w:r>
      <w:r w:rsidRPr="001935B3">
        <w:t>Frank-Drama Department at UC Irvine; “Gramsci’s Black Marx:  Whither the Slave in Civil Society</w:t>
      </w:r>
      <w:proofErr w:type="gramStart"/>
      <w:r w:rsidRPr="001935B3">
        <w:t>?;</w:t>
      </w:r>
      <w:proofErr w:type="gramEnd"/>
      <w:r w:rsidRPr="001935B3">
        <w:t>” WE WRITE; January 2(1).</w:t>
      </w:r>
    </w:p>
    <w:p w:rsidR="0091799B" w:rsidRPr="001935B3" w:rsidRDefault="006F5826" w:rsidP="006F5826">
      <w:r w:rsidRPr="001935B3">
        <w:t>Civil Death in Civil Society</w:t>
      </w:r>
    </w:p>
    <w:p w:rsidR="0091799B" w:rsidRDefault="0091799B" w:rsidP="0091799B">
      <w:r w:rsidRPr="001935B3">
        <w:rPr>
          <w:rStyle w:val="TitleChar"/>
          <w:highlight w:val="green"/>
        </w:rPr>
        <w:t>Capital was kick-started by the rape of the African continent.</w:t>
      </w:r>
      <w:r w:rsidRPr="001935B3">
        <w:rPr>
          <w:rStyle w:val="TitleChar"/>
        </w:rPr>
        <w:t xml:space="preserve"> This phenomenon is central to neither Gramsci nor Marx. The theoretical importance of emphasizing this in the early 21st century is two-fold: First, “</w:t>
      </w:r>
      <w:r w:rsidRPr="001935B3">
        <w:rPr>
          <w:rStyle w:val="TitleChar"/>
          <w:highlight w:val="green"/>
        </w:rPr>
        <w:t>the socio-political order of the New World</w:t>
      </w:r>
      <w:r w:rsidRPr="001935B3">
        <w:rPr>
          <w:rStyle w:val="TitleChar"/>
        </w:rPr>
        <w:t xml:space="preserve">” </w:t>
      </w:r>
      <w:r w:rsidRPr="001935B3">
        <w:t xml:space="preserve">(Spillers 1987: 67) </w:t>
      </w:r>
      <w:r w:rsidRPr="001935B3">
        <w:rPr>
          <w:rStyle w:val="TitleChar"/>
          <w:highlight w:val="green"/>
        </w:rPr>
        <w:t>was kick-started by approaching a particular body</w:t>
      </w:r>
      <w:r w:rsidRPr="001935B3">
        <w:t xml:space="preserve"> (a Black body) </w:t>
      </w:r>
      <w:r w:rsidRPr="001935B3">
        <w:rPr>
          <w:rStyle w:val="TitleChar"/>
          <w:highlight w:val="green"/>
        </w:rPr>
        <w:t>with direct relations of force, not by approaching a White body with variable capital</w:t>
      </w:r>
      <w:r w:rsidRPr="001935B3">
        <w:rPr>
          <w:rStyle w:val="TitleChar"/>
        </w:rPr>
        <w:t xml:space="preserve">. Thus, </w:t>
      </w:r>
      <w:r w:rsidRPr="001935B3">
        <w:rPr>
          <w:rStyle w:val="TitleChar"/>
          <w:highlight w:val="green"/>
        </w:rPr>
        <w:t>one could say that slavery</w:t>
      </w:r>
      <w:r w:rsidRPr="001935B3">
        <w:t>—the “accumulation” of Black bodies regardless of their utility as laborers (Hartman; Johnson) through an idiom of despotic power (Patterson)—</w:t>
      </w:r>
      <w:r w:rsidRPr="001935B3">
        <w:rPr>
          <w:rStyle w:val="TitleChar"/>
          <w:highlight w:val="green"/>
        </w:rPr>
        <w:t>is closer to capital's primal desire than is waged oppression</w:t>
      </w:r>
      <w:r w:rsidRPr="001935B3">
        <w:t>—the “exploitation” of unraced bodies (Marx, Lenin, Gramsci) that labor through an idiom of rational/symbolic (the wage) power: A relation of terror as opposed to a relation of hegemony.3  Secondly, today, 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w:t>
      </w:r>
    </w:p>
    <w:p w:rsidR="006F5826" w:rsidRDefault="006F5826" w:rsidP="0091799B"/>
    <w:p w:rsidR="006F5826" w:rsidRDefault="006F5826" w:rsidP="006F5826">
      <w:pPr>
        <w:pStyle w:val="Heading4"/>
      </w:pPr>
      <w:r>
        <w:t xml:space="preserve">Marxist and liberal critiques of social, political, and economic systems relies on a </w:t>
      </w:r>
      <w:proofErr w:type="spellStart"/>
      <w:r>
        <w:t>heteronormative</w:t>
      </w:r>
      <w:proofErr w:type="spellEnd"/>
      <w:r>
        <w:t xml:space="preserve"> interpretation of the subject in question. It whitewashes politics and normalizes acts of racial injustice. Realizing the racialization of these institutions is critical to structure resistance.</w:t>
      </w:r>
    </w:p>
    <w:p w:rsidR="006F5826" w:rsidRDefault="006F5826" w:rsidP="006F5826">
      <w:proofErr w:type="spellStart"/>
      <w:r w:rsidRPr="00C919AB">
        <w:rPr>
          <w:rStyle w:val="Style13ptBold"/>
        </w:rPr>
        <w:t>Yancy</w:t>
      </w:r>
      <w:proofErr w:type="spellEnd"/>
      <w:r w:rsidRPr="00C919AB">
        <w:rPr>
          <w:rStyle w:val="Style13ptBold"/>
        </w:rPr>
        <w:t xml:space="preserve"> and Mills 14,</w:t>
      </w:r>
      <w:r>
        <w:t xml:space="preserve"> George </w:t>
      </w:r>
      <w:proofErr w:type="spellStart"/>
      <w:r>
        <w:t>Yancy</w:t>
      </w:r>
      <w:proofErr w:type="spellEnd"/>
      <w:r>
        <w:t xml:space="preserve">, professor of philosophy at Duquesne </w:t>
      </w:r>
      <w:proofErr w:type="spellStart"/>
      <w:r>
        <w:t>Univeristy</w:t>
      </w:r>
      <w:proofErr w:type="spellEnd"/>
      <w:r>
        <w:t xml:space="preserve">, and Charles Mills, John Evans professor of moral and intellectual philosophy at Northwestern University, “Lost in </w:t>
      </w:r>
      <w:proofErr w:type="spellStart"/>
      <w:r>
        <w:t>Rawlsland</w:t>
      </w:r>
      <w:proofErr w:type="spellEnd"/>
      <w:r>
        <w:t xml:space="preserve">,” November 16, 2014, </w:t>
      </w:r>
      <w:hyperlink r:id="rId21" w:history="1">
        <w:r w:rsidRPr="00AE68B4">
          <w:rPr>
            <w:rStyle w:val="Hyperlink"/>
          </w:rPr>
          <w:t>http://opinionator.blogs.nytimes.com/2014/11/16/lost-in-rawlsland/</w:t>
        </w:r>
      </w:hyperlink>
    </w:p>
    <w:p w:rsidR="006F5826" w:rsidRDefault="006F5826" w:rsidP="0091799B"/>
    <w:p w:rsidR="0091799B" w:rsidRPr="00C47E8F" w:rsidRDefault="0091799B" w:rsidP="0091799B">
      <w:r w:rsidRPr="00C919AB">
        <w:t xml:space="preserve">George </w:t>
      </w:r>
      <w:proofErr w:type="spellStart"/>
      <w:r w:rsidRPr="00C919AB">
        <w:t>Yancy</w:t>
      </w:r>
      <w:proofErr w:type="spellEnd"/>
      <w:r w:rsidRPr="00C919AB">
        <w:t>: You are a philosopher who thinks very deeply about issues of race. Can you provide a sense of your work?</w:t>
      </w:r>
      <w:r>
        <w:t xml:space="preserve"> </w:t>
      </w:r>
      <w:r w:rsidRPr="00C919AB">
        <w:t>Charles Mills: I think a simple way to sum it up would be as the transition from white Marxism to (what I have recently started calling) black radical liberalism.</w:t>
      </w:r>
      <w:r>
        <w:t xml:space="preserve"> </w:t>
      </w:r>
      <w:r w:rsidRPr="00C919AB">
        <w:t>G.Y.: So, how does “white” modify Marxism? And what is it about the modification that helps to account for the transition to what you’re now calling black radical liberalism?</w:t>
      </w:r>
      <w:r>
        <w:t xml:space="preserve"> </w:t>
      </w:r>
      <w:r w:rsidRPr="00C919AB">
        <w:t>C.M.: </w:t>
      </w:r>
      <w:r w:rsidRPr="00513253">
        <w:rPr>
          <w:rStyle w:val="TitleChar"/>
        </w:rPr>
        <w:t xml:space="preserve">Mainstream </w:t>
      </w:r>
      <w:r w:rsidRPr="00514EAB">
        <w:rPr>
          <w:rStyle w:val="TitleChar"/>
          <w:highlight w:val="green"/>
        </w:rPr>
        <w:t>Marxism has</w:t>
      </w:r>
      <w:r w:rsidRPr="00513253">
        <w:rPr>
          <w:rStyle w:val="TitleChar"/>
        </w:rPr>
        <w:t xml:space="preserve"> (with a few honorable exceptions) </w:t>
      </w:r>
      <w:r w:rsidRPr="00514EAB">
        <w:rPr>
          <w:rStyle w:val="TitleChar"/>
          <w:highlight w:val="green"/>
        </w:rPr>
        <w:t>been “white” in the sense that it has not historically realized or acknowledged the extent to which European expansionism in the modern period</w:t>
      </w:r>
      <w:r w:rsidRPr="00C919AB">
        <w:t xml:space="preserve"> (the late 15th</w:t>
      </w:r>
      <w:r>
        <w:t xml:space="preserve"> </w:t>
      </w:r>
      <w:r w:rsidRPr="00C919AB">
        <w:t xml:space="preserve">century and onward) </w:t>
      </w:r>
      <w:r w:rsidRPr="00514EAB">
        <w:rPr>
          <w:rStyle w:val="TitleChar"/>
          <w:highlight w:val="green"/>
        </w:rPr>
        <w:t xml:space="preserve">creates a </w:t>
      </w:r>
      <w:proofErr w:type="spellStart"/>
      <w:r w:rsidRPr="00514EAB">
        <w:rPr>
          <w:rStyle w:val="TitleChar"/>
          <w:highlight w:val="green"/>
        </w:rPr>
        <w:t>racialized</w:t>
      </w:r>
      <w:proofErr w:type="spellEnd"/>
      <w:r w:rsidRPr="00514EAB">
        <w:rPr>
          <w:rStyle w:val="TitleChar"/>
          <w:highlight w:val="green"/>
        </w:rPr>
        <w:t xml:space="preserve"> world, so that class categories have to share theoretical space with categories of personhood and </w:t>
      </w:r>
      <w:proofErr w:type="spellStart"/>
      <w:r w:rsidRPr="00514EAB">
        <w:rPr>
          <w:rStyle w:val="TitleChar"/>
          <w:highlight w:val="green"/>
        </w:rPr>
        <w:t>subpersonhood</w:t>
      </w:r>
      <w:proofErr w:type="spellEnd"/>
      <w:r w:rsidRPr="00514EAB">
        <w:rPr>
          <w:rStyle w:val="TitleChar"/>
          <w:highlight w:val="green"/>
        </w:rPr>
        <w:t>.</w:t>
      </w:r>
      <w:r w:rsidRPr="00513253">
        <w:rPr>
          <w:rStyle w:val="TitleChar"/>
        </w:rPr>
        <w:t xml:space="preserve"> Modernity is supposed to usher in the epoch of individualism. </w:t>
      </w:r>
      <w:r w:rsidRPr="00514EAB">
        <w:rPr>
          <w:rStyle w:val="TitleChar"/>
          <w:highlight w:val="green"/>
        </w:rPr>
        <w:t xml:space="preserve">The Marxist critique </w:t>
      </w:r>
      <w:r w:rsidRPr="00514EAB">
        <w:rPr>
          <w:rStyle w:val="TitleChar"/>
        </w:rPr>
        <w:t>is</w:t>
      </w:r>
      <w:r w:rsidRPr="00513253">
        <w:rPr>
          <w:rStyle w:val="TitleChar"/>
        </w:rPr>
        <w:t xml:space="preserve"> then that the elimination of feudal estates </w:t>
      </w:r>
      <w:r w:rsidRPr="00514EAB">
        <w:rPr>
          <w:rStyle w:val="TitleChar"/>
          <w:highlight w:val="green"/>
        </w:rPr>
        <w:t>still leaves intact material/economic differences (capitalist and worker) between nominally classless and normatively equal individuals.</w:t>
      </w:r>
      <w:r w:rsidRPr="00513253">
        <w:rPr>
          <w:rStyle w:val="TitleChar"/>
        </w:rPr>
        <w:t xml:space="preserve"> But the racial critique points out that people of color don’t even attain</w:t>
      </w:r>
      <w:r>
        <w:rPr>
          <w:rStyle w:val="TitleChar"/>
        </w:rPr>
        <w:t xml:space="preserve"> </w:t>
      </w:r>
      <w:r w:rsidRPr="00513253">
        <w:rPr>
          <w:rStyle w:val="TitleChar"/>
        </w:rPr>
        <w:t>normative</w:t>
      </w:r>
      <w:r>
        <w:rPr>
          <w:rStyle w:val="TitleChar"/>
        </w:rPr>
        <w:t xml:space="preserve"> </w:t>
      </w:r>
      <w:proofErr w:type="spellStart"/>
      <w:r w:rsidRPr="00513253">
        <w:rPr>
          <w:rStyle w:val="TitleChar"/>
        </w:rPr>
        <w:t>equality.</w:t>
      </w:r>
      <w:r w:rsidRPr="00513253">
        <w:rPr>
          <w:rStyle w:val="Emphasis"/>
        </w:rPr>
        <w:t>In</w:t>
      </w:r>
      <w:proofErr w:type="spellEnd"/>
      <w:r w:rsidRPr="00513253">
        <w:rPr>
          <w:rStyle w:val="Emphasis"/>
        </w:rPr>
        <w:t xml:space="preserve"> the new language of the time of “men” or “persons” (displacing citizens and slaves, lords and serfs), they are not even full </w:t>
      </w:r>
      <w:proofErr w:type="spellStart"/>
      <w:r w:rsidRPr="00513253">
        <w:rPr>
          <w:rStyle w:val="Emphasis"/>
        </w:rPr>
        <w:t>persons.So</w:t>
      </w:r>
      <w:proofErr w:type="spellEnd"/>
      <w:r w:rsidRPr="00513253">
        <w:rPr>
          <w:rStyle w:val="Emphasis"/>
        </w:rPr>
        <w:t xml:space="preserve"> </w:t>
      </w:r>
      <w:r w:rsidRPr="00514EAB">
        <w:rPr>
          <w:rStyle w:val="Emphasis"/>
          <w:highlight w:val="green"/>
        </w:rPr>
        <w:t>a theorization of the implications of a globally racially partitioned personhood becomes crucial, and liberalism — once informed by and revised in the light of the black experience — can be very valuable in working this out.</w:t>
      </w:r>
      <w:r w:rsidRPr="00C919AB">
        <w:t xml:space="preserve"> In a forthcoming essay collection for Oxford University Press, “Black Rights/White Wrongs: The Critique of Racial Liberalism,” I try to make a case for this retrieval — the </w:t>
      </w:r>
      <w:proofErr w:type="spellStart"/>
      <w:r w:rsidRPr="00C919AB">
        <w:t>deracialization</w:t>
      </w:r>
      <w:proofErr w:type="spellEnd"/>
      <w:r w:rsidRPr="00C919AB">
        <w:t xml:space="preserve"> of a liberalism historically </w:t>
      </w:r>
      <w:proofErr w:type="spellStart"/>
      <w:r w:rsidRPr="00C919AB">
        <w:t>racialized</w:t>
      </w:r>
      <w:proofErr w:type="spellEnd"/>
      <w:r w:rsidRPr="00C919AB">
        <w:t>.</w:t>
      </w:r>
      <w:r>
        <w:t xml:space="preserve"> </w:t>
      </w:r>
      <w:r w:rsidRPr="00C919AB">
        <w:t>G.Y.: So what then is left of the value of Marxism? And does your point mean that there is, historically, a fundamental relationship (perhaps tension) between the political ideals of modernity, the phenomenon of white supremacy and the subhuman racialization of black people?</w:t>
      </w:r>
      <w:r>
        <w:t xml:space="preserve"> </w:t>
      </w:r>
      <w:r w:rsidRPr="00C919AB">
        <w:t>C.M.: </w:t>
      </w:r>
      <w:r w:rsidRPr="00513253">
        <w:rPr>
          <w:rStyle w:val="TitleChar"/>
        </w:rPr>
        <w:t>Marxism is still of value in various ways: its mapping of the revolutionary transformative effects of capitalism on the modern world; its diagnosis of trends of concentration of wealth and poverty in capitalist societies</w:t>
      </w:r>
      <w:r w:rsidRPr="00C919AB">
        <w:t xml:space="preserve"> (Thomas </w:t>
      </w:r>
      <w:proofErr w:type="spellStart"/>
      <w:r w:rsidRPr="00C919AB">
        <w:t>Piketty’s</w:t>
      </w:r>
      <w:proofErr w:type="spellEnd"/>
      <w:r w:rsidRPr="00C919AB">
        <w:t xml:space="preserve"> best-seller, “Capital in the Twenty-First Century,” pays tribute to Marx’s insights, while distancing itself from some of his conclusions); </w:t>
      </w:r>
      <w:r w:rsidRPr="00513253">
        <w:rPr>
          <w:rStyle w:val="TitleChar"/>
        </w:rPr>
        <w:t>its warning of the influence of the material economic sphere on the legal, cultural, political and ideational realms.</w:t>
      </w:r>
      <w:r>
        <w:rPr>
          <w:rStyle w:val="TitleChar"/>
        </w:rPr>
        <w:t xml:space="preserve"> </w:t>
      </w:r>
      <w:r w:rsidRPr="00C919AB">
        <w:t xml:space="preserve">It also has various weaknesses, the recounting of which would be too long to get into here. Yes, </w:t>
      </w:r>
      <w:r w:rsidRPr="00513253">
        <w:rPr>
          <w:rStyle w:val="Emphasis"/>
        </w:rPr>
        <w:t xml:space="preserve">I would claim that </w:t>
      </w:r>
      <w:r w:rsidRPr="00514EAB">
        <w:rPr>
          <w:rStyle w:val="Emphasis"/>
          <w:highlight w:val="green"/>
        </w:rPr>
        <w:t>the tension between recognizing (some) people as “individuals” in modernity while subordinating others through expropriation, chattel slavery and colonialism requires a dichotomization in the ranks of the human</w:t>
      </w:r>
      <w:r w:rsidRPr="00513253">
        <w:rPr>
          <w:rStyle w:val="Emphasis"/>
        </w:rPr>
        <w:t xml:space="preserve">. </w:t>
      </w:r>
      <w:r w:rsidRPr="00514EAB">
        <w:rPr>
          <w:rStyle w:val="Emphasis"/>
          <w:highlight w:val="green"/>
        </w:rPr>
        <w:t>So we get</w:t>
      </w:r>
      <w:r w:rsidRPr="00513253">
        <w:rPr>
          <w:rStyle w:val="Emphasis"/>
        </w:rPr>
        <w:t xml:space="preserve"> what I termed above </w:t>
      </w:r>
      <w:r w:rsidRPr="00514EAB">
        <w:rPr>
          <w:rStyle w:val="Emphasis"/>
          <w:highlight w:val="green"/>
        </w:rPr>
        <w:t>a “racial” liberalism,</w:t>
      </w:r>
      <w:r w:rsidRPr="00513253">
        <w:rPr>
          <w:rStyle w:val="Emphasis"/>
        </w:rPr>
        <w:t xml:space="preserve"> which extends personhood on a racially restricted basis.</w:t>
      </w:r>
      <w:r w:rsidRPr="00C919AB">
        <w:t xml:space="preserve"> </w:t>
      </w:r>
      <w:r w:rsidRPr="00514EAB">
        <w:rPr>
          <w:rStyle w:val="TitleChar"/>
          <w:highlight w:val="green"/>
        </w:rPr>
        <w:t>White supremacy can then be seen as a system of domination</w:t>
      </w:r>
      <w:r w:rsidRPr="00513253">
        <w:rPr>
          <w:rStyle w:val="TitleChar"/>
        </w:rPr>
        <w:t xml:space="preserve">, </w:t>
      </w:r>
      <w:r w:rsidRPr="00514EAB">
        <w:rPr>
          <w:rStyle w:val="TitleChar"/>
          <w:highlight w:val="green"/>
        </w:rPr>
        <w:t>which</w:t>
      </w:r>
      <w:r w:rsidRPr="00513253">
        <w:rPr>
          <w:rStyle w:val="TitleChar"/>
        </w:rPr>
        <w:t>, by the start of the 20th century, beco</w:t>
      </w:r>
      <w:r w:rsidRPr="00514EAB">
        <w:rPr>
          <w:rStyle w:val="TitleChar"/>
          <w:highlight w:val="green"/>
        </w:rPr>
        <w:t>mes global and which is predicated on the denial of equal normative status to people of color.</w:t>
      </w:r>
      <w:r w:rsidRPr="00C919AB">
        <w:t xml:space="preserve"> As members of what was originally seen as a “slave race” (the children of Ham), </w:t>
      </w:r>
      <w:r w:rsidRPr="00514EAB">
        <w:rPr>
          <w:rStyle w:val="Emphasis"/>
          <w:highlight w:val="green"/>
        </w:rPr>
        <w:t>blacks have</w:t>
      </w:r>
      <w:r w:rsidRPr="00513253">
        <w:rPr>
          <w:rStyle w:val="Emphasis"/>
        </w:rPr>
        <w:t xml:space="preserve"> generally </w:t>
      </w:r>
      <w:r w:rsidRPr="00514EAB">
        <w:rPr>
          <w:rStyle w:val="Emphasis"/>
          <w:highlight w:val="green"/>
        </w:rPr>
        <w:t>been at the bottom of these hierarchies.</w:t>
      </w:r>
      <w:r w:rsidRPr="00C919AB">
        <w:t xml:space="preserve"> </w:t>
      </w:r>
      <w:r w:rsidRPr="00513253">
        <w:rPr>
          <w:rStyle w:val="TitleChar"/>
        </w:rPr>
        <w:t>But the exclusions were broader, even if other nonwhite races were positioned higher on the normative ladder.</w:t>
      </w:r>
      <w:r w:rsidRPr="00C919AB">
        <w:t xml:space="preserve"> At the 1919 post-World War I Versailles Conference, for example, the Japanese delegation’s proposal to incorporate a racial equality clause in the League of Nations’ Covenant was vetoed by the six “Anglo-Saxon” nations — Britain, the United States, Canada, South Africa, Australia and New Zealand. (For a detailed account, see “Drawing the Global </w:t>
      </w:r>
      <w:proofErr w:type="spellStart"/>
      <w:r w:rsidRPr="00C919AB">
        <w:t>Colour</w:t>
      </w:r>
      <w:proofErr w:type="spellEnd"/>
      <w:r w:rsidRPr="00C919AB">
        <w:t xml:space="preserve"> Line: White Men’s Countries and the International Challenge of Racial Equality” by Marilyn Lake and Henry Reynolds.) So this event brings out in a wonderfully clear-cut way the reality of a global polity normatively divided between racial equals and racial </w:t>
      </w:r>
      <w:proofErr w:type="spellStart"/>
      <w:r w:rsidRPr="00C919AB">
        <w:t>unequals</w:t>
      </w:r>
      <w:proofErr w:type="spellEnd"/>
      <w:r w:rsidRPr="00C919AB">
        <w:t>.</w:t>
      </w:r>
      <w:r>
        <w:t xml:space="preserve"> </w:t>
      </w:r>
      <w:r w:rsidRPr="00C919AB">
        <w:t>G.Y.: How do you understand the meaning of white supremacy? And why is it that the reality of white supremacy has escaped traditional and perhaps contemporary political philosophers and philosophy? I wonder if there isn’t a subtle, as you say, “dichotomization in the ranks of the human” operating even here.</w:t>
      </w:r>
      <w:r>
        <w:t xml:space="preserve"> </w:t>
      </w:r>
      <w:r w:rsidRPr="00C919AB">
        <w:t>C.M.: </w:t>
      </w:r>
      <w:r w:rsidRPr="008506D3">
        <w:rPr>
          <w:rStyle w:val="TitleChar"/>
        </w:rPr>
        <w:t>By “white supremacy” I mean a system of sociopolitical domination, whether formal (de jure) or informal (de facto), that is characterized by racial exploitation and the denial of equal opportunities to nonwhites, thereby privileging whites both nationally and globally.</w:t>
      </w:r>
      <w:r w:rsidRPr="00C919AB">
        <w:t xml:space="preserve"> Historically, I would say that it</w:t>
      </w:r>
      <w:r>
        <w:t xml:space="preserve"> </w:t>
      </w:r>
      <w:r w:rsidRPr="00C919AB">
        <w:t>was</w:t>
      </w:r>
      <w:r>
        <w:t xml:space="preserve"> </w:t>
      </w:r>
      <w:r w:rsidRPr="00C919AB">
        <w:t xml:space="preserve">recognized by traditional (modern) political philosophy, but it was generally taken for granted and positively valorized. </w:t>
      </w:r>
      <w:r w:rsidRPr="008506D3">
        <w:rPr>
          <w:rStyle w:val="TitleChar"/>
        </w:rPr>
        <w:t>After World War II and decolonization</w:t>
      </w:r>
      <w:r w:rsidRPr="00C919AB">
        <w:t xml:space="preserve">, of course, </w:t>
      </w:r>
      <w:r w:rsidRPr="008506D3">
        <w:rPr>
          <w:rStyle w:val="TitleChar"/>
        </w:rPr>
        <w:t>the public expression of such views becomes impolitic.</w:t>
      </w:r>
      <w:r w:rsidRPr="00C919AB">
        <w:t xml:space="preserve"> So you then have a retroactive sanitization of the racist past and the role of the leading Western political philosophers and ethicists in justifying Western </w:t>
      </w:r>
      <w:proofErr w:type="spellStart"/>
      <w:r w:rsidRPr="00C919AB">
        <w:t>domination.In</w:t>
      </w:r>
      <w:proofErr w:type="spellEnd"/>
      <w:r w:rsidRPr="00C919AB">
        <w:t xml:space="preserve"> the fields of political theory and international relations, there’s now a growing body of revisionist work documenting this history, for example Jennifer </w:t>
      </w:r>
      <w:proofErr w:type="spellStart"/>
      <w:r w:rsidRPr="00C919AB">
        <w:t>Pitts’s</w:t>
      </w:r>
      <w:proofErr w:type="spellEnd"/>
      <w:r w:rsidRPr="00C919AB">
        <w:t xml:space="preserve"> “</w:t>
      </w:r>
      <w:hyperlink r:id="rId22" w:history="1">
        <w:r w:rsidRPr="00C919AB">
          <w:rPr>
            <w:rStyle w:val="Hyperlink"/>
          </w:rPr>
          <w:t>A Turn to Empire: The Rise of Imperial Liberalism in Britain and France</w:t>
        </w:r>
      </w:hyperlink>
      <w:r w:rsidRPr="00C919AB">
        <w:t>,” John M. Hobson’s “</w:t>
      </w:r>
      <w:hyperlink r:id="rId23" w:history="1">
        <w:r w:rsidRPr="00C919AB">
          <w:rPr>
            <w:rStyle w:val="Hyperlink"/>
          </w:rPr>
          <w:t>The Eurocentric Conception of World Politics: Western International Theory, 1760-2010</w:t>
        </w:r>
      </w:hyperlink>
      <w:r w:rsidRPr="00C919AB">
        <w:t xml:space="preserve">,” and Alexander </w:t>
      </w:r>
      <w:proofErr w:type="spellStart"/>
      <w:r w:rsidRPr="00C919AB">
        <w:t>Anievas</w:t>
      </w:r>
      <w:proofErr w:type="spellEnd"/>
      <w:r w:rsidRPr="00C919AB">
        <w:t xml:space="preserve">, </w:t>
      </w:r>
      <w:proofErr w:type="spellStart"/>
      <w:r w:rsidRPr="00C919AB">
        <w:t>Nivi</w:t>
      </w:r>
      <w:proofErr w:type="spellEnd"/>
      <w:r w:rsidRPr="00C919AB">
        <w:t xml:space="preserve"> </w:t>
      </w:r>
      <w:proofErr w:type="spellStart"/>
      <w:r w:rsidRPr="00C919AB">
        <w:t>Manchanda</w:t>
      </w:r>
      <w:proofErr w:type="spellEnd"/>
      <w:r w:rsidRPr="00C919AB">
        <w:t xml:space="preserve"> and Robbie </w:t>
      </w:r>
      <w:proofErr w:type="spellStart"/>
      <w:r w:rsidRPr="00C919AB">
        <w:t>Shilliam’s</w:t>
      </w:r>
      <w:proofErr w:type="spellEnd"/>
      <w:r w:rsidRPr="00C919AB">
        <w:t xml:space="preserve"> co-edited forthcoming “</w:t>
      </w:r>
      <w:hyperlink r:id="rId24" w:history="1">
        <w:r w:rsidRPr="00C919AB">
          <w:rPr>
            <w:rStyle w:val="Hyperlink"/>
          </w:rPr>
          <w:t xml:space="preserve">Race and Racism in International Relations: Confronting the Global </w:t>
        </w:r>
        <w:proofErr w:type="spellStart"/>
        <w:r w:rsidRPr="00C919AB">
          <w:rPr>
            <w:rStyle w:val="Hyperlink"/>
          </w:rPr>
          <w:t>Colour</w:t>
        </w:r>
        <w:proofErr w:type="spellEnd"/>
        <w:r w:rsidRPr="00C919AB">
          <w:rPr>
            <w:rStyle w:val="Hyperlink"/>
          </w:rPr>
          <w:t xml:space="preserve"> Line</w:t>
        </w:r>
      </w:hyperlink>
      <w:r w:rsidRPr="00C919AB">
        <w:t xml:space="preserve">.” Unfortunately, </w:t>
      </w:r>
      <w:r w:rsidRPr="00514EAB">
        <w:rPr>
          <w:rStyle w:val="Emphasis"/>
          <w:highlight w:val="green"/>
        </w:rPr>
        <w:t>mainstream political philosophy is lagging</w:t>
      </w:r>
      <w:r w:rsidRPr="008506D3">
        <w:rPr>
          <w:rStyle w:val="Emphasis"/>
        </w:rPr>
        <w:t xml:space="preserve"> behind the times </w:t>
      </w:r>
      <w:r w:rsidRPr="00514EAB">
        <w:rPr>
          <w:rStyle w:val="Emphasis"/>
          <w:highlight w:val="green"/>
        </w:rPr>
        <w:t>in its refusal to admit the significance of this colonial and imperial past,</w:t>
      </w:r>
      <w:r w:rsidRPr="008506D3">
        <w:rPr>
          <w:rStyle w:val="Emphasis"/>
        </w:rPr>
        <w:t xml:space="preserve"> the way it has shaped the modern world, and its implications for conceptualizing justice, both nationally and globally.</w:t>
      </w:r>
      <w:r w:rsidRPr="00C919AB">
        <w:t xml:space="preserve"> Here in the United States, </w:t>
      </w:r>
      <w:r w:rsidRPr="008506D3">
        <w:rPr>
          <w:rStyle w:val="Emphasis"/>
        </w:rPr>
        <w:t xml:space="preserve">for example, </w:t>
      </w:r>
      <w:r w:rsidRPr="00514EAB">
        <w:rPr>
          <w:rStyle w:val="Emphasis"/>
          <w:highlight w:val="green"/>
        </w:rPr>
        <w:t>we have the absurd situation of a</w:t>
      </w:r>
      <w:r w:rsidRPr="008506D3">
        <w:rPr>
          <w:rStyle w:val="Emphasis"/>
        </w:rPr>
        <w:t xml:space="preserve"> huge philosophical </w:t>
      </w:r>
      <w:r w:rsidRPr="00514EAB">
        <w:rPr>
          <w:rStyle w:val="Emphasis"/>
          <w:highlight w:val="green"/>
        </w:rPr>
        <w:t>literature</w:t>
      </w:r>
      <w:r w:rsidRPr="008506D3">
        <w:rPr>
          <w:rStyle w:val="Emphasis"/>
        </w:rPr>
        <w:t xml:space="preserve"> on social justice </w:t>
      </w:r>
      <w:r w:rsidRPr="00514EAB">
        <w:rPr>
          <w:rStyle w:val="Emphasis"/>
          <w:highlight w:val="green"/>
        </w:rPr>
        <w:t>in which racial injustice</w:t>
      </w:r>
      <w:r w:rsidRPr="008506D3">
        <w:rPr>
          <w:rStyle w:val="Emphasis"/>
        </w:rPr>
        <w:t xml:space="preserve"> — the most salient of American injustices — </w:t>
      </w:r>
      <w:r w:rsidRPr="00514EAB">
        <w:rPr>
          <w:rStyle w:val="Emphasis"/>
          <w:highlight w:val="green"/>
        </w:rPr>
        <w:t>is barely mentioned.</w:t>
      </w:r>
    </w:p>
    <w:p w:rsidR="006F5826" w:rsidRDefault="006F5826" w:rsidP="0091799B">
      <w:pPr>
        <w:pStyle w:val="card"/>
      </w:pPr>
    </w:p>
    <w:p w:rsidR="006F5826" w:rsidRDefault="006F5826" w:rsidP="006F5826">
      <w:pPr>
        <w:pStyle w:val="Heading4"/>
      </w:pPr>
      <w:r>
        <w:t>Their critique of capitalism/neoliberalism continues anti-blackness – The assumption of the universality of capital’s impact ignores the differential effects of capital on black bodies</w:t>
      </w:r>
    </w:p>
    <w:p w:rsidR="006F5826" w:rsidRPr="006746D0" w:rsidRDefault="006F5826" w:rsidP="006F5826">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91799B" w:rsidRPr="006746D0" w:rsidRDefault="0091799B" w:rsidP="006F5826">
      <w:pPr>
        <w:pStyle w:val="card"/>
        <w:ind w:left="0"/>
        <w:rPr>
          <w:rStyle w:val="underline"/>
        </w:rPr>
      </w:pPr>
      <w:r>
        <w:t xml:space="preserve">This article considers Frantz Fanon’s interrogation of the fact of anti-blackness in light of the ongoing decolonization struggles in our current historical moment. 3 Debt regimes, structural adjustment, neoliberal military-prison industrial complexes, and corporate impunity are some of the idioms of power through which colonialist legacies and imperialist desires live today. </w:t>
      </w:r>
      <w:r w:rsidRPr="006746D0">
        <w:rPr>
          <w:rStyle w:val="underline"/>
          <w:highlight w:val="yellow"/>
        </w:rPr>
        <w:t xml:space="preserve">The anti-globalization and anti-war movements have developed eloquent critiques of </w:t>
      </w:r>
      <w:r w:rsidRPr="006746D0">
        <w:rPr>
          <w:rStyle w:val="underline"/>
          <w:sz w:val="14"/>
        </w:rPr>
        <w:t xml:space="preserve">the vagaries of </w:t>
      </w:r>
      <w:r w:rsidRPr="006746D0">
        <w:rPr>
          <w:rStyle w:val="underline"/>
          <w:highlight w:val="yellow"/>
        </w:rPr>
        <w:t>neo-liberalism,</w:t>
      </w:r>
      <w:r>
        <w:t xml:space="preserve"> including the machinations of corporate media and the omnipresence of market relations. </w:t>
      </w:r>
      <w:r w:rsidRPr="006746D0">
        <w:rPr>
          <w:rStyle w:val="underline"/>
          <w:highlight w:val="yellow"/>
        </w:rPr>
        <w:t>By obscuring the black’s singular relation to suffering</w:t>
      </w:r>
      <w:r>
        <w:t xml:space="preserve">, however, </w:t>
      </w:r>
      <w:r w:rsidRPr="006746D0">
        <w:rPr>
          <w:rStyle w:val="underline"/>
          <w:highlight w:val="yellow"/>
        </w:rPr>
        <w:t>these important challenges serve to reconstitute the anti-black world. To make it plain: when critiques of globalization,</w:t>
      </w:r>
      <w:r>
        <w:t xml:space="preserve"> such as those proffered by the Zapatistas out of southern Mexico, </w:t>
      </w:r>
      <w:r w:rsidRPr="006746D0">
        <w:rPr>
          <w:rStyle w:val="underline"/>
          <w:highlight w:val="yellow"/>
        </w:rPr>
        <w:t>speak of solidarity with all peoples</w:t>
      </w:r>
      <w:r>
        <w:t xml:space="preserve"> </w:t>
      </w:r>
      <w:r w:rsidRPr="006746D0">
        <w:rPr>
          <w:rStyle w:val="underline"/>
          <w:highlight w:val="yellow"/>
        </w:rPr>
        <w:t>injured</w:t>
      </w:r>
      <w:r w:rsidRPr="006746D0">
        <w:rPr>
          <w:rStyle w:val="underline"/>
        </w:rPr>
        <w:t xml:space="preserve"> </w:t>
      </w:r>
      <w:r>
        <w:t xml:space="preserve">and threatened with extinction </w:t>
      </w:r>
      <w:r w:rsidRPr="006746D0">
        <w:rPr>
          <w:rStyle w:val="underline"/>
          <w:highlight w:val="yellow"/>
        </w:rPr>
        <w:t>by neo-liberalism, they do nothing to undo the Manichean world Fanon shows us</w:t>
      </w:r>
      <w:r>
        <w:t>. In this “Manichean delirium</w:t>
      </w:r>
      <w:r w:rsidRPr="006746D0">
        <w:rPr>
          <w:rStyle w:val="underline"/>
          <w:highlight w:val="yellow"/>
        </w:rPr>
        <w:t xml:space="preserve">,” the Black is </w:t>
      </w:r>
      <w:proofErr w:type="spellStart"/>
      <w:r w:rsidRPr="006746D0">
        <w:rPr>
          <w:rStyle w:val="underline"/>
          <w:highlight w:val="yellow"/>
        </w:rPr>
        <w:t>overdetermined</w:t>
      </w:r>
      <w:proofErr w:type="spellEnd"/>
      <w:r w:rsidRPr="006746D0">
        <w:rPr>
          <w:rStyle w:val="underline"/>
          <w:highlight w:val="yellow"/>
        </w:rPr>
        <w:t xml:space="preserve"> from the outside</w:t>
      </w:r>
      <w:r>
        <w:t xml:space="preserve">; to use Nigel Gibson’s formulation of Fanon, </w:t>
      </w:r>
      <w:r w:rsidRPr="006746D0">
        <w:rPr>
          <w:rStyle w:val="underline"/>
          <w:highlight w:val="yellow"/>
        </w:rPr>
        <w:t xml:space="preserve">the “Black is body and the body’s </w:t>
      </w:r>
      <w:proofErr w:type="gramStart"/>
      <w:r w:rsidRPr="006746D0">
        <w:rPr>
          <w:rStyle w:val="underline"/>
          <w:highlight w:val="yellow"/>
        </w:rPr>
        <w:t>death  is</w:t>
      </w:r>
      <w:proofErr w:type="gramEnd"/>
      <w:r w:rsidRPr="006746D0">
        <w:rPr>
          <w:rStyle w:val="underline"/>
          <w:highlight w:val="yellow"/>
        </w:rPr>
        <w:t xml:space="preserve">  death”</w:t>
      </w:r>
      <w:r w:rsidRPr="006746D0">
        <w:rPr>
          <w:rStyle w:val="underline"/>
        </w:rPr>
        <w:t xml:space="preserve"> </w:t>
      </w:r>
      <w:r>
        <w:t xml:space="preserve">(2003: 20). In other words, </w:t>
      </w:r>
      <w:r w:rsidRPr="006746D0">
        <w:rPr>
          <w:rStyle w:val="underline"/>
          <w:highlight w:val="yellow"/>
        </w:rPr>
        <w:t>black people experience bodily punishment</w:t>
      </w:r>
      <w:r>
        <w:t xml:space="preserve">; they are imprisoned, harassed, beaten, or murdered; criminalized, stigmatized, tortured or killed; impoverished, diseased, exiled, or homeless </w:t>
      </w:r>
      <w:r w:rsidRPr="006746D0">
        <w:rPr>
          <w:rStyle w:val="underline"/>
          <w:highlight w:val="yellow"/>
        </w:rPr>
        <w:t>not because of a particular political economy</w:t>
      </w:r>
      <w:r>
        <w:t xml:space="preserve">, nor because of national oppression or </w:t>
      </w:r>
      <w:proofErr w:type="spellStart"/>
      <w:r>
        <w:t>underdevelopment</w:t>
      </w:r>
      <w:proofErr w:type="spellEnd"/>
      <w:r>
        <w:t xml:space="preserve">. They are not hunted down because they have organized themselves militarily to resist state violence </w:t>
      </w:r>
      <w:r w:rsidRPr="006746D0">
        <w:rPr>
          <w:rStyle w:val="underline"/>
          <w:highlight w:val="yellow"/>
        </w:rPr>
        <w:t>and the designs of capital</w:t>
      </w:r>
      <w:r w:rsidRPr="006746D0">
        <w:rPr>
          <w:rStyle w:val="underline"/>
        </w:rPr>
        <w:t xml:space="preserve"> </w:t>
      </w:r>
      <w:r>
        <w:t xml:space="preserve">for the exploitation of their lands, as in the case of the Zapatista Rebellion, the most prominent social movement currently active in Chiapas. Rather, </w:t>
      </w:r>
      <w:r w:rsidRPr="006746D0">
        <w:rPr>
          <w:rStyle w:val="underline"/>
          <w:highlight w:val="yellow"/>
        </w:rPr>
        <w:t xml:space="preserve">they are subjected to premature death because they are black, and as such, </w:t>
      </w:r>
      <w:proofErr w:type="gramStart"/>
      <w:r w:rsidRPr="006746D0">
        <w:rPr>
          <w:rStyle w:val="underline"/>
          <w:highlight w:val="yellow"/>
        </w:rPr>
        <w:t>they  are</w:t>
      </w:r>
      <w:proofErr w:type="gramEnd"/>
      <w:r w:rsidRPr="006746D0">
        <w:rPr>
          <w:rStyle w:val="underline"/>
          <w:highlight w:val="yellow"/>
        </w:rPr>
        <w:t xml:space="preserve">  the violence that must be countered and expunged.</w:t>
      </w:r>
      <w:r w:rsidRPr="006746D0">
        <w:rPr>
          <w:rStyle w:val="underline"/>
        </w:rPr>
        <w:t xml:space="preserve"> </w:t>
      </w:r>
    </w:p>
    <w:p w:rsidR="006F5826" w:rsidRDefault="006F5826" w:rsidP="0091799B">
      <w:pPr>
        <w:pStyle w:val="card"/>
      </w:pPr>
    </w:p>
    <w:p w:rsidR="006F5826" w:rsidRDefault="006F5826" w:rsidP="006F5826">
      <w:pPr>
        <w:pStyle w:val="Heading4"/>
      </w:pPr>
      <w:r>
        <w:t>Qualitatively, the impact of blackness on oppression is greater – It reduces black bodies to subhuman things; capital only makes exchange value where profit lies – In other words, we outweigh</w:t>
      </w:r>
    </w:p>
    <w:p w:rsidR="006F5826" w:rsidRPr="006746D0" w:rsidRDefault="006F5826" w:rsidP="006F5826">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6F5826" w:rsidRDefault="006F5826" w:rsidP="0091799B">
      <w:pPr>
        <w:pStyle w:val="card"/>
      </w:pPr>
    </w:p>
    <w:p w:rsidR="0091799B" w:rsidRDefault="0091799B" w:rsidP="0091799B">
      <w:pPr>
        <w:pStyle w:val="card"/>
      </w:pPr>
      <w:r>
        <w:t xml:space="preserve">In Wretched of the Earth, Fanon makes clear </w:t>
      </w:r>
      <w:r w:rsidRPr="00555AB7">
        <w:rPr>
          <w:rStyle w:val="underline"/>
          <w:highlight w:val="yellow"/>
        </w:rPr>
        <w:t>the distinction between domination and colonialism</w:t>
      </w:r>
      <w:r>
        <w:t xml:space="preserve">. The difference </w:t>
      </w:r>
      <w:r w:rsidRPr="00555AB7">
        <w:rPr>
          <w:rStyle w:val="underline"/>
          <w:highlight w:val="yellow"/>
        </w:rPr>
        <w:t>is that being dominated racially is not the same as having one’s humanity expunged</w:t>
      </w:r>
      <w:r>
        <w:t xml:space="preserve">. In the colonial condition, </w:t>
      </w:r>
      <w:r w:rsidRPr="00555AB7">
        <w:rPr>
          <w:rStyle w:val="underline"/>
          <w:highlight w:val="yellow"/>
        </w:rPr>
        <w:t>the humanity of the colonized becomes the thing that requires justiﬁcation</w:t>
      </w:r>
      <w:r>
        <w:t xml:space="preserve">: as Fanon puts it, not only must the designated inferior race ask who am I, but also, what am I? </w:t>
      </w:r>
      <w:r w:rsidRPr="00555AB7">
        <w:rPr>
          <w:rStyle w:val="underline"/>
          <w:highlight w:val="yellow"/>
        </w:rPr>
        <w:t>The universe of meanings that colonialism has created, that lexicon of endlessly repeating and entangled opposites, is therefore qualitatively distinct from the structure of the political economy</w:t>
      </w:r>
      <w:r>
        <w:t xml:space="preserve">. </w:t>
      </w:r>
      <w:r w:rsidRPr="00555AB7">
        <w:rPr>
          <w:rStyle w:val="underline"/>
          <w:highlight w:val="yellow"/>
        </w:rPr>
        <w:t>Although both levels structure the lived experiences of Africans</w:t>
      </w:r>
      <w:r w:rsidRPr="00555AB7">
        <w:rPr>
          <w:rStyle w:val="underline"/>
        </w:rPr>
        <w:t xml:space="preserve"> </w:t>
      </w:r>
      <w:r>
        <w:t xml:space="preserve">and indigenous Americans, Fanon reminds us that </w:t>
      </w:r>
      <w:r w:rsidRPr="00555AB7">
        <w:rPr>
          <w:rStyle w:val="underline"/>
          <w:highlight w:val="yellow"/>
        </w:rPr>
        <w:t>the materiality of the colonized subject cannot be found in labor exploitation or national oppression. Rather, violence provides the materiality of the colonial subject</w:t>
      </w:r>
      <w:r>
        <w:t xml:space="preserve"> (Judy 1998). </w:t>
      </w:r>
      <w:r w:rsidRPr="00555AB7">
        <w:rPr>
          <w:rStyle w:val="underline"/>
          <w:highlight w:val="yellow"/>
        </w:rPr>
        <w:t>The historical circumstances</w:t>
      </w:r>
      <w:r w:rsidRPr="00555AB7">
        <w:rPr>
          <w:rStyle w:val="underline"/>
        </w:rPr>
        <w:t xml:space="preserve"> </w:t>
      </w:r>
      <w:r>
        <w:t xml:space="preserve">of being “locked in thingness by non-recognition,” as B. Marie </w:t>
      </w:r>
      <w:proofErr w:type="spellStart"/>
      <w:r>
        <w:t>Perinbam</w:t>
      </w:r>
      <w:proofErr w:type="spellEnd"/>
      <w:r>
        <w:t xml:space="preserve"> puts it, or in Fanon’s words, ﬁxed into the position of the </w:t>
      </w:r>
      <w:proofErr w:type="spellStart"/>
      <w:r>
        <w:t>thingslave</w:t>
      </w:r>
      <w:proofErr w:type="spellEnd"/>
      <w:r>
        <w:t>, as one who “is condemned to bite himself</w:t>
      </w:r>
      <w:r w:rsidRPr="00555AB7">
        <w:rPr>
          <w:rStyle w:val="underline"/>
          <w:highlight w:val="yellow"/>
        </w:rPr>
        <w:t>,” means</w:t>
      </w:r>
      <w:r>
        <w:t xml:space="preserve"> that </w:t>
      </w:r>
      <w:r w:rsidRPr="00555AB7">
        <w:rPr>
          <w:rStyle w:val="underline"/>
          <w:highlight w:val="yellow"/>
        </w:rPr>
        <w:t>consciousness is predicated on violence</w:t>
      </w:r>
      <w:r>
        <w:t xml:space="preserve"> (</w:t>
      </w:r>
      <w:proofErr w:type="spellStart"/>
      <w:r>
        <w:t>Perinbam</w:t>
      </w:r>
      <w:proofErr w:type="spellEnd"/>
      <w:r>
        <w:t xml:space="preserve"> 1982: 20). This section brieﬂy considers, then, the violence that colonialism produces. </w:t>
      </w:r>
    </w:p>
    <w:p w:rsidR="0091799B" w:rsidRDefault="0091799B" w:rsidP="0091799B"/>
    <w:p w:rsidR="0091799B" w:rsidRDefault="0091799B" w:rsidP="0091799B">
      <w:pPr>
        <w:pStyle w:val="Heading4"/>
      </w:pPr>
      <w:r>
        <w:t xml:space="preserve">The </w:t>
      </w:r>
      <w:proofErr w:type="spellStart"/>
      <w:r>
        <w:t>aff</w:t>
      </w:r>
      <w:proofErr w:type="spellEnd"/>
      <w:r>
        <w:t xml:space="preserve"> solves the K – Anti-blackness is critical to the existence of the modern capitalist state</w:t>
      </w:r>
    </w:p>
    <w:p w:rsidR="0091799B" w:rsidRPr="006746D0" w:rsidRDefault="0091799B" w:rsidP="0091799B">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91799B" w:rsidRPr="0083641D" w:rsidRDefault="0091799B" w:rsidP="0091799B">
      <w:pPr>
        <w:pStyle w:val="card"/>
        <w:rPr>
          <w:sz w:val="14"/>
        </w:rPr>
      </w:pPr>
      <w:r w:rsidRPr="00555AB7">
        <w:rPr>
          <w:rStyle w:val="underline"/>
          <w:highlight w:val="yellow"/>
        </w:rPr>
        <w:t>As a result of slavery</w:t>
      </w:r>
      <w:r>
        <w:t xml:space="preserve">, </w:t>
      </w:r>
      <w:r w:rsidRPr="00555AB7">
        <w:rPr>
          <w:rStyle w:val="underline"/>
          <w:highlight w:val="yellow"/>
        </w:rPr>
        <w:t>the concept of freedom</w:t>
      </w:r>
      <w:r>
        <w:t xml:space="preserve"> in the West </w:t>
      </w:r>
      <w:r w:rsidRPr="00555AB7">
        <w:rPr>
          <w:rStyle w:val="underline"/>
          <w:highlight w:val="yellow"/>
        </w:rPr>
        <w:t>developed through its negation</w:t>
      </w:r>
      <w:r>
        <w:t xml:space="preserve">, </w:t>
      </w:r>
      <w:proofErr w:type="spellStart"/>
      <w:r>
        <w:t>unfreedom</w:t>
      </w:r>
      <w:proofErr w:type="spellEnd"/>
      <w:r>
        <w:t xml:space="preserve">.  </w:t>
      </w:r>
      <w:r w:rsidRPr="00555AB7">
        <w:rPr>
          <w:rStyle w:val="underline"/>
          <w:highlight w:val="yellow"/>
        </w:rPr>
        <w:t>Since to be human is to be free</w:t>
      </w:r>
      <w:r>
        <w:t xml:space="preserve">, the emergence of Western </w:t>
      </w:r>
      <w:r w:rsidRPr="00555AB7">
        <w:rPr>
          <w:rStyle w:val="underline"/>
          <w:highlight w:val="yellow"/>
        </w:rPr>
        <w:t>modernity came about through the production of “races.” Knowledge about human freedom</w:t>
      </w:r>
      <w:r>
        <w:t xml:space="preserve"> in the modern world thus </w:t>
      </w:r>
      <w:r w:rsidRPr="00555AB7">
        <w:rPr>
          <w:rStyle w:val="underline"/>
          <w:highlight w:val="yellow"/>
        </w:rPr>
        <w:t>needs to be grounded in the historical production of slavery</w:t>
      </w:r>
      <w:r>
        <w:t xml:space="preserve"> (</w:t>
      </w:r>
      <w:r w:rsidRPr="0083641D">
        <w:rPr>
          <w:sz w:val="14"/>
        </w:rPr>
        <w:t xml:space="preserve">Patterson 1982). One of the </w:t>
      </w:r>
      <w:proofErr w:type="spellStart"/>
      <w:r w:rsidRPr="0083641D">
        <w:rPr>
          <w:sz w:val="14"/>
        </w:rPr>
        <w:t>signiﬁ</w:t>
      </w:r>
      <w:proofErr w:type="spellEnd"/>
      <w:r w:rsidRPr="0083641D">
        <w:rPr>
          <w:sz w:val="14"/>
        </w:rPr>
        <w:t xml:space="preserve">- cant meanings of the African slave trade, then, is that </w:t>
      </w:r>
      <w:r w:rsidRPr="00555AB7">
        <w:rPr>
          <w:rStyle w:val="underline"/>
          <w:highlight w:val="yellow"/>
        </w:rPr>
        <w:t>violence against the black body is the precondition for the formation of the modern bourgeois state</w:t>
      </w:r>
      <w:r>
        <w:t xml:space="preserve"> (Wilderson 2005). </w:t>
      </w:r>
      <w:r w:rsidRPr="00555AB7">
        <w:rPr>
          <w:rStyle w:val="underline"/>
          <w:highlight w:val="yellow"/>
        </w:rPr>
        <w:t>Africa as a concept remains the metaphor through which the West sees itself</w:t>
      </w:r>
      <w:r>
        <w:t>—</w:t>
      </w:r>
      <w:r w:rsidRPr="0083641D">
        <w:rPr>
          <w:sz w:val="14"/>
        </w:rPr>
        <w:t xml:space="preserve">or as </w:t>
      </w:r>
      <w:proofErr w:type="spellStart"/>
      <w:r w:rsidRPr="0083641D">
        <w:rPr>
          <w:sz w:val="14"/>
        </w:rPr>
        <w:t>Achille</w:t>
      </w:r>
      <w:proofErr w:type="spellEnd"/>
      <w:r w:rsidRPr="0083641D">
        <w:rPr>
          <w:sz w:val="14"/>
        </w:rPr>
        <w:t xml:space="preserve"> </w:t>
      </w:r>
      <w:proofErr w:type="spellStart"/>
      <w:r w:rsidRPr="0083641D">
        <w:rPr>
          <w:sz w:val="14"/>
        </w:rPr>
        <w:t>Mbembe</w:t>
      </w:r>
      <w:proofErr w:type="spellEnd"/>
      <w:r w:rsidRPr="0083641D">
        <w:rPr>
          <w:sz w:val="14"/>
        </w:rPr>
        <w:t xml:space="preserve"> puts </w:t>
      </w:r>
      <w:proofErr w:type="gramStart"/>
      <w:r w:rsidRPr="0083641D">
        <w:rPr>
          <w:sz w:val="14"/>
        </w:rPr>
        <w:t>it,</w:t>
      </w:r>
      <w:proofErr w:type="gramEnd"/>
      <w:r w:rsidRPr="0083641D">
        <w:rPr>
          <w:sz w:val="14"/>
        </w:rPr>
        <w:t xml:space="preserve"> Africa is a mediation for the West’s self-deception (</w:t>
      </w:r>
      <w:proofErr w:type="spellStart"/>
      <w:r w:rsidRPr="0083641D">
        <w:rPr>
          <w:sz w:val="14"/>
        </w:rPr>
        <w:t>Mbembe</w:t>
      </w:r>
      <w:proofErr w:type="spellEnd"/>
      <w:r w:rsidRPr="0083641D">
        <w:rPr>
          <w:sz w:val="14"/>
        </w:rPr>
        <w:t xml:space="preserve"> 2001: 3). Africa thus becomes the site of lack, or absence, of non-being, for the West, going all the way back to Hegel, for whom Africa was the place where all that is foreign to humanity is to be found. This nonbeing-ness is precisely the essence of a slave formation: the slave (the Black) and the slave formation (Africa) are ﬁgures and places without history. Being socially dead, expelled from humanity altogether, the slave’s central value lies in his or her usefulness: he or she has nothing but an appearance, only a body that the colonizer/ master can seize and use as needed</w:t>
      </w:r>
      <w:r>
        <w:t xml:space="preserve">. </w:t>
      </w:r>
      <w:r w:rsidRPr="00555AB7">
        <w:rPr>
          <w:rStyle w:val="underline"/>
          <w:highlight w:val="yellow"/>
        </w:rPr>
        <w:t xml:space="preserve">The constituent elements of slavery are thus not exploitation and alienation, but accumulation and </w:t>
      </w:r>
      <w:proofErr w:type="spellStart"/>
      <w:r w:rsidRPr="00555AB7">
        <w:rPr>
          <w:rStyle w:val="underline"/>
          <w:highlight w:val="yellow"/>
        </w:rPr>
        <w:t>fungibility</w:t>
      </w:r>
      <w:proofErr w:type="spellEnd"/>
      <w:r>
        <w:t xml:space="preserve">—the condition of being owned and used. </w:t>
      </w:r>
      <w:r w:rsidRPr="00555AB7">
        <w:rPr>
          <w:rStyle w:val="underline"/>
          <w:highlight w:val="yellow"/>
        </w:rPr>
        <w:t xml:space="preserve">The relationship between humanity and slavery is therefore a structural </w:t>
      </w:r>
      <w:proofErr w:type="spellStart"/>
      <w:r w:rsidRPr="00555AB7">
        <w:rPr>
          <w:rStyle w:val="underline"/>
          <w:highlight w:val="yellow"/>
        </w:rPr>
        <w:t>positionality</w:t>
      </w:r>
      <w:proofErr w:type="spellEnd"/>
      <w:r w:rsidRPr="00555AB7">
        <w:rPr>
          <w:rStyle w:val="underline"/>
          <w:highlight w:val="yellow"/>
        </w:rPr>
        <w:t xml:space="preserve"> marked by its usefulness for the master/settler.</w:t>
      </w:r>
      <w:r w:rsidRPr="00555AB7">
        <w:rPr>
          <w:rStyle w:val="underline"/>
        </w:rPr>
        <w:t xml:space="preserve"> </w:t>
      </w:r>
      <w:r>
        <w:t xml:space="preserve">In short, </w:t>
      </w:r>
      <w:r w:rsidRPr="00555AB7">
        <w:rPr>
          <w:rStyle w:val="underline"/>
          <w:sz w:val="26"/>
          <w:highlight w:val="yellow"/>
        </w:rPr>
        <w:t>the world</w:t>
      </w:r>
      <w:r w:rsidRPr="00555AB7">
        <w:rPr>
          <w:sz w:val="28"/>
        </w:rPr>
        <w:t xml:space="preserve"> </w:t>
      </w:r>
      <w:r w:rsidRPr="00555AB7">
        <w:rPr>
          <w:rStyle w:val="underline"/>
          <w:highlight w:val="yellow"/>
        </w:rPr>
        <w:t>uses the black to establish what is not human</w:t>
      </w:r>
      <w:r>
        <w:t xml:space="preserve">. </w:t>
      </w:r>
      <w:r w:rsidRPr="0083641D">
        <w:rPr>
          <w:sz w:val="14"/>
        </w:rPr>
        <w:t xml:space="preserve">Fanon puts it succinctly: “The white man slaves to reach a human level” (1952: 9). </w:t>
      </w:r>
    </w:p>
    <w:p w:rsidR="0091799B" w:rsidRDefault="0091799B" w:rsidP="0091799B"/>
    <w:p w:rsidR="0091799B" w:rsidRDefault="0091799B" w:rsidP="0091799B">
      <w:pPr>
        <w:pStyle w:val="Heading4"/>
      </w:pPr>
      <w:r>
        <w:t xml:space="preserve">Their criticism reduces an epistemological and ontological condition of anti-blackness to a material question of capital accumulation – This leaves the coordinates of anti-black oppression intact – Only the </w:t>
      </w:r>
      <w:proofErr w:type="spellStart"/>
      <w:r>
        <w:t>aff</w:t>
      </w:r>
      <w:proofErr w:type="spellEnd"/>
      <w:r>
        <w:t xml:space="preserve"> solves the logic that makes genocide possible</w:t>
      </w:r>
    </w:p>
    <w:p w:rsidR="0091799B" w:rsidRPr="006746D0" w:rsidRDefault="0091799B" w:rsidP="0091799B">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91799B" w:rsidRDefault="0091799B" w:rsidP="0091799B">
      <w:pPr>
        <w:pStyle w:val="card"/>
        <w:rPr>
          <w:sz w:val="12"/>
        </w:rPr>
      </w:pPr>
      <w:r w:rsidRPr="0083641D">
        <w:rPr>
          <w:sz w:val="14"/>
        </w:rPr>
        <w:t xml:space="preserve">In effect, the Zapatistas have scaled down the structural antagonism of genocide to a social conﬂict within the discursive space of the nation. </w:t>
      </w:r>
      <w:r w:rsidRPr="0083641D">
        <w:rPr>
          <w:rStyle w:val="underline"/>
          <w:highlight w:val="yellow"/>
        </w:rPr>
        <w:t>Civil society cannot be ethically restored</w:t>
      </w:r>
      <w:r>
        <w:t xml:space="preserve">, however, </w:t>
      </w:r>
      <w:r w:rsidRPr="0083641D">
        <w:rPr>
          <w:rStyle w:val="underline"/>
          <w:highlight w:val="yellow"/>
        </w:rPr>
        <w:t>simply by shifting its paradigm of resource accumulation and distribution; to produce</w:t>
      </w:r>
      <w:r>
        <w:t xml:space="preserve">, as Fanon would have it, </w:t>
      </w:r>
      <w:r w:rsidRPr="0083641D">
        <w:rPr>
          <w:rStyle w:val="underline"/>
          <w:highlight w:val="yellow"/>
        </w:rPr>
        <w:t>a world of mutual human recognition, also requires adjusting the society’s epistemological and ontological foundations</w:t>
      </w:r>
      <w:r>
        <w:t xml:space="preserve">. </w:t>
      </w:r>
      <w:r w:rsidRPr="0083641D">
        <w:rPr>
          <w:sz w:val="14"/>
        </w:rPr>
        <w:t xml:space="preserve">The living death of genocide for the </w:t>
      </w:r>
      <w:proofErr w:type="gramStart"/>
      <w:r w:rsidRPr="0083641D">
        <w:rPr>
          <w:sz w:val="14"/>
        </w:rPr>
        <w:t>indigenous  ﬁgure</w:t>
      </w:r>
      <w:proofErr w:type="gramEnd"/>
      <w:r w:rsidRPr="0083641D">
        <w:rPr>
          <w:sz w:val="14"/>
        </w:rPr>
        <w:t xml:space="preserve">, as with enslavement for the Black, can only be grasped by way of a narrative about something that it is not—sovereignty. The point, however, is not that the Zapatistas have retreated from the only ethical stance that genocide demands. </w:t>
      </w:r>
      <w:proofErr w:type="spellStart"/>
      <w:r w:rsidRPr="0083641D">
        <w:rPr>
          <w:sz w:val="14"/>
        </w:rPr>
        <w:t>Zapatismo</w:t>
      </w:r>
      <w:proofErr w:type="spellEnd"/>
      <w:r w:rsidRPr="0083641D">
        <w:rPr>
          <w:sz w:val="14"/>
        </w:rPr>
        <w:t xml:space="preserve"> is nuanced enough that what appears at one juncture to be a disabling contradiction, turns out to have carved a space for singular life-forms otherwise threatened with extinction in the homogenizing world of the market. </w:t>
      </w:r>
      <w:proofErr w:type="gramStart"/>
      <w:r w:rsidRPr="0083641D">
        <w:rPr>
          <w:sz w:val="14"/>
        </w:rPr>
        <w:t>6  The</w:t>
      </w:r>
      <w:proofErr w:type="gramEnd"/>
      <w:r w:rsidRPr="0083641D">
        <w:rPr>
          <w:sz w:val="14"/>
        </w:rPr>
        <w:t xml:space="preserve"> point is that there was an alternative option available to them at all. This availability is the primary and enduring distinction between the Niger Delta and Chiapas</w:t>
      </w:r>
      <w:r>
        <w:t xml:space="preserve">. </w:t>
      </w:r>
      <w:r w:rsidRPr="0083641D">
        <w:rPr>
          <w:rStyle w:val="underline"/>
          <w:highlight w:val="yellow"/>
        </w:rPr>
        <w:t xml:space="preserve">Although </w:t>
      </w:r>
      <w:proofErr w:type="spellStart"/>
      <w:r w:rsidRPr="0083641D">
        <w:rPr>
          <w:rStyle w:val="underline"/>
          <w:highlight w:val="yellow"/>
        </w:rPr>
        <w:t>Zapatismo</w:t>
      </w:r>
      <w:proofErr w:type="spellEnd"/>
      <w:r w:rsidRPr="0083641D">
        <w:rPr>
          <w:rStyle w:val="underline"/>
          <w:highlight w:val="yellow"/>
        </w:rPr>
        <w:t xml:space="preserve"> represents</w:t>
      </w:r>
      <w:r>
        <w:t xml:space="preserve"> profoundly </w:t>
      </w:r>
      <w:r w:rsidRPr="0083641D">
        <w:rPr>
          <w:rStyle w:val="underline"/>
          <w:highlight w:val="yellow"/>
        </w:rPr>
        <w:t>troubling possibilities for</w:t>
      </w:r>
      <w:r>
        <w:t xml:space="preserve"> the nation-state and international </w:t>
      </w:r>
      <w:r w:rsidRPr="0083641D">
        <w:rPr>
          <w:rStyle w:val="underline"/>
          <w:highlight w:val="yellow"/>
        </w:rPr>
        <w:t xml:space="preserve">capital, it is not an ethical restoration of humanity because it rests upon this silent disavowal of the suffering of the slave and of the </w:t>
      </w:r>
      <w:proofErr w:type="spellStart"/>
      <w:r w:rsidRPr="0083641D">
        <w:rPr>
          <w:rStyle w:val="underline"/>
          <w:highlight w:val="yellow"/>
        </w:rPr>
        <w:t>genocided</w:t>
      </w:r>
      <w:proofErr w:type="spellEnd"/>
      <w:r w:rsidRPr="0083641D">
        <w:rPr>
          <w:rStyle w:val="underline"/>
          <w:highlight w:val="yellow"/>
        </w:rPr>
        <w:t xml:space="preserve"> indigenous</w:t>
      </w:r>
      <w:r>
        <w:t xml:space="preserve">. </w:t>
      </w:r>
      <w:r w:rsidRPr="0083641D">
        <w:rPr>
          <w:rStyle w:val="underline"/>
          <w:highlight w:val="yellow"/>
        </w:rPr>
        <w:t xml:space="preserve">While </w:t>
      </w:r>
      <w:proofErr w:type="spellStart"/>
      <w:r w:rsidRPr="0083641D">
        <w:rPr>
          <w:rStyle w:val="underline"/>
          <w:highlight w:val="yellow"/>
        </w:rPr>
        <w:t>Zapatismo</w:t>
      </w:r>
      <w:proofErr w:type="spellEnd"/>
      <w:r w:rsidRPr="0083641D">
        <w:rPr>
          <w:rStyle w:val="underline"/>
          <w:highlight w:val="yellow"/>
        </w:rPr>
        <w:t xml:space="preserve"> may not be an active form of anti-blackness, it nevertheless activates its ontological structure by articulating with the nation through the nameable loss of sovereignty.</w:t>
      </w:r>
      <w:r>
        <w:t xml:space="preserve">  The gritty reality of this situation is that </w:t>
      </w:r>
      <w:r w:rsidRPr="0083641D">
        <w:rPr>
          <w:rStyle w:val="underline"/>
          <w:highlight w:val="yellow"/>
        </w:rPr>
        <w:t>as the Zapatistas access the universal language of liberal political community, the logos of modern humanity, the Niger Delta recedes further into non-existence</w:t>
      </w:r>
      <w:r w:rsidRPr="0083641D">
        <w:rPr>
          <w:sz w:val="14"/>
        </w:rPr>
        <w:t xml:space="preserve">. In contrast to the Zapatistas, the discourse coming out of the Delta has not prominently featured calls for greater rights and inclusion within the Nigerian political body. Instead, it has explicitly linked the struggle against a neo-colonialist state and multinational corporations to a longer history and broader picture of imperial conquest. A leader of the </w:t>
      </w:r>
      <w:proofErr w:type="spellStart"/>
      <w:r w:rsidRPr="0083641D">
        <w:rPr>
          <w:sz w:val="14"/>
        </w:rPr>
        <w:t>Ijaw</w:t>
      </w:r>
      <w:proofErr w:type="spellEnd"/>
      <w:r w:rsidRPr="0083641D">
        <w:rPr>
          <w:sz w:val="14"/>
        </w:rPr>
        <w:t>-based Niger Delta People’s Volunteer Force recently explained: “We were forced into Nigeria by the British colonialists. We are not Nigerians—there is no such nation as Nigeria” (Al-Jazeera 2004). Direct challenges to the social order in the Delta have taken the form of kidnapping or killing foreign oil workers, attacking and disabling oil production infrastructure, and sabotaging pipelines for the illicit market in fuel. Military repression is intense, regular, and extensive—the historical timeline is dotted with numerous massacres of Delta communities and constant clashes between the state, the security forces of the oil companies, and various private militia groups.</w:t>
      </w:r>
      <w:r>
        <w:t xml:space="preserve">  </w:t>
      </w:r>
      <w:r w:rsidRPr="0083641D">
        <w:rPr>
          <w:rStyle w:val="underline"/>
          <w:highlight w:val="yellow"/>
        </w:rPr>
        <w:t>The spectacle always obscures the mundane, however, and it is the banality of violence that marks the post-colony in Africa.</w:t>
      </w:r>
      <w:r w:rsidRPr="0083641D">
        <w:rPr>
          <w:rStyle w:val="underline"/>
        </w:rPr>
        <w:t xml:space="preserve"> </w:t>
      </w:r>
      <w:r w:rsidRPr="0083641D">
        <w:rPr>
          <w:sz w:val="14"/>
        </w:rPr>
        <w:t xml:space="preserve">The form of power that governs this space is carnivorous: killing a human being proceeds from the same logic as killing an animal. Like that of the animal whose throat is cut, the death inﬂicted on a human being is perceived as embracing nothing. It is the death of a purely negative essence without substance, the emptying of a </w:t>
      </w:r>
      <w:proofErr w:type="gramStart"/>
      <w:r w:rsidRPr="0083641D">
        <w:rPr>
          <w:sz w:val="14"/>
        </w:rPr>
        <w:t>hollow,</w:t>
      </w:r>
      <w:proofErr w:type="gramEnd"/>
      <w:r w:rsidRPr="0083641D">
        <w:rPr>
          <w:sz w:val="14"/>
        </w:rPr>
        <w:t xml:space="preserve"> unsubstantial object that, falling back into loss, “ﬁnds itself only as a lost soul.” In other words, the hollow object dies of its own accord. (</w:t>
      </w:r>
      <w:proofErr w:type="spellStart"/>
      <w:r w:rsidRPr="0083641D">
        <w:rPr>
          <w:sz w:val="14"/>
        </w:rPr>
        <w:t>Mbembe</w:t>
      </w:r>
      <w:proofErr w:type="spellEnd"/>
      <w:r w:rsidRPr="0083641D">
        <w:rPr>
          <w:sz w:val="14"/>
        </w:rPr>
        <w:t xml:space="preserve"> 2001: 200) </w:t>
      </w:r>
      <w:r w:rsidRPr="0083641D">
        <w:rPr>
          <w:rStyle w:val="underline"/>
          <w:highlight w:val="yellow"/>
        </w:rPr>
        <w:t>The</w:t>
      </w:r>
      <w:r w:rsidRPr="0083641D">
        <w:rPr>
          <w:rStyle w:val="underline"/>
        </w:rPr>
        <w:t xml:space="preserve"> </w:t>
      </w:r>
      <w:r w:rsidRPr="0083641D">
        <w:rPr>
          <w:rStyle w:val="underline"/>
          <w:highlight w:val="yellow"/>
        </w:rPr>
        <w:t>neo-liberal carnivore delegates the killing to the colonized themselves, the negated subject</w:t>
      </w:r>
      <w:r>
        <w:t xml:space="preserve"> </w:t>
      </w:r>
      <w:r w:rsidRPr="0083641D">
        <w:rPr>
          <w:sz w:val="14"/>
        </w:rPr>
        <w:t>who already experiences death at the very heart of his existence (</w:t>
      </w:r>
      <w:proofErr w:type="spellStart"/>
      <w:r w:rsidRPr="0083641D">
        <w:rPr>
          <w:sz w:val="14"/>
        </w:rPr>
        <w:t>Mbembe</w:t>
      </w:r>
      <w:proofErr w:type="spellEnd"/>
      <w:r w:rsidRPr="0083641D">
        <w:rPr>
          <w:sz w:val="14"/>
        </w:rPr>
        <w:t xml:space="preserve"> 2001: 201). Under structural adjustment, debt is the ideological mechanism through which the delegated killing in the Delta is understood: </w:t>
      </w:r>
      <w:r w:rsidRPr="0083641D">
        <w:rPr>
          <w:rStyle w:val="underline"/>
          <w:highlight w:val="yellow"/>
        </w:rPr>
        <w:t xml:space="preserve">the black becomes the “locus of blame” for the </w:t>
      </w:r>
      <w:proofErr w:type="spellStart"/>
      <w:r w:rsidRPr="0083641D">
        <w:rPr>
          <w:rStyle w:val="underline"/>
          <w:highlight w:val="yellow"/>
        </w:rPr>
        <w:t>inarticulable</w:t>
      </w:r>
      <w:proofErr w:type="spellEnd"/>
      <w:r w:rsidRPr="0083641D">
        <w:rPr>
          <w:rStyle w:val="underline"/>
          <w:highlight w:val="yellow"/>
        </w:rPr>
        <w:t xml:space="preserve"> violence of colonialism and “the site of aberrance” for the repressed violence of the post-colony</w:t>
      </w:r>
      <w:r>
        <w:t xml:space="preserve"> (Hartman 1997: 133). </w:t>
      </w:r>
      <w:r w:rsidRPr="0083641D">
        <w:rPr>
          <w:rStyle w:val="underline"/>
          <w:highlight w:val="yellow"/>
        </w:rPr>
        <w:t xml:space="preserve">It is an inversion through which genocide appears as suicide. Irrespective of similar positions in the political economy of global capital </w:t>
      </w:r>
      <w:r w:rsidRPr="0083641D">
        <w:rPr>
          <w:rStyle w:val="underline"/>
          <w:sz w:val="14"/>
        </w:rPr>
        <w:t>accumulation</w:t>
      </w:r>
      <w:r w:rsidRPr="0083641D">
        <w:rPr>
          <w:sz w:val="14"/>
        </w:rPr>
        <w:t>—“leaving existence by the wayside,” as Fanon puts it—</w:t>
      </w:r>
      <w:r w:rsidRPr="0083641D">
        <w:rPr>
          <w:rStyle w:val="underline"/>
          <w:highlight w:val="yellow"/>
        </w:rPr>
        <w:t>the structure of the world’s semantic ﬁeld is bound together by anti-black solidarity</w:t>
      </w:r>
      <w:r>
        <w:t xml:space="preserve">. </w:t>
      </w:r>
      <w:r w:rsidRPr="0083641D">
        <w:rPr>
          <w:sz w:val="12"/>
        </w:rPr>
        <w:t xml:space="preserve">Whereas the Zapatistas have generated an enormous transnational solidarity network—“We are all Zapatistas!”—there is no analogous </w:t>
      </w:r>
      <w:proofErr w:type="spellStart"/>
      <w:r w:rsidRPr="0083641D">
        <w:rPr>
          <w:sz w:val="12"/>
        </w:rPr>
        <w:t>identi</w:t>
      </w:r>
      <w:proofErr w:type="spellEnd"/>
      <w:r w:rsidRPr="0083641D">
        <w:rPr>
          <w:sz w:val="12"/>
        </w:rPr>
        <w:t xml:space="preserve">- </w:t>
      </w:r>
      <w:proofErr w:type="spellStart"/>
      <w:r w:rsidRPr="0083641D">
        <w:rPr>
          <w:sz w:val="12"/>
        </w:rPr>
        <w:t>ﬁcation</w:t>
      </w:r>
      <w:proofErr w:type="spellEnd"/>
      <w:r w:rsidRPr="0083641D">
        <w:rPr>
          <w:sz w:val="12"/>
        </w:rPr>
        <w:t xml:space="preserve"> by global civil society with the situation in the Delta. By the same token, whereas the taking up of arms by the EZLN effectively created a space for the Zapatista claims to be heard, the specter of mass black violence in Africa generally elicits shock or revulsion from global civil society. Black violence is illegible because it emerges as if from a void, the place of absence, where loss cannot be named. </w:t>
      </w:r>
    </w:p>
    <w:p w:rsidR="0024420D" w:rsidRDefault="0024420D" w:rsidP="0024420D">
      <w:pPr>
        <w:tabs>
          <w:tab w:val="left" w:pos="9519"/>
        </w:tabs>
      </w:pPr>
    </w:p>
    <w:p w:rsidR="0024420D" w:rsidRDefault="0024420D" w:rsidP="0024420D">
      <w:pPr>
        <w:pStyle w:val="Heading2"/>
      </w:pPr>
      <w:r>
        <w:t>LINK EXTENSIONS</w:t>
      </w:r>
    </w:p>
    <w:p w:rsidR="0024420D" w:rsidRDefault="0024420D" w:rsidP="0024420D">
      <w:pPr>
        <w:pStyle w:val="Heading3"/>
      </w:pPr>
      <w:r>
        <w:t>GENERAL LINK EXTENSION</w:t>
      </w:r>
      <w:r>
        <w:tab/>
      </w:r>
    </w:p>
    <w:p w:rsidR="0024420D" w:rsidRDefault="0024420D" w:rsidP="0024420D">
      <w:pPr>
        <w:jc w:val="both"/>
      </w:pPr>
      <w:r>
        <w:t>THE HUMAN WAS BORN BUT NOT BEFORE IT MURDERED THE SLAVE AND JETTISONED THE HIMANITIES INTO A NEW ERA OF EXISTENCE IN WHICH BLACKNESS WAS THE PERPTUAL OTHER WHILE OTHERS WERE FOLDED INTO THE CLASP OF CIVIL SOCIETY. THE WILDERSON LINK SAYS THAT THE LOGIC OF THE 1AC IS HUMANIST BECAUSE OF THE FACT THAT THE PARTICULAR ENGAGEMENT OF THE 1AC WITH CHINA IS NAMELY POSSIBLE BECAUSE OF THE MURDER OF THE SLAVE WHICH SUBSEQUENTLY FORMED THE METRIC FOR WHAT TO NAME HUMAN. SPECIFICALLY THE WARRANT FROM THE CARD IS THAT “</w:t>
      </w:r>
      <w:r w:rsidRPr="0024420D">
        <w:t>The race of Humanism (White, Asian, South Asian, and Arab) could not have produced itself without the simultaneous production of that walking destruction which became known as the Black</w:t>
      </w:r>
      <w:r>
        <w:t>”. THE IDEOLOGICAL ENDORSEMENTS OF THOSE HUMAN COORDINATES SUSTAIN THE WALKING DESTRUCTION WHICH IS BLACKNESS.</w:t>
      </w:r>
    </w:p>
    <w:p w:rsidR="0024420D" w:rsidRDefault="0024420D" w:rsidP="0024420D">
      <w:pPr>
        <w:jc w:val="both"/>
      </w:pPr>
    </w:p>
    <w:p w:rsidR="0024420D" w:rsidRDefault="0024420D" w:rsidP="0024420D">
      <w:pPr>
        <w:pStyle w:val="Heading3"/>
      </w:pPr>
      <w:r>
        <w:t>GENDER LINK EXTENSION</w:t>
      </w:r>
    </w:p>
    <w:p w:rsidR="0024420D" w:rsidRDefault="0024420D" w:rsidP="0024420D"/>
    <w:p w:rsidR="0024420D" w:rsidRDefault="0024420D" w:rsidP="0024420D">
      <w:pPr>
        <w:jc w:val="both"/>
      </w:pPr>
      <w:r>
        <w:t>THE 1AC’S CONVERSATION OF GENDER BEGINS AT THE LOCATION OF THE BODY WHICH IS WHERE THE PARTICULARITIES OF SUBJECTIVITY THRIVE BUT THEY DON</w:t>
      </w:r>
      <w:r>
        <w:rPr>
          <w:rFonts w:hint="eastAsia"/>
        </w:rPr>
        <w:t>’</w:t>
      </w:r>
      <w:r>
        <w:t xml:space="preserve">T ACCOUNT FOR THE WAY THE BODY IS STRIPPED FROM THE SLAVE. IN THIS UNIMAGINABLE TERROR THE SITE OF THE FLESH BECOMES THE PLACE FOR </w:t>
      </w:r>
      <w:proofErr w:type="gramStart"/>
      <w:r>
        <w:t>A</w:t>
      </w:r>
      <w:proofErr w:type="gramEnd"/>
      <w:r>
        <w:t xml:space="preserve"> IRRESISTABLE DESTRUCTION WHICH IS THE ACT OF LITERALLY TURNING THE FLESH INSIDE OUT. THE GRATUITOUS VIOLENCE BLACKNESS IS SUBJECTED DISTORTS THE PRIMARY NARRATIVE OF HOW THE FLESH IS THE FOUNDATION FOR THAT VIOLENCE.  THIS FORM OF OBJECTIFICATION ROBS THE FLESH FROM SUBJECTHOOD BUT RATHER JUST TO BE A “THING” FOR EXPLOITATION WHILE ALSO SETTING THE STAGE FOR OTHERNESS.</w:t>
      </w:r>
    </w:p>
    <w:p w:rsidR="0024420D" w:rsidRDefault="0024420D" w:rsidP="0024420D">
      <w:pPr>
        <w:jc w:val="both"/>
      </w:pPr>
    </w:p>
    <w:p w:rsidR="0024420D" w:rsidRDefault="0024420D" w:rsidP="0024420D">
      <w:pPr>
        <w:pStyle w:val="Heading3"/>
      </w:pPr>
      <w:r>
        <w:t>DIALOGUE LINK EXTENSION</w:t>
      </w:r>
    </w:p>
    <w:p w:rsidR="0024420D" w:rsidRDefault="0024420D" w:rsidP="0024420D"/>
    <w:p w:rsidR="0024420D" w:rsidRDefault="0024420D" w:rsidP="0024420D">
      <w:pPr>
        <w:jc w:val="both"/>
      </w:pPr>
      <w:r>
        <w:t xml:space="preserve">BLACKNESS, REDNESS, AND WHITENESS ARE ALL IRRECONCILABLE POSITIONS WHICH STRUCTURE THE US. POST THE CRUSHING OF THE BLACK PANTHER PARTY VIA COINTELPRO CIVIL SOCIETY HAS BEEN ABLE TO EXPAND ITS’ ALIBIS SUCH AS ISSUES SUCH AS IMMIGRATION, SEXIST, XENOHPOBIA, CLASS STUGGLE ALL WHICH SUSTSAIN THE VIOLENCE ANTI-BLACKNESS BY DISAVOWING THE ANTIGONISTIC NATURE OF BLACKNESS. WILDERSON TALKS ABOUT THE WAY CERTAIN CONFLICTS HAVE BEEN ELEVATED TO THE LEVEL OF ANTAGONISM BECAUSE WE IGNORE THAT FOUNDATIONAL VIOLENCE. THE BOTTOM LINE OF THE CARD IS A PARTICULAR INDICT TO THE AFF BECAUSE IT TALKS ABOUT THE WAY SUBMERGING THE GRAMMAR OF SUFFERING OCCURS THROUGHS SUCH AS SPEECH JUST LIKE ALL OF THE 2AC OFFENSE TO THE K WAS TO DISPROVE THE GRAMMAR OF BLACKNESS AND TRAPS BLAKCNESS IN THE PROCESS OF REPITION AND COMPULSION TO THE RETURN OF THE REPRESSED WHICH IS THE SILENCING OF ANTAGONISM OF BLACKNESS </w:t>
      </w:r>
    </w:p>
    <w:p w:rsidR="00F97FA4" w:rsidRDefault="00F97FA4" w:rsidP="0024420D">
      <w:pPr>
        <w:jc w:val="both"/>
      </w:pPr>
    </w:p>
    <w:p w:rsidR="00F97FA4" w:rsidRDefault="00F97FA4" w:rsidP="0024420D">
      <w:pPr>
        <w:jc w:val="both"/>
      </w:pPr>
    </w:p>
    <w:p w:rsidR="00F26F5B" w:rsidRDefault="00F26F5B" w:rsidP="00F26F5B">
      <w:pPr>
        <w:pStyle w:val="Heading3"/>
      </w:pPr>
      <w:r>
        <w:t>CONTINGENT FREEDOM LINK EXTENSION</w:t>
      </w:r>
    </w:p>
    <w:p w:rsidR="00F26F5B" w:rsidRDefault="00F26F5B" w:rsidP="00F26F5B">
      <w:r>
        <w:t>THE 1AC IS A QUESTION OF THE EXPERIENTAL THEIR CALL FOR THE BALLOT TO ALLIEVATE THE VIOLENCES OF (------) IS STRCTURALLY INACCESSIBLE FOR THE SLAVE BECAUSE FREEDOM IS A QUESTION OF ONTOLOGY. THIS IS A TERMINAL SOLVECNY DEFICIT FOR THE AFF BECAUSE WILDERSON INDICATES THAT THOSE METHODS OF FREEDOM HAVE NO LINES OF FLIGHT FROM THE SLAVE AND IS EMBLEMATICF OF THE RUSE OF ANALOGY THAT THE 1AC IS EMBEDDED IN WHICH THEY TRY TO ANALOGIZE A PARTICULAR VIOLENCE WHICH IS ULTIMATELY A CONFLICT TO THE ANTAGONISTIC NATURE OF BLACKNESS. THEIR DREAM OF HUMAN LIBERATION IS PARASTIC TO THE BLACK</w:t>
      </w:r>
    </w:p>
    <w:p w:rsidR="00F97FA4" w:rsidRDefault="001C1F59" w:rsidP="00F97FA4">
      <w:pPr>
        <w:pStyle w:val="Heading2"/>
      </w:pPr>
      <w:r>
        <w:t>AFF PERMS</w:t>
      </w:r>
      <w:r w:rsidR="00F97FA4">
        <w:t xml:space="preserve"> </w:t>
      </w:r>
    </w:p>
    <w:p w:rsidR="00F97FA4" w:rsidRDefault="00F97FA4" w:rsidP="00F97FA4">
      <w:pPr>
        <w:pStyle w:val="Heading3"/>
      </w:pPr>
      <w:r>
        <w:t>PERM DO THE AFF</w:t>
      </w:r>
    </w:p>
    <w:p w:rsidR="00F97FA4" w:rsidRDefault="008D4C48" w:rsidP="00F97FA4">
      <w:r>
        <w:t xml:space="preserve">PERM DO </w:t>
      </w:r>
      <w:r w:rsidR="000E7C73">
        <w:t xml:space="preserve">THE AFF THE MECHANISMS OF THE AFFIRMATIVE GET TO THE HEART OF ALTERNATIVE SOLVENCY BY </w:t>
      </w:r>
    </w:p>
    <w:p w:rsidR="000E7C73" w:rsidRDefault="000E7C73" w:rsidP="00F97FA4"/>
    <w:p w:rsidR="000E7C73" w:rsidRDefault="000E7C73" w:rsidP="000E7C73">
      <w:pPr>
        <w:pStyle w:val="ListParagraph"/>
        <w:numPr>
          <w:ilvl w:val="0"/>
          <w:numId w:val="11"/>
        </w:numPr>
      </w:pPr>
      <w:r>
        <w:t xml:space="preserve">USING THE STATE TO END THE STATE THROUGH IMPLOSION </w:t>
      </w:r>
    </w:p>
    <w:p w:rsidR="00F26F5B" w:rsidRDefault="00F26F5B" w:rsidP="00F26F5B">
      <w:pPr>
        <w:pStyle w:val="ListParagraph"/>
      </w:pPr>
    </w:p>
    <w:p w:rsidR="000E7C73" w:rsidRDefault="00F26F5B" w:rsidP="00F26F5B">
      <w:pPr>
        <w:pStyle w:val="Heading3"/>
      </w:pPr>
      <w:r>
        <w:t xml:space="preserve">PERM DO BOTH </w:t>
      </w:r>
    </w:p>
    <w:p w:rsidR="00F26F5B" w:rsidRDefault="00F26F5B" w:rsidP="00F26F5B">
      <w:r>
        <w:t xml:space="preserve">PERM DO BOTH WE CAN COMBAT RACISM AND ANTIBLACKNESS THROUGH THE STATE WHILE THE ALTS COMBATS RACISM AT THE LIBIDINAL LEVEL </w:t>
      </w:r>
    </w:p>
    <w:p w:rsidR="00F26F5B" w:rsidRDefault="00F26F5B" w:rsidP="00F26F5B">
      <w:pPr>
        <w:pStyle w:val="Heading3"/>
      </w:pPr>
      <w:r>
        <w:t>PERM DO THE AFF THEN THE ALT</w:t>
      </w:r>
    </w:p>
    <w:p w:rsidR="00F26F5B" w:rsidRDefault="00F26F5B" w:rsidP="00F26F5B">
      <w:r>
        <w:t xml:space="preserve">PERM DO THE AFF THEN THE ALT UNTIL THE ALTERNATIVE IS FULLY ACTUALIZED WE CAN IMPROVED THE LIVED CONDITIONS OF BLACK PEOPLE AND WITHER THE STATE FROM THE INSIDE TO PREVENT BACKLASH FROM THE STATE </w:t>
      </w:r>
    </w:p>
    <w:p w:rsidR="00F26F5B" w:rsidRDefault="00F26F5B" w:rsidP="00F26F5B"/>
    <w:p w:rsidR="00F26F5B" w:rsidRDefault="00F26F5B" w:rsidP="00F26F5B">
      <w:pPr>
        <w:pStyle w:val="Heading3"/>
      </w:pPr>
      <w:r>
        <w:t xml:space="preserve">PERM VENN DIAGRAM </w:t>
      </w:r>
    </w:p>
    <w:p w:rsidR="00F26F5B" w:rsidRDefault="00F26F5B" w:rsidP="00F26F5B">
      <w:r>
        <w:t xml:space="preserve">PERM VENN DIAGRAM ALTHOUGH THERE ARE DIFFERENCES BETWEEN OUR </w:t>
      </w:r>
      <w:proofErr w:type="gramStart"/>
      <w:r>
        <w:t>MOVEMENT  THERE</w:t>
      </w:r>
      <w:proofErr w:type="gramEnd"/>
      <w:r>
        <w:t xml:space="preserve"> ARE PLACES WHERE OUR METHODS OVERLAP </w:t>
      </w:r>
    </w:p>
    <w:p w:rsidR="00F26F5B" w:rsidRDefault="00F26F5B" w:rsidP="00F26F5B">
      <w:r>
        <w:t xml:space="preserve">LIKE (YOUR IMPX+STOPPING ANTI-BLACKNESS) THAT WE SHOULD FOCUS ON INSTEAD OF THE DIFFERENCES WE SHOULD EMBRACE THE SIMILARITIES TO GET TO THE ALT QUICKER </w:t>
      </w:r>
    </w:p>
    <w:p w:rsidR="00F26F5B" w:rsidRDefault="00F26F5B" w:rsidP="00F26F5B">
      <w:pPr>
        <w:pStyle w:val="Heading3"/>
      </w:pPr>
      <w:r>
        <w:t>PERM POISON THE HYDRA</w:t>
      </w:r>
    </w:p>
    <w:p w:rsidR="00F26F5B" w:rsidRDefault="00F26F5B" w:rsidP="00F26F5B">
      <w:r>
        <w:t xml:space="preserve">THE STATE IS LIKE A HYDRA AND THE ALT’S ASSYMETRIC WARFARE JUST CUTS OFF THE HEADS OF THE STATE INSTEAD OF ACTUALLY ATTACKING THE HEART OF THE HYDRA USING THE STATE TO DECONSTRUCT ITSELF IS LIKE POISONING THE HYDRA AT THE LEVEL THE ALT NEVER COULD </w:t>
      </w:r>
    </w:p>
    <w:p w:rsidR="00F26F5B" w:rsidRDefault="00F26F5B" w:rsidP="00F26F5B"/>
    <w:p w:rsidR="00F26F5B" w:rsidRDefault="00F26F5B" w:rsidP="00F26F5B">
      <w:pPr>
        <w:pStyle w:val="Heading3"/>
      </w:pPr>
      <w:r>
        <w:t xml:space="preserve">PERM DO YOU AND WE DO US </w:t>
      </w:r>
    </w:p>
    <w:p w:rsidR="00F26F5B" w:rsidRDefault="00F26F5B" w:rsidP="00F26F5B">
      <w:pPr>
        <w:rPr>
          <w:rFonts w:hint="eastAsia"/>
        </w:rPr>
      </w:pPr>
      <w:r>
        <w:t>THE STATE IS AN IMPORTANT MODEL FOR ENGAGEMENT AND DISCURSIVELY PRODUCTIVE TO TALK ABOUT EXISTENTIAL IMPACTS WHILE THE ALT MAY HAVE SOME FORM OF SOLVENCY THAT SHOULDN</w:t>
      </w:r>
      <w:r>
        <w:rPr>
          <w:rFonts w:hint="eastAsia"/>
        </w:rPr>
        <w:t xml:space="preserve">T BE AT STAKE OF THE AFF </w:t>
      </w:r>
    </w:p>
    <w:p w:rsidR="00F26F5B" w:rsidRDefault="00F26F5B" w:rsidP="00F26F5B">
      <w:pPr>
        <w:pStyle w:val="Heading3"/>
      </w:pPr>
      <w:r>
        <w:t xml:space="preserve">PERM DOUBLE BIND </w:t>
      </w:r>
    </w:p>
    <w:p w:rsidR="00F26F5B" w:rsidRDefault="00F26F5B" w:rsidP="00F26F5B">
      <w:r>
        <w:t xml:space="preserve">EITHER YOU CAN VOTE AFF AND YOU CAN PREVENT THE IMPACTS OF THE AFF IN ORDER FOR PEOPLE TO BE ALIVE FOR THE ALT TO SOLVE AND IF THEY </w:t>
      </w:r>
      <w:proofErr w:type="gramStart"/>
      <w:r>
        <w:t>CANT</w:t>
      </w:r>
      <w:proofErr w:type="gramEnd"/>
      <w:r>
        <w:t xml:space="preserve"> OVERCOME THE PERM OF AN AFF BALLOT THAT MEANS THAT THEY WILL NEVER BE ABLE TO SOLVE FOR THE TOTALITY OF CIVIL SOCIETY </w:t>
      </w:r>
    </w:p>
    <w:p w:rsidR="001C1F59" w:rsidRDefault="001C1F59" w:rsidP="00F26F5B"/>
    <w:p w:rsidR="001C1F59" w:rsidRDefault="001C1F59" w:rsidP="001C1F59">
      <w:pPr>
        <w:pStyle w:val="Heading2"/>
      </w:pPr>
      <w:r>
        <w:t xml:space="preserve">AFF ANSWERS </w:t>
      </w:r>
    </w:p>
    <w:p w:rsidR="001C1F59" w:rsidRDefault="001C1F59" w:rsidP="001C1F59">
      <w:pPr>
        <w:pStyle w:val="Heading3"/>
      </w:pPr>
      <w:r>
        <w:t xml:space="preserve">CONTINGENT </w:t>
      </w:r>
    </w:p>
    <w:p w:rsidR="001C1F59" w:rsidRDefault="001C1F59" w:rsidP="001C1F59">
      <w:r>
        <w:t>WE DON</w:t>
      </w:r>
      <w:r>
        <w:rPr>
          <w:rFonts w:hint="eastAsia"/>
        </w:rPr>
        <w:t xml:space="preserve">T HAVE TO DEFEND THE STATE IS GOOD BUT WE WILL SAY THERE ARE CRACKS AND FISSURES WITHIN THE STATE THAT WE CAN EXPLOIT AND </w:t>
      </w:r>
      <w:r w:rsidR="0026110E">
        <w:t>PRIVILEGE MATERIAL CONSEQUENCES SOMETHING THAT THE ALTERNATIVE DOESN</w:t>
      </w:r>
      <w:r w:rsidR="0026110E">
        <w:rPr>
          <w:rFonts w:hint="eastAsia"/>
        </w:rPr>
        <w:t xml:space="preserve">T </w:t>
      </w:r>
      <w:r w:rsidR="0026110E">
        <w:t>DOESN</w:t>
      </w:r>
      <w:r w:rsidR="0026110E">
        <w:rPr>
          <w:rFonts w:hint="eastAsia"/>
        </w:rPr>
        <w:t>’</w:t>
      </w:r>
      <w:r w:rsidR="0026110E">
        <w:t>T</w:t>
      </w:r>
      <w:r w:rsidR="0026110E">
        <w:rPr>
          <w:rFonts w:hint="eastAsia"/>
        </w:rPr>
        <w:t xml:space="preserve"> </w:t>
      </w:r>
      <w:r w:rsidR="0026110E">
        <w:t xml:space="preserve">SPEAK LEVELS TO </w:t>
      </w:r>
    </w:p>
    <w:p w:rsidR="0026110E" w:rsidRDefault="0026110E" w:rsidP="001C1F59">
      <w:pPr>
        <w:rPr>
          <w:rFonts w:ascii="Cambria" w:hAnsi="Cambria"/>
          <w:sz w:val="10"/>
        </w:rPr>
      </w:pPr>
      <w:r w:rsidRPr="00A63553">
        <w:rPr>
          <w:rStyle w:val="Style13ptBold"/>
          <w:rFonts w:ascii="Cambria" w:hAnsi="Cambria"/>
          <w:sz w:val="24"/>
          <w:szCs w:val="24"/>
        </w:rPr>
        <w:t>Zanotti</w:t>
      </w:r>
      <w:proofErr w:type="gramStart"/>
      <w:r w:rsidRPr="00A63553">
        <w:rPr>
          <w:rStyle w:val="Style13ptBold"/>
          <w:rFonts w:ascii="Cambria" w:hAnsi="Cambria"/>
          <w:sz w:val="24"/>
          <w:szCs w:val="24"/>
        </w:rPr>
        <w:t>,2014</w:t>
      </w:r>
      <w:proofErr w:type="gramEnd"/>
      <w:r w:rsidRPr="00A63553">
        <w:rPr>
          <w:rFonts w:ascii="Cambria" w:hAnsi="Cambria"/>
          <w:sz w:val="24"/>
          <w:szCs w:val="24"/>
        </w:rPr>
        <w:t>[Laura,</w:t>
      </w:r>
      <w:r w:rsidRPr="00A63553">
        <w:rPr>
          <w:rFonts w:ascii="Cambria" w:hAnsi="Cambria" w:cs="Arial"/>
          <w:sz w:val="24"/>
          <w:szCs w:val="24"/>
          <w:shd w:val="clear" w:color="auto" w:fill="FFFFFF"/>
        </w:rPr>
        <w:t xml:space="preserve"> </w:t>
      </w:r>
      <w:r w:rsidRPr="00A63553">
        <w:rPr>
          <w:rFonts w:ascii="Cambria" w:hAnsi="Cambria"/>
          <w:sz w:val="24"/>
          <w:szCs w:val="24"/>
        </w:rPr>
        <w:t xml:space="preserve">Laura </w:t>
      </w:r>
      <w:proofErr w:type="spellStart"/>
      <w:r w:rsidRPr="00A63553">
        <w:rPr>
          <w:rFonts w:ascii="Cambria" w:hAnsi="Cambria"/>
          <w:sz w:val="24"/>
          <w:szCs w:val="24"/>
        </w:rPr>
        <w:t>Zanotti</w:t>
      </w:r>
      <w:proofErr w:type="spellEnd"/>
      <w:r w:rsidRPr="00A63553">
        <w:rPr>
          <w:rFonts w:ascii="Cambria" w:hAnsi="Cambria"/>
          <w:sz w:val="24"/>
          <w:szCs w:val="24"/>
        </w:rPr>
        <w:t xml:space="preserve"> received her Ph.D. from the University of Washington in 2008 and joined the Purdue University faculty in 2009.</w:t>
      </w:r>
      <w:r w:rsidRPr="00A63553">
        <w:rPr>
          <w:rFonts w:ascii="Cambria" w:hAnsi="Cambria" w:cs="Arial"/>
          <w:sz w:val="24"/>
          <w:szCs w:val="24"/>
          <w:shd w:val="clear" w:color="auto" w:fill="FFFFFF"/>
        </w:rPr>
        <w:t>.</w:t>
      </w:r>
      <w:r w:rsidRPr="00A63553">
        <w:rPr>
          <w:rFonts w:ascii="Cambria" w:hAnsi="Cambria"/>
          <w:sz w:val="24"/>
          <w:szCs w:val="24"/>
        </w:rPr>
        <w:t xml:space="preserve"> </w:t>
      </w:r>
      <w:proofErr w:type="spellStart"/>
      <w:r w:rsidRPr="00A63553">
        <w:rPr>
          <w:rFonts w:ascii="Cambria" w:hAnsi="Cambria"/>
          <w:sz w:val="24"/>
          <w:szCs w:val="24"/>
        </w:rPr>
        <w:t>Governmentality</w:t>
      </w:r>
      <w:proofErr w:type="spellEnd"/>
      <w:r w:rsidRPr="00A63553">
        <w:rPr>
          <w:rFonts w:ascii="Cambria" w:hAnsi="Cambria"/>
          <w:sz w:val="24"/>
          <w:szCs w:val="24"/>
        </w:rPr>
        <w:t xml:space="preserve">, Ontology, Methodology: Re-thinking Political Agency in the Global , Alternatives: Global, Local, Political 2013, Vol. 38(4) 288-289,Febuary 20, 2014, http://alt.sagepub.com/content/38/4/288DTY In the last twenty years, theories of </w:t>
      </w:r>
      <w:proofErr w:type="spellStart"/>
      <w:r w:rsidRPr="00A63553">
        <w:rPr>
          <w:rFonts w:ascii="Cambria" w:hAnsi="Cambria"/>
          <w:sz w:val="24"/>
          <w:szCs w:val="24"/>
        </w:rPr>
        <w:t>governmentality</w:t>
      </w:r>
      <w:proofErr w:type="spellEnd"/>
      <w:r w:rsidRPr="00A63553">
        <w:rPr>
          <w:rFonts w:ascii="Cambria" w:hAnsi="Cambria"/>
          <w:sz w:val="24"/>
          <w:szCs w:val="24"/>
        </w:rPr>
        <w:t xml:space="preserve"> have gained considerable traction as a tool for critically exploring techniques of government within and beyond the state.1 Michel Foucault famously defined ‘‘</w:t>
      </w:r>
      <w:proofErr w:type="spellStart"/>
      <w:r w:rsidRPr="00A63553">
        <w:rPr>
          <w:rFonts w:ascii="Cambria" w:hAnsi="Cambria"/>
          <w:sz w:val="24"/>
          <w:szCs w:val="24"/>
        </w:rPr>
        <w:t>governmentality</w:t>
      </w:r>
      <w:proofErr w:type="spellEnd"/>
      <w:r w:rsidRPr="00A63553">
        <w:rPr>
          <w:rFonts w:ascii="Cambria" w:hAnsi="Cambria"/>
          <w:sz w:val="24"/>
          <w:szCs w:val="24"/>
        </w:rPr>
        <w:t>’’ as the ‘‘conduct of conduct’’ and used it as an analytical tool to study the transformations that made modern modalities of government possible. Unlike ‘‘governance’’ scholarship, which is generally confident in the instruments of liberal government and Western democracies (or at least in their perfectibility</w:t>
      </w:r>
      <w:r w:rsidRPr="00A63553">
        <w:rPr>
          <w:rFonts w:ascii="Cambria" w:hAnsi="Cambria"/>
          <w:sz w:val="10"/>
          <w:szCs w:val="16"/>
        </w:rPr>
        <w:t>),</w:t>
      </w:r>
      <w:r w:rsidRPr="00A63553">
        <w:rPr>
          <w:rFonts w:ascii="Cambria" w:hAnsi="Cambria"/>
          <w:sz w:val="10"/>
        </w:rPr>
        <w:t xml:space="preserve"> </w:t>
      </w:r>
      <w:proofErr w:type="spellStart"/>
      <w:r w:rsidRPr="00A63553">
        <w:rPr>
          <w:rFonts w:ascii="Cambria" w:hAnsi="Cambria"/>
          <w:u w:val="single"/>
        </w:rPr>
        <w:t>governmentality</w:t>
      </w:r>
      <w:proofErr w:type="spellEnd"/>
      <w:r w:rsidRPr="00A63553">
        <w:rPr>
          <w:rFonts w:ascii="Cambria" w:hAnsi="Cambria"/>
          <w:u w:val="single"/>
        </w:rPr>
        <w:t xml:space="preserve"> theories denaturalize these practices and by and large criticize them. Analyses of </w:t>
      </w:r>
      <w:proofErr w:type="spellStart"/>
      <w:r w:rsidRPr="00A63553">
        <w:rPr>
          <w:rFonts w:ascii="Cambria" w:hAnsi="Cambria"/>
          <w:u w:val="single"/>
        </w:rPr>
        <w:t>governmentality</w:t>
      </w:r>
      <w:proofErr w:type="spellEnd"/>
      <w:r w:rsidRPr="00A63553">
        <w:rPr>
          <w:rFonts w:ascii="Cambria" w:hAnsi="Cambria"/>
          <w:u w:val="single"/>
        </w:rPr>
        <w:t xml:space="preserve"> explore government beyond its institutional aspects and study how discursive dimensions of power are manifested in political imaginaries and political rationalities that guide praxis.</w:t>
      </w:r>
      <w:r w:rsidRPr="00A63553">
        <w:rPr>
          <w:rFonts w:ascii="Cambria" w:hAnsi="Cambria"/>
          <w:sz w:val="10"/>
        </w:rPr>
        <w:t xml:space="preserve"> </w:t>
      </w:r>
      <w:r w:rsidRPr="00A63553">
        <w:rPr>
          <w:rFonts w:ascii="Cambria" w:hAnsi="Cambria"/>
          <w:sz w:val="10"/>
          <w:szCs w:val="16"/>
        </w:rPr>
        <w:t>They study the connections between instruments of knowledge and technologies of power, the entrenchment of governmental practices in apparently anodyne administrative provisions, as well as the unintended consequences of these endeavors. In this way,</w:t>
      </w:r>
      <w:r w:rsidRPr="00A63553">
        <w:rPr>
          <w:rFonts w:ascii="Cambria" w:hAnsi="Cambria"/>
          <w:u w:val="single"/>
        </w:rPr>
        <w:t xml:space="preserve"> </w:t>
      </w:r>
      <w:proofErr w:type="spellStart"/>
      <w:r w:rsidRPr="00A63553">
        <w:rPr>
          <w:rFonts w:ascii="Cambria" w:hAnsi="Cambria"/>
          <w:u w:val="single"/>
        </w:rPr>
        <w:t>governmentality</w:t>
      </w:r>
      <w:proofErr w:type="spellEnd"/>
      <w:r w:rsidRPr="00A63553">
        <w:rPr>
          <w:rFonts w:ascii="Cambria" w:hAnsi="Cambria"/>
          <w:u w:val="single"/>
        </w:rPr>
        <w:t xml:space="preserve"> scholars have shown that practices which ‘‘governance’’ frameworks portray as ‘‘democratic’’ and benevolent may be part of oppressive modalities of power and embody ethnocentric aspirations</w:t>
      </w:r>
      <w:r w:rsidRPr="00A63553">
        <w:rPr>
          <w:rFonts w:ascii="Cambria" w:hAnsi="Cambria"/>
          <w:sz w:val="16"/>
          <w:szCs w:val="16"/>
          <w:u w:val="single"/>
        </w:rPr>
        <w:t>.</w:t>
      </w:r>
      <w:r w:rsidRPr="00A63553">
        <w:rPr>
          <w:rFonts w:ascii="Cambria" w:hAnsi="Cambria"/>
          <w:sz w:val="10"/>
          <w:szCs w:val="16"/>
        </w:rPr>
        <w:t xml:space="preserve"> In this article, I explore the ontological and epistemological assumptions of different versions of </w:t>
      </w:r>
      <w:proofErr w:type="spellStart"/>
      <w:r w:rsidRPr="00A63553">
        <w:rPr>
          <w:rFonts w:ascii="Cambria" w:hAnsi="Cambria"/>
          <w:sz w:val="10"/>
          <w:szCs w:val="16"/>
        </w:rPr>
        <w:t>governmentality</w:t>
      </w:r>
      <w:proofErr w:type="spellEnd"/>
      <w:r w:rsidRPr="00A63553">
        <w:rPr>
          <w:rFonts w:ascii="Cambria" w:hAnsi="Cambria"/>
          <w:sz w:val="10"/>
          <w:szCs w:val="16"/>
        </w:rPr>
        <w:t xml:space="preserve"> theory and highlight the importance of these assumptions for the conceptualization of political agency. I argue that </w:t>
      </w:r>
      <w:r w:rsidRPr="00A63553">
        <w:rPr>
          <w:rFonts w:ascii="Cambria" w:hAnsi="Cambria"/>
          <w:u w:val="single"/>
        </w:rPr>
        <w:t xml:space="preserve">some versions of </w:t>
      </w:r>
      <w:proofErr w:type="spellStart"/>
      <w:r w:rsidRPr="00A63553">
        <w:rPr>
          <w:rFonts w:ascii="Cambria" w:hAnsi="Cambria"/>
          <w:u w:val="single"/>
        </w:rPr>
        <w:t>governmentality</w:t>
      </w:r>
      <w:proofErr w:type="spellEnd"/>
      <w:r w:rsidRPr="00A63553">
        <w:rPr>
          <w:rFonts w:ascii="Cambria" w:hAnsi="Cambria"/>
          <w:u w:val="single"/>
        </w:rPr>
        <w:t xml:space="preserve"> remain trapped in the </w:t>
      </w:r>
      <w:proofErr w:type="spellStart"/>
      <w:r w:rsidRPr="00A63553">
        <w:rPr>
          <w:rFonts w:ascii="Cambria" w:hAnsi="Cambria"/>
          <w:u w:val="single"/>
        </w:rPr>
        <w:t>substantialist</w:t>
      </w:r>
      <w:proofErr w:type="spellEnd"/>
      <w:r w:rsidRPr="00A63553">
        <w:rPr>
          <w:rFonts w:ascii="Cambria" w:hAnsi="Cambria"/>
          <w:u w:val="single"/>
        </w:rPr>
        <w:t xml:space="preserve"> ontology they are set to criticize and that this ontological position stifles the possibility of reimagining political agency beyond liberal constraints. </w:t>
      </w:r>
      <w:r w:rsidRPr="00A63553">
        <w:rPr>
          <w:rFonts w:ascii="Cambria" w:hAnsi="Cambria"/>
          <w:sz w:val="10"/>
          <w:szCs w:val="16"/>
        </w:rPr>
        <w:t xml:space="preserve">While there are important variations in the way international relations scholars use </w:t>
      </w:r>
      <w:proofErr w:type="spellStart"/>
      <w:r w:rsidRPr="00A63553">
        <w:rPr>
          <w:rFonts w:ascii="Cambria" w:hAnsi="Cambria"/>
          <w:sz w:val="10"/>
          <w:szCs w:val="16"/>
        </w:rPr>
        <w:t>governmentality</w:t>
      </w:r>
      <w:proofErr w:type="spellEnd"/>
      <w:r w:rsidRPr="00A63553">
        <w:rPr>
          <w:rFonts w:ascii="Cambria" w:hAnsi="Cambria"/>
          <w:sz w:val="10"/>
          <w:szCs w:val="16"/>
        </w:rPr>
        <w:t xml:space="preserve"> theory, for the purpose of my argument I identify two broad trajectories.2</w:t>
      </w:r>
      <w:r w:rsidRPr="00A63553">
        <w:rPr>
          <w:rFonts w:ascii="Cambria" w:hAnsi="Cambria"/>
          <w:sz w:val="10"/>
        </w:rPr>
        <w:t xml:space="preserve"> </w:t>
      </w:r>
      <w:r w:rsidRPr="00A63553">
        <w:rPr>
          <w:rFonts w:ascii="Cambria" w:hAnsi="Cambria"/>
          <w:u w:val="single"/>
        </w:rPr>
        <w:t xml:space="preserve">One body of scholarship uses </w:t>
      </w:r>
      <w:proofErr w:type="spellStart"/>
      <w:r w:rsidRPr="00A63553">
        <w:rPr>
          <w:rFonts w:ascii="Cambria" w:hAnsi="Cambria"/>
          <w:u w:val="single"/>
        </w:rPr>
        <w:t>governmentality</w:t>
      </w:r>
      <w:proofErr w:type="spellEnd"/>
      <w:r w:rsidRPr="00A63553">
        <w:rPr>
          <w:rFonts w:ascii="Cambria" w:hAnsi="Cambria"/>
          <w:u w:val="single"/>
        </w:rPr>
        <w:t xml:space="preserve"> as a heuristic tool to explore modalities of local and international government and to assess their effects in the contexts where they are deployed; the other adopts this notion as a descriptive tool to theorize the globally oppressive features of international liberalism. Scholars who use </w:t>
      </w:r>
      <w:proofErr w:type="spellStart"/>
      <w:r w:rsidRPr="00A63553">
        <w:rPr>
          <w:rFonts w:ascii="Cambria" w:hAnsi="Cambria"/>
          <w:u w:val="single"/>
        </w:rPr>
        <w:t>governmentality</w:t>
      </w:r>
      <w:proofErr w:type="spellEnd"/>
      <w:r w:rsidRPr="00A63553">
        <w:rPr>
          <w:rFonts w:ascii="Cambria" w:hAnsi="Cambria"/>
          <w:u w:val="single"/>
        </w:rPr>
        <w:t xml:space="preserve"> as a heuristic tool tend to conduct inquiries based upon analyses of practices of government and resistance. These scholars rely on ethnographic inquiries, emphasizes the multifarious ways government works in practice </w:t>
      </w:r>
      <w:r w:rsidRPr="00A63553">
        <w:rPr>
          <w:rFonts w:ascii="Cambria" w:hAnsi="Cambria"/>
          <w:sz w:val="10"/>
          <w:szCs w:val="16"/>
        </w:rPr>
        <w:t>(to include its oppressive trajectories</w:t>
      </w:r>
      <w:r w:rsidRPr="00A63553">
        <w:rPr>
          <w:rFonts w:ascii="Cambria" w:hAnsi="Cambria"/>
          <w:sz w:val="16"/>
          <w:szCs w:val="16"/>
          <w:u w:val="single"/>
        </w:rPr>
        <w:t>)</w:t>
      </w:r>
      <w:r w:rsidRPr="00A63553">
        <w:rPr>
          <w:rFonts w:ascii="Cambria" w:hAnsi="Cambria"/>
          <w:u w:val="single"/>
        </w:rPr>
        <w:t xml:space="preserve"> and the ways uneven interactions of governmental strategies and resistance are contingently enacted.</w:t>
      </w:r>
      <w:r w:rsidRPr="00A63553">
        <w:rPr>
          <w:rFonts w:ascii="Cambria" w:hAnsi="Cambria"/>
          <w:sz w:val="10"/>
        </w:rPr>
        <w:t xml:space="preserve"> </w:t>
      </w:r>
      <w:r w:rsidRPr="00A63553">
        <w:rPr>
          <w:rFonts w:ascii="Cambria" w:hAnsi="Cambria"/>
          <w:sz w:val="10"/>
          <w:szCs w:val="16"/>
        </w:rPr>
        <w:t xml:space="preserve">As examples, Didier </w:t>
      </w:r>
      <w:proofErr w:type="spellStart"/>
      <w:r w:rsidRPr="00A63553">
        <w:rPr>
          <w:rFonts w:ascii="Cambria" w:hAnsi="Cambria"/>
          <w:sz w:val="10"/>
          <w:szCs w:val="16"/>
        </w:rPr>
        <w:t>Bigo</w:t>
      </w:r>
      <w:proofErr w:type="spellEnd"/>
      <w:r w:rsidRPr="00A63553">
        <w:rPr>
          <w:rFonts w:ascii="Cambria" w:hAnsi="Cambria"/>
          <w:sz w:val="10"/>
          <w:szCs w:val="16"/>
        </w:rPr>
        <w:t>, building upon Pierre Bourdieu, has encouraged a research methodology that privileges a relational approach and focuses on practice;3 William Walters has advocated</w:t>
      </w:r>
      <w:r w:rsidRPr="00A63553">
        <w:rPr>
          <w:rFonts w:ascii="Cambria" w:hAnsi="Cambria"/>
          <w:sz w:val="10"/>
        </w:rPr>
        <w:t xml:space="preserve"> </w:t>
      </w:r>
      <w:r w:rsidRPr="00A63553">
        <w:rPr>
          <w:rFonts w:ascii="Cambria" w:hAnsi="Cambria"/>
          <w:u w:val="single"/>
        </w:rPr>
        <w:t xml:space="preserve">considering </w:t>
      </w:r>
      <w:proofErr w:type="spellStart"/>
      <w:r w:rsidRPr="00A63553">
        <w:rPr>
          <w:rFonts w:ascii="Cambria" w:hAnsi="Cambria"/>
          <w:u w:val="single"/>
        </w:rPr>
        <w:t>governmentality</w:t>
      </w:r>
      <w:proofErr w:type="spellEnd"/>
      <w:r w:rsidRPr="00A63553">
        <w:rPr>
          <w:rFonts w:ascii="Cambria" w:hAnsi="Cambria"/>
          <w:u w:val="single"/>
        </w:rPr>
        <w:t xml:space="preserve"> as a research program rather than as a ‘‘depiction of discrete systems of power;’’4 and</w:t>
      </w:r>
      <w:r w:rsidRPr="00A63553">
        <w:rPr>
          <w:rFonts w:ascii="Cambria" w:hAnsi="Cambria"/>
          <w:sz w:val="10"/>
        </w:rPr>
        <w:t xml:space="preserve"> </w:t>
      </w:r>
      <w:r w:rsidRPr="00A63553">
        <w:rPr>
          <w:rFonts w:ascii="Cambria" w:hAnsi="Cambria"/>
          <w:sz w:val="10"/>
          <w:szCs w:val="16"/>
        </w:rPr>
        <w:t xml:space="preserve">Michael </w:t>
      </w:r>
      <w:proofErr w:type="spellStart"/>
      <w:r w:rsidRPr="00A63553">
        <w:rPr>
          <w:rFonts w:ascii="Cambria" w:hAnsi="Cambria"/>
          <w:sz w:val="10"/>
          <w:szCs w:val="16"/>
        </w:rPr>
        <w:t>Merlingen</w:t>
      </w:r>
      <w:proofErr w:type="spellEnd"/>
      <w:r w:rsidRPr="00A63553">
        <w:rPr>
          <w:rFonts w:ascii="Cambria" w:hAnsi="Cambria"/>
          <w:sz w:val="10"/>
          <w:szCs w:val="16"/>
        </w:rPr>
        <w:t xml:space="preserve"> has criticized</w:t>
      </w:r>
      <w:r w:rsidRPr="00A63553">
        <w:rPr>
          <w:rFonts w:ascii="Cambria" w:hAnsi="Cambria"/>
          <w:sz w:val="10"/>
        </w:rPr>
        <w:t xml:space="preserve"> </w:t>
      </w:r>
      <w:r w:rsidRPr="00A63553">
        <w:rPr>
          <w:rFonts w:ascii="Cambria" w:hAnsi="Cambria"/>
          <w:u w:val="single"/>
        </w:rPr>
        <w:t>the downplaying of resistance and the use of ‘‘</w:t>
      </w:r>
      <w:proofErr w:type="spellStart"/>
      <w:r w:rsidRPr="00A63553">
        <w:rPr>
          <w:rFonts w:ascii="Cambria" w:hAnsi="Cambria"/>
          <w:u w:val="single"/>
        </w:rPr>
        <w:t>governmentality</w:t>
      </w:r>
      <w:proofErr w:type="spellEnd"/>
      <w:r w:rsidRPr="00A63553">
        <w:rPr>
          <w:rFonts w:ascii="Cambria" w:hAnsi="Cambria"/>
          <w:u w:val="single"/>
        </w:rPr>
        <w:t>’’ as interchangeable with liberalism</w:t>
      </w:r>
      <w:r w:rsidRPr="00A63553">
        <w:rPr>
          <w:rFonts w:ascii="Cambria" w:hAnsi="Cambria"/>
          <w:sz w:val="10"/>
        </w:rPr>
        <w:t>.</w:t>
      </w:r>
      <w:r w:rsidRPr="00A63553">
        <w:rPr>
          <w:rFonts w:ascii="Cambria" w:hAnsi="Cambria"/>
          <w:sz w:val="10"/>
          <w:szCs w:val="16"/>
        </w:rPr>
        <w:t xml:space="preserve">5 Many other scholars have engaged in contextualized analyses of governmental tactics and resistance. </w:t>
      </w:r>
      <w:proofErr w:type="spellStart"/>
      <w:r w:rsidRPr="00A63553">
        <w:rPr>
          <w:rFonts w:ascii="Cambria" w:hAnsi="Cambria"/>
          <w:sz w:val="10"/>
          <w:szCs w:val="16"/>
        </w:rPr>
        <w:t>Oded</w:t>
      </w:r>
      <w:proofErr w:type="spellEnd"/>
      <w:r w:rsidRPr="00A63553">
        <w:rPr>
          <w:rFonts w:ascii="Cambria" w:hAnsi="Cambria"/>
          <w:sz w:val="10"/>
          <w:szCs w:val="16"/>
        </w:rPr>
        <w:t xml:space="preserve"> </w:t>
      </w:r>
      <w:proofErr w:type="spellStart"/>
      <w:r w:rsidRPr="00A63553">
        <w:rPr>
          <w:rFonts w:ascii="Cambria" w:hAnsi="Cambria"/>
          <w:sz w:val="10"/>
          <w:szCs w:val="16"/>
        </w:rPr>
        <w:t>Lowenheim</w:t>
      </w:r>
      <w:proofErr w:type="spellEnd"/>
      <w:r w:rsidRPr="00A63553">
        <w:rPr>
          <w:rFonts w:ascii="Cambria" w:hAnsi="Cambria"/>
          <w:sz w:val="10"/>
          <w:szCs w:val="16"/>
        </w:rPr>
        <w:t xml:space="preserve"> has shown how ‘‘</w:t>
      </w:r>
      <w:proofErr w:type="spellStart"/>
      <w:r w:rsidRPr="00A63553">
        <w:rPr>
          <w:rFonts w:ascii="Cambria" w:hAnsi="Cambria"/>
          <w:sz w:val="10"/>
          <w:szCs w:val="16"/>
        </w:rPr>
        <w:t>responsibilization</w:t>
      </w:r>
      <w:proofErr w:type="spellEnd"/>
      <w:r w:rsidRPr="00A63553">
        <w:rPr>
          <w:rFonts w:ascii="Cambria" w:hAnsi="Cambria"/>
          <w:sz w:val="10"/>
          <w:szCs w:val="16"/>
        </w:rPr>
        <w:t xml:space="preserve">’’ has become an instrument for governing individual travelers through ‘‘travel warnings’’ as well as for ‘‘developing states’’ through performance indicators;6 Wendy </w:t>
      </w:r>
      <w:proofErr w:type="spellStart"/>
      <w:r w:rsidRPr="00A63553">
        <w:rPr>
          <w:rFonts w:ascii="Cambria" w:hAnsi="Cambria"/>
          <w:sz w:val="10"/>
          <w:szCs w:val="16"/>
        </w:rPr>
        <w:t>Larner</w:t>
      </w:r>
      <w:proofErr w:type="spellEnd"/>
      <w:r w:rsidRPr="00A63553">
        <w:rPr>
          <w:rFonts w:ascii="Cambria" w:hAnsi="Cambria"/>
          <w:sz w:val="10"/>
          <w:szCs w:val="16"/>
        </w:rP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w:t>
      </w:r>
      <w:proofErr w:type="spellStart"/>
      <w:r w:rsidRPr="00A63553">
        <w:rPr>
          <w:rFonts w:ascii="Cambria" w:hAnsi="Cambria"/>
          <w:sz w:val="10"/>
          <w:szCs w:val="16"/>
        </w:rPr>
        <w:t>Lipschutz</w:t>
      </w:r>
      <w:proofErr w:type="spellEnd"/>
      <w:r w:rsidRPr="00A63553">
        <w:rPr>
          <w:rFonts w:ascii="Cambria" w:hAnsi="Cambria"/>
          <w:sz w:val="10"/>
          <w:szCs w:val="16"/>
        </w:rPr>
        <w:t xml:space="preserve">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w:t>
      </w:r>
      <w:r w:rsidRPr="00A63553">
        <w:rPr>
          <w:rFonts w:ascii="Cambria" w:hAnsi="Cambria"/>
          <w:sz w:val="10"/>
        </w:rPr>
        <w:t xml:space="preserve">9 </w:t>
      </w:r>
      <w:r w:rsidRPr="00A63553">
        <w:rPr>
          <w:rFonts w:ascii="Cambria" w:hAnsi="Cambria"/>
          <w:u w:val="single"/>
        </w:rPr>
        <w:t xml:space="preserve">Scholars who use </w:t>
      </w:r>
      <w:proofErr w:type="spellStart"/>
      <w:r w:rsidRPr="00A63553">
        <w:rPr>
          <w:rFonts w:ascii="Cambria" w:hAnsi="Cambria"/>
          <w:u w:val="single"/>
        </w:rPr>
        <w:t>governmentality</w:t>
      </w:r>
      <w:proofErr w:type="spellEnd"/>
      <w:r w:rsidRPr="00A63553">
        <w:rPr>
          <w:rFonts w:ascii="Cambria" w:hAnsi="Cambria"/>
          <w:u w:val="single"/>
        </w:rPr>
        <w:t xml:space="preserve"> as a descriptive tool focus instead on one particular trajectory of global liberalism, that is on the convergence of knowledge and scrutiny of life processes (or </w:t>
      </w:r>
      <w:proofErr w:type="spellStart"/>
      <w:r w:rsidRPr="00A63553">
        <w:rPr>
          <w:rFonts w:ascii="Cambria" w:hAnsi="Cambria"/>
          <w:u w:val="single"/>
        </w:rPr>
        <w:t>biopolitics</w:t>
      </w:r>
      <w:proofErr w:type="spellEnd"/>
      <w:r w:rsidRPr="00A63553">
        <w:rPr>
          <w:rFonts w:ascii="Cambria" w:hAnsi="Cambria"/>
          <w:u w:val="single"/>
        </w:rPr>
        <w:t xml:space="preserve">) and violence and theorize global liberalism as an extremely effective formation, a coherent and powerful Leviathan, where </w:t>
      </w:r>
      <w:proofErr w:type="spellStart"/>
      <w:r w:rsidRPr="00A63553">
        <w:rPr>
          <w:rFonts w:ascii="Cambria" w:hAnsi="Cambria"/>
          <w:u w:val="single"/>
        </w:rPr>
        <w:t>biopolitical</w:t>
      </w:r>
      <w:proofErr w:type="spellEnd"/>
      <w:r w:rsidRPr="00A63553">
        <w:rPr>
          <w:rFonts w:ascii="Cambria" w:hAnsi="Cambria"/>
          <w:u w:val="single"/>
        </w:rPr>
        <w:t xml:space="preserve"> tools and violence come together to serve dominant classes or states’ political agendas</w:t>
      </w:r>
      <w:r w:rsidRPr="00A63553">
        <w:rPr>
          <w:rFonts w:ascii="Cambria" w:hAnsi="Cambria"/>
          <w:sz w:val="16"/>
          <w:szCs w:val="16"/>
          <w:u w:val="single"/>
        </w:rPr>
        <w:t>.</w:t>
      </w:r>
      <w:r w:rsidRPr="00A63553">
        <w:rPr>
          <w:rFonts w:ascii="Cambria" w:hAnsi="Cambria"/>
          <w:sz w:val="10"/>
          <w:szCs w:val="16"/>
        </w:rPr>
        <w:t xml:space="preserve"> As I will show, Giorgio </w:t>
      </w:r>
      <w:proofErr w:type="spellStart"/>
      <w:r w:rsidRPr="00A63553">
        <w:rPr>
          <w:rFonts w:ascii="Cambria" w:hAnsi="Cambria"/>
          <w:sz w:val="10"/>
          <w:szCs w:val="16"/>
        </w:rPr>
        <w:t>Agamben</w:t>
      </w:r>
      <w:proofErr w:type="spellEnd"/>
      <w:r w:rsidRPr="00A63553">
        <w:rPr>
          <w:rFonts w:ascii="Cambria" w:hAnsi="Cambria"/>
          <w:sz w:val="10"/>
          <w:szCs w:val="16"/>
        </w:rPr>
        <w:t xml:space="preserve">, Michael </w:t>
      </w:r>
      <w:proofErr w:type="spellStart"/>
      <w:r w:rsidRPr="00A63553">
        <w:rPr>
          <w:rFonts w:ascii="Cambria" w:hAnsi="Cambria"/>
          <w:sz w:val="10"/>
          <w:szCs w:val="16"/>
        </w:rPr>
        <w:t>Hardt</w:t>
      </w:r>
      <w:proofErr w:type="spellEnd"/>
      <w:r w:rsidRPr="00A63553">
        <w:rPr>
          <w:rFonts w:ascii="Cambria" w:hAnsi="Cambria"/>
          <w:sz w:val="10"/>
          <w:szCs w:val="16"/>
        </w:rPr>
        <w:t xml:space="preserve"> and Antonio </w:t>
      </w:r>
      <w:proofErr w:type="spellStart"/>
      <w:r w:rsidRPr="00A63553">
        <w:rPr>
          <w:rFonts w:ascii="Cambria" w:hAnsi="Cambria"/>
          <w:sz w:val="10"/>
          <w:szCs w:val="16"/>
        </w:rPr>
        <w:t>Negri</w:t>
      </w:r>
      <w:proofErr w:type="spellEnd"/>
      <w:r w:rsidRPr="00A63553">
        <w:rPr>
          <w:rFonts w:ascii="Cambria" w:hAnsi="Cambria"/>
          <w:sz w:val="10"/>
          <w:szCs w:val="16"/>
        </w:rPr>
        <w:t xml:space="preserve">, and Sergei </w:t>
      </w:r>
      <w:proofErr w:type="spellStart"/>
      <w:r w:rsidRPr="00A63553">
        <w:rPr>
          <w:rFonts w:ascii="Cambria" w:hAnsi="Cambria"/>
          <w:sz w:val="10"/>
          <w:szCs w:val="16"/>
        </w:rPr>
        <w:t>Prozorov</w:t>
      </w:r>
      <w:proofErr w:type="spellEnd"/>
      <w:r w:rsidRPr="00A63553">
        <w:rPr>
          <w:rFonts w:ascii="Cambria" w:hAnsi="Cambria"/>
          <w:sz w:val="10"/>
          <w:szCs w:val="16"/>
        </w:rPr>
        <w:t xml:space="preserve"> tend to embrace this position.10 </w:t>
      </w:r>
      <w:proofErr w:type="gramStart"/>
      <w:r w:rsidRPr="00A63553">
        <w:rPr>
          <w:rFonts w:ascii="Cambria" w:hAnsi="Cambria"/>
          <w:sz w:val="10"/>
          <w:szCs w:val="16"/>
        </w:rPr>
        <w:t>The</w:t>
      </w:r>
      <w:proofErr w:type="gramEnd"/>
      <w:r w:rsidRPr="00A63553">
        <w:rPr>
          <w:rFonts w:ascii="Cambria" w:hAnsi="Cambria"/>
          <w:sz w:val="10"/>
          <w:szCs w:val="16"/>
        </w:rPr>
        <w:t xml:space="preserve"> distinction between </w:t>
      </w:r>
      <w:proofErr w:type="spellStart"/>
      <w:r w:rsidRPr="00A63553">
        <w:rPr>
          <w:rFonts w:ascii="Cambria" w:hAnsi="Cambria"/>
          <w:sz w:val="10"/>
          <w:szCs w:val="16"/>
        </w:rPr>
        <w:t>governmentality</w:t>
      </w:r>
      <w:proofErr w:type="spellEnd"/>
      <w:r w:rsidRPr="00A63553">
        <w:rPr>
          <w:rFonts w:ascii="Cambria" w:hAnsi="Cambria"/>
          <w:sz w:val="10"/>
          <w:szCs w:val="16"/>
        </w:rPr>
        <w:t xml:space="preserve"> as a heuristic and </w:t>
      </w:r>
      <w:proofErr w:type="spellStart"/>
      <w:r w:rsidRPr="00A63553">
        <w:rPr>
          <w:rFonts w:ascii="Cambria" w:hAnsi="Cambria"/>
          <w:sz w:val="10"/>
          <w:szCs w:val="16"/>
        </w:rPr>
        <w:t>governmentality</w:t>
      </w:r>
      <w:proofErr w:type="spellEnd"/>
      <w:r w:rsidRPr="00A63553">
        <w:rPr>
          <w:rFonts w:ascii="Cambria" w:hAnsi="Cambria"/>
          <w:sz w:val="10"/>
          <w:szCs w:val="16"/>
        </w:rPr>
        <w:t xml:space="preserve"> as a descriptive tool is central for debating political agency. I argue that, notwithstanding their critique of liberalism, scholars who use </w:t>
      </w:r>
      <w:proofErr w:type="spellStart"/>
      <w:r w:rsidRPr="00A63553">
        <w:rPr>
          <w:rFonts w:ascii="Cambria" w:hAnsi="Cambria"/>
          <w:sz w:val="10"/>
          <w:szCs w:val="16"/>
        </w:rPr>
        <w:t>governmentality</w:t>
      </w:r>
      <w:proofErr w:type="spellEnd"/>
      <w:r w:rsidRPr="00A63553">
        <w:rPr>
          <w:rFonts w:ascii="Cambria" w:hAnsi="Cambria"/>
          <w:sz w:val="10"/>
          <w:szCs w:val="16"/>
        </w:rPr>
        <w:t xml:space="preserve"> as a descriptive tool rely on the same ontological assumptions as the liberal order they criticize and do move away from Foucault’s focus on historical practices in order to privilege abstract theorizations. </w:t>
      </w:r>
      <w:r w:rsidRPr="00A63553">
        <w:rPr>
          <w:rFonts w:ascii="Cambria" w:hAnsi="Cambria"/>
          <w:u w:val="single"/>
        </w:rPr>
        <w:t xml:space="preserve">By using </w:t>
      </w:r>
      <w:proofErr w:type="spellStart"/>
      <w:r w:rsidRPr="00A63553">
        <w:rPr>
          <w:rFonts w:ascii="Cambria" w:hAnsi="Cambria"/>
          <w:u w:val="single"/>
        </w:rPr>
        <w:t>governmentality</w:t>
      </w:r>
      <w:proofErr w:type="spellEnd"/>
      <w:r w:rsidRPr="00A63553">
        <w:rPr>
          <w:rFonts w:ascii="Cambria" w:hAnsi="Cambria"/>
          <w:u w:val="single"/>
        </w:rPr>
        <w:t xml:space="preserve"> as a description of ‘‘liberalism’’ or ‘‘capitalism’’ instead of as a methodology of inquiry on power’s contingent modalities and technologies, these scholars tend to reify a </w:t>
      </w:r>
      <w:proofErr w:type="spellStart"/>
      <w:r w:rsidRPr="00A63553">
        <w:rPr>
          <w:rFonts w:ascii="Cambria" w:hAnsi="Cambria"/>
          <w:u w:val="single"/>
        </w:rPr>
        <w:t>substantialist</w:t>
      </w:r>
      <w:proofErr w:type="spellEnd"/>
      <w:r w:rsidRPr="00A63553">
        <w:rPr>
          <w:rFonts w:ascii="Cambria" w:hAnsi="Cambria"/>
          <w:u w:val="single"/>
        </w:rPr>
        <w:t xml:space="preserve"> ontology that ultimately reinforces a liberal conceptualization of subjects and power as standing in a relation of externality and stifles the possibility of reimagining political agency on different grounds.</w:t>
      </w:r>
      <w:r w:rsidRPr="00A63553">
        <w:rPr>
          <w:rFonts w:ascii="Cambria" w:hAnsi="Cambria"/>
          <w:sz w:val="10"/>
        </w:rPr>
        <w:t xml:space="preserve"> ‘‘</w:t>
      </w:r>
      <w:r w:rsidRPr="00A63553">
        <w:rPr>
          <w:rFonts w:ascii="Cambria" w:hAnsi="Cambria"/>
          <w:u w:val="single"/>
        </w:rPr>
        <w:t xml:space="preserve">Descriptive </w:t>
      </w:r>
      <w:proofErr w:type="spellStart"/>
      <w:r w:rsidRPr="00A63553">
        <w:rPr>
          <w:rFonts w:ascii="Cambria" w:hAnsi="Cambria"/>
          <w:u w:val="single"/>
        </w:rPr>
        <w:t>governmentality</w:t>
      </w:r>
      <w:proofErr w:type="spellEnd"/>
      <w:r w:rsidRPr="00A63553">
        <w:rPr>
          <w:rFonts w:ascii="Cambria" w:hAnsi="Cambria"/>
          <w:u w:val="single"/>
        </w:rPr>
        <w:t>’’ constructs a critique of the liberal international order based upon an ontological framework that presupposes that power and subjects are entities possessing qualities that preexist relations. Power is imagined as a ‘‘mighty totality,’’</w:t>
      </w:r>
      <w:r w:rsidRPr="00A63553">
        <w:rPr>
          <w:rFonts w:ascii="Cambria" w:hAnsi="Cambria"/>
          <w:sz w:val="10"/>
        </w:rPr>
        <w:t xml:space="preserve"> </w:t>
      </w:r>
      <w:r w:rsidRPr="00A63553">
        <w:rPr>
          <w:rFonts w:ascii="Cambria" w:hAnsi="Cambria"/>
          <w:sz w:val="10"/>
          <w:szCs w:val="16"/>
        </w:rPr>
        <w:t xml:space="preserve">and subjects as monads endowed with </w:t>
      </w:r>
      <w:proofErr w:type="spellStart"/>
      <w:r w:rsidRPr="00A63553">
        <w:rPr>
          <w:rFonts w:ascii="Cambria" w:hAnsi="Cambria"/>
          <w:sz w:val="10"/>
          <w:szCs w:val="16"/>
        </w:rPr>
        <w:t>potentia</w:t>
      </w:r>
      <w:proofErr w:type="spellEnd"/>
      <w:r w:rsidRPr="00A63553">
        <w:rPr>
          <w:rFonts w:ascii="Cambria" w:hAnsi="Cambria"/>
          <w:sz w:val="10"/>
          <w:szCs w:val="16"/>
        </w:rPr>
        <w:t xml:space="preserve">. As a result, the </w:t>
      </w:r>
      <w:proofErr w:type="spellStart"/>
      <w:r w:rsidRPr="00A63553">
        <w:rPr>
          <w:rFonts w:ascii="Cambria" w:hAnsi="Cambria"/>
          <w:sz w:val="10"/>
          <w:szCs w:val="16"/>
        </w:rPr>
        <w:t>problematique</w:t>
      </w:r>
      <w:proofErr w:type="spellEnd"/>
      <w:r w:rsidRPr="00A63553">
        <w:rPr>
          <w:rFonts w:ascii="Cambria" w:hAnsi="Cambria"/>
          <w:sz w:val="10"/>
          <w:szCs w:val="16"/>
        </w:rPr>
        <w:t xml:space="preserve"> of political agency is portrayed as a quest for the ‘‘liberation’’ of a subject ontologically gifted with a freedom that power inevitably oppresses.</w:t>
      </w:r>
      <w:r w:rsidRPr="00A63553">
        <w:rPr>
          <w:rFonts w:ascii="Cambria" w:hAnsi="Cambria"/>
          <w:sz w:val="10"/>
        </w:rPr>
        <w:t xml:space="preserve"> </w:t>
      </w:r>
      <w:r w:rsidRPr="00A63553">
        <w:rPr>
          <w:rFonts w:ascii="Cambria" w:hAnsi="Cambria"/>
          <w:u w:val="single"/>
        </w:rPr>
        <w:t xml:space="preserve">In this way, the conceptualization of political agency remains confined within the liberal struggle of ‘‘freedom’’ and ‘‘oppression.’’ Even researchers who adopt a </w:t>
      </w:r>
      <w:proofErr w:type="spellStart"/>
      <w:r w:rsidRPr="00A63553">
        <w:rPr>
          <w:rFonts w:ascii="Cambria" w:hAnsi="Cambria"/>
          <w:u w:val="single"/>
        </w:rPr>
        <w:t>Foucauldian</w:t>
      </w:r>
      <w:proofErr w:type="spellEnd"/>
      <w:r w:rsidRPr="00A63553">
        <w:rPr>
          <w:rFonts w:ascii="Cambria" w:hAnsi="Cambria"/>
          <w:u w:val="single"/>
        </w:rPr>
        <w:t xml:space="preserve"> vocabulary end up falling into</w:t>
      </w:r>
      <w:r w:rsidRPr="00A63553">
        <w:rPr>
          <w:rFonts w:ascii="Cambria" w:hAnsi="Cambria"/>
          <w:sz w:val="10"/>
        </w:rPr>
        <w:t xml:space="preserve"> </w:t>
      </w:r>
      <w:r w:rsidRPr="00A63553">
        <w:rPr>
          <w:rFonts w:ascii="Cambria" w:hAnsi="Cambria"/>
          <w:sz w:val="10"/>
          <w:szCs w:val="16"/>
        </w:rPr>
        <w:t xml:space="preserve">what </w:t>
      </w:r>
      <w:proofErr w:type="spellStart"/>
      <w:r w:rsidRPr="00A63553">
        <w:rPr>
          <w:rFonts w:ascii="Cambria" w:hAnsi="Cambria"/>
          <w:sz w:val="10"/>
          <w:szCs w:val="16"/>
        </w:rPr>
        <w:t>Bigo</w:t>
      </w:r>
      <w:proofErr w:type="spellEnd"/>
      <w:r w:rsidRPr="00A63553">
        <w:rPr>
          <w:rFonts w:ascii="Cambria" w:hAnsi="Cambria"/>
          <w:sz w:val="10"/>
          <w:szCs w:val="16"/>
        </w:rPr>
        <w:t xml:space="preserve"> has identified as</w:t>
      </w:r>
      <w:r w:rsidRPr="00A63553">
        <w:rPr>
          <w:rFonts w:ascii="Cambria" w:hAnsi="Cambria"/>
          <w:sz w:val="10"/>
        </w:rPr>
        <w:t xml:space="preserve"> </w:t>
      </w:r>
      <w:r w:rsidRPr="00A63553">
        <w:rPr>
          <w:rFonts w:ascii="Cambria" w:hAnsi="Cambria"/>
          <w:u w:val="single"/>
        </w:rPr>
        <w:t xml:space="preserve">‘‘traps’’ of political science and international relations theorizing, specifically </w:t>
      </w:r>
      <w:proofErr w:type="spellStart"/>
      <w:r w:rsidRPr="00A63553">
        <w:rPr>
          <w:rFonts w:ascii="Cambria" w:hAnsi="Cambria"/>
          <w:u w:val="single"/>
        </w:rPr>
        <w:t>essentialization</w:t>
      </w:r>
      <w:proofErr w:type="spellEnd"/>
      <w:r w:rsidRPr="00A63553">
        <w:rPr>
          <w:rFonts w:ascii="Cambria" w:hAnsi="Cambria"/>
          <w:u w:val="single"/>
        </w:rPr>
        <w:t xml:space="preserve"> and ahistoricism</w:t>
      </w:r>
      <w:r w:rsidRPr="00A63553">
        <w:rPr>
          <w:rFonts w:ascii="Cambria" w:hAnsi="Cambria"/>
          <w:sz w:val="10"/>
          <w:szCs w:val="16"/>
        </w:rPr>
        <w:t>.11I argue here that</w:t>
      </w:r>
      <w:r w:rsidRPr="00A63553">
        <w:rPr>
          <w:rFonts w:ascii="Cambria" w:hAnsi="Cambria"/>
          <w:sz w:val="10"/>
        </w:rPr>
        <w:t xml:space="preserve"> </w:t>
      </w:r>
      <w:r w:rsidRPr="00A63553">
        <w:rPr>
          <w:rFonts w:ascii="Cambria" w:hAnsi="Cambria"/>
          <w:u w:val="single"/>
        </w:rPr>
        <w:t>in order to reimagine political agency an ontological and epistemological turn is necessary, one that relies upon a relational ontology</w:t>
      </w:r>
      <w:r w:rsidRPr="00A63553">
        <w:rPr>
          <w:rFonts w:ascii="Cambria" w:hAnsi="Cambria"/>
          <w:sz w:val="16"/>
          <w:szCs w:val="16"/>
          <w:u w:val="single"/>
        </w:rPr>
        <w:t>.</w:t>
      </w:r>
      <w:r w:rsidRPr="00A63553">
        <w:rPr>
          <w:rFonts w:ascii="Cambria" w:hAnsi="Cambria"/>
          <w:sz w:val="10"/>
          <w:szCs w:val="16"/>
        </w:rPr>
        <w:t xml:space="preserve">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w:t>
      </w:r>
      <w:proofErr w:type="spellStart"/>
      <w:r w:rsidRPr="00A63553">
        <w:rPr>
          <w:rFonts w:ascii="Cambria" w:hAnsi="Cambria"/>
          <w:sz w:val="10"/>
          <w:szCs w:val="16"/>
        </w:rPr>
        <w:t>aporias</w:t>
      </w:r>
      <w:proofErr w:type="spellEnd"/>
      <w:r w:rsidRPr="00A63553">
        <w:rPr>
          <w:rFonts w:ascii="Cambria" w:hAnsi="Cambria"/>
          <w:sz w:val="10"/>
          <w:szCs w:val="16"/>
        </w:rPr>
        <w:t xml:space="preserve"> they contain, and how they are transformed.12 Relational ontologies nurture </w:t>
      </w:r>
      <w:r w:rsidRPr="00A63553">
        <w:rPr>
          <w:rFonts w:ascii="Cambria" w:hAnsi="Cambria"/>
          <w:u w:val="single"/>
        </w:rPr>
        <w:t>‘‘modest’’ conceptualizations of political agency and also question the overwhelming stability of ‘‘mighty totalities,’’</w:t>
      </w:r>
      <w:r w:rsidRPr="00A63553">
        <w:rPr>
          <w:rFonts w:ascii="Cambria" w:hAnsi="Cambria"/>
          <w:sz w:val="10"/>
        </w:rPr>
        <w:t xml:space="preserve"> </w:t>
      </w:r>
      <w:r w:rsidRPr="00A63553">
        <w:rPr>
          <w:rFonts w:ascii="Cambria" w:hAnsi="Cambria"/>
          <w:sz w:val="10"/>
          <w:szCs w:val="16"/>
        </w:rPr>
        <w:t>such as for instance the international liberal order or the state. In this framework,</w:t>
      </w:r>
      <w:r w:rsidRPr="00A63553">
        <w:rPr>
          <w:rFonts w:ascii="Cambria" w:hAnsi="Cambria"/>
          <w:sz w:val="10"/>
        </w:rPr>
        <w:t xml:space="preserve"> </w:t>
      </w:r>
      <w:r w:rsidRPr="00A63553">
        <w:rPr>
          <w:rFonts w:ascii="Cambria" w:hAnsi="Cambria"/>
          <w:u w:val="single"/>
        </w:rPr>
        <w:t>political action has more to do with playing with the cards that are dealt to us to produce practical effects in specific contexts than with building idealized ‘‘new totalities’’ where perfect conditions might exist. The political ethics that results from non-</w:t>
      </w:r>
      <w:proofErr w:type="spellStart"/>
      <w:r w:rsidRPr="00A63553">
        <w:rPr>
          <w:rFonts w:ascii="Cambria" w:hAnsi="Cambria"/>
          <w:u w:val="single"/>
        </w:rPr>
        <w:t>substantialist</w:t>
      </w:r>
      <w:proofErr w:type="spellEnd"/>
      <w:r w:rsidRPr="00A63553">
        <w:rPr>
          <w:rFonts w:ascii="Cambria" w:hAnsi="Cambria"/>
          <w:u w:val="single"/>
        </w:rPr>
        <w:t xml:space="preserve"> ontological positions is one that privileges ‘‘modest’’ engagements and weights political choices with regard to the consequences and distributive effects they may produce in the context where they are made rather than based upon their universal normative aspirations</w:t>
      </w:r>
      <w:r w:rsidRPr="00A63553">
        <w:rPr>
          <w:rFonts w:ascii="Cambria" w:hAnsi="Cambria"/>
          <w:sz w:val="10"/>
        </w:rPr>
        <w:t>.</w:t>
      </w:r>
    </w:p>
    <w:p w:rsidR="0026110E" w:rsidRDefault="0026110E" w:rsidP="001C1F59">
      <w:pPr>
        <w:rPr>
          <w:rFonts w:ascii="Cambria" w:hAnsi="Cambria"/>
          <w:sz w:val="10"/>
        </w:rPr>
      </w:pPr>
    </w:p>
    <w:p w:rsidR="0026110E" w:rsidRDefault="0026110E" w:rsidP="001C1F59"/>
    <w:p w:rsidR="0026110E" w:rsidRDefault="0026110E" w:rsidP="001C1F59">
      <w:pPr>
        <w:rPr>
          <w:rFonts w:ascii="Cambria" w:hAnsi="Cambria"/>
        </w:rPr>
      </w:pPr>
      <w:r w:rsidRPr="00A63553">
        <w:rPr>
          <w:rFonts w:ascii="Cambria" w:hAnsi="Cambria"/>
        </w:rPr>
        <w:t xml:space="preserve">Totalizing claims about the question of liberalism internationally and the extensive levels of </w:t>
      </w:r>
      <w:proofErr w:type="spellStart"/>
      <w:r w:rsidRPr="00A63553">
        <w:rPr>
          <w:rFonts w:ascii="Cambria" w:hAnsi="Cambria"/>
        </w:rPr>
        <w:t>biopower</w:t>
      </w:r>
      <w:proofErr w:type="spellEnd"/>
      <w:r w:rsidRPr="00A63553">
        <w:rPr>
          <w:rFonts w:ascii="Cambria" w:hAnsi="Cambria"/>
        </w:rPr>
        <w:t xml:space="preserve"> maintained by </w:t>
      </w:r>
      <w:proofErr w:type="spellStart"/>
      <w:r w:rsidRPr="00A63553">
        <w:rPr>
          <w:rFonts w:ascii="Cambria" w:hAnsi="Cambria"/>
        </w:rPr>
        <w:t>governmentality</w:t>
      </w:r>
      <w:proofErr w:type="spellEnd"/>
      <w:r w:rsidRPr="00A63553">
        <w:rPr>
          <w:rFonts w:ascii="Cambria" w:hAnsi="Cambria"/>
        </w:rPr>
        <w:t xml:space="preserve"> over the civil world disavows necessary </w:t>
      </w:r>
      <w:proofErr w:type="spellStart"/>
      <w:r w:rsidRPr="00A63553">
        <w:rPr>
          <w:rFonts w:ascii="Cambria" w:hAnsi="Cambria"/>
        </w:rPr>
        <w:t>ontopolitical</w:t>
      </w:r>
      <w:proofErr w:type="spellEnd"/>
      <w:r w:rsidRPr="00A63553">
        <w:rPr>
          <w:rFonts w:ascii="Cambria" w:hAnsi="Cambria"/>
        </w:rPr>
        <w:t xml:space="preserve"> relations to combat structures of empire and  substantialize the narrative of a “mighty leviathan” which creates a desire for a “revolutionary multitude” instead of contingent acts of engagement to reduce the repressiveness of empire</w:t>
      </w:r>
    </w:p>
    <w:p w:rsidR="0026110E" w:rsidRDefault="0026110E" w:rsidP="0026110E">
      <w:pPr>
        <w:jc w:val="both"/>
        <w:rPr>
          <w:rFonts w:ascii="Cambria" w:hAnsi="Cambria"/>
          <w:u w:val="single"/>
        </w:rPr>
      </w:pPr>
      <w:r w:rsidRPr="00A63553">
        <w:rPr>
          <w:rStyle w:val="Style13ptBold"/>
          <w:rFonts w:ascii="Cambria" w:hAnsi="Cambria"/>
          <w:sz w:val="14"/>
        </w:rPr>
        <w:t>Zanotti</w:t>
      </w:r>
      <w:proofErr w:type="gramStart"/>
      <w:r w:rsidRPr="00A63553">
        <w:rPr>
          <w:rStyle w:val="Style13ptBold"/>
          <w:rFonts w:ascii="Cambria" w:hAnsi="Cambria"/>
          <w:sz w:val="14"/>
        </w:rPr>
        <w:t>,2014</w:t>
      </w:r>
      <w:proofErr w:type="gramEnd"/>
      <w:r w:rsidRPr="00A63553">
        <w:rPr>
          <w:rFonts w:ascii="Cambria" w:hAnsi="Cambria"/>
          <w:sz w:val="14"/>
          <w:szCs w:val="16"/>
        </w:rPr>
        <w:t>[Laura,</w:t>
      </w:r>
      <w:r w:rsidRPr="00A63553">
        <w:rPr>
          <w:rFonts w:ascii="Cambria" w:hAnsi="Cambria" w:cs="Arial"/>
          <w:sz w:val="14"/>
          <w:szCs w:val="21"/>
          <w:shd w:val="clear" w:color="auto" w:fill="FFFFFF"/>
        </w:rPr>
        <w:t xml:space="preserve"> </w:t>
      </w:r>
      <w:r w:rsidRPr="00A63553">
        <w:rPr>
          <w:rFonts w:ascii="Cambria" w:hAnsi="Cambria"/>
          <w:sz w:val="14"/>
          <w:szCs w:val="16"/>
        </w:rPr>
        <w:t xml:space="preserve">Laura </w:t>
      </w:r>
      <w:proofErr w:type="spellStart"/>
      <w:r w:rsidRPr="00A63553">
        <w:rPr>
          <w:rFonts w:ascii="Cambria" w:hAnsi="Cambria"/>
          <w:sz w:val="14"/>
          <w:szCs w:val="16"/>
        </w:rPr>
        <w:t>Zanotti</w:t>
      </w:r>
      <w:proofErr w:type="spellEnd"/>
      <w:r w:rsidRPr="00A63553">
        <w:rPr>
          <w:rFonts w:ascii="Cambria" w:hAnsi="Cambria"/>
          <w:sz w:val="14"/>
          <w:szCs w:val="16"/>
        </w:rPr>
        <w:t xml:space="preserve"> received her Ph.D. from the University of Washington in 2008 and joined the Purdue University faculty in 2009.</w:t>
      </w:r>
      <w:r w:rsidRPr="00A63553">
        <w:rPr>
          <w:rFonts w:ascii="Cambria" w:hAnsi="Cambria" w:cs="Arial"/>
          <w:sz w:val="14"/>
          <w:szCs w:val="21"/>
          <w:shd w:val="clear" w:color="auto" w:fill="FFFFFF"/>
        </w:rPr>
        <w:t>.</w:t>
      </w:r>
      <w:r w:rsidRPr="00A63553">
        <w:rPr>
          <w:rFonts w:ascii="Cambria" w:hAnsi="Cambria"/>
          <w:sz w:val="14"/>
          <w:szCs w:val="16"/>
        </w:rPr>
        <w:t xml:space="preserve"> </w:t>
      </w:r>
      <w:proofErr w:type="spellStart"/>
      <w:r w:rsidRPr="00A63553">
        <w:rPr>
          <w:rFonts w:ascii="Cambria" w:hAnsi="Cambria"/>
          <w:sz w:val="14"/>
          <w:szCs w:val="16"/>
        </w:rPr>
        <w:t>Governmentality</w:t>
      </w:r>
      <w:proofErr w:type="spellEnd"/>
      <w:r w:rsidRPr="00A63553">
        <w:rPr>
          <w:rFonts w:ascii="Cambria" w:hAnsi="Cambria"/>
          <w:sz w:val="14"/>
          <w:szCs w:val="16"/>
        </w:rPr>
        <w:t>, Ontology, Methodology: Re-thinking Political Agency in the Global ,</w:t>
      </w:r>
      <w:r w:rsidRPr="00A63553">
        <w:rPr>
          <w:rFonts w:ascii="Cambria" w:hAnsi="Cambria"/>
          <w:sz w:val="14"/>
        </w:rPr>
        <w:t xml:space="preserve"> </w:t>
      </w:r>
      <w:r w:rsidRPr="00A63553">
        <w:rPr>
          <w:rFonts w:ascii="Cambria" w:hAnsi="Cambria"/>
          <w:sz w:val="14"/>
          <w:szCs w:val="16"/>
        </w:rPr>
        <w:t xml:space="preserve">Alternatives: Global, Local, Political 2013, Vol. 38(4)290-291,Febuary 20, 2014, http://alt.sagepub.com/content/38/4/288 In the last twenty years, theories of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have gained considerable traction as a tool for critically exploring techniques of government within and beyond the state.1 Michel Foucault famously defined ‘‘</w:t>
      </w:r>
      <w:proofErr w:type="spellStart"/>
      <w:r w:rsidRPr="00A63553">
        <w:rPr>
          <w:rFonts w:ascii="Cambria" w:hAnsi="Cambria"/>
          <w:sz w:val="14"/>
          <w:szCs w:val="16"/>
        </w:rPr>
        <w:t>governmentality</w:t>
      </w:r>
      <w:proofErr w:type="spellEnd"/>
      <w:r w:rsidRPr="00A63553">
        <w:rPr>
          <w:rFonts w:ascii="Cambria" w:hAnsi="Cambria"/>
          <w:sz w:val="14"/>
          <w:szCs w:val="16"/>
        </w:rPr>
        <w:t>’’ as the ‘‘conduct of conduct’’ and used it as an analytical tool to study the transformations that made modern modalities of government possible. Unlike ‘‘governance’’ scholarship, which is generally confident in the instruments of liberal government and Western democracies (or at least in their perfectibility)</w:t>
      </w:r>
      <w:proofErr w:type="gramStart"/>
      <w:r w:rsidRPr="00A63553">
        <w:rPr>
          <w:rFonts w:ascii="Cambria" w:hAnsi="Cambria"/>
          <w:sz w:val="14"/>
          <w:szCs w:val="16"/>
        </w:rPr>
        <w:t>,DTY</w:t>
      </w:r>
      <w:proofErr w:type="gramEnd"/>
      <w:r w:rsidRPr="00A63553">
        <w:rPr>
          <w:rFonts w:ascii="Cambria" w:hAnsi="Cambria"/>
          <w:sz w:val="14"/>
        </w:rPr>
        <w:t xml:space="preserve"> </w:t>
      </w:r>
      <w:r w:rsidRPr="00A63553">
        <w:rPr>
          <w:rFonts w:ascii="Cambria" w:hAnsi="Cambria"/>
          <w:sz w:val="14"/>
          <w:szCs w:val="16"/>
        </w:rPr>
        <w:t xml:space="preserve">To begin with, I will explore the </w:t>
      </w:r>
      <w:proofErr w:type="spellStart"/>
      <w:r w:rsidRPr="00A63553">
        <w:rPr>
          <w:rFonts w:ascii="Cambria" w:hAnsi="Cambria"/>
          <w:sz w:val="14"/>
          <w:szCs w:val="16"/>
        </w:rPr>
        <w:t>substantialist</w:t>
      </w:r>
      <w:proofErr w:type="spellEnd"/>
      <w:r w:rsidRPr="00A63553">
        <w:rPr>
          <w:rFonts w:ascii="Cambria" w:hAnsi="Cambria"/>
          <w:sz w:val="14"/>
          <w:szCs w:val="16"/>
        </w:rPr>
        <w:t xml:space="preserve"> orientation of ‘‘descriptive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scholars. I will then argue that Foucault’s main contribution to the study of power resides in his </w:t>
      </w:r>
      <w:proofErr w:type="spellStart"/>
      <w:r w:rsidRPr="00A63553">
        <w:rPr>
          <w:rFonts w:ascii="Cambria" w:hAnsi="Cambria"/>
          <w:sz w:val="14"/>
          <w:szCs w:val="16"/>
        </w:rPr>
        <w:t>nonsubstantialist</w:t>
      </w:r>
      <w:proofErr w:type="spellEnd"/>
      <w:r w:rsidRPr="00A63553">
        <w:rPr>
          <w:rFonts w:ascii="Cambria" w:hAnsi="Cambria"/>
          <w:sz w:val="14"/>
          <w:szCs w:val="16"/>
        </w:rPr>
        <w:t xml:space="preserve"> ontology and methodology. Finally, I will map non-</w:t>
      </w:r>
      <w:proofErr w:type="spellStart"/>
      <w:r w:rsidRPr="00A63553">
        <w:rPr>
          <w:rFonts w:ascii="Cambria" w:hAnsi="Cambria"/>
          <w:sz w:val="14"/>
          <w:szCs w:val="16"/>
        </w:rPr>
        <w:t>substantialist</w:t>
      </w:r>
      <w:proofErr w:type="spellEnd"/>
      <w:r w:rsidRPr="00A63553">
        <w:rPr>
          <w:rFonts w:ascii="Cambria" w:hAnsi="Cambria"/>
          <w:sz w:val="14"/>
          <w:szCs w:val="16"/>
        </w:rPr>
        <w:t xml:space="preserve"> ontologies across disciplinary boundaries and elaborate on the relevance of a commitment to </w:t>
      </w:r>
      <w:proofErr w:type="spellStart"/>
      <w:r w:rsidRPr="00A63553">
        <w:rPr>
          <w:rFonts w:ascii="Cambria" w:hAnsi="Cambria"/>
          <w:sz w:val="14"/>
          <w:szCs w:val="16"/>
        </w:rPr>
        <w:t>relationality</w:t>
      </w:r>
      <w:proofErr w:type="spellEnd"/>
      <w:r w:rsidRPr="00A63553">
        <w:rPr>
          <w:rFonts w:ascii="Cambria" w:hAnsi="Cambria"/>
          <w:sz w:val="14"/>
          <w:szCs w:val="16"/>
        </w:rPr>
        <w:t xml:space="preserve"> for conceptualizing political agency</w:t>
      </w:r>
      <w:r w:rsidRPr="00A63553">
        <w:rPr>
          <w:rFonts w:ascii="Cambria" w:hAnsi="Cambria"/>
          <w:sz w:val="14"/>
        </w:rPr>
        <w:t xml:space="preserve">. </w:t>
      </w:r>
      <w:r w:rsidRPr="00A63553">
        <w:rPr>
          <w:rFonts w:ascii="Cambria" w:hAnsi="Cambria"/>
          <w:u w:val="single"/>
        </w:rPr>
        <w:t>The non-</w:t>
      </w:r>
      <w:proofErr w:type="spellStart"/>
      <w:r w:rsidRPr="00A63553">
        <w:rPr>
          <w:rFonts w:ascii="Cambria" w:hAnsi="Cambria"/>
          <w:u w:val="single"/>
        </w:rPr>
        <w:t>substantialist</w:t>
      </w:r>
      <w:proofErr w:type="spellEnd"/>
      <w:r w:rsidRPr="00A63553">
        <w:rPr>
          <w:rFonts w:ascii="Cambria" w:hAnsi="Cambria"/>
          <w:u w:val="single"/>
        </w:rPr>
        <w:t xml:space="preserve"> positions I map</w:t>
      </w:r>
      <w:r w:rsidRPr="00A63553">
        <w:rPr>
          <w:rFonts w:ascii="Cambria" w:hAnsi="Cambria"/>
          <w:sz w:val="14"/>
        </w:rPr>
        <w:t xml:space="preserve"> here </w:t>
      </w:r>
      <w:r w:rsidRPr="00A63553">
        <w:rPr>
          <w:rFonts w:ascii="Cambria" w:hAnsi="Cambria"/>
          <w:u w:val="single"/>
        </w:rPr>
        <w:t>do not question liberalism ‘‘descriptively’’ by showing its negative effects, but</w:t>
      </w:r>
      <w:r w:rsidRPr="00A63553">
        <w:rPr>
          <w:rFonts w:ascii="Cambria" w:hAnsi="Cambria"/>
          <w:sz w:val="14"/>
        </w:rPr>
        <w:t xml:space="preserve"> </w:t>
      </w:r>
      <w:r w:rsidRPr="00A63553">
        <w:rPr>
          <w:rFonts w:ascii="Cambria" w:hAnsi="Cambria"/>
          <w:sz w:val="14"/>
          <w:szCs w:val="16"/>
        </w:rPr>
        <w:t>ontologically, epistemologically, and methodologically</w:t>
      </w:r>
      <w:r w:rsidRPr="00A63553">
        <w:rPr>
          <w:rFonts w:ascii="Cambria" w:hAnsi="Cambria"/>
          <w:sz w:val="14"/>
        </w:rPr>
        <w:t xml:space="preserve"> </w:t>
      </w:r>
      <w:r w:rsidRPr="00A63553">
        <w:rPr>
          <w:rFonts w:ascii="Cambria" w:hAnsi="Cambria"/>
          <w:u w:val="single"/>
        </w:rPr>
        <w:t>by embracing the imbrication of power and subjectivity, the centrality of contingency, the importance of ‘‘how’’ things come to matter, and the fundamental ambiguity of power and politics.</w:t>
      </w:r>
      <w:r w:rsidRPr="00A63553">
        <w:rPr>
          <w:rFonts w:ascii="Cambria" w:hAnsi="Cambria"/>
          <w:sz w:val="14"/>
        </w:rPr>
        <w:t xml:space="preserve"> </w:t>
      </w:r>
      <w:r w:rsidRPr="00A63553">
        <w:rPr>
          <w:rFonts w:ascii="Cambria" w:hAnsi="Cambria"/>
          <w:sz w:val="14"/>
          <w:szCs w:val="16"/>
        </w:rPr>
        <w:t>Before I proceed, I need to outline a few caveats. My goal is to explore</w:t>
      </w:r>
      <w:r w:rsidRPr="00A63553">
        <w:rPr>
          <w:rFonts w:ascii="Cambria" w:hAnsi="Cambria"/>
          <w:sz w:val="14"/>
        </w:rPr>
        <w:t xml:space="preserve"> </w:t>
      </w:r>
      <w:r w:rsidRPr="00A63553">
        <w:rPr>
          <w:rFonts w:ascii="Cambria" w:hAnsi="Cambria"/>
          <w:u w:val="single"/>
        </w:rPr>
        <w:t>the connections between ontologies, methodologies, and the possibility for reimagining political agency.</w:t>
      </w:r>
      <w:r w:rsidRPr="00A63553">
        <w:rPr>
          <w:rFonts w:ascii="Cambria" w:hAnsi="Cambria"/>
          <w:sz w:val="14"/>
        </w:rPr>
        <w:t xml:space="preserve"> </w:t>
      </w:r>
      <w:r w:rsidRPr="00A63553">
        <w:rPr>
          <w:rFonts w:ascii="Cambria" w:hAnsi="Cambria"/>
          <w:sz w:val="14"/>
          <w:szCs w:val="16"/>
        </w:rPr>
        <w:t xml:space="preserve">It is not to offer a critique of all </w:t>
      </w:r>
      <w:proofErr w:type="spellStart"/>
      <w:r w:rsidRPr="00A63553">
        <w:rPr>
          <w:rFonts w:ascii="Cambria" w:hAnsi="Cambria"/>
          <w:sz w:val="14"/>
          <w:szCs w:val="16"/>
        </w:rPr>
        <w:t>substantialist</w:t>
      </w:r>
      <w:proofErr w:type="spellEnd"/>
      <w:r w:rsidRPr="00A63553">
        <w:rPr>
          <w:rFonts w:ascii="Cambria" w:hAnsi="Cambria"/>
          <w:sz w:val="14"/>
          <w:szCs w:val="16"/>
        </w:rPr>
        <w:t xml:space="preserve"> positions in the analysis of international relations, to address the nuances and subtleties of the theoretical production of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theories in general or of the scholars I criticize, or even less, to engage in a discussion of conceptualizations of the subject and freedom in the western philosophical tradition (though my argument may very well be linked to that debate). While my approach may be vulnerable to the criticism of creating straw persons, I maintain that the examples I have chosen are meant to detect </w:t>
      </w:r>
      <w:proofErr w:type="spellStart"/>
      <w:r w:rsidRPr="00A63553">
        <w:rPr>
          <w:rFonts w:ascii="Cambria" w:hAnsi="Cambria"/>
          <w:sz w:val="14"/>
          <w:szCs w:val="16"/>
        </w:rPr>
        <w:t>substantialist</w:t>
      </w:r>
      <w:proofErr w:type="spellEnd"/>
      <w:r w:rsidRPr="00A63553">
        <w:rPr>
          <w:rFonts w:ascii="Cambria" w:hAnsi="Cambria"/>
          <w:sz w:val="14"/>
          <w:szCs w:val="16"/>
        </w:rPr>
        <w:t xml:space="preserve"> ontologies in unsuspected places. Similarly, my exploration of non-</w:t>
      </w:r>
      <w:proofErr w:type="spellStart"/>
      <w:r w:rsidRPr="00A63553">
        <w:rPr>
          <w:rFonts w:ascii="Cambria" w:hAnsi="Cambria"/>
          <w:sz w:val="14"/>
          <w:szCs w:val="16"/>
        </w:rPr>
        <w:t>substantialist</w:t>
      </w:r>
      <w:proofErr w:type="spellEnd"/>
      <w:r w:rsidRPr="00A63553">
        <w:rPr>
          <w:rFonts w:ascii="Cambria" w:hAnsi="Cambria"/>
          <w:sz w:val="14"/>
          <w:szCs w:val="16"/>
        </w:rPr>
        <w:t xml:space="preserve"> positions is not meant to conduct a </w:t>
      </w:r>
      <w:proofErr w:type="spellStart"/>
      <w:r w:rsidRPr="00A63553">
        <w:rPr>
          <w:rFonts w:ascii="Cambria" w:hAnsi="Cambria"/>
          <w:sz w:val="14"/>
          <w:szCs w:val="16"/>
        </w:rPr>
        <w:t>metatheoretical</w:t>
      </w:r>
      <w:proofErr w:type="spellEnd"/>
      <w:r w:rsidRPr="00A63553">
        <w:rPr>
          <w:rFonts w:ascii="Cambria" w:hAnsi="Cambria"/>
          <w:sz w:val="14"/>
          <w:szCs w:val="16"/>
        </w:rPr>
        <w:t xml:space="preserve"> reflection on how inquiry in international relations ought to be conducted, or to imply that the examples chosen embody the sole non-</w:t>
      </w:r>
      <w:proofErr w:type="spellStart"/>
      <w:r w:rsidRPr="00A63553">
        <w:rPr>
          <w:rFonts w:ascii="Cambria" w:hAnsi="Cambria"/>
          <w:sz w:val="14"/>
          <w:szCs w:val="16"/>
        </w:rPr>
        <w:t>substantialist</w:t>
      </w:r>
      <w:proofErr w:type="spellEnd"/>
      <w:r w:rsidRPr="00A63553">
        <w:rPr>
          <w:rFonts w:ascii="Cambria" w:hAnsi="Cambria"/>
          <w:sz w:val="14"/>
          <w:szCs w:val="16"/>
        </w:rPr>
        <w:t xml:space="preserve"> positions in the discipline. My goal is to present a selection of </w:t>
      </w:r>
      <w:proofErr w:type="spellStart"/>
      <w:r w:rsidRPr="00A63553">
        <w:rPr>
          <w:rFonts w:ascii="Cambria" w:hAnsi="Cambria"/>
          <w:sz w:val="14"/>
          <w:szCs w:val="16"/>
        </w:rPr>
        <w:t>nonsubstantialist</w:t>
      </w:r>
      <w:proofErr w:type="spellEnd"/>
      <w:r w:rsidRPr="00A63553">
        <w:rPr>
          <w:rFonts w:ascii="Cambria" w:hAnsi="Cambria"/>
          <w:sz w:val="14"/>
          <w:szCs w:val="16"/>
        </w:rPr>
        <w:t xml:space="preserve"> positions, to assess the ontologies and epistemologies they rely upon, and to explore their relevance for imagining political agency. “Mighty Power and Free Subjects: The Persistence </w:t>
      </w:r>
      <w:proofErr w:type="gramStart"/>
      <w:r w:rsidRPr="00A63553">
        <w:rPr>
          <w:rFonts w:ascii="Cambria" w:hAnsi="Cambria"/>
          <w:sz w:val="14"/>
          <w:szCs w:val="16"/>
        </w:rPr>
        <w:t>Of</w:t>
      </w:r>
      <w:proofErr w:type="gramEnd"/>
      <w:r w:rsidRPr="00A63553">
        <w:rPr>
          <w:rFonts w:ascii="Cambria" w:hAnsi="Cambria"/>
          <w:sz w:val="14"/>
          <w:szCs w:val="16"/>
        </w:rPr>
        <w:t xml:space="preserve"> </w:t>
      </w:r>
      <w:proofErr w:type="spellStart"/>
      <w:r w:rsidRPr="00A63553">
        <w:rPr>
          <w:rFonts w:ascii="Cambria" w:hAnsi="Cambria"/>
          <w:sz w:val="14"/>
          <w:szCs w:val="16"/>
        </w:rPr>
        <w:t>Substantialism</w:t>
      </w:r>
      <w:proofErr w:type="spellEnd"/>
      <w:r w:rsidRPr="00A63553">
        <w:rPr>
          <w:rFonts w:ascii="Cambria" w:hAnsi="Cambria"/>
          <w:sz w:val="14"/>
          <w:szCs w:val="16"/>
        </w:rPr>
        <w:t xml:space="preserve"> in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Theories</w:t>
      </w:r>
      <w:r w:rsidRPr="00A63553">
        <w:rPr>
          <w:rFonts w:ascii="Cambria" w:hAnsi="Cambria"/>
          <w:sz w:val="14"/>
        </w:rPr>
        <w:t xml:space="preserve">” </w:t>
      </w:r>
      <w:r w:rsidRPr="00A63553">
        <w:rPr>
          <w:rFonts w:ascii="Cambria" w:hAnsi="Cambria"/>
          <w:u w:val="single"/>
        </w:rPr>
        <w:t xml:space="preserve">There can be no </w:t>
      </w:r>
      <w:proofErr w:type="spellStart"/>
      <w:r w:rsidRPr="00A63553">
        <w:rPr>
          <w:rFonts w:ascii="Cambria" w:hAnsi="Cambria"/>
          <w:u w:val="single"/>
        </w:rPr>
        <w:t>subjectum</w:t>
      </w:r>
      <w:proofErr w:type="spellEnd"/>
      <w:r w:rsidRPr="00A63553">
        <w:rPr>
          <w:rFonts w:ascii="Cambria" w:hAnsi="Cambria"/>
          <w:u w:val="single"/>
        </w:rPr>
        <w:t xml:space="preserve"> that returns in deconstruction, but only a subject sustained by a web of </w:t>
      </w:r>
      <w:proofErr w:type="spellStart"/>
      <w:r w:rsidRPr="00A63553">
        <w:rPr>
          <w:rFonts w:ascii="Cambria" w:hAnsi="Cambria"/>
          <w:u w:val="single"/>
        </w:rPr>
        <w:t>ontopolitical</w:t>
      </w:r>
      <w:proofErr w:type="spellEnd"/>
      <w:r w:rsidRPr="00A63553">
        <w:rPr>
          <w:rFonts w:ascii="Cambria" w:hAnsi="Cambria"/>
          <w:u w:val="single"/>
        </w:rPr>
        <w:t xml:space="preserve"> relations</w:t>
      </w:r>
      <w:r w:rsidRPr="00A63553">
        <w:rPr>
          <w:rFonts w:ascii="Cambria" w:hAnsi="Cambria"/>
          <w:sz w:val="14"/>
        </w:rPr>
        <w:t xml:space="preserve">. Caroline Williams14 </w:t>
      </w:r>
      <w:r w:rsidRPr="00A63553">
        <w:rPr>
          <w:rFonts w:ascii="Cambria" w:hAnsi="Cambria"/>
          <w:u w:val="single"/>
        </w:rPr>
        <w:t xml:space="preserve">Scholars who use </w:t>
      </w:r>
      <w:proofErr w:type="spellStart"/>
      <w:r w:rsidRPr="00A63553">
        <w:rPr>
          <w:rFonts w:ascii="Cambria" w:hAnsi="Cambria"/>
          <w:u w:val="single"/>
        </w:rPr>
        <w:t>governmentality</w:t>
      </w:r>
      <w:proofErr w:type="spellEnd"/>
      <w:r w:rsidRPr="00A63553">
        <w:rPr>
          <w:rFonts w:ascii="Cambria" w:hAnsi="Cambria"/>
          <w:u w:val="single"/>
        </w:rPr>
        <w:t xml:space="preserve"> as a ‘‘descriptive’’ tool illustrate the convergence of </w:t>
      </w:r>
      <w:proofErr w:type="spellStart"/>
      <w:r w:rsidRPr="00A63553">
        <w:rPr>
          <w:rFonts w:ascii="Cambria" w:hAnsi="Cambria"/>
          <w:u w:val="single"/>
        </w:rPr>
        <w:t>biopolitical</w:t>
      </w:r>
      <w:proofErr w:type="spellEnd"/>
      <w:r w:rsidRPr="00A63553">
        <w:rPr>
          <w:rFonts w:ascii="Cambria" w:hAnsi="Cambria"/>
          <w:u w:val="single"/>
        </w:rPr>
        <w:t>, disciplinary, and governmental techniques in global liberalism. They explore the oppressive trajectories of the liberal international regime and its violent disposition, and emphasize the overarching effectiveness of its scripts</w:t>
      </w:r>
      <w:r w:rsidRPr="00A63553">
        <w:rPr>
          <w:rFonts w:ascii="Cambria" w:hAnsi="Cambria"/>
          <w:sz w:val="14"/>
        </w:rPr>
        <w:t>.</w:t>
      </w:r>
      <w:r w:rsidRPr="00A63553">
        <w:rPr>
          <w:rFonts w:ascii="Cambria" w:hAnsi="Cambria"/>
          <w:sz w:val="14"/>
          <w:szCs w:val="16"/>
        </w:rPr>
        <w:t xml:space="preserve">15 While adopting a </w:t>
      </w:r>
      <w:proofErr w:type="spellStart"/>
      <w:r w:rsidRPr="00A63553">
        <w:rPr>
          <w:rFonts w:ascii="Cambria" w:hAnsi="Cambria"/>
          <w:sz w:val="14"/>
          <w:szCs w:val="16"/>
        </w:rPr>
        <w:t>Foucauldian</w:t>
      </w:r>
      <w:proofErr w:type="spellEnd"/>
      <w:r w:rsidRPr="00A63553">
        <w:rPr>
          <w:rFonts w:ascii="Cambria" w:hAnsi="Cambria"/>
          <w:sz w:val="14"/>
          <w:szCs w:val="16"/>
        </w:rPr>
        <w:t xml:space="preserve"> vocabulary, ‘‘descriptive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positions move away from Foucault’s commitment to </w:t>
      </w:r>
      <w:proofErr w:type="spellStart"/>
      <w:r w:rsidRPr="00A63553">
        <w:rPr>
          <w:rFonts w:ascii="Cambria" w:hAnsi="Cambria"/>
          <w:sz w:val="14"/>
          <w:szCs w:val="16"/>
        </w:rPr>
        <w:t>relationality</w:t>
      </w:r>
      <w:proofErr w:type="spellEnd"/>
      <w:r w:rsidRPr="00A63553">
        <w:rPr>
          <w:rFonts w:ascii="Cambria" w:hAnsi="Cambria"/>
          <w:sz w:val="14"/>
          <w:szCs w:val="16"/>
        </w:rPr>
        <w:t>.</w:t>
      </w:r>
      <w:r w:rsidRPr="00A63553">
        <w:rPr>
          <w:rFonts w:ascii="Cambria" w:hAnsi="Cambria"/>
          <w:sz w:val="14"/>
        </w:rPr>
        <w:t xml:space="preserve"> </w:t>
      </w:r>
      <w:r w:rsidRPr="00A63553">
        <w:rPr>
          <w:rFonts w:ascii="Cambria" w:hAnsi="Cambria"/>
          <w:u w:val="single"/>
        </w:rPr>
        <w:t>In representing liberalism mainly as an oppressive force driven by repressive intent they substantialize power along the blueprint of a mighty ‘‘Leviathan’’ that can be understood based upon its capacity to impose on others. Depicting liberalism in this way oversimplifies the complex and multifarious political rationalities and instruments of government at play in the context of liberalism and obfuscates the many ways how power strategies and techniques are indeed hijacked and twisted in political encounters and resistance</w:t>
      </w:r>
      <w:r w:rsidRPr="00A63553">
        <w:rPr>
          <w:rFonts w:ascii="Cambria" w:hAnsi="Cambria"/>
          <w:sz w:val="16"/>
          <w:szCs w:val="16"/>
          <w:u w:val="single"/>
        </w:rPr>
        <w:t>.</w:t>
      </w:r>
      <w:r w:rsidRPr="00A63553">
        <w:rPr>
          <w:rFonts w:ascii="Cambria" w:hAnsi="Cambria"/>
          <w:sz w:val="14"/>
          <w:szCs w:val="16"/>
        </w:rPr>
        <w:t xml:space="preserve"> For Sergei </w:t>
      </w:r>
      <w:proofErr w:type="spellStart"/>
      <w:r w:rsidRPr="00A63553">
        <w:rPr>
          <w:rFonts w:ascii="Cambria" w:hAnsi="Cambria"/>
          <w:sz w:val="14"/>
          <w:szCs w:val="16"/>
        </w:rPr>
        <w:t>Prozorov</w:t>
      </w:r>
      <w:proofErr w:type="spellEnd"/>
      <w:r w:rsidRPr="00A63553">
        <w:rPr>
          <w:rFonts w:ascii="Cambria" w:hAnsi="Cambria"/>
          <w:sz w:val="14"/>
          <w:szCs w:val="16"/>
        </w:rPr>
        <w:t xml:space="preserve">, the intensification of the </w:t>
      </w:r>
      <w:proofErr w:type="spellStart"/>
      <w:r w:rsidRPr="00A63553">
        <w:rPr>
          <w:rFonts w:ascii="Cambria" w:hAnsi="Cambria"/>
          <w:sz w:val="14"/>
          <w:szCs w:val="16"/>
        </w:rPr>
        <w:t>biopolitical</w:t>
      </w:r>
      <w:proofErr w:type="spellEnd"/>
      <w:r w:rsidRPr="00A63553">
        <w:rPr>
          <w:rFonts w:ascii="Cambria" w:hAnsi="Cambria"/>
          <w:sz w:val="14"/>
          <w:szCs w:val="16"/>
        </w:rPr>
        <w:t xml:space="preserve"> trajectories of international power leads to the inscription of freedom into governmental diagrams;16 for Michael </w:t>
      </w:r>
      <w:proofErr w:type="spellStart"/>
      <w:r w:rsidRPr="00A63553">
        <w:rPr>
          <w:rFonts w:ascii="Cambria" w:hAnsi="Cambria"/>
          <w:sz w:val="14"/>
          <w:szCs w:val="16"/>
        </w:rPr>
        <w:t>Hardt</w:t>
      </w:r>
      <w:proofErr w:type="spellEnd"/>
      <w:r w:rsidRPr="00A63553">
        <w:rPr>
          <w:rFonts w:ascii="Cambria" w:hAnsi="Cambria"/>
          <w:sz w:val="14"/>
          <w:szCs w:val="16"/>
        </w:rPr>
        <w:t xml:space="preserve"> and Antonio </w:t>
      </w:r>
      <w:proofErr w:type="spellStart"/>
      <w:r w:rsidRPr="00A63553">
        <w:rPr>
          <w:rFonts w:ascii="Cambria" w:hAnsi="Cambria"/>
          <w:sz w:val="14"/>
          <w:szCs w:val="16"/>
        </w:rPr>
        <w:t>Negri</w:t>
      </w:r>
      <w:proofErr w:type="spellEnd"/>
      <w:r w:rsidRPr="00A63553">
        <w:rPr>
          <w:rFonts w:ascii="Cambria" w:hAnsi="Cambria"/>
          <w:sz w:val="14"/>
          <w:szCs w:val="16"/>
        </w:rPr>
        <w:t xml:space="preserve"> to the reconstruction of a mightier sovereignty in global Empire;17 and for Mark Duffield to</w:t>
      </w:r>
      <w:r w:rsidRPr="00A63553">
        <w:rPr>
          <w:rFonts w:ascii="Cambria" w:hAnsi="Cambria"/>
          <w:sz w:val="14"/>
        </w:rPr>
        <w:t xml:space="preserve"> </w:t>
      </w:r>
      <w:r w:rsidRPr="00A63553">
        <w:rPr>
          <w:rFonts w:ascii="Cambria" w:hAnsi="Cambria"/>
          <w:u w:val="single"/>
        </w:rPr>
        <w:t>the formation of overarching assemblages of occupation aimed at protecting the life of ‘‘insured’’ population in the rich countries from the circulation of ‘‘surplus, uninsured life’’ migrating from the poor ones.18</w:t>
      </w:r>
      <w:r w:rsidRPr="00A63553">
        <w:rPr>
          <w:rFonts w:ascii="Cambria" w:hAnsi="Cambria"/>
          <w:sz w:val="14"/>
        </w:rPr>
        <w:t xml:space="preserve"> ‘</w:t>
      </w:r>
      <w:r w:rsidRPr="00A63553">
        <w:rPr>
          <w:rFonts w:ascii="Cambria" w:hAnsi="Cambria"/>
          <w:u w:val="single"/>
        </w:rPr>
        <w:t xml:space="preserve">‘Descriptive </w:t>
      </w:r>
      <w:proofErr w:type="spellStart"/>
      <w:r w:rsidRPr="00A63553">
        <w:rPr>
          <w:rFonts w:ascii="Cambria" w:hAnsi="Cambria"/>
          <w:u w:val="single"/>
        </w:rPr>
        <w:t>governmentality</w:t>
      </w:r>
      <w:proofErr w:type="spellEnd"/>
      <w:r w:rsidRPr="00A63553">
        <w:rPr>
          <w:rFonts w:ascii="Cambria" w:hAnsi="Cambria"/>
          <w:u w:val="single"/>
        </w:rPr>
        <w:t>’’ scholars have also emphasized the state’s role in enacting oppressive modalities of rule</w:t>
      </w:r>
      <w:r w:rsidRPr="00A63553">
        <w:rPr>
          <w:rFonts w:ascii="Cambria" w:hAnsi="Cambria"/>
          <w:sz w:val="14"/>
        </w:rPr>
        <w:t xml:space="preserve">. </w:t>
      </w:r>
      <w:r w:rsidRPr="00A63553">
        <w:rPr>
          <w:rFonts w:ascii="Cambria" w:hAnsi="Cambria"/>
          <w:u w:val="single"/>
        </w:rPr>
        <w:t xml:space="preserve">By coupling </w:t>
      </w:r>
      <w:proofErr w:type="spellStart"/>
      <w:r w:rsidRPr="00A63553">
        <w:rPr>
          <w:rFonts w:ascii="Cambria" w:hAnsi="Cambria"/>
          <w:u w:val="single"/>
        </w:rPr>
        <w:t>biopolitical</w:t>
      </w:r>
      <w:proofErr w:type="spellEnd"/>
      <w:r w:rsidRPr="00A63553">
        <w:rPr>
          <w:rFonts w:ascii="Cambria" w:hAnsi="Cambria"/>
          <w:u w:val="single"/>
        </w:rPr>
        <w:t xml:space="preserve"> and governmental techniques of control with the power to declare ‘‘states of exception,’’ states contribute to the obliteration of the possibility of political life</w:t>
      </w:r>
      <w:r w:rsidRPr="00A63553">
        <w:rPr>
          <w:rFonts w:ascii="Cambria" w:hAnsi="Cambria"/>
          <w:sz w:val="14"/>
        </w:rPr>
        <w:t>.</w:t>
      </w:r>
      <w:r w:rsidRPr="00A63553">
        <w:rPr>
          <w:rFonts w:ascii="Cambria" w:hAnsi="Cambria"/>
          <w:sz w:val="14"/>
          <w:szCs w:val="16"/>
        </w:rPr>
        <w:t xml:space="preserve">19 </w:t>
      </w:r>
      <w:proofErr w:type="spellStart"/>
      <w:r w:rsidRPr="00A63553">
        <w:rPr>
          <w:rFonts w:ascii="Cambria" w:hAnsi="Cambria"/>
          <w:sz w:val="14"/>
          <w:szCs w:val="16"/>
        </w:rPr>
        <w:t>Agamben</w:t>
      </w:r>
      <w:proofErr w:type="spellEnd"/>
      <w:r w:rsidRPr="00A63553">
        <w:rPr>
          <w:rFonts w:ascii="Cambria" w:hAnsi="Cambria"/>
          <w:sz w:val="14"/>
          <w:szCs w:val="16"/>
        </w:rPr>
        <w:t xml:space="preserve"> sees the Nazi concentration camp as the paradigm for understanding global liberalism,</w:t>
      </w:r>
      <w:r w:rsidRPr="00A63553">
        <w:rPr>
          <w:rFonts w:ascii="Cambria" w:hAnsi="Cambria"/>
          <w:sz w:val="14"/>
        </w:rPr>
        <w:t xml:space="preserve"> </w:t>
      </w:r>
      <w:r w:rsidRPr="00A63553">
        <w:rPr>
          <w:rFonts w:ascii="Cambria" w:hAnsi="Cambria"/>
          <w:u w:val="single"/>
        </w:rPr>
        <w:t xml:space="preserve">and uses </w:t>
      </w:r>
      <w:proofErr w:type="spellStart"/>
      <w:r w:rsidRPr="00A63553">
        <w:rPr>
          <w:rFonts w:ascii="Cambria" w:hAnsi="Cambria"/>
          <w:u w:val="single"/>
        </w:rPr>
        <w:t>governmentality</w:t>
      </w:r>
      <w:proofErr w:type="spellEnd"/>
      <w:r w:rsidRPr="00A63553">
        <w:rPr>
          <w:rFonts w:ascii="Cambria" w:hAnsi="Cambria"/>
          <w:u w:val="single"/>
        </w:rPr>
        <w:t xml:space="preserve"> and </w:t>
      </w:r>
      <w:proofErr w:type="spellStart"/>
      <w:r w:rsidRPr="00A63553">
        <w:rPr>
          <w:rFonts w:ascii="Cambria" w:hAnsi="Cambria"/>
          <w:u w:val="single"/>
        </w:rPr>
        <w:t>biopolitics</w:t>
      </w:r>
      <w:proofErr w:type="spellEnd"/>
      <w:r w:rsidRPr="00A63553">
        <w:rPr>
          <w:rFonts w:ascii="Cambria" w:hAnsi="Cambria"/>
          <w:u w:val="single"/>
        </w:rPr>
        <w:t xml:space="preserve"> to theorize that liberal power is a coherent, homogenous, and effective apparatus of domination, a powerful Leviathan where sovereignty and </w:t>
      </w:r>
      <w:proofErr w:type="spellStart"/>
      <w:r w:rsidRPr="00A63553">
        <w:rPr>
          <w:rFonts w:ascii="Cambria" w:hAnsi="Cambria"/>
          <w:u w:val="single"/>
        </w:rPr>
        <w:t>biopolitics</w:t>
      </w:r>
      <w:proofErr w:type="spellEnd"/>
      <w:r w:rsidRPr="00A63553">
        <w:rPr>
          <w:rFonts w:ascii="Cambria" w:hAnsi="Cambria"/>
          <w:u w:val="single"/>
        </w:rPr>
        <w:t xml:space="preserve"> are joined together to produce violent and totalizing effects. In his narrative, the subject is continuously exposed to the possibility to be stripped from political rights and to be reduced to ‘‘bare life,’’ a life excluded from the juridical order</w:t>
      </w:r>
      <w:r w:rsidRPr="00A63553">
        <w:rPr>
          <w:rFonts w:ascii="Cambria" w:hAnsi="Cambria"/>
          <w:sz w:val="14"/>
        </w:rPr>
        <w:t xml:space="preserve">. </w:t>
      </w:r>
      <w:r w:rsidRPr="00A63553">
        <w:rPr>
          <w:rFonts w:ascii="Cambria" w:hAnsi="Cambria"/>
          <w:sz w:val="14"/>
          <w:szCs w:val="16"/>
        </w:rPr>
        <w:t xml:space="preserve">Unlike Foucault, who engages in a historical critique of sovereignty, </w:t>
      </w:r>
      <w:proofErr w:type="spellStart"/>
      <w:r w:rsidRPr="00A63553">
        <w:rPr>
          <w:rFonts w:ascii="Cambria" w:hAnsi="Cambria"/>
          <w:sz w:val="14"/>
          <w:szCs w:val="16"/>
        </w:rPr>
        <w:t>Agamben</w:t>
      </w:r>
      <w:proofErr w:type="spellEnd"/>
      <w:r w:rsidRPr="00A63553">
        <w:rPr>
          <w:rFonts w:ascii="Cambria" w:hAnsi="Cambria"/>
          <w:sz w:val="14"/>
          <w:szCs w:val="16"/>
        </w:rPr>
        <w:t xml:space="preserve"> poses the problem of sovereignty in rather apolitical and </w:t>
      </w:r>
      <w:proofErr w:type="spellStart"/>
      <w:r w:rsidRPr="00A63553">
        <w:rPr>
          <w:rFonts w:ascii="Cambria" w:hAnsi="Cambria"/>
          <w:sz w:val="14"/>
          <w:szCs w:val="16"/>
        </w:rPr>
        <w:t>juridico</w:t>
      </w:r>
      <w:proofErr w:type="spellEnd"/>
      <w:r w:rsidRPr="00A63553">
        <w:rPr>
          <w:rFonts w:ascii="Cambria" w:hAnsi="Cambria"/>
          <w:sz w:val="14"/>
          <w:szCs w:val="16"/>
        </w:rPr>
        <w:t xml:space="preserve">-philosophical terms, and creates caricatured extremes.20 </w:t>
      </w:r>
      <w:proofErr w:type="spellStart"/>
      <w:r w:rsidRPr="00A63553">
        <w:rPr>
          <w:rFonts w:ascii="Cambria" w:hAnsi="Cambria"/>
          <w:sz w:val="14"/>
          <w:szCs w:val="16"/>
        </w:rPr>
        <w:t>Agamben</w:t>
      </w:r>
      <w:proofErr w:type="spellEnd"/>
      <w:r w:rsidRPr="00A63553">
        <w:rPr>
          <w:rFonts w:ascii="Cambria" w:hAnsi="Cambria"/>
          <w:sz w:val="14"/>
          <w:szCs w:val="16"/>
        </w:rPr>
        <w:t xml:space="preserve"> does indeed acknowledge that ‘‘one of the most persistent features of Foucault’s work is its decisive abandonment of the traditional approach to the problem of power, which is based on </w:t>
      </w:r>
      <w:proofErr w:type="spellStart"/>
      <w:r w:rsidRPr="00A63553">
        <w:rPr>
          <w:rFonts w:ascii="Cambria" w:hAnsi="Cambria"/>
          <w:sz w:val="14"/>
          <w:szCs w:val="16"/>
        </w:rPr>
        <w:t>juridico</w:t>
      </w:r>
      <w:proofErr w:type="spellEnd"/>
      <w:r w:rsidRPr="00A63553">
        <w:rPr>
          <w:rFonts w:ascii="Cambria" w:hAnsi="Cambria"/>
          <w:sz w:val="14"/>
          <w:szCs w:val="16"/>
        </w:rPr>
        <w:t xml:space="preserve">-institutional models ... in favor of an unprejudiced analysis of the concrete ways in which power penetrates subjects’ very bodies and form of life.’’21 At the same time, however, </w:t>
      </w:r>
      <w:proofErr w:type="spellStart"/>
      <w:r w:rsidRPr="00A63553">
        <w:rPr>
          <w:rFonts w:ascii="Cambria" w:hAnsi="Cambria"/>
          <w:sz w:val="14"/>
          <w:szCs w:val="16"/>
        </w:rPr>
        <w:t>Agamben</w:t>
      </w:r>
      <w:proofErr w:type="spellEnd"/>
      <w:r w:rsidRPr="00A63553">
        <w:rPr>
          <w:rFonts w:ascii="Cambria" w:hAnsi="Cambria"/>
          <w:sz w:val="14"/>
          <w:szCs w:val="16"/>
        </w:rPr>
        <w:t xml:space="preserve"> takes issue with the claim that Foucault deliberately choose not to develop a theory of power and undertakes the task to build such a theory based upon a question Foucault left open in his latter writings, that is, the way how, in modern states, procedures of individualization (or </w:t>
      </w:r>
      <w:proofErr w:type="spellStart"/>
      <w:r w:rsidRPr="00A63553">
        <w:rPr>
          <w:rFonts w:ascii="Cambria" w:hAnsi="Cambria"/>
          <w:sz w:val="14"/>
          <w:szCs w:val="16"/>
        </w:rPr>
        <w:t>biopolitical</w:t>
      </w:r>
      <w:proofErr w:type="spellEnd"/>
      <w:r w:rsidRPr="00A63553">
        <w:rPr>
          <w:rFonts w:ascii="Cambria" w:hAnsi="Cambria"/>
          <w:sz w:val="14"/>
          <w:szCs w:val="16"/>
        </w:rPr>
        <w:t xml:space="preserve"> knowledge and control) converge with procedures of totalization.22 In </w:t>
      </w:r>
      <w:proofErr w:type="spellStart"/>
      <w:r w:rsidRPr="00A63553">
        <w:rPr>
          <w:rFonts w:ascii="Cambria" w:hAnsi="Cambria"/>
          <w:sz w:val="14"/>
          <w:szCs w:val="16"/>
        </w:rPr>
        <w:t>Agamben’s</w:t>
      </w:r>
      <w:proofErr w:type="spellEnd"/>
      <w:r w:rsidRPr="00A63553">
        <w:rPr>
          <w:rFonts w:ascii="Cambria" w:hAnsi="Cambria"/>
          <w:sz w:val="14"/>
          <w:szCs w:val="16"/>
        </w:rPr>
        <w:t xml:space="preserve"> words: ‘‘yet the point at which these two faces of power converge remains strangely unclear in Foucault’s work, so much so that it has even been claimed that Foucault has consistently refused to elaborate a unitary theory of power.’’23 Based upon this consideration, </w:t>
      </w:r>
      <w:proofErr w:type="spellStart"/>
      <w:r w:rsidRPr="00A63553">
        <w:rPr>
          <w:rFonts w:ascii="Cambria" w:hAnsi="Cambria"/>
          <w:sz w:val="14"/>
          <w:szCs w:val="16"/>
        </w:rPr>
        <w:t>Agamben</w:t>
      </w:r>
      <w:proofErr w:type="spellEnd"/>
      <w:r w:rsidRPr="00A63553">
        <w:rPr>
          <w:rFonts w:ascii="Cambria" w:hAnsi="Cambria"/>
          <w:sz w:val="14"/>
          <w:szCs w:val="16"/>
        </w:rPr>
        <w:t xml:space="preserve"> moves away from Foucault’s historical method in order to construct instead a theory of liberalism centered on a rather undeveloped description of one of its trajectories, that is, the convergence between individualization and </w:t>
      </w:r>
      <w:proofErr w:type="spellStart"/>
      <w:r w:rsidRPr="00A63553">
        <w:rPr>
          <w:rFonts w:ascii="Cambria" w:hAnsi="Cambria"/>
          <w:sz w:val="14"/>
          <w:szCs w:val="16"/>
        </w:rPr>
        <w:t>totalization</w:t>
      </w:r>
      <w:proofErr w:type="spellEnd"/>
      <w:r w:rsidRPr="00A63553">
        <w:rPr>
          <w:rFonts w:ascii="Cambria" w:hAnsi="Cambria"/>
          <w:sz w:val="14"/>
          <w:szCs w:val="16"/>
        </w:rPr>
        <w:t xml:space="preserve">. In this way, </w:t>
      </w:r>
      <w:proofErr w:type="spellStart"/>
      <w:r w:rsidRPr="00A63553">
        <w:rPr>
          <w:rFonts w:ascii="Cambria" w:hAnsi="Cambria"/>
          <w:sz w:val="14"/>
          <w:szCs w:val="16"/>
        </w:rPr>
        <w:t>Agamben</w:t>
      </w:r>
      <w:proofErr w:type="spellEnd"/>
      <w:r w:rsidRPr="00A63553">
        <w:rPr>
          <w:rFonts w:ascii="Cambria" w:hAnsi="Cambria"/>
          <w:sz w:val="14"/>
          <w:szCs w:val="16"/>
        </w:rPr>
        <w:t xml:space="preserve"> creates an abstract and monolithic picture of liberal power and portrays it as a mighty, nefarious, and totalizing entity, analogous to the Nazi concentration camp. Michael </w:t>
      </w:r>
      <w:proofErr w:type="spellStart"/>
      <w:r w:rsidRPr="00A63553">
        <w:rPr>
          <w:rFonts w:ascii="Cambria" w:hAnsi="Cambria"/>
          <w:sz w:val="14"/>
          <w:szCs w:val="16"/>
        </w:rPr>
        <w:t>Hardt</w:t>
      </w:r>
      <w:proofErr w:type="spellEnd"/>
      <w:r w:rsidRPr="00A63553">
        <w:rPr>
          <w:rFonts w:ascii="Cambria" w:hAnsi="Cambria"/>
          <w:sz w:val="14"/>
          <w:szCs w:val="16"/>
        </w:rPr>
        <w:t xml:space="preserve"> and Toni </w:t>
      </w:r>
      <w:proofErr w:type="spellStart"/>
      <w:r w:rsidRPr="00A63553">
        <w:rPr>
          <w:rFonts w:ascii="Cambria" w:hAnsi="Cambria"/>
          <w:sz w:val="14"/>
          <w:szCs w:val="16"/>
        </w:rPr>
        <w:t>Negri</w:t>
      </w:r>
      <w:proofErr w:type="spellEnd"/>
      <w:r w:rsidRPr="00A63553">
        <w:rPr>
          <w:rFonts w:ascii="Cambria" w:hAnsi="Cambria"/>
          <w:sz w:val="14"/>
          <w:szCs w:val="16"/>
        </w:rPr>
        <w:t xml:space="preserve"> also portray international liberalism as a mighty oppressive totality. In working with a theoretical apparatus that merges Marxist explanations of social dynamics in terms of class struggle and </w:t>
      </w:r>
      <w:proofErr w:type="spellStart"/>
      <w:r w:rsidRPr="00A63553">
        <w:rPr>
          <w:rFonts w:ascii="Cambria" w:hAnsi="Cambria"/>
          <w:sz w:val="14"/>
          <w:szCs w:val="16"/>
        </w:rPr>
        <w:t>Foucauldian</w:t>
      </w:r>
      <w:proofErr w:type="spellEnd"/>
      <w:r w:rsidRPr="00A63553">
        <w:rPr>
          <w:rFonts w:ascii="Cambria" w:hAnsi="Cambria"/>
          <w:sz w:val="14"/>
          <w:szCs w:val="16"/>
        </w:rPr>
        <w:t xml:space="preserve"> concepts such as </w:t>
      </w:r>
      <w:proofErr w:type="spellStart"/>
      <w:r w:rsidRPr="00A63553">
        <w:rPr>
          <w:rFonts w:ascii="Cambria" w:hAnsi="Cambria"/>
          <w:sz w:val="14"/>
          <w:szCs w:val="16"/>
        </w:rPr>
        <w:t>biopolitics</w:t>
      </w:r>
      <w:proofErr w:type="spellEnd"/>
      <w:r w:rsidRPr="00A63553">
        <w:rPr>
          <w:rFonts w:ascii="Cambria" w:hAnsi="Cambria"/>
          <w:sz w:val="14"/>
          <w:szCs w:val="16"/>
        </w:rPr>
        <w:t xml:space="preserve"> and </w:t>
      </w:r>
      <w:proofErr w:type="spellStart"/>
      <w:r w:rsidRPr="00A63553">
        <w:rPr>
          <w:rFonts w:ascii="Cambria" w:hAnsi="Cambria"/>
          <w:sz w:val="14"/>
          <w:szCs w:val="16"/>
        </w:rPr>
        <w:t>governmentality</w:t>
      </w:r>
      <w:proofErr w:type="spellEnd"/>
      <w:r w:rsidRPr="00A63553">
        <w:rPr>
          <w:rFonts w:ascii="Cambria" w:hAnsi="Cambria"/>
          <w:sz w:val="14"/>
          <w:szCs w:val="16"/>
        </w:rPr>
        <w:t xml:space="preserve">, </w:t>
      </w:r>
      <w:proofErr w:type="spellStart"/>
      <w:r w:rsidRPr="00A63553">
        <w:rPr>
          <w:rFonts w:ascii="Cambria" w:hAnsi="Cambria"/>
          <w:sz w:val="14"/>
          <w:szCs w:val="16"/>
        </w:rPr>
        <w:t>Hardt</w:t>
      </w:r>
      <w:proofErr w:type="spellEnd"/>
      <w:r w:rsidRPr="00A63553">
        <w:rPr>
          <w:rFonts w:ascii="Cambria" w:hAnsi="Cambria"/>
          <w:sz w:val="14"/>
          <w:szCs w:val="16"/>
        </w:rPr>
        <w:t xml:space="preserve"> and </w:t>
      </w:r>
      <w:proofErr w:type="spellStart"/>
      <w:r w:rsidRPr="00A63553">
        <w:rPr>
          <w:rFonts w:ascii="Cambria" w:hAnsi="Cambria"/>
          <w:sz w:val="14"/>
          <w:szCs w:val="16"/>
        </w:rPr>
        <w:t>Negri</w:t>
      </w:r>
      <w:proofErr w:type="spellEnd"/>
      <w:r w:rsidRPr="00A63553">
        <w:rPr>
          <w:rFonts w:ascii="Cambria" w:hAnsi="Cambria"/>
          <w:sz w:val="14"/>
          <w:szCs w:val="16"/>
        </w:rPr>
        <w:t xml:space="preserve"> depict international liberal power and capitalist production as hyperbolic expressions of sovereign power, now made mightier by the capacity to inscribe a vast array of actors within a coherent and unified logic of domination. As </w:t>
      </w:r>
      <w:proofErr w:type="spellStart"/>
      <w:r w:rsidRPr="00A63553">
        <w:rPr>
          <w:rFonts w:ascii="Cambria" w:hAnsi="Cambria"/>
          <w:sz w:val="14"/>
          <w:szCs w:val="16"/>
        </w:rPr>
        <w:t>Hardt</w:t>
      </w:r>
      <w:proofErr w:type="spellEnd"/>
      <w:r w:rsidRPr="00A63553">
        <w:rPr>
          <w:rFonts w:ascii="Cambria" w:hAnsi="Cambria"/>
          <w:sz w:val="14"/>
          <w:szCs w:val="16"/>
        </w:rPr>
        <w:t xml:space="preserve"> and </w:t>
      </w:r>
      <w:proofErr w:type="spellStart"/>
      <w:r w:rsidRPr="00A63553">
        <w:rPr>
          <w:rFonts w:ascii="Cambria" w:hAnsi="Cambria"/>
          <w:sz w:val="14"/>
          <w:szCs w:val="16"/>
        </w:rPr>
        <w:t>Negri</w:t>
      </w:r>
      <w:proofErr w:type="spellEnd"/>
      <w:r w:rsidRPr="00A63553">
        <w:rPr>
          <w:rFonts w:ascii="Cambria" w:hAnsi="Cambria"/>
          <w:sz w:val="14"/>
          <w:szCs w:val="16"/>
        </w:rPr>
        <w:t xml:space="preserve"> say, </w:t>
      </w:r>
      <w:proofErr w:type="gramStart"/>
      <w:r w:rsidRPr="00A63553">
        <w:rPr>
          <w:rFonts w:ascii="Cambria" w:hAnsi="Cambria"/>
          <w:sz w:val="14"/>
          <w:szCs w:val="16"/>
        </w:rPr>
        <w:t>‘‘Our</w:t>
      </w:r>
      <w:proofErr w:type="gramEnd"/>
      <w:r w:rsidRPr="00A63553">
        <w:rPr>
          <w:rFonts w:ascii="Cambria" w:hAnsi="Cambria"/>
          <w:sz w:val="14"/>
          <w:szCs w:val="16"/>
        </w:rPr>
        <w:t xml:space="preserve"> basic hypothesis is that </w:t>
      </w:r>
      <w:r w:rsidRPr="00A63553">
        <w:rPr>
          <w:rFonts w:ascii="Cambria" w:hAnsi="Cambria"/>
          <w:u w:val="single"/>
        </w:rPr>
        <w:t>sovereignty has taken a new form, composed of series of national and supranational organisms united under a single logic of rule. This new global form of sovereignty is what we call Empire.’’24 Empire is completely immanent it has no territorial limits and nothing escapes it.</w:t>
      </w:r>
      <w:r w:rsidRPr="00A63553">
        <w:rPr>
          <w:rFonts w:ascii="Cambria" w:hAnsi="Cambria"/>
          <w:sz w:val="14"/>
          <w:szCs w:val="16"/>
        </w:rPr>
        <w:t xml:space="preserve">25 </w:t>
      </w:r>
      <w:proofErr w:type="gramStart"/>
      <w:r w:rsidRPr="00A63553">
        <w:rPr>
          <w:rFonts w:ascii="Cambria" w:hAnsi="Cambria"/>
          <w:sz w:val="14"/>
          <w:szCs w:val="16"/>
        </w:rPr>
        <w:t>Indeed</w:t>
      </w:r>
      <w:proofErr w:type="gramEnd"/>
      <w:r w:rsidRPr="00A63553">
        <w:rPr>
          <w:rFonts w:ascii="Cambria" w:hAnsi="Cambria"/>
          <w:sz w:val="14"/>
          <w:szCs w:val="16"/>
        </w:rPr>
        <w:t xml:space="preserve">, for </w:t>
      </w:r>
      <w:proofErr w:type="spellStart"/>
      <w:r w:rsidRPr="00A63553">
        <w:rPr>
          <w:rFonts w:ascii="Cambria" w:hAnsi="Cambria"/>
          <w:sz w:val="14"/>
          <w:szCs w:val="16"/>
        </w:rPr>
        <w:t>Hardt</w:t>
      </w:r>
      <w:proofErr w:type="spellEnd"/>
      <w:r w:rsidRPr="00A63553">
        <w:rPr>
          <w:rFonts w:ascii="Cambria" w:hAnsi="Cambria"/>
          <w:sz w:val="14"/>
          <w:szCs w:val="16"/>
        </w:rPr>
        <w:t xml:space="preserve"> and </w:t>
      </w:r>
      <w:proofErr w:type="spellStart"/>
      <w:r w:rsidRPr="00A63553">
        <w:rPr>
          <w:rFonts w:ascii="Cambria" w:hAnsi="Cambria"/>
          <w:sz w:val="14"/>
          <w:szCs w:val="16"/>
        </w:rPr>
        <w:t>Negri</w:t>
      </w:r>
      <w:proofErr w:type="spellEnd"/>
      <w:r w:rsidRPr="00A63553">
        <w:rPr>
          <w:rFonts w:ascii="Cambria" w:hAnsi="Cambria"/>
          <w:sz w:val="14"/>
          <w:szCs w:val="16"/>
        </w:rPr>
        <w:t>,</w:t>
      </w:r>
      <w:r w:rsidRPr="00A63553">
        <w:rPr>
          <w:rFonts w:ascii="Cambria" w:hAnsi="Cambria"/>
          <w:sz w:val="14"/>
        </w:rPr>
        <w:t xml:space="preserve"> ‘‘</w:t>
      </w:r>
      <w:r w:rsidRPr="00A63553">
        <w:rPr>
          <w:rFonts w:ascii="Cambria" w:hAnsi="Cambria"/>
          <w:u w:val="single"/>
        </w:rPr>
        <w:t xml:space="preserve">the concept of Empire posits a regime that effectively encompasses the spatial totality, or really that rules over the entire ‘‘civilized’’ world.’’26 </w:t>
      </w:r>
      <w:proofErr w:type="spellStart"/>
      <w:r w:rsidRPr="00A63553">
        <w:rPr>
          <w:rFonts w:ascii="Cambria" w:hAnsi="Cambria"/>
          <w:sz w:val="14"/>
        </w:rPr>
        <w:t>Hardt</w:t>
      </w:r>
      <w:proofErr w:type="spellEnd"/>
      <w:r w:rsidRPr="00A63553">
        <w:rPr>
          <w:rFonts w:ascii="Cambria" w:hAnsi="Cambria"/>
          <w:sz w:val="14"/>
        </w:rPr>
        <w:t xml:space="preserve"> </w:t>
      </w:r>
      <w:r w:rsidRPr="00A63553">
        <w:rPr>
          <w:rFonts w:ascii="Cambria" w:hAnsi="Cambria"/>
          <w:u w:val="single"/>
        </w:rPr>
        <w:t>and</w:t>
      </w:r>
      <w:r w:rsidRPr="00A63553">
        <w:rPr>
          <w:rFonts w:ascii="Cambria" w:hAnsi="Cambria"/>
          <w:sz w:val="14"/>
        </w:rPr>
        <w:t xml:space="preserve"> </w:t>
      </w:r>
      <w:proofErr w:type="spellStart"/>
      <w:r w:rsidRPr="00A63553">
        <w:rPr>
          <w:rFonts w:ascii="Cambria" w:hAnsi="Cambria"/>
          <w:sz w:val="14"/>
        </w:rPr>
        <w:t>Negri</w:t>
      </w:r>
      <w:proofErr w:type="spellEnd"/>
      <w:r w:rsidRPr="00A63553">
        <w:rPr>
          <w:rFonts w:ascii="Cambria" w:hAnsi="Cambria"/>
          <w:sz w:val="14"/>
        </w:rPr>
        <w:t xml:space="preserve"> </w:t>
      </w:r>
      <w:r w:rsidRPr="00A63553">
        <w:rPr>
          <w:rFonts w:ascii="Cambria" w:hAnsi="Cambria"/>
          <w:u w:val="single"/>
        </w:rPr>
        <w:t>conceive political transformation as the revolutionary action by a ‘‘multitude’’ that will eventually constitute itself as a ‘‘singularity’’ against the mighty totality of Empire. They imagine the ‘‘multitude’’ and Empire as having internally coherent (yet opposite) aspirations, agendas, and political will</w:t>
      </w:r>
      <w:r w:rsidRPr="00A63553">
        <w:rPr>
          <w:rFonts w:ascii="Cambria" w:hAnsi="Cambria"/>
          <w:sz w:val="16"/>
          <w:szCs w:val="16"/>
          <w:u w:val="single"/>
        </w:rPr>
        <w:t>.</w:t>
      </w:r>
      <w:r w:rsidRPr="00A63553">
        <w:rPr>
          <w:rFonts w:ascii="Cambria" w:hAnsi="Cambria"/>
          <w:sz w:val="14"/>
          <w:szCs w:val="16"/>
        </w:rPr>
        <w:t xml:space="preserve"> While widely adopting a </w:t>
      </w:r>
      <w:proofErr w:type="spellStart"/>
      <w:r w:rsidRPr="00A63553">
        <w:rPr>
          <w:rFonts w:ascii="Cambria" w:hAnsi="Cambria"/>
          <w:sz w:val="14"/>
          <w:szCs w:val="16"/>
        </w:rPr>
        <w:t>Foucauldian</w:t>
      </w:r>
      <w:proofErr w:type="spellEnd"/>
      <w:r w:rsidRPr="00A63553">
        <w:rPr>
          <w:rFonts w:ascii="Cambria" w:hAnsi="Cambria"/>
          <w:sz w:val="14"/>
          <w:szCs w:val="16"/>
        </w:rPr>
        <w:t xml:space="preserve"> terminology, </w:t>
      </w:r>
      <w:proofErr w:type="spellStart"/>
      <w:r w:rsidRPr="00A63553">
        <w:rPr>
          <w:rFonts w:ascii="Cambria" w:hAnsi="Cambria"/>
          <w:sz w:val="14"/>
          <w:szCs w:val="16"/>
        </w:rPr>
        <w:t>Hardt</w:t>
      </w:r>
      <w:proofErr w:type="spellEnd"/>
      <w:r w:rsidRPr="00A63553">
        <w:rPr>
          <w:rFonts w:ascii="Cambria" w:hAnsi="Cambria"/>
          <w:sz w:val="14"/>
          <w:szCs w:val="16"/>
        </w:rPr>
        <w:t xml:space="preserve"> and </w:t>
      </w:r>
      <w:proofErr w:type="spellStart"/>
      <w:r w:rsidRPr="00A63553">
        <w:rPr>
          <w:rFonts w:ascii="Cambria" w:hAnsi="Cambria"/>
          <w:sz w:val="14"/>
          <w:szCs w:val="16"/>
        </w:rPr>
        <w:t>Negri</w:t>
      </w:r>
      <w:proofErr w:type="spellEnd"/>
      <w:r w:rsidRPr="00A63553">
        <w:rPr>
          <w:rFonts w:ascii="Cambria" w:hAnsi="Cambria"/>
          <w:sz w:val="14"/>
          <w:szCs w:val="16"/>
        </w:rPr>
        <w:t xml:space="preserve"> imagine political agency as a drama of subjectivities aimed at acquiring ‘‘quantities’’ of power imagined as an entity. As </w:t>
      </w:r>
      <w:proofErr w:type="spellStart"/>
      <w:r w:rsidRPr="00A63553">
        <w:rPr>
          <w:rFonts w:ascii="Cambria" w:hAnsi="Cambria"/>
          <w:sz w:val="14"/>
          <w:szCs w:val="16"/>
        </w:rPr>
        <w:t>Hardt</w:t>
      </w:r>
      <w:proofErr w:type="spellEnd"/>
      <w:r w:rsidRPr="00A63553">
        <w:rPr>
          <w:rFonts w:ascii="Cambria" w:hAnsi="Cambria"/>
          <w:sz w:val="14"/>
          <w:szCs w:val="16"/>
        </w:rPr>
        <w:t xml:space="preserve"> and </w:t>
      </w:r>
      <w:proofErr w:type="spellStart"/>
      <w:r w:rsidRPr="00A63553">
        <w:rPr>
          <w:rFonts w:ascii="Cambria" w:hAnsi="Cambria"/>
          <w:sz w:val="14"/>
          <w:szCs w:val="16"/>
        </w:rPr>
        <w:t>Negri</w:t>
      </w:r>
      <w:proofErr w:type="spellEnd"/>
      <w:r w:rsidRPr="00A63553">
        <w:rPr>
          <w:rFonts w:ascii="Cambria" w:hAnsi="Cambria"/>
          <w:sz w:val="14"/>
          <w:szCs w:val="16"/>
        </w:rPr>
        <w:t xml:space="preserve"> put it: ‘‘The teleology of the multitude is </w:t>
      </w:r>
      <w:proofErr w:type="spellStart"/>
      <w:r w:rsidRPr="00A63553">
        <w:rPr>
          <w:rFonts w:ascii="Cambria" w:hAnsi="Cambria"/>
          <w:sz w:val="14"/>
          <w:szCs w:val="16"/>
        </w:rPr>
        <w:t>theurgical</w:t>
      </w:r>
      <w:proofErr w:type="spellEnd"/>
      <w:r w:rsidRPr="00A63553">
        <w:rPr>
          <w:rFonts w:ascii="Cambria" w:hAnsi="Cambria"/>
          <w:sz w:val="14"/>
          <w:szCs w:val="16"/>
        </w:rPr>
        <w:t>;</w:t>
      </w:r>
      <w:r w:rsidRPr="00A63553">
        <w:rPr>
          <w:rFonts w:ascii="Cambria" w:hAnsi="Cambria"/>
          <w:sz w:val="14"/>
        </w:rPr>
        <w:t xml:space="preserve"> </w:t>
      </w:r>
      <w:r w:rsidRPr="00A63553">
        <w:rPr>
          <w:rFonts w:ascii="Cambria" w:hAnsi="Cambria"/>
          <w:u w:val="single"/>
        </w:rPr>
        <w:t>it consists in the possibility of directing technologies and production towards its own joy and its own increase of power ... Through circulation the multitude constitutes itself as an active subject</w:t>
      </w:r>
      <w:r w:rsidRPr="00A63553">
        <w:rPr>
          <w:rFonts w:ascii="Cambria" w:hAnsi="Cambria"/>
          <w:sz w:val="14"/>
        </w:rPr>
        <w:t xml:space="preserve">.’’27 </w:t>
      </w:r>
      <w:r w:rsidRPr="00A63553">
        <w:rPr>
          <w:rFonts w:ascii="Cambria" w:hAnsi="Cambria"/>
          <w:u w:val="single"/>
        </w:rPr>
        <w:t xml:space="preserve">The move toward </w:t>
      </w:r>
      <w:proofErr w:type="spellStart"/>
      <w:r w:rsidRPr="00A63553">
        <w:rPr>
          <w:rFonts w:ascii="Cambria" w:hAnsi="Cambria"/>
          <w:u w:val="single"/>
        </w:rPr>
        <w:t>substantialization</w:t>
      </w:r>
      <w:proofErr w:type="spellEnd"/>
      <w:r w:rsidRPr="00A63553">
        <w:rPr>
          <w:rFonts w:ascii="Cambria" w:hAnsi="Cambria"/>
          <w:u w:val="single"/>
        </w:rPr>
        <w:t xml:space="preserve"> of both ‘‘Empire’’ and ‘‘multitude’’ produces an oversimplified but rhetorically powerful portrait of the complexity of world politics and of the multifarious ways how different forces interact. It is indeed an operation of reduction of complexity to dialectics, where political change is framed as bringing about the ideal conditions that would follow reversing the oppressive might of ‘‘Empire.’’</w:t>
      </w:r>
    </w:p>
    <w:p w:rsidR="0026110E" w:rsidRDefault="0026110E" w:rsidP="0026110E">
      <w:pPr>
        <w:jc w:val="both"/>
        <w:rPr>
          <w:rFonts w:ascii="Cambria" w:hAnsi="Cambria"/>
          <w:u w:val="single"/>
        </w:rPr>
      </w:pPr>
    </w:p>
    <w:p w:rsidR="0026110E" w:rsidRDefault="0026110E" w:rsidP="0026110E">
      <w:pPr>
        <w:pStyle w:val="Heading3"/>
      </w:pPr>
      <w:r>
        <w:t>BAD EDUCATION</w:t>
      </w:r>
    </w:p>
    <w:p w:rsidR="0026110E" w:rsidRPr="0026110E" w:rsidRDefault="0026110E" w:rsidP="0026110E">
      <w:pPr>
        <w:rPr>
          <w:b/>
          <w:iCs/>
        </w:rPr>
      </w:pPr>
      <w:r w:rsidRPr="0026110E">
        <w:rPr>
          <w:b/>
          <w:iCs/>
        </w:rPr>
        <w:t xml:space="preserve">The 1ac becomes susceptible to the same problem Carter G Woodson who dedicated an entire book of literature to is the way we become complacent with the models of education that have been handed down to us by a white supremacist system designed to keep black people in the same place which suppresses a difference in the system and necessitates a break from the </w:t>
      </w:r>
      <w:proofErr w:type="spellStart"/>
      <w:r w:rsidRPr="0026110E">
        <w:rPr>
          <w:b/>
          <w:iCs/>
        </w:rPr>
        <w:t>squo</w:t>
      </w:r>
      <w:proofErr w:type="spellEnd"/>
      <w:r w:rsidRPr="0026110E">
        <w:rPr>
          <w:b/>
          <w:iCs/>
        </w:rPr>
        <w:t xml:space="preserve"> educational model </w:t>
      </w:r>
    </w:p>
    <w:p w:rsidR="0026110E" w:rsidRDefault="0026110E" w:rsidP="0026110E">
      <w:r w:rsidRPr="0026110E">
        <w:rPr>
          <w:b/>
        </w:rPr>
        <w:t>WOODSON 33</w:t>
      </w:r>
      <w:r w:rsidRPr="0026110E">
        <w:t xml:space="preserve"> (</w:t>
      </w:r>
      <w:proofErr w:type="gramStart"/>
      <w:r w:rsidRPr="0026110E">
        <w:t>CARTER,</w:t>
      </w:r>
      <w:proofErr w:type="gramEnd"/>
      <w:r w:rsidRPr="0026110E">
        <w:t xml:space="preserve"> obtained his B.A. degree from the University of Chicago. In 1912, he received his Ph.D. from Harvard University., The </w:t>
      </w:r>
      <w:proofErr w:type="spellStart"/>
      <w:r w:rsidRPr="0026110E">
        <w:t>miseducation</w:t>
      </w:r>
      <w:proofErr w:type="spellEnd"/>
      <w:r w:rsidRPr="0026110E">
        <w:t xml:space="preserve"> of the </w:t>
      </w:r>
      <w:proofErr w:type="gramStart"/>
      <w:r w:rsidRPr="0026110E">
        <w:t>negro</w:t>
      </w:r>
      <w:proofErr w:type="gramEnd"/>
      <w:r w:rsidRPr="0026110E">
        <w:t xml:space="preserve">, </w:t>
      </w:r>
      <w:hyperlink r:id="rId25" w:history="1">
        <w:r w:rsidRPr="0026110E">
          <w:rPr>
            <w:rStyle w:val="Hyperlink"/>
          </w:rPr>
          <w:t>http://historyisaweapon.com/defcon1/misedne.html,1933</w:t>
        </w:r>
      </w:hyperlink>
      <w:r w:rsidRPr="0026110E">
        <w:t xml:space="preserve">) DTY </w:t>
      </w:r>
      <w:r w:rsidRPr="0026110E">
        <w:rPr>
          <w:u w:val="single"/>
        </w:rPr>
        <w:t>With "</w:t>
      </w:r>
      <w:proofErr w:type="spellStart"/>
      <w:r w:rsidRPr="0026110E">
        <w:rPr>
          <w:u w:val="single"/>
        </w:rPr>
        <w:t>mis</w:t>
      </w:r>
      <w:proofErr w:type="spellEnd"/>
      <w:r w:rsidRPr="0026110E">
        <w:rPr>
          <w:u w:val="single"/>
        </w:rPr>
        <w:t>-educated Negroes" in control themselves, however, it is doubtful that the system would be very much different from what it is or that it would rapidly undergo change. The Negroes thus placed in charge would be the products of the same system and would show no more conception of the task at hand than do the whites who have educated them and shaped their minds as they would have them function</w:t>
      </w:r>
      <w:r w:rsidRPr="0026110E">
        <w:t>. Negro educators of today may have more sympathy and interest in the race than the whites now exploiting Negro institutions as educators, but the former have no more vision than their competitors. Taught from books of the same bias, trained by Caucasians of the same prejudices or by Negroes of enslaved minds, one generation of Negro teachers after another have served for no higher purpose than to do what they are told to do. In other words, a Negro teacher instructing Negro children is in many respects a white teacher thus engaged, for the program in each case is about the same. </w:t>
      </w:r>
      <w:r w:rsidRPr="0026110E">
        <w:rPr>
          <w:u w:val="single"/>
        </w:rPr>
        <w:t xml:space="preserve">There can be no reasonable objection to the Negro's doing what the white man tells him to do, if the white man tells him to do what is right; but right is purely relative. The present system under the control of the whites trains the Negro to be white and at the same time convinces him of the impropriety or the impossibility of his becoming white. </w:t>
      </w:r>
      <w:r w:rsidRPr="0026110E">
        <w:t xml:space="preserve">It compels the Negro to become a good Negro for the performance of which his education is ill-suited. For </w:t>
      </w:r>
      <w:r w:rsidRPr="0026110E">
        <w:rPr>
          <w:u w:val="single"/>
        </w:rPr>
        <w:t>the white man's exploitation of the Negro through economic restriction and segregation the present system is sound and will doubtless continue until this gives place to the saner policy of actual interracial cooperation—not the present farce of racial manipulation in which the Negro is a figurehead</w:t>
      </w:r>
      <w:r w:rsidRPr="0026110E">
        <w:t xml:space="preserve">. History does not furnish a case of the elevation of a people by ignoring the thought and aspiration of the people thus served. This is slightly dangerous ground here, however, for the Negro's mind has been all but perfectly enslaved in that he has been trained to think what is desired of him. The "highly educated" Negroes do not like to hear anything uttered against this procedure because they make their living in this way, and they feel that they must defend the system. </w:t>
      </w:r>
      <w:r w:rsidRPr="0026110E">
        <w:rPr>
          <w:u w:val="single"/>
        </w:rPr>
        <w:t xml:space="preserve">Few </w:t>
      </w:r>
      <w:proofErr w:type="spellStart"/>
      <w:r w:rsidRPr="0026110E">
        <w:rPr>
          <w:u w:val="single"/>
        </w:rPr>
        <w:t>mis</w:t>
      </w:r>
      <w:proofErr w:type="spellEnd"/>
      <w:r w:rsidRPr="0026110E">
        <w:rPr>
          <w:u w:val="single"/>
        </w:rPr>
        <w:t>-educated Negroes ever act otherwise; and, if they so express themselves, they are easily crushed by the large majority to the contrary so that the procession may move on without interruption. </w:t>
      </w:r>
      <w:r w:rsidRPr="0026110E">
        <w:t xml:space="preserve">The result, then, is that the Negroes thus </w:t>
      </w:r>
      <w:proofErr w:type="spellStart"/>
      <w:r w:rsidRPr="0026110E">
        <w:t>mis</w:t>
      </w:r>
      <w:proofErr w:type="spellEnd"/>
      <w:r w:rsidRPr="0026110E">
        <w:t xml:space="preserve">-educated are of no service to themselves and none to the white man. </w:t>
      </w:r>
      <w:r w:rsidRPr="0026110E">
        <w:rPr>
          <w:u w:val="single"/>
        </w:rPr>
        <w:t>The white man does not need the Negroes' professional, commercial or industrial assistance; and as a result of the multiplication of mechanical appliances he no longer needs them in drudgery or menial service. The "highly educated" Negroes, moreover, do not need the Negro professional or commercial classes because Negroes have been taught that whites can serve them more efficiently in these spheres. Reduced, then, to teaching and preaching, the Negroes will have no outlet but to go down a blind alley, if the sort of education which they are now receiving is to enable them to find the way out of their present difficulties</w:t>
      </w:r>
      <w:r w:rsidRPr="0026110E">
        <w:t>. </w:t>
      </w:r>
    </w:p>
    <w:p w:rsidR="0026110E" w:rsidRDefault="0026110E" w:rsidP="0026110E"/>
    <w:p w:rsidR="0026110E" w:rsidRPr="0026110E" w:rsidRDefault="0026110E" w:rsidP="0026110E">
      <w:pPr>
        <w:rPr>
          <w:b/>
          <w:iCs/>
        </w:rPr>
      </w:pPr>
      <w:r w:rsidRPr="0026110E">
        <w:rPr>
          <w:b/>
          <w:iCs/>
        </w:rPr>
        <w:t xml:space="preserve">Empirically certain pedagogical spheres have excluded blackness and now with the opportunity to engage and learn the tools to fight back oppression the historical burden of retreating away from particular models of education that we were denied are now being ignored </w:t>
      </w:r>
    </w:p>
    <w:p w:rsidR="0026110E" w:rsidRPr="0026110E" w:rsidRDefault="0026110E" w:rsidP="0026110E">
      <w:r w:rsidRPr="0026110E">
        <w:rPr>
          <w:b/>
        </w:rPr>
        <w:t>WOODSON 33</w:t>
      </w:r>
      <w:r w:rsidRPr="0026110E">
        <w:t xml:space="preserve"> (</w:t>
      </w:r>
      <w:proofErr w:type="gramStart"/>
      <w:r w:rsidRPr="0026110E">
        <w:t>CARTER,</w:t>
      </w:r>
      <w:proofErr w:type="gramEnd"/>
      <w:r w:rsidRPr="0026110E">
        <w:t xml:space="preserve"> obtained his B.A. degree from the University of Chicago. In 1912, he received his Ph.D. from Harvard University., The </w:t>
      </w:r>
      <w:proofErr w:type="spellStart"/>
      <w:r w:rsidRPr="0026110E">
        <w:t>miseducation</w:t>
      </w:r>
      <w:proofErr w:type="spellEnd"/>
      <w:r w:rsidRPr="0026110E">
        <w:t xml:space="preserve"> of the </w:t>
      </w:r>
      <w:proofErr w:type="gramStart"/>
      <w:r w:rsidRPr="0026110E">
        <w:t>negro</w:t>
      </w:r>
      <w:proofErr w:type="gramEnd"/>
      <w:r w:rsidRPr="0026110E">
        <w:t xml:space="preserve">, </w:t>
      </w:r>
      <w:hyperlink r:id="rId26" w:history="1">
        <w:r w:rsidRPr="0026110E">
          <w:rPr>
            <w:rStyle w:val="Hyperlink"/>
          </w:rPr>
          <w:t>http://historyisaweapon.com/defcon1/misedne.html,1933</w:t>
        </w:r>
      </w:hyperlink>
      <w:r w:rsidRPr="0026110E">
        <w:t xml:space="preserve">) DTYIN the training for professions other than the ministry and teaching the Negro has not had full sway. Any extensive comment on professional education by the Negro, then, must be mainly negative. </w:t>
      </w:r>
      <w:r w:rsidRPr="0026110E">
        <w:rPr>
          <w:u w:val="single"/>
        </w:rPr>
        <w:t xml:space="preserve">We have not had sufficient professional schools upon which we can base an estimate of what the Negro educator can do in this sphere. If mistakes have been made in </w:t>
      </w:r>
      <w:proofErr w:type="spellStart"/>
      <w:r w:rsidRPr="0026110E">
        <w:rPr>
          <w:u w:val="single"/>
        </w:rPr>
        <w:t>mis</w:t>
      </w:r>
      <w:proofErr w:type="spellEnd"/>
      <w:r w:rsidRPr="0026110E">
        <w:rPr>
          <w:u w:val="single"/>
        </w:rPr>
        <w:t>-educating the Negro professionally</w:t>
      </w:r>
      <w:r w:rsidRPr="0026110E">
        <w:t xml:space="preserve"> it must be charged not so much to the account of the Negroes themselves as to that of their friends who have performed this task. We are dealing here, then, mainly with information obtained from the study of Negroes who have been professionally trained by whites in their own schools and in mixed institutions. </w:t>
      </w:r>
      <w:r w:rsidRPr="0026110E">
        <w:br/>
        <w:t xml:space="preserve">The largest numbers of Negroes in professions other than the ministry or education are physicians, dentists, pharmacists, lawyers and actors. </w:t>
      </w:r>
      <w:r w:rsidRPr="0026110E">
        <w:rPr>
          <w:u w:val="single"/>
        </w:rPr>
        <w:t xml:space="preserve">The numbers in these and other lines have not adequately increased because of the economic status of the Negroes and probably because of a false conception of the </w:t>
      </w:r>
      <w:proofErr w:type="spellStart"/>
      <w:r w:rsidRPr="0026110E">
        <w:rPr>
          <w:u w:val="single"/>
        </w:rPr>
        <w:t>rôle</w:t>
      </w:r>
      <w:proofErr w:type="spellEnd"/>
      <w:r w:rsidRPr="0026110E">
        <w:rPr>
          <w:u w:val="single"/>
        </w:rPr>
        <w:t xml:space="preserve"> of the professional man in the community and its relation to him. The people whom the Negro professional men have volunteered to serve have not always given them sufficient support to develop that standing and solidarity which will make their position professional and influential</w:t>
      </w:r>
      <w:r w:rsidRPr="0026110E">
        <w:t xml:space="preserve">. Most whites in contact with Negroes, always the teachers of their brethren in black, both by precept and practice, have treated the professions as aristocratic spheres to which Negroes should not aspire. We have had, then, a much smaller number than those who under different circumstances would have dared to cross the line; and those that did so were starved out by the whites who would not treat them as a professional class. </w:t>
      </w:r>
      <w:r w:rsidRPr="0026110E">
        <w:rPr>
          <w:u w:val="single"/>
        </w:rPr>
        <w:t>This made it impracticable for Negroes to employ them in spheres in which they could not function efficiently. For example, because of a law that a man could not be admitted to the bar in Delaware without practicing a year under some lawyer in the state (and no white lawyer would grant a Negro such an opportunity until a few years ago) it was only recently that a Negro was admitted there.</w:t>
      </w:r>
      <w:r w:rsidRPr="0026110E">
        <w:t> </w:t>
      </w:r>
      <w:r w:rsidRPr="0026110E">
        <w:rPr>
          <w:u w:val="single"/>
        </w:rPr>
        <w:t xml:space="preserve">Negroes, then, learned from their oppressors to say to their children that there were certain spheres into which they should not go because they would have no chance therein for development. In a number of places young men were discouraged and frightened away from certain professions by the poor showing made by those trying to function in them. Few had the courage to face this ordeal; and some professional schools in institutions for Negroes were closed about thirty or forty years ago, partly on this account.  This was especially true of the law schools, </w:t>
      </w:r>
      <w:r w:rsidRPr="0026110E">
        <w:rPr>
          <w:b/>
          <w:u w:val="single"/>
        </w:rPr>
        <w:t>closed during the wave of legislation against the Negro, at the very time the largest possible number of Negroes needed to know the law for the protection of their civil and political rights</w:t>
      </w:r>
      <w:r w:rsidRPr="0026110E">
        <w:rPr>
          <w:u w:val="single"/>
        </w:rPr>
        <w:t xml:space="preserve">. In other words, the thing which the patient needed most to pass the crisis was taken from him that he might more easily die. This one act among many others is an outstanding monument to the stupidity or malevolence of those in charge of Negro schools, and it serves as a striking demonstration of the </w:t>
      </w:r>
      <w:proofErr w:type="spellStart"/>
      <w:r w:rsidRPr="0026110E">
        <w:rPr>
          <w:u w:val="single"/>
        </w:rPr>
        <w:t>mis</w:t>
      </w:r>
      <w:proofErr w:type="spellEnd"/>
      <w:r w:rsidRPr="0026110E">
        <w:rPr>
          <w:u w:val="single"/>
        </w:rPr>
        <w:t xml:space="preserve">-education of the race.  </w:t>
      </w:r>
      <w:r w:rsidRPr="0026110E">
        <w:t xml:space="preserve">Almost any observer remembers distinctly the hard trials of the Negro lawyers. A striking example of their difficulties was supplied by the case of the first to be permanently established in Huntington, West Virginia. The author had entrusted to him the matter of correcting an error in the transfer of some property purchased from one of the most popular white attorneys in the state. For six months this simple transaction was delayed, and the Negro lawyer could not induce the white attorney to act. The author finally went to the office himself to complain of the delay. The white attorney frankly declared that he had not taken up the matter because he did not care to treat with a Negro attorney; but he would deal with the author, who happened to be at that time the teacher of a Negro school, and was, therefore, in his place. At one time the Negroes in medicine and correlated fields were regarded in the same light </w:t>
      </w:r>
      <w:proofErr w:type="gramStart"/>
      <w:r w:rsidRPr="0026110E">
        <w:t>They</w:t>
      </w:r>
      <w:proofErr w:type="gramEnd"/>
      <w:r w:rsidRPr="0026110E">
        <w:t xml:space="preserve"> had difficulty in making their own people believe that they could cure a complaint, fill a tooth, or compound a prescription. The whites said that they could not do it; and, of course, if the whites said so, it was true, so far as most Negroes were concerned. In those fields, however, actual demonstrations to the contrary have convinced a sufficient number of both Negroes and whites that such an attitude toward these classes is false, but there are many Negroes who still follow those early teachings, especially the "highly educated" who in school have been given the "scientific" reasons for it. It is a most remarkable process that while in one department of a university a Negro may be studying for a profession, in another department of the same university he is being shown how the Negro professional man cannot succeed. Some of the "highly educated," then, give their practice to those who are often inferior to the Negroes whom they thus pass by. Although there has been an increase in these particular spheres, however, the professions among Negroes, with the exception of teaching and preaching, are still undermanned.  </w:t>
      </w:r>
      <w:r w:rsidRPr="0026110E">
        <w:rPr>
          <w:u w:val="single"/>
        </w:rPr>
        <w:t>In the same way the Negro was once discouraged and dissuaded from taking up designing, drafting, architecture, engineering and chemistry. The whites, they were told, will not employ you and your people cannot provide such opportunities. The thought of pioneering or of developing the Negro to the extent that he might figure in this sphere did not dawn on those monitors of the Negroes preparing for their life's work. This tradition is still a heavy load in Negro education, and it forces many Negroes out of spheres in which they might function into those for which they may not have any aptitude.</w:t>
      </w:r>
      <w:r w:rsidRPr="0026110E">
        <w:t> </w:t>
      </w:r>
    </w:p>
    <w:p w:rsidR="0026110E" w:rsidRDefault="0026110E" w:rsidP="0026110E"/>
    <w:p w:rsidR="0026110E" w:rsidRDefault="0026110E" w:rsidP="0026110E"/>
    <w:p w:rsidR="0026110E" w:rsidRDefault="0026110E" w:rsidP="0026110E"/>
    <w:p w:rsidR="0026110E" w:rsidRDefault="005F0C64" w:rsidP="0026110E">
      <w:pPr>
        <w:pStyle w:val="Heading3"/>
      </w:pPr>
      <w:r>
        <w:t xml:space="preserve">POLICY FOCUS </w:t>
      </w:r>
    </w:p>
    <w:p w:rsidR="005F0C64" w:rsidRDefault="005F0C64" w:rsidP="0026110E">
      <w:pPr>
        <w:shd w:val="clear" w:color="auto" w:fill="FFFFFF"/>
        <w:spacing w:after="0" w:line="312" w:lineRule="atLeast"/>
        <w:rPr>
          <w:rFonts w:ascii="Helvetica" w:eastAsia="Times New Roman" w:hAnsi="Helvetica" w:cs="Times New Roman"/>
          <w:sz w:val="14"/>
          <w:szCs w:val="14"/>
        </w:rPr>
      </w:pPr>
    </w:p>
    <w:p w:rsidR="005F0C64" w:rsidRPr="005F0C64" w:rsidRDefault="005F0C64" w:rsidP="005F0C64">
      <w:pPr>
        <w:shd w:val="clear" w:color="auto" w:fill="FFFFFF"/>
        <w:spacing w:after="0" w:line="312" w:lineRule="atLeast"/>
        <w:rPr>
          <w:rFonts w:ascii="Helvetica" w:eastAsia="Times New Roman" w:hAnsi="Helvetica" w:cs="Times New Roman"/>
          <w:b/>
          <w:szCs w:val="14"/>
        </w:rPr>
      </w:pPr>
      <w:r w:rsidRPr="005F0C64">
        <w:rPr>
          <w:rFonts w:ascii="Helvetica" w:eastAsia="Times New Roman" w:hAnsi="Helvetica" w:cs="Times New Roman"/>
          <w:b/>
          <w:szCs w:val="14"/>
        </w:rPr>
        <w:t xml:space="preserve">Policy focus key to combat racism---anti-blackness was created by policy and can only be destroyed by policy </w:t>
      </w:r>
    </w:p>
    <w:p w:rsidR="005F0C64" w:rsidRDefault="005F0C64" w:rsidP="005F0C64">
      <w:pPr>
        <w:shd w:val="clear" w:color="auto" w:fill="FFFFFF"/>
        <w:spacing w:after="0" w:line="312" w:lineRule="atLeast"/>
        <w:rPr>
          <w:rFonts w:ascii="Helvetica" w:eastAsia="Times New Roman" w:hAnsi="Helvetica" w:cs="Times New Roman"/>
          <w:sz w:val="14"/>
          <w:szCs w:val="14"/>
        </w:rPr>
      </w:pPr>
      <w:proofErr w:type="spellStart"/>
      <w:r w:rsidRPr="005F0C64">
        <w:rPr>
          <w:rFonts w:ascii="Helvetica" w:eastAsia="Times New Roman" w:hAnsi="Helvetica" w:cs="Times New Roman"/>
          <w:b/>
          <w:szCs w:val="14"/>
        </w:rPr>
        <w:t>Jamelle</w:t>
      </w:r>
      <w:proofErr w:type="spellEnd"/>
      <w:r w:rsidRPr="005F0C64">
        <w:rPr>
          <w:rFonts w:ascii="Helvetica" w:eastAsia="Times New Roman" w:hAnsi="Helvetica" w:cs="Times New Roman"/>
          <w:b/>
          <w:szCs w:val="14"/>
        </w:rPr>
        <w:t xml:space="preserve"> Bouie 13</w:t>
      </w:r>
      <w:r w:rsidRPr="005F0C64">
        <w:rPr>
          <w:rFonts w:ascii="Helvetica" w:eastAsia="Times New Roman" w:hAnsi="Helvetica" w:cs="Times New Roman"/>
          <w:sz w:val="14"/>
          <w:szCs w:val="14"/>
        </w:rPr>
        <w:t>, staff writer at The American Prospect, Making and Dismantling Racism, http://prospect.org/...mantling-racism</w:t>
      </w:r>
    </w:p>
    <w:p w:rsidR="0026110E" w:rsidRPr="002B6405" w:rsidRDefault="0026110E" w:rsidP="0026110E">
      <w:pPr>
        <w:shd w:val="clear" w:color="auto" w:fill="FFFFFF"/>
        <w:spacing w:after="0" w:line="312" w:lineRule="atLeast"/>
        <w:rPr>
          <w:rFonts w:ascii="Helvetica" w:eastAsia="Times New Roman" w:hAnsi="Helvetica" w:cs="Times New Roman"/>
          <w:sz w:val="20"/>
          <w:szCs w:val="20"/>
        </w:rPr>
      </w:pPr>
      <w:r w:rsidRPr="002B6405">
        <w:rPr>
          <w:rFonts w:ascii="Helvetica" w:eastAsia="Times New Roman" w:hAnsi="Helvetica" w:cs="Times New Roman"/>
          <w:sz w:val="14"/>
          <w:szCs w:val="14"/>
        </w:rPr>
        <w:t>Over at The Atlantic, Ta-</w:t>
      </w:r>
      <w:proofErr w:type="spellStart"/>
      <w:r w:rsidRPr="002B6405">
        <w:rPr>
          <w:rFonts w:ascii="Helvetica" w:eastAsia="Times New Roman" w:hAnsi="Helvetica" w:cs="Times New Roman"/>
          <w:sz w:val="14"/>
          <w:szCs w:val="14"/>
        </w:rPr>
        <w:t>Nehisi</w:t>
      </w:r>
      <w:proofErr w:type="spellEnd"/>
      <w:r w:rsidRPr="002B6405">
        <w:rPr>
          <w:rFonts w:ascii="Helvetica" w:eastAsia="Times New Roman" w:hAnsi="Helvetica" w:cs="Times New Roman"/>
          <w:sz w:val="14"/>
          <w:szCs w:val="14"/>
        </w:rPr>
        <w:t xml:space="preserve"> </w:t>
      </w:r>
      <w:r w:rsidRPr="002B6405">
        <w:rPr>
          <w:rFonts w:ascii="Helvetica" w:eastAsia="Times New Roman" w:hAnsi="Helvetica" w:cs="Times New Roman"/>
          <w:sz w:val="20"/>
          <w:szCs w:val="20"/>
          <w:u w:val="single"/>
        </w:rPr>
        <w:t>Coates has been exploring the intersection of race and public policy, with a focus on white supremacy as a driving force in political decisions</w:t>
      </w:r>
      <w:r w:rsidRPr="002B6405">
        <w:rPr>
          <w:rFonts w:ascii="Helvetica" w:eastAsia="Times New Roman" w:hAnsi="Helvetica" w:cs="Times New Roman"/>
          <w:sz w:val="14"/>
          <w:szCs w:val="14"/>
        </w:rPr>
        <w:t xml:space="preserve"> at all levels of government. </w:t>
      </w:r>
      <w:r w:rsidRPr="002B6405">
        <w:rPr>
          <w:rFonts w:ascii="Helvetica" w:eastAsia="Times New Roman" w:hAnsi="Helvetica" w:cs="Times New Roman"/>
          <w:sz w:val="20"/>
          <w:szCs w:val="20"/>
          <w:u w:val="single"/>
        </w:rPr>
        <w:t xml:space="preserve">This has led him to two conclusions: First, that anti-black racism as we understand it is a </w:t>
      </w:r>
      <w:r w:rsidRPr="002B6405">
        <w:rPr>
          <w:rFonts w:ascii="Helvetica" w:eastAsia="Times New Roman" w:hAnsi="Helvetica" w:cs="Times New Roman"/>
          <w:b/>
          <w:bCs/>
          <w:sz w:val="20"/>
          <w:szCs w:val="20"/>
          <w:u w:val="single"/>
        </w:rPr>
        <w:t>creation of explicit policy choices</w:t>
      </w:r>
      <w:r w:rsidRPr="002B6405">
        <w:rPr>
          <w:rFonts w:ascii="Helvetica" w:eastAsia="Times New Roman" w:hAnsi="Helvetica" w:cs="Times New Roman"/>
          <w:b/>
          <w:bCs/>
          <w:sz w:val="14"/>
          <w:szCs w:val="14"/>
        </w:rPr>
        <w:t>—</w:t>
      </w:r>
      <w:r w:rsidRPr="002B6405">
        <w:rPr>
          <w:rFonts w:ascii="Helvetica" w:eastAsia="Times New Roman" w:hAnsi="Helvetica" w:cs="Times New Roman"/>
          <w:sz w:val="20"/>
          <w:szCs w:val="20"/>
        </w:rPr>
        <w:t>the decision to exclude, marginalize, and stigmatize Africans</w:t>
      </w:r>
      <w:r w:rsidRPr="002B6405">
        <w:rPr>
          <w:rFonts w:ascii="Helvetica" w:eastAsia="Times New Roman" w:hAnsi="Helvetica" w:cs="Times New Roman"/>
          <w:sz w:val="14"/>
          <w:szCs w:val="14"/>
        </w:rPr>
        <w:t xml:space="preserve"> and their descendants has as much to do with racial prejudice as does any intrinsic tribalism. And </w:t>
      </w:r>
      <w:r w:rsidRPr="002B6405">
        <w:rPr>
          <w:rFonts w:ascii="Helvetica" w:eastAsia="Times New Roman" w:hAnsi="Helvetica" w:cs="Times New Roman"/>
          <w:sz w:val="20"/>
          <w:szCs w:val="20"/>
          <w:u w:val="single"/>
        </w:rPr>
        <w:t xml:space="preserve">second, that it's possible to </w:t>
      </w:r>
      <w:r w:rsidRPr="002B6405">
        <w:rPr>
          <w:rFonts w:ascii="Helvetica" w:eastAsia="Times New Roman" w:hAnsi="Helvetica" w:cs="Times New Roman"/>
          <w:b/>
          <w:bCs/>
          <w:sz w:val="20"/>
          <w:szCs w:val="20"/>
          <w:u w:val="single"/>
        </w:rPr>
        <w:t xml:space="preserve">dismantle </w:t>
      </w:r>
      <w:proofErr w:type="spellStart"/>
      <w:r w:rsidRPr="002B6405">
        <w:rPr>
          <w:rFonts w:ascii="Helvetica" w:eastAsia="Times New Roman" w:hAnsi="Helvetica" w:cs="Times New Roman"/>
          <w:b/>
          <w:bCs/>
          <w:sz w:val="20"/>
          <w:szCs w:val="20"/>
          <w:u w:val="single"/>
        </w:rPr>
        <w:t>thisprejudice</w:t>
      </w:r>
      <w:proofErr w:type="spellEnd"/>
      <w:r w:rsidRPr="002B6405">
        <w:rPr>
          <w:rFonts w:ascii="Helvetica" w:eastAsia="Times New Roman" w:hAnsi="Helvetica" w:cs="Times New Roman"/>
          <w:b/>
          <w:bCs/>
          <w:sz w:val="20"/>
          <w:szCs w:val="20"/>
          <w:u w:val="single"/>
        </w:rPr>
        <w:t xml:space="preserve"> using public policy</w:t>
      </w:r>
      <w:r w:rsidRPr="002B6405">
        <w:rPr>
          <w:rFonts w:ascii="Helvetica" w:eastAsia="Times New Roman" w:hAnsi="Helvetica" w:cs="Times New Roman"/>
          <w:sz w:val="14"/>
          <w:szCs w:val="14"/>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2B6405">
        <w:rPr>
          <w:rFonts w:ascii="Helvetica" w:eastAsia="Times New Roman" w:hAnsi="Helvetica" w:cs="Times New Roman"/>
          <w:sz w:val="20"/>
          <w:szCs w:val="20"/>
        </w:rPr>
        <w:t>If we accept that racism is a creation, then we must then accept that it can be destroyed</w:t>
      </w:r>
      <w:r w:rsidRPr="002B6405">
        <w:rPr>
          <w:rFonts w:ascii="Helvetica" w:eastAsia="Times New Roman" w:hAnsi="Helvetica" w:cs="Times New Roman"/>
          <w:sz w:val="14"/>
          <w:szCs w:val="14"/>
        </w:rPr>
        <w:t xml:space="preserve">. And if we accept that it can be destroyed, we must then accept that it can be destroyed by us and that it likely must be destroyed by methods kin to creation. </w:t>
      </w:r>
      <w:r w:rsidRPr="002B6405">
        <w:rPr>
          <w:rFonts w:ascii="Helvetica" w:eastAsia="Times New Roman" w:hAnsi="Helvetica" w:cs="Times New Roman"/>
          <w:i/>
          <w:iCs/>
          <w:sz w:val="24"/>
          <w:szCs w:val="24"/>
        </w:rPr>
        <w:t>Racism was created by policy. It will likely only be</w:t>
      </w:r>
      <w:r w:rsidRPr="002B6405">
        <w:rPr>
          <w:rFonts w:ascii="Helvetica" w:eastAsia="Times New Roman" w:hAnsi="Helvetica" w:cs="Times New Roman"/>
          <w:i/>
          <w:iCs/>
          <w:sz w:val="20"/>
          <w:szCs w:val="20"/>
        </w:rPr>
        <w:t xml:space="preserve"> ultimately destroyed by policy. </w:t>
      </w:r>
      <w:r w:rsidRPr="002B6405">
        <w:rPr>
          <w:rFonts w:ascii="Helvetica" w:eastAsia="Times New Roman" w:hAnsi="Helvetica" w:cs="Times New Roman"/>
          <w:sz w:val="14"/>
          <w:szCs w:val="14"/>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w:t>
      </w:r>
      <w:proofErr w:type="gramStart"/>
      <w:r w:rsidRPr="002B6405">
        <w:rPr>
          <w:rFonts w:ascii="Helvetica" w:eastAsia="Times New Roman" w:hAnsi="Helvetica" w:cs="Times New Roman"/>
          <w:sz w:val="14"/>
          <w:szCs w:val="14"/>
        </w:rPr>
        <w:t>But a more manageable goal than TNC’s utopianism.</w:t>
      </w:r>
      <w:proofErr w:type="gramEnd"/>
      <w:r w:rsidRPr="002B6405">
        <w:rPr>
          <w:rFonts w:ascii="Helvetica" w:eastAsia="Times New Roman" w:hAnsi="Helvetica" w:cs="Times New Roman"/>
          <w:sz w:val="14"/>
          <w:szCs w:val="14"/>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w:t>
      </w:r>
      <w:proofErr w:type="spellStart"/>
      <w:r w:rsidRPr="002B6405">
        <w:rPr>
          <w:rFonts w:ascii="Helvetica" w:eastAsia="Times New Roman" w:hAnsi="Helvetica" w:cs="Times New Roman"/>
          <w:sz w:val="14"/>
          <w:szCs w:val="14"/>
        </w:rPr>
        <w:t>That</w:t>
      </w:r>
      <w:r w:rsidRPr="002B6405">
        <w:rPr>
          <w:rFonts w:ascii="Helvetica" w:eastAsia="Times New Roman" w:hAnsi="Helvetica" w:cs="Times New Roman"/>
          <w:b/>
          <w:bCs/>
          <w:sz w:val="20"/>
          <w:szCs w:val="20"/>
          <w:u w:val="single"/>
        </w:rPr>
        <w:t>there's</w:t>
      </w:r>
      <w:proofErr w:type="spellEnd"/>
      <w:r w:rsidRPr="002B6405">
        <w:rPr>
          <w:rFonts w:ascii="Helvetica" w:eastAsia="Times New Roman" w:hAnsi="Helvetica" w:cs="Times New Roman"/>
          <w:b/>
          <w:bCs/>
          <w:sz w:val="20"/>
          <w:szCs w:val="20"/>
          <w:u w:val="single"/>
        </w:rPr>
        <w:t xml:space="preserve"> nothing natural about the black/white divide that has defined American history</w:t>
      </w:r>
      <w:r w:rsidRPr="002B6405">
        <w:rPr>
          <w:rFonts w:ascii="Helvetica" w:eastAsia="Times New Roman" w:hAnsi="Helvetica" w:cs="Times New Roman"/>
          <w:sz w:val="14"/>
          <w:szCs w:val="14"/>
        </w:rPr>
        <w:t xml:space="preserve">. </w:t>
      </w:r>
      <w:r w:rsidRPr="002B6405">
        <w:rPr>
          <w:rFonts w:ascii="Helvetica" w:eastAsia="Times New Roman" w:hAnsi="Helvetica" w:cs="Times New Roman"/>
          <w:sz w:val="20"/>
          <w:szCs w:val="20"/>
          <w:u w:val="single"/>
        </w:rPr>
        <w:t xml:space="preserve">White Europeans had contact with black Africans well before the trans-Atlantic slave trade </w:t>
      </w:r>
      <w:r w:rsidRPr="002B6405">
        <w:rPr>
          <w:rFonts w:ascii="Helvetica" w:eastAsia="Times New Roman" w:hAnsi="Helvetica" w:cs="Times New Roman"/>
          <w:b/>
          <w:bCs/>
          <w:sz w:val="20"/>
          <w:szCs w:val="20"/>
          <w:u w:val="single"/>
        </w:rPr>
        <w:t>without the emergence of an anti-black racism</w:t>
      </w:r>
      <w:r w:rsidRPr="002B6405">
        <w:rPr>
          <w:rFonts w:ascii="Helvetica" w:eastAsia="Times New Roman" w:hAnsi="Helvetica" w:cs="Times New Roman"/>
          <w:sz w:val="14"/>
          <w:szCs w:val="14"/>
        </w:rPr>
        <w:t xml:space="preserve">. </w:t>
      </w:r>
      <w:r w:rsidRPr="002B6405">
        <w:rPr>
          <w:rFonts w:ascii="Helvetica" w:eastAsia="Times New Roman" w:hAnsi="Helvetica" w:cs="Times New Roman"/>
          <w:sz w:val="20"/>
          <w:szCs w:val="20"/>
          <w:u w:val="single"/>
        </w:rPr>
        <w:t>It took particular choices made by particular people</w:t>
      </w:r>
      <w:r w:rsidRPr="002B6405">
        <w:rPr>
          <w:rFonts w:ascii="Helvetica" w:eastAsia="Times New Roman" w:hAnsi="Helvetica" w:cs="Times New Roman"/>
          <w:sz w:val="14"/>
          <w:szCs w:val="14"/>
        </w:rPr>
        <w:t>—in this case, plantation owners in colonial Virginia—</w:t>
      </w:r>
      <w:proofErr w:type="spellStart"/>
      <w:r w:rsidRPr="002B6405">
        <w:rPr>
          <w:rFonts w:ascii="Helvetica" w:eastAsia="Times New Roman" w:hAnsi="Helvetica" w:cs="Times New Roman"/>
          <w:sz w:val="20"/>
          <w:szCs w:val="20"/>
        </w:rPr>
        <w:t>to</w:t>
      </w:r>
      <w:r w:rsidRPr="002B6405">
        <w:rPr>
          <w:rFonts w:ascii="Helvetica" w:eastAsia="Times New Roman" w:hAnsi="Helvetica" w:cs="Times New Roman"/>
          <w:sz w:val="20"/>
          <w:szCs w:val="20"/>
          <w:u w:val="single"/>
        </w:rPr>
        <w:t>make</w:t>
      </w:r>
      <w:proofErr w:type="spellEnd"/>
      <w:r w:rsidRPr="002B6405">
        <w:rPr>
          <w:rFonts w:ascii="Helvetica" w:eastAsia="Times New Roman" w:hAnsi="Helvetica" w:cs="Times New Roman"/>
          <w:sz w:val="20"/>
          <w:szCs w:val="20"/>
          <w:u w:val="single"/>
        </w:rPr>
        <w:t xml:space="preserve"> black skin a stigma, </w:t>
      </w:r>
      <w:r w:rsidRPr="002B6405">
        <w:rPr>
          <w:rFonts w:ascii="Helvetica" w:eastAsia="Times New Roman" w:hAnsi="Helvetica" w:cs="Times New Roman"/>
          <w:sz w:val="14"/>
          <w:szCs w:val="14"/>
        </w:rPr>
        <w:t xml:space="preserve">to make the "one drop rule" a defining feature of American life for more than a hundred years. </w:t>
      </w:r>
      <w:r w:rsidRPr="002B6405">
        <w:rPr>
          <w:rFonts w:ascii="Helvetica" w:eastAsia="Times New Roman" w:hAnsi="Helvetica" w:cs="Times New Roman"/>
          <w:sz w:val="20"/>
          <w:szCs w:val="20"/>
          <w:u w:val="single"/>
        </w:rPr>
        <w:t xml:space="preserve">By enslaving African indentured servants and allowing their white counterparts a chance for upward mobility, colonial landowners began the process that would </w:t>
      </w:r>
      <w:r w:rsidRPr="002B6405">
        <w:rPr>
          <w:rFonts w:ascii="Helvetica" w:eastAsia="Times New Roman" w:hAnsi="Helvetica" w:cs="Times New Roman"/>
          <w:b/>
          <w:bCs/>
          <w:sz w:val="20"/>
          <w:szCs w:val="20"/>
          <w:u w:val="single"/>
        </w:rPr>
        <w:t>make white supremacy the ideology of America</w:t>
      </w:r>
      <w:r w:rsidRPr="002B6405">
        <w:rPr>
          <w:rFonts w:ascii="Helvetica" w:eastAsia="Times New Roman" w:hAnsi="Helvetica" w:cs="Times New Roman"/>
          <w:sz w:val="20"/>
          <w:szCs w:val="20"/>
          <w:u w:val="single"/>
        </w:rPr>
        <w:t>. The position of slavery generated a stigma that then justified continued enslavement</w:t>
      </w:r>
      <w:r w:rsidRPr="002B6405">
        <w:rPr>
          <w:rFonts w:ascii="Helvetica" w:eastAsia="Times New Roman" w:hAnsi="Helvetica" w:cs="Times New Roman"/>
          <w:sz w:val="14"/>
          <w:szCs w:val="14"/>
        </w:rPr>
        <w:t xml:space="preserve">—blacks are lowly, therefore we must keep them as slaves. </w:t>
      </w:r>
      <w:r w:rsidRPr="002B6405">
        <w:rPr>
          <w:rFonts w:ascii="Helvetica" w:eastAsia="Times New Roman" w:hAnsi="Helvetica" w:cs="Times New Roman"/>
          <w:sz w:val="20"/>
          <w:szCs w:val="20"/>
          <w:u w:val="single"/>
        </w:rPr>
        <w:t>Slavery</w:t>
      </w:r>
      <w:r w:rsidRPr="002B6405">
        <w:rPr>
          <w:rFonts w:ascii="Helvetica" w:eastAsia="Times New Roman" w:hAnsi="Helvetica" w:cs="Times New Roman"/>
          <w:sz w:val="20"/>
          <w:szCs w:val="20"/>
        </w:rPr>
        <w:t xml:space="preserve"> </w:t>
      </w:r>
      <w:r w:rsidRPr="002B6405">
        <w:rPr>
          <w:rFonts w:ascii="Helvetica" w:eastAsia="Times New Roman" w:hAnsi="Helvetica" w:cs="Times New Roman"/>
          <w:sz w:val="14"/>
          <w:szCs w:val="14"/>
        </w:rPr>
        <w:t xml:space="preserve">(and later, Jim Crow) </w:t>
      </w:r>
      <w:r w:rsidRPr="002B6405">
        <w:rPr>
          <w:rFonts w:ascii="Helvetica" w:eastAsia="Times New Roman" w:hAnsi="Helvetica" w:cs="Times New Roman"/>
          <w:b/>
          <w:bCs/>
          <w:sz w:val="20"/>
          <w:szCs w:val="20"/>
          <w:u w:val="single"/>
        </w:rPr>
        <w:t>wasn't built to reflect racism as much as it was built in tandem with it</w:t>
      </w:r>
      <w:r w:rsidRPr="002B6405">
        <w:rPr>
          <w:rFonts w:ascii="Helvetica" w:eastAsia="Times New Roman" w:hAnsi="Helvetica" w:cs="Times New Roman"/>
          <w:sz w:val="14"/>
          <w:szCs w:val="14"/>
        </w:rPr>
        <w:t xml:space="preserve">. And </w:t>
      </w:r>
      <w:r w:rsidRPr="002B6405">
        <w:rPr>
          <w:rFonts w:ascii="Helvetica" w:eastAsia="Times New Roman" w:hAnsi="Helvetica" w:cs="Times New Roman"/>
          <w:sz w:val="20"/>
          <w:szCs w:val="20"/>
          <w:u w:val="single"/>
        </w:rPr>
        <w:t>later policy,</w:t>
      </w:r>
      <w:r w:rsidRPr="002B6405">
        <w:rPr>
          <w:rFonts w:ascii="Helvetica" w:eastAsia="Times New Roman" w:hAnsi="Helvetica" w:cs="Times New Roman"/>
          <w:sz w:val="14"/>
          <w:szCs w:val="14"/>
        </w:rPr>
        <w:t xml:space="preserve"> in the late 19th and 20th centuries, </w:t>
      </w:r>
      <w:r w:rsidRPr="002B6405">
        <w:rPr>
          <w:rFonts w:ascii="Helvetica" w:eastAsia="Times New Roman" w:hAnsi="Helvetica" w:cs="Times New Roman"/>
          <w:sz w:val="20"/>
          <w:szCs w:val="20"/>
          <w:u w:val="single"/>
        </w:rPr>
        <w:t>further entrenched white supremacist attitudes</w:t>
      </w:r>
      <w:r w:rsidRPr="002B6405">
        <w:rPr>
          <w:rFonts w:ascii="Helvetica" w:eastAsia="Times New Roman" w:hAnsi="Helvetica" w:cs="Times New Roman"/>
          <w:sz w:val="14"/>
          <w:szCs w:val="14"/>
        </w:rPr>
        <w:t>.</w:t>
      </w:r>
      <w:r w:rsidRPr="002B6405">
        <w:rPr>
          <w:rFonts w:ascii="Helvetica" w:eastAsia="Times New Roman" w:hAnsi="Helvetica" w:cs="Times New Roman"/>
          <w:sz w:val="20"/>
          <w:szCs w:val="20"/>
        </w:rPr>
        <w:t xml:space="preserve"> Block black people from owning </w:t>
      </w:r>
      <w:proofErr w:type="gramStart"/>
      <w:r w:rsidRPr="002B6405">
        <w:rPr>
          <w:rFonts w:ascii="Helvetica" w:eastAsia="Times New Roman" w:hAnsi="Helvetica" w:cs="Times New Roman"/>
          <w:sz w:val="20"/>
          <w:szCs w:val="20"/>
        </w:rPr>
        <w:t>homes,</w:t>
      </w:r>
      <w:proofErr w:type="gramEnd"/>
      <w:r w:rsidRPr="002B6405">
        <w:rPr>
          <w:rFonts w:ascii="Helvetica" w:eastAsia="Times New Roman" w:hAnsi="Helvetica" w:cs="Times New Roman"/>
          <w:sz w:val="20"/>
          <w:szCs w:val="20"/>
        </w:rPr>
        <w:t xml:space="preserve"> and they're forced to reside in crowded slums</w:t>
      </w:r>
      <w:r w:rsidRPr="002B6405">
        <w:rPr>
          <w:rFonts w:ascii="Helvetica" w:eastAsia="Times New Roman" w:hAnsi="Helvetica" w:cs="Times New Roman"/>
          <w:sz w:val="14"/>
          <w:szCs w:val="14"/>
        </w:rPr>
        <w:t xml:space="preserve">. </w:t>
      </w:r>
      <w:r w:rsidRPr="002B6405">
        <w:rPr>
          <w:rFonts w:ascii="Helvetica" w:eastAsia="Times New Roman" w:hAnsi="Helvetica" w:cs="Times New Roman"/>
          <w:sz w:val="20"/>
          <w:szCs w:val="20"/>
        </w:rPr>
        <w:t>Onlookers</w:t>
      </w:r>
      <w:r w:rsidRPr="002B6405">
        <w:rPr>
          <w:rFonts w:ascii="Helvetica" w:eastAsia="Times New Roman" w:hAnsi="Helvetica" w:cs="Times New Roman"/>
          <w:sz w:val="14"/>
          <w:szCs w:val="14"/>
        </w:rPr>
        <w:t xml:space="preserve"> then </w:t>
      </w:r>
      <w:r w:rsidRPr="002B6405">
        <w:rPr>
          <w:rFonts w:ascii="Helvetica" w:eastAsia="Times New Roman" w:hAnsi="Helvetica" w:cs="Times New Roman"/>
          <w:sz w:val="20"/>
          <w:szCs w:val="20"/>
        </w:rPr>
        <w:t>use</w:t>
      </w:r>
      <w:r w:rsidRPr="002B6405">
        <w:rPr>
          <w:rFonts w:ascii="Helvetica" w:eastAsia="Times New Roman" w:hAnsi="Helvetica" w:cs="Times New Roman"/>
          <w:sz w:val="14"/>
          <w:szCs w:val="14"/>
        </w:rPr>
        <w:t xml:space="preserve"> the reality of </w:t>
      </w:r>
      <w:r w:rsidRPr="002B6405">
        <w:rPr>
          <w:rFonts w:ascii="Helvetica" w:eastAsia="Times New Roman" w:hAnsi="Helvetica" w:cs="Times New Roman"/>
          <w:sz w:val="20"/>
          <w:szCs w:val="20"/>
        </w:rPr>
        <w:t>slums to deny homeownership to blacks, under the view that they're unfit for suburbs. In other words, create a prohibition preventing a marginalized group from engaging in socially sanctioned behavior—owning a home, getting married—and then blame them for the adverse consequences</w:t>
      </w:r>
      <w:r w:rsidRPr="002B6405">
        <w:rPr>
          <w:rFonts w:ascii="Helvetica" w:eastAsia="Times New Roman" w:hAnsi="Helvetica" w:cs="Times New Roman"/>
          <w:sz w:val="14"/>
          <w:szCs w:val="14"/>
        </w:rPr>
        <w:t>.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w:t>
      </w:r>
      <w:proofErr w:type="gramStart"/>
      <w:r w:rsidRPr="002B6405">
        <w:rPr>
          <w:rFonts w:ascii="Helvetica" w:eastAsia="Times New Roman" w:hAnsi="Helvetica" w:cs="Times New Roman"/>
          <w:sz w:val="14"/>
          <w:szCs w:val="14"/>
        </w:rPr>
        <w:t>,</w:t>
      </w:r>
      <w:proofErr w:type="gramEnd"/>
      <w:r w:rsidRPr="002B6405">
        <w:rPr>
          <w:rFonts w:ascii="Helvetica" w:eastAsia="Times New Roman" w:hAnsi="Helvetica" w:cs="Times New Roman"/>
          <w:sz w:val="14"/>
          <w:szCs w:val="14"/>
        </w:rPr>
        <w:t xml:space="preserve">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2B6405">
        <w:rPr>
          <w:rFonts w:ascii="Helvetica" w:eastAsia="Times New Roman" w:hAnsi="Helvetica" w:cs="Times New Roman"/>
          <w:sz w:val="20"/>
          <w:szCs w:val="20"/>
        </w:rPr>
        <w:t xml:space="preserve">society can create stigmas by using </w:t>
      </w:r>
      <w:r w:rsidRPr="002B6405">
        <w:rPr>
          <w:rFonts w:ascii="Helvetica" w:eastAsia="Times New Roman" w:hAnsi="Helvetica" w:cs="Times New Roman"/>
          <w:i/>
          <w:iCs/>
          <w:sz w:val="24"/>
          <w:szCs w:val="24"/>
        </w:rPr>
        <w:t>law</w:t>
      </w:r>
      <w:r w:rsidRPr="002B6405">
        <w:rPr>
          <w:rFonts w:ascii="Helvetica" w:eastAsia="Times New Roman" w:hAnsi="Helvetica" w:cs="Times New Roman"/>
          <w:sz w:val="20"/>
          <w:szCs w:val="20"/>
        </w:rPr>
        <w:t xml:space="preserve"> to force particular kinds of behavior</w:t>
      </w:r>
      <w:r w:rsidRPr="002B6405">
        <w:rPr>
          <w:rFonts w:ascii="Helvetica" w:eastAsia="Times New Roman" w:hAnsi="Helvetica" w:cs="Times New Roman"/>
          <w:sz w:val="14"/>
          <w:szCs w:val="14"/>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2B6405">
        <w:rPr>
          <w:rFonts w:ascii="Helvetica" w:eastAsia="Times New Roman" w:hAnsi="Helvetica" w:cs="Times New Roman"/>
          <w:sz w:val="20"/>
          <w:szCs w:val="20"/>
          <w:u w:val="single"/>
        </w:rPr>
        <w:t>If the prohibition against gay marriage helped create an anti-gay stigma, then lifting it—as we've seen over the last decade—has helped destroy it. There's no reason racism can't work the same way</w:t>
      </w:r>
      <w:r w:rsidRPr="002B6405">
        <w:rPr>
          <w:rFonts w:ascii="Helvetica" w:eastAsia="Times New Roman" w:hAnsi="Helvetica" w:cs="Times New Roman"/>
          <w:sz w:val="14"/>
          <w:szCs w:val="14"/>
        </w:rPr>
        <w:t>.</w:t>
      </w:r>
    </w:p>
    <w:p w:rsidR="0026110E" w:rsidRDefault="0026110E" w:rsidP="0026110E">
      <w:pPr>
        <w:ind w:firstLine="720"/>
        <w:rPr>
          <w:rFonts w:eastAsiaTheme="majorEastAsia" w:cstheme="majorBidi"/>
          <w:sz w:val="32"/>
          <w:szCs w:val="24"/>
        </w:rPr>
      </w:pPr>
    </w:p>
    <w:p w:rsidR="005F0C64" w:rsidRDefault="005F0C64" w:rsidP="0026110E">
      <w:pPr>
        <w:ind w:firstLine="720"/>
        <w:rPr>
          <w:rFonts w:eastAsiaTheme="majorEastAsia" w:cstheme="majorBidi"/>
          <w:sz w:val="32"/>
          <w:szCs w:val="24"/>
        </w:rPr>
      </w:pPr>
    </w:p>
    <w:p w:rsidR="005F0C64" w:rsidRDefault="005F0C64" w:rsidP="005F0C64">
      <w:pPr>
        <w:pStyle w:val="Heading3"/>
      </w:pPr>
      <w:r>
        <w:t>COALTIONS BETTER</w:t>
      </w:r>
    </w:p>
    <w:p w:rsidR="005F0C64" w:rsidRPr="005F0C64" w:rsidRDefault="005F0C64" w:rsidP="005F0C64">
      <w:pPr>
        <w:rPr>
          <w:rStyle w:val="StyleUnderline"/>
          <w:u w:val="none"/>
        </w:rPr>
      </w:pPr>
    </w:p>
    <w:p w:rsidR="005F0C64" w:rsidRPr="005F0C64" w:rsidRDefault="005F0C64" w:rsidP="005F0C64">
      <w:pPr>
        <w:rPr>
          <w:b/>
          <w:iCs/>
        </w:rPr>
      </w:pPr>
      <w:r w:rsidRPr="005F0C64">
        <w:rPr>
          <w:b/>
          <w:iCs/>
        </w:rPr>
        <w:t>Uniting different coalitions is necessary to overcome white supremacy---the alt recreates white “divide and conquer”</w:t>
      </w:r>
    </w:p>
    <w:p w:rsidR="005F0C64" w:rsidRPr="005F0C64" w:rsidRDefault="005F0C64" w:rsidP="005F0C64">
      <w:proofErr w:type="gramStart"/>
      <w:r w:rsidRPr="005F0C64">
        <w:t>bell</w:t>
      </w:r>
      <w:proofErr w:type="gramEnd"/>
      <w:r w:rsidRPr="005F0C64">
        <w:t xml:space="preserve"> </w:t>
      </w:r>
      <w:r w:rsidRPr="005F0C64">
        <w:rPr>
          <w:b/>
          <w:bCs/>
        </w:rPr>
        <w:t>hooks 3</w:t>
      </w:r>
      <w:r w:rsidRPr="005F0C64">
        <w:t>, social critic extraordinaire, “Beyond Black Only: Bonding Beyond Race”, http://prince.org/msg/105/50299?pr</w:t>
      </w:r>
    </w:p>
    <w:p w:rsidR="005F0C64" w:rsidRDefault="005F0C64" w:rsidP="005F0C64">
      <w:pPr>
        <w:rPr>
          <w:rStyle w:val="StyleUnderline"/>
        </w:rPr>
      </w:pPr>
      <w:r w:rsidRPr="00082419">
        <w:rPr>
          <w:rStyle w:val="StyleUnderline"/>
        </w:rPr>
        <w:t>African Americans have been at the forefront of the struggle to end racism and white supremacy</w:t>
      </w:r>
      <w:r w:rsidRPr="00082419">
        <w:rPr>
          <w:sz w:val="10"/>
        </w:rPr>
        <w:t xml:space="preserve"> in the United States since individual free black immigrants and the larger body of enslaved blacks first landed here. </w:t>
      </w:r>
      <w:r w:rsidRPr="00082419">
        <w:rPr>
          <w:rStyle w:val="StyleUnderline"/>
        </w:rPr>
        <w:t>Even though much of that struggle has been directly concerned with the plight of black people, all gains received from civil rights work have had tremendous positive impact on the social status of all non-white groups</w:t>
      </w:r>
      <w:r w:rsidRPr="00082419">
        <w:rPr>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082419">
        <w:rPr>
          <w:rStyle w:val="StyleUnderline"/>
        </w:rPr>
        <w:t>The enemy was not white people. It was white supremacy</w:t>
      </w:r>
      <w:r w:rsidRPr="00082419">
        <w:rPr>
          <w:sz w:val="10"/>
        </w:rPr>
        <w:t xml:space="preserve">. </w:t>
      </w:r>
      <w:r w:rsidRPr="00082419">
        <w:rPr>
          <w:sz w:val="12"/>
        </w:rPr>
        <w:t>¶</w:t>
      </w:r>
      <w:r w:rsidRPr="00082419">
        <w:rPr>
          <w:sz w:val="10"/>
        </w:rPr>
        <w:t xml:space="preserve"> Organic </w:t>
      </w:r>
      <w:r w:rsidRPr="00082419">
        <w:rPr>
          <w:rStyle w:val="StyleUnderline"/>
        </w:rPr>
        <w:t>freedom fighters</w:t>
      </w:r>
      <w:r w:rsidRPr="00082419">
        <w:rPr>
          <w:sz w:val="10"/>
        </w:rPr>
        <w:t xml:space="preserve">, both Native and African Americans, </w:t>
      </w:r>
      <w:r w:rsidRPr="00082419">
        <w:rPr>
          <w:rStyle w:val="Emphasis"/>
        </w:rPr>
        <w:t>had no difficulty building coalitions with those white folks who wanted to work for the freedom of everyone. Those early models of coalition building in the interest of dismantling white supremacy are often forgotten</w:t>
      </w:r>
      <w:r w:rsidRPr="00082419">
        <w:rPr>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082419">
        <w:rPr>
          <w:rStyle w:val="StyleUnderline"/>
        </w:rPr>
        <w:t>as time passed both groups began to view one another through Eurocentric stereotypes, internalizing white racist assumptions about the other</w:t>
      </w:r>
      <w:r w:rsidRPr="00082419">
        <w:rPr>
          <w:sz w:val="10"/>
        </w:rPr>
        <w:t xml:space="preserve">. Those </w:t>
      </w:r>
      <w:r w:rsidRPr="00082419">
        <w:rPr>
          <w:rStyle w:val="Emphasis"/>
        </w:rPr>
        <w:t>early coalitions were not maintained</w:t>
      </w:r>
      <w:r w:rsidRPr="00082419">
        <w:rPr>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082419">
        <w:rPr>
          <w:sz w:val="12"/>
        </w:rPr>
        <w:t>¶</w:t>
      </w:r>
      <w:r w:rsidRPr="00082419">
        <w:rPr>
          <w:sz w:val="10"/>
        </w:rPr>
        <w:t xml:space="preserve"> </w:t>
      </w:r>
      <w:proofErr w:type="gramStart"/>
      <w:r w:rsidRPr="00082419">
        <w:rPr>
          <w:sz w:val="10"/>
        </w:rPr>
        <w:t>Collectively</w:t>
      </w:r>
      <w:proofErr w:type="gramEnd"/>
      <w:r w:rsidRPr="00082419">
        <w:rPr>
          <w:sz w:val="10"/>
        </w:rPr>
        <w:t xml:space="preserve">, </w:t>
      </w:r>
      <w:r w:rsidRPr="00082419">
        <w:rPr>
          <w:rStyle w:val="StyleUnderline"/>
        </w:rPr>
        <w:t>within the U</w:t>
      </w:r>
      <w:r w:rsidRPr="00082419">
        <w:rPr>
          <w:sz w:val="10"/>
        </w:rPr>
        <w:t xml:space="preserve">nited </w:t>
      </w:r>
      <w:r w:rsidRPr="00082419">
        <w:rPr>
          <w:rStyle w:val="StyleUnderline"/>
        </w:rPr>
        <w:t>S</w:t>
      </w:r>
      <w:r w:rsidRPr="00082419">
        <w:rPr>
          <w:sz w:val="10"/>
        </w:rPr>
        <w:t xml:space="preserve">tates </w:t>
      </w:r>
      <w:r w:rsidRPr="00082419">
        <w:rPr>
          <w:rStyle w:val="Emphasis"/>
        </w:rPr>
        <w:t>people of color strengthen our capacity to resist white supremacy when we build coalitions</w:t>
      </w:r>
      <w:r w:rsidRPr="00082419">
        <w:rPr>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082419">
        <w:rPr>
          <w:rStyle w:val="StyleUnderline"/>
        </w:rPr>
        <w:t>The concrete practice of solidarity between the two groups has been eroded by the divide-and-conquer tactics of racist white power</w:t>
      </w:r>
      <w:r w:rsidRPr="00082419">
        <w:rPr>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082419">
        <w:rPr>
          <w:sz w:val="12"/>
        </w:rPr>
        <w:t>¶</w:t>
      </w:r>
      <w:r w:rsidRPr="00082419">
        <w:rPr>
          <w:sz w:val="10"/>
        </w:rPr>
        <w:t xml:space="preserve"> </w:t>
      </w:r>
      <w:r w:rsidRPr="00082419">
        <w:rPr>
          <w:rStyle w:val="StyleUnderline"/>
        </w:rPr>
        <w:t>Bonds of solidarity between people of color are continuously ruptured by our complicity with white racism</w:t>
      </w:r>
      <w:r w:rsidRPr="00082419">
        <w:rPr>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w:t>
      </w:r>
      <w:proofErr w:type="spellStart"/>
      <w:r w:rsidRPr="00082419">
        <w:rPr>
          <w:sz w:val="10"/>
        </w:rPr>
        <w:t>reinscribed</w:t>
      </w:r>
      <w:proofErr w:type="spellEnd"/>
      <w:r w:rsidRPr="00082419">
        <w:rPr>
          <w:sz w:val="10"/>
        </w:rPr>
        <w:t xml:space="preserve"> again and again as immigrants seek assimilation: </w:t>
      </w:r>
      <w:r w:rsidRPr="00082419">
        <w:rPr>
          <w:sz w:val="12"/>
        </w:rPr>
        <w:t>¶</w:t>
      </w:r>
      <w:r w:rsidRPr="00082419">
        <w:rPr>
          <w:sz w:val="10"/>
        </w:rPr>
        <w:t xml:space="preserve"> </w:t>
      </w:r>
      <w:proofErr w:type="gramStart"/>
      <w:r w:rsidRPr="00082419">
        <w:rPr>
          <w:sz w:val="10"/>
        </w:rPr>
        <w:t>All</w:t>
      </w:r>
      <w:proofErr w:type="gramEnd"/>
      <w:r w:rsidRPr="00082419">
        <w:rPr>
          <w:sz w:val="10"/>
        </w:rPr>
        <w:t xml:space="preserve">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082419">
        <w:rPr>
          <w:sz w:val="12"/>
        </w:rPr>
        <w:t>¶</w:t>
      </w:r>
      <w:r w:rsidRPr="00082419">
        <w:rPr>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082419">
        <w:rPr>
          <w:sz w:val="12"/>
        </w:rPr>
        <w:t>¶</w:t>
      </w:r>
      <w:r w:rsidRPr="00082419">
        <w:rPr>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082419">
        <w:rPr>
          <w:rStyle w:val="StyleUnderline"/>
        </w:rPr>
        <w:t>jockeying for white approval and reward obscures the way allegiance to the existing social structure undermines the social welfare of all people of color</w:t>
      </w:r>
      <w:r w:rsidRPr="00082419">
        <w:rPr>
          <w:rStyle w:val="Emphasis"/>
        </w:rPr>
        <w:t>. White supremacist power is always weakened when people of color bond across differences of culture, ethnicity, and race</w:t>
      </w:r>
      <w:r w:rsidRPr="00082419">
        <w:rPr>
          <w:rStyle w:val="StyleUnderline"/>
        </w:rPr>
        <w:t xml:space="preserve">. It is always strengthened when we act as though there is no continuity and overlap in the patterns of exploitation and oppression that affect all of our lives. </w:t>
      </w:r>
      <w:r w:rsidRPr="00082419">
        <w:rPr>
          <w:rStyle w:val="StyleUnderline"/>
          <w:sz w:val="12"/>
          <w:u w:val="none"/>
        </w:rPr>
        <w:t>¶</w:t>
      </w:r>
      <w:r w:rsidRPr="00082419">
        <w:rPr>
          <w:rStyle w:val="StyleUnderline"/>
          <w:sz w:val="10"/>
          <w:u w:val="none"/>
        </w:rPr>
        <w:t xml:space="preserve"> </w:t>
      </w:r>
      <w:proofErr w:type="gramStart"/>
      <w:r w:rsidRPr="00082419">
        <w:rPr>
          <w:sz w:val="10"/>
        </w:rPr>
        <w:t>To</w:t>
      </w:r>
      <w:proofErr w:type="gramEnd"/>
      <w:r w:rsidRPr="00082419">
        <w:rPr>
          <w:sz w:val="10"/>
        </w:rPr>
        <w:t xml:space="preserve"> ensure that political bonding to challenge and change white supremacy will not be cultivated among diverse groups of people of color, white ruling groups pit us against one another in a no-win game of “who will get the prize for model minority today.” They compare and </w:t>
      </w:r>
      <w:proofErr w:type="gramStart"/>
      <w:r w:rsidRPr="00082419">
        <w:rPr>
          <w:sz w:val="10"/>
        </w:rPr>
        <w:t>contrast, affix labels like “model minority,” define</w:t>
      </w:r>
      <w:proofErr w:type="gramEnd"/>
      <w:r w:rsidRPr="00082419">
        <w:rPr>
          <w:sz w:val="10"/>
        </w:rPr>
        <w:t xml:space="preserv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082419">
        <w:rPr>
          <w:bCs/>
          <w:sz w:val="12"/>
        </w:rPr>
        <w:t>¶</w:t>
      </w:r>
      <w:r w:rsidRPr="00082419">
        <w:rPr>
          <w:bCs/>
          <w:sz w:val="12"/>
          <w:u w:val="single"/>
        </w:rPr>
        <w:t xml:space="preserve"> </w:t>
      </w:r>
      <w:proofErr w:type="gramStart"/>
      <w:r w:rsidRPr="00082419">
        <w:rPr>
          <w:sz w:val="10"/>
        </w:rPr>
        <w:t>Even</w:t>
      </w:r>
      <w:proofErr w:type="gramEnd"/>
      <w:r w:rsidRPr="00082419">
        <w:rPr>
          <w:sz w:val="10"/>
        </w:rPr>
        <w:t xml:space="preserve"> though progressive people of color consistently critique these standpoints, </w:t>
      </w:r>
      <w:r w:rsidRPr="00082419">
        <w:rPr>
          <w:rStyle w:val="StyleUnderline"/>
        </w:rPr>
        <w:t xml:space="preserve">we have yet to build a contemporary mass movement to challenge white supremacy that would draw us together. Without an organized collective struggle that consistently reminds us of our common concerns, people of color forget. </w:t>
      </w:r>
      <w:r w:rsidRPr="00082419">
        <w:rPr>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w:t>
      </w:r>
      <w:proofErr w:type="gramStart"/>
      <w:r w:rsidRPr="00082419">
        <w:rPr>
          <w:sz w:val="10"/>
        </w:rPr>
        <w:t>a rhetoric</w:t>
      </w:r>
      <w:proofErr w:type="gramEnd"/>
      <w:r w:rsidRPr="00082419">
        <w:rPr>
          <w:sz w:val="10"/>
        </w:rPr>
        <w:t xml:space="preserve">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complain that these groups are receiving too much attention, they undermine freedom struggle. When this happens people of color war all acting in complicity with existing exploitative and oppressive structures. </w:t>
      </w:r>
      <w:r w:rsidRPr="00082419">
        <w:rPr>
          <w:sz w:val="12"/>
        </w:rPr>
        <w:t>¶</w:t>
      </w:r>
      <w:r w:rsidRPr="00082419">
        <w:rPr>
          <w:sz w:val="10"/>
        </w:rPr>
        <w:t xml:space="preserve"> </w:t>
      </w:r>
      <w:proofErr w:type="gramStart"/>
      <w:r w:rsidRPr="00082419">
        <w:rPr>
          <w:rStyle w:val="StyleUnderline"/>
        </w:rPr>
        <w:t>As</w:t>
      </w:r>
      <w:proofErr w:type="gramEnd"/>
      <w:r w:rsidRPr="00082419">
        <w:rPr>
          <w:rStyle w:val="StyleUnderline"/>
        </w:rPr>
        <w:t xml:space="preserve"> more people of color raise our consciousness and refuse to be pitted against one another, the forces of neo-colonial white supremacist domination must work harder to divide and conquer</w:t>
      </w:r>
      <w:r w:rsidRPr="00082419">
        <w:rPr>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w:t>
      </w:r>
      <w:proofErr w:type="spellStart"/>
      <w:r w:rsidRPr="00082419">
        <w:rPr>
          <w:sz w:val="10"/>
        </w:rPr>
        <w:t>self contained</w:t>
      </w:r>
      <w:proofErr w:type="spellEnd"/>
      <w:r w:rsidRPr="00082419">
        <w:rPr>
          <w:sz w:val="10"/>
        </w:rPr>
        <w:t xml:space="preserve">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082419">
        <w:rPr>
          <w:rStyle w:val="StyleUnderline"/>
        </w:rPr>
        <w:t>For even though demographics in the U</w:t>
      </w:r>
      <w:r w:rsidRPr="00082419">
        <w:rPr>
          <w:sz w:val="10"/>
        </w:rPr>
        <w:t xml:space="preserve">nited </w:t>
      </w:r>
      <w:r w:rsidRPr="00082419">
        <w:rPr>
          <w:rStyle w:val="StyleUnderline"/>
        </w:rPr>
        <w:t>S</w:t>
      </w:r>
      <w:r w:rsidRPr="00082419">
        <w:rPr>
          <w:sz w:val="10"/>
        </w:rPr>
        <w:t xml:space="preserve">tates </w:t>
      </w:r>
      <w:r w:rsidRPr="00082419">
        <w:rPr>
          <w:rStyle w:val="StyleUnderline"/>
        </w:rPr>
        <w:t xml:space="preserve">would suggest that in the future the nation will be more populated by people of color, and whites will no longer be the majority group, numerical presence will in </w:t>
      </w:r>
      <w:r w:rsidRPr="00082419">
        <w:rPr>
          <w:rStyle w:val="Emphasis"/>
        </w:rPr>
        <w:t>no way alter white supremacy if there is no collective organizing, no efforts to build coalitions that cross boundaries</w:t>
      </w:r>
      <w:r w:rsidRPr="00082419">
        <w:rPr>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w:t>
      </w:r>
      <w:proofErr w:type="gramStart"/>
      <w:r w:rsidRPr="00082419">
        <w:rPr>
          <w:sz w:val="10"/>
        </w:rPr>
        <w:t>a rhetoric</w:t>
      </w:r>
      <w:proofErr w:type="gramEnd"/>
      <w:r w:rsidRPr="00082419">
        <w:rPr>
          <w:sz w:val="10"/>
        </w:rPr>
        <w:t xml:space="preserve">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082419">
        <w:rPr>
          <w:sz w:val="12"/>
        </w:rPr>
        <w:t>¶</w:t>
      </w:r>
      <w:r w:rsidRPr="00082419">
        <w:rPr>
          <w:sz w:val="10"/>
        </w:rPr>
        <w:t xml:space="preserve"> Progressive multiculturalism that encourages and promotes </w:t>
      </w:r>
      <w:r w:rsidRPr="00082419">
        <w:rPr>
          <w:rStyle w:val="StyleUnderline"/>
        </w:rPr>
        <w:t>coalition building between people of color threatens to disrupt white supremacist organization of us all into competing camps.</w:t>
      </w:r>
      <w:r w:rsidRPr="00082419">
        <w:rPr>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082419">
        <w:rPr>
          <w:rStyle w:val="StyleUnderline"/>
        </w:rPr>
        <w:t xml:space="preserve">A </w:t>
      </w:r>
      <w:r w:rsidRPr="00082419">
        <w:rPr>
          <w:sz w:val="10"/>
        </w:rPr>
        <w:t>based</w:t>
      </w:r>
      <w:r w:rsidRPr="00082419">
        <w:rPr>
          <w:rStyle w:val="StyleUnderline"/>
        </w:rPr>
        <w:t xml:space="preserve"> identity politics of solidarity that embraces both a </w:t>
      </w:r>
      <w:r w:rsidRPr="00082419">
        <w:rPr>
          <w:rStyle w:val="Emphasis"/>
        </w:rPr>
        <w:t>broad based identity politics which acknowledges specific cultural and ethnic legacies, histories</w:t>
      </w:r>
      <w:r w:rsidRPr="00082419">
        <w:rPr>
          <w:rStyle w:val="StyleUnderline"/>
        </w:rPr>
        <w:t xml:space="preserve">, etc. as it simultaneously promotes a </w:t>
      </w:r>
      <w:r w:rsidRPr="00082419">
        <w:rPr>
          <w:rStyle w:val="Emphasis"/>
        </w:rPr>
        <w:t>recognition of overlapping cultural traditions</w:t>
      </w:r>
      <w:r w:rsidRPr="00082419">
        <w:rPr>
          <w:rStyle w:val="StyleUnderline"/>
        </w:rPr>
        <w:t xml:space="preserve"> and values as well as an </w:t>
      </w:r>
      <w:r w:rsidRPr="00082419">
        <w:rPr>
          <w:rStyle w:val="Emphasis"/>
        </w:rPr>
        <w:t>inclusive understanding</w:t>
      </w:r>
      <w:r w:rsidRPr="00082419">
        <w:rPr>
          <w:rStyle w:val="StyleUnderline"/>
        </w:rPr>
        <w:t xml:space="preserve"> of what is gained when people of </w:t>
      </w:r>
      <w:r w:rsidRPr="00082419">
        <w:rPr>
          <w:rStyle w:val="Emphasis"/>
        </w:rPr>
        <w:t>color unite to resist white supremacy is the only way to ensure that multicultural democracy will become a reality</w:t>
      </w:r>
      <w:r w:rsidRPr="00082419">
        <w:rPr>
          <w:rStyle w:val="StyleUnderline"/>
        </w:rPr>
        <w:t>.</w:t>
      </w:r>
    </w:p>
    <w:p w:rsidR="005F0C64" w:rsidRDefault="005F0C64" w:rsidP="005F0C64">
      <w:pPr>
        <w:rPr>
          <w:rStyle w:val="StyleUnderline"/>
        </w:rPr>
      </w:pPr>
    </w:p>
    <w:p w:rsidR="005F0C64" w:rsidRDefault="005F0C64" w:rsidP="005F0C64">
      <w:pPr>
        <w:pStyle w:val="Heading3"/>
        <w:rPr>
          <w:rStyle w:val="StyleUnderline"/>
        </w:rPr>
      </w:pPr>
      <w:r>
        <w:rPr>
          <w:rStyle w:val="StyleUnderline"/>
        </w:rPr>
        <w:t>INSTITUTIONAL FOCUS</w:t>
      </w:r>
    </w:p>
    <w:p w:rsidR="005F0C64" w:rsidRDefault="005F0C64" w:rsidP="005F0C64">
      <w:pPr>
        <w:rPr>
          <w:rFonts w:eastAsiaTheme="majorEastAsia" w:cstheme="majorBidi"/>
          <w:b/>
          <w:iCs/>
          <w:sz w:val="26"/>
        </w:rPr>
      </w:pPr>
    </w:p>
    <w:p w:rsidR="005F0C64" w:rsidRPr="005F0C64" w:rsidRDefault="005F0C64" w:rsidP="005F0C64">
      <w:pPr>
        <w:rPr>
          <w:rFonts w:eastAsiaTheme="majorEastAsia" w:cstheme="majorBidi"/>
          <w:b/>
          <w:iCs/>
          <w:sz w:val="26"/>
        </w:rPr>
      </w:pPr>
      <w:r w:rsidRPr="005F0C64">
        <w:rPr>
          <w:rFonts w:eastAsiaTheme="majorEastAsia" w:cstheme="majorBidi"/>
          <w:b/>
          <w:iCs/>
          <w:sz w:val="26"/>
        </w:rPr>
        <w:t xml:space="preserve">This debate should center </w:t>
      </w:r>
      <w:proofErr w:type="gramStart"/>
      <w:r w:rsidRPr="005F0C64">
        <w:rPr>
          <w:rFonts w:eastAsiaTheme="majorEastAsia" w:cstheme="majorBidi"/>
          <w:b/>
          <w:iCs/>
          <w:sz w:val="26"/>
        </w:rPr>
        <w:t>around</w:t>
      </w:r>
      <w:proofErr w:type="gramEnd"/>
      <w:r w:rsidRPr="005F0C64">
        <w:rPr>
          <w:rFonts w:eastAsiaTheme="majorEastAsia" w:cstheme="majorBidi"/>
          <w:b/>
          <w:iCs/>
          <w:sz w:val="26"/>
        </w:rPr>
        <w:t xml:space="preserve"> institutions—the role of the ballot is for the team that best provides a strategy for changing the institutions that constitute violence as opposed to changing the knowledge production the </w:t>
      </w:r>
      <w:proofErr w:type="spellStart"/>
      <w:r w:rsidRPr="005F0C64">
        <w:rPr>
          <w:rFonts w:eastAsiaTheme="majorEastAsia" w:cstheme="majorBidi"/>
          <w:b/>
          <w:iCs/>
          <w:sz w:val="26"/>
        </w:rPr>
        <w:t>neg</w:t>
      </w:r>
      <w:proofErr w:type="spellEnd"/>
      <w:r w:rsidRPr="005F0C64">
        <w:rPr>
          <w:rFonts w:eastAsiaTheme="majorEastAsia" w:cstheme="majorBidi"/>
          <w:b/>
          <w:iCs/>
          <w:sz w:val="26"/>
        </w:rPr>
        <w:t xml:space="preserve"> falsely believes constitutes those institutions</w:t>
      </w:r>
    </w:p>
    <w:p w:rsidR="005F0C64" w:rsidRPr="005F0C64" w:rsidRDefault="005F0C64" w:rsidP="005F0C64">
      <w:pPr>
        <w:rPr>
          <w:rFonts w:eastAsiaTheme="majorEastAsia" w:cstheme="majorBidi"/>
          <w:bCs/>
          <w:iCs/>
          <w:sz w:val="26"/>
        </w:rPr>
      </w:pPr>
      <w:proofErr w:type="spellStart"/>
      <w:r w:rsidRPr="005F0C64">
        <w:rPr>
          <w:rFonts w:eastAsiaTheme="majorEastAsia" w:cstheme="majorBidi"/>
          <w:b/>
          <w:bCs/>
          <w:iCs/>
          <w:sz w:val="26"/>
        </w:rPr>
        <w:t>Themba</w:t>
      </w:r>
      <w:proofErr w:type="spellEnd"/>
      <w:r w:rsidRPr="005F0C64">
        <w:rPr>
          <w:rFonts w:eastAsiaTheme="majorEastAsia" w:cstheme="majorBidi"/>
          <w:b/>
          <w:bCs/>
          <w:iCs/>
          <w:sz w:val="26"/>
        </w:rPr>
        <w:t>-Nixon 2000</w:t>
      </w:r>
      <w:r w:rsidRPr="005F0C64">
        <w:rPr>
          <w:rFonts w:eastAsiaTheme="majorEastAsia" w:cstheme="majorBidi"/>
          <w:b/>
          <w:iCs/>
          <w:sz w:val="26"/>
        </w:rPr>
        <w:t xml:space="preserve"> </w:t>
      </w:r>
      <w:r w:rsidRPr="005F0C64">
        <w:rPr>
          <w:rFonts w:eastAsiaTheme="majorEastAsia" w:cstheme="majorBidi"/>
          <w:iCs/>
          <w:sz w:val="26"/>
        </w:rPr>
        <w:t>(</w:t>
      </w:r>
      <w:proofErr w:type="spellStart"/>
      <w:r w:rsidRPr="005F0C64">
        <w:rPr>
          <w:rFonts w:eastAsiaTheme="majorEastAsia" w:cstheme="majorBidi"/>
          <w:iCs/>
          <w:sz w:val="26"/>
        </w:rPr>
        <w:t>Makani</w:t>
      </w:r>
      <w:proofErr w:type="spellEnd"/>
      <w:r w:rsidRPr="005F0C64">
        <w:rPr>
          <w:rFonts w:eastAsiaTheme="majorEastAsia" w:cstheme="majorBidi"/>
          <w:iCs/>
          <w:sz w:val="26"/>
        </w:rPr>
        <w:t>, Executive Director of the Praxis Project, Former California Staffer, “</w:t>
      </w:r>
      <w:proofErr w:type="spellStart"/>
      <w:r w:rsidRPr="005F0C64">
        <w:rPr>
          <w:rFonts w:eastAsiaTheme="majorEastAsia" w:cstheme="majorBidi"/>
          <w:iCs/>
          <w:sz w:val="26"/>
        </w:rPr>
        <w:t>Colorlines</w:t>
      </w:r>
      <w:proofErr w:type="spellEnd"/>
      <w:r w:rsidRPr="005F0C64">
        <w:rPr>
          <w:rFonts w:eastAsiaTheme="majorEastAsia" w:cstheme="majorBidi"/>
          <w:iCs/>
          <w:sz w:val="26"/>
        </w:rPr>
        <w:t>,” Oakland: July 31, 2000, Vol. 3, Issue 2, Pg. 12)</w:t>
      </w:r>
    </w:p>
    <w:p w:rsidR="005F0C64" w:rsidRDefault="005F0C64" w:rsidP="005F0C64">
      <w:pPr>
        <w:rPr>
          <w:sz w:val="16"/>
        </w:rPr>
      </w:pPr>
      <w:r w:rsidRPr="0024626D">
        <w:rPr>
          <w:sz w:val="16"/>
        </w:rPr>
        <w:t xml:space="preserve">In essence, </w:t>
      </w:r>
      <w:r w:rsidRPr="0024626D">
        <w:rPr>
          <w:u w:val="single"/>
        </w:rPr>
        <w:t>policies are the codification of power relationships and resource allocation</w:t>
      </w:r>
      <w:r w:rsidRPr="0024626D">
        <w:rPr>
          <w:sz w:val="16"/>
        </w:rPr>
        <w:t xml:space="preserve">. Policies are the rules of the world we live in. </w:t>
      </w:r>
      <w:r w:rsidRPr="0024626D">
        <w:rPr>
          <w:b/>
          <w:iCs/>
          <w:u w:val="single"/>
        </w:rPr>
        <w:t>Changing the world means changing the rules</w:t>
      </w:r>
      <w:r w:rsidRPr="0024626D">
        <w:rPr>
          <w:sz w:val="16"/>
        </w:rPr>
        <w:t xml:space="preserve">. So, </w:t>
      </w:r>
      <w:r w:rsidRPr="0024626D">
        <w:rPr>
          <w:u w:val="single"/>
        </w:rPr>
        <w:t>if organizing is about changing the rules and building power, how can organizing be separated from policies</w:t>
      </w:r>
      <w:r w:rsidRPr="0024626D">
        <w:rPr>
          <w:sz w:val="16"/>
        </w:rPr>
        <w:t xml:space="preserve">? </w:t>
      </w:r>
      <w:r w:rsidRPr="0024626D">
        <w:rPr>
          <w:u w:val="single"/>
        </w:rPr>
        <w:t>Can we really speak truth to power, fight the right, stop corporate abuses, or win racial justice without contesting the rules and the rulers, the policies and the policymakers</w:t>
      </w:r>
      <w:r w:rsidRPr="0024626D">
        <w:rPr>
          <w:sz w:val="16"/>
        </w:rPr>
        <w:t xml:space="preserve">? The answer is no-and double no for people of color. Today, </w:t>
      </w:r>
      <w:r w:rsidRPr="0024626D">
        <w:rPr>
          <w:u w:val="single"/>
        </w:rPr>
        <w:t>racism subtly dominates nearly every aspect of policymaking</w:t>
      </w:r>
      <w:r w:rsidRPr="0024626D">
        <w:rPr>
          <w:sz w:val="16"/>
        </w:rPr>
        <w:t xml:space="preserve">.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24626D">
        <w:rPr>
          <w:b/>
          <w:iCs/>
          <w:u w:val="single"/>
        </w:rPr>
        <w:t>Many of us were too busy to tune into the welfare policy drama in Washington, only to find it washed up right on our doorsteps</w:t>
      </w:r>
      <w:r w:rsidRPr="0024626D">
        <w:rPr>
          <w:sz w:val="16"/>
        </w:rPr>
        <w:t xml:space="preserve">. </w:t>
      </w:r>
      <w:r w:rsidRPr="0024626D">
        <w:rPr>
          <w:u w:val="single"/>
        </w:rPr>
        <w:t>Our members are suffering from workfare policies, new regulations, and cutoffs. Families who were barely getting by under the old rules are being pushed over the edge by the new policies</w:t>
      </w:r>
      <w:r w:rsidRPr="0024626D">
        <w:rPr>
          <w:sz w:val="16"/>
        </w:rPr>
        <w:t xml:space="preserve">. </w:t>
      </w:r>
      <w:r w:rsidRPr="0024626D">
        <w:rPr>
          <w:u w:val="single"/>
        </w:rPr>
        <w:t xml:space="preserve">Policy doesn't get more relevant than this. </w:t>
      </w:r>
      <w:r w:rsidRPr="0024626D">
        <w:rPr>
          <w:sz w:val="16"/>
        </w:rPr>
        <w:t xml:space="preserve">And </w:t>
      </w:r>
      <w:r w:rsidRPr="0024626D">
        <w:rPr>
          <w:u w:val="single"/>
        </w:rPr>
        <w:t>so we got involved in policy-as defense</w:t>
      </w:r>
      <w:r w:rsidRPr="0024626D">
        <w:rPr>
          <w:sz w:val="16"/>
        </w:rPr>
        <w:t xml:space="preserve">. Yet </w:t>
      </w:r>
      <w:r w:rsidRPr="0024626D">
        <w:rPr>
          <w:u w:val="single"/>
        </w:rPr>
        <w:t>we have to do more than block their punches.</w:t>
      </w:r>
      <w:r w:rsidRPr="0024626D">
        <w:rPr>
          <w:sz w:val="16"/>
        </w:rPr>
        <w:t xml:space="preserve"> </w:t>
      </w:r>
      <w:r w:rsidRPr="0024626D">
        <w:rPr>
          <w:b/>
          <w:iCs/>
          <w:u w:val="single"/>
        </w:rPr>
        <w:t>We</w:t>
      </w:r>
      <w:r w:rsidRPr="0024626D">
        <w:rPr>
          <w:sz w:val="16"/>
        </w:rPr>
        <w:t xml:space="preserve"> </w:t>
      </w:r>
      <w:r w:rsidRPr="0024626D">
        <w:rPr>
          <w:b/>
          <w:iCs/>
          <w:u w:val="single"/>
        </w:rPr>
        <w:t>have to start the fight with initiatives of our own</w:t>
      </w:r>
      <w:r w:rsidRPr="0024626D">
        <w:rPr>
          <w:sz w:val="16"/>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24626D">
        <w:rPr>
          <w:u w:val="single"/>
        </w:rPr>
        <w:t>Over 600 local policies have been passed to regulate the tobacco industry</w:t>
      </w:r>
      <w:r w:rsidRPr="0024626D">
        <w:rPr>
          <w:sz w:val="16"/>
        </w:rPr>
        <w:t xml:space="preserve">. Local coalitions have taken the lead by writing ordinances that address local problems and organizing broad support for them. - </w:t>
      </w:r>
      <w:r w:rsidRPr="0024626D">
        <w:rPr>
          <w:u w:val="single"/>
        </w:rPr>
        <w:t>Nearly 100 gun control and violence prevention policies have been enacted since 1991</w:t>
      </w:r>
      <w:r w:rsidRPr="0024626D">
        <w:rPr>
          <w:sz w:val="16"/>
        </w:rPr>
        <w:t xml:space="preserve">. - Milwaukee, Boston, and Oakland are among the cities that have passed living wage ordinances: local laws that guarantee higher than minimum wages for workers, usually set as the minimum needed to keep a family of four above poverty. </w:t>
      </w:r>
      <w:r w:rsidRPr="0024626D">
        <w:rPr>
          <w:u w:val="single"/>
        </w:rPr>
        <w:t xml:space="preserve">These are just a few of the examples that demonstrate how organizing for </w:t>
      </w:r>
      <w:r w:rsidRPr="0024626D">
        <w:rPr>
          <w:b/>
          <w:iCs/>
          <w:u w:val="single"/>
        </w:rPr>
        <w:t>local policy advocacy has made inroads in areas where positive national policy had been stalled</w:t>
      </w:r>
      <w:r w:rsidRPr="0024626D">
        <w:rPr>
          <w:sz w:val="16"/>
        </w:rPr>
        <w:t xml:space="preserve"> by conservatives. Increasingly, </w:t>
      </w:r>
      <w:r w:rsidRPr="0024626D">
        <w:rPr>
          <w:u w:val="single"/>
        </w:rPr>
        <w:t>the local policy arena is where the action is and where activists are finding success</w:t>
      </w:r>
      <w:r w:rsidRPr="0024626D">
        <w:rPr>
          <w:sz w:val="16"/>
        </w:rPr>
        <w:t xml:space="preserve">. Of course, corporate interests-which are usually the target of these policies-are gearing up in defense. Tactics include front groups, economic pressure, and the tried and true: cold, hard cash. Despite these barriers, </w:t>
      </w:r>
      <w:r w:rsidRPr="0024626D">
        <w:rPr>
          <w:b/>
          <w:iCs/>
          <w:u w:val="single"/>
        </w:rPr>
        <w:t>grassroots organizing can be very effective at the smaller scale of local politics</w:t>
      </w:r>
      <w:r w:rsidRPr="0024626D">
        <w:rPr>
          <w:sz w:val="16"/>
        </w:rPr>
        <w:t xml:space="preserve">. At the local level, </w:t>
      </w:r>
      <w:r w:rsidRPr="0024626D">
        <w:rPr>
          <w:u w:val="single"/>
        </w:rPr>
        <w:t xml:space="preserve">we have greater access to elected officials and officials have a greater reliance on their constituents for reelection. </w:t>
      </w:r>
      <w:r w:rsidRPr="0024626D">
        <w:rPr>
          <w:sz w:val="16"/>
        </w:rPr>
        <w:t xml:space="preserve">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24626D">
        <w:rPr>
          <w:u w:val="single"/>
        </w:rPr>
        <w:t>there are real opportunities for advancing progressive initiatives in this more localized environment. Greater local control can mean greater community power to shape and implement important social policies that were heretofore out of reach.</w:t>
      </w:r>
      <w:r w:rsidRPr="0024626D">
        <w:rPr>
          <w:sz w:val="16"/>
        </w:rPr>
        <w:t xml:space="preserve"> </w:t>
      </w:r>
      <w:r w:rsidRPr="0024626D">
        <w:rPr>
          <w:u w:val="single"/>
        </w:rPr>
        <w:t>To do so will require careful attention to the mechanics of local policymaking and a clear blueprint of what we stand for</w:t>
      </w:r>
      <w:r w:rsidRPr="0024626D">
        <w:rPr>
          <w:sz w:val="16"/>
        </w:rPr>
        <w:t xml:space="preserve">. Getting It in Writing Much of the work of framing what we stand for takes place in the shaping of demands. By </w:t>
      </w:r>
      <w:r w:rsidRPr="0024626D">
        <w:rPr>
          <w:u w:val="single"/>
        </w:rPr>
        <w:t>getting into the policy arena in a proactive manner, we can take our demands to the next level.</w:t>
      </w:r>
      <w:r w:rsidRPr="0024626D">
        <w:rPr>
          <w:sz w:val="16"/>
        </w:rPr>
        <w:t xml:space="preserve"> </w:t>
      </w:r>
      <w:r w:rsidRPr="0024626D">
        <w:rPr>
          <w:u w:val="single"/>
        </w:rPr>
        <w:t>Our demands can become law, with real consequences if the agreement is broken</w:t>
      </w:r>
      <w:r w:rsidRPr="0024626D">
        <w:rPr>
          <w:sz w:val="16"/>
        </w:rPr>
        <w:t xml:space="preserve">. After all the organizing, press work, and effort, </w:t>
      </w:r>
      <w:r w:rsidRPr="0024626D">
        <w:rPr>
          <w:u w:val="single"/>
        </w:rPr>
        <w:t xml:space="preserve">a group should leave a </w:t>
      </w:r>
      <w:proofErr w:type="spellStart"/>
      <w:r w:rsidRPr="0024626D">
        <w:rPr>
          <w:u w:val="single"/>
        </w:rPr>
        <w:t>decisionmaker</w:t>
      </w:r>
      <w:proofErr w:type="spellEnd"/>
      <w:r w:rsidRPr="0024626D">
        <w:rPr>
          <w:u w:val="single"/>
        </w:rPr>
        <w:t xml:space="preserve"> with more than a handshake and his or her word</w:t>
      </w:r>
      <w:r w:rsidRPr="0024626D">
        <w:rPr>
          <w:sz w:val="16"/>
        </w:rPr>
        <w:t xml:space="preserve">. Of course, </w:t>
      </w:r>
      <w:r w:rsidRPr="0024626D">
        <w:rPr>
          <w:b/>
          <w:iCs/>
          <w:u w:val="single"/>
        </w:rPr>
        <w:t xml:space="preserve">this work requires a certain amount of interaction with "the suits," as well as struggles with the bureaucracy, the technical language, and the all-too-common resistance by </w:t>
      </w:r>
      <w:proofErr w:type="spellStart"/>
      <w:r w:rsidRPr="0024626D">
        <w:rPr>
          <w:b/>
          <w:iCs/>
          <w:u w:val="single"/>
        </w:rPr>
        <w:t>decisionmakers</w:t>
      </w:r>
      <w:proofErr w:type="spellEnd"/>
      <w:r w:rsidRPr="0024626D">
        <w:rPr>
          <w:sz w:val="16"/>
        </w:rPr>
        <w:t xml:space="preserve">. Still, </w:t>
      </w:r>
      <w:r w:rsidRPr="0024626D">
        <w:rPr>
          <w:b/>
          <w:iCs/>
          <w:u w:val="single"/>
        </w:rPr>
        <w:t>if it's worth demanding, it's worth having in writing</w:t>
      </w:r>
      <w:r w:rsidRPr="0024626D">
        <w:rPr>
          <w:sz w:val="16"/>
        </w:rPr>
        <w:t xml:space="preserve">-whether as law, regulation, or internal policy. 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 </w:t>
      </w:r>
      <w:r w:rsidRPr="0024626D">
        <w:rPr>
          <w:u w:val="single"/>
        </w:rPr>
        <w:t>Making policy work an integral part of organizing will require a certain amount of retrofittin</w:t>
      </w:r>
      <w:r w:rsidRPr="0024626D">
        <w:rPr>
          <w:sz w:val="16"/>
        </w:rPr>
        <w:t xml:space="preserve">g. We will need to develop the capacity to translate our information, data, and experience into stories that are designed to affect the public conversation. Perhaps most important, </w:t>
      </w:r>
      <w:r w:rsidRPr="0024626D">
        <w:rPr>
          <w:u w:val="single"/>
        </w:rPr>
        <w:t>we will need to move beyond fighting problems and on to framing solutions that bring us closer to our vision of how things should be</w:t>
      </w:r>
      <w:r w:rsidRPr="0024626D">
        <w:rPr>
          <w:sz w:val="16"/>
        </w:rPr>
        <w:t>. And then we must be committed to making it so</w:t>
      </w:r>
    </w:p>
    <w:p w:rsidR="005F0C64" w:rsidRDefault="005F0C64" w:rsidP="005F0C64">
      <w:pPr>
        <w:rPr>
          <w:sz w:val="16"/>
        </w:rPr>
      </w:pPr>
    </w:p>
    <w:p w:rsidR="005F0C64" w:rsidRDefault="005F0C64" w:rsidP="005F0C64">
      <w:pPr>
        <w:pStyle w:val="Heading3"/>
      </w:pPr>
      <w:r>
        <w:t>TOTALIZING BAD</w:t>
      </w:r>
    </w:p>
    <w:p w:rsidR="005F0C64" w:rsidRDefault="005F0C64" w:rsidP="005F0C64">
      <w:pPr>
        <w:widowControl w:val="0"/>
        <w:autoSpaceDE w:val="0"/>
        <w:autoSpaceDN w:val="0"/>
        <w:adjustRightInd w:val="0"/>
        <w:rPr>
          <w:rFonts w:eastAsiaTheme="majorEastAsia" w:cstheme="majorBidi"/>
          <w:b/>
          <w:iCs/>
          <w:sz w:val="26"/>
        </w:rPr>
      </w:pPr>
      <w:r w:rsidRPr="005F0C64">
        <w:rPr>
          <w:rFonts w:eastAsiaTheme="majorEastAsia" w:cstheme="majorBidi"/>
          <w:b/>
          <w:iCs/>
          <w:sz w:val="26"/>
        </w:rPr>
        <w:t xml:space="preserve">Totalizing claims of blackness fails because it discounts transnational forms of racism and ignores the real resistances that have and continue to take place in the marginal and </w:t>
      </w:r>
      <w:proofErr w:type="spellStart"/>
      <w:r w:rsidRPr="005F0C64">
        <w:rPr>
          <w:rFonts w:eastAsiaTheme="majorEastAsia" w:cstheme="majorBidi"/>
          <w:b/>
          <w:iCs/>
          <w:sz w:val="26"/>
        </w:rPr>
        <w:t>diasporic</w:t>
      </w:r>
      <w:proofErr w:type="spellEnd"/>
      <w:r w:rsidRPr="005F0C64">
        <w:rPr>
          <w:rFonts w:eastAsiaTheme="majorEastAsia" w:cstheme="majorBidi"/>
          <w:b/>
          <w:iCs/>
          <w:sz w:val="26"/>
        </w:rPr>
        <w:t xml:space="preserve"> spaces of society.</w:t>
      </w:r>
    </w:p>
    <w:p w:rsidR="005F0C64" w:rsidRPr="0024626D" w:rsidRDefault="005F0C64" w:rsidP="005F0C64">
      <w:pPr>
        <w:widowControl w:val="0"/>
        <w:autoSpaceDE w:val="0"/>
        <w:autoSpaceDN w:val="0"/>
        <w:adjustRightInd w:val="0"/>
        <w:rPr>
          <w:rFonts w:ascii="Helvetica" w:hAnsi="Helvetica" w:cs="Helvetica"/>
          <w:color w:val="505862"/>
          <w:sz w:val="28"/>
          <w:szCs w:val="28"/>
        </w:rPr>
      </w:pPr>
      <w:r w:rsidRPr="005F0C64">
        <w:rPr>
          <w:rFonts w:ascii="Helvetica" w:hAnsi="Helvetica" w:cs="Helvetica"/>
          <w:b/>
          <w:sz w:val="28"/>
          <w:szCs w:val="28"/>
        </w:rPr>
        <w:t>Ba, 2011</w:t>
      </w:r>
      <w:r w:rsidRPr="005F0C64">
        <w:rPr>
          <w:rFonts w:ascii="Helvetica" w:hAnsi="Helvetica" w:cs="Helvetica"/>
          <w:sz w:val="28"/>
          <w:szCs w:val="28"/>
        </w:rPr>
        <w:t xml:space="preserve"> </w:t>
      </w:r>
      <w:r w:rsidRPr="005F0C64">
        <w:rPr>
          <w:rFonts w:ascii="Helvetica" w:hAnsi="Helvetica" w:cs="Helvetica"/>
          <w:szCs w:val="28"/>
        </w:rPr>
        <w:t>(</w:t>
      </w:r>
      <w:proofErr w:type="spellStart"/>
      <w:r w:rsidRPr="005F0C64">
        <w:rPr>
          <w:rFonts w:ascii="Helvetica" w:hAnsi="Helvetica" w:cs="Helvetica"/>
          <w:szCs w:val="28"/>
        </w:rPr>
        <w:t>saer</w:t>
      </w:r>
      <w:proofErr w:type="spellEnd"/>
      <w:r w:rsidRPr="005F0C64">
        <w:rPr>
          <w:rFonts w:ascii="Helvetica" w:hAnsi="Helvetica" w:cs="Helvetica"/>
          <w:szCs w:val="28"/>
        </w:rPr>
        <w:t xml:space="preserve"> </w:t>
      </w:r>
      <w:proofErr w:type="spellStart"/>
      <w:r w:rsidRPr="005F0C64">
        <w:rPr>
          <w:rFonts w:ascii="Helvetica" w:hAnsi="Helvetica" w:cs="Helvetica"/>
          <w:szCs w:val="28"/>
        </w:rPr>
        <w:t>Maty</w:t>
      </w:r>
      <w:proofErr w:type="spellEnd"/>
      <w:r w:rsidRPr="005F0C64">
        <w:rPr>
          <w:rFonts w:ascii="Helvetica" w:hAnsi="Helvetica" w:cs="Helvetica"/>
          <w:szCs w:val="28"/>
        </w:rPr>
        <w:t xml:space="preserve"> Ba, u of </w:t>
      </w:r>
      <w:proofErr w:type="spellStart"/>
      <w:r w:rsidRPr="005F0C64">
        <w:rPr>
          <w:rFonts w:ascii="Helvetica" w:hAnsi="Helvetica" w:cs="Helvetica"/>
          <w:szCs w:val="28"/>
        </w:rPr>
        <w:t>st</w:t>
      </w:r>
      <w:proofErr w:type="spellEnd"/>
      <w:r w:rsidRPr="005F0C64">
        <w:rPr>
          <w:rFonts w:ascii="Helvetica" w:hAnsi="Helvetica" w:cs="Helvetica"/>
          <w:szCs w:val="28"/>
        </w:rPr>
        <w:t xml:space="preserve"> Andrews, </w:t>
      </w:r>
      <w:r w:rsidRPr="005F0C64">
        <w:rPr>
          <w:rFonts w:ascii="Helvetica" w:hAnsi="Helvetica" w:cs="Helvetica" w:hint="eastAsia"/>
          <w:szCs w:val="28"/>
        </w:rPr>
        <w:t>“</w:t>
      </w:r>
      <w:r w:rsidRPr="005F0C64">
        <w:rPr>
          <w:rFonts w:ascii="Helvetica" w:hAnsi="Helvetica" w:cs="Helvetica"/>
          <w:szCs w:val="28"/>
        </w:rPr>
        <w:t>the us decentered: from black social death to cultural transformation,</w:t>
      </w:r>
      <w:r w:rsidRPr="005F0C64">
        <w:rPr>
          <w:rFonts w:ascii="Helvetica" w:hAnsi="Helvetica" w:cs="Helvetica" w:hint="eastAsia"/>
          <w:szCs w:val="28"/>
        </w:rPr>
        <w:t>”</w:t>
      </w:r>
      <w:r w:rsidRPr="005F0C64">
        <w:rPr>
          <w:rFonts w:ascii="Helvetica" w:hAnsi="Helvetica" w:cs="Helvetica"/>
          <w:szCs w:val="28"/>
        </w:rPr>
        <w:t xml:space="preserve"> cultural studies review 17:2, </w:t>
      </w:r>
      <w:proofErr w:type="spellStart"/>
      <w:r w:rsidRPr="005F0C64">
        <w:rPr>
          <w:rFonts w:ascii="Helvetica" w:hAnsi="Helvetica" w:cs="Helvetica"/>
          <w:szCs w:val="28"/>
        </w:rPr>
        <w:t>sept</w:t>
      </w:r>
      <w:proofErr w:type="spellEnd"/>
      <w:r w:rsidRPr="005F0C64">
        <w:rPr>
          <w:rFonts w:ascii="Helvetica" w:hAnsi="Helvetica" w:cs="Helvetica"/>
          <w:szCs w:val="28"/>
        </w:rPr>
        <w:t xml:space="preserve"> 2011)</w:t>
      </w:r>
    </w:p>
    <w:p w:rsidR="005F0C64" w:rsidRPr="0024626D" w:rsidRDefault="005F0C64" w:rsidP="005F0C64">
      <w:pPr>
        <w:rPr>
          <w:u w:val="single"/>
        </w:rPr>
      </w:pPr>
      <w:r w:rsidRPr="0024626D">
        <w:rPr>
          <w:u w:val="single"/>
        </w:rPr>
        <w:t xml:space="preserve">A few pages into Red, White and Black, I feared that it would just be a matter of time before </w:t>
      </w:r>
      <w:proofErr w:type="spellStart"/>
      <w:r w:rsidRPr="0024626D">
        <w:rPr>
          <w:u w:val="single"/>
        </w:rPr>
        <w:t>Wilderson’s</w:t>
      </w:r>
      <w:proofErr w:type="spellEnd"/>
      <w:r w:rsidRPr="0024626D">
        <w:rPr>
          <w:u w:val="single"/>
        </w:rPr>
        <w:t xml:space="preserve"> black‐as‐social‐death idea and multiple attacks on issues and scholars he disagrees with run (him) into (theoretical) trouble</w:t>
      </w:r>
      <w:r w:rsidRPr="0024626D">
        <w:t xml:space="preserve">. This happens in chapter two, ‘The Narcissistic Slave’, where he critiques black film theorists and books. For example, Wilderson declares that Gladstone Yearwood’s Black Film as Signifying Practice (2000) ‘betrays a kind of conceptual anxiety with respect to the historical object of study— ... it clings, anxiously, to the film‐as‐text‐as‐legitimate‐ object of Black cinema.’ (62) He then quotes from Yearwood’s book to highlight ‘just how vague the aesthetic foundation of Yearwood’s attempt to construct a canon can be’. (63) And yet </w:t>
      </w:r>
      <w:proofErr w:type="spellStart"/>
      <w:r w:rsidRPr="0024626D">
        <w:t>Wilderson’s</w:t>
      </w:r>
      <w:proofErr w:type="spellEnd"/>
      <w:r w:rsidRPr="0024626D">
        <w:t xml:space="preserve"> highlighting is problematic because it overlooks the ‘Diaspora’ or ‘African Diaspora’, a key component in Yearwood’s thesis that, crucially, neither navel‐gazes (that is, at the US or black America) nor pretends to properly engage with black film. Furthermore, </w:t>
      </w:r>
      <w:r w:rsidRPr="0024626D">
        <w:rPr>
          <w:u w:val="single"/>
        </w:rPr>
        <w:t xml:space="preserve">Wilderson separates the different waves of black film theory and approaches them, only, in terms of how a most recent one might challenge its precedent. Again, his approach is problematic because it does not mention or </w:t>
      </w:r>
      <w:proofErr w:type="spellStart"/>
      <w:r w:rsidRPr="0024626D">
        <w:rPr>
          <w:u w:val="single"/>
        </w:rPr>
        <w:t>emphasise</w:t>
      </w:r>
      <w:proofErr w:type="spellEnd"/>
      <w:r w:rsidRPr="0024626D">
        <w:rPr>
          <w:u w:val="single"/>
        </w:rPr>
        <w:t xml:space="preserve"> the inter‐connectivity of/in black film theory.</w:t>
      </w:r>
      <w:r w:rsidRPr="0024626D">
        <w:t xml:space="preserve"> As a case in point, Wilderson does not link Tommy Lott’s </w:t>
      </w:r>
      <w:proofErr w:type="spellStart"/>
      <w:r w:rsidRPr="0024626D">
        <w:t>mobilisation</w:t>
      </w:r>
      <w:proofErr w:type="spellEnd"/>
      <w:r w:rsidRPr="0024626D">
        <w:t xml:space="preserve"> of Third Cinema for black film theory to Yearwood’s idea of African Diaspora. (64) Additionally, of course, Wilderson seems unaware that Third Cinema itself has been fundamentally questioned since Lott’s 1990s’ theory of black film was formulated. Yet another consequence of ignoring the African Diaspora is that it exposes </w:t>
      </w:r>
      <w:proofErr w:type="spellStart"/>
      <w:r w:rsidRPr="0024626D">
        <w:t>Wilderson’s</w:t>
      </w:r>
      <w:proofErr w:type="spellEnd"/>
      <w:r w:rsidRPr="0024626D">
        <w:t xml:space="preserve"> corpus of films as unable to carry the weight of the transnational argument he attempts to advance. Here, beyond the US‐centricity or ‘social and political specificity of [his] filmography’, (95) I am talking about </w:t>
      </w:r>
      <w:proofErr w:type="spellStart"/>
      <w:r w:rsidRPr="0024626D">
        <w:t>Wilderson’s</w:t>
      </w:r>
      <w:proofErr w:type="spellEnd"/>
      <w:r w:rsidRPr="0024626D">
        <w:t xml:space="preserve"> choice of films. For example, </w:t>
      </w:r>
      <w:proofErr w:type="spellStart"/>
      <w:r w:rsidRPr="0024626D">
        <w:t>Antwone</w:t>
      </w:r>
      <w:proofErr w:type="spellEnd"/>
      <w:r w:rsidRPr="0024626D">
        <w:t xml:space="preserv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w:t>
      </w:r>
      <w:proofErr w:type="spellStart"/>
      <w:r w:rsidRPr="0024626D">
        <w:t>problematise</w:t>
      </w:r>
      <w:proofErr w:type="spellEnd"/>
      <w:r w:rsidRPr="0024626D">
        <w:t xml:space="preserve"> Street Terrorism Enforcement and Prevention Act (STEP) policing. The above examples expose the fact of </w:t>
      </w:r>
      <w:proofErr w:type="spellStart"/>
      <w:r w:rsidRPr="0024626D">
        <w:t>Wilderson’s</w:t>
      </w:r>
      <w:proofErr w:type="spellEnd"/>
      <w:r w:rsidRPr="0024626D">
        <w:t xml:space="preserve"> dubious and questionable conclusions on black film. Red, White and Black </w:t>
      </w:r>
      <w:proofErr w:type="gramStart"/>
      <w:r w:rsidRPr="0024626D">
        <w:t>is</w:t>
      </w:r>
      <w:proofErr w:type="gramEnd"/>
      <w:r w:rsidRPr="0024626D">
        <w:t xml:space="preserve"> particularly undermined by </w:t>
      </w:r>
      <w:proofErr w:type="spellStart"/>
      <w:r w:rsidRPr="0024626D">
        <w:t>Wilderson’s</w:t>
      </w:r>
      <w:proofErr w:type="spellEnd"/>
      <w:r w:rsidRPr="0024626D">
        <w:t xml:space="preserve"> propensity for exaggeration and blinkeredness.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w:t>
      </w:r>
      <w:proofErr w:type="gramStart"/>
      <w:r w:rsidRPr="0024626D">
        <w:t>Similarly</w:t>
      </w:r>
      <w:proofErr w:type="gramEnd"/>
      <w:r w:rsidRPr="0024626D">
        <w:t xml:space="preserve">, in chapter ten, ‘A Crisis in the Commons’, Wilderson addresses the issue of ‘Black time’. Black is irredeemable,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 </w:t>
      </w:r>
      <w:r w:rsidRPr="0024626D">
        <w:rPr>
          <w:u w:val="single"/>
        </w:rPr>
        <w:t xml:space="preserve">Not only does </w:t>
      </w:r>
      <w:proofErr w:type="spellStart"/>
      <w:r w:rsidRPr="0024626D">
        <w:rPr>
          <w:u w:val="single"/>
        </w:rPr>
        <w:t>Pinho’s</w:t>
      </w:r>
      <w:proofErr w:type="spellEnd"/>
      <w:r w:rsidRPr="0024626D">
        <w:rPr>
          <w:u w:val="single"/>
        </w:rPr>
        <w:t xml:space="preserve"> more mature analysis expose this point as preposterous (see below), I also wonder what Wilderson makes of the countless historians’ and sociologists’ works on slave ships, shipboard insurrections and/during the Middle Passage,8 or of groundbreaking jazz‐studies books on cross‐cultural dialogue like The Other Side of Nowhere</w:t>
      </w:r>
      <w:r w:rsidRPr="0024626D">
        <w:t xml:space="preserve"> (2004). </w:t>
      </w:r>
      <w:r w:rsidRPr="0024626D">
        <w:rPr>
          <w:u w:val="single"/>
        </w:rPr>
        <w:t xml:space="preserve">Nowhere has another side, but once Wilderson </w:t>
      </w:r>
      <w:proofErr w:type="spellStart"/>
      <w:r w:rsidRPr="0024626D">
        <w:rPr>
          <w:u w:val="single"/>
        </w:rPr>
        <w:t>theorises</w:t>
      </w:r>
      <w:proofErr w:type="spellEnd"/>
      <w:r w:rsidRPr="0024626D">
        <w:rPr>
          <w:u w:val="single"/>
        </w:rPr>
        <w:t xml:space="preserve"> blacks as socially and ontologically dead while dismissing jazz as ‘belonging nowhere and to no one, simply there for the taking’, (225) there seems to be no way back. It is therefore hardly surprising that Wilderson ducks the need to provide a solution or alternative to both his sustained bashing of blacks and anti‐ Blackness.9 Last but not least, Red, White and Black ends like a badly plugged announcement of a bad Hollywood film’s badly planned sequel: ‘How does one deconstruct life? Who would benefit from such an undertaking? The coffle approaches with its answers in tow.’ </w:t>
      </w:r>
    </w:p>
    <w:p w:rsidR="005F0C64" w:rsidRPr="0024626D" w:rsidRDefault="005F0C64" w:rsidP="005F0C64">
      <w:pPr>
        <w:pStyle w:val="Heading3"/>
      </w:pPr>
    </w:p>
    <w:p w:rsidR="005F0C64" w:rsidRPr="005F0C64" w:rsidRDefault="005F0C64" w:rsidP="005F0C64"/>
    <w:p w:rsidR="005F0C64" w:rsidRPr="005F0C64" w:rsidRDefault="005F0C64" w:rsidP="005F0C64"/>
    <w:p w:rsidR="005F0C64" w:rsidRDefault="005F0C64" w:rsidP="0026110E">
      <w:pPr>
        <w:ind w:firstLine="720"/>
        <w:rPr>
          <w:rFonts w:eastAsiaTheme="majorEastAsia" w:cstheme="majorBidi"/>
          <w:sz w:val="32"/>
          <w:szCs w:val="24"/>
        </w:rPr>
      </w:pPr>
    </w:p>
    <w:p w:rsidR="005F0C64" w:rsidRPr="008C7679" w:rsidRDefault="005F0C64" w:rsidP="0026110E">
      <w:pPr>
        <w:ind w:firstLine="720"/>
        <w:rPr>
          <w:rFonts w:eastAsiaTheme="majorEastAsia" w:cstheme="majorBidi"/>
          <w:sz w:val="32"/>
          <w:szCs w:val="24"/>
        </w:rPr>
      </w:pPr>
    </w:p>
    <w:p w:rsidR="0026110E" w:rsidRPr="0026110E" w:rsidRDefault="0026110E" w:rsidP="0026110E"/>
    <w:p w:rsidR="0026110E" w:rsidRPr="001C1F59" w:rsidRDefault="0026110E" w:rsidP="001C1F59"/>
    <w:p w:rsidR="00F26F5B" w:rsidRPr="00F26F5B" w:rsidRDefault="00F26F5B" w:rsidP="00F26F5B"/>
    <w:p w:rsidR="0024420D" w:rsidRDefault="0024420D" w:rsidP="0024420D">
      <w:pPr>
        <w:jc w:val="both"/>
      </w:pPr>
    </w:p>
    <w:p w:rsidR="0024420D" w:rsidRPr="0024420D" w:rsidRDefault="0024420D" w:rsidP="0024420D">
      <w:pPr>
        <w:jc w:val="both"/>
      </w:pPr>
    </w:p>
    <w:p w:rsidR="0024420D" w:rsidRPr="0024420D" w:rsidRDefault="0024420D" w:rsidP="0024420D">
      <w:pPr>
        <w:jc w:val="both"/>
      </w:pPr>
    </w:p>
    <w:p w:rsidR="0024420D" w:rsidRPr="0024420D" w:rsidRDefault="0024420D" w:rsidP="0024420D"/>
    <w:p w:rsidR="0091799B" w:rsidRPr="0074573C" w:rsidRDefault="0091799B" w:rsidP="0091799B"/>
    <w:p w:rsidR="0091799B" w:rsidRDefault="0091799B"/>
    <w:sectPr w:rsidR="009179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75F" w:rsidRDefault="0030375F" w:rsidP="0074573C">
      <w:pPr>
        <w:spacing w:after="0" w:line="240" w:lineRule="auto"/>
      </w:pPr>
      <w:r>
        <w:separator/>
      </w:r>
    </w:p>
  </w:endnote>
  <w:endnote w:type="continuationSeparator" w:id="0">
    <w:p w:rsidR="0030375F" w:rsidRDefault="0030375F" w:rsidP="0074573C">
      <w:pPr>
        <w:spacing w:after="0" w:line="240" w:lineRule="auto"/>
      </w:pPr>
      <w:r>
        <w:continuationSeparator/>
      </w:r>
    </w:p>
  </w:endnote>
  <w:endnote w:id="1">
    <w:p w:rsidR="0026110E" w:rsidRDefault="0026110E" w:rsidP="0074573C">
      <w:pPr>
        <w:pStyle w:val="EndnoteText"/>
        <w:contextualSpacing/>
      </w:pPr>
    </w:p>
  </w:endnote>
  <w:endnote w:id="2">
    <w:p w:rsidR="0026110E" w:rsidRDefault="0026110E" w:rsidP="0074573C">
      <w:pPr>
        <w:pStyle w:val="Heading2"/>
      </w:pPr>
    </w:p>
  </w:endnote>
  <w:endnote w:id="3">
    <w:p w:rsidR="0026110E" w:rsidRDefault="0026110E" w:rsidP="0074573C">
      <w:pPr>
        <w:pStyle w:val="EndnoteText"/>
        <w:contextualSpacing/>
      </w:pPr>
    </w:p>
  </w:endnote>
  <w:endnote w:id="4">
    <w:p w:rsidR="0026110E" w:rsidRDefault="0026110E" w:rsidP="0074573C">
      <w:pPr>
        <w:pStyle w:val="EndnoteText"/>
        <w:contextualSpacing/>
      </w:pPr>
    </w:p>
  </w:endnote>
  <w:endnote w:id="5">
    <w:p w:rsidR="0026110E" w:rsidRDefault="0026110E" w:rsidP="0074573C">
      <w:pPr>
        <w:pStyle w:val="EndnoteText"/>
        <w:contextualSpacing/>
      </w:pPr>
    </w:p>
  </w:endnote>
  <w:endnote w:id="6">
    <w:p w:rsidR="0026110E" w:rsidRDefault="0026110E" w:rsidP="0074573C">
      <w:pPr>
        <w:pStyle w:val="EndnoteText"/>
        <w:contextualSpacing/>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i">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75F" w:rsidRDefault="0030375F" w:rsidP="0074573C">
      <w:pPr>
        <w:spacing w:after="0" w:line="240" w:lineRule="auto"/>
      </w:pPr>
      <w:r>
        <w:separator/>
      </w:r>
    </w:p>
  </w:footnote>
  <w:footnote w:type="continuationSeparator" w:id="0">
    <w:p w:rsidR="0030375F" w:rsidRDefault="0030375F" w:rsidP="0074573C">
      <w:pPr>
        <w:spacing w:after="0" w:line="240" w:lineRule="auto"/>
      </w:pPr>
      <w:r>
        <w:continuationSeparator/>
      </w:r>
    </w:p>
  </w:footnote>
  <w:footnote w:id="1">
    <w:p w:rsidR="0026110E" w:rsidRDefault="0026110E" w:rsidP="0074573C">
      <w:pPr>
        <w:pStyle w:val="FootnoteText"/>
      </w:pPr>
      <w:r>
        <w:rPr>
          <w:rStyle w:val="FootnoteReference"/>
        </w:rPr>
        <w:footnoteRef/>
      </w:r>
      <w:r>
        <w:t xml:space="preserve"> </w:t>
      </w:r>
      <w:hyperlink r:id="rId1" w:history="1">
        <w:r w:rsidRPr="007C5CA9">
          <w:rPr>
            <w:rStyle w:val="Hyperlink"/>
            <w:rFonts w:ascii="Helvetica" w:hAnsi="Helvetica"/>
            <w:sz w:val="14"/>
            <w:szCs w:val="14"/>
          </w:rPr>
          <w:t>http://www.thefeministwire.com/2012/10/louder-than-the-dark-towards-an-acoustics-of-suffering/</w:t>
        </w:r>
      </w:hyperlink>
      <w:r w:rsidRPr="007C5CA9">
        <w:rPr>
          <w:rFonts w:ascii="Helvetica" w:hAnsi="Helvetica"/>
          <w:sz w:val="14"/>
          <w:szCs w:val="14"/>
        </w:rPr>
        <w:t>. Nick Brady. 2012. Louder than dark: Towards an Acoustics of Suffering.</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C4235A1"/>
    <w:multiLevelType w:val="hybridMultilevel"/>
    <w:tmpl w:val="39003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5765276"/>
  </w:docVars>
  <w:rsids>
    <w:rsidRoot w:val="0074573C"/>
    <w:rsid w:val="000139A3"/>
    <w:rsid w:val="000E7C73"/>
    <w:rsid w:val="00100833"/>
    <w:rsid w:val="00104529"/>
    <w:rsid w:val="00177B7D"/>
    <w:rsid w:val="0018322D"/>
    <w:rsid w:val="001B5776"/>
    <w:rsid w:val="001C1F59"/>
    <w:rsid w:val="00236002"/>
    <w:rsid w:val="0024420D"/>
    <w:rsid w:val="00251FC7"/>
    <w:rsid w:val="0026110E"/>
    <w:rsid w:val="002855A7"/>
    <w:rsid w:val="0030375F"/>
    <w:rsid w:val="00315690"/>
    <w:rsid w:val="00325646"/>
    <w:rsid w:val="003902BA"/>
    <w:rsid w:val="003A09E2"/>
    <w:rsid w:val="00407037"/>
    <w:rsid w:val="004605D6"/>
    <w:rsid w:val="00490B40"/>
    <w:rsid w:val="00491BB5"/>
    <w:rsid w:val="004C60E8"/>
    <w:rsid w:val="004E3579"/>
    <w:rsid w:val="004F39E0"/>
    <w:rsid w:val="00537BD5"/>
    <w:rsid w:val="00540290"/>
    <w:rsid w:val="005820D0"/>
    <w:rsid w:val="00587C10"/>
    <w:rsid w:val="005E6FB3"/>
    <w:rsid w:val="005F0C64"/>
    <w:rsid w:val="006065BD"/>
    <w:rsid w:val="00665003"/>
    <w:rsid w:val="00697A0B"/>
    <w:rsid w:val="006F5826"/>
    <w:rsid w:val="0074573C"/>
    <w:rsid w:val="00751CF9"/>
    <w:rsid w:val="00774721"/>
    <w:rsid w:val="0078784F"/>
    <w:rsid w:val="007C3A1C"/>
    <w:rsid w:val="007E7A78"/>
    <w:rsid w:val="007F5B66"/>
    <w:rsid w:val="008115D2"/>
    <w:rsid w:val="00823A1C"/>
    <w:rsid w:val="00845B9D"/>
    <w:rsid w:val="00860984"/>
    <w:rsid w:val="008B3ECB"/>
    <w:rsid w:val="008C1B2E"/>
    <w:rsid w:val="008C634E"/>
    <w:rsid w:val="008D4C48"/>
    <w:rsid w:val="0091627E"/>
    <w:rsid w:val="0091799B"/>
    <w:rsid w:val="00941B1E"/>
    <w:rsid w:val="009436B2"/>
    <w:rsid w:val="009E1922"/>
    <w:rsid w:val="00A93661"/>
    <w:rsid w:val="00A95652"/>
    <w:rsid w:val="00B163D7"/>
    <w:rsid w:val="00B33C6D"/>
    <w:rsid w:val="00B4508F"/>
    <w:rsid w:val="00B6123F"/>
    <w:rsid w:val="00B8057C"/>
    <w:rsid w:val="00BF593B"/>
    <w:rsid w:val="00C40D23"/>
    <w:rsid w:val="00C83417"/>
    <w:rsid w:val="00CD0EF8"/>
    <w:rsid w:val="00CD736E"/>
    <w:rsid w:val="00CE161E"/>
    <w:rsid w:val="00CF59A8"/>
    <w:rsid w:val="00D16B37"/>
    <w:rsid w:val="00D325A9"/>
    <w:rsid w:val="00D36A8A"/>
    <w:rsid w:val="00D71170"/>
    <w:rsid w:val="00DA6538"/>
    <w:rsid w:val="00E05770"/>
    <w:rsid w:val="00E1430F"/>
    <w:rsid w:val="00E65A60"/>
    <w:rsid w:val="00E97CAD"/>
    <w:rsid w:val="00EB7F7A"/>
    <w:rsid w:val="00ED30CF"/>
    <w:rsid w:val="00EE68EE"/>
    <w:rsid w:val="00F176EF"/>
    <w:rsid w:val="00F26F5B"/>
    <w:rsid w:val="00F97FA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endnote reference" w:uiPriority="0"/>
    <w:lsdException w:name="endnote text" w:uiPriority="0"/>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26F5B"/>
    <w:rPr>
      <w:rFonts w:ascii="cambria mathi" w:hAnsi="cambria mathi"/>
    </w:rPr>
  </w:style>
  <w:style w:type="paragraph" w:styleId="Heading1">
    <w:name w:val="heading 1"/>
    <w:aliases w:val="Pocket"/>
    <w:basedOn w:val="Normal"/>
    <w:next w:val="Normal"/>
    <w:link w:val="Heading1Char"/>
    <w:qFormat/>
    <w:rsid w:val="00F26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F26F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6F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F26F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26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F5B"/>
  </w:style>
  <w:style w:type="character" w:customStyle="1" w:styleId="Heading1Char">
    <w:name w:val="Heading 1 Char"/>
    <w:aliases w:val="Pocket Char"/>
    <w:basedOn w:val="DefaultParagraphFont"/>
    <w:link w:val="Heading1"/>
    <w:rsid w:val="00F26F5B"/>
    <w:rPr>
      <w:rFonts w:ascii="cambria mathi" w:eastAsiaTheme="majorEastAsia" w:hAnsi="cambria math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F26F5B"/>
    <w:rPr>
      <w:rFonts w:ascii="cambria mathi" w:eastAsiaTheme="majorEastAsia" w:hAnsi="cambria mathi" w:cstheme="majorBidi"/>
      <w:b/>
      <w:sz w:val="44"/>
      <w:szCs w:val="26"/>
      <w:u w:val="double"/>
    </w:rPr>
  </w:style>
  <w:style w:type="character" w:customStyle="1" w:styleId="Heading3Char">
    <w:name w:val="Heading 3 Char"/>
    <w:aliases w:val="Block Char"/>
    <w:basedOn w:val="DefaultParagraphFont"/>
    <w:link w:val="Heading3"/>
    <w:uiPriority w:val="2"/>
    <w:rsid w:val="00F26F5B"/>
    <w:rPr>
      <w:rFonts w:ascii="cambria mathi" w:eastAsiaTheme="majorEastAsia" w:hAnsi="cambria math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26F5B"/>
    <w:rPr>
      <w:rFonts w:ascii="cambria mathi" w:eastAsiaTheme="majorEastAsia" w:hAnsi="cambria math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F26F5B"/>
    <w:rPr>
      <w:rFonts w:ascii="cambria mathi" w:hAnsi="cambria math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26F5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6"/>
    <w:qFormat/>
    <w:rsid w:val="00F26F5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F26F5B"/>
    <w:rPr>
      <w:color w:val="auto"/>
      <w:u w:val="none"/>
    </w:rPr>
  </w:style>
  <w:style w:type="character" w:styleId="FollowedHyperlink">
    <w:name w:val="FollowedHyperlink"/>
    <w:basedOn w:val="DefaultParagraphFont"/>
    <w:uiPriority w:val="99"/>
    <w:semiHidden/>
    <w:unhideWhenUsed/>
    <w:rsid w:val="00F26F5B"/>
    <w:rPr>
      <w:color w:val="auto"/>
      <w:u w:val="none"/>
    </w:rPr>
  </w:style>
  <w:style w:type="character" w:customStyle="1" w:styleId="TitleChar">
    <w:name w:val="Title Char"/>
    <w:aliases w:val="Bold Underlined Char,Cites and Cards Char,UNDERLINE Char,title Char"/>
    <w:basedOn w:val="DefaultParagraphFont"/>
    <w:link w:val="Title"/>
    <w:uiPriority w:val="6"/>
    <w:qFormat/>
    <w:rsid w:val="0074573C"/>
    <w:rPr>
      <w:u w:val="single"/>
    </w:rPr>
  </w:style>
  <w:style w:type="paragraph" w:customStyle="1" w:styleId="textbold">
    <w:name w:val="text bold"/>
    <w:basedOn w:val="Normal"/>
    <w:link w:val="Emphasis"/>
    <w:uiPriority w:val="7"/>
    <w:qFormat/>
    <w:rsid w:val="0074573C"/>
    <w:pPr>
      <w:spacing w:line="256" w:lineRule="auto"/>
      <w:ind w:left="720"/>
      <w:jc w:val="both"/>
    </w:pPr>
    <w:rPr>
      <w:b/>
      <w:iCs/>
      <w:u w:val="single"/>
    </w:rPr>
  </w:style>
  <w:style w:type="paragraph" w:styleId="EndnoteText">
    <w:name w:val="endnote text"/>
    <w:basedOn w:val="Normal"/>
    <w:link w:val="EndnoteTextChar"/>
    <w:semiHidden/>
    <w:unhideWhenUsed/>
    <w:rsid w:val="0074573C"/>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74573C"/>
    <w:rPr>
      <w:rFonts w:eastAsia="Times New Roman"/>
      <w:szCs w:val="20"/>
      <w:lang w:eastAsia="zh-CN"/>
    </w:rPr>
  </w:style>
  <w:style w:type="paragraph" w:styleId="Title">
    <w:name w:val="Title"/>
    <w:aliases w:val="Bold Underlined,Cites and Cards,UNDERLINE,title"/>
    <w:basedOn w:val="Normal"/>
    <w:next w:val="Subtitle"/>
    <w:link w:val="TitleChar"/>
    <w:uiPriority w:val="6"/>
    <w:qFormat/>
    <w:rsid w:val="0074573C"/>
    <w:pPr>
      <w:suppressAutoHyphens/>
      <w:spacing w:line="480" w:lineRule="auto"/>
      <w:jc w:val="center"/>
    </w:pPr>
    <w:rPr>
      <w:u w:val="single"/>
    </w:rPr>
  </w:style>
  <w:style w:type="character" w:customStyle="1" w:styleId="TitleChar1">
    <w:name w:val="Title Char1"/>
    <w:basedOn w:val="DefaultParagraphFont"/>
    <w:uiPriority w:val="99"/>
    <w:semiHidden/>
    <w:rsid w:val="0074573C"/>
    <w:rPr>
      <w:rFonts w:asciiTheme="majorHAnsi" w:eastAsiaTheme="majorEastAsia" w:hAnsiTheme="majorHAnsi" w:cstheme="majorBidi"/>
      <w:spacing w:val="-10"/>
      <w:kern w:val="28"/>
      <w:sz w:val="56"/>
      <w:szCs w:val="56"/>
    </w:rPr>
  </w:style>
  <w:style w:type="character" w:styleId="EndnoteReference">
    <w:name w:val="endnote reference"/>
    <w:semiHidden/>
    <w:unhideWhenUsed/>
    <w:rsid w:val="0074573C"/>
    <w:rPr>
      <w:vertAlign w:val="superscript"/>
    </w:rPr>
  </w:style>
  <w:style w:type="character" w:customStyle="1" w:styleId="underline">
    <w:name w:val="underline"/>
    <w:basedOn w:val="DefaultParagraphFont"/>
    <w:qFormat/>
    <w:rsid w:val="0074573C"/>
    <w:rPr>
      <w:b/>
      <w:u w:val="single"/>
    </w:rPr>
  </w:style>
  <w:style w:type="paragraph" w:styleId="Subtitle">
    <w:name w:val="Subtitle"/>
    <w:basedOn w:val="Normal"/>
    <w:next w:val="Normal"/>
    <w:link w:val="SubtitleChar"/>
    <w:uiPriority w:val="99"/>
    <w:semiHidden/>
    <w:unhideWhenUsed/>
    <w:qFormat/>
    <w:rsid w:val="0074573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99"/>
    <w:semiHidden/>
    <w:rsid w:val="0074573C"/>
    <w:rPr>
      <w:rFonts w:eastAsiaTheme="minorEastAsia"/>
      <w:color w:val="5A5A5A" w:themeColor="text1" w:themeTint="A5"/>
      <w:spacing w:val="15"/>
    </w:rPr>
  </w:style>
  <w:style w:type="paragraph" w:customStyle="1" w:styleId="tag">
    <w:name w:val="tag"/>
    <w:basedOn w:val="Normal"/>
    <w:next w:val="Normal"/>
    <w:qFormat/>
    <w:rsid w:val="0074573C"/>
    <w:rPr>
      <w:rFonts w:ascii="Times New Roman" w:eastAsia="Times New Roman" w:hAnsi="Times New Roman" w:cs="Times New Roman"/>
      <w:b/>
      <w:sz w:val="24"/>
      <w:szCs w:val="20"/>
    </w:rPr>
  </w:style>
  <w:style w:type="paragraph" w:customStyle="1" w:styleId="Default">
    <w:name w:val="Default"/>
    <w:rsid w:val="0074573C"/>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NormalWeb">
    <w:name w:val="Normal (Web)"/>
    <w:basedOn w:val="Normal"/>
    <w:uiPriority w:val="99"/>
    <w:unhideWhenUsed/>
    <w:rsid w:val="0074573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74573C"/>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74573C"/>
    <w:rPr>
      <w:rFonts w:eastAsia="Times New Roman"/>
      <w:szCs w:val="20"/>
      <w:lang w:eastAsia="zh-CN"/>
    </w:rPr>
  </w:style>
  <w:style w:type="character" w:styleId="FootnoteReference">
    <w:name w:val="footnote reference"/>
    <w:uiPriority w:val="99"/>
    <w:unhideWhenUsed/>
    <w:rsid w:val="0074573C"/>
    <w:rPr>
      <w:vertAlign w:val="superscript"/>
    </w:rPr>
  </w:style>
  <w:style w:type="paragraph" w:customStyle="1" w:styleId="card">
    <w:name w:val="card"/>
    <w:basedOn w:val="Normal"/>
    <w:next w:val="Normal"/>
    <w:link w:val="cardChar"/>
    <w:qFormat/>
    <w:rsid w:val="0074573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4573C"/>
    <w:rPr>
      <w:rFonts w:ascii="Times New Roman" w:eastAsia="Times New Roman" w:hAnsi="Times New Roman" w:cs="Times New Roman"/>
      <w:sz w:val="20"/>
      <w:szCs w:val="20"/>
    </w:rPr>
  </w:style>
  <w:style w:type="character" w:customStyle="1" w:styleId="apple-converted-space">
    <w:name w:val="apple-converted-space"/>
    <w:basedOn w:val="DefaultParagraphFont"/>
    <w:rsid w:val="009436B2"/>
  </w:style>
  <w:style w:type="paragraph" w:styleId="ListParagraph">
    <w:name w:val="List Paragraph"/>
    <w:basedOn w:val="Normal"/>
    <w:uiPriority w:val="99"/>
    <w:unhideWhenUsed/>
    <w:qFormat/>
    <w:rsid w:val="000E7C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endnote reference" w:uiPriority="0"/>
    <w:lsdException w:name="endnote text" w:uiPriority="0"/>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26F5B"/>
    <w:rPr>
      <w:rFonts w:ascii="cambria mathi" w:hAnsi="cambria mathi"/>
    </w:rPr>
  </w:style>
  <w:style w:type="paragraph" w:styleId="Heading1">
    <w:name w:val="heading 1"/>
    <w:aliases w:val="Pocket"/>
    <w:basedOn w:val="Normal"/>
    <w:next w:val="Normal"/>
    <w:link w:val="Heading1Char"/>
    <w:qFormat/>
    <w:rsid w:val="00F26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F26F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6F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F26F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26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F5B"/>
  </w:style>
  <w:style w:type="character" w:customStyle="1" w:styleId="Heading1Char">
    <w:name w:val="Heading 1 Char"/>
    <w:aliases w:val="Pocket Char"/>
    <w:basedOn w:val="DefaultParagraphFont"/>
    <w:link w:val="Heading1"/>
    <w:rsid w:val="00F26F5B"/>
    <w:rPr>
      <w:rFonts w:ascii="cambria mathi" w:eastAsiaTheme="majorEastAsia" w:hAnsi="cambria math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F26F5B"/>
    <w:rPr>
      <w:rFonts w:ascii="cambria mathi" w:eastAsiaTheme="majorEastAsia" w:hAnsi="cambria mathi" w:cstheme="majorBidi"/>
      <w:b/>
      <w:sz w:val="44"/>
      <w:szCs w:val="26"/>
      <w:u w:val="double"/>
    </w:rPr>
  </w:style>
  <w:style w:type="character" w:customStyle="1" w:styleId="Heading3Char">
    <w:name w:val="Heading 3 Char"/>
    <w:aliases w:val="Block Char"/>
    <w:basedOn w:val="DefaultParagraphFont"/>
    <w:link w:val="Heading3"/>
    <w:uiPriority w:val="2"/>
    <w:rsid w:val="00F26F5B"/>
    <w:rPr>
      <w:rFonts w:ascii="cambria mathi" w:eastAsiaTheme="majorEastAsia" w:hAnsi="cambria math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26F5B"/>
    <w:rPr>
      <w:rFonts w:ascii="cambria mathi" w:eastAsiaTheme="majorEastAsia" w:hAnsi="cambria math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F26F5B"/>
    <w:rPr>
      <w:rFonts w:ascii="cambria mathi" w:hAnsi="cambria math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26F5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6"/>
    <w:qFormat/>
    <w:rsid w:val="00F26F5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F26F5B"/>
    <w:rPr>
      <w:color w:val="auto"/>
      <w:u w:val="none"/>
    </w:rPr>
  </w:style>
  <w:style w:type="character" w:styleId="FollowedHyperlink">
    <w:name w:val="FollowedHyperlink"/>
    <w:basedOn w:val="DefaultParagraphFont"/>
    <w:uiPriority w:val="99"/>
    <w:semiHidden/>
    <w:unhideWhenUsed/>
    <w:rsid w:val="00F26F5B"/>
    <w:rPr>
      <w:color w:val="auto"/>
      <w:u w:val="none"/>
    </w:rPr>
  </w:style>
  <w:style w:type="character" w:customStyle="1" w:styleId="TitleChar">
    <w:name w:val="Title Char"/>
    <w:aliases w:val="Bold Underlined Char,Cites and Cards Char,UNDERLINE Char,title Char"/>
    <w:basedOn w:val="DefaultParagraphFont"/>
    <w:link w:val="Title"/>
    <w:uiPriority w:val="6"/>
    <w:qFormat/>
    <w:rsid w:val="0074573C"/>
    <w:rPr>
      <w:u w:val="single"/>
    </w:rPr>
  </w:style>
  <w:style w:type="paragraph" w:customStyle="1" w:styleId="textbold">
    <w:name w:val="text bold"/>
    <w:basedOn w:val="Normal"/>
    <w:link w:val="Emphasis"/>
    <w:uiPriority w:val="7"/>
    <w:qFormat/>
    <w:rsid w:val="0074573C"/>
    <w:pPr>
      <w:spacing w:line="256" w:lineRule="auto"/>
      <w:ind w:left="720"/>
      <w:jc w:val="both"/>
    </w:pPr>
    <w:rPr>
      <w:b/>
      <w:iCs/>
      <w:u w:val="single"/>
    </w:rPr>
  </w:style>
  <w:style w:type="paragraph" w:styleId="EndnoteText">
    <w:name w:val="endnote text"/>
    <w:basedOn w:val="Normal"/>
    <w:link w:val="EndnoteTextChar"/>
    <w:semiHidden/>
    <w:unhideWhenUsed/>
    <w:rsid w:val="0074573C"/>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74573C"/>
    <w:rPr>
      <w:rFonts w:eastAsia="Times New Roman"/>
      <w:szCs w:val="20"/>
      <w:lang w:eastAsia="zh-CN"/>
    </w:rPr>
  </w:style>
  <w:style w:type="paragraph" w:styleId="Title">
    <w:name w:val="Title"/>
    <w:aliases w:val="Bold Underlined,Cites and Cards,UNDERLINE,title"/>
    <w:basedOn w:val="Normal"/>
    <w:next w:val="Subtitle"/>
    <w:link w:val="TitleChar"/>
    <w:uiPriority w:val="6"/>
    <w:qFormat/>
    <w:rsid w:val="0074573C"/>
    <w:pPr>
      <w:suppressAutoHyphens/>
      <w:spacing w:line="480" w:lineRule="auto"/>
      <w:jc w:val="center"/>
    </w:pPr>
    <w:rPr>
      <w:u w:val="single"/>
    </w:rPr>
  </w:style>
  <w:style w:type="character" w:customStyle="1" w:styleId="TitleChar1">
    <w:name w:val="Title Char1"/>
    <w:basedOn w:val="DefaultParagraphFont"/>
    <w:uiPriority w:val="99"/>
    <w:semiHidden/>
    <w:rsid w:val="0074573C"/>
    <w:rPr>
      <w:rFonts w:asciiTheme="majorHAnsi" w:eastAsiaTheme="majorEastAsia" w:hAnsiTheme="majorHAnsi" w:cstheme="majorBidi"/>
      <w:spacing w:val="-10"/>
      <w:kern w:val="28"/>
      <w:sz w:val="56"/>
      <w:szCs w:val="56"/>
    </w:rPr>
  </w:style>
  <w:style w:type="character" w:styleId="EndnoteReference">
    <w:name w:val="endnote reference"/>
    <w:semiHidden/>
    <w:unhideWhenUsed/>
    <w:rsid w:val="0074573C"/>
    <w:rPr>
      <w:vertAlign w:val="superscript"/>
    </w:rPr>
  </w:style>
  <w:style w:type="character" w:customStyle="1" w:styleId="underline">
    <w:name w:val="underline"/>
    <w:basedOn w:val="DefaultParagraphFont"/>
    <w:qFormat/>
    <w:rsid w:val="0074573C"/>
    <w:rPr>
      <w:b/>
      <w:u w:val="single"/>
    </w:rPr>
  </w:style>
  <w:style w:type="paragraph" w:styleId="Subtitle">
    <w:name w:val="Subtitle"/>
    <w:basedOn w:val="Normal"/>
    <w:next w:val="Normal"/>
    <w:link w:val="SubtitleChar"/>
    <w:uiPriority w:val="99"/>
    <w:semiHidden/>
    <w:unhideWhenUsed/>
    <w:qFormat/>
    <w:rsid w:val="0074573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99"/>
    <w:semiHidden/>
    <w:rsid w:val="0074573C"/>
    <w:rPr>
      <w:rFonts w:eastAsiaTheme="minorEastAsia"/>
      <w:color w:val="5A5A5A" w:themeColor="text1" w:themeTint="A5"/>
      <w:spacing w:val="15"/>
    </w:rPr>
  </w:style>
  <w:style w:type="paragraph" w:customStyle="1" w:styleId="tag">
    <w:name w:val="tag"/>
    <w:basedOn w:val="Normal"/>
    <w:next w:val="Normal"/>
    <w:qFormat/>
    <w:rsid w:val="0074573C"/>
    <w:rPr>
      <w:rFonts w:ascii="Times New Roman" w:eastAsia="Times New Roman" w:hAnsi="Times New Roman" w:cs="Times New Roman"/>
      <w:b/>
      <w:sz w:val="24"/>
      <w:szCs w:val="20"/>
    </w:rPr>
  </w:style>
  <w:style w:type="paragraph" w:customStyle="1" w:styleId="Default">
    <w:name w:val="Default"/>
    <w:rsid w:val="0074573C"/>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NormalWeb">
    <w:name w:val="Normal (Web)"/>
    <w:basedOn w:val="Normal"/>
    <w:uiPriority w:val="99"/>
    <w:unhideWhenUsed/>
    <w:rsid w:val="0074573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74573C"/>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74573C"/>
    <w:rPr>
      <w:rFonts w:eastAsia="Times New Roman"/>
      <w:szCs w:val="20"/>
      <w:lang w:eastAsia="zh-CN"/>
    </w:rPr>
  </w:style>
  <w:style w:type="character" w:styleId="FootnoteReference">
    <w:name w:val="footnote reference"/>
    <w:uiPriority w:val="99"/>
    <w:unhideWhenUsed/>
    <w:rsid w:val="0074573C"/>
    <w:rPr>
      <w:vertAlign w:val="superscript"/>
    </w:rPr>
  </w:style>
  <w:style w:type="paragraph" w:customStyle="1" w:styleId="card">
    <w:name w:val="card"/>
    <w:basedOn w:val="Normal"/>
    <w:next w:val="Normal"/>
    <w:link w:val="cardChar"/>
    <w:qFormat/>
    <w:rsid w:val="0074573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4573C"/>
    <w:rPr>
      <w:rFonts w:ascii="Times New Roman" w:eastAsia="Times New Roman" w:hAnsi="Times New Roman" w:cs="Times New Roman"/>
      <w:sz w:val="20"/>
      <w:szCs w:val="20"/>
    </w:rPr>
  </w:style>
  <w:style w:type="character" w:customStyle="1" w:styleId="apple-converted-space">
    <w:name w:val="apple-converted-space"/>
    <w:basedOn w:val="DefaultParagraphFont"/>
    <w:rsid w:val="009436B2"/>
  </w:style>
  <w:style w:type="paragraph" w:styleId="ListParagraph">
    <w:name w:val="List Paragraph"/>
    <w:basedOn w:val="Normal"/>
    <w:uiPriority w:val="99"/>
    <w:unhideWhenUsed/>
    <w:qFormat/>
    <w:rsid w:val="000E7C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ambazuka.org/en/category/features/72163" TargetMode="External"/><Relationship Id="rId18" Type="http://schemas.openxmlformats.org/officeDocument/2006/relationships/hyperlink" Target="http://www.youtube.com/watch?v=qNVMI3oiDaI" TargetMode="External"/><Relationship Id="rId26" Type="http://schemas.openxmlformats.org/officeDocument/2006/relationships/hyperlink" Target="http://historyisaweapon.com/defcon1/misedne.html,1933" TargetMode="External"/><Relationship Id="rId3" Type="http://schemas.openxmlformats.org/officeDocument/2006/relationships/styles" Target="styles.xml"/><Relationship Id="rId21" Type="http://schemas.openxmlformats.org/officeDocument/2006/relationships/hyperlink" Target="http://opinionator.blogs.nytimes.com/2014/11/16/lost-in-rawlsland/" TargetMode="External"/><Relationship Id="rId7" Type="http://schemas.openxmlformats.org/officeDocument/2006/relationships/footnotes" Target="footnotes.xml"/><Relationship Id="rId12" Type="http://schemas.openxmlformats.org/officeDocument/2006/relationships/hyperlink" Target="https://muse.jhu.edu/journals/new_centennial_review/v015/15.1.warren.pdf//AKP" TargetMode="External"/><Relationship Id="rId17" Type="http://schemas.openxmlformats.org/officeDocument/2006/relationships/hyperlink" Target="http://www.youtube.com/watch?v=qNVMI3oiDaI" TargetMode="External"/><Relationship Id="rId25" Type="http://schemas.openxmlformats.org/officeDocument/2006/relationships/hyperlink" Target="http://historyisaweapon.com/defcon1/misedne.html,1933" TargetMode="External"/><Relationship Id="rId2" Type="http://schemas.openxmlformats.org/officeDocument/2006/relationships/numbering" Target="numbering.xml"/><Relationship Id="rId16" Type="http://schemas.openxmlformats.org/officeDocument/2006/relationships/hyperlink" Target="https://www.academia.edu/8656016/Quantum_Blackanics_Chapter_I_-_Black_in_Time_Untimely_Blackness" TargetMode="External"/><Relationship Id="rId20" Type="http://schemas.openxmlformats.org/officeDocument/2006/relationships/hyperlink" Target="http://www.armenian-genocide.org/Affirmation.22/current_category.3/affirmation_detail.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use.jhu.edu/journals/new_centennial_review/v015/15.1.warren.pdf//AKP" TargetMode="External"/><Relationship Id="rId24" Type="http://schemas.openxmlformats.org/officeDocument/2006/relationships/hyperlink" Target="http://www.routledgementalhealth.com/books/details/9780415724357/" TargetMode="External"/><Relationship Id="rId5" Type="http://schemas.openxmlformats.org/officeDocument/2006/relationships/settings" Target="settings.xml"/><Relationship Id="rId15" Type="http://schemas.openxmlformats.org/officeDocument/2006/relationships/hyperlink" Target="https://www.youtube.com/watch?v=KxMfL35rQsA&amp;list=TLzF2Yvyf9yoSBOPa71Cj3zsCc_7xWdFwn" TargetMode="External"/><Relationship Id="rId23" Type="http://schemas.openxmlformats.org/officeDocument/2006/relationships/hyperlink" Target="http://www.cambridge.org/US/academic/subjects/politics-international-relations/international-relations-and-international-organisations/eurocentric-conception-world-politics-western-international-theory-17602010" TargetMode="External"/><Relationship Id="rId28" Type="http://schemas.openxmlformats.org/officeDocument/2006/relationships/theme" Target="theme/theme1.xml"/><Relationship Id="rId10" Type="http://schemas.openxmlformats.org/officeDocument/2006/relationships/hyperlink" Target="http://web.calstatela.edu/faculty/jgarret/texts/spillers.pdf" TargetMode="External"/><Relationship Id="rId19" Type="http://schemas.openxmlformats.org/officeDocument/2006/relationships/hyperlink" Target="http://www.facinghistory.org/resources/facingtoday/confronting-genocide-denial" TargetMode="External"/><Relationship Id="rId4" Type="http://schemas.microsoft.com/office/2007/relationships/stylesWithEffects" Target="stylesWithEffects.xml"/><Relationship Id="rId9" Type="http://schemas.openxmlformats.org/officeDocument/2006/relationships/hyperlink" Target="https://www.academia.edu/3384301/_Draft_In_the_Fiat_of_Dreams_The_Delusional_Allure_of_Hope_the_Reality_of_Anti-Black_Violence_and_the_Demands_of_the_Anti-Ethical" TargetMode="External"/><Relationship Id="rId14" Type="http://schemas.openxmlformats.org/officeDocument/2006/relationships/hyperlink" Target="https://muse.jhu.edu/journals/new_centennial_review/v015/15.1.warren.pdf//AKP" TargetMode="External"/><Relationship Id="rId22" Type="http://schemas.openxmlformats.org/officeDocument/2006/relationships/hyperlink" Target="http://press.princeton.edu/titles/7967.html"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thefeministwire.com/2012/10/louder-than-the-dark-towards-an-acoustics-of-suff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ont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48179-C952-4391-AF88-A3712BF90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31</Pages>
  <Words>59217</Words>
  <Characters>337538</Characters>
  <Application>Microsoft Office Word</Application>
  <DocSecurity>0</DocSecurity>
  <Lines>2812</Lines>
  <Paragraphs>791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395964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Athanasopoulos</dc:creator>
  <cp:keywords>5.0</cp:keywords>
  <cp:lastModifiedBy>Deontrey Yeargin</cp:lastModifiedBy>
  <cp:revision>2</cp:revision>
  <dcterms:created xsi:type="dcterms:W3CDTF">2016-07-14T14:27:00Z</dcterms:created>
  <dcterms:modified xsi:type="dcterms:W3CDTF">2016-07-14T14:27:00Z</dcterms:modified>
</cp:coreProperties>
</file>