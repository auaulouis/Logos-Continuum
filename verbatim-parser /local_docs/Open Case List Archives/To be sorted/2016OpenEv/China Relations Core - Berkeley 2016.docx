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EC52D7" w14:textId="5882E42A" w:rsidR="00B576AE" w:rsidRDefault="00053845" w:rsidP="00053845">
      <w:pPr>
        <w:pStyle w:val="Heading1"/>
      </w:pPr>
      <w:bookmarkStart w:id="0" w:name="_GoBack"/>
      <w:bookmarkEnd w:id="0"/>
      <w:r>
        <w:t>Core – China Relations – CNDI 2016</w:t>
      </w:r>
    </w:p>
    <w:p w14:paraId="36006EF8" w14:textId="77777777" w:rsidR="007157FF" w:rsidRDefault="007157FF" w:rsidP="007157FF">
      <w:pPr>
        <w:pStyle w:val="Heading1"/>
      </w:pPr>
      <w:r>
        <w:t>***Uniqueness***</w:t>
      </w:r>
    </w:p>
    <w:p w14:paraId="49ADE374" w14:textId="77777777" w:rsidR="007157FF" w:rsidRDefault="007157FF" w:rsidP="007157FF"/>
    <w:p w14:paraId="2EFBBE4C" w14:textId="77777777" w:rsidR="007157FF" w:rsidRDefault="007157FF" w:rsidP="007157FF"/>
    <w:p w14:paraId="0AC02555" w14:textId="77777777" w:rsidR="007157FF" w:rsidRDefault="007157FF" w:rsidP="007157FF">
      <w:pPr>
        <w:pStyle w:val="Heading2"/>
      </w:pPr>
      <w:r>
        <w:t>Relations High</w:t>
      </w:r>
    </w:p>
    <w:p w14:paraId="0864D871" w14:textId="77777777" w:rsidR="007157FF" w:rsidRDefault="007157FF" w:rsidP="007157FF">
      <w:pPr>
        <w:pStyle w:val="Heading3"/>
      </w:pPr>
      <w:r>
        <w:t>Relations UQ – rising ***</w:t>
      </w:r>
    </w:p>
    <w:p w14:paraId="1FD0211F" w14:textId="77777777" w:rsidR="007157FF" w:rsidRPr="005E467D" w:rsidRDefault="007157FF" w:rsidP="007157FF"/>
    <w:p w14:paraId="0E937356" w14:textId="77777777" w:rsidR="007157FF" w:rsidRDefault="007157FF" w:rsidP="007157FF">
      <w:pPr>
        <w:pStyle w:val="Heading4"/>
      </w:pPr>
      <w:r>
        <w:t>U.S. – China relations are increasing now</w:t>
      </w:r>
    </w:p>
    <w:p w14:paraId="49BC723F" w14:textId="77777777" w:rsidR="007157FF" w:rsidRPr="0063405F" w:rsidRDefault="007157FF" w:rsidP="007157FF">
      <w:pPr>
        <w:rPr>
          <w:rStyle w:val="Style13ptBold"/>
        </w:rPr>
      </w:pPr>
      <w:r w:rsidRPr="0063405F">
        <w:rPr>
          <w:rStyle w:val="Style13ptBold"/>
        </w:rPr>
        <w:t>Risen, 15</w:t>
      </w:r>
    </w:p>
    <w:p w14:paraId="5D77CA14" w14:textId="77777777" w:rsidR="007157FF" w:rsidRPr="0052412C" w:rsidRDefault="007157FF" w:rsidP="007157FF">
      <w:pPr>
        <w:rPr>
          <w:sz w:val="20"/>
          <w:szCs w:val="20"/>
        </w:rPr>
      </w:pPr>
      <w:r w:rsidRPr="0052412C">
        <w:rPr>
          <w:sz w:val="20"/>
          <w:szCs w:val="20"/>
        </w:rPr>
        <w:t xml:space="preserve">Tom Risen is a technology and business reporter for U.S. News &amp; World Report. December 3, 2015. </w:t>
      </w:r>
      <w:r>
        <w:rPr>
          <w:sz w:val="20"/>
          <w:szCs w:val="20"/>
        </w:rPr>
        <w:t>“</w:t>
      </w:r>
      <w:r w:rsidRPr="00EC10F0">
        <w:rPr>
          <w:sz w:val="20"/>
          <w:szCs w:val="20"/>
        </w:rPr>
        <w:t>Hotline Bling: China, U.S. Work to Further Cybersecurity Pact</w:t>
      </w:r>
      <w:r>
        <w:rPr>
          <w:sz w:val="20"/>
          <w:szCs w:val="20"/>
        </w:rPr>
        <w:t xml:space="preserve">” </w:t>
      </w:r>
      <w:r>
        <w:rPr>
          <w:i/>
          <w:sz w:val="20"/>
          <w:szCs w:val="20"/>
        </w:rPr>
        <w:t xml:space="preserve">US News </w:t>
      </w:r>
      <w:r w:rsidRPr="0052412C">
        <w:rPr>
          <w:sz w:val="20"/>
          <w:szCs w:val="20"/>
        </w:rPr>
        <w:t>http://www.usnews.com/news/articles/2015/12/03/hotline-bling-china-us-work-to-further-cybersecurity-pact</w:t>
      </w:r>
    </w:p>
    <w:p w14:paraId="57905062" w14:textId="77777777" w:rsidR="007157FF" w:rsidRPr="00031988" w:rsidRDefault="007157FF" w:rsidP="007157FF">
      <w:pPr>
        <w:rPr>
          <w:sz w:val="16"/>
        </w:rPr>
      </w:pPr>
      <w:r w:rsidRPr="001E592A">
        <w:rPr>
          <w:rStyle w:val="StyleUnderline"/>
          <w:highlight w:val="yellow"/>
        </w:rPr>
        <w:t xml:space="preserve">U.S. and Chinese officials </w:t>
      </w:r>
      <w:r w:rsidRPr="00662EC1">
        <w:rPr>
          <w:rStyle w:val="StyleUnderline"/>
          <w:highlight w:val="yellow"/>
        </w:rPr>
        <w:t>are continuing to coordinate against</w:t>
      </w:r>
      <w:r w:rsidRPr="001E592A">
        <w:rPr>
          <w:rStyle w:val="StyleUnderline"/>
        </w:rPr>
        <w:t xml:space="preserve"> the threat of online crime and are working to ensure that hacking allegations do not lead to </w:t>
      </w:r>
      <w:r w:rsidRPr="00662EC1">
        <w:rPr>
          <w:rStyle w:val="StyleUnderline"/>
          <w:highlight w:val="yellow"/>
        </w:rPr>
        <w:t>hostilities between the world powers.</w:t>
      </w:r>
      <w:r>
        <w:rPr>
          <w:rStyle w:val="StyleUnderline"/>
        </w:rPr>
        <w:t xml:space="preserve"> </w:t>
      </w:r>
      <w:r w:rsidRPr="00031988">
        <w:rPr>
          <w:sz w:val="16"/>
        </w:rPr>
        <w:t xml:space="preserve">On the heels of a meeting in the District of Columbia between high-level officials from both countries, the Department of Justice on Wednesday further delineated plans to address such hacking concerns. President Barack </w:t>
      </w:r>
      <w:r w:rsidRPr="001E592A">
        <w:rPr>
          <w:rStyle w:val="StyleUnderline"/>
          <w:highlight w:val="yellow"/>
        </w:rPr>
        <w:t>Obama and</w:t>
      </w:r>
      <w:r w:rsidRPr="00031988">
        <w:rPr>
          <w:sz w:val="16"/>
        </w:rPr>
        <w:t xml:space="preserve"> Chinese President </w:t>
      </w:r>
      <w:r w:rsidRPr="001E592A">
        <w:rPr>
          <w:rStyle w:val="StyleUnderline"/>
          <w:highlight w:val="yellow"/>
        </w:rPr>
        <w:t>Xi</w:t>
      </w:r>
      <w:r w:rsidRPr="00031988">
        <w:rPr>
          <w:sz w:val="16"/>
        </w:rPr>
        <w:t xml:space="preserve"> Jinping </w:t>
      </w:r>
      <w:r w:rsidRPr="001E592A">
        <w:rPr>
          <w:rStyle w:val="StyleUnderline"/>
          <w:highlight w:val="yellow"/>
        </w:rPr>
        <w:t>already have</w:t>
      </w:r>
      <w:r w:rsidRPr="001E592A">
        <w:rPr>
          <w:rStyle w:val="StyleUnderline"/>
        </w:rPr>
        <w:t xml:space="preserve"> committed to the creation of </w:t>
      </w:r>
      <w:r w:rsidRPr="001E592A">
        <w:rPr>
          <w:rStyle w:val="StyleUnderline"/>
          <w:highlight w:val="yellow"/>
        </w:rPr>
        <w:t>a “hotline” between the two countries to avoid “escalation of issues that may arise</w:t>
      </w:r>
      <w:r w:rsidRPr="001E592A">
        <w:rPr>
          <w:rStyle w:val="StyleUnderline"/>
        </w:rPr>
        <w:t xml:space="preserve"> in the course of responding to cybercrime and other malicious cyber activities</w:t>
      </w:r>
      <w:r w:rsidRPr="00031988">
        <w:rPr>
          <w:sz w:val="16"/>
        </w:rPr>
        <w:t xml:space="preserve">,” and the two nations aim to nail down the scope and procedures for the hotline before their next cybersecurity meeting in Beijing in June. The idea of establishing emergency lines of communication that resemble the type of Cold War-era hotline set up between the U.S. and Russia to avoid escalation and paranoia centered around nuclear activity has gained traction in recent years, as </w:t>
      </w:r>
      <w:r w:rsidRPr="001E592A">
        <w:rPr>
          <w:highlight w:val="yellow"/>
          <w:u w:val="single"/>
        </w:rPr>
        <w:t>countries are seeking to deal with an evolving cybersecurity landscape and hacking as a potential act of war</w:t>
      </w:r>
      <w:r w:rsidRPr="001E592A">
        <w:rPr>
          <w:u w:val="single"/>
        </w:rPr>
        <w:t>.</w:t>
      </w:r>
      <w:r w:rsidRPr="00031988">
        <w:rPr>
          <w:sz w:val="16"/>
        </w:rPr>
        <w:t xml:space="preserve"> In fact, </w:t>
      </w:r>
      <w:r w:rsidRPr="001E592A">
        <w:rPr>
          <w:rStyle w:val="StyleUnderline"/>
          <w:highlight w:val="yellow"/>
        </w:rPr>
        <w:t>China and the U.S. have</w:t>
      </w:r>
      <w:r w:rsidRPr="00031988">
        <w:rPr>
          <w:sz w:val="16"/>
        </w:rPr>
        <w:t xml:space="preserve"> recently </w:t>
      </w:r>
      <w:r w:rsidRPr="001E592A">
        <w:rPr>
          <w:rStyle w:val="StyleUnderline"/>
          <w:highlight w:val="yellow"/>
        </w:rPr>
        <w:t>set up a space hotline to avoid incidents in orbit</w:t>
      </w:r>
      <w:r w:rsidRPr="00031988">
        <w:rPr>
          <w:sz w:val="16"/>
        </w:rPr>
        <w:t xml:space="preserve">, according to The Financial Times. </w:t>
      </w:r>
      <w:r w:rsidRPr="001E592A">
        <w:rPr>
          <w:rStyle w:val="StyleUnderline"/>
          <w:highlight w:val="yellow"/>
        </w:rPr>
        <w:t>The two</w:t>
      </w:r>
      <w:r w:rsidRPr="00DC5285">
        <w:rPr>
          <w:rStyle w:val="StyleUnderline"/>
        </w:rPr>
        <w:t xml:space="preserve"> technological powers also have agreed their agencies </w:t>
      </w:r>
      <w:r w:rsidRPr="001E592A">
        <w:rPr>
          <w:rStyle w:val="StyleUnderline"/>
          <w:highlight w:val="yellow"/>
        </w:rPr>
        <w:t>will work together to tackle terrorism, child exploitation and online crime like fraud and the theft of trade secrets.</w:t>
      </w:r>
      <w:r w:rsidRPr="00DC5285">
        <w:rPr>
          <w:rStyle w:val="StyleUnderline"/>
        </w:rPr>
        <w:t xml:space="preserve"> Officials from both countries additionally will conduct a tabletop exercise next spring to test proposals regarding the partnership.</w:t>
      </w:r>
      <w:r>
        <w:rPr>
          <w:rStyle w:val="StyleUnderline"/>
        </w:rPr>
        <w:t xml:space="preserve"> </w:t>
      </w:r>
    </w:p>
    <w:p w14:paraId="5668A7C0" w14:textId="77777777" w:rsidR="007157FF" w:rsidRDefault="007157FF" w:rsidP="007157FF"/>
    <w:p w14:paraId="07F85D06" w14:textId="77777777" w:rsidR="007157FF" w:rsidRDefault="007157FF" w:rsidP="007157FF">
      <w:pPr>
        <w:pStyle w:val="Heading4"/>
      </w:pPr>
      <w:r>
        <w:t xml:space="preserve">US – China relations are always moving forward. </w:t>
      </w:r>
    </w:p>
    <w:p w14:paraId="5E1574B6" w14:textId="77777777" w:rsidR="007157FF" w:rsidRDefault="007157FF" w:rsidP="007157FF">
      <w:r>
        <w:t xml:space="preserve">Liu </w:t>
      </w:r>
      <w:r w:rsidRPr="0072317F">
        <w:rPr>
          <w:rStyle w:val="Style13ptBold"/>
        </w:rPr>
        <w:t>Zhen</w:t>
      </w:r>
      <w:r>
        <w:t xml:space="preserve">, </w:t>
      </w:r>
      <w:r w:rsidRPr="0072317F">
        <w:rPr>
          <w:rStyle w:val="Style13ptBold"/>
        </w:rPr>
        <w:t>3/13</w:t>
      </w:r>
      <w:r>
        <w:t xml:space="preserve">/2016, “CHINA’S RELATIONS WITH US ‘MOVING FORWARD’, SAYS PREMIER, AMID STRAINS OVER TERRITORIAL CLAIMS IN SOUTH CHINA SEA”, South China Morning Post, </w:t>
      </w:r>
      <w:r w:rsidRPr="0072317F">
        <w:t>http://www.scmp.com/news/china/diplomacy-defence/article/1925794/chinas-relations-us-moving-forward-says-premier-amid</w:t>
      </w:r>
    </w:p>
    <w:p w14:paraId="782B5988" w14:textId="77777777" w:rsidR="007157FF" w:rsidRDefault="007157FF" w:rsidP="007157FF">
      <w:r w:rsidRPr="0072317F">
        <w:rPr>
          <w:rStyle w:val="StyleUnderline"/>
          <w:highlight w:val="yellow"/>
        </w:rPr>
        <w:t>Li said that as co-operation between China and the United States grows the number of differences may naturally rise</w:t>
      </w:r>
      <w:r w:rsidRPr="0072317F">
        <w:rPr>
          <w:rStyle w:val="StyleUnderline"/>
        </w:rPr>
        <w:t xml:space="preserve">, </w:t>
      </w:r>
      <w:r w:rsidRPr="0072317F">
        <w:rPr>
          <w:rStyle w:val="StyleUnderline"/>
          <w:highlight w:val="yellow"/>
        </w:rPr>
        <w:t>but the percentage of problems in their</w:t>
      </w:r>
      <w:r w:rsidRPr="0072317F">
        <w:rPr>
          <w:rStyle w:val="StyleUnderline"/>
        </w:rPr>
        <w:t xml:space="preserve"> overall </w:t>
      </w:r>
      <w:r w:rsidRPr="0072317F">
        <w:rPr>
          <w:rStyle w:val="StyleUnderline"/>
          <w:highlight w:val="yellow"/>
        </w:rPr>
        <w:t>relationship will fall.</w:t>
      </w:r>
      <w:r>
        <w:t xml:space="preserve"> He said there were over 100 mechanisms for dialogue to manage any differences between the two sides. “</w:t>
      </w:r>
      <w:r w:rsidRPr="0072317F">
        <w:rPr>
          <w:rStyle w:val="StyleUnderline"/>
          <w:highlight w:val="yellow"/>
        </w:rPr>
        <w:t>As long as the two sides act in good faith and properly manage their differences,</w:t>
      </w:r>
      <w:r w:rsidRPr="0072317F">
        <w:rPr>
          <w:rStyle w:val="StyleUnderline"/>
        </w:rPr>
        <w:t xml:space="preserve"> I believe </w:t>
      </w:r>
      <w:r w:rsidRPr="0072317F">
        <w:rPr>
          <w:rStyle w:val="StyleUnderline"/>
          <w:highlight w:val="yellow"/>
        </w:rPr>
        <w:t>our common interests will further expand,”</w:t>
      </w:r>
      <w:r>
        <w:t xml:space="preserve"> he said. Li discussed the negotiations for an investment treaty between the two countries, promising to gradually give US investors wider access to China’s markets. He said Chinese investors should also enjoy similar openings in the US. The China-US relationship had gone through many ups and downs since diplomatic ties were established, he said. “</w:t>
      </w:r>
      <w:r w:rsidRPr="0072317F">
        <w:rPr>
          <w:rStyle w:val="StyleUnderline"/>
          <w:highlight w:val="yellow"/>
        </w:rPr>
        <w:t>It has always been moving forward, which</w:t>
      </w:r>
      <w:r w:rsidRPr="0072317F">
        <w:rPr>
          <w:rStyle w:val="StyleUnderline"/>
        </w:rPr>
        <w:t xml:space="preserve"> I believe </w:t>
      </w:r>
      <w:r w:rsidRPr="0072317F">
        <w:rPr>
          <w:rStyle w:val="StyleUnderline"/>
          <w:highlight w:val="yellow"/>
        </w:rPr>
        <w:t>is the underlying tren</w:t>
      </w:r>
      <w:r w:rsidRPr="006B5BAB">
        <w:rPr>
          <w:rStyle w:val="StyleUnderline"/>
          <w:highlight w:val="yellow"/>
        </w:rPr>
        <w:t>d</w:t>
      </w:r>
      <w:r>
        <w:t>,” he added.</w:t>
      </w:r>
    </w:p>
    <w:p w14:paraId="3216BA6E" w14:textId="77777777" w:rsidR="007157FF" w:rsidRDefault="007157FF" w:rsidP="007157FF"/>
    <w:p w14:paraId="2CFAE9E6" w14:textId="77777777" w:rsidR="007157FF" w:rsidRDefault="007157FF" w:rsidP="007157FF">
      <w:pPr>
        <w:pStyle w:val="Heading4"/>
      </w:pPr>
      <w:r>
        <w:t>US/china relations resilient and improving</w:t>
      </w:r>
    </w:p>
    <w:p w14:paraId="30EBF186" w14:textId="77777777" w:rsidR="007157FF" w:rsidRPr="004B66D3" w:rsidRDefault="007157FF" w:rsidP="007157FF">
      <w:r w:rsidRPr="00492296">
        <w:rPr>
          <w:rStyle w:val="Style13ptBold"/>
        </w:rPr>
        <w:t>Cui 5/26</w:t>
      </w:r>
      <w:r>
        <w:t xml:space="preserve"> (Tankui, Chinese ambassador to the US, “Making the Right Choices: China-U.S. Relations at a Critical Point,” China Focus, 5/26/2016, </w:t>
      </w:r>
      <w:r w:rsidRPr="00B40980">
        <w:t>http://www.chinausfocus.com/foreign-policy/making-the-right-choices-china-u-s-relations-at-a-critical-point/</w:t>
      </w:r>
      <w:r>
        <w:t>) KC</w:t>
      </w:r>
    </w:p>
    <w:p w14:paraId="669D7AC4" w14:textId="77777777" w:rsidR="007157FF" w:rsidRDefault="007157FF" w:rsidP="007157FF">
      <w:pPr>
        <w:rPr>
          <w:sz w:val="16"/>
        </w:rPr>
      </w:pPr>
      <w:r w:rsidRPr="00E33D31">
        <w:rPr>
          <w:sz w:val="16"/>
        </w:rPr>
        <w:t xml:space="preserve">It is a real pleasure to come to Sunnylands again. There is no better place in America to host this forum. Three years ago next month, our leaders, President Xi and President Obama, had their first presidential meeting here. It was the beginning of a new model of presidential dialogue, one with less formality and fewer aides but greater candor and a clearer focus on issues of strategic importance. Such top-level communication has now become a prominent feature of our relationship, from Sunnylands to Yingtai, from the Blair House to the recent Nuclear Security Summit. It has enabled our leaders to build up a good mutual understanding not </w:t>
      </w:r>
      <w:r w:rsidRPr="00DF15D2">
        <w:t>only of priorities and policies, but also of each other as people. Thanks to the strong guidance of our two presidents and the joint efforts of both sides, the China-U.S. relationship in the last three years has withstood one test after another and has by and large moved forward on a positive and stable track</w:t>
      </w:r>
      <w:r w:rsidRPr="00DF15D2">
        <w:rPr>
          <w:rStyle w:val="StyleUnderline"/>
        </w:rPr>
        <w:t>. Today, our bilateral</w:t>
      </w:r>
      <w:r w:rsidRPr="00DF15D2">
        <w:t xml:space="preserve"> </w:t>
      </w:r>
      <w:r w:rsidRPr="00782EB0">
        <w:rPr>
          <w:rStyle w:val="StyleUnderline"/>
        </w:rPr>
        <w:t>cooperation is more</w:t>
      </w:r>
      <w:r w:rsidRPr="00E33D31">
        <w:rPr>
          <w:rStyle w:val="StyleUnderline"/>
        </w:rPr>
        <w:t xml:space="preserve"> extensive and comprehensive than what is usually reported in the media</w:t>
      </w:r>
      <w:r w:rsidRPr="00E33D31">
        <w:rPr>
          <w:sz w:val="16"/>
        </w:rPr>
        <w:t xml:space="preserve">. </w:t>
      </w:r>
      <w:r w:rsidRPr="004B66D3">
        <w:rPr>
          <w:rStyle w:val="Emphasis"/>
        </w:rPr>
        <w:t>The relationship is stronger and more resilient than many people have realized</w:t>
      </w:r>
      <w:r w:rsidRPr="00E33D31">
        <w:rPr>
          <w:sz w:val="16"/>
        </w:rPr>
        <w:t xml:space="preserve">. At the same time, this relationship now seems to be more difficult to manage than ever before. While our cooperation is expanding and deepening, our differences stand out more and more. </w:t>
      </w:r>
      <w:r w:rsidRPr="00E33D31">
        <w:rPr>
          <w:rStyle w:val="StyleUnderline"/>
        </w:rPr>
        <w:t>While there is growing evidence that our two countries are increasingly connected to each other, there are also mounting worries that we might eventually clash</w:t>
      </w:r>
      <w:r w:rsidRPr="00E33D31">
        <w:rPr>
          <w:sz w:val="16"/>
        </w:rPr>
        <w:t xml:space="preserve">. This is, I believe, partly because of the inherent complexities of the relationship, </w:t>
      </w:r>
      <w:r w:rsidRPr="00E33D31">
        <w:rPr>
          <w:rStyle w:val="StyleUnderline"/>
        </w:rPr>
        <w:t>and partly because fundamental changes in the global political and economic structure have made these complexities even more complicated and have magnified their impact</w:t>
      </w:r>
      <w:r w:rsidRPr="00E33D31">
        <w:rPr>
          <w:sz w:val="16"/>
        </w:rPr>
        <w:t xml:space="preserve">. Therefore, </w:t>
      </w:r>
      <w:r w:rsidRPr="00E33D31">
        <w:rPr>
          <w:rStyle w:val="StyleUnderline"/>
        </w:rPr>
        <w:t>the China-U.S. relationship today is</w:t>
      </w:r>
      <w:r w:rsidRPr="00E33D31">
        <w:rPr>
          <w:sz w:val="16"/>
        </w:rPr>
        <w:t xml:space="preserve"> probably </w:t>
      </w:r>
      <w:r w:rsidRPr="00E33D31">
        <w:rPr>
          <w:rStyle w:val="StyleUnderline"/>
        </w:rPr>
        <w:t>at another defining moment</w:t>
      </w:r>
      <w:r w:rsidRPr="00E33D31">
        <w:rPr>
          <w:sz w:val="16"/>
        </w:rPr>
        <w:t>. How we define and direct it now will have far-reaching consequences. Both countries have a big stake in the choices we are going to make. Whether or not we will be able to make the right choices depends on a few key factors. First, it will depend on our vision of the world today. Do we see a world in which great powers can and should coexist and cooperate with one another, or do we see it as a place of inherent conflict among those powers? Do we embrace the opportunities for win-win cooperation, or do we believe in the inevitability of a zero-sum game? Do we base our policies on full recognition of 21st century global challenges with a view to partnership and community building, or do we still see everything through the lens of “allies versus rivals”? Actually, the case for great-power partnership and global community building is now stronger than ever. We are all faced with tremendous global challenges: climate change, disease, natural disasters, terrorism, poverty, energy security, food security, financial instability, and so on. On the positive side, all major powers are now members of key international institutions such as the United Nations, the World Bank, the International Monetary Fund, and the World Trade Organization. We are also working together in new global governance mechanisms such as the G20. All of this means that the major powers are committed to the maintenance and better functioning of the existing international order. As long as there is sufficient political will, it will be possible for us to seize this historic opportunity and build a new partnership for long-term stability and prosperity in the world. Here let me say a few words about U.S. alliances in the world. We all know the origins of these alliances and how they operated during the Cold War era. People may believe that they served American interests well in those years. But here is the question today. Without necessary reforms, are these alliances really up to the task of addressing the global challenges of the 21st century? Are they winning more partners for the United States or are they turning away and even antagonizing other important players? Second, our ability to make the right choices will depend on our perceptions of each other. There are people in the United States who believe that everything China does is aimed at challenging the U.S. position in the world. And there are people in China who think that everything the United States does is intended to contain China. I believe that both groups are wrong because neither has come to recognize that, when it comes to policymaking in countries like China and the United States, there are always many variables in the equation. For China, the top priority is to accomplish economic, social, and political transformation for the modernization of the country. Its most important tasks are domestic and its foreign policy is first and foremost aimed at preserving a peaceful external environment. Naturally, as China develops and integrates more deeply with the rest of the world, it will have more interests to attend to beyond its borders and greater international responsibilities to fulfill. In doing so, China has to deal with the United States and develop a positive and stable relationship with it. Of course, when U.S. policies hurt China’s interests, we will do what we can to safeguard and protect ourselves and ask the United States to change its position. But this is entirely different from challenging the American global position and trying to establish China’s own dominance in the world. We are also aware that nowadays what China says and does is closely followed by many. But some prevailing perceptions are simply wrong. A telling example is the issue of the South China Sea. The real issue there is disputes over territorial and maritime jurisdiction. China is doing nothing more than maintaining and defending its long-standing and legitimate position. But this has been grossly misperceived as a strategic move by China to challenge U.S. dominance in the Pacific and the world. American responses to the Asian Infrastructure Investment Bank and the “Belt and Road Initiative” are similar examples of misperceived intentions. Some people seem to be concerned about a so-called Asian version of the Monroe Doctrine. They see China’s call for Asians to take up more responsibility for Asian affairs as an attempt to drive the United States out of Asia, whereas China is simply saying that no one else can solve Asian problems if we Asians fail to shoulder our own responsibilities. The fact is that China consistently stands for open and inclusive regional cooperation. But there is an alarming development toward exclusion here. Today, whatever China does, even within its own territory, some people in the United States always question China’s intentions and challenge China’s position. So the reality is not that China is trying to drive anyone out of the Asia-Pacific, but that there are attempts to deny China’s legitimate interests in its own region. I would call this a Monroe Doctrine in reverse. Third, whether or not we can manage differences while enhancing cooperation will depend on our will and our skill</w:t>
      </w:r>
      <w:r w:rsidRPr="00E33D31">
        <w:rPr>
          <w:rStyle w:val="StyleUnderline"/>
        </w:rPr>
        <w:t xml:space="preserve">. It is encouraging to note that China-U.S. cooperation is expanding and deepening. </w:t>
      </w:r>
      <w:r w:rsidRPr="00E33D31">
        <w:rPr>
          <w:sz w:val="16"/>
        </w:rPr>
        <w:t xml:space="preserve">Our success stories include agreements on climate change and the Iran nuclear issue. However, there are always differences between us. Many of them will not disappear overnight. It is imperative to manage them in a constructive and pragmatic way, so that they will not dominate our bilateral agenda and derail the overall relationship. We are doing relatively well on some issues, such as cyber-security. But we have reason to be concerned about others, such as the situation in the South China Sea. Statements made by U.S. officials and actions taken by the American military risk escalating tensions there. There have been assertions that the United States is against actions to militarize the South China Sea. But it is the United States that is sending more and more military vessels and airplanes there. Such deployments, if not curbed, can only have the effect of militarizing the region. There have been demands on China to abide by international rules, especially the United Nations Convention on the Law of the Sea. But these same people are denying China’s rights under the Convention. Besides that, they often forget to mention that the scope of the Convention does not cover sovereignty and territorial issues, as made clear in the Convention itself. The concept of freedom of navigation is frequently used to justify actions by the U.S. military in the South China Sea. The fact is that the U.S. freedom of navigation operations were originally designed as a counter-measure against the freedom of navigation defined by the Convention, as the United States believed that the Convention provisions would restrict freedom of movement of its navy around the world. What is more disturbing is that such statements and actions are likely to embolden some players to be even more aggressive and provocative. And we are told that the U.S. alliance obligations would be invoked if China responds to such provocations. It could be that all of this is intended to intimidate China, not to start a real conflict. But what if China is not intimidated? This approach is clearly a path to conflict. It is indeed a dangerous path and an irresponsible policy. In conclusion, the world has changed. We need a new vision for our relationship based on a recognition of the new realities in the world. China and the United States should form a new partnership to work together on today’s global challenges. This will help both countries to better accomplish domestic goals and fulfill international roles. It will thus serve the interests of the world community as a whole. </w:t>
      </w:r>
      <w:r w:rsidRPr="004B66D3">
        <w:rPr>
          <w:rStyle w:val="StyleUnderline"/>
        </w:rPr>
        <w:t>This is exactly what</w:t>
      </w:r>
      <w:r w:rsidRPr="00E33D31">
        <w:rPr>
          <w:sz w:val="16"/>
        </w:rPr>
        <w:t xml:space="preserve"> President </w:t>
      </w:r>
      <w:r w:rsidRPr="004B66D3">
        <w:rPr>
          <w:rStyle w:val="StyleUnderline"/>
        </w:rPr>
        <w:t>Xi proposed</w:t>
      </w:r>
      <w:r w:rsidRPr="00E33D31">
        <w:rPr>
          <w:sz w:val="16"/>
        </w:rPr>
        <w:t xml:space="preserve"> to President Obama here at Sunnylands </w:t>
      </w:r>
      <w:r w:rsidRPr="004B66D3">
        <w:rPr>
          <w:rStyle w:val="StyleUnderline"/>
        </w:rPr>
        <w:t>three years ago</w:t>
      </w:r>
      <w:r w:rsidRPr="00E33D31">
        <w:rPr>
          <w:sz w:val="16"/>
        </w:rPr>
        <w:t>—</w:t>
      </w:r>
      <w:r w:rsidRPr="00E33D31">
        <w:rPr>
          <w:rStyle w:val="StyleUnderline"/>
        </w:rPr>
        <w:t>a new model of major-country relations characterized by no conflict, no confrontation, mutual respect, and win-win cooperation</w:t>
      </w:r>
      <w:r w:rsidRPr="00E33D31">
        <w:rPr>
          <w:sz w:val="16"/>
        </w:rPr>
        <w:t xml:space="preserve">. </w:t>
      </w:r>
      <w:r w:rsidRPr="00E33D31">
        <w:rPr>
          <w:rStyle w:val="StyleUnderline"/>
        </w:rPr>
        <w:t xml:space="preserve">Despite doubts and even suspicions in some quarters, this new model is gradually taking shape. </w:t>
      </w:r>
      <w:r w:rsidRPr="00E33D31">
        <w:rPr>
          <w:sz w:val="16"/>
        </w:rPr>
        <w:t>There will be a new administration here in the United States next year,</w:t>
      </w:r>
      <w:r w:rsidRPr="00E33D31">
        <w:rPr>
          <w:rStyle w:val="StyleUnderline"/>
        </w:rPr>
        <w:t xml:space="preserve"> </w:t>
      </w:r>
      <w:r w:rsidRPr="00E33D31">
        <w:rPr>
          <w:sz w:val="16"/>
        </w:rPr>
        <w:t xml:space="preserve">and we should keep moving forward on this positive track. I hope and believe that this Leadership Forum will take the lead in helping shape government policies and public opinion in support of our joint efforts. </w:t>
      </w:r>
    </w:p>
    <w:p w14:paraId="427BB048" w14:textId="77777777" w:rsidR="007157FF" w:rsidRDefault="007157FF" w:rsidP="007157FF">
      <w:pPr>
        <w:rPr>
          <w:sz w:val="16"/>
        </w:rPr>
      </w:pPr>
    </w:p>
    <w:p w14:paraId="1E269665" w14:textId="77777777" w:rsidR="007157FF" w:rsidRPr="00AE2F51" w:rsidRDefault="007157FF" w:rsidP="007157FF">
      <w:pPr>
        <w:pStyle w:val="Heading4"/>
      </w:pPr>
      <w:r>
        <w:t xml:space="preserve">Relations high- recent progress proves </w:t>
      </w:r>
    </w:p>
    <w:p w14:paraId="49646B2B" w14:textId="77777777" w:rsidR="007157FF" w:rsidRDefault="007157FF" w:rsidP="007157FF">
      <w:pPr>
        <w:pStyle w:val="ListParagraph"/>
        <w:numPr>
          <w:ilvl w:val="0"/>
          <w:numId w:val="13"/>
        </w:numPr>
      </w:pPr>
      <w:r>
        <w:t>Iran</w:t>
      </w:r>
    </w:p>
    <w:p w14:paraId="2C703F97" w14:textId="77777777" w:rsidR="007157FF" w:rsidRDefault="007157FF" w:rsidP="007157FF">
      <w:pPr>
        <w:pStyle w:val="ListParagraph"/>
        <w:numPr>
          <w:ilvl w:val="0"/>
          <w:numId w:val="13"/>
        </w:numPr>
      </w:pPr>
      <w:r>
        <w:t>ebola</w:t>
      </w:r>
    </w:p>
    <w:p w14:paraId="69445E11" w14:textId="77777777" w:rsidR="007157FF" w:rsidRDefault="007157FF" w:rsidP="007157FF">
      <w:pPr>
        <w:pStyle w:val="ListParagraph"/>
        <w:numPr>
          <w:ilvl w:val="0"/>
          <w:numId w:val="13"/>
        </w:numPr>
      </w:pPr>
      <w:r>
        <w:t>military collaboration</w:t>
      </w:r>
    </w:p>
    <w:p w14:paraId="7ED9A6B0" w14:textId="77777777" w:rsidR="007157FF" w:rsidRDefault="007157FF" w:rsidP="007157FF">
      <w:pPr>
        <w:pStyle w:val="ListParagraph"/>
        <w:numPr>
          <w:ilvl w:val="0"/>
          <w:numId w:val="13"/>
        </w:numPr>
      </w:pPr>
      <w:r>
        <w:t>export growth</w:t>
      </w:r>
    </w:p>
    <w:p w14:paraId="7EDC9915" w14:textId="77777777" w:rsidR="007157FF" w:rsidRDefault="007157FF" w:rsidP="007157FF">
      <w:pPr>
        <w:pStyle w:val="ListParagraph"/>
        <w:numPr>
          <w:ilvl w:val="0"/>
          <w:numId w:val="13"/>
        </w:numPr>
      </w:pPr>
      <w:r>
        <w:t>paris deal</w:t>
      </w:r>
    </w:p>
    <w:p w14:paraId="6FE9B13D" w14:textId="77777777" w:rsidR="007157FF" w:rsidRPr="00782EB0" w:rsidRDefault="007157FF" w:rsidP="007157FF">
      <w:pPr>
        <w:pStyle w:val="ListParagraph"/>
        <w:numPr>
          <w:ilvl w:val="0"/>
          <w:numId w:val="13"/>
        </w:numPr>
      </w:pPr>
      <w:r>
        <w:t>north korea</w:t>
      </w:r>
    </w:p>
    <w:p w14:paraId="73415FAD" w14:textId="77777777" w:rsidR="007157FF" w:rsidRPr="00C927E5" w:rsidRDefault="007157FF" w:rsidP="007157FF">
      <w:r w:rsidRPr="00C927E5">
        <w:rPr>
          <w:rStyle w:val="Style13ptBold"/>
        </w:rPr>
        <w:t>Blinken 4/27</w:t>
      </w:r>
      <w:r>
        <w:t xml:space="preserve"> (Anthony J, Deputy Secretary of State, “US-China relations: strategic challenges and opportunities,” US department of state, 4/27/2016, </w:t>
      </w:r>
      <w:r w:rsidRPr="00B40980">
        <w:t>http://www.state.gov/s/d/2016d/256657.htm</w:t>
      </w:r>
      <w:r>
        <w:t>) KC</w:t>
      </w:r>
    </w:p>
    <w:p w14:paraId="2E006D0E" w14:textId="77777777" w:rsidR="007157FF" w:rsidRPr="0018224A" w:rsidRDefault="007157FF" w:rsidP="007157FF">
      <w:pPr>
        <w:rPr>
          <w:sz w:val="16"/>
        </w:rPr>
      </w:pPr>
      <w:r w:rsidRPr="0018224A">
        <w:rPr>
          <w:sz w:val="16"/>
        </w:rPr>
        <w:t>Mr. Chairman, thank you very much. Members of the Committee, thank you. It is very good to be back before this Committee and have the opportunity to discuss our relationship with China, which as you have outlined very well, Mr. Chairman, is complicated indeed. I just got back this past weekend from what was my sixth visit to the Asia-Pacific in a little over a year. I have seen with each tri</w:t>
      </w:r>
      <w:r w:rsidRPr="00C927E5">
        <w:t>p</w:t>
      </w:r>
      <w:r w:rsidRPr="0018224A">
        <w:rPr>
          <w:sz w:val="16"/>
        </w:rPr>
        <w:t xml:space="preserve"> that the rebalance efforts we have been making to Asia have in fact advanced our interests and helped shape Asia’s upward trajectory by bolstering our alliances, building new partnerships with emerging countries, strengthening regional institutions and rule of law, advancing our economic ties, and engaging with China. I am pleased to discuss this last pillar of our rebalance with you today. Secretary Kerry has called our relationship with China our “most consequential” relationship. And it is indeed crucial that we try to get it right. The approach that we’ve taken to China seeks to do three things: broaden and deepen practical cooperation on issues of shared concern; it directly confronts and then tries to resolve or narrow our differences wherever we can; and where we can’t to manage those differences peaceably. Over the past year, we believe </w:t>
      </w:r>
      <w:r w:rsidRPr="0018224A">
        <w:rPr>
          <w:rStyle w:val="StyleUnderline"/>
        </w:rPr>
        <w:t>we have seen real progress on important issues that do advance our interest</w:t>
      </w:r>
      <w:r w:rsidRPr="0018224A">
        <w:rPr>
          <w:sz w:val="16"/>
        </w:rPr>
        <w:t xml:space="preserve">s. </w:t>
      </w:r>
      <w:r w:rsidRPr="0018224A">
        <w:rPr>
          <w:rStyle w:val="StyleUnderline"/>
        </w:rPr>
        <w:t>The relationship</w:t>
      </w:r>
      <w:r w:rsidRPr="0018224A">
        <w:rPr>
          <w:sz w:val="16"/>
        </w:rPr>
        <w:t xml:space="preserve"> that we have been working </w:t>
      </w:r>
      <w:r w:rsidRPr="0018224A">
        <w:rPr>
          <w:rStyle w:val="StyleUnderline"/>
        </w:rPr>
        <w:t xml:space="preserve">on with China paved the way for </w:t>
      </w:r>
      <w:r w:rsidRPr="0018224A">
        <w:rPr>
          <w:sz w:val="16"/>
        </w:rPr>
        <w:t xml:space="preserve">a landmark joint announcement on climate change that galvanized the international community to reach </w:t>
      </w:r>
      <w:r w:rsidRPr="0018224A">
        <w:rPr>
          <w:rStyle w:val="StyleUnderline"/>
        </w:rPr>
        <w:t>a global climate agreement in Pari</w:t>
      </w:r>
      <w:r w:rsidRPr="00782EB0">
        <w:rPr>
          <w:rStyle w:val="StyleUnderline"/>
        </w:rPr>
        <w:t>s</w:t>
      </w:r>
      <w:r w:rsidRPr="0018224A">
        <w:rPr>
          <w:sz w:val="16"/>
        </w:rPr>
        <w:t xml:space="preserve"> last December and sign it in New York just last week. </w:t>
      </w:r>
      <w:r w:rsidRPr="0018224A">
        <w:rPr>
          <w:rStyle w:val="StyleUnderline"/>
        </w:rPr>
        <w:t>We engaged China in the global response to Ebola with positive effec</w:t>
      </w:r>
      <w:r w:rsidRPr="0018224A">
        <w:rPr>
          <w:sz w:val="16"/>
        </w:rPr>
        <w:t xml:space="preserve">t. </w:t>
      </w:r>
      <w:r w:rsidRPr="0018224A">
        <w:rPr>
          <w:rStyle w:val="StyleUnderline"/>
        </w:rPr>
        <w:t>We</w:t>
      </w:r>
      <w:r w:rsidRPr="0018224A">
        <w:rPr>
          <w:sz w:val="16"/>
        </w:rPr>
        <w:t xml:space="preserve"> grounded our </w:t>
      </w:r>
      <w:r w:rsidRPr="00543BA3">
        <w:rPr>
          <w:rStyle w:val="StyleUnderline"/>
        </w:rPr>
        <w:t>work together</w:t>
      </w:r>
      <w:r w:rsidRPr="0018224A">
        <w:rPr>
          <w:sz w:val="16"/>
        </w:rPr>
        <w:t xml:space="preserve"> to </w:t>
      </w:r>
      <w:r w:rsidRPr="0018224A">
        <w:rPr>
          <w:rStyle w:val="StyleUnderline"/>
        </w:rPr>
        <w:t xml:space="preserve">craft a deal that prevents Iran from developing a nuclear weapon </w:t>
      </w:r>
      <w:r w:rsidRPr="0018224A">
        <w:rPr>
          <w:sz w:val="16"/>
        </w:rPr>
        <w:t>far into the future. W</w:t>
      </w:r>
      <w:r w:rsidRPr="0018224A">
        <w:rPr>
          <w:rStyle w:val="StyleUnderline"/>
        </w:rPr>
        <w:t>e produced new confidence-building measures between our militaries, and we sparked growing collaboration to meet development challenges from Afghanistan to Sierra Leon</w:t>
      </w:r>
      <w:r w:rsidRPr="0018224A">
        <w:rPr>
          <w:sz w:val="16"/>
        </w:rPr>
        <w:t xml:space="preserve">e. From top to bottom, this Administration has worked to expand and deepen our diplomatic, military, economic, and people-to-people links with China. Since the President took office, </w:t>
      </w:r>
      <w:r w:rsidRPr="0018224A">
        <w:rPr>
          <w:rStyle w:val="StyleUnderline"/>
        </w:rPr>
        <w:t>our exports to China have nearly doubled, and China is now the largest market for American-made goods outside of North America</w:t>
      </w:r>
      <w:r w:rsidRPr="0018224A">
        <w:rPr>
          <w:sz w:val="16"/>
        </w:rPr>
        <w:t xml:space="preserve">. </w:t>
      </w:r>
      <w:r w:rsidRPr="0018224A">
        <w:rPr>
          <w:rStyle w:val="StyleUnderline"/>
        </w:rPr>
        <w:t>It is also one of the top markets for U.S. agricultural exports and a large and growing market for U.S. services</w:t>
      </w:r>
      <w:r w:rsidRPr="0018224A">
        <w:rPr>
          <w:sz w:val="16"/>
        </w:rPr>
        <w:t xml:space="preserve">. </w:t>
      </w:r>
      <w:r w:rsidRPr="0018224A">
        <w:rPr>
          <w:rStyle w:val="StyleUnderline"/>
        </w:rPr>
        <w:t>These efforts to deepen bilateral ties have been designed to turn a challenging rivalry into healthy competition and to try break out of a zero-sum thinking on both side</w:t>
      </w:r>
      <w:r w:rsidRPr="0018224A">
        <w:rPr>
          <w:sz w:val="16"/>
        </w:rPr>
        <w:t xml:space="preserve">s. </w:t>
      </w:r>
      <w:r w:rsidRPr="0018224A">
        <w:rPr>
          <w:rStyle w:val="StyleUnderline"/>
        </w:rPr>
        <w:t>We have seen results of this approach in</w:t>
      </w:r>
      <w:r w:rsidRPr="0018224A">
        <w:rPr>
          <w:sz w:val="16"/>
        </w:rPr>
        <w:t xml:space="preserve"> our collaboration on some of the most difficult issues, including most recently </w:t>
      </w:r>
      <w:r w:rsidRPr="0018224A">
        <w:rPr>
          <w:rStyle w:val="StyleUnderline"/>
        </w:rPr>
        <w:t>North Korea</w:t>
      </w:r>
      <w:r w:rsidRPr="0018224A">
        <w:rPr>
          <w:sz w:val="16"/>
        </w:rPr>
        <w:t xml:space="preserve"> </w:t>
      </w:r>
      <w:r w:rsidRPr="0018224A">
        <w:rPr>
          <w:rStyle w:val="StyleUnderline"/>
        </w:rPr>
        <w:t>and</w:t>
      </w:r>
      <w:r w:rsidRPr="0018224A">
        <w:rPr>
          <w:sz w:val="16"/>
        </w:rPr>
        <w:t xml:space="preserve"> the provocative, destabilizing, and internationally unlawful actions it continues to take to advance </w:t>
      </w:r>
      <w:r w:rsidRPr="0018224A">
        <w:rPr>
          <w:rStyle w:val="StyleUnderline"/>
        </w:rPr>
        <w:t>its proscribed missile and nuclear program</w:t>
      </w:r>
      <w:r w:rsidRPr="0018224A">
        <w:rPr>
          <w:sz w:val="16"/>
        </w:rPr>
        <w:t xml:space="preserve">s. While we have taken significant steps to make it more difficult for North Korea to acquire technology and equipment for those programs or the resources to pay for them, the fact remains that their development continues. As a result, they get closer to the day when they have the capacity to strike at our allies, at our partners, and at the United States with a ballistic missile armed with a miniaturized nuclear warhead. That is simply unacceptable. This threat—combined with an inexperienced leader who acts rashly—makes it an urgent priority not only for us but increasingly for China. While the United States and China share an interest in ensuring that North Korea does not retain a nuclear weapons capability, we have not always agreed on the best way to reach that objective. </w:t>
      </w:r>
      <w:r w:rsidRPr="0018224A">
        <w:rPr>
          <w:rStyle w:val="StyleUnderline"/>
        </w:rPr>
        <w:t>But in the last few months we have worked together to draft and pass the toughest UN Security Council Resolution in a generation to try to compel the leadership of the DPRK to rethink its pursuit of nuclear weapons and ballistic missiles.</w:t>
      </w:r>
      <w:r w:rsidRPr="0018224A">
        <w:rPr>
          <w:sz w:val="16"/>
        </w:rPr>
        <w:t xml:space="preserve"> If fully and effectively implemented, UNSCR 2270 will significantly reduce the North Korean regime’s ability to procure, pay for, or produce weapons of mass destruction and will challenge the calculus of the leadership in North Korea. </w:t>
      </w:r>
    </w:p>
    <w:p w14:paraId="616479A4" w14:textId="77777777" w:rsidR="007157FF" w:rsidRDefault="007157FF" w:rsidP="007157FF"/>
    <w:p w14:paraId="669B7453" w14:textId="77777777" w:rsidR="007157FF" w:rsidRDefault="007157FF" w:rsidP="007157FF">
      <w:pPr>
        <w:pStyle w:val="Heading3"/>
      </w:pPr>
      <w:r>
        <w:t>Relations UQ – rising – nuclear coop</w:t>
      </w:r>
    </w:p>
    <w:p w14:paraId="74CA75A2" w14:textId="77777777" w:rsidR="007157FF" w:rsidRPr="003F3B25" w:rsidRDefault="007157FF" w:rsidP="007157FF"/>
    <w:p w14:paraId="160FADC2" w14:textId="77777777" w:rsidR="007157FF" w:rsidRDefault="007157FF" w:rsidP="007157FF">
      <w:pPr>
        <w:pStyle w:val="Heading4"/>
      </w:pPr>
      <w:r>
        <w:t>Nuclear regulation coop strengthening US/China relations now</w:t>
      </w:r>
    </w:p>
    <w:p w14:paraId="7289A026" w14:textId="77777777" w:rsidR="007157FF" w:rsidRDefault="007157FF" w:rsidP="007157FF">
      <w:r>
        <w:rPr>
          <w:rStyle w:val="Style13ptBold"/>
        </w:rPr>
        <w:t>Kai 4/4</w:t>
      </w:r>
      <w:r>
        <w:t xml:space="preserve"> (Chen Kai, Secretary General China Arms Control and Disarmament Association, “China’s Vital Role at the Nuclear Security Summit,”</w:t>
      </w:r>
      <w:r w:rsidRPr="00B40980">
        <w:t xml:space="preserve"> </w:t>
      </w:r>
      <w:r>
        <w:t xml:space="preserve">Huffington Post, 4/4/2016, </w:t>
      </w:r>
      <w:r w:rsidRPr="00B40980">
        <w:t>http://www.huffingtonpost.com/chen-kai/china-nuclear-summit_b_9583412.html</w:t>
      </w:r>
      <w:r>
        <w:t>) KC</w:t>
      </w:r>
    </w:p>
    <w:p w14:paraId="24D1C63F" w14:textId="77777777" w:rsidR="007157FF" w:rsidRDefault="007157FF" w:rsidP="007157FF">
      <w:pPr>
        <w:rPr>
          <w:sz w:val="16"/>
        </w:rPr>
      </w:pPr>
      <w:r w:rsidRPr="00D25100">
        <w:rPr>
          <w:sz w:val="16"/>
        </w:rPr>
        <w:t xml:space="preserve"> As the curtain of the fourth Nuclear Security Summit finally dropped on April 1 in Washington, </w:t>
      </w:r>
      <w:r w:rsidRPr="00D25100">
        <w:rPr>
          <w:rStyle w:val="StyleUnderline"/>
        </w:rPr>
        <w:t>Xi Jinping</w:t>
      </w:r>
      <w:r w:rsidRPr="00D25100">
        <w:rPr>
          <w:sz w:val="16"/>
        </w:rPr>
        <w:t xml:space="preserve">, the president of China, </w:t>
      </w:r>
      <w:r w:rsidRPr="00D25100">
        <w:rPr>
          <w:rStyle w:val="StyleUnderline"/>
        </w:rPr>
        <w:t>alongside leaders from 51 other countries and four international organization</w:t>
      </w:r>
      <w:r w:rsidRPr="00D25100">
        <w:rPr>
          <w:sz w:val="16"/>
        </w:rPr>
        <w:t xml:space="preserve">s — including the International Atomic Energy Agency and the United Nations — were there. Together, they </w:t>
      </w:r>
      <w:r w:rsidRPr="00D25100">
        <w:rPr>
          <w:rStyle w:val="StyleUnderline"/>
        </w:rPr>
        <w:t>focused on strengthening the global nuclear security architecture</w:t>
      </w:r>
      <w:r w:rsidRPr="00D25100">
        <w:rPr>
          <w:sz w:val="16"/>
        </w:rPr>
        <w:t xml:space="preserve"> in order to seek a more coordinated and effective approach to the world’s lingering nuclear security challenges. </w:t>
      </w:r>
      <w:r w:rsidRPr="00D25100">
        <w:rPr>
          <w:rStyle w:val="StyleUnderline"/>
        </w:rPr>
        <w:t xml:space="preserve">The summit bore fruit with </w:t>
      </w:r>
      <w:r w:rsidRPr="00D25100">
        <w:rPr>
          <w:rStyle w:val="Emphasis"/>
        </w:rPr>
        <w:t>a joint China-U.S. communique</w:t>
      </w:r>
      <w:r w:rsidRPr="00D25100">
        <w:rPr>
          <w:rStyle w:val="StyleUnderline"/>
        </w:rPr>
        <w:t>, plus five separate action plans from different participants.</w:t>
      </w:r>
      <w:r w:rsidRPr="00D25100">
        <w:rPr>
          <w:sz w:val="16"/>
        </w:rPr>
        <w:t xml:space="preserve">  At present, terrorism is the most severe security challenge to the international community. Worse, it will be a nightmare for all mankind if nuclear materials are used by terrorists or if nuclear terrorists abuse cyberspace and other high-tech areas. Six years ago, the first Nuclear Security Summit was initiated in Washington.</w:t>
      </w:r>
      <w:r w:rsidRPr="00D25100">
        <w:rPr>
          <w:rStyle w:val="StyleUnderline"/>
        </w:rPr>
        <w:t xml:space="preserve"> </w:t>
      </w:r>
      <w:r w:rsidRPr="00D25100">
        <w:rPr>
          <w:sz w:val="16"/>
        </w:rPr>
        <w:t>Now</w:t>
      </w:r>
      <w:r w:rsidRPr="00D25100">
        <w:rPr>
          <w:rStyle w:val="StyleUnderline"/>
        </w:rPr>
        <w:t>, the NSS process has contributed to strengthening the international nuclear security architecture and upholding international peace and security</w:t>
      </w:r>
      <w:r w:rsidRPr="00D25100">
        <w:rPr>
          <w:sz w:val="16"/>
        </w:rPr>
        <w:t>.  There are three central aspects of the NSS that are worth looking at: 1.The NSS served as a platform for sharing experience. Taking this opportunity, leaders from various countries shared their opinions and best practices on nuclear security issues, discussed simulated crises and debated different solutions with a view to learning from each other and mutually making up deficiencies.  1.The NSS enhanced global capacity for emergency responses. Under the guidance of the NSS process, participating countries have taken concrete steps toward that goal — closely monitoring and evaluating the global nuclear security situation, formulating policies and laws and streamlining administration and procedure, all of which are beneficial to avoiding nuclear security accidents, preventing nuclear terrorist attacks and continuously consolidating our defense to nuclear terrorism.  2.</w:t>
      </w:r>
      <w:r w:rsidRPr="00D25100">
        <w:rPr>
          <w:rStyle w:val="StyleUnderline"/>
        </w:rPr>
        <w:t xml:space="preserve">The NSS promoted international nuclear security cooperation. Established international institutions and new initiatives are complementary to one another. </w:t>
      </w:r>
      <w:r w:rsidRPr="00D25100">
        <w:rPr>
          <w:rStyle w:val="Emphasis"/>
        </w:rPr>
        <w:t>Multilateral and bilateral cooperation</w:t>
      </w:r>
      <w:r w:rsidRPr="00D25100">
        <w:rPr>
          <w:rStyle w:val="StyleUnderline"/>
        </w:rPr>
        <w:t xml:space="preserve"> are mutually reinforced</w:t>
      </w:r>
      <w:r w:rsidRPr="00D25100">
        <w:rPr>
          <w:sz w:val="16"/>
        </w:rPr>
        <w:t xml:space="preserve">. The nuclear security cooperation framework with the IAEA as its core gained universal recognition around the globe and plays a significant role in integrating and coordinating global resources and actions.  nuclear north korea  A new multiple launch rocket system is test fired in this undated photo released by North Korea on March 4. (REUTERS/KCNA)  </w:t>
      </w:r>
      <w:r w:rsidRPr="00D25100">
        <w:rPr>
          <w:rStyle w:val="StyleUnderline"/>
        </w:rPr>
        <w:t>China plays an active role</w:t>
      </w:r>
      <w:r w:rsidRPr="00D25100">
        <w:rPr>
          <w:sz w:val="16"/>
        </w:rPr>
        <w:t xml:space="preserve"> in establishing, constructing and upholding this international nuclear security architecture. </w:t>
      </w:r>
      <w:r w:rsidRPr="00D25100">
        <w:rPr>
          <w:rStyle w:val="StyleUnderline"/>
        </w:rPr>
        <w:t>China supported the NSS process</w:t>
      </w:r>
      <w:r w:rsidRPr="00D25100">
        <w:rPr>
          <w:sz w:val="16"/>
        </w:rPr>
        <w:t xml:space="preserve"> by participating in and carrying out the outcomes of the previous summits. In The Hague in 2014, President Xi put forward a Chinese approach to nuclear security for the first time, which provided an important and useful perspective to promote international nuclear security. At the 2016 summit, </w:t>
      </w:r>
      <w:r w:rsidRPr="00D25100">
        <w:rPr>
          <w:rStyle w:val="StyleUnderline"/>
        </w:rPr>
        <w:t>President Xi delivered a speech that fully demonstrated China’s policies and initiatives</w:t>
      </w:r>
      <w:r w:rsidRPr="00D25100">
        <w:rPr>
          <w:sz w:val="16"/>
        </w:rPr>
        <w:t xml:space="preserve">. I believe that speech will be welcomed by the international community, becoming another significant contribution to promoting international nuclear security architecture and global nuclear order.  As a responsible member of the international community, </w:t>
      </w:r>
      <w:r w:rsidRPr="00D25100">
        <w:rPr>
          <w:rStyle w:val="StyleUnderline"/>
        </w:rPr>
        <w:t>China fulfills its commitments and takes the foremost responsibility for improving its domestic nuclear securit</w:t>
      </w:r>
      <w:r w:rsidRPr="00D25100">
        <w:rPr>
          <w:sz w:val="16"/>
        </w:rPr>
        <w:t xml:space="preserve">y. In recent years, China placed more emphasis on the overall planning of nuclear security and made great efforts in various fields — from the improvement of administration to the formulation and amendments of laws and regulations, the development of advanced technology and the fostering of nuclear security culture. By doing so, China achieved movement forward in developing nuclear security, which constitutes an important contribution to the international nuclear security architecture.  “We will </w:t>
      </w:r>
      <w:r w:rsidRPr="00D25100">
        <w:rPr>
          <w:rStyle w:val="StyleUnderline"/>
        </w:rPr>
        <w:t>build an international nuclear security architecture featuring fairness and win-win cooperation</w:t>
      </w:r>
      <w:r w:rsidRPr="00D25100">
        <w:rPr>
          <w:sz w:val="16"/>
        </w:rPr>
        <w:t xml:space="preserve">.   At the same time, China fully participates in global nuclear security governance. Alongside other countries, China is committed to promoting a healthy and sustainable development of the international nuclear security process. China firmly supports the work of the IAEA and the U.N., and continuously benefits from the deepening exchange and cooperation with other countries on nuclear security. China takes an active role in rule-making in the field of nuclear security and plays a constructive role in influencing the nuclear security governance and establishment of nuclear order. In the end, China adds its share to the cause of global nuclear security by utilizing its experience and capacity.  Though this is the conclusion of the NSS process, the endeavor to promote global nuclear security will never stop. The small steps we made will lead to great advances in the field of nuclear security. We will build an international nuclear security architecture featuring fairness and win-win cooperation and will embrace a world with shared nuclear security.  </w:t>
      </w:r>
    </w:p>
    <w:p w14:paraId="1EAF1CDB" w14:textId="77777777" w:rsidR="007157FF" w:rsidRPr="00AE2F51" w:rsidRDefault="007157FF" w:rsidP="007157FF">
      <w:pPr>
        <w:rPr>
          <w:sz w:val="16"/>
        </w:rPr>
      </w:pPr>
    </w:p>
    <w:p w14:paraId="3EF2B95A" w14:textId="77777777" w:rsidR="007157FF" w:rsidRDefault="007157FF" w:rsidP="007157FF">
      <w:pPr>
        <w:pStyle w:val="Heading3"/>
      </w:pPr>
      <w:r>
        <w:t>Relations UQ – rising – interdependence</w:t>
      </w:r>
    </w:p>
    <w:p w14:paraId="00BD8997" w14:textId="77777777" w:rsidR="007157FF" w:rsidRPr="003F3B25" w:rsidRDefault="007157FF" w:rsidP="007157FF"/>
    <w:p w14:paraId="02541BCF" w14:textId="77777777" w:rsidR="007157FF" w:rsidRDefault="007157FF" w:rsidP="007157FF">
      <w:pPr>
        <w:pStyle w:val="Heading4"/>
      </w:pPr>
      <w:r>
        <w:t>Economic interdependence means relations never get low enough for conflict</w:t>
      </w:r>
    </w:p>
    <w:p w14:paraId="6FBB7F48" w14:textId="77777777" w:rsidR="007157FF" w:rsidRPr="003C3564" w:rsidRDefault="007157FF" w:rsidP="007157FF">
      <w:r w:rsidRPr="007809D7">
        <w:rPr>
          <w:rStyle w:val="Style13ptBold"/>
        </w:rPr>
        <w:t>Forbes 6/6</w:t>
      </w:r>
      <w:r>
        <w:t xml:space="preserve"> (Ralph Jennings, reporter for Kyodo, Reuters, and Forbes, “Why odds of war in the contested south china sea are near zero,” Forbes, 6/6/2016, </w:t>
      </w:r>
      <w:r w:rsidRPr="007809D7">
        <w:t>http://www.forbes.com/sites/ralphjennings/2016/06/06/why-odds-of-war-in-the-contested-south-china-sea-are-near-zero/#21c1dc0035e0</w:t>
      </w:r>
      <w:r>
        <w:t>) KC</w:t>
      </w:r>
    </w:p>
    <w:p w14:paraId="070EE382" w14:textId="77777777" w:rsidR="007157FF" w:rsidRDefault="007157FF" w:rsidP="007157FF">
      <w:pPr>
        <w:rPr>
          <w:sz w:val="16"/>
        </w:rPr>
      </w:pPr>
      <w:r w:rsidRPr="003C3564">
        <w:rPr>
          <w:sz w:val="16"/>
        </w:rPr>
        <w:t xml:space="preserve">If you live in Taiwan, you know how this works: Show up in a café or a library and find the tables occupied not by people but their stuff. Books and a water bottle, even a laptop computer, tell you “don’t sit here, it’s occupied.” Owners of the stuff aren’t in the toilet. They’re in a class or out shopping. Seat seekers usually oblige the hint even though it’s a slap in the face, or maybe just a forgettable nip. This metaphor happens to apply to the South China Sea, a tropical Asian body of water contested by seven governments, including an expansionist China and others backed by Beijing’s rival world superpower the United States. Taiwan is a claimant as well. </w:t>
      </w:r>
      <w:r w:rsidRPr="003C3564">
        <w:rPr>
          <w:rStyle w:val="StyleUnderline"/>
        </w:rPr>
        <w:t>Despite speculation about armed conflict as China bores deep into other countries’ maritime territory, the parties have learned during their dispute of more than 40 years to avoid one another’s stuff</w:t>
      </w:r>
      <w:r w:rsidRPr="003C3564">
        <w:rPr>
          <w:sz w:val="16"/>
        </w:rPr>
        <w:t xml:space="preserve"> yet keep saying in public that it’s all theirs and please everyone else stay away. US Secretary of State John Kerry (L) speaks during a session on across from Chinese State Councilor Yang Jiechi (R) during a Strategic Track small session as part of the US – China Strategic and Economic Dialogues at Diaoyutai State Guesthouse in Beijing on June 6, 2016</w:t>
      </w:r>
      <w:r w:rsidRPr="003C3564">
        <w:rPr>
          <w:rStyle w:val="StyleUnderline"/>
        </w:rPr>
        <w:t>.President Xi</w:t>
      </w:r>
      <w:r w:rsidRPr="003C3564">
        <w:rPr>
          <w:sz w:val="16"/>
        </w:rPr>
        <w:t xml:space="preserve"> </w:t>
      </w:r>
      <w:r w:rsidRPr="003C3564">
        <w:rPr>
          <w:rStyle w:val="StyleUnderline"/>
        </w:rPr>
        <w:t xml:space="preserve">Jinping said China and the US needed to trust each other more as both sides sought to minimise tensions over the South China Sea </w:t>
      </w:r>
      <w:r w:rsidRPr="003C3564">
        <w:rPr>
          <w:sz w:val="16"/>
        </w:rPr>
        <w:t xml:space="preserve">at the opening Monday of key annual talks in Beijing. (SAUL LOEB/AFP/Getty Images) China, for example, disagrees that Malaysia has a territorial right to explore for undersea natural gas around the Spratly Islands, but it doesn’t sabotage the equipment. Vietnam and Taiwan claim islets elsewhere in the Spratlys, one archipelago in the 3.5 million-square-meter ocean, that are so close you can see from one to the next. But they don’t attack and Taiwan says it has even helped Vietnamese vessels – erstwhile maritime intruders per Taiwanese law – recover from storm damage. The two governments still occasionally point fingers for infringing on each other’s maritime claims to parts of the ocean that’s packed with fish and undersea fuels. Armed conflict would follow only if a claimant took the books and laptop off someone’s metaphorical library table and there’s little precedent. “I only think there would be a war if Vietnam or the Philippines tried retaking territory already seized by Beijing,” says Sean King, senior vice president with consulting firm Park Strategies in New York. “I think a de facto code of conduct is evolving, most easily shaped by Beijing.” Fear of conflict has obvious merit. Vietnam fired on two Chinese ships in 1974 and in 1988 China killed 74 Vietnamese sailors as it sank or demolished three ships. Two years ago Chinese and Vietnamese boats sparred after Beijing allowed a Chinese state oil company to park a rig off Vietnam’s coast. China’s militarization of some of the sea’s approximately 500 islets among the various archipelagos raises more concern, prompting weaker claimants such as the Philippines to seek help from the United States or start buying more weapons. But those </w:t>
      </w:r>
      <w:r w:rsidRPr="003C3564">
        <w:rPr>
          <w:rStyle w:val="StyleUnderline"/>
        </w:rPr>
        <w:t>upsets are oddball incidents, nothing near routine</w:t>
      </w:r>
      <w:r w:rsidRPr="003C3564">
        <w:rPr>
          <w:sz w:val="16"/>
        </w:rPr>
        <w:t xml:space="preserve">. </w:t>
      </w:r>
      <w:r w:rsidRPr="003C3564">
        <w:rPr>
          <w:rStyle w:val="StyleUnderline"/>
        </w:rPr>
        <w:t>No one wants a war despite the maddening erosion of their claims and the economic opportunity they represent</w:t>
      </w:r>
      <w:r w:rsidRPr="003C3564">
        <w:rPr>
          <w:sz w:val="16"/>
        </w:rPr>
        <w:t xml:space="preserve">. First, </w:t>
      </w:r>
      <w:r w:rsidRPr="003C3564">
        <w:rPr>
          <w:rStyle w:val="StyleUnderline"/>
        </w:rPr>
        <w:t>the countries claiming the South China Sea have been leaving their stuff there a long time and coast guards from other places know where it is, reducing odds of a mishap.</w:t>
      </w:r>
      <w:r w:rsidRPr="003C3564">
        <w:rPr>
          <w:sz w:val="16"/>
        </w:rPr>
        <w:t xml:space="preserve"> China and the United States both move in “predictable” ways and military commanders from each side have probably ordered no shooting except in “extreme” cases, says Denny Roy, senior fellow with the East-West Center think tank in Honolulu. The idea is the United States could strike on behalf of its old colony the Philippines as the two sides have increased defense cooperation since 2014. But </w:t>
      </w:r>
      <w:r w:rsidRPr="003C3564">
        <w:rPr>
          <w:rStyle w:val="StyleUnderline"/>
        </w:rPr>
        <w:t>the United States, China and other Asian countries with maritime claims depend on one another too much economically to get into an armed struggle, says</w:t>
      </w:r>
      <w:r w:rsidRPr="003C3564">
        <w:rPr>
          <w:sz w:val="16"/>
        </w:rPr>
        <w:t xml:space="preserve"> Lin Chong-pin, </w:t>
      </w:r>
      <w:r w:rsidRPr="003C3564">
        <w:rPr>
          <w:rStyle w:val="StyleUnderline"/>
        </w:rPr>
        <w:t>a</w:t>
      </w:r>
      <w:r w:rsidRPr="003C3564">
        <w:rPr>
          <w:sz w:val="16"/>
        </w:rPr>
        <w:t xml:space="preserve"> retired </w:t>
      </w:r>
      <w:r w:rsidRPr="003C3564">
        <w:rPr>
          <w:rStyle w:val="StyleUnderline"/>
        </w:rPr>
        <w:t>strategic studies professor</w:t>
      </w:r>
      <w:r w:rsidRPr="003C3564">
        <w:rPr>
          <w:sz w:val="16"/>
        </w:rPr>
        <w:t xml:space="preserve"> in Taiwan</w:t>
      </w:r>
      <w:r w:rsidRPr="003C3564">
        <w:rPr>
          <w:rStyle w:val="StyleUnderline"/>
        </w:rPr>
        <w:t>. Interdependence has surged since the Global Financial Crisis seven years ago,</w:t>
      </w:r>
      <w:r w:rsidRPr="003C3564">
        <w:rPr>
          <w:sz w:val="16"/>
        </w:rPr>
        <w:t xml:space="preserve"> he says. </w:t>
      </w:r>
      <w:r w:rsidRPr="003C3564">
        <w:rPr>
          <w:rStyle w:val="StyleUnderline"/>
        </w:rPr>
        <w:t>China, he adds, since 1982 has advocated struggle without a reaching a breaking point. “The unprecedented magnitude of interdependence of powers in the world and especially after the great recession 2009 is such that they wouldn’t want a war,</w:t>
      </w:r>
      <w:r w:rsidRPr="003C3564">
        <w:rPr>
          <w:sz w:val="16"/>
        </w:rPr>
        <w:t xml:space="preserve">” Lin says. </w:t>
      </w:r>
    </w:p>
    <w:p w14:paraId="613A9E35" w14:textId="77777777" w:rsidR="007157FF" w:rsidRPr="00AE2F51" w:rsidRDefault="007157FF" w:rsidP="007157FF">
      <w:pPr>
        <w:rPr>
          <w:sz w:val="16"/>
        </w:rPr>
      </w:pPr>
    </w:p>
    <w:p w14:paraId="20D448FF" w14:textId="77777777" w:rsidR="007157FF" w:rsidRDefault="007157FF" w:rsidP="007157FF">
      <w:pPr>
        <w:pStyle w:val="Heading3"/>
      </w:pPr>
      <w:r>
        <w:t>A2 Steel tanks relations</w:t>
      </w:r>
    </w:p>
    <w:p w14:paraId="0B012E24" w14:textId="77777777" w:rsidR="007157FF" w:rsidRPr="003F3B25" w:rsidRDefault="007157FF" w:rsidP="007157FF"/>
    <w:p w14:paraId="4753C3D7" w14:textId="77777777" w:rsidR="007157FF" w:rsidRDefault="007157FF" w:rsidP="007157FF">
      <w:pPr>
        <w:pStyle w:val="Heading4"/>
      </w:pPr>
      <w:r>
        <w:t>Increased econ coop shows progress on rmb issue and steel overcapacity and betters trade relations</w:t>
      </w:r>
    </w:p>
    <w:p w14:paraId="738CE1C0" w14:textId="77777777" w:rsidR="007157FF" w:rsidRPr="004737C3" w:rsidRDefault="007157FF" w:rsidP="007157FF">
      <w:r w:rsidRPr="004737C3">
        <w:rPr>
          <w:rStyle w:val="Style13ptBold"/>
        </w:rPr>
        <w:t>Xinhua 6/10</w:t>
      </w:r>
      <w:r>
        <w:t xml:space="preserve"> (Xinhua News, “China-US dialogue makes progress in BIT talks, overcapacity, RMB trading,”</w:t>
      </w:r>
      <w:r w:rsidRPr="00B40980">
        <w:t xml:space="preserve"> </w:t>
      </w:r>
      <w:r>
        <w:t>china.org.cn, 6/10/2016,</w:t>
      </w:r>
      <w:r w:rsidRPr="00B40980">
        <w:t xml:space="preserve"> http://www.china.org.cn/world/2016-06/10/content_38638380.htm</w:t>
      </w:r>
      <w:r>
        <w:t>) KC</w:t>
      </w:r>
    </w:p>
    <w:p w14:paraId="7EBD69FF" w14:textId="77777777" w:rsidR="007157FF" w:rsidRPr="004737C3" w:rsidRDefault="007157FF" w:rsidP="007157FF">
      <w:pPr>
        <w:rPr>
          <w:rStyle w:val="StyleUnderline"/>
        </w:rPr>
      </w:pPr>
      <w:r w:rsidRPr="004737C3">
        <w:rPr>
          <w:sz w:val="16"/>
        </w:rPr>
        <w:t xml:space="preserve">BIT TALKS </w:t>
      </w:r>
      <w:r w:rsidRPr="004737C3">
        <w:rPr>
          <w:rStyle w:val="StyleUnderline"/>
        </w:rPr>
        <w:t>Senior Chinese and U.S. officials have agreed to speed up negotiations on a bilateral investment treaty (BIT) during the eighth China-U.S. Strategic and Economic Dialogue (S&amp;ED) that concluded Tuesday in Beijing</w:t>
      </w:r>
      <w:r w:rsidRPr="004737C3">
        <w:rPr>
          <w:sz w:val="16"/>
        </w:rPr>
        <w:t xml:space="preserve">. "The two countries will exchange new 'negative list' offers in mid-June," Chinese Vice Premier Wang Yang told a news briefing on Tuesday. "We will try to reach a mutually beneficial and high-level agreement at an early date," he said. A negative list outlines sectors closed to foreign investment. The last time the two sides exchanged such lists was in early September last year, days ahead of Chinese President Xi Jinping's state visit to the United States. </w:t>
      </w:r>
      <w:r w:rsidRPr="004737C3">
        <w:rPr>
          <w:rStyle w:val="StyleUnderline"/>
        </w:rPr>
        <w:t xml:space="preserve">Xi </w:t>
      </w:r>
      <w:r w:rsidRPr="004737C3">
        <w:rPr>
          <w:sz w:val="16"/>
        </w:rPr>
        <w:t xml:space="preserve">on Monday </w:t>
      </w:r>
      <w:r w:rsidRPr="004737C3">
        <w:rPr>
          <w:rStyle w:val="StyleUnderline"/>
        </w:rPr>
        <w:t>urged both countries to strengthen coordination on their macroeconomic policies and reach a reciprocal bilateral investment treaty as early as possible</w:t>
      </w:r>
      <w:r w:rsidRPr="004737C3">
        <w:rPr>
          <w:sz w:val="16"/>
        </w:rPr>
        <w:t xml:space="preserve">. "I think </w:t>
      </w:r>
      <w:r w:rsidRPr="004737C3">
        <w:rPr>
          <w:rStyle w:val="StyleUnderline"/>
        </w:rPr>
        <w:t>this is as good as you could hope for</w:t>
      </w:r>
      <w:r w:rsidRPr="004737C3">
        <w:rPr>
          <w:sz w:val="16"/>
        </w:rPr>
        <w:t xml:space="preserve">, given how the U.S. has already expressed its view that the Chinese list is too long and needs to be cut for a BIT to become realistic," Jacob Kirkegaard, a senior fellow at the Peterson Institute for International Economics, told Xinhua. That will "bode well" for the negotiations if China's new negative list offer is "significantly reduced" in length from the previous offer, said John Frisbie, president of the U.S.-China Business Council (USCBC). China and the United States started to negotiate a BIT in 2008 and 24 rounds of talks were held ahead of the eighth S&amp;ED as both countries sought to increase mutual investment. STEEL OVERCAPACITY </w:t>
      </w:r>
      <w:r w:rsidRPr="004737C3">
        <w:rPr>
          <w:rStyle w:val="StyleUnderline"/>
        </w:rPr>
        <w:t>The two sides held candid discussions on excess capacity in steel and other industrie</w:t>
      </w:r>
      <w:r w:rsidRPr="004737C3">
        <w:rPr>
          <w:sz w:val="16"/>
        </w:rPr>
        <w:t xml:space="preserve">s during the two-day dialogue, </w:t>
      </w:r>
      <w:r w:rsidRPr="004737C3">
        <w:rPr>
          <w:rStyle w:val="StyleUnderline"/>
        </w:rPr>
        <w:t xml:space="preserve">and both recognized that this is a global issue </w:t>
      </w:r>
      <w:r w:rsidRPr="004737C3">
        <w:rPr>
          <w:rStyle w:val="Emphasis"/>
        </w:rPr>
        <w:t>which requires collective responses</w:t>
      </w:r>
      <w:r w:rsidRPr="004737C3">
        <w:rPr>
          <w:rStyle w:val="StyleUnderline"/>
        </w:rPr>
        <w:t>.</w:t>
      </w:r>
      <w:r w:rsidRPr="004737C3">
        <w:rPr>
          <w:sz w:val="16"/>
        </w:rPr>
        <w:t xml:space="preserve"> "</w:t>
      </w:r>
      <w:r w:rsidRPr="004737C3">
        <w:rPr>
          <w:rStyle w:val="StyleUnderline"/>
        </w:rPr>
        <w:t>The U</w:t>
      </w:r>
      <w:r w:rsidRPr="004737C3">
        <w:rPr>
          <w:sz w:val="16"/>
        </w:rPr>
        <w:t xml:space="preserve">nited </w:t>
      </w:r>
      <w:r w:rsidRPr="004737C3">
        <w:rPr>
          <w:rStyle w:val="StyleUnderline"/>
        </w:rPr>
        <w:t>S</w:t>
      </w:r>
      <w:r w:rsidRPr="004737C3">
        <w:rPr>
          <w:sz w:val="16"/>
        </w:rPr>
        <w:t xml:space="preserve">tates </w:t>
      </w:r>
      <w:r w:rsidRPr="004737C3">
        <w:rPr>
          <w:rStyle w:val="StyleUnderline"/>
        </w:rPr>
        <w:t>and China support ongoing international efforts</w:t>
      </w:r>
      <w:r w:rsidRPr="004737C3">
        <w:rPr>
          <w:sz w:val="16"/>
        </w:rPr>
        <w:t xml:space="preserve"> aimed at </w:t>
      </w:r>
      <w:r w:rsidRPr="004737C3">
        <w:rPr>
          <w:rStyle w:val="StyleUnderline"/>
        </w:rPr>
        <w:t>identifying effective government policies for addressing global excess capacity and structural adjustmen</w:t>
      </w:r>
      <w:r w:rsidRPr="004737C3">
        <w:rPr>
          <w:sz w:val="16"/>
        </w:rPr>
        <w:t xml:space="preserve">t, and achieving greater transparency on industry developments to promote market-driven responses," a joint statement released after the dialogue said, noting that </w:t>
      </w:r>
      <w:r w:rsidRPr="004737C3">
        <w:rPr>
          <w:rStyle w:val="StyleUnderline"/>
        </w:rPr>
        <w:t xml:space="preserve">the two countries will attend an OECD </w:t>
      </w:r>
      <w:r w:rsidRPr="004737C3">
        <w:rPr>
          <w:sz w:val="16"/>
        </w:rPr>
        <w:t xml:space="preserve">(Organization for Economic Cooperation and Development) Steel </w:t>
      </w:r>
      <w:r w:rsidRPr="004737C3">
        <w:rPr>
          <w:rStyle w:val="StyleUnderline"/>
        </w:rPr>
        <w:t>Committee meeting</w:t>
      </w:r>
      <w:r w:rsidRPr="004737C3">
        <w:rPr>
          <w:sz w:val="16"/>
        </w:rPr>
        <w:t xml:space="preserve"> in September </w:t>
      </w:r>
      <w:r w:rsidRPr="004737C3">
        <w:rPr>
          <w:rStyle w:val="StyleUnderline"/>
        </w:rPr>
        <w:t>to address global excess capacity.</w:t>
      </w:r>
      <w:r w:rsidRPr="004737C3">
        <w:rPr>
          <w:sz w:val="16"/>
        </w:rPr>
        <w:t xml:space="preserve"> The statement also said </w:t>
      </w:r>
      <w:r w:rsidRPr="004737C3">
        <w:rPr>
          <w:rStyle w:val="StyleUnderline"/>
        </w:rPr>
        <w:t>the United States acknowledges China's recently announced plans to close 100 to 150 million metric tons of steel capacity, and to strictly prohibit the expansion of crude steelmaking capacity over the next five years</w:t>
      </w:r>
      <w:r w:rsidRPr="004737C3">
        <w:rPr>
          <w:sz w:val="16"/>
        </w:rPr>
        <w:t xml:space="preserve">. Thomas J. Gibson, president and </w:t>
      </w:r>
      <w:r w:rsidRPr="004737C3">
        <w:rPr>
          <w:rStyle w:val="StyleUnderline"/>
        </w:rPr>
        <w:t>CEO of the American Iron and Steel Institute, said</w:t>
      </w:r>
      <w:r w:rsidRPr="004737C3">
        <w:rPr>
          <w:sz w:val="16"/>
        </w:rPr>
        <w:t xml:space="preserve"> on Tuesday in a statement </w:t>
      </w:r>
      <w:r w:rsidRPr="004737C3">
        <w:rPr>
          <w:rStyle w:val="StyleUnderline"/>
        </w:rPr>
        <w:t>that his institute welcomed "the new commitments by Chinese leaders to adopt measures to strictly contain steel capacity expansion, reduce net steel capacity, eliminate outdated steel capacity, and dispose of 'zombie enterprises' through restructuring, bankruptcy and liquidation</w:t>
      </w:r>
      <w:r w:rsidRPr="004737C3">
        <w:rPr>
          <w:sz w:val="16"/>
        </w:rPr>
        <w:t>, as appropriate." "</w:t>
      </w:r>
      <w:r w:rsidRPr="004737C3">
        <w:rPr>
          <w:rStyle w:val="StyleUnderline"/>
        </w:rPr>
        <w:t>China's participation</w:t>
      </w:r>
      <w:r w:rsidRPr="004737C3">
        <w:rPr>
          <w:sz w:val="16"/>
        </w:rPr>
        <w:t xml:space="preserve"> in further efforts to address global excess capacity </w:t>
      </w:r>
      <w:r w:rsidRPr="004737C3">
        <w:rPr>
          <w:rStyle w:val="StyleUnderline"/>
        </w:rPr>
        <w:t>at the OECD Steel Committee is also positive</w:t>
      </w:r>
      <w:r w:rsidRPr="004737C3">
        <w:rPr>
          <w:sz w:val="16"/>
        </w:rPr>
        <w:t xml:space="preserve">," Gibson said. Frisbie, the USCBC president, called on the United States to use "internationally-accepted, legally-sound" trade tools to address distortions in the U.S. market caused by overcapacity problems. The China-U.S. annual strategic dialogue comes at a time when steel overcapacity has become an acute global challenge and U.S. steel producers are increasingly resorting to trade remedies and tariff protection to ride out a sluggish steel market, a practice strongly opposed by Chinese steel producers and exporters. Kirkegaard said he was convinced that this round of strategic dialogue "will help prevent a much more damaging confrontation later this year over steel and help channel the issue into a multilateral OECD-led process." RMB TRADING &amp; CLEARING IN U.S. China has set up offshore RMB trading hubs in Hong Kong, London and Toronto, but the U.S. market remains untapped. China will grant the United States a quota of 250 billion yuan (38 billion U.S. dollars) under the country's Renminbi Qualified Foreign Institutional Investor program and appointed one Chinese and one U.S. bank to conduct RMB clearing business in the United States, according to the statement. "It's very encouraging that </w:t>
      </w:r>
      <w:r w:rsidRPr="004737C3">
        <w:rPr>
          <w:rStyle w:val="StyleUnderline"/>
        </w:rPr>
        <w:t>both sides have endorsed a framework for facilitating RMB trading and clearing in the U.S. for the first time,"</w:t>
      </w:r>
      <w:r w:rsidRPr="004737C3">
        <w:rPr>
          <w:sz w:val="16"/>
        </w:rPr>
        <w:t xml:space="preserve"> said Michael R. Bloomberg, chair of the Working Group on U.S. RMB Trading and Clearing and founder of Bloomberg L.P. "</w:t>
      </w:r>
      <w:r w:rsidRPr="004737C3">
        <w:rPr>
          <w:rStyle w:val="StyleUnderline"/>
        </w:rPr>
        <w:t xml:space="preserve">This will help bring new momentum to the working group's efforts </w:t>
      </w:r>
      <w:r w:rsidRPr="004737C3">
        <w:rPr>
          <w:rStyle w:val="Emphasis"/>
        </w:rPr>
        <w:t>to expand trade between the United States and China</w:t>
      </w:r>
      <w:r w:rsidRPr="004737C3">
        <w:rPr>
          <w:rStyle w:val="StyleUnderline"/>
        </w:rPr>
        <w:t xml:space="preserve"> by allowing the RMB to be cleared in the U.S.</w:t>
      </w:r>
      <w:r w:rsidRPr="004737C3">
        <w:rPr>
          <w:sz w:val="16"/>
        </w:rPr>
        <w:t xml:space="preserve">," he added. S&amp;ED MECHANISM U.S. experts said the S&amp;ED has become an important venue for promoting cooperation and managing differences between the world's two largest economies, but this mechanism needs improvement to become more effective in the future. "As we approach the close of the Obama administration, it is important to remember that </w:t>
      </w:r>
      <w:r w:rsidRPr="004737C3">
        <w:rPr>
          <w:rStyle w:val="StyleUnderline"/>
        </w:rPr>
        <w:t>the S&amp;ED was established in recognition of the need to expand engagement to address the array of issues in the U.S.-China relationship,"</w:t>
      </w:r>
      <w:r w:rsidRPr="004737C3">
        <w:rPr>
          <w:sz w:val="16"/>
        </w:rPr>
        <w:t xml:space="preserve"> Frisbie said. "In the next administration, the mechanisms for dialogue can be tweaked to make further improvements and become more effective, but high-level engagement is now mandatory in the U.S.-China relationship," he added. Kirkegaard said the S&amp;ED is very much part of the overall process to manage the U.S.-China relations. </w:t>
      </w:r>
      <w:r w:rsidRPr="004737C3">
        <w:rPr>
          <w:rStyle w:val="StyleUnderline"/>
        </w:rPr>
        <w:t>"The S&amp;ED is part of the process to</w:t>
      </w:r>
      <w:r w:rsidRPr="004737C3">
        <w:rPr>
          <w:sz w:val="16"/>
        </w:rPr>
        <w:t xml:space="preserve"> 'avoid doing stupid things' and </w:t>
      </w:r>
      <w:r w:rsidRPr="004737C3">
        <w:rPr>
          <w:rStyle w:val="StyleUnderline"/>
        </w:rPr>
        <w:t>keep small problems from growing</w:t>
      </w:r>
      <w:r w:rsidRPr="004737C3">
        <w:rPr>
          <w:sz w:val="16"/>
        </w:rPr>
        <w:t xml:space="preserve"> into something </w:t>
      </w:r>
      <w:r w:rsidRPr="004737C3">
        <w:rPr>
          <w:rStyle w:val="StyleUnderline"/>
        </w:rPr>
        <w:t>bigger</w:t>
      </w:r>
      <w:r w:rsidRPr="004737C3">
        <w:rPr>
          <w:sz w:val="16"/>
        </w:rPr>
        <w:t xml:space="preserve"> -- as such, its real value is largely preemptive as well as latent in the sense that if an important issue suddenly needs to be dealt with in U.S.-China relations, in the S&amp;ED the two governments have a channel available," he said. "</w:t>
      </w:r>
      <w:r w:rsidRPr="004737C3">
        <w:rPr>
          <w:rStyle w:val="StyleUnderline"/>
        </w:rPr>
        <w:t>This S&amp;ED will</w:t>
      </w:r>
      <w:r w:rsidRPr="004737C3">
        <w:rPr>
          <w:sz w:val="16"/>
        </w:rPr>
        <w:t xml:space="preserve"> surely have been instrumental in paving the ground for any big announcements made when President Xi and President Obama meet later in the year and also for</w:t>
      </w:r>
      <w:r w:rsidRPr="004737C3">
        <w:rPr>
          <w:rStyle w:val="StyleUnderline"/>
        </w:rPr>
        <w:t xml:space="preserve"> help</w:t>
      </w:r>
      <w:r w:rsidRPr="004737C3">
        <w:rPr>
          <w:sz w:val="16"/>
        </w:rPr>
        <w:t xml:space="preserve">ing </w:t>
      </w:r>
      <w:r w:rsidRPr="004737C3">
        <w:rPr>
          <w:rStyle w:val="StyleUnderline"/>
        </w:rPr>
        <w:t xml:space="preserve">avoid large confrontation over </w:t>
      </w:r>
      <w:r w:rsidRPr="004737C3">
        <w:rPr>
          <w:rStyle w:val="Emphasis"/>
        </w:rPr>
        <w:t>'manageable issues' like steel</w:t>
      </w:r>
      <w:r w:rsidRPr="004737C3">
        <w:rPr>
          <w:rStyle w:val="StyleUnderline"/>
        </w:rPr>
        <w:t xml:space="preserve">," </w:t>
      </w:r>
      <w:r w:rsidRPr="004737C3">
        <w:rPr>
          <w:sz w:val="16"/>
        </w:rPr>
        <w:t>he said</w:t>
      </w:r>
      <w:r w:rsidRPr="004737C3">
        <w:rPr>
          <w:rStyle w:val="StyleUnderline"/>
        </w:rPr>
        <w:t xml:space="preserve"> </w:t>
      </w:r>
    </w:p>
    <w:p w14:paraId="43986787" w14:textId="77777777" w:rsidR="007157FF" w:rsidRDefault="007157FF" w:rsidP="007157FF"/>
    <w:p w14:paraId="48C884AD" w14:textId="77777777" w:rsidR="007157FF" w:rsidRDefault="007157FF" w:rsidP="007157FF"/>
    <w:p w14:paraId="4F96CA7F" w14:textId="77777777" w:rsidR="007157FF" w:rsidRDefault="007157FF" w:rsidP="007157FF">
      <w:pPr>
        <w:pStyle w:val="Heading3"/>
      </w:pPr>
      <w:r>
        <w:t>Relations UQ – no war</w:t>
      </w:r>
    </w:p>
    <w:p w14:paraId="66E34852" w14:textId="77777777" w:rsidR="007157FF" w:rsidRDefault="007157FF" w:rsidP="007157FF"/>
    <w:p w14:paraId="385A57FE" w14:textId="77777777" w:rsidR="007157FF" w:rsidRDefault="007157FF" w:rsidP="007157FF">
      <w:pPr>
        <w:pStyle w:val="Heading4"/>
      </w:pPr>
      <w:r>
        <w:t>Public support to avoid military conflict with China is high and is less likely to cause conflict between the US and China.</w:t>
      </w:r>
    </w:p>
    <w:p w14:paraId="7CEE7BD1" w14:textId="77777777" w:rsidR="007157FF" w:rsidRDefault="007157FF" w:rsidP="007157FF">
      <w:r w:rsidRPr="00252846">
        <w:t xml:space="preserve">A. Trevor </w:t>
      </w:r>
      <w:r w:rsidRPr="00252846">
        <w:rPr>
          <w:rStyle w:val="Style13ptBold"/>
        </w:rPr>
        <w:t>Thrall</w:t>
      </w:r>
      <w:r>
        <w:t>, s</w:t>
      </w:r>
      <w:r w:rsidRPr="00252846">
        <w:t>enior fellow for the Cato Institute’s Defens</w:t>
      </w:r>
      <w:r>
        <w:t>e and Foreign Policy Department,</w:t>
      </w:r>
      <w:r w:rsidRPr="00252846">
        <w:t xml:space="preserve"> Eric </w:t>
      </w:r>
      <w:r w:rsidRPr="00252846">
        <w:rPr>
          <w:rStyle w:val="Style13ptBold"/>
        </w:rPr>
        <w:t>Gomez</w:t>
      </w:r>
      <w:r>
        <w:t xml:space="preserve">, </w:t>
      </w:r>
      <w:r w:rsidRPr="00252846">
        <w:t>research associate for defense and foreign policy studies at the Cato Institu</w:t>
      </w:r>
      <w:r>
        <w:t xml:space="preserve">te, </w:t>
      </w:r>
      <w:r w:rsidRPr="00252846">
        <w:rPr>
          <w:rStyle w:val="Style13ptBold"/>
        </w:rPr>
        <w:t>6/9</w:t>
      </w:r>
      <w:r>
        <w:t>/2016, “</w:t>
      </w:r>
      <w:r w:rsidRPr="00252846">
        <w:t>THE AMERICAN PUBLIC IS NOT VERY HAWKISH ON CHINA</w:t>
      </w:r>
      <w:r>
        <w:t xml:space="preserve">”, Cato Institute, </w:t>
      </w:r>
      <w:r w:rsidRPr="00252846">
        <w:t>http://www.cato.org/blog/american-public-not-very-hawkish-china</w:t>
      </w:r>
    </w:p>
    <w:p w14:paraId="64110B3E" w14:textId="77777777" w:rsidR="007157FF" w:rsidRPr="00252846" w:rsidRDefault="007157FF" w:rsidP="007157FF">
      <w:pPr>
        <w:rPr>
          <w:rStyle w:val="StyleUnderline"/>
        </w:rPr>
      </w:pPr>
      <w:r>
        <w:t xml:space="preserve">Most importantly, though, Americans overwhelming support a cooperative approach to dealing with China rather than a confrontational one. </w:t>
      </w:r>
      <w:r w:rsidRPr="00252846">
        <w:rPr>
          <w:rStyle w:val="StyleUnderline"/>
          <w:highlight w:val="yellow"/>
        </w:rPr>
        <w:t>Sixty-seven percent responded</w:t>
      </w:r>
      <w:r w:rsidRPr="00252846">
        <w:rPr>
          <w:rStyle w:val="StyleUnderline"/>
        </w:rPr>
        <w:t xml:space="preserve"> to the 2014 CCGA poll </w:t>
      </w:r>
      <w:r w:rsidRPr="00252846">
        <w:rPr>
          <w:rStyle w:val="StyleUnderline"/>
          <w:highlight w:val="yellow"/>
        </w:rPr>
        <w:t>that the best way to handle the rise of Chinese power is to “undertake friendly cooperation and engagement</w:t>
      </w:r>
      <w:r w:rsidRPr="00252846">
        <w:rPr>
          <w:rStyle w:val="StyleUnderline"/>
        </w:rPr>
        <w:t>,” compared to 29% who said the United States should “actively work to limit the growth of China’s power.”</w:t>
      </w:r>
      <w:r>
        <w:t xml:space="preserve"> And </w:t>
      </w:r>
      <w:r w:rsidRPr="00252846">
        <w:rPr>
          <w:rStyle w:val="StyleUnderline"/>
          <w:highlight w:val="yellow"/>
        </w:rPr>
        <w:t>when it comes to the prospect of military conflict with China the public is truly not interested</w:t>
      </w:r>
      <w:r>
        <w:t xml:space="preserve">. Just 26% believe the United States should send troops to help if China invades Taiwan. These figures provide fair warning to the next president to think twice about how to deal with China. </w:t>
      </w:r>
      <w:r w:rsidRPr="00252846">
        <w:rPr>
          <w:rStyle w:val="StyleUnderline"/>
        </w:rPr>
        <w:t xml:space="preserve">An </w:t>
      </w:r>
      <w:r w:rsidRPr="00252846">
        <w:rPr>
          <w:rStyle w:val="StyleUnderline"/>
          <w:highlight w:val="yellow"/>
        </w:rPr>
        <w:t>aggressive military posture like the one in place today</w:t>
      </w:r>
      <w:r w:rsidRPr="00252846">
        <w:rPr>
          <w:rStyle w:val="StyleUnderline"/>
        </w:rPr>
        <w:t xml:space="preserve"> (and promoted by both candidates) not only </w:t>
      </w:r>
      <w:r w:rsidRPr="00252846">
        <w:rPr>
          <w:rStyle w:val="StyleUnderline"/>
          <w:highlight w:val="yellow"/>
        </w:rPr>
        <w:t>runs contrary to public preferences</w:t>
      </w:r>
      <w:r w:rsidRPr="00252846">
        <w:rPr>
          <w:rStyle w:val="StyleUnderline"/>
        </w:rPr>
        <w:t xml:space="preserve">, it also </w:t>
      </w:r>
      <w:r w:rsidRPr="00252846">
        <w:rPr>
          <w:rStyle w:val="StyleUnderline"/>
          <w:highlight w:val="yellow"/>
        </w:rPr>
        <w:t>increases</w:t>
      </w:r>
      <w:r w:rsidRPr="00252846">
        <w:rPr>
          <w:rStyle w:val="StyleUnderline"/>
        </w:rPr>
        <w:t xml:space="preserve"> the </w:t>
      </w:r>
      <w:r w:rsidRPr="00252846">
        <w:rPr>
          <w:rStyle w:val="StyleUnderline"/>
          <w:highlight w:val="yellow"/>
        </w:rPr>
        <w:t>prospects for direct conflict between the United States and China</w:t>
      </w:r>
      <w:r w:rsidRPr="00252846">
        <w:rPr>
          <w:rStyle w:val="StyleUnderline"/>
        </w:rPr>
        <w:t xml:space="preserve">. </w:t>
      </w:r>
    </w:p>
    <w:p w14:paraId="7CE92F59" w14:textId="77777777" w:rsidR="007157FF" w:rsidRDefault="007157FF" w:rsidP="007157FF"/>
    <w:p w14:paraId="18CA63C5" w14:textId="77777777" w:rsidR="007157FF" w:rsidRDefault="007157FF" w:rsidP="007157FF">
      <w:pPr>
        <w:pStyle w:val="Heading4"/>
      </w:pPr>
      <w:r>
        <w:t>Low risk of war – U.S. and China err toward coop</w:t>
      </w:r>
    </w:p>
    <w:p w14:paraId="2762288D" w14:textId="77777777" w:rsidR="007157FF" w:rsidRDefault="007157FF" w:rsidP="007157FF">
      <w:r>
        <w:t xml:space="preserve">Hu </w:t>
      </w:r>
      <w:r w:rsidRPr="00301AD9">
        <w:rPr>
          <w:rStyle w:val="Style13ptBold"/>
        </w:rPr>
        <w:t>Shuli</w:t>
      </w:r>
      <w:r>
        <w:t>,</w:t>
      </w:r>
      <w:r w:rsidRPr="00301AD9">
        <w:t xml:space="preserve"> editor-in-chief of Caixin Media</w:t>
      </w:r>
      <w:r>
        <w:t xml:space="preserve">, </w:t>
      </w:r>
      <w:r w:rsidRPr="00301AD9">
        <w:rPr>
          <w:rStyle w:val="Style13ptBold"/>
        </w:rPr>
        <w:t>6/8</w:t>
      </w:r>
      <w:r>
        <w:t>/2016, “</w:t>
      </w:r>
      <w:r w:rsidRPr="00301AD9">
        <w:t>CHINA-U.S. RELATIONS: HOSTAGE TO NONE</w:t>
      </w:r>
      <w:r>
        <w:t xml:space="preserve">”, Caixin Online, </w:t>
      </w:r>
      <w:r w:rsidRPr="00301AD9">
        <w:t>http://english.caixin.com/2016-06-08/100952795.html</w:t>
      </w:r>
    </w:p>
    <w:p w14:paraId="7BBA7499" w14:textId="77777777" w:rsidR="007157FF" w:rsidRDefault="007157FF" w:rsidP="007157FF">
      <w:pPr>
        <w:rPr>
          <w:rStyle w:val="StyleUnderline"/>
        </w:rPr>
      </w:pPr>
      <w:r w:rsidRPr="00301AD9">
        <w:rPr>
          <w:rStyle w:val="StyleUnderline"/>
          <w:highlight w:val="yellow"/>
        </w:rPr>
        <w:t>In addition to tensions over disputed islands and reefs in the South China Sea, friction has</w:t>
      </w:r>
      <w:r w:rsidRPr="00301AD9">
        <w:rPr>
          <w:rStyle w:val="StyleUnderline"/>
        </w:rPr>
        <w:t xml:space="preserve"> been </w:t>
      </w:r>
      <w:r w:rsidRPr="00301AD9">
        <w:rPr>
          <w:rStyle w:val="StyleUnderline"/>
          <w:highlight w:val="yellow"/>
        </w:rPr>
        <w:t>generated</w:t>
      </w:r>
      <w:r w:rsidRPr="00301AD9">
        <w:rPr>
          <w:rStyle w:val="StyleUnderline"/>
        </w:rPr>
        <w:t xml:space="preserve"> in recent months </w:t>
      </w:r>
      <w:r w:rsidRPr="00301AD9">
        <w:rPr>
          <w:rStyle w:val="StyleUnderline"/>
          <w:highlight w:val="yellow"/>
        </w:rPr>
        <w:t>by China's attempt to be recognized as a "market economy" and America's plan to deploy an anti-missile system in South Korea</w:t>
      </w:r>
      <w:r w:rsidRPr="00301AD9">
        <w:rPr>
          <w:rStyle w:val="StyleUnderline"/>
        </w:rPr>
        <w:t>.</w:t>
      </w:r>
      <w:r>
        <w:t xml:space="preserve"> Anti-China rhetoric spilling over from the U.S. presidential campaign has also fueled tension. But </w:t>
      </w:r>
      <w:r w:rsidRPr="00301AD9">
        <w:rPr>
          <w:rStyle w:val="StyleUnderline"/>
          <w:highlight w:val="yellow"/>
        </w:rPr>
        <w:t>relations between the world's two largest economies must not be held hostage by these problems</w:t>
      </w:r>
      <w:r w:rsidRPr="00301AD9">
        <w:rPr>
          <w:rStyle w:val="StyleUnderline"/>
        </w:rPr>
        <w:t xml:space="preserve">. </w:t>
      </w:r>
      <w:r>
        <w:t xml:space="preserve">This point was recently made clear by the Chinese ambassador to the United States, Cui Tiankai. We fully believe in the merits of his argument. The </w:t>
      </w:r>
      <w:r w:rsidRPr="00301AD9">
        <w:rPr>
          <w:rStyle w:val="StyleUnderline"/>
          <w:highlight w:val="yellow"/>
        </w:rPr>
        <w:t>China-U.S. bilateral relationship has matured to a point where neither country can hurt the other without inflicting damage on itself</w:t>
      </w:r>
      <w:r>
        <w:t xml:space="preserve">. The line between cooperation and conflict, however, is constantly adjusting to reflect the dynamics of a fast-changing external environment and domestic politics. Regardless of how the line changes, though, </w:t>
      </w:r>
      <w:r w:rsidRPr="00301AD9">
        <w:rPr>
          <w:rStyle w:val="StyleUnderline"/>
          <w:highlight w:val="yellow"/>
        </w:rPr>
        <w:t>each government has agreed</w:t>
      </w:r>
      <w:r w:rsidRPr="00301AD9">
        <w:rPr>
          <w:rStyle w:val="StyleUnderline"/>
        </w:rPr>
        <w:t xml:space="preserve"> – and should maintain this key position – </w:t>
      </w:r>
      <w:r w:rsidRPr="00301AD9">
        <w:rPr>
          <w:rStyle w:val="StyleUnderline"/>
          <w:highlight w:val="yellow"/>
        </w:rPr>
        <w:t>that strengthening cooperation yields more benefits for all than does dwelling on diversions and friction points.</w:t>
      </w:r>
      <w:r w:rsidRPr="00301AD9">
        <w:rPr>
          <w:rStyle w:val="StyleUnderline"/>
        </w:rPr>
        <w:t xml:space="preserve"> </w:t>
      </w:r>
    </w:p>
    <w:p w14:paraId="3B180772" w14:textId="77777777" w:rsidR="007157FF" w:rsidRDefault="007157FF" w:rsidP="007157FF">
      <w:pPr>
        <w:rPr>
          <w:rStyle w:val="StyleUnderline"/>
        </w:rPr>
      </w:pPr>
    </w:p>
    <w:p w14:paraId="23E26F9E" w14:textId="77777777" w:rsidR="007157FF" w:rsidRDefault="007157FF" w:rsidP="007157FF">
      <w:pPr>
        <w:pStyle w:val="Heading3"/>
      </w:pPr>
      <w:r>
        <w:t>A2 SCS war now</w:t>
      </w:r>
    </w:p>
    <w:p w14:paraId="40E0B3A6" w14:textId="77777777" w:rsidR="007157FF" w:rsidRPr="00DC58A3" w:rsidRDefault="007157FF" w:rsidP="007157FF"/>
    <w:p w14:paraId="0758CA70" w14:textId="77777777" w:rsidR="007157FF" w:rsidRDefault="007157FF" w:rsidP="007157FF">
      <w:pPr>
        <w:pStyle w:val="Heading4"/>
      </w:pPr>
      <w:r>
        <w:t>US/China mil-mil relations prone to fluctuations—cannot be assessed based on singular instances, and longitudinal trend indicates strengthening relationships</w:t>
      </w:r>
    </w:p>
    <w:p w14:paraId="745AEA13" w14:textId="77777777" w:rsidR="007157FF" w:rsidRPr="0047078F" w:rsidRDefault="007157FF" w:rsidP="007157FF">
      <w:r w:rsidRPr="007B27D8">
        <w:rPr>
          <w:rStyle w:val="Style13ptBold"/>
        </w:rPr>
        <w:t>Kamphausen and Drun 4/22</w:t>
      </w:r>
      <w:r>
        <w:t xml:space="preserve"> (Roy Kamphausen, Senior Vice president for research and director of National Bureau of Asian Research, teaches East Asian security, Jessica Drun, Bridge Award fellow at the national bureau of Asian Research in the political and security affairs group, “What are mil-mil ties between the US and China good for?”</w:t>
      </w:r>
      <w:r w:rsidRPr="00B40980">
        <w:t xml:space="preserve"> </w:t>
      </w:r>
      <w:r>
        <w:t xml:space="preserve">War on the Rocks, 4/22/2016, </w:t>
      </w:r>
      <w:r w:rsidRPr="007809D7">
        <w:t>http://warontherocks.com/2016/04/what-are-mil-mil-ties-between-the-u-s-and-china-good-for/</w:t>
      </w:r>
      <w:r>
        <w:t>) KC</w:t>
      </w:r>
    </w:p>
    <w:p w14:paraId="5ED2CE5E" w14:textId="77777777" w:rsidR="007157FF" w:rsidRDefault="007157FF" w:rsidP="007157FF">
      <w:pPr>
        <w:rPr>
          <w:sz w:val="16"/>
        </w:rPr>
      </w:pPr>
      <w:r w:rsidRPr="00543BA3">
        <w:rPr>
          <w:sz w:val="16"/>
        </w:rPr>
        <w:t>The full report, entitled “U.S.-China Relations in Strategic Domains,” is available online.   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military-to-military (</w:t>
      </w:r>
      <w:r w:rsidRPr="0047078F">
        <w:rPr>
          <w:rStyle w:val="StyleUnderline"/>
        </w:rPr>
        <w:t>mil-mil)</w:t>
      </w:r>
      <w:r w:rsidRPr="00543BA3">
        <w:rPr>
          <w:sz w:val="16"/>
        </w:rPr>
        <w:t xml:space="preserve"> — </w:t>
      </w:r>
      <w:r w:rsidRPr="0047078F">
        <w:rPr>
          <w:rStyle w:val="StyleUnderline"/>
        </w:rPr>
        <w:t xml:space="preserve">which include multilateral and bilateral exercises but encompass a wide range of activities that serve as confidence-building and deconfliction measures — play an important role in the broader U.S.–China relationship, serving as a channel for sustained dialogue and conflict management.  </w:t>
      </w:r>
      <w:r w:rsidRPr="00543BA3">
        <w:rPr>
          <w:sz w:val="16"/>
        </w:rPr>
        <w:t xml:space="preserve">   Former head of U.S. Pacific Command Adm. Samuel Locklear, during a keynote address at an event this Tuesday co-hosted by the National Bureau of Asian Research, advanced this view, noting that </w:t>
      </w:r>
      <w:r w:rsidRPr="0047078F">
        <w:rPr>
          <w:rStyle w:val="StyleUnderline"/>
        </w:rPr>
        <w:t>China’s participation in RIMPAC 2014 was a “very big success</w:t>
      </w:r>
      <w:r w:rsidRPr="00543BA3">
        <w:rPr>
          <w:sz w:val="16"/>
        </w:rPr>
        <w:t xml:space="preserve">” and that Washington “should do all that [it] can to keep the PLA engaged in international military forums.” His comments come at a time where mil-mil relations between the United States and China are growing ever more consequential, in light of recent developments in the Asia-Pacific. Increasing </w:t>
      </w:r>
      <w:r w:rsidRPr="0047078F">
        <w:rPr>
          <w:rStyle w:val="StyleUnderline"/>
        </w:rPr>
        <w:t xml:space="preserve">militarization in </w:t>
      </w:r>
      <w:r w:rsidRPr="00543BA3">
        <w:rPr>
          <w:sz w:val="16"/>
        </w:rPr>
        <w:t xml:space="preserve">the region and Chinese assertiveness in </w:t>
      </w:r>
      <w:r w:rsidRPr="0047078F">
        <w:rPr>
          <w:rStyle w:val="StyleUnderline"/>
        </w:rPr>
        <w:t>the South China Sea</w:t>
      </w:r>
      <w:r w:rsidRPr="00543BA3">
        <w:rPr>
          <w:sz w:val="16"/>
        </w:rPr>
        <w:t xml:space="preserve"> </w:t>
      </w:r>
      <w:r w:rsidRPr="0047078F">
        <w:rPr>
          <w:rStyle w:val="StyleUnderline"/>
        </w:rPr>
        <w:t xml:space="preserve">heighten the need for mil-mil contacts as a way to manage tensions, ensure stability, and communicate each sides’ respective interests to </w:t>
      </w:r>
      <w:r w:rsidRPr="00543BA3">
        <w:rPr>
          <w:sz w:val="16"/>
        </w:rPr>
        <w:t>avoid miscalculations</w:t>
      </w:r>
      <w:r w:rsidRPr="0047078F">
        <w:rPr>
          <w:rStyle w:val="StyleUnderline"/>
        </w:rPr>
        <w:t>. Both Washington and Beijing have acknowledged the importance of the U.S.–China relationship for maintaining stability in the Asia-Pacific</w:t>
      </w:r>
      <w:r w:rsidRPr="00543BA3">
        <w:rPr>
          <w:sz w:val="16"/>
        </w:rPr>
        <w:t xml:space="preserve">. Presidents Barack </w:t>
      </w:r>
      <w:r w:rsidRPr="0047078F">
        <w:rPr>
          <w:rStyle w:val="StyleUnderline"/>
        </w:rPr>
        <w:t>Obama and Xi</w:t>
      </w:r>
      <w:r w:rsidRPr="00543BA3">
        <w:rPr>
          <w:sz w:val="16"/>
        </w:rPr>
        <w:t xml:space="preserve"> Jinping </w:t>
      </w:r>
      <w:r w:rsidRPr="0047078F">
        <w:rPr>
          <w:rStyle w:val="StyleUnderline"/>
        </w:rPr>
        <w:t>jointly advocated for a</w:t>
      </w:r>
      <w:r w:rsidRPr="00543BA3">
        <w:rPr>
          <w:sz w:val="16"/>
        </w:rPr>
        <w:t xml:space="preserve"> </w:t>
      </w:r>
      <w:r w:rsidRPr="0047078F">
        <w:rPr>
          <w:rStyle w:val="StyleUnderline"/>
        </w:rPr>
        <w:t>more mature and robust mil-mil relationship</w:t>
      </w:r>
      <w:r w:rsidRPr="00543BA3">
        <w:rPr>
          <w:sz w:val="16"/>
        </w:rPr>
        <w:t xml:space="preserve"> during respective state visits in November 2014 and September 2015. </w:t>
      </w:r>
      <w:r w:rsidRPr="0047078F">
        <w:rPr>
          <w:rStyle w:val="StyleUnderline"/>
        </w:rPr>
        <w:t>Clearly both sides want to avoid military tensions and armed conflict because they recognize that conflict would be disastrous for both countries and catastrophic for the region.</w:t>
      </w:r>
      <w:r w:rsidRPr="00543BA3">
        <w:rPr>
          <w:sz w:val="16"/>
        </w:rPr>
        <w:t xml:space="preserve"> However, </w:t>
      </w:r>
      <w:r w:rsidRPr="0047078F">
        <w:rPr>
          <w:rStyle w:val="StyleUnderline"/>
        </w:rPr>
        <w:t>the United States and China share a long history of highs and</w:t>
      </w:r>
      <w:r w:rsidRPr="00543BA3">
        <w:rPr>
          <w:sz w:val="16"/>
        </w:rPr>
        <w:t xml:space="preserve">, more frequently, </w:t>
      </w:r>
      <w:r w:rsidRPr="0047078F">
        <w:rPr>
          <w:rStyle w:val="StyleUnderline"/>
        </w:rPr>
        <w:t>lows in the mil-mil domain</w:t>
      </w:r>
      <w:r w:rsidRPr="00543BA3">
        <w:rPr>
          <w:sz w:val="16"/>
        </w:rPr>
        <w:t xml:space="preserve">, given its correlation to overall political ties. The mil-mil relationship took root during the Sino–Soviet split. But </w:t>
      </w:r>
      <w:r w:rsidRPr="0047078F">
        <w:rPr>
          <w:rStyle w:val="StyleUnderline"/>
        </w:rPr>
        <w:t xml:space="preserve">mil-mil relations fluctuated in the following years, subject to the ripple effects </w:t>
      </w:r>
      <w:r w:rsidRPr="00543BA3">
        <w:rPr>
          <w:sz w:val="16"/>
        </w:rPr>
        <w:t>of the Tiananmen Square incident, the cross-strait crisis in 1995 and 1996, NATO’s accidental bombing of the Chinese embassy in Belgrade in 1999, the EP-3 incident, and arms sales to Taiwan</w:t>
      </w:r>
      <w:r w:rsidRPr="0047078F">
        <w:rPr>
          <w:rStyle w:val="StyleUnderline"/>
        </w:rPr>
        <w:t>. Mil-mil ties were always reestablished after these crises subsided. All the more, the type and sophistication of mil-mil ties have markedly increased</w:t>
      </w:r>
      <w:r w:rsidRPr="00543BA3">
        <w:rPr>
          <w:sz w:val="16"/>
        </w:rPr>
        <w:t xml:space="preserve">, to include a first-ever naval exercise involving cross-deck helicopter landings in 2013, the completion of an air annex, and an increase in the number of high-level exchanges, among others. </w:t>
      </w:r>
      <w:r w:rsidRPr="0047078F">
        <w:rPr>
          <w:rStyle w:val="StyleUnderline"/>
        </w:rPr>
        <w:t xml:space="preserve">The adaptability to change and fluctuations in the strategic environment reflects an overall maturation of the bilateral relationship and should signal confidence going forward, </w:t>
      </w:r>
      <w:r w:rsidRPr="00543BA3">
        <w:rPr>
          <w:sz w:val="16"/>
        </w:rPr>
        <w:t xml:space="preserve">not cynicism. In particular, there is now a heightened awareness about the need for more restraint in suspending ties. For example, Admiral Harry Harris, the commander of U.S. Pacific Command, was welcomed in November 2015 by Chinese counterparts, despite the USS Lassen’s freedom of navigation operation in the South China Sea a few days earlier. A new round of arms sales to Taiwan late last year also did not result in suspension of mil-mil activities, serving as another solid indicator. Yet the mil-mil program between the United States and China could be further optimized in the near term through collaboration in areas of shared interests. This includes enhancing communication mechanisms to reduce miscalculations and assuage differences. For example, they could mutually determine the correct mix of mil-mil activities or clarify interests to the other party.     Longer term, the development of a collaborative agenda could both increase security and strengthen the relationship in important ways. There seems to be scope — based off the success of extra-regional initiatives such as the Gulf of Aden exercises — for the United States and China to develop a framework of mil-mil engagement through activities that manage each other’s important constraints and deal with existing challenges. </w:t>
      </w:r>
    </w:p>
    <w:p w14:paraId="5843C28A" w14:textId="77777777" w:rsidR="007157FF" w:rsidRPr="00543BA3" w:rsidRDefault="007157FF" w:rsidP="007157FF">
      <w:pPr>
        <w:rPr>
          <w:sz w:val="16"/>
        </w:rPr>
      </w:pPr>
    </w:p>
    <w:p w14:paraId="3A8B1288" w14:textId="77777777" w:rsidR="007157FF" w:rsidRPr="00AE2F51" w:rsidRDefault="007157FF" w:rsidP="007157FF">
      <w:pPr>
        <w:pStyle w:val="Heading4"/>
      </w:pPr>
      <w:r>
        <w:t xml:space="preserve">There’s actually a net improvement in relations- SCS conflict distorted and is exaggerated </w:t>
      </w:r>
    </w:p>
    <w:p w14:paraId="0452C28D" w14:textId="77777777" w:rsidR="007157FF" w:rsidRDefault="007157FF" w:rsidP="007157FF">
      <w:pPr>
        <w:rPr>
          <w:rStyle w:val="StyleUnderline"/>
        </w:rPr>
      </w:pPr>
      <w:r w:rsidRPr="008E51ED">
        <w:rPr>
          <w:rStyle w:val="Style13ptBold"/>
        </w:rPr>
        <w:t>Chen 6/10</w:t>
      </w:r>
      <w:r>
        <w:t xml:space="preserve"> (Dingding, Prof of government and public admin at U of Macau, Fellow at Global Public Policy Institute in Berlin, Founding director of Intellisia institute, “Reality Check: The South China Sea does not define the US-China relationship,” The Diplomat, 6/10/2016, </w:t>
      </w:r>
      <w:r w:rsidRPr="007809D7">
        <w:t>http://thediplomat.com/2016/06/reality-check-the-south-china-sea-does-not-define-the-us-china-relationship/</w:t>
      </w:r>
      <w:r>
        <w:t>) KC</w:t>
      </w:r>
    </w:p>
    <w:p w14:paraId="75FE5836" w14:textId="77777777" w:rsidR="007157FF" w:rsidRDefault="007157FF" w:rsidP="007157FF">
      <w:pPr>
        <w:rPr>
          <w:sz w:val="16"/>
        </w:rPr>
      </w:pPr>
      <w:r w:rsidRPr="002E512B">
        <w:rPr>
          <w:rStyle w:val="StyleUnderline"/>
        </w:rPr>
        <w:t>Over the last two years or so, the South China Sea issue has been dominating Sino-U.S. relations</w:t>
      </w:r>
      <w:r>
        <w:rPr>
          <w:sz w:val="16"/>
        </w:rPr>
        <w:t>, as evidenced by endless newspaper headlines, regional summits, and think tank events. At the most recent Shangri-La Dialogue in Singapore, for example, again the South China Sea issue dominated the agenda. So we cannot entirely blame general readers and casual followers of international news for misunderstanding Sino-U.S. ties</w:t>
      </w:r>
      <w:r w:rsidRPr="002E512B">
        <w:rPr>
          <w:rStyle w:val="StyleUnderline"/>
        </w:rPr>
        <w:t>. The reality is very different from what you read in the headlines.</w:t>
      </w:r>
      <w:r>
        <w:rPr>
          <w:sz w:val="16"/>
        </w:rPr>
        <w:t xml:space="preserve"> For example</w:t>
      </w:r>
      <w:r w:rsidRPr="002E512B">
        <w:rPr>
          <w:rStyle w:val="StyleUnderline"/>
        </w:rPr>
        <w:t>, at the recently concluded Strategic and Economic Dialogue (S&amp;ED) in Beijing</w:t>
      </w:r>
      <w:r>
        <w:rPr>
          <w:sz w:val="16"/>
        </w:rPr>
        <w:t xml:space="preserve">, </w:t>
      </w:r>
      <w:r w:rsidRPr="002E512B">
        <w:rPr>
          <w:rStyle w:val="StyleUnderline"/>
        </w:rPr>
        <w:t>a number of important agreements were moved along by both countries</w:t>
      </w:r>
      <w:r>
        <w:rPr>
          <w:sz w:val="16"/>
        </w:rPr>
        <w:t xml:space="preserve">. Among them, </w:t>
      </w:r>
      <w:r w:rsidRPr="002E512B">
        <w:rPr>
          <w:rStyle w:val="StyleUnderline"/>
        </w:rPr>
        <w:t>the Bilateral Investment Treaty is a major one</w:t>
      </w:r>
      <w:r>
        <w:rPr>
          <w:sz w:val="16"/>
        </w:rPr>
        <w:t xml:space="preserve">. Both sides agreed to speed up the process and exchange so-called negative lists soon. </w:t>
      </w:r>
      <w:r w:rsidRPr="002E512B">
        <w:rPr>
          <w:rStyle w:val="StyleUnderline"/>
        </w:rPr>
        <w:t>Renminbi trading will also soon head to the U.S. market, further deepening the economic interdependence between China and the U</w:t>
      </w:r>
      <w:r>
        <w:rPr>
          <w:sz w:val="16"/>
        </w:rPr>
        <w:t xml:space="preserve">nited </w:t>
      </w:r>
      <w:r w:rsidRPr="002E512B">
        <w:rPr>
          <w:rStyle w:val="StyleUnderline"/>
        </w:rPr>
        <w:t>S</w:t>
      </w:r>
      <w:r>
        <w:rPr>
          <w:sz w:val="16"/>
        </w:rPr>
        <w:t xml:space="preserve">tates. And, of course, </w:t>
      </w:r>
      <w:r w:rsidRPr="002E512B">
        <w:rPr>
          <w:rStyle w:val="StyleUnderline"/>
        </w:rPr>
        <w:t>there are major global</w:t>
      </w:r>
      <w:r>
        <w:rPr>
          <w:sz w:val="16"/>
        </w:rPr>
        <w:t xml:space="preserve"> </w:t>
      </w:r>
      <w:r w:rsidRPr="002E512B">
        <w:rPr>
          <w:rStyle w:val="StyleUnderline"/>
        </w:rPr>
        <w:t>and regional issues that have seen positive cooperation between China and the U</w:t>
      </w:r>
      <w:r>
        <w:rPr>
          <w:sz w:val="16"/>
        </w:rPr>
        <w:t xml:space="preserve">nited </w:t>
      </w:r>
      <w:r w:rsidRPr="002E512B">
        <w:rPr>
          <w:rStyle w:val="StyleUnderline"/>
        </w:rPr>
        <w:t>St</w:t>
      </w:r>
      <w:r>
        <w:rPr>
          <w:sz w:val="16"/>
        </w:rPr>
        <w:t>ates during the last few years</w:t>
      </w:r>
      <w:r w:rsidRPr="002E512B">
        <w:rPr>
          <w:rStyle w:val="StyleUnderline"/>
        </w:rPr>
        <w:t>, including climate change, the Iranian nuclear issue, and, most recently, UN sanctions on No</w:t>
      </w:r>
      <w:r>
        <w:rPr>
          <w:sz w:val="16"/>
        </w:rPr>
        <w:t xml:space="preserve">rth </w:t>
      </w:r>
      <w:r w:rsidRPr="002E512B">
        <w:rPr>
          <w:rStyle w:val="StyleUnderline"/>
        </w:rPr>
        <w:t>Ko</w:t>
      </w:r>
      <w:r>
        <w:rPr>
          <w:sz w:val="16"/>
        </w:rPr>
        <w:t xml:space="preserve">rea. All this just shows how global the Sino-U.S. relationship really is, </w:t>
      </w:r>
      <w:r w:rsidRPr="002E512B">
        <w:rPr>
          <w:rStyle w:val="StyleUnderline"/>
        </w:rPr>
        <w:t>remind</w:t>
      </w:r>
      <w:r>
        <w:rPr>
          <w:sz w:val="16"/>
        </w:rPr>
        <w:t xml:space="preserve">ing </w:t>
      </w:r>
      <w:r w:rsidRPr="002E512B">
        <w:rPr>
          <w:rStyle w:val="StyleUnderline"/>
        </w:rPr>
        <w:t xml:space="preserve">us of </w:t>
      </w:r>
      <w:r w:rsidRPr="00496258">
        <w:rPr>
          <w:rStyle w:val="Emphasis"/>
        </w:rPr>
        <w:t>the relative lack of importance of the South China Sea issue</w:t>
      </w:r>
      <w:r>
        <w:rPr>
          <w:sz w:val="16"/>
        </w:rPr>
        <w:t xml:space="preserve">. Enjoying this article? Click here to subscribe for full access. Just $5 a month. Given this, why is it the case the South China Sea issue tends to dominate newspaper headlines, not to mention private and public conversations between the United States and its Asian allies? This is partly because </w:t>
      </w:r>
      <w:r w:rsidRPr="002E512B">
        <w:rPr>
          <w:rStyle w:val="StyleUnderline"/>
        </w:rPr>
        <w:t>the media has a tendency to report more conflict-based and negative stories in global affairs</w:t>
      </w:r>
      <w:r>
        <w:rPr>
          <w:sz w:val="16"/>
        </w:rPr>
        <w:t>.</w:t>
      </w:r>
      <w:r w:rsidRPr="002E512B">
        <w:rPr>
          <w:rStyle w:val="StyleUnderline"/>
        </w:rPr>
        <w:t xml:space="preserve"> </w:t>
      </w:r>
      <w:r w:rsidRPr="002E512B">
        <w:t>I</w:t>
      </w:r>
      <w:r>
        <w:rPr>
          <w:sz w:val="16"/>
        </w:rPr>
        <w:t xml:space="preserve">t is also partly because both the United States and China have failed to effectively communicate their respective intentions toward each other. </w:t>
      </w:r>
      <w:r w:rsidRPr="002E512B">
        <w:rPr>
          <w:rStyle w:val="StyleUnderline"/>
        </w:rPr>
        <w:t>It should be crystal clear to top leaders that China has no intention or capability to push the U</w:t>
      </w:r>
      <w:r>
        <w:rPr>
          <w:sz w:val="16"/>
        </w:rPr>
        <w:t>nited</w:t>
      </w:r>
      <w:r w:rsidRPr="002E512B">
        <w:rPr>
          <w:rStyle w:val="StyleUnderline"/>
        </w:rPr>
        <w:t xml:space="preserve"> S</w:t>
      </w:r>
      <w:r w:rsidRPr="002E512B">
        <w:t>tates</w:t>
      </w:r>
      <w:r>
        <w:rPr>
          <w:sz w:val="16"/>
        </w:rPr>
        <w:t xml:space="preserve"> </w:t>
      </w:r>
      <w:r w:rsidRPr="002E512B">
        <w:rPr>
          <w:rStyle w:val="StyleUnderline"/>
        </w:rPr>
        <w:t>out of Asia and the U.S. has no intention or capability or block China’s rise in Asia and beyond</w:t>
      </w:r>
      <w:r>
        <w:rPr>
          <w:sz w:val="16"/>
        </w:rPr>
        <w:t xml:space="preserve">. Despite all the debates that are ongoing within both countries, </w:t>
      </w:r>
      <w:r w:rsidRPr="002E512B">
        <w:rPr>
          <w:rStyle w:val="StyleUnderline"/>
        </w:rPr>
        <w:t>this fundamental point should be emphasize</w:t>
      </w:r>
      <w:r>
        <w:rPr>
          <w:sz w:val="16"/>
        </w:rPr>
        <w:t xml:space="preserve">d and reemphasized again and again by officials on both sides. Unfortunately, so far, we have not seen adequate efforts to this and. And so the mistrust and suspicions continue. As Peking University’s Wang Jisi, dean of the Institute for International and Strategic Studies, pointed out last year in an influential essay on Sino-U.S. relations, the problem of “two orders” lies at the heart of the Sino-U.S. relationship today. Essentially, this means that </w:t>
      </w:r>
      <w:r w:rsidRPr="002E512B">
        <w:rPr>
          <w:rStyle w:val="StyleUnderline"/>
        </w:rPr>
        <w:t>the United States should respect China’s domestic order and the Chinese Communist Party’s rule.</w:t>
      </w:r>
      <w:r>
        <w:rPr>
          <w:sz w:val="16"/>
        </w:rPr>
        <w:t xml:space="preserve"> Meanwhile, </w:t>
      </w:r>
      <w:r w:rsidRPr="002E512B">
        <w:rPr>
          <w:rStyle w:val="StyleUnderline"/>
        </w:rPr>
        <w:t xml:space="preserve">China should respect America’s global leadership. </w:t>
      </w:r>
      <w:r>
        <w:rPr>
          <w:sz w:val="16"/>
        </w:rPr>
        <w:t>In other words, th</w:t>
      </w:r>
      <w:r w:rsidRPr="002E512B">
        <w:rPr>
          <w:rStyle w:val="StyleUnderline"/>
        </w:rPr>
        <w:t>e United States should not try to impose its values and political will on China’s domestic order, and China should likewise not seek to change the rules and norms of a liberal international order that has been largely underwritten by the United States since 1945</w:t>
      </w:r>
      <w:r>
        <w:rPr>
          <w:sz w:val="16"/>
        </w:rPr>
        <w:t xml:space="preserve">. So, in a sense, </w:t>
      </w:r>
      <w:r w:rsidRPr="002E512B">
        <w:rPr>
          <w:rStyle w:val="StyleUnderline"/>
        </w:rPr>
        <w:t>maintaining stability is a common interest between the two powers</w:t>
      </w:r>
      <w:r>
        <w:rPr>
          <w:sz w:val="16"/>
        </w:rPr>
        <w:t xml:space="preserve">, though </w:t>
      </w:r>
      <w:r w:rsidRPr="002E512B">
        <w:rPr>
          <w:rStyle w:val="StyleUnderline"/>
        </w:rPr>
        <w:t>China’s focus is focused on domestic stability</w:t>
      </w:r>
      <w:r>
        <w:rPr>
          <w:sz w:val="16"/>
        </w:rPr>
        <w:t xml:space="preserve"> and </w:t>
      </w:r>
      <w:r w:rsidRPr="002E512B">
        <w:rPr>
          <w:rStyle w:val="StyleUnderline"/>
        </w:rPr>
        <w:t>the United States’ on the stability of the international order</w:t>
      </w:r>
      <w:r>
        <w:rPr>
          <w:sz w:val="16"/>
        </w:rPr>
        <w:t xml:space="preserve">. To avoid what seems like an inevitable conflict between a dominant power and a rising power, both China and the United States should take a step back and reevaluate their fundamental interests with regard to the South China Sea. Once this is done, China will realize its first priority is to realize the “China dream” or modernization for the Chinese people, not its claims in the South China Sea. Also, the United States will realize that its own first priority is maintaining a liberal international order, which can only be done by bringing China into it and accommodating China’s legitimate interests and demands. </w:t>
      </w:r>
      <w:r w:rsidRPr="002E512B">
        <w:rPr>
          <w:rStyle w:val="StyleUnderline"/>
        </w:rPr>
        <w:t>There will always be some sort of competition between China and the United States, but this can be good for the world</w:t>
      </w:r>
      <w:r>
        <w:rPr>
          <w:sz w:val="16"/>
        </w:rPr>
        <w:t xml:space="preserve">. </w:t>
      </w:r>
      <w:r w:rsidRPr="002E512B">
        <w:rPr>
          <w:rStyle w:val="StyleUnderline"/>
        </w:rPr>
        <w:t>We should not</w:t>
      </w:r>
      <w:r>
        <w:rPr>
          <w:sz w:val="16"/>
        </w:rPr>
        <w:t>, however</w:t>
      </w:r>
      <w:r w:rsidRPr="002E512B">
        <w:rPr>
          <w:rStyle w:val="StyleUnderline"/>
        </w:rPr>
        <w:t>, let the South China Sea define U.S.-China relations.</w:t>
      </w:r>
      <w:r>
        <w:rPr>
          <w:sz w:val="16"/>
        </w:rPr>
        <w:t xml:space="preserve"> To allow that to happen would indeed be foolish and lead to a tragedy in great power politics</w:t>
      </w:r>
    </w:p>
    <w:p w14:paraId="398B0A47" w14:textId="77777777" w:rsidR="007157FF" w:rsidRPr="00607C5E" w:rsidRDefault="007157FF" w:rsidP="007157FF"/>
    <w:p w14:paraId="2616069C" w14:textId="77777777" w:rsidR="007157FF" w:rsidRDefault="007157FF" w:rsidP="007157FF"/>
    <w:p w14:paraId="360846B8" w14:textId="77777777" w:rsidR="007157FF" w:rsidRDefault="007157FF" w:rsidP="007157FF"/>
    <w:p w14:paraId="768DD596" w14:textId="77777777" w:rsidR="007157FF" w:rsidRDefault="007157FF" w:rsidP="007157FF">
      <w:pPr>
        <w:pStyle w:val="Heading2"/>
      </w:pPr>
      <w:r>
        <w:t>Relations Low</w:t>
      </w:r>
    </w:p>
    <w:p w14:paraId="3A47C60A" w14:textId="77777777" w:rsidR="007157FF" w:rsidRDefault="007157FF" w:rsidP="007157FF">
      <w:pPr>
        <w:pStyle w:val="Heading3"/>
      </w:pPr>
      <w:r>
        <w:t>Relations UQ – falling ***</w:t>
      </w:r>
    </w:p>
    <w:p w14:paraId="6E8552DC" w14:textId="77777777" w:rsidR="007157FF" w:rsidRPr="009A701B" w:rsidRDefault="007157FF" w:rsidP="007157FF"/>
    <w:p w14:paraId="0BC8AAFA" w14:textId="77777777" w:rsidR="007157FF" w:rsidRDefault="007157FF" w:rsidP="007157FF"/>
    <w:p w14:paraId="2C53DF69" w14:textId="77777777" w:rsidR="007157FF" w:rsidRDefault="007157FF" w:rsidP="007157FF">
      <w:pPr>
        <w:pStyle w:val="Heading4"/>
      </w:pPr>
      <w:r>
        <w:t>No relations – currency manipulation</w:t>
      </w:r>
    </w:p>
    <w:p w14:paraId="28AE8787" w14:textId="77777777" w:rsidR="007157FF" w:rsidRDefault="007157FF" w:rsidP="007157FF">
      <w:r w:rsidRPr="00774681">
        <w:rPr>
          <w:rFonts w:eastAsiaTheme="majorEastAsia" w:cstheme="majorBidi"/>
          <w:b/>
          <w:iCs/>
          <w:sz w:val="26"/>
        </w:rPr>
        <w:t>Needham</w:t>
      </w:r>
      <w:r>
        <w:rPr>
          <w:rFonts w:eastAsiaTheme="majorEastAsia" w:cstheme="majorBidi"/>
          <w:b/>
          <w:iCs/>
          <w:sz w:val="26"/>
        </w:rPr>
        <w:t xml:space="preserve"> 16</w:t>
      </w:r>
      <w:r w:rsidRPr="00774681">
        <w:rPr>
          <w:rFonts w:eastAsiaTheme="majorEastAsia" w:cstheme="majorBidi"/>
          <w:b/>
          <w:iCs/>
          <w:sz w:val="26"/>
        </w:rPr>
        <w:t xml:space="preserve"> </w:t>
      </w:r>
      <w:r>
        <w:t xml:space="preserve">( Vicki, finance reporter for The Hill, “Trade lawmakers urge US to take tough stance with China”, 06/05/16 12:22 PM EDT, The Hill) </w:t>
      </w:r>
      <w:hyperlink r:id="rId6" w:history="1">
        <w:r w:rsidRPr="00D27D4F">
          <w:rPr>
            <w:rStyle w:val="Hyperlink"/>
          </w:rPr>
          <w:t>http://thehill.com/policy/finance/282269-trade-lawmakers-urge-us-to-take-tough-stance-with-china</w:t>
        </w:r>
      </w:hyperlink>
    </w:p>
    <w:p w14:paraId="4A920B5A" w14:textId="77777777" w:rsidR="007157FF" w:rsidRDefault="007157FF" w:rsidP="007157FF">
      <w:pPr>
        <w:rPr>
          <w:rStyle w:val="StyleUnderline"/>
        </w:rPr>
      </w:pPr>
      <w:r w:rsidRPr="00E102C8">
        <w:rPr>
          <w:sz w:val="16"/>
        </w:rPr>
        <w:t xml:space="preserve"> </w:t>
      </w:r>
      <w:r w:rsidRPr="0088246F">
        <w:t>Four top trade lawmakers are urging U.S. officials to address a broad range of concerns with China during the three-day U.S.-China Strategic and Economic Dialogue (S&amp;ED) beginning Sunday. Senate Finance Committee Chairman Orrin Hatch (R-Utah), House Ways and Means Committee Chairman Kevin Brady (R-Texas), Finance Committee ranking member Ron Wyden (D-Ore.), and Ways and Means Committee ranking member Sander Levin</w:t>
      </w:r>
      <w:r w:rsidRPr="00655632">
        <w:rPr>
          <w:rStyle w:val="StyleUnderline"/>
        </w:rPr>
        <w:t xml:space="preserve"> </w:t>
      </w:r>
      <w:r w:rsidRPr="0088246F">
        <w:rPr>
          <w:rStyle w:val="StyleUnderline"/>
          <w:u w:val="none"/>
        </w:rPr>
        <w:t>(D-Mich.) sent a letter on Friday saying that the upcoming talks “occur at a time of increasingly troubling developments in China’s economic policies.”</w:t>
      </w:r>
      <w:r>
        <w:rPr>
          <w:rStyle w:val="StyleUnderline"/>
        </w:rPr>
        <w:t xml:space="preserve"> </w:t>
      </w:r>
      <w:r w:rsidRPr="003C6F95">
        <w:rPr>
          <w:rStyle w:val="StyleUnderline"/>
          <w:highlight w:val="cyan"/>
        </w:rPr>
        <w:t>They called on top U.S. officials,</w:t>
      </w:r>
      <w:r w:rsidRPr="00655632">
        <w:rPr>
          <w:rStyle w:val="StyleUnderline"/>
        </w:rPr>
        <w:t xml:space="preserve"> including Treasury Secretary Jack Lew and Secretary of State John Kerry, </w:t>
      </w:r>
      <w:r w:rsidRPr="00BA7DC1">
        <w:rPr>
          <w:rStyle w:val="StyleUnderline"/>
          <w:highlight w:val="cyan"/>
        </w:rPr>
        <w:t>to urge China to pursue market-oriented economic policies instead of maintaining their practice of excessive government intervention. The lawmakers called the meeting a “critical opportunity to address the barriers and distortions that endanger the well-being of the U.S.-China economic relationship and the international economy</w:t>
      </w:r>
      <w:r w:rsidRPr="00655632">
        <w:rPr>
          <w:rStyle w:val="StyleUnderline"/>
        </w:rPr>
        <w:t>.”</w:t>
      </w:r>
      <w:r>
        <w:rPr>
          <w:rStyle w:val="StyleUnderline"/>
        </w:rPr>
        <w:t xml:space="preserve"> </w:t>
      </w:r>
      <w:r w:rsidRPr="00655632">
        <w:rPr>
          <w:rStyle w:val="StyleUnderline"/>
        </w:rPr>
        <w:t>They ticked off a handful of major concerns including currency manipulation, the protection of intellectual property, cybersecurity issues, the overcapacity of commodities such as steel, aluminum and solar, and the persistence of state-owned enterprises.</w:t>
      </w:r>
      <w:r>
        <w:rPr>
          <w:rStyle w:val="StyleUnderline"/>
        </w:rPr>
        <w:t xml:space="preserve"> </w:t>
      </w:r>
      <w:r w:rsidRPr="00E102C8">
        <w:rPr>
          <w:sz w:val="16"/>
        </w:rPr>
        <w:t>“</w:t>
      </w:r>
      <w:r w:rsidRPr="00655632">
        <w:rPr>
          <w:rStyle w:val="StyleUnderline"/>
        </w:rPr>
        <w:t xml:space="preserve">Instead of following through on its asserted desire to move towards a market-determined exchange rate, </w:t>
      </w:r>
      <w:r w:rsidRPr="00581F76">
        <w:rPr>
          <w:rStyle w:val="StyleUnderline"/>
          <w:highlight w:val="cyan"/>
        </w:rPr>
        <w:t>China has continued to let the government play a decisive role in determining the value of the renminbi,</w:t>
      </w:r>
      <w:r w:rsidRPr="00655632">
        <w:rPr>
          <w:rStyle w:val="StyleUnderline"/>
        </w:rPr>
        <w:t>”</w:t>
      </w:r>
      <w:r w:rsidRPr="00E102C8">
        <w:rPr>
          <w:sz w:val="16"/>
        </w:rPr>
        <w:t xml:space="preserve"> they wrote in the letter also addressed to Commerce Secretary Penny Pritzker, and U.S. Trade Representative Michael Froman. “</w:t>
      </w:r>
      <w:r w:rsidRPr="00581F76">
        <w:rPr>
          <w:rStyle w:val="StyleUnderline"/>
          <w:highlight w:val="cyan"/>
        </w:rPr>
        <w:t>This practice cannot continue</w:t>
      </w:r>
      <w:r w:rsidRPr="00655632">
        <w:rPr>
          <w:rStyle w:val="StyleUnderline"/>
        </w:rPr>
        <w:t>.”</w:t>
      </w:r>
      <w:r>
        <w:rPr>
          <w:rStyle w:val="StyleUnderline"/>
        </w:rPr>
        <w:t xml:space="preserve"> </w:t>
      </w:r>
      <w:r w:rsidRPr="00E102C8">
        <w:rPr>
          <w:sz w:val="16"/>
        </w:rPr>
        <w:t xml:space="preserve">Lew and Kerry arrive in Beijing on Sunday for the start of the summit. On Sunday, Lew will participate in a discussion on U.S.-China economic relations at Tsinghua University School of Economics and Management. In the evening, he will attend a dinner with Chinese Vice Premier Wang Yang at the Summer Palace. </w:t>
      </w:r>
      <w:r w:rsidRPr="00655632">
        <w:rPr>
          <w:rStyle w:val="StyleUnderline"/>
        </w:rPr>
        <w:t>The lawmakers said China continues to follow “old models of investment-led growth” and that path is creating “severe shocks in the global marketplace.”</w:t>
      </w:r>
      <w:r>
        <w:rPr>
          <w:rStyle w:val="StyleUnderline"/>
        </w:rPr>
        <w:t xml:space="preserve"> </w:t>
      </w:r>
      <w:r w:rsidRPr="00053509">
        <w:rPr>
          <w:rStyle w:val="StyleUnderline"/>
        </w:rPr>
        <w:t xml:space="preserve">“At the same time, the new policies that China is unveiling appear to undermine fair and open competition in the Chinese market,” </w:t>
      </w:r>
      <w:r w:rsidRPr="00E102C8">
        <w:rPr>
          <w:sz w:val="16"/>
        </w:rPr>
        <w:t>they wrote</w:t>
      </w:r>
      <w:r w:rsidRPr="00581F76">
        <w:rPr>
          <w:sz w:val="16"/>
          <w:highlight w:val="cyan"/>
        </w:rPr>
        <w:t xml:space="preserve">. </w:t>
      </w:r>
      <w:r w:rsidRPr="00581F76">
        <w:rPr>
          <w:rStyle w:val="StyleUnderline"/>
          <w:highlight w:val="cyan"/>
        </w:rPr>
        <w:t>The lawmakers also noted that trade secrets theft in China is a major problem for U.S. companies. Additionally, Beijing is implementing policies that will hamper the development of the digital economy and U.S. agricultural exports to China continue to face</w:t>
      </w:r>
      <w:r w:rsidRPr="00053509">
        <w:rPr>
          <w:rStyle w:val="StyleUnderline"/>
        </w:rPr>
        <w:t xml:space="preserve"> significant regulatory </w:t>
      </w:r>
      <w:r w:rsidRPr="00581F76">
        <w:rPr>
          <w:rStyle w:val="StyleUnderline"/>
          <w:highlight w:val="cyan"/>
        </w:rPr>
        <w:t>barriers</w:t>
      </w:r>
      <w:r w:rsidRPr="00053509">
        <w:rPr>
          <w:rStyle w:val="StyleUnderline"/>
        </w:rPr>
        <w:t>.</w:t>
      </w:r>
      <w:r>
        <w:rPr>
          <w:rStyle w:val="StyleUnderline"/>
        </w:rPr>
        <w:t xml:space="preserve"> </w:t>
      </w:r>
      <w:r w:rsidRPr="00053509">
        <w:rPr>
          <w:rStyle w:val="StyleUnderline"/>
        </w:rPr>
        <w:t>"Despite positive commitments made by China during President Xi’s visit to Washington last year, approval of innovative U.S. biotechnology products remains slow, irregular, and unpredictable,</w:t>
      </w:r>
      <w:r w:rsidRPr="00E102C8">
        <w:rPr>
          <w:sz w:val="16"/>
        </w:rPr>
        <w:t>" they wrote. "</w:t>
      </w:r>
      <w:r w:rsidRPr="00A620B3">
        <w:rPr>
          <w:rStyle w:val="StyleUnderline"/>
          <w:highlight w:val="cyan"/>
        </w:rPr>
        <w:t>This situation has caused serious price disruptions in the international market for U.S. agricultural products and harm to U.S. farmers."</w:t>
      </w:r>
      <w:r w:rsidRPr="00A620B3">
        <w:rPr>
          <w:sz w:val="16"/>
          <w:highlight w:val="cyan"/>
        </w:rPr>
        <w:t xml:space="preserve"> </w:t>
      </w:r>
      <w:r w:rsidRPr="00A620B3">
        <w:rPr>
          <w:rStyle w:val="StyleUnderline"/>
          <w:highlight w:val="cyan"/>
        </w:rPr>
        <w:t xml:space="preserve">"There </w:t>
      </w:r>
      <w:r w:rsidRPr="00A620B3">
        <w:rPr>
          <w:rStyle w:val="StyleUnderline"/>
        </w:rPr>
        <w:t>are important, difficult</w:t>
      </w:r>
      <w:r w:rsidRPr="00A620B3">
        <w:rPr>
          <w:rStyle w:val="StyleUnderline"/>
          <w:highlight w:val="cyan"/>
        </w:rPr>
        <w:t xml:space="preserve"> reforms </w:t>
      </w:r>
      <w:r w:rsidRPr="00A620B3">
        <w:rPr>
          <w:rStyle w:val="StyleUnderline"/>
        </w:rPr>
        <w:t xml:space="preserve">and course corrections </w:t>
      </w:r>
      <w:r w:rsidRPr="00A620B3">
        <w:rPr>
          <w:rStyle w:val="StyleUnderline"/>
          <w:highlight w:val="cyan"/>
        </w:rPr>
        <w:t xml:space="preserve">that China must undertake in order to make it possible for the U.S.-China economic relationship — and the global economy — </w:t>
      </w:r>
      <w:r w:rsidRPr="00A620B3">
        <w:rPr>
          <w:rStyle w:val="StyleUnderline"/>
        </w:rPr>
        <w:t>to achieve their full potentials</w:t>
      </w:r>
      <w:r w:rsidRPr="00A620B3">
        <w:rPr>
          <w:rStyle w:val="StyleUnderline"/>
          <w:highlight w:val="cyan"/>
        </w:rPr>
        <w:t>," they wrote. "We urge you to impress upon China the enormous stakes at issue in our bilateral relationship and partnership."</w:t>
      </w:r>
      <w:r>
        <w:rPr>
          <w:rStyle w:val="StyleUnderline"/>
        </w:rPr>
        <w:t xml:space="preserve"> </w:t>
      </w:r>
    </w:p>
    <w:p w14:paraId="5FCA5635" w14:textId="77777777" w:rsidR="007157FF" w:rsidRDefault="007157FF" w:rsidP="007157FF"/>
    <w:p w14:paraId="705A1946" w14:textId="77777777" w:rsidR="007157FF" w:rsidRDefault="007157FF" w:rsidP="007157FF">
      <w:pPr>
        <w:pStyle w:val="Heading4"/>
      </w:pPr>
      <w:r>
        <w:t>US-China economic relations strained –s teel overcapacity, currency manipulation, regulatory barriers, and IP theft</w:t>
      </w:r>
    </w:p>
    <w:p w14:paraId="4B889375" w14:textId="77777777" w:rsidR="007157FF" w:rsidRPr="00FE11C6" w:rsidRDefault="007157FF" w:rsidP="007157FF">
      <w:r w:rsidRPr="00FE11C6">
        <w:rPr>
          <w:rStyle w:val="Style13ptBold"/>
        </w:rPr>
        <w:t>Talley 6/6</w:t>
      </w:r>
      <w:r>
        <w:t xml:space="preserve"> (Ian, studies global economy and geopolitics, writes for WSJ in DC, “Why the US Steel industry is molten hot over China’s Trade practices,” Wall Street Journal, 6/6/2016, </w:t>
      </w:r>
      <w:r w:rsidRPr="00B40980">
        <w:t>http://blogs.wsj.com/economics/2016/06/06/why-the-u-s-steel-industry-is-molten-hot-over-chinas-trade-practices/</w:t>
      </w:r>
      <w:r>
        <w:t>) KC</w:t>
      </w:r>
    </w:p>
    <w:p w14:paraId="518DC140" w14:textId="77777777" w:rsidR="007157FF" w:rsidRDefault="007157FF" w:rsidP="007157FF">
      <w:pPr>
        <w:rPr>
          <w:rStyle w:val="StyleUnderline"/>
        </w:rPr>
      </w:pPr>
      <w:r w:rsidRPr="000724D4">
        <w:rPr>
          <w:sz w:val="16"/>
        </w:rPr>
        <w:t xml:space="preserve">John Ferriola, chief executive of U.S. steel giant Nucor Corp., is skeptical China will soon fix what he calls the biggest problem facing his industry: excess production capacity. “The Chinese government is…engaged in economic warfare against the U.S. and sadly, they are winning,” Mr. Ferriola said in an interview ahead of high-level U.S.-China talks kicking off in Beijing Monday. The trouble, he says, is </w:t>
      </w:r>
      <w:r w:rsidRPr="00FE11C6">
        <w:rPr>
          <w:rStyle w:val="StyleUnderline"/>
        </w:rPr>
        <w:t>China’s</w:t>
      </w:r>
      <w:r w:rsidRPr="000724D4">
        <w:rPr>
          <w:sz w:val="16"/>
        </w:rPr>
        <w:t xml:space="preserve"> “illegal, unfair” </w:t>
      </w:r>
      <w:r w:rsidRPr="00FE11C6">
        <w:rPr>
          <w:rStyle w:val="StyleUnderline"/>
        </w:rPr>
        <w:t>subsidizing of an industry the U.S. government recently accused of dumping, or selling products below production cost to improperly gain market share</w:t>
      </w:r>
      <w:r w:rsidRPr="000724D4">
        <w:rPr>
          <w:sz w:val="16"/>
        </w:rPr>
        <w:t xml:space="preserve">. From outright government ownership to an array of illegal subsidies, </w:t>
      </w:r>
      <w:r w:rsidRPr="00FE11C6">
        <w:rPr>
          <w:rStyle w:val="StyleUnderline"/>
        </w:rPr>
        <w:t>Chinese steel companies are being propped up at the expense of U.S. and other producers, American officials and firms complain.</w:t>
      </w:r>
      <w:r w:rsidRPr="000724D4">
        <w:rPr>
          <w:sz w:val="16"/>
        </w:rPr>
        <w:t xml:space="preserve"> When U.S. Treasury Secretary Jacob Lew presses Beijing on the matter, Chinese officials will likely reiterate recent promises to gradually cut annual production by 100 million to 150 million tons over the next five years. But Nucor is taking a “seeing is believing” approach. </w:t>
      </w:r>
      <w:r w:rsidRPr="00FE11C6">
        <w:rPr>
          <w:rStyle w:val="StyleUnderline"/>
        </w:rPr>
        <w:t xml:space="preserve">China two months ago set a new production record after spending two years promising to cut production, </w:t>
      </w:r>
      <w:r w:rsidRPr="000724D4">
        <w:rPr>
          <w:sz w:val="16"/>
        </w:rPr>
        <w:t xml:space="preserve">the Charlotte, N.C., company contends. “We don’t need any more promises,” said Mr. Ferriola. “What we need is for China to provide a capacity reduction plan that provides timelines and a mechanism to verify that cuts have occurred.” And even if the country delivers on its existing promises, that is only a slice of the estimated 425 million tons many consider needs to be shuttered in China to balance out supply with demand. To put that in perspective, the entire U.S. steel market is only around 100 million tons. China has conflicting motivations. Beijing knows it needs to cut production across a range of industrial sectors so as not to exacerbate growing debt problems that risk creating a financial crisis. At the same time, it risks a dangerous surge in unemployment and a sharp deceleration in growth if it moves too quickly and allows its unproductive capacity to fall offline. That’s a particular problem for President Xi Jinping as he seeks to consolidate power ahead of a key leadership change next year. </w:t>
      </w:r>
      <w:r w:rsidRPr="00FE11C6">
        <w:rPr>
          <w:rStyle w:val="StyleUnderline"/>
        </w:rPr>
        <w:t>The excess capacity dispute is one of several issues aggravating trade tensions between China and the U.S</w:t>
      </w:r>
      <w:r w:rsidRPr="000724D4">
        <w:rPr>
          <w:sz w:val="16"/>
        </w:rPr>
        <w:t xml:space="preserve">. </w:t>
      </w:r>
      <w:r w:rsidRPr="00FE11C6">
        <w:rPr>
          <w:rStyle w:val="StyleUnderline"/>
        </w:rPr>
        <w:t>The yuan has fallen to five-year lows against the dollar, cyber attacks on corporations are straining relations and U.S. firms complain that a host of regulatory barriers are restricting their access to the Chinese market</w:t>
      </w:r>
      <w:r w:rsidRPr="000724D4">
        <w:rPr>
          <w:sz w:val="16"/>
        </w:rPr>
        <w:t>. Those trade irritants, compounded by weak growth, are fueling voter anger in the U.S. presidential elections</w:t>
      </w:r>
      <w:r w:rsidRPr="00FE11C6">
        <w:rPr>
          <w:rStyle w:val="StyleUnderline"/>
        </w:rPr>
        <w:t>. China’s trade practices have been a prime factor in the loss of 15,000 steel workers who have lost their jobs over the last year and a half,</w:t>
      </w:r>
      <w:r w:rsidRPr="000724D4">
        <w:rPr>
          <w:sz w:val="16"/>
        </w:rPr>
        <w:t xml:space="preserve"> the steel boss said. “Our government must vigorously enforce our trade laws,” Mr. Ferriola said. “If we allow China’s steel producers to break our trade laws without any consequences, that will embolden other Chinese manufacturers to do the same thing,” he said. “Anyone who thinks they’re not going to take the next step down stream is dreaming.” Such concerns are driving opposition to the administration potentially declaring China a “market economy” in December, a move that will change how the government calculates tariffs against allegedly unfair Chinese imports. Under the deal the U.S. signed with China when it backed its entry into the World Trade Organization, Washington agreed to no longer recognize the country as a “non-market economy” after 15 years. “We should vigorously oppose China’s ascension to ‘market economy’ status,” the Nucor chief said. The Communist country has failed to meet the criteria needed, he said. “They broke those rules, they violated the criteria.” </w:t>
      </w:r>
      <w:r w:rsidRPr="00FE11C6">
        <w:rPr>
          <w:rStyle w:val="StyleUnderline"/>
        </w:rPr>
        <w:t xml:space="preserve">As that debate gathers steam in Washington ahead of the November presidential elections, look out for further strains in U.S.-China relations. </w:t>
      </w:r>
    </w:p>
    <w:p w14:paraId="463B949C" w14:textId="77777777" w:rsidR="007157FF" w:rsidRDefault="007157FF" w:rsidP="007157FF"/>
    <w:p w14:paraId="76C0EEC6" w14:textId="77777777" w:rsidR="007157FF" w:rsidRDefault="007157FF" w:rsidP="007157FF">
      <w:pPr>
        <w:pStyle w:val="Heading4"/>
      </w:pPr>
      <w:r>
        <w:t>US/China relations declining, pushing China to coop w/ Russia</w:t>
      </w:r>
    </w:p>
    <w:p w14:paraId="6295146B" w14:textId="77777777" w:rsidR="007157FF" w:rsidRPr="00141DAD" w:rsidRDefault="007157FF" w:rsidP="007157FF">
      <w:r w:rsidRPr="00B40980">
        <w:rPr>
          <w:rStyle w:val="Style13ptBold"/>
        </w:rPr>
        <w:t>Babich 6/24</w:t>
      </w:r>
      <w:r>
        <w:t xml:space="preserve"> (Dmitry, political analyst at Sputnik international, “Unwise Obama policy pushes China and Russia closer together,” RT, 6/24/2016, </w:t>
      </w:r>
      <w:r w:rsidRPr="00A21EB8">
        <w:t>https://www.rt.com/op-edge/348210-china-putin-visit-russia-xi/</w:t>
      </w:r>
      <w:r>
        <w:t>) KC</w:t>
      </w:r>
    </w:p>
    <w:p w14:paraId="0C3D3BB2" w14:textId="77777777" w:rsidR="007157FF" w:rsidRDefault="007157FF" w:rsidP="007157FF">
      <w:pPr>
        <w:rPr>
          <w:sz w:val="16"/>
        </w:rPr>
      </w:pPr>
      <w:r>
        <w:rPr>
          <w:sz w:val="16"/>
        </w:rPr>
        <w:t xml:space="preserve">President Vladimir Putin’s visit to China on June 25 will continue the tradition of frequent high level Sino-Russian meetings that have been going on since 2014. In 2015 Putin and China’s President Xi Jinping met four times. During their meeting in Beijing, Putin and Xi are expected to discuss economic cooperation and the geopolitical issues – such as the situation in Syria, the deployment of the American THAAD missile defense system in South Korea, and the growing tension between China and local US allies in the South China Sea. According to the Russian ambassador to China, Andrey Denisov, Chinese trade with Russia is still no match to its trade with America, but the gap has been narrowing during the last 25 years. “If it had not been for the dramatic fall in oil prices, the volume of trade between Russia and China in 2014 would have exceeded $100 billion,” Denisov told the Interfax news agency. Read more Russian President Vladimir Putin and Chinese President Xi Jinping. © Sergey Guneev‘Our views are either similar or coincide’: Putin on comprehensive strategic China-Russia alliance Moscow and Beijing had to restart trading in the early 1990s almost from scratch: as the frosty relations between Maoist China and the Soviet Union in 1960s-1970s had brought trade almost to a standstill. The Soviet Union and China had ideological differences, which the pre-neocon US used with great skill, reorienting the Chinese economy to cooperation with American companies in the 1980s and 1990s. Today, the opposite is happening. In Denisov’s words, </w:t>
      </w:r>
      <w:r w:rsidRPr="00141DAD">
        <w:rPr>
          <w:rStyle w:val="StyleUnderline"/>
        </w:rPr>
        <w:t>Russia and China are now seeing eye to eye on Syria, US-inspired “regime changes” in many countries and other important international political problems</w:t>
      </w:r>
      <w:r>
        <w:rPr>
          <w:sz w:val="16"/>
        </w:rPr>
        <w:t xml:space="preserve">. Meanwhile, </w:t>
      </w:r>
      <w:r w:rsidRPr="00141DAD">
        <w:rPr>
          <w:rStyle w:val="StyleUnderline"/>
        </w:rPr>
        <w:t xml:space="preserve">Sino-US cooperation has been put under political pressure by Washington’s concern about China’s “peaceful rise” </w:t>
      </w:r>
      <w:r>
        <w:rPr>
          <w:sz w:val="16"/>
        </w:rPr>
        <w:t xml:space="preserve">(the favorite expression of the Chinese foreign ministry, describing China’s growth as devoid of imperial ambitions). The new configuration of forces on the world stage reflects in the dynamic of Putin-Xi summits. At least two of the last year’s meetings between the leaders had an important symbolic meaning. The BRICS’ summit in Ufa - the capital of an autonomous region with a mostly Muslim population in central Russia - took place in July 2015. The Ufa summit is seen now as the most productive in terms of BRICS’ development projects, with the creation of joint development banks and currency pools. </w:t>
      </w:r>
      <w:r w:rsidRPr="00141DAD">
        <w:rPr>
          <w:rStyle w:val="StyleUnderline"/>
        </w:rPr>
        <w:t>Putin’s attendance of the celebrations commemorating the 70th anniversary of the end of the World War II in China</w:t>
      </w:r>
      <w:r>
        <w:rPr>
          <w:sz w:val="16"/>
        </w:rPr>
        <w:t xml:space="preserve"> in September 2015 </w:t>
      </w:r>
      <w:r w:rsidRPr="00141DAD">
        <w:rPr>
          <w:rStyle w:val="StyleUnderline"/>
        </w:rPr>
        <w:t>also had</w:t>
      </w:r>
      <w:r>
        <w:rPr>
          <w:sz w:val="16"/>
        </w:rPr>
        <w:t xml:space="preserve"> an important </w:t>
      </w:r>
      <w:r w:rsidRPr="00141DAD">
        <w:rPr>
          <w:rStyle w:val="StyleUnderline"/>
        </w:rPr>
        <w:t>symbolic meaning.</w:t>
      </w:r>
      <w:r>
        <w:rPr>
          <w:sz w:val="16"/>
        </w:rPr>
        <w:t xml:space="preserve"> T</w:t>
      </w:r>
      <w:r w:rsidRPr="00141DAD">
        <w:t>he</w:t>
      </w:r>
      <w:r w:rsidRPr="00141DAD">
        <w:rPr>
          <w:rStyle w:val="StyleUnderline"/>
        </w:rPr>
        <w:t xml:space="preserve"> Chinese celebrations </w:t>
      </w:r>
      <w:r>
        <w:rPr>
          <w:sz w:val="16"/>
        </w:rPr>
        <w:t xml:space="preserve">then </w:t>
      </w:r>
      <w:r w:rsidRPr="00141DAD">
        <w:rPr>
          <w:rStyle w:val="StyleUnderline"/>
        </w:rPr>
        <w:t>were boycotted by</w:t>
      </w:r>
      <w:r>
        <w:rPr>
          <w:sz w:val="16"/>
        </w:rPr>
        <w:t xml:space="preserve"> US President Barak </w:t>
      </w:r>
      <w:r w:rsidRPr="00141DAD">
        <w:rPr>
          <w:rStyle w:val="StyleUnderline"/>
        </w:rPr>
        <w:t>Obama and other Western leaders, despite China being an ally of the US in that war,</w:t>
      </w:r>
      <w:r>
        <w:rPr>
          <w:sz w:val="16"/>
        </w:rPr>
        <w:t xml:space="preserve"> which by far lost the largest number of people among the countries that fought Imperial Japan. </w:t>
      </w:r>
      <w:r>
        <w:rPr>
          <w:rFonts w:hint="eastAsia"/>
          <w:sz w:val="16"/>
        </w:rPr>
        <w:t>“</w:t>
      </w:r>
      <w:r w:rsidRPr="00141DAD">
        <w:rPr>
          <w:rStyle w:val="StyleUnderline"/>
        </w:rPr>
        <w:t>The Sino-Russian relations are given a special boost by the fact that they are currently based on mutual respect</w:t>
      </w:r>
      <w:r>
        <w:rPr>
          <w:sz w:val="16"/>
        </w:rPr>
        <w:t xml:space="preserve">,” said Professor Yang Xiyu, senior fellow at the China Institute of International Studies. “You don’t always see that in China’s relations with Western countries.” </w:t>
      </w:r>
      <w:r w:rsidRPr="00141DAD">
        <w:rPr>
          <w:rStyle w:val="StyleUnderline"/>
        </w:rPr>
        <w:t>Signs of respect for China from Washington have been especially slow in coming.</w:t>
      </w:r>
      <w:r>
        <w:rPr>
          <w:sz w:val="16"/>
        </w:rPr>
        <w:t xml:space="preserve"> T</w:t>
      </w:r>
      <w:r w:rsidRPr="00141DAD">
        <w:rPr>
          <w:rStyle w:val="StyleUnderline"/>
        </w:rPr>
        <w:t>he absence of President Obama at the parade in Beijing</w:t>
      </w:r>
      <w:r>
        <w:rPr>
          <w:sz w:val="16"/>
        </w:rPr>
        <w:t xml:space="preserve"> in 2015, which commemorated the victory of the Sino-Russian-American coalition in the war with Japan, </w:t>
      </w:r>
      <w:r w:rsidRPr="00141DAD">
        <w:rPr>
          <w:rStyle w:val="StyleUnderline"/>
        </w:rPr>
        <w:t>was unofficially explained by Obama’s unwillingness to support a show of China</w:t>
      </w:r>
      <w:r w:rsidRPr="00141DAD">
        <w:rPr>
          <w:rStyle w:val="StyleUnderline"/>
          <w:rFonts w:hint="eastAsia"/>
        </w:rPr>
        <w:t>’</w:t>
      </w:r>
      <w:r w:rsidRPr="00141DAD">
        <w:rPr>
          <w:rStyle w:val="StyleUnderline"/>
        </w:rPr>
        <w:t>s military might</w:t>
      </w:r>
      <w:r>
        <w:rPr>
          <w:sz w:val="16"/>
        </w:rPr>
        <w:t xml:space="preserve">. US Democratic presidential candidate </w:t>
      </w:r>
      <w:r w:rsidRPr="00141DAD">
        <w:rPr>
          <w:rStyle w:val="StyleUnderline"/>
        </w:rPr>
        <w:t>Hillary Clinton</w:t>
      </w:r>
      <w:r>
        <w:rPr>
          <w:sz w:val="16"/>
        </w:rPr>
        <w:t xml:space="preserve">, during her campaign in 2015-2016, was not particularly sympathetic to China, </w:t>
      </w:r>
      <w:r w:rsidRPr="00141DAD">
        <w:rPr>
          <w:rStyle w:val="StyleUnderline"/>
        </w:rPr>
        <w:t>describing President Xi as a "shameless". Descriptions of China as an aggressive power,</w:t>
      </w:r>
      <w:r>
        <w:rPr>
          <w:sz w:val="16"/>
        </w:rPr>
        <w:t xml:space="preserve"> posing a threat to both its neighbors and the US, have been made this year </w:t>
      </w:r>
      <w:r w:rsidRPr="00141DAD">
        <w:rPr>
          <w:rStyle w:val="StyleUnderline"/>
        </w:rPr>
        <w:t>by senior US defense officials</w:t>
      </w:r>
      <w:r>
        <w:rPr>
          <w:sz w:val="16"/>
        </w:rPr>
        <w:t xml:space="preserve"> with connections to Clinton. </w:t>
      </w:r>
      <w:r w:rsidRPr="00141DAD">
        <w:rPr>
          <w:rStyle w:val="StyleUnderline"/>
        </w:rPr>
        <w:t xml:space="preserve">The recent naval exercises in the South China Sea, conducted by American warships with the </w:t>
      </w:r>
      <w:r>
        <w:rPr>
          <w:sz w:val="16"/>
        </w:rPr>
        <w:t xml:space="preserve">navies of United States’ allies, had a specific </w:t>
      </w:r>
      <w:r w:rsidRPr="00141DAD">
        <w:rPr>
          <w:rStyle w:val="StyleUnderline"/>
        </w:rPr>
        <w:t>goal of checking Chinese ambitions in the area</w:t>
      </w:r>
      <w:r>
        <w:rPr>
          <w:sz w:val="16"/>
        </w:rPr>
        <w:t xml:space="preserve">, i.e. showing Beijing its place. The US Defense Secretary Ashton Carter labeled China's behavior in the South China Sea "self-isolating" and visited American aircraft carriers in the area. Read more Russian President Vladimir Putin. © Sergey Guneev‘Shanghai Cooperation Organization expands, commands respect worldwide’ – Putin to Xinhua </w:t>
      </w:r>
      <w:r>
        <w:rPr>
          <w:rFonts w:hint="eastAsia"/>
          <w:sz w:val="16"/>
        </w:rPr>
        <w:t>“</w:t>
      </w:r>
      <w:r>
        <w:rPr>
          <w:sz w:val="16"/>
        </w:rPr>
        <w:t xml:space="preserve">I don’t think Russia needs to get involved in </w:t>
      </w:r>
      <w:r w:rsidRPr="00141DAD">
        <w:rPr>
          <w:rStyle w:val="StyleUnderline"/>
        </w:rPr>
        <w:t>the Sino-American rivalry</w:t>
      </w:r>
      <w:r>
        <w:rPr>
          <w:sz w:val="16"/>
        </w:rPr>
        <w:t xml:space="preserve"> in the South China Sea directly,” said Aleksandr Lukin, the director of the Center for East Asian Studies at MGIMO University in Moscow. “But this rivalry creates an important part of context for Sino-Russian relations, </w:t>
      </w:r>
      <w:r w:rsidRPr="00141DAD">
        <w:rPr>
          <w:rStyle w:val="StyleUnderline"/>
        </w:rPr>
        <w:t>making the Chinese side to be more forthcoming to Russia’s needs and worries</w:t>
      </w:r>
      <w:r>
        <w:rPr>
          <w:sz w:val="16"/>
        </w:rPr>
        <w:t xml:space="preserve">.” Experts agree that in May 2014 </w:t>
      </w:r>
      <w:r w:rsidRPr="00141DAD">
        <w:rPr>
          <w:rStyle w:val="StyleUnderline"/>
        </w:rPr>
        <w:t>it was Obama’s hostile policy towards both China and Russia that pushed the Chinese to agree to higher prices for Russian natural gas.</w:t>
      </w:r>
      <w:r>
        <w:rPr>
          <w:sz w:val="16"/>
        </w:rPr>
        <w:t xml:space="preserve"> The natural gas will be supplied to China via the 2,500-mile Power of Siberia pipeline </w:t>
      </w:r>
      <w:r>
        <w:rPr>
          <w:rFonts w:hint="eastAsia"/>
          <w:sz w:val="16"/>
        </w:rPr>
        <w:t>–</w:t>
      </w:r>
      <w:r>
        <w:rPr>
          <w:sz w:val="16"/>
        </w:rPr>
        <w:t xml:space="preserve"> now under construction. The deal, worth $400 billion over 30 years, was helped by the fact that days earlier Obama promised American support to just about all of China’s rivals in South-East Asia. The EU is also helping Russian-Chinese cooperation by threatening to reduce its “dependence” on Russian energy. The recent threat by the European Commission President Jean-Claude Juncker to apply the same EU legislation to the newly planned Nord Stream-2 pipeline - which foiled Russia’s South Stream project to supply gas to Greece and Italy - will no doubt make Russia’s “turn to the East” timelier than ever. </w:t>
      </w:r>
      <w:r>
        <w:rPr>
          <w:rFonts w:hint="eastAsia"/>
          <w:sz w:val="16"/>
        </w:rPr>
        <w:t>“</w:t>
      </w:r>
      <w:r>
        <w:rPr>
          <w:sz w:val="16"/>
        </w:rPr>
        <w:t xml:space="preserve">Russia’s turn to China is natural, and wise people would not need the EU and the US to tell them that Russia had to look east at last,” said Sergey Karaganov, Dean of the Faculty of World Economy and International Affairs at the Moscow-based Higher School of Economics. “But we had a lot of illusions about the West, for many years after the fall of communism in 1991. We should thank the disastrous leadership of Mr. Obama and the Eurocrats for setting us on the right path.” </w:t>
      </w:r>
    </w:p>
    <w:p w14:paraId="2427C194" w14:textId="77777777" w:rsidR="007157FF" w:rsidRDefault="007157FF" w:rsidP="007157FF"/>
    <w:p w14:paraId="243A2129" w14:textId="77777777" w:rsidR="007157FF" w:rsidRDefault="007157FF" w:rsidP="007157FF">
      <w:pPr>
        <w:pStyle w:val="Heading3"/>
      </w:pPr>
      <w:r>
        <w:t>Relations UQ – failing – IPR</w:t>
      </w:r>
    </w:p>
    <w:p w14:paraId="6516E5ED" w14:textId="77777777" w:rsidR="007157FF" w:rsidRDefault="007157FF" w:rsidP="007157FF"/>
    <w:p w14:paraId="3A7FB29A" w14:textId="77777777" w:rsidR="007157FF" w:rsidRDefault="007157FF" w:rsidP="007157FF">
      <w:pPr>
        <w:pStyle w:val="Heading4"/>
      </w:pPr>
      <w:r w:rsidRPr="00C85023">
        <w:rPr>
          <w:rFonts w:hint="eastAsia"/>
        </w:rPr>
        <w:t xml:space="preserve">IPR issues discourage </w:t>
      </w:r>
      <w:r>
        <w:rPr>
          <w:rFonts w:hint="eastAsia"/>
        </w:rPr>
        <w:t>trade</w:t>
      </w:r>
      <w:r w:rsidRPr="00C85023">
        <w:rPr>
          <w:rFonts w:hint="eastAsia"/>
        </w:rPr>
        <w:t xml:space="preserve"> with China-local corruptions make cooperation fails</w:t>
      </w:r>
    </w:p>
    <w:p w14:paraId="4FF3A14D" w14:textId="77777777" w:rsidR="007157FF" w:rsidRPr="00590EBC" w:rsidRDefault="007157FF" w:rsidP="007157FF">
      <w:pPr>
        <w:spacing w:line="240" w:lineRule="auto"/>
        <w:rPr>
          <w:b/>
        </w:rPr>
      </w:pPr>
      <w:r w:rsidRPr="00590EBC">
        <w:rPr>
          <w:b/>
        </w:rPr>
        <w:t>Morrison 9</w:t>
      </w:r>
    </w:p>
    <w:p w14:paraId="507FDB44" w14:textId="77777777" w:rsidR="007157FF" w:rsidRPr="00C85023" w:rsidRDefault="007157FF" w:rsidP="007157FF">
      <w:pPr>
        <w:spacing w:line="240" w:lineRule="auto"/>
      </w:pPr>
      <w:r w:rsidRPr="00590EBC">
        <w:t>(Wayne M. Morrison, Specialist in Asian Trade and Finance, June 23, 2009, “China-U.S. Trade Issues” pg. 11, HY)</w:t>
      </w:r>
    </w:p>
    <w:p w14:paraId="540BA6CE" w14:textId="77777777" w:rsidR="007157FF" w:rsidRPr="00C85023" w:rsidRDefault="007157FF" w:rsidP="007157FF">
      <w:pPr>
        <w:rPr>
          <w:rStyle w:val="StyleUnderline"/>
        </w:rPr>
      </w:pPr>
      <w:r w:rsidRPr="00C85023">
        <w:rPr>
          <w:rStyle w:val="StyleUnderline"/>
        </w:rPr>
        <w:t xml:space="preserve">Under </w:t>
      </w:r>
      <w:r w:rsidRPr="00C85023">
        <w:rPr>
          <w:sz w:val="14"/>
        </w:rPr>
        <w:t xml:space="preserve">the </w:t>
      </w:r>
      <w:r w:rsidRPr="00C85023">
        <w:rPr>
          <w:rStyle w:val="StyleUnderline"/>
        </w:rPr>
        <w:t>terms of</w:t>
      </w:r>
      <w:r w:rsidRPr="00C85023">
        <w:rPr>
          <w:sz w:val="14"/>
        </w:rPr>
        <w:t xml:space="preserve"> its accession to the World Trade Organization (</w:t>
      </w:r>
      <w:r w:rsidRPr="00C85023">
        <w:rPr>
          <w:rStyle w:val="StyleUnderline"/>
        </w:rPr>
        <w:t>WTO</w:t>
      </w:r>
      <w:r w:rsidRPr="00C85023">
        <w:rPr>
          <w:sz w:val="14"/>
        </w:rPr>
        <w:t xml:space="preserve">) in 2001, </w:t>
      </w:r>
      <w:r w:rsidRPr="00C85023">
        <w:rPr>
          <w:rStyle w:val="StyleUnderline"/>
        </w:rPr>
        <w:t xml:space="preserve">China agreed to immediately bring its IPR laws in compliance </w:t>
      </w:r>
      <w:r w:rsidRPr="00C85023">
        <w:rPr>
          <w:sz w:val="14"/>
        </w:rPr>
        <w:t xml:space="preserve">with the WTO’s Trade-Related Aspects of Intellectual Property Rights (TRIPS) agreement, which include a commitment to establish an effective IPR enforcement regime. The U.S. Trade Representative’s (USTR) office has stated on a number of occasions that China has made great strides in improving its IPR protection regime, noting that it has passed several new IPR-related laws, closed or fined several assembly operations for illegal production lines, seized millions of illegal audio-visual products, curtailed exports of pirated products, expanded training of judges and law enforcement officials on IPR protection, and expanded legitimate licensing of film and music production in China. </w:t>
      </w:r>
      <w:r w:rsidRPr="00C85023">
        <w:rPr>
          <w:rStyle w:val="StyleUnderline"/>
        </w:rPr>
        <w:t>However,</w:t>
      </w:r>
      <w:r w:rsidRPr="00C85023">
        <w:rPr>
          <w:sz w:val="14"/>
        </w:rPr>
        <w:t xml:space="preserve"> the USTR has indicated that </w:t>
      </w:r>
      <w:r w:rsidRPr="00C85023">
        <w:rPr>
          <w:rStyle w:val="StyleUnderline"/>
        </w:rPr>
        <w:t>much work needs to be done to improve China’s IPR protection regime, especially in terms of deterrence.</w:t>
      </w:r>
      <w:r>
        <w:rPr>
          <w:rStyle w:val="StyleUnderline"/>
          <w:rFonts w:hint="eastAsia"/>
        </w:rPr>
        <w:t xml:space="preserve"> </w:t>
      </w:r>
      <w:r w:rsidRPr="00C85023">
        <w:rPr>
          <w:sz w:val="14"/>
        </w:rPr>
        <w:t xml:space="preserve">Many </w:t>
      </w:r>
      <w:r w:rsidRPr="00C85023">
        <w:rPr>
          <w:rStyle w:val="StyleUnderline"/>
        </w:rPr>
        <w:t>business groups contend that poor IPR protection is</w:t>
      </w:r>
      <w:r w:rsidRPr="00C85023">
        <w:rPr>
          <w:sz w:val="14"/>
        </w:rPr>
        <w:t xml:space="preserve"> one of the </w:t>
      </w:r>
      <w:r w:rsidRPr="00C85023">
        <w:rPr>
          <w:rStyle w:val="StyleUnderline"/>
        </w:rPr>
        <w:t>most significant obstacle</w:t>
      </w:r>
      <w:r w:rsidRPr="00C85023">
        <w:rPr>
          <w:sz w:val="14"/>
        </w:rPr>
        <w:t xml:space="preserve">s </w:t>
      </w:r>
      <w:r w:rsidRPr="00C85023">
        <w:rPr>
          <w:rStyle w:val="StyleUnderline"/>
        </w:rPr>
        <w:t>for doing business in China.</w:t>
      </w:r>
      <w:r w:rsidRPr="00C85023">
        <w:rPr>
          <w:sz w:val="14"/>
        </w:rPr>
        <w:t xml:space="preserve"> To illustrate: • According to IPR industry groups, </w:t>
      </w:r>
      <w:r w:rsidRPr="00C85023">
        <w:rPr>
          <w:rStyle w:val="StyleUnderline"/>
        </w:rPr>
        <w:t>China has some of the highest piracy rates in the world</w:t>
      </w:r>
      <w:r w:rsidRPr="00C85023">
        <w:rPr>
          <w:sz w:val="14"/>
        </w:rPr>
        <w:t xml:space="preserve">: 95% for entertainment software, 90% for records and music, and 82% for business software. Piracy in China for business and entertainment software alone is estimated to cost U.S. firms $3.5 billion in lost trade annually, which were was than losses from any other foreign country.50 The U.S. Customs and Border Protection (CBP) reported that China accounted for 81% ($221 million domestic value) of pirated goods seized by the agency in FY2008.51 Piracy also has a number of negative effects on China’s economy. For example: • The Chinese government estimates that counterfeits constitute between 15% and 20% of all products made in China and are equivalent to about 8% of China’s annual gross domestic product. • A study by the Motion Picture Association of America estimated that China’s domestic film industry lost about $1.5 billion in revenue to piracy in 2005 (and that the combined losses of both foreign and Chinese film makers totaled $2.7 billion).52 It also found that about half of pirated films in China are Chinese movies. • A Business Software Alliance study estimates that a 10 percentage point reduction in China’s PC software piracy rates would raise its GDP by $20.5 billion and create an additional 355,179 jobs. Opinions differ as to why the Chinese government has been unable (or unwilling) to make a significant reduction in the level of piracy in China. Some explanations put forward by various analysts include the following: • China’s transformation from a Soviet-style command economy (in which the government owned and controlled nearly every aspect of the economic life) to one that is becoming more market-based is a very recent occurrence. IPR is a relatively alien or unfamiliar concept for most people in China to grasp (as is the concept of private property rights) and thus it is difficult for the government to convince the public that piracy is wrong.53 • </w:t>
      </w:r>
      <w:r w:rsidRPr="00C85023">
        <w:rPr>
          <w:rStyle w:val="StyleUnderline"/>
        </w:rPr>
        <w:t>Chinese leaders want to make China a major producer of capital-intensive and high-technology products, and thus, they are tolerant of IPR piracy if its helps Chinese firms become more technologically advanced</w:t>
      </w:r>
      <w:r w:rsidRPr="00C85023">
        <w:rPr>
          <w:sz w:val="14"/>
        </w:rPr>
        <w:t xml:space="preserve">.54 • </w:t>
      </w:r>
      <w:r w:rsidRPr="00C85023">
        <w:rPr>
          <w:rStyle w:val="StyleUnderline"/>
        </w:rPr>
        <w:t>Although the central government may be fully committed to protect IPR, local government officials are</w:t>
      </w:r>
      <w:r w:rsidRPr="00C85023">
        <w:rPr>
          <w:sz w:val="14"/>
        </w:rPr>
        <w:t xml:space="preserve"> often </w:t>
      </w:r>
      <w:r w:rsidRPr="00C85023">
        <w:rPr>
          <w:rStyle w:val="StyleUnderline"/>
        </w:rPr>
        <w:t>less enthusiastic</w:t>
      </w:r>
      <w:r w:rsidRPr="00C85023">
        <w:rPr>
          <w:sz w:val="14"/>
        </w:rPr>
        <w:t xml:space="preserve"> to do so </w:t>
      </w:r>
      <w:r w:rsidRPr="00C85023">
        <w:rPr>
          <w:rStyle w:val="StyleUnderline"/>
        </w:rPr>
        <w:t xml:space="preserve">because </w:t>
      </w:r>
      <w:r w:rsidRPr="00C85023">
        <w:rPr>
          <w:sz w:val="14"/>
        </w:rPr>
        <w:t xml:space="preserve">production of </w:t>
      </w:r>
      <w:r w:rsidRPr="00C85023">
        <w:rPr>
          <w:rStyle w:val="StyleUnderline"/>
        </w:rPr>
        <w:t>pirated products generates jobs and tax revenue, and</w:t>
      </w:r>
      <w:r w:rsidRPr="00C85023">
        <w:rPr>
          <w:sz w:val="14"/>
        </w:rPr>
        <w:t xml:space="preserve"> some </w:t>
      </w:r>
      <w:r w:rsidRPr="00C85023">
        <w:rPr>
          <w:rStyle w:val="StyleUnderline"/>
        </w:rPr>
        <w:t>officials</w:t>
      </w:r>
      <w:r w:rsidRPr="00C85023">
        <w:rPr>
          <w:sz w:val="14"/>
        </w:rPr>
        <w:t xml:space="preserve"> may be </w:t>
      </w:r>
      <w:r w:rsidRPr="00C85023">
        <w:rPr>
          <w:rStyle w:val="StyleUnderline"/>
        </w:rPr>
        <w:t>obtain</w:t>
      </w:r>
      <w:r w:rsidRPr="00C85023">
        <w:rPr>
          <w:sz w:val="14"/>
        </w:rPr>
        <w:t xml:space="preserve">ing </w:t>
      </w:r>
      <w:r w:rsidRPr="00C85023">
        <w:rPr>
          <w:rStyle w:val="StyleUnderline"/>
        </w:rPr>
        <w:t xml:space="preserve">bribes </w:t>
      </w:r>
      <w:r w:rsidRPr="00C85023">
        <w:rPr>
          <w:sz w:val="14"/>
        </w:rPr>
        <w:t xml:space="preserve">or other benefits which prompts them to tolerate piracy. The USTR’s April 2009 report on IPR stated it was concerned by reports that government officials in China were urging more lenient enforcement of IPR laws because of the impact of the global financial crisis. • </w:t>
      </w:r>
      <w:r w:rsidRPr="00C85023">
        <w:rPr>
          <w:rStyle w:val="StyleUnderline"/>
        </w:rPr>
        <w:t xml:space="preserve">As a developing country, China lacks the resources </w:t>
      </w:r>
      <w:r w:rsidRPr="00C85023">
        <w:rPr>
          <w:sz w:val="14"/>
        </w:rPr>
        <w:t>and a sophisticated</w:t>
      </w:r>
      <w:r w:rsidRPr="00C85023">
        <w:rPr>
          <w:rStyle w:val="StyleUnderline"/>
        </w:rPr>
        <w:t xml:space="preserve"> legal system to</w:t>
      </w:r>
      <w:r w:rsidRPr="00C85023">
        <w:rPr>
          <w:sz w:val="14"/>
        </w:rPr>
        <w:t xml:space="preserve"> go after</w:t>
      </w:r>
      <w:r w:rsidRPr="00C85023">
        <w:rPr>
          <w:rStyle w:val="StyleUnderline"/>
        </w:rPr>
        <w:t xml:space="preserve"> and punish IPR violators, and establishing</w:t>
      </w:r>
      <w:r w:rsidRPr="00C85023">
        <w:rPr>
          <w:sz w:val="14"/>
        </w:rPr>
        <w:t xml:space="preserve"> an </w:t>
      </w:r>
      <w:r w:rsidRPr="00C85023">
        <w:rPr>
          <w:rStyle w:val="StyleUnderline"/>
        </w:rPr>
        <w:t xml:space="preserve">effective enforcement </w:t>
      </w:r>
      <w:r w:rsidRPr="00C85023">
        <w:rPr>
          <w:sz w:val="14"/>
        </w:rPr>
        <w:t>regime will</w:t>
      </w:r>
      <w:r w:rsidRPr="00C85023">
        <w:rPr>
          <w:rStyle w:val="StyleUnderline"/>
        </w:rPr>
        <w:t xml:space="preserve"> take time.</w:t>
      </w:r>
      <w:r w:rsidRPr="00C85023">
        <w:rPr>
          <w:sz w:val="14"/>
        </w:rPr>
        <w:t>5 As a practical matter</w:t>
      </w:r>
      <w:r w:rsidRPr="00C85023">
        <w:rPr>
          <w:rStyle w:val="StyleUnderline"/>
        </w:rPr>
        <w:t>, IPR enforcement in China will be problematic until Chinese-owned companies begin to put pressure on the government to protect their own brands</w:t>
      </w:r>
      <w:r w:rsidRPr="00C85023">
        <w:rPr>
          <w:sz w:val="14"/>
        </w:rPr>
        <w:t xml:space="preserve"> and other IPR-related products. U.</w:t>
      </w:r>
      <w:r w:rsidRPr="00C85023">
        <w:rPr>
          <w:rStyle w:val="StyleUnderline"/>
        </w:rPr>
        <w:t>S. trade officials note that the Chinese government took aggressive action</w:t>
      </w:r>
      <w:r w:rsidRPr="00C85023">
        <w:rPr>
          <w:sz w:val="14"/>
        </w:rPr>
        <w:t xml:space="preserve"> during the 2008 summer Olympics in Beijing </w:t>
      </w:r>
      <w:r w:rsidRPr="00C85023">
        <w:rPr>
          <w:rStyle w:val="StyleUnderline"/>
        </w:rPr>
        <w:t>to stop infringement activities</w:t>
      </w:r>
      <w:r w:rsidRPr="00C85023">
        <w:rPr>
          <w:sz w:val="14"/>
        </w:rPr>
        <w:t xml:space="preserve">. • </w:t>
      </w:r>
      <w:r w:rsidRPr="00C85023">
        <w:rPr>
          <w:rStyle w:val="StyleUnderline"/>
        </w:rPr>
        <w:t xml:space="preserve">Chinese trade barriers and regulatory restrictions on IPR-related products </w:t>
      </w:r>
      <w:r w:rsidRPr="00C85023">
        <w:rPr>
          <w:sz w:val="14"/>
        </w:rPr>
        <w:t xml:space="preserve">and their distribution </w:t>
      </w:r>
      <w:r w:rsidRPr="00C85023">
        <w:rPr>
          <w:rStyle w:val="StyleUnderline"/>
        </w:rPr>
        <w:t>are so onerous that they prevent legitimate products from entering the market, or raise costs</w:t>
      </w:r>
      <w:r w:rsidRPr="00C85023">
        <w:rPr>
          <w:sz w:val="14"/>
        </w:rPr>
        <w:t xml:space="preserve"> so</w:t>
      </w:r>
      <w:r w:rsidRPr="00C85023">
        <w:rPr>
          <w:rStyle w:val="StyleUnderline"/>
        </w:rPr>
        <w:t xml:space="preserve"> high </w:t>
      </w:r>
      <w:r w:rsidRPr="00C85023">
        <w:rPr>
          <w:sz w:val="14"/>
        </w:rPr>
        <w:t>that they are unaffordable to the average individual, thus</w:t>
      </w:r>
      <w:r w:rsidRPr="00C85023">
        <w:rPr>
          <w:rStyle w:val="StyleUnderline"/>
        </w:rPr>
        <w:t xml:space="preserve"> creating a huge demand for low-cost pirated products.</w:t>
      </w:r>
    </w:p>
    <w:p w14:paraId="5E0B0447" w14:textId="77777777" w:rsidR="007157FF" w:rsidRPr="006C5845" w:rsidRDefault="007157FF" w:rsidP="007157FF"/>
    <w:p w14:paraId="67AFF0A8" w14:textId="77777777" w:rsidR="007157FF" w:rsidRDefault="007157FF" w:rsidP="007157FF"/>
    <w:p w14:paraId="63B04734" w14:textId="77777777" w:rsidR="007157FF" w:rsidRDefault="007157FF" w:rsidP="007157FF">
      <w:pPr>
        <w:pStyle w:val="Heading3"/>
      </w:pPr>
      <w:r>
        <w:t>Relations UQ – falling – cyber</w:t>
      </w:r>
    </w:p>
    <w:p w14:paraId="7CA87E7D" w14:textId="77777777" w:rsidR="007157FF" w:rsidRPr="002F09C4" w:rsidRDefault="007157FF" w:rsidP="007157FF"/>
    <w:p w14:paraId="67097120" w14:textId="77777777" w:rsidR="007157FF" w:rsidRDefault="007157FF" w:rsidP="007157FF">
      <w:pPr>
        <w:pStyle w:val="Heading4"/>
      </w:pPr>
      <w:r>
        <w:t xml:space="preserve">relations decline – cybersecurity </w:t>
      </w:r>
    </w:p>
    <w:p w14:paraId="7045D23B" w14:textId="77777777" w:rsidR="007157FF" w:rsidRPr="005A415C" w:rsidRDefault="007157FF" w:rsidP="007157FF">
      <w:pPr>
        <w:rPr>
          <w:b/>
          <w:sz w:val="26"/>
        </w:rPr>
      </w:pPr>
      <w:r>
        <w:rPr>
          <w:rStyle w:val="Style13ptBold"/>
        </w:rPr>
        <w:t xml:space="preserve">Hart 15 </w:t>
      </w:r>
      <w:r w:rsidRPr="004F2D3B">
        <w:t>[Melanie, Director of China Policy @ The Center for American Progress, 11-29-2015, “Testimony Before the Senate Foreign Relations Committee Subcommittee on Near East, South Asia, Central Asia, and Counterterrorism: Hearing on the Changing Landscape of U.S.-China Relations”, https://cdn.americanprogress.org/wp-content/uploads/2015/09/29082451/HartSFRC-testimony-09.29.pdf]-DD</w:t>
      </w:r>
    </w:p>
    <w:p w14:paraId="419F1A12" w14:textId="77777777" w:rsidR="007157FF" w:rsidRDefault="007157FF" w:rsidP="007157FF">
      <w:pPr>
        <w:rPr>
          <w:sz w:val="16"/>
        </w:rPr>
      </w:pPr>
      <w:r w:rsidRPr="006E7126">
        <w:rPr>
          <w:sz w:val="16"/>
        </w:rPr>
        <w:t xml:space="preserve">• Cybersecurity: Recent </w:t>
      </w:r>
      <w:r w:rsidRPr="006E7126">
        <w:rPr>
          <w:rStyle w:val="Emphasis"/>
        </w:rPr>
        <w:t>cyberspace intrusions at health insurer Anthem and the U.S. Office of Personnel Management are reported to be Chinese intelligence-gathering operations</w:t>
      </w:r>
      <w:r w:rsidRPr="006E7126">
        <w:rPr>
          <w:sz w:val="16"/>
        </w:rPr>
        <w:t xml:space="preserve">.12 </w:t>
      </w:r>
      <w:r w:rsidRPr="006E7126">
        <w:rPr>
          <w:rStyle w:val="StyleUnderline"/>
        </w:rPr>
        <w:t>Those two incidents affected an estimated 100 million Americans, and they follow a string of commercial cyberthefts targeting American businesses</w:t>
      </w:r>
      <w:r w:rsidRPr="006E7126">
        <w:rPr>
          <w:sz w:val="16"/>
        </w:rPr>
        <w:t xml:space="preserve">. It is difficult to quantify with precision the costs to the United States from a steady drain of U.S. commercial secrets and other private information—including federal government information—but </w:t>
      </w:r>
      <w:r w:rsidRPr="006E7126">
        <w:rPr>
          <w:rStyle w:val="Emphasis"/>
        </w:rPr>
        <w:t>those costs are likely to be significant</w:t>
      </w:r>
      <w:r w:rsidRPr="006E7126">
        <w:rPr>
          <w:sz w:val="16"/>
        </w:rPr>
        <w:t xml:space="preserve">, both </w:t>
      </w:r>
      <w:r w:rsidRPr="006E7126">
        <w:rPr>
          <w:rStyle w:val="Emphasis"/>
        </w:rPr>
        <w:t>in terms of U.S. economic competitiveness and U.S. national security</w:t>
      </w:r>
      <w:r w:rsidRPr="006E7126">
        <w:rPr>
          <w:sz w:val="16"/>
        </w:rPr>
        <w:t xml:space="preserve">. In the absence of an international cybergovernance mechanism or common cyberspace norms, it is difficult for U.S. leaders to craft an effective response. That problem is particularly acute with commercial cyberespionage because many American businesses prefer to keep cyberthefts private to avoid undermining investor confidence. </w:t>
      </w:r>
    </w:p>
    <w:p w14:paraId="0FB7E91A" w14:textId="77777777" w:rsidR="007157FF" w:rsidRDefault="007157FF" w:rsidP="007157FF">
      <w:pPr>
        <w:rPr>
          <w:sz w:val="16"/>
        </w:rPr>
      </w:pPr>
    </w:p>
    <w:p w14:paraId="1D7645A4" w14:textId="77777777" w:rsidR="007157FF" w:rsidRDefault="007157FF" w:rsidP="007157FF">
      <w:pPr>
        <w:pStyle w:val="Heading3"/>
      </w:pPr>
      <w:r>
        <w:t>Relations UQ – falling – trade war</w:t>
      </w:r>
    </w:p>
    <w:p w14:paraId="5D5A6B16" w14:textId="77777777" w:rsidR="007157FF" w:rsidRPr="006E7126" w:rsidRDefault="007157FF" w:rsidP="007157FF">
      <w:pPr>
        <w:rPr>
          <w:sz w:val="16"/>
        </w:rPr>
      </w:pPr>
    </w:p>
    <w:p w14:paraId="70CB01E8" w14:textId="77777777" w:rsidR="007157FF" w:rsidRPr="005A415C" w:rsidRDefault="007157FF" w:rsidP="007157FF">
      <w:pPr>
        <w:pStyle w:val="Heading4"/>
        <w:rPr>
          <w:rStyle w:val="Style13ptBold"/>
          <w:b/>
        </w:rPr>
      </w:pPr>
      <w:r>
        <w:t xml:space="preserve">Alt cause to relations decline- trade complications </w:t>
      </w:r>
    </w:p>
    <w:p w14:paraId="37151618" w14:textId="77777777" w:rsidR="007157FF" w:rsidRPr="005A415C" w:rsidRDefault="007157FF" w:rsidP="007157FF">
      <w:pPr>
        <w:rPr>
          <w:b/>
          <w:sz w:val="26"/>
        </w:rPr>
      </w:pPr>
      <w:r>
        <w:rPr>
          <w:rStyle w:val="Style13ptBold"/>
        </w:rPr>
        <w:t xml:space="preserve">Hart 15 </w:t>
      </w:r>
      <w:r w:rsidRPr="004F2D3B">
        <w:t>[Melanie, Director of China Policy @ The Center for American Progress, 11-29-2015, “Testimony Before the Senate Foreign Relations Committee Subcommittee on Near East, South Asia, Central Asia, and Counterterrorism: Hearing on the Changing Landscape of U.S.-China Relations”, https://cdn.americanprogress.org/wp-content/uploads/2015/09/29082451/HartSFRC-testimony-09.29.pdf]-DD</w:t>
      </w:r>
    </w:p>
    <w:p w14:paraId="3EFD7774" w14:textId="77777777" w:rsidR="007157FF" w:rsidRPr="006E7126" w:rsidRDefault="007157FF" w:rsidP="007157FF">
      <w:pPr>
        <w:rPr>
          <w:sz w:val="16"/>
        </w:rPr>
      </w:pPr>
      <w:r w:rsidRPr="006E7126">
        <w:rPr>
          <w:sz w:val="16"/>
        </w:rPr>
        <w:t xml:space="preserve">Commercial concerns: </w:t>
      </w:r>
      <w:r w:rsidRPr="006E7126">
        <w:rPr>
          <w:rStyle w:val="Emphasis"/>
        </w:rPr>
        <w:t>Trade complaints have plagued the U.S.-China economic relationship for decades. U.S. companies have confronted intellectual property theft, export subsidies that appear to violate World Trade Organization regulations, and overt market access barriers in China.</w:t>
      </w:r>
      <w:r w:rsidRPr="006E7126">
        <w:rPr>
          <w:sz w:val="16"/>
        </w:rPr>
        <w:t xml:space="preserve"> More recently, </w:t>
      </w:r>
      <w:r w:rsidRPr="006E7126">
        <w:rPr>
          <w:rStyle w:val="StyleUnderline"/>
        </w:rPr>
        <w:t>Chinese regulators are applying anti-monopoly legislation in a biased manner against American firms to force those firms to surrender market share to Chinese competitors and license or sell their intellectual property at sub-market rates.</w:t>
      </w:r>
      <w:r w:rsidRPr="006E7126">
        <w:rPr>
          <w:sz w:val="16"/>
        </w:rPr>
        <w:t>13 The underlying legitimacy of the anti-monopoly rules that Beijing is manipulating for protectionist purposes makes it very difficult to counter these actions.</w:t>
      </w:r>
    </w:p>
    <w:p w14:paraId="1CDC63BA" w14:textId="77777777" w:rsidR="007157FF" w:rsidRDefault="007157FF" w:rsidP="007157FF"/>
    <w:p w14:paraId="4DEA8E17" w14:textId="77777777" w:rsidR="007157FF" w:rsidRDefault="007157FF" w:rsidP="007157FF"/>
    <w:p w14:paraId="3A59F90C" w14:textId="77777777" w:rsidR="007157FF" w:rsidRDefault="007157FF" w:rsidP="007157FF">
      <w:pPr>
        <w:pStyle w:val="Heading3"/>
      </w:pPr>
      <w:r>
        <w:t>Relations UQ – falling – steel</w:t>
      </w:r>
    </w:p>
    <w:p w14:paraId="28B42265" w14:textId="77777777" w:rsidR="007157FF" w:rsidRDefault="007157FF" w:rsidP="007157FF"/>
    <w:p w14:paraId="219838C9" w14:textId="77777777" w:rsidR="007157FF" w:rsidRDefault="007157FF" w:rsidP="007157FF">
      <w:pPr>
        <w:pStyle w:val="Heading4"/>
      </w:pPr>
      <w:r>
        <w:t>Lack of transparency, complex regulations, and trade complaints straining US/China relationship</w:t>
      </w:r>
    </w:p>
    <w:p w14:paraId="67C7446B" w14:textId="77777777" w:rsidR="007157FF" w:rsidRPr="009B31A6" w:rsidRDefault="007157FF" w:rsidP="007157FF">
      <w:r w:rsidRPr="00FE11C6">
        <w:rPr>
          <w:rStyle w:val="Style13ptBold"/>
        </w:rPr>
        <w:t>Wei and Schwartz 6/6</w:t>
      </w:r>
      <w:r>
        <w:t xml:space="preserve"> (Lingling Wei and Felicia Schwartz, Wei is part of WSJ’s Beiking Bureau and studies Chinese finance, Schwartz is a Dartmouth graduate and reporter at WSJ’s DC bureau, “U.S., China Find Common Ground Elusive at High-Level Talks,” The Wall Street Journal, 6/6/2016, </w:t>
      </w:r>
      <w:r w:rsidRPr="00B40980">
        <w:t>http://www.wsj.com/articles/beijings-south-china-sea-claims-cloud-u-s-china-talks-1465180495</w:t>
      </w:r>
      <w:r>
        <w:t>) KC</w:t>
      </w:r>
    </w:p>
    <w:p w14:paraId="6298AF0F" w14:textId="77777777" w:rsidR="007157FF" w:rsidRPr="000724D4" w:rsidRDefault="007157FF" w:rsidP="007157FF">
      <w:pPr>
        <w:rPr>
          <w:sz w:val="16"/>
        </w:rPr>
      </w:pPr>
      <w:r w:rsidRPr="000724D4">
        <w:rPr>
          <w:sz w:val="16"/>
        </w:rPr>
        <w:t xml:space="preserve">For many years the bedrock of U.S.-China relations, </w:t>
      </w:r>
      <w:r w:rsidRPr="009B31A6">
        <w:rPr>
          <w:rStyle w:val="StyleUnderline"/>
        </w:rPr>
        <w:t>trade and investment have emerged as a new source of friction</w:t>
      </w:r>
      <w:r w:rsidRPr="000724D4">
        <w:rPr>
          <w:sz w:val="16"/>
        </w:rPr>
        <w:t xml:space="preserve">. </w:t>
      </w:r>
      <w:r w:rsidRPr="009B31A6">
        <w:rPr>
          <w:rStyle w:val="StyleUnderline"/>
        </w:rPr>
        <w:t>The Obama administration, given the sharp rhetoric in the presidential election, has issued trade complaints and levied duties on some Chinese goods</w:t>
      </w:r>
      <w:r w:rsidRPr="000724D4">
        <w:rPr>
          <w:sz w:val="16"/>
        </w:rPr>
        <w:t xml:space="preserve">, </w:t>
      </w:r>
      <w:r w:rsidRPr="009B31A6">
        <w:rPr>
          <w:rStyle w:val="StyleUnderline"/>
        </w:rPr>
        <w:t>including the cold-rolled steel used in appliances and auto parts</w:t>
      </w:r>
      <w:r w:rsidRPr="000724D4">
        <w:rPr>
          <w:sz w:val="16"/>
        </w:rPr>
        <w:t xml:space="preserve">. </w:t>
      </w:r>
      <w:r w:rsidRPr="009B31A6">
        <w:rPr>
          <w:rStyle w:val="StyleUnderline"/>
        </w:rPr>
        <w:t>U.S. business groups are more vocal about what they see as an uneven playing field, with regulations restricting access to major sectors and pressuring them to share</w:t>
      </w:r>
      <w:r w:rsidRPr="000724D4">
        <w:rPr>
          <w:sz w:val="16"/>
        </w:rPr>
        <w:t xml:space="preserve"> technology and other </w:t>
      </w:r>
      <w:r w:rsidRPr="009B31A6">
        <w:rPr>
          <w:rStyle w:val="StyleUnderline"/>
        </w:rPr>
        <w:t>proprietary information with Chinese partners.</w:t>
      </w:r>
      <w:r w:rsidRPr="000724D4">
        <w:rPr>
          <w:sz w:val="16"/>
        </w:rPr>
        <w:t xml:space="preserve"> U.S. Secretary of State John Kerry and Chinese Vice Premier Liu Yandong tour the Forbidden City’s Qianlong Garden in Beijing, June 5, 2016. ENLARGE U.S. Secretary of State John Kerry and Chinese Vice Premier Liu Yandong tour the Forbidden City’s Qianlong Garden in Beijing, June 5, 2016. Photo: Reuters . “Candidly</w:t>
      </w:r>
      <w:r w:rsidRPr="009B31A6">
        <w:rPr>
          <w:rStyle w:val="StyleUnderline"/>
        </w:rPr>
        <w:t>, foreign businesses</w:t>
      </w:r>
      <w:r w:rsidRPr="000724D4">
        <w:rPr>
          <w:sz w:val="16"/>
        </w:rPr>
        <w:t xml:space="preserve"> wonder if they are welcome, and </w:t>
      </w:r>
      <w:r w:rsidRPr="009B31A6">
        <w:rPr>
          <w:rStyle w:val="StyleUnderline"/>
        </w:rPr>
        <w:t>find China’s regulatory environment harder and harder to navigate</w:t>
      </w:r>
      <w:r w:rsidRPr="000C05F8">
        <w:rPr>
          <w:rStyle w:val="StyleUnderline"/>
        </w:rPr>
        <w:t>,” Mr. Lew said</w:t>
      </w:r>
      <w:r w:rsidRPr="000724D4">
        <w:rPr>
          <w:sz w:val="16"/>
        </w:rPr>
        <w:t xml:space="preserve"> during Monday’s talks. </w:t>
      </w:r>
      <w:r w:rsidRPr="000C05F8">
        <w:rPr>
          <w:rStyle w:val="StyleUnderline"/>
        </w:rPr>
        <w:t>He called on Beijing to increase transparency and remove barriers to market access</w:t>
      </w:r>
      <w:r w:rsidRPr="000724D4">
        <w:rPr>
          <w:sz w:val="16"/>
        </w:rPr>
        <w:t xml:space="preserve">. </w:t>
      </w:r>
      <w:r w:rsidRPr="009B31A6">
        <w:rPr>
          <w:rStyle w:val="StyleUnderline"/>
        </w:rPr>
        <w:t>Chinese officials</w:t>
      </w:r>
      <w:r w:rsidRPr="000724D4">
        <w:rPr>
          <w:sz w:val="16"/>
        </w:rPr>
        <w:t xml:space="preserve">, who want to keep factories humming in the midst of an economic slowdown, </w:t>
      </w:r>
      <w:r w:rsidRPr="009B31A6">
        <w:rPr>
          <w:rStyle w:val="StyleUnderline"/>
        </w:rPr>
        <w:t>have criticized the U.S. and other foreign governments for resorting to protectionist measures to protect home markets from China’s competitive exports</w:t>
      </w:r>
      <w:r w:rsidRPr="000724D4">
        <w:rPr>
          <w:sz w:val="16"/>
        </w:rPr>
        <w:t xml:space="preserve">. Some of </w:t>
      </w:r>
      <w:r w:rsidRPr="009B31A6">
        <w:rPr>
          <w:rStyle w:val="StyleUnderline"/>
        </w:rPr>
        <w:t>Beijing’s prickliness was evident after Mr. Lew took issue with the overcapacity</w:t>
      </w:r>
      <w:r w:rsidRPr="000724D4">
        <w:rPr>
          <w:sz w:val="16"/>
        </w:rPr>
        <w:t xml:space="preserve"> that is sending a glut </w:t>
      </w:r>
      <w:r w:rsidRPr="009B31A6">
        <w:rPr>
          <w:rStyle w:val="StyleUnderline"/>
        </w:rPr>
        <w:t>of steel, aluminum and other Chinese industrial goods</w:t>
      </w:r>
      <w:r w:rsidRPr="000724D4">
        <w:rPr>
          <w:sz w:val="16"/>
        </w:rPr>
        <w:t xml:space="preserve"> onto global markets. Mr. Lou, China’s finance minister, said that he didn’t “feel any discomfort” with Mr. Lew’s criticisms and said that Beijing would rely on markets to deal with the capacity problems. He reminded reporters that the problem is rooted in the massive infrastructure-building program China launched following the global financial crisis in 2008. In the three years that followed, he said, China accounted for more than half of the world’s economic growth. “At the time, the world thanked China for boosting economic growth,” he said. “Now, the world is pointing fingers at China.” </w:t>
      </w:r>
    </w:p>
    <w:p w14:paraId="1680CBC3" w14:textId="77777777" w:rsidR="007157FF" w:rsidRDefault="007157FF" w:rsidP="007157FF">
      <w:r>
        <w:t>*Note: Lew = U.S. Treasury Secretary</w:t>
      </w:r>
    </w:p>
    <w:p w14:paraId="6615AE3C" w14:textId="77777777" w:rsidR="007157FF" w:rsidRDefault="007157FF" w:rsidP="007157FF"/>
    <w:p w14:paraId="68CA2F0D" w14:textId="77777777" w:rsidR="007157FF" w:rsidRDefault="007157FF" w:rsidP="007157FF"/>
    <w:p w14:paraId="2F7BFE35" w14:textId="77777777" w:rsidR="007157FF" w:rsidRDefault="007157FF" w:rsidP="007157FF">
      <w:pPr>
        <w:pStyle w:val="Heading3"/>
      </w:pPr>
      <w:r>
        <w:t>Relations UQ – yes war</w:t>
      </w:r>
    </w:p>
    <w:p w14:paraId="42D41417" w14:textId="77777777" w:rsidR="007157FF" w:rsidRDefault="007157FF" w:rsidP="007157FF"/>
    <w:p w14:paraId="5D139237" w14:textId="77777777" w:rsidR="007157FF" w:rsidRDefault="007157FF" w:rsidP="007157FF">
      <w:pPr>
        <w:pStyle w:val="Heading4"/>
      </w:pPr>
      <w:r>
        <w:t>Current US and China actions could potentially be destabilizing.</w:t>
      </w:r>
    </w:p>
    <w:p w14:paraId="52DD3C58" w14:textId="77777777" w:rsidR="007157FF" w:rsidRDefault="007157FF" w:rsidP="007157FF">
      <w:r>
        <w:t xml:space="preserve">Eric </w:t>
      </w:r>
      <w:r w:rsidRPr="00431022">
        <w:rPr>
          <w:rStyle w:val="Style13ptBold"/>
        </w:rPr>
        <w:t>Gomez</w:t>
      </w:r>
      <w:r>
        <w:t xml:space="preserve">, </w:t>
      </w:r>
      <w:r w:rsidRPr="00431022">
        <w:t>research associate for defense and foreign policy studies at the Cato Institute</w:t>
      </w:r>
      <w:r>
        <w:t xml:space="preserve">, </w:t>
      </w:r>
      <w:r w:rsidRPr="00431022">
        <w:rPr>
          <w:rStyle w:val="Style13ptBold"/>
        </w:rPr>
        <w:t>6/16</w:t>
      </w:r>
      <w:r>
        <w:t>/2016, “</w:t>
      </w:r>
      <w:r w:rsidRPr="00431022">
        <w:t>U.S. POLICYMAKERS SHOULDN’T LEAVE CHINA WITH NOTHING TO LOSE</w:t>
      </w:r>
      <w:r>
        <w:t xml:space="preserve">”, Cato Institute, </w:t>
      </w:r>
      <w:r w:rsidRPr="00431022">
        <w:t>http://www.cato.org/blog/us-policymakers-shouldnt-leave-china-nothing-lose</w:t>
      </w:r>
    </w:p>
    <w:p w14:paraId="0C60D92F" w14:textId="77777777" w:rsidR="007157FF" w:rsidRDefault="007157FF" w:rsidP="007157FF">
      <w:r>
        <w:t xml:space="preserve">The </w:t>
      </w:r>
      <w:r w:rsidRPr="00431022">
        <w:rPr>
          <w:rStyle w:val="StyleUnderline"/>
          <w:highlight w:val="yellow"/>
        </w:rPr>
        <w:t>United States is attempting to use its military to check Chinese military and political assertiveness</w:t>
      </w:r>
      <w:r>
        <w:t xml:space="preserve"> in East Asia. Yet Beijing has not responded to American freedom of navigation operations in the South China Sea (SCS), increased troop deployments to the region, and deepening political/military relations with former adversaries by changing course. Instead, </w:t>
      </w:r>
      <w:r w:rsidRPr="00431022">
        <w:rPr>
          <w:rStyle w:val="StyleUnderline"/>
          <w:highlight w:val="yellow"/>
        </w:rPr>
        <w:t>China has reacted with its own form of military escalation</w:t>
      </w:r>
      <w:r>
        <w:t xml:space="preserve">. In response to Beijing’s intransigence, prominent U.S. policymakers, think tanks, and scholars advocate policies that impose higher costs on Chinese actions. This singular focus on cost imposition is dangerous because it ignores the “benefit” aspect of coercive strategies and places China in a corner. Cost imposition has utility, but it should not be the only leg for U.S. policy to stand on. Coercive strategies work by manipulating a target state’s cost/benefit calculation to prevent it from taking certain actions (deterrence) or force it to take certain actions (compellence) to the benefit of the coercing state. Advocates of greater cost imposition in the SCS want to deter aggressive Chinese actions by making the costs of such actions greater than the benefit that would accrue to Beijing. However, the high value that China places on the SCS implies a very high level of cost necessary for deterrence to be successful. Complicating the task of deterrence further is the fact that China has shown a willingness to escalate its military presence and bellicose rhetoric when confronted. This suggests that </w:t>
      </w:r>
      <w:r w:rsidRPr="00431022">
        <w:rPr>
          <w:rStyle w:val="StyleUnderline"/>
          <w:highlight w:val="yellow"/>
        </w:rPr>
        <w:t>any increase in costs inflicted by the United States will be replied to in kind by China</w:t>
      </w:r>
      <w:r w:rsidRPr="00431022">
        <w:rPr>
          <w:highlight w:val="yellow"/>
        </w:rPr>
        <w:t xml:space="preserve">. </w:t>
      </w:r>
      <w:r w:rsidRPr="00431022">
        <w:rPr>
          <w:rStyle w:val="StyleUnderline"/>
          <w:highlight w:val="yellow"/>
        </w:rPr>
        <w:t>Such a dynamic is ripe for dangerous escalation, which undermines a stated U.S. goal of “peace and stability” in East Asia</w:t>
      </w:r>
      <w:r w:rsidRPr="00431022">
        <w:rPr>
          <w:highlight w:val="yellow"/>
        </w:rPr>
        <w:t>.</w:t>
      </w:r>
    </w:p>
    <w:p w14:paraId="7A78920C" w14:textId="77777777" w:rsidR="007157FF" w:rsidRDefault="007157FF" w:rsidP="007157FF"/>
    <w:p w14:paraId="7E87DC7A" w14:textId="77777777" w:rsidR="007157FF" w:rsidRDefault="007157FF" w:rsidP="007157FF">
      <w:pPr>
        <w:pStyle w:val="Heading3"/>
      </w:pPr>
      <w:r>
        <w:t>Relations UQ – yes SCS war</w:t>
      </w:r>
    </w:p>
    <w:p w14:paraId="3D2239EB" w14:textId="77777777" w:rsidR="007157FF" w:rsidRDefault="007157FF" w:rsidP="007157FF"/>
    <w:p w14:paraId="6514C11D" w14:textId="77777777" w:rsidR="007157FF" w:rsidRDefault="007157FF" w:rsidP="007157FF">
      <w:pPr>
        <w:pStyle w:val="Heading4"/>
      </w:pPr>
      <w:r>
        <w:t>US/China military relations sinking—multiple warrants</w:t>
      </w:r>
    </w:p>
    <w:p w14:paraId="68416015" w14:textId="77777777" w:rsidR="007157FF" w:rsidRDefault="007157FF" w:rsidP="007157FF">
      <w:pPr>
        <w:pStyle w:val="ListParagraph"/>
        <w:numPr>
          <w:ilvl w:val="0"/>
          <w:numId w:val="13"/>
        </w:numPr>
      </w:pPr>
      <w:r>
        <w:t>spy plane collision incident and following diplomatic row</w:t>
      </w:r>
    </w:p>
    <w:p w14:paraId="2F0FEAB5" w14:textId="77777777" w:rsidR="007157FF" w:rsidRDefault="007157FF" w:rsidP="007157FF">
      <w:pPr>
        <w:pStyle w:val="ListParagraph"/>
        <w:numPr>
          <w:ilvl w:val="0"/>
          <w:numId w:val="13"/>
        </w:numPr>
      </w:pPr>
      <w:r>
        <w:t>US naval and air maneuvers in SCS</w:t>
      </w:r>
    </w:p>
    <w:p w14:paraId="10ABFCDF" w14:textId="77777777" w:rsidR="007157FF" w:rsidRDefault="007157FF" w:rsidP="007157FF">
      <w:pPr>
        <w:pStyle w:val="ListParagraph"/>
        <w:numPr>
          <w:ilvl w:val="0"/>
          <w:numId w:val="13"/>
        </w:numPr>
      </w:pPr>
      <w:r>
        <w:t>presidential campaign politics</w:t>
      </w:r>
    </w:p>
    <w:p w14:paraId="3110A5B1" w14:textId="77777777" w:rsidR="007157FF" w:rsidRDefault="007157FF" w:rsidP="007157FF">
      <w:pPr>
        <w:pStyle w:val="ListParagraph"/>
        <w:numPr>
          <w:ilvl w:val="0"/>
          <w:numId w:val="13"/>
        </w:numPr>
      </w:pPr>
      <w:r>
        <w:t>Pentagon’s dismissal of Chinese claims</w:t>
      </w:r>
    </w:p>
    <w:p w14:paraId="66B1575B" w14:textId="77777777" w:rsidR="007157FF" w:rsidRDefault="007157FF" w:rsidP="007157FF">
      <w:pPr>
        <w:pStyle w:val="ListParagraph"/>
        <w:numPr>
          <w:ilvl w:val="0"/>
          <w:numId w:val="13"/>
        </w:numPr>
      </w:pPr>
      <w:r>
        <w:t>Pentagon announcement of sending naval and air forces wherever it pleases</w:t>
      </w:r>
    </w:p>
    <w:p w14:paraId="3C713904" w14:textId="77777777" w:rsidR="007157FF" w:rsidRDefault="007157FF" w:rsidP="007157FF">
      <w:pPr>
        <w:pStyle w:val="ListParagraph"/>
        <w:numPr>
          <w:ilvl w:val="0"/>
          <w:numId w:val="13"/>
        </w:numPr>
      </w:pPr>
      <w:r>
        <w:t>support of Philippines and japan</w:t>
      </w:r>
    </w:p>
    <w:p w14:paraId="5EA52B10" w14:textId="77777777" w:rsidR="007157FF" w:rsidRPr="00782EB0" w:rsidRDefault="007157FF" w:rsidP="007157FF">
      <w:pPr>
        <w:pStyle w:val="ListParagraph"/>
        <w:numPr>
          <w:ilvl w:val="0"/>
          <w:numId w:val="13"/>
        </w:numPr>
      </w:pPr>
      <w:r>
        <w:t>military ties with India and Vietnam</w:t>
      </w:r>
    </w:p>
    <w:p w14:paraId="0171F223" w14:textId="77777777" w:rsidR="007157FF" w:rsidRDefault="007157FF" w:rsidP="007157FF">
      <w:r w:rsidRPr="0059432E">
        <w:rPr>
          <w:rStyle w:val="Style13ptBold"/>
        </w:rPr>
        <w:t>Gurtov 6/16</w:t>
      </w:r>
      <w:r>
        <w:t xml:space="preserve"> (Mel, Professor of Polisci at Oregon Univ and Editor-in-chief of Asian Perspective, Doctorate on Chinese relations, human security, and US policy, “US-China Maritime Disputes: Too Close for Comfort,” Foreign Policy in Focus,</w:t>
      </w:r>
      <w:r w:rsidRPr="00B40980">
        <w:t xml:space="preserve"> </w:t>
      </w:r>
      <w:r>
        <w:t xml:space="preserve">6/16/2016, </w:t>
      </w:r>
      <w:r w:rsidRPr="003B4E8C">
        <w:t>http://fpif.org/us-china-maritime-disputes-close-comfort/</w:t>
      </w:r>
      <w:r>
        <w:t>) KC</w:t>
      </w:r>
    </w:p>
    <w:p w14:paraId="0B62DCB8" w14:textId="77777777" w:rsidR="007157FF" w:rsidRPr="00DB7C5F" w:rsidRDefault="007157FF" w:rsidP="007157FF">
      <w:pPr>
        <w:rPr>
          <w:sz w:val="16"/>
        </w:rPr>
      </w:pPr>
      <w:r w:rsidRPr="0068546E">
        <w:rPr>
          <w:rStyle w:val="StyleUnderline"/>
        </w:rPr>
        <w:t>Two recent close encounters between US spy planes and Chinese jets spell trouble for relations between Washington and Beijing</w:t>
      </w:r>
      <w:r w:rsidRPr="00DB7C5F">
        <w:rPr>
          <w:sz w:val="16"/>
        </w:rPr>
        <w:t xml:space="preserve">. </w:t>
      </w:r>
      <w:r w:rsidRPr="0068546E">
        <w:rPr>
          <w:rStyle w:val="StyleUnderline"/>
        </w:rPr>
        <w:t>The first, between a US EP-3 spy plane and two Chinese jets</w:t>
      </w:r>
      <w:r w:rsidRPr="00DB7C5F">
        <w:rPr>
          <w:sz w:val="16"/>
        </w:rPr>
        <w:t xml:space="preserve"> over the South China Sea (SCS) near China’s Hainan Island, </w:t>
      </w:r>
      <w:r w:rsidRPr="0068546E">
        <w:rPr>
          <w:rStyle w:val="StyleUnderline"/>
        </w:rPr>
        <w:t>was strikingly similar to the 2001 incident in the same area in which a Chinese jet and an EP-3 collided, resulting in</w:t>
      </w:r>
      <w:r w:rsidRPr="00DB7C5F">
        <w:rPr>
          <w:sz w:val="16"/>
        </w:rPr>
        <w:t xml:space="preserve"> the death of the Chinese pilot, the forced landing and detention of the US crew, and</w:t>
      </w:r>
      <w:r w:rsidRPr="0068546E">
        <w:rPr>
          <w:rStyle w:val="StyleUnderline"/>
        </w:rPr>
        <w:t xml:space="preserve"> a tense diplomatic row</w:t>
      </w:r>
      <w:r w:rsidRPr="00DB7C5F">
        <w:rPr>
          <w:sz w:val="16"/>
        </w:rPr>
        <w:t xml:space="preserve">. The second involved a US RC-135 plane that was closely tracked by a Chinese jet over the East China Sea (ECS). </w:t>
      </w:r>
      <w:r w:rsidRPr="0068546E">
        <w:rPr>
          <w:rStyle w:val="StyleUnderline"/>
        </w:rPr>
        <w:t>Such incidents</w:t>
      </w:r>
      <w:r w:rsidRPr="00DB7C5F">
        <w:rPr>
          <w:sz w:val="16"/>
        </w:rPr>
        <w:t xml:space="preserve">, which also bring US and Chinese ships in close proximity, </w:t>
      </w:r>
      <w:r w:rsidRPr="0068546E">
        <w:rPr>
          <w:rStyle w:val="StyleUnderline"/>
        </w:rPr>
        <w:t>are happening with greater frequency these days</w:t>
      </w:r>
      <w:r w:rsidRPr="00DB7C5F">
        <w:rPr>
          <w:sz w:val="16"/>
        </w:rPr>
        <w:t xml:space="preserve">. There are two reasons for this. China is backing its claims of “indisputable sovereignty” over the islands—the Spratlys (Nansha) and Paracels (Xisha) in the SCS, Diaoyudao (Senkaku) in the ECS—with military construction and personnel. And </w:t>
      </w:r>
      <w:r w:rsidRPr="0068546E">
        <w:rPr>
          <w:rStyle w:val="StyleUnderline"/>
        </w:rPr>
        <w:t>US naval and air maneuvers are deliberately challenging Chinese activity</w:t>
      </w:r>
      <w:r w:rsidRPr="00DB7C5F">
        <w:rPr>
          <w:sz w:val="16"/>
        </w:rPr>
        <w:t xml:space="preserve">. Leaders of </w:t>
      </w:r>
      <w:r w:rsidRPr="0068546E">
        <w:rPr>
          <w:rStyle w:val="StyleUnderline"/>
        </w:rPr>
        <w:t>both countries are now issuing</w:t>
      </w:r>
      <w:r w:rsidRPr="00DB7C5F">
        <w:rPr>
          <w:sz w:val="16"/>
        </w:rPr>
        <w:t xml:space="preserve"> thinly veiled </w:t>
      </w:r>
      <w:r w:rsidRPr="0068546E">
        <w:rPr>
          <w:rStyle w:val="StyleUnderline"/>
        </w:rPr>
        <w:t>warnings</w:t>
      </w:r>
      <w:r w:rsidRPr="00DB7C5F">
        <w:rPr>
          <w:sz w:val="16"/>
        </w:rPr>
        <w:t xml:space="preserve">, </w:t>
      </w:r>
      <w:r w:rsidRPr="0068546E">
        <w:rPr>
          <w:rStyle w:val="StyleUnderline"/>
        </w:rPr>
        <w:t>demanding acceptance of their</w:t>
      </w:r>
      <w:r w:rsidRPr="00DB7C5F">
        <w:rPr>
          <w:sz w:val="16"/>
        </w:rPr>
        <w:t xml:space="preserve"> respective </w:t>
      </w:r>
      <w:r w:rsidRPr="0068546E">
        <w:rPr>
          <w:rStyle w:val="StyleUnderline"/>
        </w:rPr>
        <w:t>positions</w:t>
      </w:r>
      <w:r w:rsidRPr="00DB7C5F">
        <w:rPr>
          <w:sz w:val="16"/>
        </w:rPr>
        <w:t xml:space="preserve">, and disputing details of the encounters. scs </w:t>
      </w:r>
      <w:r w:rsidRPr="0068546E">
        <w:rPr>
          <w:rStyle w:val="StyleUnderline"/>
        </w:rPr>
        <w:t>The dispute cannot be separated from</w:t>
      </w:r>
      <w:r w:rsidRPr="00DB7C5F">
        <w:rPr>
          <w:sz w:val="16"/>
        </w:rPr>
        <w:t xml:space="preserve"> </w:t>
      </w:r>
      <w:r w:rsidRPr="0068546E">
        <w:rPr>
          <w:rStyle w:val="StyleUnderline"/>
        </w:rPr>
        <w:t>other developments</w:t>
      </w:r>
      <w:r w:rsidRPr="00DB7C5F">
        <w:rPr>
          <w:sz w:val="16"/>
        </w:rPr>
        <w:t xml:space="preserve">, domestic and international, </w:t>
      </w:r>
      <w:r w:rsidRPr="0068546E">
        <w:rPr>
          <w:rStyle w:val="StyleUnderline"/>
        </w:rPr>
        <w:t>involving the US and China</w:t>
      </w:r>
      <w:r w:rsidRPr="00DB7C5F">
        <w:rPr>
          <w:sz w:val="16"/>
        </w:rPr>
        <w:t xml:space="preserve">. In the American case, those developments </w:t>
      </w:r>
      <w:r w:rsidRPr="0068546E">
        <w:rPr>
          <w:rStyle w:val="StyleUnderline"/>
        </w:rPr>
        <w:t>include presidential campaign politics, in which tough posturing on China is expected</w:t>
      </w:r>
      <w:r w:rsidRPr="00DB7C5F">
        <w:rPr>
          <w:sz w:val="16"/>
        </w:rPr>
        <w:t xml:space="preserve"> of the candidates; </w:t>
      </w:r>
      <w:r w:rsidRPr="0068546E">
        <w:rPr>
          <w:rStyle w:val="StyleUnderline"/>
        </w:rPr>
        <w:t>the Pentagon’s dismissal of Chinese claims by announcing it will send naval and air forces</w:t>
      </w:r>
      <w:r w:rsidRPr="00DB7C5F">
        <w:rPr>
          <w:sz w:val="16"/>
        </w:rPr>
        <w:t xml:space="preserve"> </w:t>
      </w:r>
      <w:r w:rsidRPr="0068546E">
        <w:rPr>
          <w:rStyle w:val="StyleUnderline"/>
        </w:rPr>
        <w:t>anywhere it chooses</w:t>
      </w:r>
      <w:r w:rsidRPr="00DB7C5F">
        <w:rPr>
          <w:sz w:val="16"/>
        </w:rPr>
        <w:t xml:space="preserve">; </w:t>
      </w:r>
      <w:r w:rsidRPr="0068546E">
        <w:rPr>
          <w:rStyle w:val="StyleUnderline"/>
        </w:rPr>
        <w:t>and alliance politics</w:t>
      </w:r>
      <w:r w:rsidRPr="00DB7C5F">
        <w:rPr>
          <w:sz w:val="16"/>
        </w:rPr>
        <w:t xml:space="preserve">, particularly </w:t>
      </w:r>
      <w:r w:rsidRPr="0068546E">
        <w:rPr>
          <w:rStyle w:val="StyleUnderline"/>
        </w:rPr>
        <w:t>in support of the Philippines and Japan</w:t>
      </w:r>
      <w:r w:rsidRPr="00DB7C5F">
        <w:rPr>
          <w:sz w:val="16"/>
        </w:rPr>
        <w:t xml:space="preserve"> (which has its own close encounters with Chinese vessels in the ECS) but </w:t>
      </w:r>
      <w:r w:rsidRPr="0068546E">
        <w:rPr>
          <w:rStyle w:val="StyleUnderline"/>
        </w:rPr>
        <w:t>also in strengthening military ties with Vietnam and India</w:t>
      </w:r>
      <w:r w:rsidRPr="00DB7C5F">
        <w:rPr>
          <w:sz w:val="16"/>
        </w:rPr>
        <w:t xml:space="preserve">. The Chinese position is influenced by rising nationalism; Taiwan’s election of a new leader from the opposition Democratic Progressive Party, leading to pressure by Beijing to insure against a declaration of independence; pro-democracy activism in Hong Kong, most recently fueled by China’s illegal seizure of five journal editors; and the Beijing leadership’s assault on civil society, which has created a backlash against President Xi that surely troubles his inner circle. These are all sources of actual or potential pressure on political leaders not to stray from their tough stances on international issues. Containment of China? Like the Philippines, Vietnam is a big fan of a larger US military presence in Southeast Asia. How ironic that the one-time US base at Cam Ranh Bay may soon be regularly visited again by the US Navy for resupply, while US multinational corporations eagerly pursue investment opportunities—despite Vietnam’s serious human rights problems and growing rich-poor divide. In return for US access, Obama announced an end to the US embargo on arms sales to Vietnam at the time of his visit to Vietnam in late May. Though he explicitly stated that the decision was part of the normalization of relations with Vietnam and unrelated to China, of course it had everything to do with reining in China (while, unfortunately, setting aside US human-rights concerns). The official Chinese response to the US-Vietnam agreement was subdued. A foreign ministry spokeswoman said China “welcomes normal relations between Vietnam and the United States.” Likewise, the China Daily found nothing amiss in Obama’s agreement but only so long as China’s interests are not harmed: It is worrying to note </w:t>
      </w:r>
      <w:r w:rsidRPr="00DB7C5F">
        <w:rPr>
          <w:rStyle w:val="StyleUnderline"/>
        </w:rPr>
        <w:t>the three-day visit has been described by some as a pivotal move in the US’ strategic rebalancing to curb the rise of China.</w:t>
      </w:r>
      <w:r w:rsidRPr="00DB7C5F">
        <w:rPr>
          <w:sz w:val="16"/>
        </w:rPr>
        <w:t xml:space="preserve"> </w:t>
      </w:r>
      <w:r w:rsidRPr="00DB7C5F">
        <w:rPr>
          <w:rStyle w:val="StyleUnderline"/>
        </w:rPr>
        <w:t>The US, they say, is using Vietnam as an offset to China’s growing strength in the region</w:t>
      </w:r>
      <w:r w:rsidRPr="00DB7C5F">
        <w:rPr>
          <w:sz w:val="16"/>
        </w:rPr>
        <w:t xml:space="preserve">, especially after tensions increased in the South China Sea because of regional countries’ competing sovereignty claims. </w:t>
      </w:r>
      <w:r w:rsidRPr="00DB7C5F">
        <w:rPr>
          <w:rStyle w:val="StyleUnderline"/>
        </w:rPr>
        <w:t>This, if true, bodes ill for regional peace and stability</w:t>
      </w:r>
      <w:r w:rsidRPr="00DB7C5F">
        <w:rPr>
          <w:sz w:val="16"/>
        </w:rPr>
        <w:t>, as it would further complicate the situation in the South China Sea</w:t>
      </w:r>
      <w:r w:rsidRPr="00DB7C5F">
        <w:rPr>
          <w:rStyle w:val="StyleUnderline"/>
        </w:rPr>
        <w:t>, and risk turning the region into a tinderbox of conflicts</w:t>
      </w:r>
      <w:r w:rsidRPr="00DB7C5F">
        <w:rPr>
          <w:sz w:val="16"/>
        </w:rPr>
        <w:t xml:space="preserve">. India is a newcomer to US maritime strategy, though the Pentagon doesn’t officially classify India as a partner in containing China. But how else to interpret India’s signing of “a Joint Strategic Vision for the Asia-Pacific and Indian Ocean region with the United States, a Special Strategic and Global Partnership with Japan and a Framework for Security Cooperation with Australia,” frequent visits to India since 2008 by US defense secretaries, a pending logistics support agreement that would enable repair and resupply of US air and naval forces on Indian territory, and official Indian statements with the US and Southeast Asian countries about the “destabilizing” effects of (read China’s role in) the South China Sea dispute? As US relations with Pakistan deteriorate—the drone strike that killed the Taliban leader on May 21 was conducted without Pakistan’s approval—ties with India become more crucial to Washington. Though no one is talking about a formal alliance, cooperative ties with India, highlighted by Prime Minister Nahendra Modi’s visit to Washington in June, stretches US military arrangements around China’s rim, notably with a longtime adversary of China’s. During his visit, Modi was quite effusive about mutual security concerns, among them “freedom of navigation on seas.” </w:t>
      </w:r>
    </w:p>
    <w:p w14:paraId="6ABA3491" w14:textId="77777777" w:rsidR="007157FF" w:rsidRDefault="007157FF" w:rsidP="007157FF">
      <w:pPr>
        <w:pStyle w:val="Heading4"/>
      </w:pPr>
      <w:r>
        <w:t>Vietnam increases m</w:t>
      </w:r>
      <w:r w:rsidRPr="00356366">
        <w:t>ilitar</w:t>
      </w:r>
      <w:r>
        <w:t>y tensions between US and China</w:t>
      </w:r>
    </w:p>
    <w:p w14:paraId="047F8D16" w14:textId="77777777" w:rsidR="007157FF" w:rsidRPr="00F401F2" w:rsidRDefault="007157FF" w:rsidP="007157FF">
      <w:r>
        <w:rPr>
          <w:rStyle w:val="Style13ptBold"/>
        </w:rPr>
        <w:t>Peniston 5/23</w:t>
      </w:r>
      <w:r>
        <w:t xml:space="preserve"> (Bradley, deputy editor of Defense One, launched Military.com, editor of Armed Forced Journal, national-security journalist, “</w:t>
      </w:r>
      <w:r w:rsidRPr="00F401F2">
        <w:t>Carter: Wider US-Vietnam Military Relations not ‘directed’ at China,” Defense One</w:t>
      </w:r>
      <w:r>
        <w:t xml:space="preserve">, 5/23/2016, </w:t>
      </w:r>
      <w:r w:rsidRPr="003B4E8C">
        <w:t>http://www.defenseone.com/politics/2016/05/carter-expect-mil-mil-cooperation-between-us-vietnam/128515/</w:t>
      </w:r>
      <w:r w:rsidRPr="00F401F2">
        <w:t>) KC</w:t>
      </w:r>
    </w:p>
    <w:p w14:paraId="2C543E17" w14:textId="77777777" w:rsidR="007157FF" w:rsidRPr="000724D4" w:rsidRDefault="007157FF" w:rsidP="007157FF">
      <w:pPr>
        <w:rPr>
          <w:sz w:val="16"/>
        </w:rPr>
      </w:pPr>
      <w:r w:rsidRPr="00F401F2">
        <w:rPr>
          <w:sz w:val="16"/>
        </w:rPr>
        <w:t>ABOARD A U.S. MILITARY AIRCRAFT — Lifting the U.S. arms embargo for Vietnam will lead to warmer ties between the two countries’ militaries, including maritime cooperation in the contested South China Sea</w:t>
      </w:r>
      <w:r w:rsidRPr="00F401F2">
        <w:rPr>
          <w:rStyle w:val="StyleUnderline"/>
        </w:rPr>
        <w:t>, U.S. Defense Secretary</w:t>
      </w:r>
      <w:r w:rsidRPr="00F401F2">
        <w:rPr>
          <w:sz w:val="16"/>
        </w:rPr>
        <w:t xml:space="preserve"> Ash Carter said Monday. But Carter and President Barack Obama, who is visiting Vietnam, insisted the move was not directed at China, which is locked in a dispute with Hanoi and other neighbors over ownership of islands throughout the sea. “The decision to lift the ban was not based on China or any other considerations,” Obama said at a press conference in Hanoi on Monday. “It was based on our desire to complete what has been a lengthy process of moving towards normalization with Vietnam.” While </w:t>
      </w:r>
      <w:r w:rsidRPr="00F401F2">
        <w:rPr>
          <w:rStyle w:val="StyleUnderline"/>
        </w:rPr>
        <w:t>Carter</w:t>
      </w:r>
      <w:r w:rsidRPr="00F401F2">
        <w:rPr>
          <w:sz w:val="16"/>
        </w:rPr>
        <w:t xml:space="preserve"> echoed Obama, </w:t>
      </w:r>
      <w:r w:rsidRPr="00F401F2">
        <w:rPr>
          <w:rStyle w:val="StyleUnderline"/>
        </w:rPr>
        <w:t>saying the move to sell arms to Vietnam was not aimed at Beijing, he said “there’s no question that China’s actions there, particularly those over the past year, have heightened concern in the region, and that’s another factor that causes everyone to want to work with us.”</w:t>
      </w:r>
      <w:r w:rsidRPr="00F401F2">
        <w:rPr>
          <w:sz w:val="16"/>
        </w:rPr>
        <w:t xml:space="preserve"> “In terms of its wider regional meaning, what it is is a reflection of the fact that more and more countries in the region are coming to the United States to do more and more with us because of their general concern with the security environment,” Carter told reporters en route to New Haven, Conn., where he will watch the commissioning of Yale’s first graduating ROTC class since the 1970s. Deepening U.S.-Vietnamese military cooperation is part of a larger trend under Obama of improving bilateral relations with Pacific Rim countries, Carter said. </w:t>
      </w:r>
      <w:r w:rsidRPr="00F401F2">
        <w:rPr>
          <w:rStyle w:val="StyleUnderline"/>
        </w:rPr>
        <w:t>Washington has increasingly been leaning on Hanoi to counter Beijing’s military buildup</w:t>
      </w:r>
      <w:r w:rsidRPr="00F401F2">
        <w:rPr>
          <w:sz w:val="16"/>
        </w:rPr>
        <w:t>.Earlier this morning, Obama announced that the U.S. will end a decades-long embargo on the sales of lethal arms to Vietnam. “We’re going to continue to engage in the case-by-case evaluations of these sales,” Obama said. “But what we do not have is a ban that’s based on an ideological division between our two countries, because we think, at this stage, both sides have established a level of trust and cooperation, including between</w:t>
      </w:r>
      <w:r w:rsidRPr="000724D4">
        <w:rPr>
          <w:sz w:val="16"/>
        </w:rPr>
        <w:t xml:space="preserve"> our militaries, that is reflective of common interests and mutual respect.”</w:t>
      </w:r>
    </w:p>
    <w:p w14:paraId="36DEBB91" w14:textId="77777777" w:rsidR="007157FF" w:rsidRDefault="007157FF" w:rsidP="007157FF">
      <w:pPr>
        <w:pStyle w:val="Heading4"/>
      </w:pPr>
      <w:r>
        <w:t>US/China relations low now over territorial dispute, despite Paris deal</w:t>
      </w:r>
    </w:p>
    <w:p w14:paraId="19CE80E5" w14:textId="77777777" w:rsidR="007157FF" w:rsidRDefault="007157FF" w:rsidP="007157FF">
      <w:r>
        <w:rPr>
          <w:rStyle w:val="Style13ptBold"/>
        </w:rPr>
        <w:t>Wharton Business 6/9</w:t>
      </w:r>
      <w:r>
        <w:t xml:space="preserve"> (Wharton School of Business at U Penn, info collab by NYU and Wharton, “US China Dialogue: Can the Two Countries Find Common Ground?,” Knowledge at Wharton, 6/9/2016, </w:t>
      </w:r>
      <w:r w:rsidRPr="003B4E8C">
        <w:t>http://knowledge.wharton.upenn.edu/article/u-s-china-dialogue-can-two-countries-find-common-ground/</w:t>
      </w:r>
      <w:r>
        <w:t>) KC</w:t>
      </w:r>
    </w:p>
    <w:p w14:paraId="22339527" w14:textId="77777777" w:rsidR="007157FF" w:rsidRPr="000724D4" w:rsidRDefault="007157FF" w:rsidP="007157FF">
      <w:pPr>
        <w:rPr>
          <w:sz w:val="16"/>
        </w:rPr>
      </w:pPr>
      <w:r w:rsidRPr="00F323D3">
        <w:rPr>
          <w:rStyle w:val="StyleUnderline"/>
        </w:rPr>
        <w:t>The recent U.S. calls for China to stop flooding the global markets with excess steel and tensions over the South China Sea have strained relations between the two countries</w:t>
      </w:r>
      <w:r w:rsidRPr="000724D4">
        <w:rPr>
          <w:sz w:val="16"/>
        </w:rPr>
        <w:t xml:space="preserve">. “Excess capacity has a distorting and damaging effect on global markets,” U.S. treasury secretary Jack Lew said on June 6 in Beijing, as part of a delegation that secretary of state John Kerry led to China. </w:t>
      </w:r>
      <w:r w:rsidRPr="00F323D3">
        <w:rPr>
          <w:rStyle w:val="StyleUnderline"/>
        </w:rPr>
        <w:t>A common ground seemed immediately out of reach for the two countries, as they engaged in the eighth round of the U.S.-China Strategic and Economic Dialogue</w:t>
      </w:r>
      <w:r w:rsidRPr="000724D4">
        <w:rPr>
          <w:sz w:val="16"/>
        </w:rPr>
        <w:t xml:space="preserve">. </w:t>
      </w:r>
      <w:r w:rsidRPr="00F323D3">
        <w:rPr>
          <w:rStyle w:val="StyleUnderline"/>
        </w:rPr>
        <w:t>That position is distinctly different from the cooperative spirit they demonstrated</w:t>
      </w:r>
      <w:r w:rsidRPr="000724D4">
        <w:rPr>
          <w:sz w:val="16"/>
        </w:rPr>
        <w:t xml:space="preserve"> with their joint agreement </w:t>
      </w:r>
      <w:r w:rsidRPr="00F323D3">
        <w:rPr>
          <w:rStyle w:val="StyleUnderline"/>
        </w:rPr>
        <w:t>on combating climate change in November 2014. No respite is immediately visible</w:t>
      </w:r>
      <w:r w:rsidRPr="000724D4">
        <w:rPr>
          <w:sz w:val="16"/>
        </w:rPr>
        <w:t xml:space="preserve"> in terms of resolving the disputes on how China tackles its overcapacity or over the South China Sea, according to experts at Wharton and New York University. The disputes actually seem to make sense for select interest groups in both countries, the experts said</w:t>
      </w:r>
      <w:r w:rsidRPr="00F323D3">
        <w:rPr>
          <w:rStyle w:val="StyleUnderline"/>
        </w:rPr>
        <w:t>. In the U.S., China is a useful scapegoat in the presidential election season’s rhetoric</w:t>
      </w:r>
      <w:r w:rsidRPr="000724D4">
        <w:rPr>
          <w:sz w:val="16"/>
        </w:rPr>
        <w:t xml:space="preserve">. Similarly, </w:t>
      </w:r>
      <w:r w:rsidRPr="00F323D3">
        <w:rPr>
          <w:rStyle w:val="StyleUnderline"/>
        </w:rPr>
        <w:t>for China, increased military spending to boost its presence in the South China Sea is a useful diversion from its economic downturn, overcapacity and unemployment</w:t>
      </w:r>
      <w:r w:rsidRPr="000724D4">
        <w:rPr>
          <w:sz w:val="16"/>
        </w:rPr>
        <w:t xml:space="preserve">. According to Wharton management professor Minyuan Zhao, </w:t>
      </w:r>
      <w:r w:rsidRPr="00F323D3">
        <w:rPr>
          <w:rStyle w:val="StyleUnderline"/>
        </w:rPr>
        <w:t>the U.S.-China agreement on combating climate change could have created a new phase</w:t>
      </w:r>
      <w:r w:rsidRPr="000724D4">
        <w:rPr>
          <w:sz w:val="16"/>
        </w:rPr>
        <w:t xml:space="preserve"> </w:t>
      </w:r>
      <w:r w:rsidRPr="00F323D3">
        <w:rPr>
          <w:rStyle w:val="StyleUnderline"/>
        </w:rPr>
        <w:t xml:space="preserve">in the relationship </w:t>
      </w:r>
      <w:r w:rsidRPr="000724D4">
        <w:rPr>
          <w:sz w:val="16"/>
        </w:rPr>
        <w:t xml:space="preserve">between the two countries. However, soon </w:t>
      </w:r>
      <w:r w:rsidRPr="00F323D3">
        <w:rPr>
          <w:rStyle w:val="StyleUnderline"/>
        </w:rPr>
        <w:t>after that agreement</w:t>
      </w:r>
      <w:r w:rsidRPr="000724D4">
        <w:rPr>
          <w:sz w:val="16"/>
        </w:rPr>
        <w:t xml:space="preserve">, </w:t>
      </w:r>
      <w:r w:rsidRPr="00F323D3">
        <w:rPr>
          <w:rStyle w:val="StyleUnderline"/>
        </w:rPr>
        <w:t>China’s economy began to go downhill, and it had “lot of burning concerns” that needed to be urgently addressed</w:t>
      </w:r>
      <w:r w:rsidRPr="000724D4">
        <w:rPr>
          <w:sz w:val="16"/>
        </w:rPr>
        <w:t xml:space="preserve">, she said. “[That called for] fire-fighting first and economy-building later.” At the same time, </w:t>
      </w:r>
      <w:r w:rsidRPr="00F323D3">
        <w:rPr>
          <w:rStyle w:val="StyleUnderline"/>
        </w:rPr>
        <w:t>both the U.S. and China have accused each other of maintaining a provocative military presence in the South China</w:t>
      </w:r>
      <w:r w:rsidRPr="000724D4">
        <w:rPr>
          <w:sz w:val="16"/>
        </w:rPr>
        <w:t xml:space="preserve"> Sea, said Ann Lee, adjunct professor of economics and finance at New York University. The ostensible reason is to guard economic interests in the area, in addition to an assertion of territorial rights. About $5 trillion worth of trade passes through that maritime route annually, as a recent Knowledge@Wharton article noted. Trade relations between China and other regions in the country have also been thriving. </w:t>
      </w:r>
    </w:p>
    <w:p w14:paraId="2FEDC958" w14:textId="77777777" w:rsidR="007157FF" w:rsidRDefault="007157FF" w:rsidP="007157FF">
      <w:pPr>
        <w:pStyle w:val="Heading4"/>
      </w:pPr>
      <w:r>
        <w:t>Perceived US hypocrisy on scs stance tanks US/China relations</w:t>
      </w:r>
    </w:p>
    <w:p w14:paraId="5051F615" w14:textId="77777777" w:rsidR="007157FF" w:rsidRDefault="007157FF" w:rsidP="007157FF">
      <w:r w:rsidRPr="00EC1B92">
        <w:rPr>
          <w:rStyle w:val="Style13ptBold"/>
        </w:rPr>
        <w:t>Washington Post 6/19</w:t>
      </w:r>
      <w:r>
        <w:t xml:space="preserve"> (Simon, “US hypocrisy and Chinese cash strengthen Beijing’s hand in South China Sea,” The Washington Post, 6/19/2016, </w:t>
      </w:r>
      <w:r w:rsidRPr="003B4E8C">
        <w:t>https://www.washingtonpost.com/world/asia_pacific/us-hypocrisy-and-chinese-cash-strengthen-beijings-hand-in-south-china-sea/2016/06/18/6907943a-330a-11e6-ab9d-1da2b0f24f93_story.html</w:t>
      </w:r>
      <w:r>
        <w:t>) KC</w:t>
      </w:r>
    </w:p>
    <w:p w14:paraId="735A578C" w14:textId="77777777" w:rsidR="007157FF" w:rsidRDefault="007157FF" w:rsidP="007157FF">
      <w:pPr>
        <w:rPr>
          <w:sz w:val="16"/>
        </w:rPr>
      </w:pPr>
      <w:r w:rsidRPr="0059432E">
        <w:rPr>
          <w:sz w:val="16"/>
        </w:rPr>
        <w:t xml:space="preserve">BEIJING — The latest was Kenya. Before that: Lesotho, Vanuatu and Afghanistan. The list of countries backing Beijing’s stance in the South China Sea just keeps growing — China’s Foreign Ministry boasted last week that nearly 60 had swung behind the country’s rejection of international arbitration in a case brought by the Philippines. The numbers are questionable, and the idea of gaining the support of distant, landlocked Niger in a dispute about the South China Sea could seem faintly ludicrous. Yet China’s frantic efforts to rally support ahead of a ruling from an international tribunal in The Hague may not be as meaningless as they might seem. Cold, hard Chinese cash and what many see as American double standards are undermining efforts to build a unified global response to Beijing’s land reclamation activities in the disputed waters and employ international law to help resolve the issue. The lure of Chinese money is having an impact in the Philippines, where President-elect Rodrigo Duterte has made wildly contradictory comments on the issue but has suggested some openness to bilateral negotiations — if China builds railways there. Carter: China risks erecting 'Great Wall of self-isolation' </w:t>
      </w:r>
      <w:r w:rsidRPr="0059432E">
        <w:rPr>
          <w:rFonts w:ascii="SimSun" w:eastAsia="SimSun" w:hAnsi="SimSun" w:cs="SimSun"/>
          <w:sz w:val="16"/>
        </w:rPr>
        <w:t></w:t>
      </w:r>
      <w:r w:rsidRPr="0059432E">
        <w:rPr>
          <w:sz w:val="16"/>
        </w:rPr>
        <w:t xml:space="preserve"> </w:t>
      </w:r>
      <w:r w:rsidRPr="0059432E">
        <w:rPr>
          <w:rFonts w:ascii="SimSun" w:eastAsia="SimSun" w:hAnsi="SimSun" w:cs="SimSun"/>
          <w:sz w:val="16"/>
        </w:rPr>
        <w:t></w:t>
      </w:r>
      <w:r w:rsidRPr="0059432E">
        <w:rPr>
          <w:sz w:val="16"/>
        </w:rPr>
        <w:t xml:space="preserve"> </w:t>
      </w:r>
      <w:r w:rsidRPr="0059432E">
        <w:rPr>
          <w:rFonts w:ascii="SimSun" w:eastAsia="SimSun" w:hAnsi="SimSun" w:cs="SimSun"/>
          <w:sz w:val="16"/>
        </w:rPr>
        <w:t></w:t>
      </w:r>
      <w:r w:rsidRPr="0059432E">
        <w:rPr>
          <w:sz w:val="16"/>
        </w:rPr>
        <w:t xml:space="preserve">Play Video1:36 U.S. Defence Secretary Ash Carter urges China to join a "principled security network" for Asia during a regional security summit. (Reuters) A farcical display of disunity from the Association of Southeast Asian Nations was another case in point. On Tuesday, China sensed a mild rebuke when ASEAN appeared to issue a statement expressing “serious concerns” over rising tensions in the South China Sea, urging restraint in land reclamation and full respect for international law. Within hours, the statement had been retracted for “urgent amendments.” No revised statement ever emerged. Beijing, experts said, was riled because the statement was issued at a meeting held in China and at a sensitive time in the run-up to the arbitration ruling, expected anytime in the next three months. It was withdrawn after China lobbied close ally Laos, an official at the talks told Bloomberg News. Ian Storey, a senior fellow at the ISEAS-Yusof Ishak Institute in Singapore, called it another “embarrassing” episode of ASEAN disunity. “China didn’t create the disunity in ASEAN, but it does exploit the divisions and uses its economic clout to try to get its way,” Storey said. “China didn’t want ASEAN to in any way support the arbitration process.” </w:t>
      </w:r>
      <w:r w:rsidRPr="0059432E">
        <w:rPr>
          <w:rStyle w:val="StyleUnderline"/>
        </w:rPr>
        <w:t>The Philippines took China to court</w:t>
      </w:r>
      <w:r w:rsidRPr="0059432E">
        <w:rPr>
          <w:sz w:val="16"/>
        </w:rPr>
        <w:t xml:space="preserve"> in 2013 after the Chinese navy seized control of Scarborough Shoal, set amid rich fishing grounds off the main Philippine island of Luzon. Among other things, </w:t>
      </w:r>
      <w:r w:rsidRPr="0059432E">
        <w:rPr>
          <w:rStyle w:val="StyleUnderline"/>
        </w:rPr>
        <w:t>it wants the court to rule on</w:t>
      </w:r>
      <w:r w:rsidRPr="0059432E">
        <w:rPr>
          <w:sz w:val="16"/>
        </w:rPr>
        <w:t xml:space="preserve"> whether </w:t>
      </w:r>
      <w:r w:rsidRPr="0059432E">
        <w:rPr>
          <w:rStyle w:val="StyleUnderline"/>
        </w:rPr>
        <w:t>China’s “nine-dash line</w:t>
      </w:r>
      <w:r w:rsidRPr="0059432E">
        <w:rPr>
          <w:sz w:val="16"/>
        </w:rPr>
        <w:t xml:space="preserve">” — under which it claims most of the South China Sea — is consistent with international law. </w:t>
      </w:r>
      <w:r w:rsidRPr="0059432E">
        <w:rPr>
          <w:rStyle w:val="StyleUnderline"/>
        </w:rPr>
        <w:t>China vehemently rejects arbitration and says it will ignore the court’s rulings</w:t>
      </w:r>
      <w:r w:rsidRPr="0059432E">
        <w:rPr>
          <w:sz w:val="16"/>
        </w:rPr>
        <w:t xml:space="preserve">. It argues that the Philippines had previously agreed to settle the dispute bilaterally </w:t>
      </w:r>
      <w:r w:rsidRPr="0059432E">
        <w:rPr>
          <w:rStyle w:val="StyleUnderline"/>
        </w:rPr>
        <w:t>and that the court has no jurisdiction over issues of territorial sovereignty</w:t>
      </w:r>
      <w:r w:rsidRPr="0059432E">
        <w:rPr>
          <w:sz w:val="16"/>
        </w:rPr>
        <w:t xml:space="preserve">. Julian Ku, a professor of constitutional law at Hofstra University, says </w:t>
      </w:r>
      <w:r w:rsidRPr="0059432E">
        <w:rPr>
          <w:rStyle w:val="StyleUnderline"/>
        </w:rPr>
        <w:t>Beijing has “a very weak” case</w:t>
      </w:r>
      <w:r w:rsidRPr="0059432E">
        <w:rPr>
          <w:sz w:val="16"/>
        </w:rPr>
        <w:t xml:space="preserve">. The court, he points out, has already spent a year considering the question of jurisdiction and ruled that it does have the authority to consider many of the issues raised by the Philippines. “While I have expressed strong criticism of </w:t>
      </w:r>
      <w:r w:rsidRPr="0059432E">
        <w:rPr>
          <w:rStyle w:val="StyleUnderline"/>
        </w:rPr>
        <w:t>the Philippines’ use of arbitration</w:t>
      </w:r>
      <w:r w:rsidRPr="0059432E">
        <w:rPr>
          <w:sz w:val="16"/>
        </w:rPr>
        <w:t xml:space="preserve"> (and </w:t>
      </w:r>
      <w:r w:rsidRPr="0059432E">
        <w:rPr>
          <w:rStyle w:val="StyleUnderline"/>
        </w:rPr>
        <w:t>the U.S. role in supporting it</w:t>
      </w:r>
      <w:r w:rsidRPr="0059432E">
        <w:rPr>
          <w:sz w:val="16"/>
        </w:rPr>
        <w:t xml:space="preserve">) from a strategic perspective, I don’t have any such criticism of their legal arguments,” Ku wrote in a blog post. “China’s claim that it can legally ignore the pending arbitral award is not only wrong, it is legally insupportable.” The weakness of China’s legal case may explain the vehemence of some of its propaganda. Officials portray </w:t>
      </w:r>
      <w:r w:rsidRPr="0059432E">
        <w:rPr>
          <w:rStyle w:val="StyleUnderline"/>
        </w:rPr>
        <w:t>China</w:t>
      </w:r>
      <w:r w:rsidRPr="0059432E">
        <w:rPr>
          <w:sz w:val="16"/>
        </w:rPr>
        <w:t xml:space="preserve"> as the victim of a “vicious” and deceptive legal case. They</w:t>
      </w:r>
      <w:r w:rsidRPr="0059432E">
        <w:rPr>
          <w:rStyle w:val="StyleUnderline"/>
        </w:rPr>
        <w:t xml:space="preserve"> accuse the United States of militarizing the region through President Obama’s strategic rebalance to Asia and encouraging Asian nations to seek confrontation with China</w:t>
      </w:r>
      <w:r w:rsidRPr="0059432E">
        <w:rPr>
          <w:sz w:val="16"/>
        </w:rPr>
        <w:t xml:space="preserve">. </w:t>
      </w:r>
      <w:r w:rsidRPr="0059432E">
        <w:rPr>
          <w:rStyle w:val="StyleUnderline"/>
        </w:rPr>
        <w:t>“The U.S. cannot tolerate others challenging its global hegemony,” China’s ambassador to ASEAN, Xu Bu, wrote in the Straits Times, calling Washington “dictatorial and overbearing</w:t>
      </w:r>
      <w:r w:rsidRPr="0059432E">
        <w:rPr>
          <w:sz w:val="16"/>
        </w:rPr>
        <w:t xml:space="preserve">.” But legality is only part of the argument, since the court is not in a position to enforce any rulings. In the end, the matter will be settled militarily, in the chess game of global power relations or in some notional court of global public opinion. </w:t>
      </w:r>
      <w:r w:rsidRPr="0059432E">
        <w:rPr>
          <w:rStyle w:val="StyleUnderline"/>
        </w:rPr>
        <w:t>And this is where American double standards come in.</w:t>
      </w:r>
      <w:r w:rsidRPr="0059432E">
        <w:rPr>
          <w:sz w:val="16"/>
        </w:rPr>
        <w:t xml:space="preserve"> Despite efforts by the Bush and Obama administrations, </w:t>
      </w:r>
      <w:r w:rsidRPr="0059432E">
        <w:rPr>
          <w:rStyle w:val="StyleUnderline"/>
        </w:rPr>
        <w:t>the Senate has never ratified the</w:t>
      </w:r>
      <w:r w:rsidRPr="0059432E">
        <w:rPr>
          <w:sz w:val="16"/>
        </w:rPr>
        <w:t xml:space="preserve"> United Nations Convention on the Law of the Sea (</w:t>
      </w:r>
      <w:r w:rsidRPr="0059432E">
        <w:rPr>
          <w:rStyle w:val="StyleUnderline"/>
        </w:rPr>
        <w:t>UNCLOS</w:t>
      </w:r>
      <w:r w:rsidRPr="0059432E">
        <w:rPr>
          <w:sz w:val="16"/>
        </w:rPr>
        <w:t xml:space="preserve">). </w:t>
      </w:r>
      <w:r w:rsidRPr="0059432E">
        <w:rPr>
          <w:rStyle w:val="StyleUnderline"/>
        </w:rPr>
        <w:t>So when the U</w:t>
      </w:r>
      <w:r w:rsidRPr="0059432E">
        <w:rPr>
          <w:sz w:val="16"/>
        </w:rPr>
        <w:t xml:space="preserve">nited </w:t>
      </w:r>
      <w:r w:rsidRPr="0059432E">
        <w:rPr>
          <w:rStyle w:val="StyleUnderline"/>
        </w:rPr>
        <w:t>S</w:t>
      </w:r>
      <w:r w:rsidRPr="0059432E">
        <w:rPr>
          <w:sz w:val="16"/>
        </w:rPr>
        <w:t xml:space="preserve">tates, the European Union and Japan </w:t>
      </w:r>
      <w:r w:rsidRPr="0059432E">
        <w:rPr>
          <w:rStyle w:val="StyleUnderline"/>
        </w:rPr>
        <w:t>urge China to respect a “rules-based” international system, the admonishments often come across here as insincere.</w:t>
      </w:r>
      <w:r w:rsidRPr="0059432E">
        <w:rPr>
          <w:sz w:val="16"/>
        </w:rPr>
        <w:t xml:space="preserve"> Japan, experts point out, has ignored a 2014 ruling from the International Court of Justice (ICJ) against its whaling operations, and </w:t>
      </w:r>
      <w:r w:rsidRPr="0059432E">
        <w:rPr>
          <w:rStyle w:val="StyleUnderline"/>
        </w:rPr>
        <w:t>the U</w:t>
      </w:r>
      <w:r w:rsidRPr="0059432E">
        <w:rPr>
          <w:sz w:val="16"/>
        </w:rPr>
        <w:t xml:space="preserve">nited </w:t>
      </w:r>
      <w:r w:rsidRPr="0059432E">
        <w:rPr>
          <w:rStyle w:val="StyleUnderline"/>
        </w:rPr>
        <w:t>S</w:t>
      </w:r>
      <w:r w:rsidRPr="0059432E">
        <w:rPr>
          <w:sz w:val="16"/>
        </w:rPr>
        <w:t xml:space="preserve">tates </w:t>
      </w:r>
      <w:r w:rsidRPr="0059432E">
        <w:rPr>
          <w:rStyle w:val="StyleUnderline"/>
        </w:rPr>
        <w:t>ignored a 1986 ICJ ruling</w:t>
      </w:r>
      <w:r w:rsidRPr="0059432E">
        <w:rPr>
          <w:sz w:val="16"/>
        </w:rPr>
        <w:t xml:space="preserve"> against the Reagan administration’s support for contra rebels in Nicaragua. “More importantly, because </w:t>
      </w:r>
      <w:r w:rsidRPr="0059432E">
        <w:rPr>
          <w:rStyle w:val="StyleUnderline"/>
        </w:rPr>
        <w:t>the U</w:t>
      </w:r>
      <w:r w:rsidRPr="0059432E">
        <w:rPr>
          <w:sz w:val="16"/>
        </w:rPr>
        <w:t>nited</w:t>
      </w:r>
      <w:r w:rsidRPr="0059432E">
        <w:rPr>
          <w:rStyle w:val="StyleUnderline"/>
        </w:rPr>
        <w:t xml:space="preserve"> S</w:t>
      </w:r>
      <w:r w:rsidRPr="0059432E">
        <w:rPr>
          <w:sz w:val="16"/>
        </w:rPr>
        <w:t xml:space="preserve">tates </w:t>
      </w:r>
      <w:r w:rsidRPr="0059432E">
        <w:rPr>
          <w:rStyle w:val="StyleUnderline"/>
        </w:rPr>
        <w:t>has never ratified UNCLOS, countries that have maritime disputes with it are unable to take it to legal arbitration</w:t>
      </w:r>
      <w:r w:rsidRPr="0059432E">
        <w:rPr>
          <w:sz w:val="16"/>
        </w:rPr>
        <w:t>,” said Storey, arguing that the issue has become “even more glaringly apparent” in the run-up to the ruling. Although the U.S. government says it follows UNCLOS as “customary international law,” its failure to submit itself formally to its provisions rankles many nations — especially China. “</w:t>
      </w:r>
      <w:r w:rsidRPr="0059432E">
        <w:rPr>
          <w:rStyle w:val="StyleUnderline"/>
        </w:rPr>
        <w:t>China is trying to emulate components of American exceptionalism that place the U.S. above other nations and international law</w:t>
      </w:r>
      <w:r w:rsidRPr="0059432E">
        <w:rPr>
          <w:sz w:val="16"/>
        </w:rPr>
        <w:t>,” s</w:t>
      </w:r>
      <w:r w:rsidRPr="0059432E">
        <w:rPr>
          <w:rStyle w:val="StyleUnderline"/>
        </w:rPr>
        <w:t xml:space="preserve">aid </w:t>
      </w:r>
      <w:r w:rsidRPr="0059432E">
        <w:rPr>
          <w:sz w:val="16"/>
        </w:rPr>
        <w:t xml:space="preserve">Yanmei Xie, </w:t>
      </w:r>
      <w:r w:rsidRPr="0059432E">
        <w:rPr>
          <w:rStyle w:val="StyleUnderline"/>
        </w:rPr>
        <w:t xml:space="preserve">a senior analyst at the International Crisis Group. “The U.S. not ratifying UNCLOS just proves </w:t>
      </w:r>
      <w:r w:rsidRPr="00782EB0">
        <w:rPr>
          <w:rStyle w:val="StyleUnderline"/>
        </w:rPr>
        <w:t>China’s point</w:t>
      </w:r>
      <w:r w:rsidRPr="0059432E">
        <w:rPr>
          <w:sz w:val="16"/>
        </w:rPr>
        <w:t xml:space="preserve">.” Wang Dong, an associate professor in the School of International Studies at Peking University, </w:t>
      </w:r>
      <w:r w:rsidRPr="0059432E">
        <w:rPr>
          <w:rStyle w:val="StyleUnderline"/>
        </w:rPr>
        <w:t>underlined China’s frustration with American “hypocrisy</w:t>
      </w:r>
      <w:r w:rsidRPr="0059432E">
        <w:rPr>
          <w:sz w:val="16"/>
        </w:rPr>
        <w:t xml:space="preserve">.” “Big powers rarely subject themselves to international law,” he said. “That’s the reality we have to face.” Aside from Russia, experts note that none of China’s supporters are major maritime powers, and some question Beijing’s tally. The Center for Strategic and International Studies (CSIS) says that only eight countries have explicitly supported China’s position, while Cambodia, Slovenia and Fiji have disavowed China’s description of their views. “The 60-country claim is complete nonsense,” said Gregory Poling, head of the Asia Maritime Transparency Initiative at CSIS. “The vast majority have made very vague comments — in support of peaceful resolution or that negotiations are the best way to deal with conflict — and China takes that and says, ‘See, they side with us in the arbitration.’ ” WorldViews newsletter Important stories from around the world. Sign up Nevertheless, China’s ability to get poorer countries on its side could be important if the issue ever comes up at the United Nations. “China can also portray this as the West against the Third World, of the developed world bullying the developing world,” Xie said. “The narrative matters.” But however the arbitration panel rules — and however Manila reacts — China won’t be giving an inch on its territorial claims in the South China Sea. A move to declare an Air Defense Identification Zone — under which foreign planes would be asked to inform Chinese authorities before entering airspace above the South China Sea — would be seen as provocative and seems unlikely for now, but </w:t>
      </w:r>
      <w:r w:rsidRPr="0059432E">
        <w:rPr>
          <w:rStyle w:val="StyleUnderline"/>
        </w:rPr>
        <w:t>Beijing won’t be letting up in its drive</w:t>
      </w:r>
      <w:r w:rsidRPr="0059432E">
        <w:rPr>
          <w:sz w:val="16"/>
        </w:rPr>
        <w:t xml:space="preserve"> to expand its military presence in the South China Sea, experts say. </w:t>
      </w:r>
      <w:r w:rsidRPr="0059432E">
        <w:rPr>
          <w:rStyle w:val="StyleUnderline"/>
        </w:rPr>
        <w:t>That spells more tension with the United States.</w:t>
      </w:r>
      <w:r w:rsidRPr="0059432E">
        <w:rPr>
          <w:sz w:val="16"/>
        </w:rPr>
        <w:t xml:space="preserve"> Emily Rauhala and Xu Jing contributed to this report. Read more: Storm clouds gather over South China Sea ahead of key U.N. ruling U.S. ramps up military presence in Philippines, starts joint patrols in South China Sea China scrambles fighter jets as U.S. destroyer steams past disputed island Today’s coverage from Post correspondents around the world.</w:t>
      </w:r>
    </w:p>
    <w:p w14:paraId="6BDD807B" w14:textId="77777777" w:rsidR="007157FF" w:rsidRPr="0059432E" w:rsidRDefault="007157FF" w:rsidP="007157FF">
      <w:pPr>
        <w:rPr>
          <w:sz w:val="16"/>
        </w:rPr>
      </w:pPr>
    </w:p>
    <w:p w14:paraId="2B96DACF" w14:textId="77777777" w:rsidR="007157FF" w:rsidRDefault="007157FF" w:rsidP="007157FF">
      <w:pPr>
        <w:pStyle w:val="Heading4"/>
      </w:pPr>
      <w:r>
        <w:t>infrastructure construction in the South China Sea causes threat perception – US withdrawal proves</w:t>
      </w:r>
    </w:p>
    <w:p w14:paraId="5554EEDF" w14:textId="77777777" w:rsidR="007157FF" w:rsidRPr="005A415C" w:rsidRDefault="007157FF" w:rsidP="007157FF">
      <w:pPr>
        <w:rPr>
          <w:b/>
          <w:sz w:val="26"/>
        </w:rPr>
      </w:pPr>
      <w:r>
        <w:rPr>
          <w:rStyle w:val="Style13ptBold"/>
        </w:rPr>
        <w:t xml:space="preserve">Hart 15 </w:t>
      </w:r>
      <w:r w:rsidRPr="004F2D3B">
        <w:t>[Melanie, Director of China Policy @ The Center for American Progress, 11-29-2015, “Testimony Before the Senate Foreign Relations Committee Subcommittee on Near East, South Asia, Central Asia, and Counterterrorism: Hearing on the Changing Landscape of U.S.-China Relations”, https://cdn.americanprogress.org/wp-content/uploads/2015/09/29082451/HartSFRC-testimony-09.29.pdf]-DD</w:t>
      </w:r>
    </w:p>
    <w:p w14:paraId="365CB947" w14:textId="77777777" w:rsidR="007157FF" w:rsidRPr="006E7126" w:rsidRDefault="007157FF" w:rsidP="007157FF">
      <w:pPr>
        <w:rPr>
          <w:rStyle w:val="StyleUnderline"/>
        </w:rPr>
      </w:pPr>
      <w:r w:rsidRPr="006E7126">
        <w:rPr>
          <w:sz w:val="16"/>
        </w:rPr>
        <w:t xml:space="preserve">Infrastructure construction in the South China Sea: </w:t>
      </w:r>
      <w:r w:rsidRPr="006E7126">
        <w:rPr>
          <w:rStyle w:val="Emphasis"/>
        </w:rPr>
        <w:t>China is building new outposts on disputed reefs and rocks in the South China Sea to strengthen its hand in ongoing maritime territorial disputes.14 This activity raises new questions about China’s intentions toward its neighbors and willingness to abide by</w:t>
      </w:r>
      <w:r w:rsidRPr="006E7126">
        <w:rPr>
          <w:sz w:val="16"/>
        </w:rPr>
        <w:t xml:space="preserve"> both the letter and spirit of </w:t>
      </w:r>
      <w:r w:rsidRPr="006E7126">
        <w:rPr>
          <w:rStyle w:val="Emphasis"/>
        </w:rPr>
        <w:t>international law.</w:t>
      </w:r>
      <w:r w:rsidRPr="006E7126">
        <w:rPr>
          <w:sz w:val="16"/>
        </w:rPr>
        <w:t xml:space="preserve"> Of particular concern for the United States, </w:t>
      </w:r>
      <w:r w:rsidRPr="006E7126">
        <w:rPr>
          <w:rStyle w:val="StyleUnderline"/>
        </w:rPr>
        <w:t>the Chinese military has ordered U.S. and Philippine aircraft to stay away from some of these new outposts. Those actions indicate that China may be aiming to block foreign military navigation in the seas</w:t>
      </w:r>
      <w:r w:rsidRPr="006E7126">
        <w:rPr>
          <w:sz w:val="16"/>
        </w:rPr>
        <w:t xml:space="preserve"> surrounding these new infrastructure projects, </w:t>
      </w:r>
      <w:r w:rsidRPr="006E7126">
        <w:rPr>
          <w:rStyle w:val="StyleUnderline"/>
        </w:rPr>
        <w:t>a move that would violate the U.N. Convention on the Law of the Sea.</w:t>
      </w:r>
    </w:p>
    <w:p w14:paraId="1E3CB196" w14:textId="77777777" w:rsidR="007157FF" w:rsidRDefault="007157FF" w:rsidP="007157FF"/>
    <w:p w14:paraId="19758456" w14:textId="77777777" w:rsidR="007157FF" w:rsidRDefault="007157FF" w:rsidP="007157FF"/>
    <w:p w14:paraId="4C629D99" w14:textId="77777777" w:rsidR="007157FF" w:rsidRDefault="007157FF" w:rsidP="007157FF">
      <w:pPr>
        <w:pStyle w:val="Heading3"/>
      </w:pPr>
      <w:r>
        <w:t>A2 Nuclear cooperation solves SCS tensions</w:t>
      </w:r>
    </w:p>
    <w:p w14:paraId="7E44E5EC" w14:textId="77777777" w:rsidR="007157FF" w:rsidRPr="00452EDC" w:rsidRDefault="007157FF" w:rsidP="007157FF"/>
    <w:p w14:paraId="34358BCA" w14:textId="77777777" w:rsidR="007157FF" w:rsidRDefault="007157FF" w:rsidP="007157FF"/>
    <w:p w14:paraId="0540A45F" w14:textId="77777777" w:rsidR="007157FF" w:rsidRDefault="007157FF" w:rsidP="007157FF">
      <w:pPr>
        <w:pStyle w:val="Heading4"/>
      </w:pPr>
      <w:r>
        <w:t>US/China relations on brink of collapse, Philippine court challenge and recent US developments uniquely redefines scs conflict and rolls back nuclear progress</w:t>
      </w:r>
    </w:p>
    <w:p w14:paraId="1BEE77C7" w14:textId="77777777" w:rsidR="007157FF" w:rsidRPr="00C3607D" w:rsidRDefault="007157FF" w:rsidP="007157FF">
      <w:r w:rsidRPr="00C3607D">
        <w:rPr>
          <w:rStyle w:val="Style13ptBold"/>
        </w:rPr>
        <w:t>Broder 6/</w:t>
      </w:r>
      <w:r>
        <w:rPr>
          <w:rStyle w:val="Style13ptBold"/>
        </w:rPr>
        <w:t>22</w:t>
      </w:r>
      <w:r>
        <w:t xml:space="preserve"> (Jonathan, award winning foreign correspondent in the Middle East, South Asia, China, and East Asia for the Chicago Tribune and the Associated Press, “The ‘Inevitable War’ between the US and China,”</w:t>
      </w:r>
      <w:r w:rsidRPr="00B40980">
        <w:t xml:space="preserve"> </w:t>
      </w:r>
      <w:r>
        <w:t xml:space="preserve">Newsweek, </w:t>
      </w:r>
      <w:r w:rsidRPr="00B40980">
        <w:t xml:space="preserve"> </w:t>
      </w:r>
      <w:r>
        <w:t xml:space="preserve">6/22/2016, </w:t>
      </w:r>
      <w:r w:rsidRPr="00B40980">
        <w:t>http://www.newsweek.com/south-china-sea-war-nuclear-submarines-china-united-states-barack-obama-xi-473428</w:t>
      </w:r>
      <w:r>
        <w:t>) KC</w:t>
      </w:r>
    </w:p>
    <w:p w14:paraId="2675C7AA" w14:textId="77777777" w:rsidR="007157FF" w:rsidRPr="00842F04" w:rsidRDefault="007157FF" w:rsidP="007157FF">
      <w:pPr>
        <w:rPr>
          <w:sz w:val="16"/>
        </w:rPr>
      </w:pPr>
      <w:r w:rsidRPr="00842F04">
        <w:rPr>
          <w:sz w:val="16"/>
        </w:rPr>
        <w:t xml:space="preserve">Roughly 15 years ago, a Chinese fighter jet pilot was killed when he collided with an American spy plane over the South China Sea. The episode marked the start of tensions between Beijing and Washington over China’s claim to the strategic waterway. So </w:t>
      </w:r>
      <w:r w:rsidRPr="00842F04">
        <w:rPr>
          <w:rStyle w:val="StyleUnderline"/>
        </w:rPr>
        <w:t>in May, when two Chinese warplanes nearly crashed into an American spy plane over the same area, many in China felt a familiar sense of nationalist outrage</w:t>
      </w:r>
      <w:r w:rsidRPr="00842F04">
        <w:rPr>
          <w:sz w:val="16"/>
        </w:rPr>
        <w:t>. “Most Chinese people hope China’s fighter jets will shoot down the next spy plane,” wrote the Global Times, China’s official nationalist mouthpiece. Though little talked about in the West</w:t>
      </w:r>
      <w:r w:rsidRPr="00842F04">
        <w:rPr>
          <w:rStyle w:val="StyleUnderline"/>
        </w:rPr>
        <w:t>, many Chinese officials have long felt that war between Washington and Beijing is inevitable</w:t>
      </w:r>
      <w:r w:rsidRPr="00842F04">
        <w:rPr>
          <w:sz w:val="16"/>
        </w:rPr>
        <w:t xml:space="preserve">. </w:t>
      </w:r>
      <w:r w:rsidRPr="00842F04">
        <w:rPr>
          <w:rStyle w:val="StyleUnderline"/>
        </w:rPr>
        <w:t>A rising power, the thinking goes, will always challenge a dominant one</w:t>
      </w:r>
      <w:r w:rsidRPr="00842F04">
        <w:rPr>
          <w:sz w:val="16"/>
        </w:rPr>
        <w:t xml:space="preserve">. Of course, some analysts dismiss this idea; the costs of such a conflict would be too high, and the U.S., which is far stronger militarily, would almost certainly win. Yet history is riddled with wars that appeared to make no sense. Today, the </w:t>
      </w:r>
      <w:r w:rsidRPr="00842F04">
        <w:rPr>
          <w:rStyle w:val="StyleUnderline"/>
        </w:rPr>
        <w:t>maritime dispute between the U.S. and China has become the most contentious issue in their complex relationship, and conditions seem ripe for a military clash between the two countries</w:t>
      </w:r>
      <w:r w:rsidRPr="00842F04">
        <w:rPr>
          <w:sz w:val="16"/>
        </w:rPr>
        <w:t>: This summer, an international court will rule on a Philippine challenge to China's claim to the disputed waterway, and for the first time</w:t>
      </w:r>
      <w:r w:rsidRPr="00842F04">
        <w:rPr>
          <w:rStyle w:val="StyleUnderline"/>
        </w:rPr>
        <w:t>, Beijing appears poised to send nuclear-armed submarines into the South China Sea</w:t>
      </w:r>
      <w:r w:rsidRPr="00842F04">
        <w:rPr>
          <w:sz w:val="16"/>
        </w:rPr>
        <w:t xml:space="preserve">. Try Newsweek for only $1.25 per week Philippines says China blocking access South China Sea atoll. Chinese soldiers of the People's Liberation Army Navy stand guard in the Spratly Islands, known in China as the Nansha Islands, on February 10. The Spratlys are the most contested archipelago in the South China Sea. Stringer/Reuters On one level, the dispute is about territory. Beijing insists that nearly the entire sea—from its islands, reefs and submerged rocks to its fish and underwater energy reserves—historically belongs to China. The U.S., however, regards the South China Sea as international waters—at least until rival claims by several neighboring countries can be resolved. Until then, Washington contends, only the U.S Navy can be trusted to ensure freedom of navigation in those waters, which include some of the world’s most important shipping lanes. </w:t>
      </w:r>
      <w:r w:rsidRPr="00842F04">
        <w:rPr>
          <w:rStyle w:val="StyleUnderline"/>
        </w:rPr>
        <w:t>The larger conflict</w:t>
      </w:r>
      <w:r w:rsidRPr="00842F04">
        <w:rPr>
          <w:sz w:val="16"/>
        </w:rPr>
        <w:t>, however</w:t>
      </w:r>
      <w:r w:rsidRPr="00842F04">
        <w:rPr>
          <w:rStyle w:val="StyleUnderline"/>
        </w:rPr>
        <w:t>, revolves around China’s emergence as a major regional power and America’s insistence on policing the Pacific.</w:t>
      </w:r>
      <w:r w:rsidRPr="00842F04">
        <w:rPr>
          <w:sz w:val="16"/>
        </w:rPr>
        <w:t xml:space="preserve"> </w:t>
      </w:r>
      <w:r w:rsidRPr="00842F04">
        <w:rPr>
          <w:rStyle w:val="StyleUnderline"/>
        </w:rPr>
        <w:t>It also involves the system of international rules and institutions that Washington and its allies crafted after World War II.</w:t>
      </w:r>
      <w:r w:rsidRPr="00842F04">
        <w:rPr>
          <w:sz w:val="16"/>
        </w:rPr>
        <w:t xml:space="preserve"> Chinese </w:t>
      </w:r>
      <w:r w:rsidRPr="00842F04">
        <w:rPr>
          <w:rStyle w:val="StyleUnderline"/>
        </w:rPr>
        <w:t>President Xi</w:t>
      </w:r>
      <w:r w:rsidRPr="00842F04">
        <w:rPr>
          <w:sz w:val="16"/>
        </w:rPr>
        <w:t xml:space="preserve"> Jinping </w:t>
      </w:r>
      <w:r w:rsidRPr="00842F04">
        <w:rPr>
          <w:rStyle w:val="StyleUnderline"/>
        </w:rPr>
        <w:t xml:space="preserve">has repeatedly complained this system favors America and prevents Beijing from taking its rightful place as the dominant power in Asia. </w:t>
      </w:r>
      <w:r w:rsidRPr="00842F04">
        <w:rPr>
          <w:sz w:val="16"/>
        </w:rPr>
        <w:t xml:space="preserve">And at a time when China’s economy is slowing, </w:t>
      </w:r>
      <w:r w:rsidRPr="00842F04">
        <w:rPr>
          <w:rStyle w:val="StyleUnderline"/>
        </w:rPr>
        <w:t>Xi is under increased pressure at home to find other ways to demonstrate China’s advances under his leadership.</w:t>
      </w:r>
      <w:r w:rsidRPr="00842F04">
        <w:rPr>
          <w:sz w:val="16"/>
        </w:rPr>
        <w:t xml:space="preserve"> A clear reassertion of Beijing’s control over the South China Sea after more than a century of foreign domination would do just that. Failure to do so, however, analysts say, could threaten Xi’s grip on power. China says its claim to the South China Sea dates back thousands of years. But historians date the modern dispute back to about 130 years ago, when various European countries took over the waterway. Over the next century, the sea formed part of French Indochina, then Japan’s Pacific empire, and after World War II, the U.S. Navy acted as its caretaker. But in the 1970s, oil and gas deposits were discovered under the sea bed, prompting the Philippines, Vietnam, Malaysia, Brunei and Taiwan to stake their own claims to the region. Those countries have since seized 45 islands. Since 2012, China has occupied seven shoals and, through land reclamation operations, turned them into man-made islands with landing strips and missile defenses. “History matters,” says Fu Ying, a former ambassador to Britain and now spokeswoman for the National People’s Congress, China’s parliament. In recounting China’s litany of foreign invasions, beginning in the 1840s with Britain’s seizure of Hong Kong and ending with Japan’s brutal occupation of China before and during World War II, she notes that </w:t>
      </w:r>
      <w:r w:rsidRPr="00842F04">
        <w:rPr>
          <w:rStyle w:val="StyleUnderline"/>
        </w:rPr>
        <w:t>the Chinese remain acutely aware of the country’s past humiliation. “The people won’t tolerate it if we lose territory yet again</w:t>
      </w:r>
      <w:r w:rsidRPr="00842F04">
        <w:rPr>
          <w:sz w:val="16"/>
        </w:rPr>
        <w:t xml:space="preserve">,” says Fu. “We’ve lost enough.” Wary of an armed conflict, U.S. President Barack Obama has responded by quietly permitting Beijing to operate in the South China Sea while building up military and economic relations with China’s neighbors in hopes of weakening its influence. And despite the administration’s repeated vows to sail continuously through the disputed waters, it has mostly avoided them. “We’ve done a lot sailing in the South China Sea but in areas that aren’t claimed by anybody,” says Bryan Clark, a retired Navy veteran who last served as a special assistant to the chief of naval operations. Critics of Obama, including Republican Senator John McCain of Arizona, say such nonintrusive voyages easily could be construed as acknowledgement that China has a valid claim. McCain and others have called on Obama to get tougher with Beijing and conduct more aggressive operations in the disputed waters. China’s neighbors, such as Vietnam and the Philippines, have also urged Obama to be more aggressive, and they’ve offered U.S. forces the use of their bases. But there’s a limit to how far they want Washington to go. While they may resent Beijing’s bullying, China is their largest trading partner and a major source of funding for infrastructure projects such as roads, railways and ports. Bilahari Kausikan, a senior Singaporean diplomat, notes that small Southeast Asian countries must navigate a path between China and the United States by constantly playing one against the other, hedging their bets and sometimes deferring to Washington or Beijing. “We see nothing contradictory in pursuing all...[of these] courses of action simultaneously,” he says. </w:t>
      </w:r>
      <w:r w:rsidRPr="00842F04">
        <w:rPr>
          <w:rStyle w:val="StyleUnderline"/>
        </w:rPr>
        <w:t>The Obama administration is bracing for trouble this summer when an international court in the Hague rules on the Philippine challenge</w:t>
      </w:r>
      <w:r w:rsidRPr="00842F04">
        <w:rPr>
          <w:sz w:val="16"/>
        </w:rPr>
        <w:t xml:space="preserve"> to China’s claim to the South China Sea. The ruling is expected to go against Beijing, which has declared it won’t accept any decision from the court. China says it’s willing to talk one-on-one with the Philippines, as well as with the other countries with rival claims—a position that would give Beijing a clear advantage over its smaller neighbors. The U.S. wants China to negotiate with these claimants collectively, and Beijing has told Washington to butt out. “</w:t>
      </w:r>
      <w:r w:rsidRPr="00842F04">
        <w:rPr>
          <w:rStyle w:val="StyleUnderline"/>
        </w:rPr>
        <w:t>Our view is the U.S. is stoking the dispute and using it to bring its forces back the Pacific,” said Chinese Vice Foreign Minister Liu Zhenmin</w:t>
      </w:r>
      <w:r w:rsidRPr="00842F04">
        <w:rPr>
          <w:sz w:val="16"/>
        </w:rPr>
        <w:t xml:space="preserve"> during a meeting with a small group of visiting American and British reporters in May. For U.S. officials, </w:t>
      </w:r>
      <w:r w:rsidRPr="00842F04">
        <w:rPr>
          <w:rStyle w:val="StyleUnderline"/>
        </w:rPr>
        <w:t>the big question is how China will react to an unfavorable ruling. Some fear Beijing will step up its land reclamation operations. Others worry it will restrict the air space over the South China Sea and begin intercepting unidentified aircraf</w:t>
      </w:r>
      <w:r w:rsidRPr="00842F04">
        <w:rPr>
          <w:sz w:val="16"/>
        </w:rPr>
        <w:t>t—a policy that would force it to confront the U.S.’s spy flights. Or they could do something even more provocative</w:t>
      </w:r>
      <w:r w:rsidRPr="00842F04">
        <w:rPr>
          <w:rStyle w:val="StyleUnderline"/>
        </w:rPr>
        <w:t>. “The [Chinese] military is urging the leadership to put it in fifth gear, step on the gas and give the finger to the world,”</w:t>
      </w:r>
      <w:r w:rsidRPr="00842F04">
        <w:rPr>
          <w:sz w:val="16"/>
        </w:rPr>
        <w:t xml:space="preserve"> says a U.S. official, asking for anonymity under diplomatic protocol. Obama has warned Xi that such measures would prompt a substantial American response, including military action. Some regional experts say Beijing may counter an unfavorable ruling with tough rhetoric to mollify people at home, but take no actions before September, when China hosts the G-20 summit. But once that gathering is over, the dispute could become much more volatile. </w:t>
      </w:r>
      <w:r w:rsidRPr="00842F04">
        <w:rPr>
          <w:rStyle w:val="StyleUnderline"/>
        </w:rPr>
        <w:t xml:space="preserve">U.S. officials are particularly worried about </w:t>
      </w:r>
      <w:r w:rsidRPr="00C3607D">
        <w:rPr>
          <w:rStyle w:val="Emphasis"/>
        </w:rPr>
        <w:t>a Chinese plan to send submarines armed with nuclear missiles into the South China Sea</w:t>
      </w:r>
      <w:r w:rsidRPr="00842F04">
        <w:rPr>
          <w:rStyle w:val="StyleUnderline"/>
        </w:rPr>
        <w:t xml:space="preserve"> </w:t>
      </w:r>
      <w:r w:rsidRPr="00842F04">
        <w:rPr>
          <w:sz w:val="16"/>
        </w:rPr>
        <w:t xml:space="preserve">for the first time. </w:t>
      </w:r>
      <w:r w:rsidRPr="00842F04">
        <w:rPr>
          <w:rStyle w:val="StyleUnderline"/>
        </w:rPr>
        <w:t>Chinese military officials argue the submarine patrols are needed to respond to two major U.S. military moves: plans to station a defense system in South Korea</w:t>
      </w:r>
      <w:r w:rsidRPr="00842F04">
        <w:rPr>
          <w:sz w:val="16"/>
        </w:rPr>
        <w:t xml:space="preserve"> that can intercept missiles fired from both North Korea and China, </w:t>
      </w:r>
      <w:r w:rsidRPr="00842F04">
        <w:rPr>
          <w:rStyle w:val="StyleUnderline"/>
        </w:rPr>
        <w:t>and the Pentagon’s development of ballistic missiles with</w:t>
      </w:r>
      <w:r w:rsidRPr="00842F04">
        <w:rPr>
          <w:sz w:val="16"/>
        </w:rPr>
        <w:t xml:space="preserve"> new </w:t>
      </w:r>
      <w:r w:rsidRPr="00842F04">
        <w:rPr>
          <w:rStyle w:val="StyleUnderline"/>
        </w:rPr>
        <w:t>hypersonic warheads</w:t>
      </w:r>
      <w:r w:rsidRPr="00842F04">
        <w:rPr>
          <w:sz w:val="16"/>
        </w:rPr>
        <w:t xml:space="preserve"> that can strike targets anywhere in the world in less than an hour. Taken together, Chinese military officials say, these American weapons threaten to neutralize China’s land-based nuclear arsenal, </w:t>
      </w:r>
      <w:r w:rsidRPr="00842F04">
        <w:rPr>
          <w:rStyle w:val="StyleUnderline"/>
        </w:rPr>
        <w:t xml:space="preserve">leaving Beijing no choice but </w:t>
      </w:r>
      <w:r w:rsidRPr="00C3607D">
        <w:rPr>
          <w:rStyle w:val="Emphasis"/>
        </w:rPr>
        <w:t>to turn to its submarines to retaliate for any nuclear attack.</w:t>
      </w:r>
      <w:r w:rsidRPr="00842F04">
        <w:rPr>
          <w:sz w:val="16"/>
        </w:rPr>
        <w:t xml:space="preserve"> The implications would be enormous. </w:t>
      </w:r>
      <w:r w:rsidRPr="00842F04">
        <w:rPr>
          <w:rStyle w:val="StyleUnderline"/>
        </w:rPr>
        <w:t>Until now, China’s nuclear deterrent has centered on its land-based missile</w:t>
      </w:r>
      <w:r w:rsidRPr="00842F04">
        <w:rPr>
          <w:sz w:val="16"/>
        </w:rPr>
        <w:t xml:space="preserve">s, which are kept without fuel and remain separate from their nuclear warheads. </w:t>
      </w:r>
      <w:r w:rsidRPr="00842F04">
        <w:rPr>
          <w:rStyle w:val="StyleUnderline"/>
        </w:rPr>
        <w:t>That means the country’s political leadership must give several orders before the missiles are</w:t>
      </w:r>
      <w:r w:rsidRPr="00842F04">
        <w:rPr>
          <w:sz w:val="16"/>
        </w:rPr>
        <w:t xml:space="preserve"> fueled, armed and ready to </w:t>
      </w:r>
      <w:r w:rsidRPr="00842F04">
        <w:rPr>
          <w:rStyle w:val="StyleUnderline"/>
        </w:rPr>
        <w:t>launch,</w:t>
      </w:r>
      <w:r w:rsidRPr="00842F04">
        <w:rPr>
          <w:sz w:val="16"/>
        </w:rPr>
        <w:t xml:space="preserve"> giving everyone time to reconsider. </w:t>
      </w:r>
      <w:r w:rsidRPr="00842F04">
        <w:rPr>
          <w:rStyle w:val="StyleUnderline"/>
        </w:rPr>
        <w:t>Nuclear missiles on a submarine are always armed and ready</w:t>
      </w:r>
      <w:r w:rsidRPr="00842F04">
        <w:rPr>
          <w:sz w:val="16"/>
        </w:rPr>
        <w:t>. U.S. and Chinese warships operate in uncomfortably close proximity in the South China Sea. Add submarine operations to the mix, and the chances of an accident multiply despite protocols meant to minimize the risk of collisions.</w:t>
      </w:r>
      <w:r w:rsidRPr="00842F04">
        <w:rPr>
          <w:rStyle w:val="StyleUnderline"/>
        </w:rPr>
        <w:t xml:space="preserve"> Submarines are stealthy vessels, and China is unlikely to provide their locations to the Americans. That means the U.S. Navy will send more spy ships</w:t>
      </w:r>
      <w:r w:rsidRPr="00842F04">
        <w:rPr>
          <w:sz w:val="16"/>
        </w:rPr>
        <w:t xml:space="preserve"> into the South China Sea in an effort to track the subs. “</w:t>
      </w:r>
      <w:r w:rsidRPr="00842F04">
        <w:rPr>
          <w:rStyle w:val="StyleUnderline"/>
        </w:rPr>
        <w:t>With the U.S. Navy sailing more and more in the area, there’s a high possibility there will be an accident</w:t>
      </w:r>
      <w:r w:rsidRPr="00842F04">
        <w:rPr>
          <w:sz w:val="16"/>
        </w:rPr>
        <w:t xml:space="preserve">,” says a high-ranking Chinese officer, who spoke anonymously to address sensitive security issues. </w:t>
      </w:r>
      <w:r w:rsidRPr="00842F04">
        <w:rPr>
          <w:rStyle w:val="StyleUnderline"/>
        </w:rPr>
        <w:t>War between a rising China and a ruling U.S. isn’t inevitable—provided each side is prepared to make painful adjustments.</w:t>
      </w:r>
      <w:r w:rsidRPr="00842F04">
        <w:rPr>
          <w:sz w:val="16"/>
        </w:rPr>
        <w:t xml:space="preserve"> Xi said as much during his visit to the United States last fall. But in a warning to Americans (which could apply to China’s fighter pilots as well), he added: “Should major countries time and again make the mistakes of strategic miscalculation, they could create such traps for themselves." </w:t>
      </w:r>
    </w:p>
    <w:p w14:paraId="0F798B58" w14:textId="77777777" w:rsidR="007157FF" w:rsidRDefault="007157FF" w:rsidP="007157FF"/>
    <w:p w14:paraId="44E3667E" w14:textId="77777777" w:rsidR="007157FF" w:rsidRDefault="007157FF" w:rsidP="007157FF">
      <w:pPr>
        <w:pStyle w:val="Heading3"/>
      </w:pPr>
      <w:r>
        <w:t>A2 Economy maintains relations</w:t>
      </w:r>
    </w:p>
    <w:p w14:paraId="62DFBA1A" w14:textId="77777777" w:rsidR="007157FF" w:rsidRDefault="007157FF" w:rsidP="007157FF"/>
    <w:p w14:paraId="3BF3587A" w14:textId="77777777" w:rsidR="007157FF" w:rsidRDefault="007157FF" w:rsidP="007157FF">
      <w:pPr>
        <w:pStyle w:val="Heading4"/>
      </w:pPr>
      <w:r>
        <w:t>US/China relations low and current economic policy paves way for continued downward spiral</w:t>
      </w:r>
    </w:p>
    <w:p w14:paraId="019622C8" w14:textId="77777777" w:rsidR="007157FF" w:rsidRPr="00F350B1" w:rsidRDefault="007157FF" w:rsidP="007157FF">
      <w:r w:rsidRPr="00F350B1">
        <w:rPr>
          <w:rStyle w:val="Style13ptBold"/>
        </w:rPr>
        <w:t>Xie 6/24</w:t>
      </w:r>
      <w:r>
        <w:t xml:space="preserve"> (Andy, </w:t>
      </w:r>
      <w:r w:rsidRPr="00F350B1">
        <w:t xml:space="preserve">an independent economist based in Shanghai, and the former Morgan Stanley star </w:t>
      </w:r>
      <w:r>
        <w:t xml:space="preserve">chief Asia-Pacific economist, “with sino-US relations fraying, the world is losing its anchor for stability,” South China Morning Post, 6/24/2016, </w:t>
      </w:r>
      <w:hyperlink r:id="rId7" w:history="1">
        <w:r w:rsidRPr="00510D7C">
          <w:rPr>
            <w:rStyle w:val="Hyperlink"/>
          </w:rPr>
          <w:t>http://www.scmp.com/comment/insight-opinion/article/1980592/sino-us-relations-fraying-world-losing-its-anchor-stability</w:t>
        </w:r>
      </w:hyperlink>
      <w:r>
        <w:t>) KC</w:t>
      </w:r>
    </w:p>
    <w:p w14:paraId="77C0F9B1" w14:textId="77777777" w:rsidR="007157FF" w:rsidRPr="008D6671" w:rsidRDefault="007157FF" w:rsidP="007157FF">
      <w:pPr>
        <w:rPr>
          <w:sz w:val="14"/>
        </w:rPr>
      </w:pPr>
      <w:r>
        <w:rPr>
          <w:sz w:val="14"/>
        </w:rPr>
        <w:t xml:space="preserve">China and the United States were never really pals. The relationship started as both needed each other to counterbalance the Soviet Union four decades ago. After the USSR collapsed in 1991, </w:t>
      </w:r>
      <w:r w:rsidRPr="00F350B1">
        <w:rPr>
          <w:rStyle w:val="StyleUnderline"/>
        </w:rPr>
        <w:t>economic complementarity</w:t>
      </w:r>
      <w:r>
        <w:rPr>
          <w:sz w:val="14"/>
        </w:rPr>
        <w:t xml:space="preserve"> – that is, </w:t>
      </w:r>
      <w:r w:rsidRPr="00F350B1">
        <w:rPr>
          <w:rStyle w:val="StyleUnderline"/>
        </w:rPr>
        <w:t>profits for American corporations, cheap goods for American consumers, and jobs for Chinese labour – became the foundation for the relationship.</w:t>
      </w:r>
      <w:r w:rsidRPr="00F350B1">
        <w:t xml:space="preserve"> It worked</w:t>
      </w:r>
      <w:r>
        <w:rPr>
          <w:sz w:val="14"/>
        </w:rPr>
        <w:t xml:space="preserve"> well for nearly two decades, but </w:t>
      </w:r>
      <w:r w:rsidRPr="00F350B1">
        <w:rPr>
          <w:rStyle w:val="StyleUnderline"/>
        </w:rPr>
        <w:t>has become frail in recent years</w:t>
      </w:r>
      <w:r>
        <w:rPr>
          <w:sz w:val="14"/>
        </w:rPr>
        <w:t xml:space="preserve">. The 2008 financial crisis was a turning point. It blew up the fiction that globalisation was good for everyone. American workers defended their living standards with debt, partly backed by inflated property values, as their income came under pressure from global competition. The crisis blew that away. Living standards fell amid declining wages. Globalisation has since become a dirty word in American politics. Decades after the US embraced free trade, it’s clear who the losers are( Corporate America had a great ride in China. The big consumer companies saw their sales rivalling those at home and achieving bigger profit margins. American companies came to dominate the markets for fast food, personal hygiene, soft drinks, smartphones and the like. China became a magic word in the US stock market. </w:t>
      </w:r>
      <w:r w:rsidRPr="00F350B1">
        <w:rPr>
          <w:rStyle w:val="StyleUnderline"/>
        </w:rPr>
        <w:t>Lately, China’s economic slowdown and overcapacity are making the market less and less profitable</w:t>
      </w:r>
      <w:r>
        <w:rPr>
          <w:sz w:val="14"/>
        </w:rPr>
        <w:t xml:space="preserve">. Chinese copycats are having an impact on profitability in the market and could make it completely unprofitable in a few years. The long-standing </w:t>
      </w:r>
      <w:r w:rsidRPr="00F350B1">
        <w:rPr>
          <w:rStyle w:val="StyleUnderline"/>
        </w:rPr>
        <w:t>demands by corporate America for accessing China’s media and financial markets are falling on unsympathetic ears</w:t>
      </w:r>
      <w:r>
        <w:rPr>
          <w:sz w:val="14"/>
        </w:rPr>
        <w:t xml:space="preserve">. </w:t>
      </w:r>
      <w:r w:rsidRPr="00F350B1">
        <w:rPr>
          <w:rStyle w:val="StyleUnderline"/>
        </w:rPr>
        <w:t>In the past, corporate America stepped up to stabilise the relationship</w:t>
      </w:r>
      <w:r>
        <w:rPr>
          <w:sz w:val="14"/>
        </w:rPr>
        <w:t xml:space="preserve"> </w:t>
      </w:r>
      <w:r w:rsidRPr="00F350B1">
        <w:rPr>
          <w:rStyle w:val="StyleUnderline"/>
        </w:rPr>
        <w:t>whenever a crisis happened</w:t>
      </w:r>
      <w:r>
        <w:rPr>
          <w:sz w:val="14"/>
        </w:rPr>
        <w:t xml:space="preserve">. </w:t>
      </w:r>
      <w:r w:rsidRPr="00F350B1">
        <w:rPr>
          <w:rStyle w:val="StyleUnderline"/>
        </w:rPr>
        <w:t>It is less</w:t>
      </w:r>
      <w:r>
        <w:rPr>
          <w:sz w:val="14"/>
        </w:rPr>
        <w:t xml:space="preserve"> </w:t>
      </w:r>
      <w:r w:rsidRPr="00F350B1">
        <w:rPr>
          <w:rStyle w:val="StyleUnderline"/>
        </w:rPr>
        <w:t>and less inclined to do so</w:t>
      </w:r>
      <w:r>
        <w:rPr>
          <w:sz w:val="14"/>
        </w:rPr>
        <w:t xml:space="preserve">.  Is China defending its interests in the South China Sea – or its pride?( On top of a weakening economic foundation comes the new element of strategic rivalry. China has been taking steps to flesh out its claims in the South China Sea. Despite its broad claims, the competing claimants have been extracting up to half a million barrels of oil in the contested waters with nothing for China. China feels aggrieved. SSIf the Sino-US relationship breaks down, global chaos becomes inevitable China and the US have fundamentally different views of </w:t>
      </w:r>
      <w:r w:rsidRPr="00F350B1">
        <w:rPr>
          <w:rStyle w:val="StyleUnderline"/>
        </w:rPr>
        <w:t>the South China Sea dispute. China sees it as a regional issue.</w:t>
      </w:r>
      <w:r>
        <w:rPr>
          <w:sz w:val="14"/>
        </w:rPr>
        <w:t xml:space="preserve"> China is by far the biggest country in the region and should have a big voice there. The US could still be the sole global superpower, but China should have a bigger voice in East Asia. </w:t>
      </w:r>
      <w:r w:rsidRPr="00F350B1">
        <w:rPr>
          <w:rStyle w:val="StyleUnderline"/>
        </w:rPr>
        <w:t>The US sees itself as an anchor because of its global domination</w:t>
      </w:r>
      <w:r>
        <w:rPr>
          <w:sz w:val="14"/>
        </w:rPr>
        <w:t xml:space="preserve">. East Asia accounts for one-third of the world’s population and gross domestic product. And most of the world’s savings and manufacturing are located there. </w:t>
      </w:r>
      <w:r w:rsidRPr="00F350B1">
        <w:rPr>
          <w:rStyle w:val="StyleUnderline"/>
        </w:rPr>
        <w:t>If the US is not the dominant force in East Asia, its superpower status is untenable</w:t>
      </w:r>
      <w:r>
        <w:rPr>
          <w:sz w:val="14"/>
        </w:rPr>
        <w:t xml:space="preserve">. Hence, </w:t>
      </w:r>
      <w:r w:rsidRPr="00F350B1">
        <w:rPr>
          <w:rStyle w:val="StyleUnderline"/>
        </w:rPr>
        <w:t>the US will commit more and more resources to limit China’s ambitions in the region. The downward spiral in the bilateral relationship could get much worse in the coming years</w:t>
      </w:r>
      <w:r>
        <w:rPr>
          <w:sz w:val="14"/>
        </w:rPr>
        <w:t xml:space="preserve">. The next US president will be protectionist in trade. </w:t>
      </w:r>
      <w:r w:rsidRPr="00F350B1">
        <w:rPr>
          <w:rStyle w:val="StyleUnderline"/>
        </w:rPr>
        <w:t>Increasing anti-dumping measures and possible penalties for outsourcing will further slow or even decrease bilateral trade</w:t>
      </w:r>
      <w:r>
        <w:rPr>
          <w:sz w:val="14"/>
        </w:rPr>
        <w:t xml:space="preserve">. That would </w:t>
      </w:r>
      <w:r w:rsidRPr="00F350B1">
        <w:rPr>
          <w:rStyle w:val="StyleUnderline"/>
        </w:rPr>
        <w:t>decrease China’s incentives to open its domestic market</w:t>
      </w:r>
      <w:r>
        <w:rPr>
          <w:sz w:val="14"/>
        </w:rPr>
        <w:t xml:space="preserve"> further</w:t>
      </w:r>
      <w:r w:rsidRPr="00F350B1">
        <w:rPr>
          <w:rStyle w:val="StyleUnderline"/>
        </w:rPr>
        <w:t xml:space="preserve"> to</w:t>
      </w:r>
      <w:r>
        <w:rPr>
          <w:sz w:val="14"/>
        </w:rPr>
        <w:t xml:space="preserve"> corporate </w:t>
      </w:r>
      <w:r w:rsidRPr="00F350B1">
        <w:rPr>
          <w:rStyle w:val="StyleUnderline"/>
        </w:rPr>
        <w:t xml:space="preserve">America, which </w:t>
      </w:r>
      <w:r w:rsidRPr="00F350B1">
        <w:t>i</w:t>
      </w:r>
      <w:r>
        <w:rPr>
          <w:sz w:val="14"/>
        </w:rPr>
        <w:t xml:space="preserve">n turn </w:t>
      </w:r>
      <w:r w:rsidRPr="00F350B1">
        <w:rPr>
          <w:rStyle w:val="StyleUnderline"/>
        </w:rPr>
        <w:t>weakens the domestic voice for taming the strategic rivalry with China.</w:t>
      </w:r>
      <w:r>
        <w:rPr>
          <w:sz w:val="14"/>
        </w:rPr>
        <w:t xml:space="preserve">  What really happens when Chinese investment goes bad, and is there any way out of the hole?( The only way out is for China to reform its economy and become an engine for regional and global growth. Its economy is stuck with overcapacity and excessive leverage. Other countries increasingly view China as a negative force, destroying capital value and suppressing labour wages. </w:t>
      </w:r>
      <w:r w:rsidRPr="00F350B1">
        <w:rPr>
          <w:rStyle w:val="StyleUnderline"/>
        </w:rPr>
        <w:t xml:space="preserve">The current path is </w:t>
      </w:r>
      <w:r w:rsidRPr="00F350B1">
        <w:t>simply</w:t>
      </w:r>
      <w:r>
        <w:rPr>
          <w:sz w:val="14"/>
        </w:rPr>
        <w:t xml:space="preserve"> </w:t>
      </w:r>
      <w:r w:rsidRPr="00F350B1">
        <w:rPr>
          <w:rStyle w:val="StyleUnderline"/>
        </w:rPr>
        <w:t>not sustainable</w:t>
      </w:r>
      <w:r>
        <w:rPr>
          <w:sz w:val="14"/>
        </w:rPr>
        <w:t xml:space="preserve"> from any perspective. China must shrink the state sector and empower the household sector to break away from the vicious spiral of capital destruction and stagnation. It will earn the trust of the international community by demonstrating that economic development is for enriching the people, not merely empowering the government and affiliated elite. SSChina will earn the trust of the international community by demonstrating that economic development is for enriching the people China has been driving global trade through rearranging the global supply chain rather than being the final source of demand. When it becomes a balanced economy by increasing the workforce’s disposable income to 60 per cent of GDP from 40 per cent, China will be a real driver for global trade and economic growth. Countries from far and near will sing its praises. China will eventually be, and should become, the dominant voice in East Asia. That position can only be achieved by becoming a place that people look up to and try to join if possible. Pax Sinica during the Tang dynasty was achieved through a superior way of life that others, like Japan, earnestly emulated. Projection of force may be necessary and effective at some point in time. But, without a superior system at home, its impact would be fleeting. Global stability depends on a solid relationship between the US and China. The European Union is failing. The fact that so many in the core of the system want out means that its influence in the world will continue to decline. Russia, on the other side, is severely weakened by low oil prices and has had to pull back strategically and focus on economic development. If the Sino-US relationship breaks down, global chaos becomes inevitable.  Is a new cold war brewing over the South China Sea?( </w:t>
      </w:r>
      <w:r w:rsidRPr="00F350B1">
        <w:rPr>
          <w:rStyle w:val="StyleUnderline"/>
        </w:rPr>
        <w:t xml:space="preserve">The US has never developed a long-term view towards China. It has anchored the relationship on temporary strategic gains or money </w:t>
      </w:r>
      <w:r w:rsidRPr="00F350B1">
        <w:t>for influential companies or even individuals. This</w:t>
      </w:r>
      <w:r>
        <w:rPr>
          <w:sz w:val="14"/>
        </w:rPr>
        <w:t xml:space="preserve"> is the fundamental reason for the constant flare-ups in bilateral relations. Now, with the US having second thoughts about China, the relationship is increasingly anchored by the consequences of a break-up.</w:t>
      </w:r>
      <w:r w:rsidRPr="00F350B1">
        <w:rPr>
          <w:rStyle w:val="StyleUnderline"/>
        </w:rPr>
        <w:t xml:space="preserve"> Without a positive force as a solid anchor, any accident</w:t>
      </w:r>
      <w:r>
        <w:rPr>
          <w:sz w:val="14"/>
        </w:rPr>
        <w:t>, like a flare-up in the South China Sea</w:t>
      </w:r>
      <w:r w:rsidRPr="00F350B1">
        <w:rPr>
          <w:rStyle w:val="StyleUnderline"/>
        </w:rPr>
        <w:t>, could send the relationship into a downward spiral and fast. Unfortunately, the US is bogged down in domestic conflict</w:t>
      </w:r>
      <w:r>
        <w:rPr>
          <w:sz w:val="14"/>
        </w:rPr>
        <w:t>. Its presidential politics has exposed the frictions from globalisation. Regardless of who becomes the next president</w:t>
      </w:r>
      <w:r w:rsidRPr="00F350B1">
        <w:t>, the disaffected working class will continue to rebel against the ruling elite</w:t>
      </w:r>
      <w:r>
        <w:rPr>
          <w:sz w:val="14"/>
        </w:rPr>
        <w:t xml:space="preserve"> that have reaped all the upside from globalisation. The US will become less and less able to develop a coherent global strategy. </w:t>
      </w:r>
      <w:r w:rsidRPr="00F350B1">
        <w:rPr>
          <w:rStyle w:val="StyleUnderline"/>
        </w:rPr>
        <w:t>As domestic issues bog down both China and the US, their foreign involvement will be increasingly left to fear and knee-jerk responses to accidents</w:t>
      </w:r>
      <w:r>
        <w:rPr>
          <w:sz w:val="14"/>
        </w:rPr>
        <w:t xml:space="preserve">. The unpalatable truth is that </w:t>
      </w:r>
      <w:r w:rsidRPr="00F350B1">
        <w:rPr>
          <w:rStyle w:val="StyleUnderline"/>
        </w:rPr>
        <w:t>the world is losing its anchor for stability and could be sleepwalking into another era of conflict.</w:t>
      </w:r>
      <w:r>
        <w:rPr>
          <w:sz w:val="14"/>
        </w:rPr>
        <w:t xml:space="preserve"> </w:t>
      </w:r>
    </w:p>
    <w:p w14:paraId="4137ED7E" w14:textId="77777777" w:rsidR="007157FF" w:rsidRDefault="007157FF" w:rsidP="007157FF"/>
    <w:p w14:paraId="199ED943" w14:textId="77777777" w:rsidR="007157FF" w:rsidRDefault="007157FF" w:rsidP="007157FF"/>
    <w:p w14:paraId="7E0194AF" w14:textId="77777777" w:rsidR="007157FF" w:rsidRDefault="007157FF" w:rsidP="007157FF"/>
    <w:p w14:paraId="05831F87" w14:textId="77777777" w:rsidR="007157FF" w:rsidRDefault="007157FF" w:rsidP="007157FF">
      <w:pPr>
        <w:pStyle w:val="Heading1"/>
      </w:pPr>
      <w:r>
        <w:t>***Links***</w:t>
      </w:r>
    </w:p>
    <w:p w14:paraId="125D3A5D" w14:textId="77777777" w:rsidR="007157FF" w:rsidRDefault="007157FF" w:rsidP="007157FF"/>
    <w:p w14:paraId="1D94BDBB" w14:textId="77777777" w:rsidR="007157FF" w:rsidRDefault="007157FF" w:rsidP="007157FF">
      <w:pPr>
        <w:pStyle w:val="Heading2"/>
      </w:pPr>
      <w:r>
        <w:t>Harms Relations</w:t>
      </w:r>
    </w:p>
    <w:p w14:paraId="6E3F6E65" w14:textId="77777777" w:rsidR="007157FF" w:rsidRPr="00B60270" w:rsidRDefault="007157FF" w:rsidP="007157FF"/>
    <w:p w14:paraId="127B1321" w14:textId="77777777" w:rsidR="007157FF" w:rsidRDefault="007157FF" w:rsidP="007157FF">
      <w:pPr>
        <w:pStyle w:val="Heading3"/>
      </w:pPr>
      <w:r>
        <w:t>Harms relations – Rebalancing</w:t>
      </w:r>
    </w:p>
    <w:p w14:paraId="169984F9" w14:textId="77777777" w:rsidR="007157FF" w:rsidRDefault="007157FF" w:rsidP="007157FF">
      <w:pPr>
        <w:pStyle w:val="Heading4"/>
      </w:pPr>
      <w:r>
        <w:t>US rebalancing in Asia hurts relations</w:t>
      </w:r>
    </w:p>
    <w:p w14:paraId="1A8F0FD6" w14:textId="77777777" w:rsidR="007157FF" w:rsidRDefault="007157FF" w:rsidP="007157FF">
      <w:pPr>
        <w:rPr>
          <w:rStyle w:val="Style13ptBold"/>
        </w:rPr>
      </w:pPr>
      <w:r w:rsidRPr="00DC205F">
        <w:rPr>
          <w:rStyle w:val="Style13ptBold"/>
        </w:rPr>
        <w:t>Mingjiang and Kemburi 15</w:t>
      </w:r>
      <w:r>
        <w:rPr>
          <w:rStyle w:val="Style13ptBold"/>
        </w:rPr>
        <w:t xml:space="preserve"> </w:t>
      </w:r>
      <w:r w:rsidRPr="00DC205F">
        <w:rPr>
          <w:sz w:val="20"/>
        </w:rPr>
        <w:t>(Li, Associate Prof at S. Rajaratnam School of International Studies, Kalyan, Associate Research Fellow at the S.Rajaratnam School of International Studies, 2015, “New Dynamics in US-China Relations: Contending for the Asia Pacific,” Routledge, New York, NY, p. 2-3) NV</w:t>
      </w:r>
    </w:p>
    <w:p w14:paraId="7D5F543D" w14:textId="77777777" w:rsidR="007157FF" w:rsidRDefault="007157FF" w:rsidP="007157FF">
      <w:r w:rsidRPr="004542CD">
        <w:rPr>
          <w:rStyle w:val="StyleUnderline"/>
        </w:rPr>
        <w:t xml:space="preserve">Tensions between the US and China </w:t>
      </w:r>
      <w:r w:rsidRPr="00815FCF">
        <w:t xml:space="preserve">in the region </w:t>
      </w:r>
      <w:r w:rsidRPr="004542CD">
        <w:rPr>
          <w:rStyle w:val="StyleUnderline"/>
        </w:rPr>
        <w:t xml:space="preserve">have been on the rise </w:t>
      </w:r>
      <w:r w:rsidRPr="00815FCF">
        <w:t>essentially</w:t>
      </w:r>
      <w:r w:rsidRPr="004542CD">
        <w:rPr>
          <w:rStyle w:val="StyleUnderline"/>
        </w:rPr>
        <w:t xml:space="preserve"> because of the </w:t>
      </w:r>
      <w:r w:rsidRPr="00815FCF">
        <w:t>increasing</w:t>
      </w:r>
      <w:r w:rsidRPr="004542CD">
        <w:rPr>
          <w:rStyle w:val="StyleUnderline"/>
        </w:rPr>
        <w:t xml:space="preserve"> friction between the US strategic rebalance to Asia </w:t>
      </w:r>
      <w:r w:rsidRPr="00AE2F51">
        <w:t>and China’s pursuit of new strategic and security interests</w:t>
      </w:r>
      <w:r w:rsidRPr="00DC205F">
        <w:t xml:space="preserve"> in the region. Washington's new regional strategy has multidimensional characteristics involving economic, diplomatic and military components. </w:t>
      </w:r>
      <w:r w:rsidRPr="004542CD">
        <w:rPr>
          <w:rStyle w:val="StyleUnderline"/>
        </w:rPr>
        <w:t xml:space="preserve">Economically, </w:t>
      </w:r>
      <w:r w:rsidRPr="00815FCF">
        <w:t xml:space="preserve">recognizing Asia as a new source of demand and investments for global economic growth, </w:t>
      </w:r>
      <w:r w:rsidRPr="004542CD">
        <w:rPr>
          <w:rStyle w:val="StyleUnderline"/>
        </w:rPr>
        <w:t>Washington is keen to push for the conclusion of the Trans-Pacific Partnership (TPP) initiative. Diplomatically, the US has emphasized multilateral engagements with institutions led by ASEAN (the Association of Southeast Asian Nations</w:t>
      </w:r>
      <w:r w:rsidRPr="00815FCF">
        <w:t xml:space="preserve">) and increased high-level visits to many regional states by senior American leaders. </w:t>
      </w:r>
      <w:r w:rsidRPr="004542CD">
        <w:rPr>
          <w:rStyle w:val="StyleUnderline"/>
        </w:rPr>
        <w:t>Militarily, the US has undergone a qualitative and quantitative upgrading of force capabilities and a rebalancing of key military assets to the Asia-Pacific including expansion of its military exercises in the region</w:t>
      </w:r>
      <w:r w:rsidRPr="00DC205F">
        <w:t xml:space="preserve">. </w:t>
      </w:r>
      <w:r w:rsidRPr="004542CD">
        <w:rPr>
          <w:rStyle w:val="StyleUnderline"/>
        </w:rPr>
        <w:t>US leaders have repeatedly explained that their strategic rebalance to Asia is aimed at benefiting from the thriving regional economies and that it emanates from a desire to play the leading role in maintaining peace and stability in the region</w:t>
      </w:r>
      <w:r w:rsidRPr="00815FCF">
        <w:rPr>
          <w:rStyle w:val="StyleUnderline"/>
        </w:rPr>
        <w:t>, but</w:t>
      </w:r>
      <w:r w:rsidRPr="00DC205F">
        <w:t xml:space="preserve"> China seems to be not entirely convinced. The majority of the </w:t>
      </w:r>
      <w:r w:rsidRPr="004542CD">
        <w:rPr>
          <w:rStyle w:val="StyleUnderline"/>
        </w:rPr>
        <w:t>Chinese elite believe that Washington is intent on containing China or at least undermining China's growing regional influence</w:t>
      </w:r>
      <w:r w:rsidRPr="00DC205F">
        <w:t xml:space="preserve">. Even the small group of </w:t>
      </w:r>
      <w:r w:rsidRPr="004542CD">
        <w:rPr>
          <w:rStyle w:val="StyleUnderline"/>
        </w:rPr>
        <w:t>Chinese officials and analysts who do not believe in any 'US conspiracy' theory conclude that the American strategic rebalance will inevitably lead to the weakening of China's strategic position and influence in the Asia-Pacific region</w:t>
      </w:r>
      <w:r w:rsidRPr="00DC205F">
        <w:t xml:space="preserve">. Various statements emanating from China indicate that Beijing is particularly concerned about US efforts in further consolidating its alliances and in deepening security partnerships with a number of regional states. </w:t>
      </w:r>
      <w:r w:rsidRPr="004542CD">
        <w:rPr>
          <w:rStyle w:val="StyleUnderline"/>
        </w:rPr>
        <w:t>Beijing is extremely critical of US intervention in the territorial and maritime disputes involving China and some regional states in the East China Sea and South China Sea</w:t>
      </w:r>
      <w:r w:rsidRPr="00DC205F">
        <w:t xml:space="preserve">. In fact, </w:t>
      </w:r>
      <w:r w:rsidRPr="004542CD">
        <w:rPr>
          <w:rStyle w:val="StyleUnderline"/>
        </w:rPr>
        <w:t>it is widely believed in China that Washington has tacitly encouraged or emboldened regional states to challenge and provoke China on those disputes</w:t>
      </w:r>
      <w:r w:rsidRPr="00DC205F">
        <w:t xml:space="preserve"> in the past few years purely for the purpose of retaining Washington’s preponderant strategic position and the pursuit of US security interests. The United States, however, argues from an altruistic stance that all the initiatives related to the rebalancing are undertaken to maintain peace and stability in Asia, while simultaneously benefiting from the expanding economic opportunities offered by the regional economies. </w:t>
      </w:r>
    </w:p>
    <w:p w14:paraId="4D2F9DA6" w14:textId="77777777" w:rsidR="007157FF" w:rsidRPr="00DC205F" w:rsidRDefault="007157FF" w:rsidP="007157FF"/>
    <w:p w14:paraId="36BFBBF4" w14:textId="77777777" w:rsidR="007157FF" w:rsidRDefault="007157FF" w:rsidP="007157FF">
      <w:pPr>
        <w:pStyle w:val="Heading3"/>
      </w:pPr>
      <w:r>
        <w:t xml:space="preserve">Harms relations – SCS </w:t>
      </w:r>
    </w:p>
    <w:p w14:paraId="749A4087" w14:textId="77777777" w:rsidR="007157FF" w:rsidRPr="00B60270" w:rsidRDefault="007157FF" w:rsidP="007157FF"/>
    <w:p w14:paraId="5CAA606B" w14:textId="77777777" w:rsidR="007157FF" w:rsidRDefault="007157FF" w:rsidP="007157FF">
      <w:pPr>
        <w:pStyle w:val="Heading4"/>
      </w:pPr>
      <w:r>
        <w:t xml:space="preserve">Making South China Sea a central issue in US-China relations fosters conflict </w:t>
      </w:r>
    </w:p>
    <w:p w14:paraId="0F41DFEF" w14:textId="77777777" w:rsidR="007157FF" w:rsidRDefault="007157FF" w:rsidP="007157FF">
      <w:r w:rsidRPr="00AB4110">
        <w:rPr>
          <w:rStyle w:val="Style13ptBold"/>
        </w:rPr>
        <w:t>Fravel 14</w:t>
      </w:r>
      <w:r>
        <w:t xml:space="preserve"> (M. Taylor Fravel, Associate Prof of Political Science at the Massachusetts Institute of Technology, March 2014, “Policy Report: U.S. Policy Towards the Disputes in the South China Sea Since 1995,” S. Rajaratnam School of International Studies, Pg. 9, </w:t>
      </w:r>
      <w:hyperlink r:id="rId8" w:history="1">
        <w:r w:rsidRPr="00CA40D0">
          <w:rPr>
            <w:rStyle w:val="Hyperlink"/>
          </w:rPr>
          <w:t>http://taylorfravel.com/documents/research/fravel.2014.RSIS.us.policy.scs.pdf</w:t>
        </w:r>
      </w:hyperlink>
      <w:r>
        <w:t>) NV</w:t>
      </w:r>
    </w:p>
    <w:p w14:paraId="6D389F59" w14:textId="77777777" w:rsidR="007157FF" w:rsidRPr="00AB4110" w:rsidRDefault="007157FF" w:rsidP="007157FF">
      <w:r w:rsidRPr="00855A0C">
        <w:rPr>
          <w:rStyle w:val="StyleUnderline"/>
          <w:u w:val="none"/>
        </w:rPr>
        <w:t>Over the past four years</w:t>
      </w:r>
      <w:r w:rsidRPr="00AB4110">
        <w:rPr>
          <w:rStyle w:val="StyleUnderline"/>
        </w:rPr>
        <w:t>, U.S. policy towards the South China Sea has evolved in response to the increase of tensions in these disputes</w:t>
      </w:r>
      <w:r w:rsidRPr="00AB4110">
        <w:t xml:space="preserve"> and in particular to China’s actions. </w:t>
      </w:r>
      <w:r w:rsidRPr="00AB4110">
        <w:rPr>
          <w:rStyle w:val="StyleUnderline"/>
        </w:rPr>
        <w:t>Although the U.S. does not take a position on the underlying claims to sovereignty, it has increased its involvement in the dispute with an emphasis on the peaceful management of claims and ultimately the peaceful resolution of disputes</w:t>
      </w:r>
      <w:r w:rsidRPr="00AB4110">
        <w:t xml:space="preserve">. Because China has the greatest maritime capabilities of all the claimants, claims all of the land features in the South China Sea (along with Vietnam and Taiwan), and maintains ambiguity regarding the meaning and legal status of the of the “nine-dashed line,” U.S. policy has responded to Chinese actions more than those of any other claimant. As a result, maritime security in the South China Sea has become an issue in U.S.-China relations. </w:t>
      </w:r>
      <w:r w:rsidRPr="00AB4110">
        <w:rPr>
          <w:rStyle w:val="StyleUnderline"/>
        </w:rPr>
        <w:t>By balancing greater attention to dispute management with neutrality over sovereignty, the U.S. has sought to prevent the South China Sea from becoming a dominant</w:t>
      </w:r>
      <w:r w:rsidRPr="00AB4110">
        <w:t xml:space="preserve"> or central </w:t>
      </w:r>
      <w:r w:rsidRPr="00AB4110">
        <w:rPr>
          <w:rStyle w:val="StyleUnderline"/>
        </w:rPr>
        <w:t>element of U.S.-China relations</w:t>
      </w:r>
      <w:r w:rsidRPr="00AB4110">
        <w:t xml:space="preserve">. So far, U.S. policy has succeeded. Maritime security and the South China Sea have been discussed frequently at annual meetings such as the ASEAN Regional Forum and the East Asian Summit while China and ASEAN have begun to take steps towards reaching a binding code of conduct. </w:t>
      </w:r>
      <w:r w:rsidRPr="00AB4110">
        <w:rPr>
          <w:rStyle w:val="Emphasis"/>
        </w:rPr>
        <w:t>However, if the South China Sea were to become a more central issue in the bilateral U.S.-China relationship, it would most likely signal greater competition between the two states in regional security.</w:t>
      </w:r>
    </w:p>
    <w:p w14:paraId="30461D22" w14:textId="77777777" w:rsidR="007157FF" w:rsidRDefault="007157FF" w:rsidP="007157FF">
      <w:pPr>
        <w:pStyle w:val="Heading4"/>
      </w:pPr>
      <w:r>
        <w:t>US action in the South China Sea hurts relations- distrust spills over</w:t>
      </w:r>
    </w:p>
    <w:p w14:paraId="0CD86850" w14:textId="77777777" w:rsidR="007157FF" w:rsidRPr="00815FCF" w:rsidRDefault="007157FF" w:rsidP="007157FF">
      <w:pPr>
        <w:rPr>
          <w:b/>
          <w:bCs/>
          <w:sz w:val="26"/>
        </w:rPr>
      </w:pPr>
      <w:r w:rsidRPr="00DC205F">
        <w:rPr>
          <w:rStyle w:val="Style13ptBold"/>
        </w:rPr>
        <w:t>Mingjiang and Kemburi 15</w:t>
      </w:r>
      <w:r>
        <w:rPr>
          <w:rStyle w:val="Style13ptBold"/>
        </w:rPr>
        <w:t xml:space="preserve"> </w:t>
      </w:r>
      <w:r w:rsidRPr="00DC205F">
        <w:rPr>
          <w:sz w:val="20"/>
        </w:rPr>
        <w:t>(Li, Associate Prof at S. Rajaratnam School of International Studies, Kalyan, Associate Research Fellow at the S.Rajaratnam School of International Studies, 2015, “New Dynamics in US-China Relations: Contending for the Asia Pacific,” Routledge, New Y</w:t>
      </w:r>
      <w:r>
        <w:rPr>
          <w:sz w:val="20"/>
        </w:rPr>
        <w:t>ork, NY, p. 4</w:t>
      </w:r>
      <w:r w:rsidRPr="00DC205F">
        <w:rPr>
          <w:sz w:val="20"/>
        </w:rPr>
        <w:t>) NV</w:t>
      </w:r>
    </w:p>
    <w:p w14:paraId="65267910" w14:textId="77777777" w:rsidR="007157FF" w:rsidRDefault="007157FF" w:rsidP="007157FF">
      <w:r>
        <w:t>Second</w:t>
      </w:r>
      <w:r w:rsidRPr="00815FCF">
        <w:rPr>
          <w:rStyle w:val="StyleUnderline"/>
        </w:rPr>
        <w:t xml:space="preserve">, </w:t>
      </w:r>
      <w:r w:rsidRPr="00855A0C">
        <w:rPr>
          <w:rStyle w:val="StyleUnderline"/>
          <w:u w:val="none"/>
        </w:rPr>
        <w:t>sources of</w:t>
      </w:r>
      <w:r w:rsidRPr="00815FCF">
        <w:rPr>
          <w:rStyle w:val="StyleUnderline"/>
        </w:rPr>
        <w:t xml:space="preserve"> instability and conflict in US-China relations are many and profound. The most dangerous source of conflict in their bilateral relations has been </w:t>
      </w:r>
      <w:r w:rsidRPr="00855A0C">
        <w:rPr>
          <w:rStyle w:val="StyleUnderline"/>
          <w:u w:val="none"/>
        </w:rPr>
        <w:t>identified as</w:t>
      </w:r>
      <w:r w:rsidRPr="00815FCF">
        <w:rPr>
          <w:rStyle w:val="StyleUnderline"/>
        </w:rPr>
        <w:t xml:space="preserve"> maritime security in East Asia. Territorial disputes over various islands </w:t>
      </w:r>
      <w:r w:rsidRPr="00855A0C">
        <w:rPr>
          <w:rStyle w:val="StyleUnderline"/>
          <w:u w:val="none"/>
        </w:rPr>
        <w:t xml:space="preserve">and other land features </w:t>
      </w:r>
      <w:r w:rsidRPr="00815FCF">
        <w:rPr>
          <w:rStyle w:val="StyleUnderline"/>
        </w:rPr>
        <w:t xml:space="preserve">in the East and South China Seas, maritime zone demarcations and maritime resources could easily sour US-China relations and could even lead to open conflicts </w:t>
      </w:r>
      <w:r w:rsidRPr="00815FCF">
        <w:t>between the two countries.</w:t>
      </w:r>
      <w:r>
        <w:t xml:space="preserve"> It is also pointed out in this volume that the </w:t>
      </w:r>
      <w:r w:rsidRPr="00815FCF">
        <w:rPr>
          <w:rStyle w:val="StyleUnderline"/>
        </w:rPr>
        <w:t>deterioration of strategic trust between Washington and Beijing has generated</w:t>
      </w:r>
      <w:r>
        <w:t xml:space="preserve"> significant </w:t>
      </w:r>
      <w:r w:rsidRPr="00815FCF">
        <w:rPr>
          <w:rStyle w:val="StyleUnderline"/>
        </w:rPr>
        <w:t>negative impact on bilateral relations in</w:t>
      </w:r>
      <w:r>
        <w:t xml:space="preserve"> some of the less sensitive areas, such as </w:t>
      </w:r>
      <w:r w:rsidRPr="00815FCF">
        <w:rPr>
          <w:rStyle w:val="StyleUnderline"/>
        </w:rPr>
        <w:t>regional economic integration, energy, and</w:t>
      </w:r>
      <w:r>
        <w:t xml:space="preserve"> various non-traditional </w:t>
      </w:r>
      <w:r w:rsidRPr="00815FCF">
        <w:rPr>
          <w:rStyle w:val="StyleUnderline"/>
        </w:rPr>
        <w:t>security issues</w:t>
      </w:r>
      <w:r>
        <w:t xml:space="preserve">. Contending for influence and the shaping of the regional strategic landscape in the Asia-Pacific is likely to continue to be a major element in US-China relations. </w:t>
      </w:r>
    </w:p>
    <w:p w14:paraId="0FFF36E7" w14:textId="77777777" w:rsidR="007157FF" w:rsidRDefault="007157FF" w:rsidP="007157FF">
      <w:pPr>
        <w:pStyle w:val="Heading4"/>
      </w:pPr>
      <w:r>
        <w:t>Empirics prove—US policy clarification in the SCS leads to increased tensions</w:t>
      </w:r>
    </w:p>
    <w:p w14:paraId="4CE9F876" w14:textId="77777777" w:rsidR="007157FF" w:rsidRPr="00AB4110" w:rsidRDefault="007157FF" w:rsidP="007157FF">
      <w:r w:rsidRPr="00AB4110">
        <w:rPr>
          <w:rStyle w:val="Style13ptBold"/>
        </w:rPr>
        <w:t>Fravel 14</w:t>
      </w:r>
      <w:r>
        <w:t xml:space="preserve"> (M. Taylor Fravel, Associate Prof of Political Science at the Massachusetts Institute of Technology, March 2014, “Policy Report: U.S. Policy Towards the Disputes in the South China Sea Since 1995,” S. Rajaratnam School of International Studies, Pg. 4, </w:t>
      </w:r>
      <w:hyperlink r:id="rId9" w:history="1">
        <w:r w:rsidRPr="00CA40D0">
          <w:rPr>
            <w:rStyle w:val="Hyperlink"/>
          </w:rPr>
          <w:t>http://taylorfravel.com/documents/research/fravel.2014.RSIS.us.policy.scs.pdf</w:t>
        </w:r>
      </w:hyperlink>
      <w:r>
        <w:t>) NV</w:t>
      </w:r>
    </w:p>
    <w:p w14:paraId="46ED97B7" w14:textId="77777777" w:rsidR="007157FF" w:rsidRDefault="007157FF" w:rsidP="007157FF">
      <w:r>
        <w:t xml:space="preserve">In 2010, </w:t>
      </w:r>
      <w:r w:rsidRPr="00693922">
        <w:rPr>
          <w:rStyle w:val="Emphasis"/>
        </w:rPr>
        <w:t>the United States decided to expand and clarify its policy towards the South China Sea</w:t>
      </w:r>
      <w:r w:rsidRPr="007E077F">
        <w:rPr>
          <w:rStyle w:val="StyleUnderline"/>
        </w:rPr>
        <w:t xml:space="preserve"> in response to the escalation of tensions</w:t>
      </w:r>
      <w:r>
        <w:t xml:space="preserve"> among the claimants after 2007. During this period from 2007 to mid-2010, all claimants, especially </w:t>
      </w:r>
      <w:r w:rsidRPr="007E077F">
        <w:rPr>
          <w:rStyle w:val="Emphasis"/>
        </w:rPr>
        <w:t>China, more actively asserted their claims and</w:t>
      </w:r>
      <w:r>
        <w:t>, at times</w:t>
      </w:r>
      <w:r w:rsidRPr="007E077F">
        <w:rPr>
          <w:rStyle w:val="StyleUnderline"/>
        </w:rPr>
        <w:t xml:space="preserve">, took actions to uphold or defend those claims that only </w:t>
      </w:r>
      <w:r w:rsidRPr="007E077F">
        <w:rPr>
          <w:rStyle w:val="Emphasis"/>
        </w:rPr>
        <w:t>further increased tensions</w:t>
      </w:r>
      <w:r w:rsidRPr="007E077F">
        <w:rPr>
          <w:rStyle w:val="StyleUnderline"/>
        </w:rPr>
        <w:t>.</w:t>
      </w:r>
      <w:r>
        <w:t xml:space="preserve"> </w:t>
      </w:r>
      <w:r w:rsidRPr="007E077F">
        <w:rPr>
          <w:rStyle w:val="StyleUnderline"/>
        </w:rPr>
        <w:t>Such actions included</w:t>
      </w:r>
      <w:r>
        <w:t xml:space="preserve"> China’s </w:t>
      </w:r>
      <w:r w:rsidRPr="007E077F">
        <w:rPr>
          <w:rStyle w:val="StyleUnderline"/>
        </w:rPr>
        <w:t>threats to foreign oil companies investing in Vietnam</w:t>
      </w:r>
      <w:r w:rsidRPr="00576425">
        <w:t>ese</w:t>
      </w:r>
      <w:r>
        <w:t xml:space="preserve"> offshore exploration blocks (including several American companies) between 2006 and 2008, the 2009 submission of </w:t>
      </w:r>
      <w:r w:rsidRPr="007E077F">
        <w:rPr>
          <w:rStyle w:val="StyleUnderline"/>
        </w:rPr>
        <w:t>claims</w:t>
      </w:r>
      <w:r>
        <w:t xml:space="preserve"> and counter-claims </w:t>
      </w:r>
      <w:r w:rsidRPr="007E077F">
        <w:rPr>
          <w:rStyle w:val="StyleUnderline"/>
        </w:rPr>
        <w:t>for extended continental shelf rights</w:t>
      </w:r>
      <w:r>
        <w:t xml:space="preserve"> to a UN body, </w:t>
      </w:r>
      <w:r w:rsidRPr="007E077F">
        <w:rPr>
          <w:rStyle w:val="StyleUnderline"/>
        </w:rPr>
        <w:t>China’s detention of hundreds of Vietnamese fishermen</w:t>
      </w:r>
      <w:r>
        <w:t xml:space="preserve"> operating in the waters </w:t>
      </w:r>
      <w:r w:rsidRPr="007E077F">
        <w:rPr>
          <w:rStyle w:val="StyleUnderline"/>
        </w:rPr>
        <w:t>near the Paracel Islands</w:t>
      </w:r>
      <w:r>
        <w:t xml:space="preserve"> in 2008 and 2009, China’s efforts to obstruct the operations of the USNS Impeccable roughly 75 nautical miles from Hainan Island in March 2009, China’s inclusion of a map with </w:t>
      </w:r>
      <w:r w:rsidRPr="007E077F">
        <w:rPr>
          <w:rStyle w:val="StyleUnderline"/>
        </w:rPr>
        <w:t>the “nine-dashed line”</w:t>
      </w:r>
      <w:r>
        <w:t xml:space="preserve"> in a note verbale to the UN in May 2009, China’s imposition of </w:t>
      </w:r>
      <w:r w:rsidRPr="007E077F">
        <w:rPr>
          <w:rStyle w:val="StyleUnderline"/>
        </w:rPr>
        <w:t>seasonal fishing bans in the northern portion of the South China Sea, an increase in the number of patrols by Chinese maritime law enforcement</w:t>
      </w:r>
      <w:r>
        <w:t xml:space="preserve"> agencies in contested waters, </w:t>
      </w:r>
      <w:r w:rsidRPr="007E077F">
        <w:rPr>
          <w:rStyle w:val="StyleUnderline"/>
        </w:rPr>
        <w:t>an increase in</w:t>
      </w:r>
      <w:r>
        <w:t xml:space="preserve"> the frequency and scope </w:t>
      </w:r>
      <w:r w:rsidRPr="007E077F">
        <w:rPr>
          <w:rStyle w:val="StyleUnderline"/>
        </w:rPr>
        <w:t>Chinese naval exercises in the South China Sea</w:t>
      </w:r>
      <w:r>
        <w:t>, symbolic visits by Malaysian and Vietnamese leaders to the Spratly Islands in 2009 and 2010, the passage in the Philippines of an archipelagic baseline law with claims to many of the Spratlys in February 2009, and a stand-off between Vietnamese and Chinese law enforcement vessels in April 2010.8</w:t>
      </w:r>
    </w:p>
    <w:p w14:paraId="23E220F2" w14:textId="77777777" w:rsidR="007157FF" w:rsidRDefault="007157FF" w:rsidP="007157FF">
      <w:pPr>
        <w:pStyle w:val="Heading4"/>
      </w:pPr>
      <w:r>
        <w:t>US involvement in the region seen as containment—hurts relations</w:t>
      </w:r>
    </w:p>
    <w:p w14:paraId="3516B91C" w14:textId="77777777" w:rsidR="007157FF" w:rsidRPr="00B7547B" w:rsidRDefault="007157FF" w:rsidP="007157FF">
      <w:r w:rsidRPr="00B7547B">
        <w:rPr>
          <w:rStyle w:val="Style13ptBold"/>
        </w:rPr>
        <w:t>Johnson 15</w:t>
      </w:r>
      <w:r>
        <w:t xml:space="preserve"> (</w:t>
      </w:r>
      <w:r w:rsidRPr="00B7547B">
        <w:t xml:space="preserve">William Johnson, </w:t>
      </w:r>
      <w:r>
        <w:t>consultant</w:t>
      </w:r>
      <w:r w:rsidRPr="00B7547B">
        <w:t xml:space="preserve"> for the Naval Post-graduate School on China policy issues. 6-23-2015, "The five most important issues in U.S.-China relations," Reuters, </w:t>
      </w:r>
      <w:hyperlink r:id="rId10" w:history="1">
        <w:r w:rsidRPr="00FD530D">
          <w:rPr>
            <w:rStyle w:val="Hyperlink"/>
          </w:rPr>
          <w:t>http://blogs.reuters.com/great-debate/2015/06/23/the-five-most-important-issues-in-u-s-china-relations/</w:t>
        </w:r>
      </w:hyperlink>
      <w:r>
        <w:t>) NV</w:t>
      </w:r>
    </w:p>
    <w:p w14:paraId="43C82ECE" w14:textId="77777777" w:rsidR="007157FF" w:rsidRDefault="007157FF" w:rsidP="007157FF">
      <w:pPr>
        <w:rPr>
          <w:sz w:val="16"/>
        </w:rPr>
      </w:pPr>
      <w:r w:rsidRPr="00B7547B">
        <w:rPr>
          <w:sz w:val="16"/>
        </w:rPr>
        <w:t xml:space="preserve">This week, </w:t>
      </w:r>
      <w:r w:rsidRPr="00B7547B">
        <w:rPr>
          <w:rStyle w:val="StyleUnderline"/>
        </w:rPr>
        <w:t>the United States will host the seventh annual U.S.-China Strategic and Economic Dialogue (S&amp;ED</w:t>
      </w:r>
      <w:r w:rsidRPr="00B7547B">
        <w:rPr>
          <w:sz w:val="16"/>
        </w:rPr>
        <w:t xml:space="preserve">), the capstone piece of more than 90 high-level meetings between American and Chinese officials. Treasury Secretary Jack Lew and his Chinese counterpart will lead the economic track, while Secretary of State John Kerry and his counterpart will co-chair the strategic track. All four will be acting as the direct representatives of their respective presidents. </w:t>
      </w:r>
      <w:r w:rsidRPr="00B7547B">
        <w:rPr>
          <w:rStyle w:val="StyleUnderline"/>
        </w:rPr>
        <w:t>This year’s dialogue</w:t>
      </w:r>
      <w:r w:rsidRPr="00B7547B">
        <w:rPr>
          <w:sz w:val="16"/>
        </w:rPr>
        <w:t xml:space="preserve"> has special significance because it </w:t>
      </w:r>
      <w:r w:rsidRPr="00B7547B">
        <w:rPr>
          <w:rStyle w:val="StyleUnderline"/>
        </w:rPr>
        <w:t>will set the stage for President Xi’s state visit in September. U.S.-China relations have been rocky recently, owing primarily to tensions in the South China Sea</w:t>
      </w:r>
      <w:r w:rsidRPr="00B7547B">
        <w:rPr>
          <w:sz w:val="16"/>
        </w:rPr>
        <w:t xml:space="preserve">, China’s new law governing foreign non-governmental organizations, and friction over membership in China’s Asian Infrastructure Investment Bank and the U.S.-led Trans-Pacific Partnership (TPP). In addition to these issues, Chinese and American leaders will devote substantial attention to cybersecurity and the recently disclosed hack of the Office of Personnel Management’s database, as well as the ongoing negotiations toward a U.S.-China Bilateral Investment Treaty (BIT). The diplomatic community has expected previous dialogues to produce substantial agreements, but they have lower expectations for this round — due partly to recent difficulties in the relationship, as well as an inclination on both sides to save major announcements until President Xi’s state visit. I’ll briefly explain the significance of these five major issues. 1. The South China Sea </w:t>
      </w:r>
      <w:r w:rsidRPr="00B7547B">
        <w:rPr>
          <w:rStyle w:val="StyleUnderline"/>
        </w:rPr>
        <w:t xml:space="preserve">The South China Sea issue has been front and center for the last 18 months, as China carried out major land reclamation efforts. </w:t>
      </w:r>
      <w:r w:rsidRPr="00B7547B">
        <w:rPr>
          <w:sz w:val="16"/>
        </w:rPr>
        <w:t xml:space="preserve">While the issue stems from territorial disputes between China and various Southeast Asian nations, which don’t intrinsically involve the United States, </w:t>
      </w:r>
      <w:r w:rsidRPr="00B7547B">
        <w:rPr>
          <w:rStyle w:val="Emphasis"/>
        </w:rPr>
        <w:t xml:space="preserve">the United States sees China’s island building activities as a potential threat to freedom of navigation along a critical trade route. China, on the other hand, sees U.S. involvement in the region as meddling in bilateral disputes with China’s neighbors. It sees enhanced U.S. military cooperation with Vietnam and the Philippines, and increased Japanese military activity in the region, as part of a U.S. strategy to contain China. </w:t>
      </w:r>
      <w:r w:rsidRPr="00B7547B">
        <w:rPr>
          <w:sz w:val="16"/>
        </w:rPr>
        <w:t>The 2015 dialogue provides an opportunity to ratchet down the recent level of confrontation in order to smooth the way to a successful state visit by President Xi.</w:t>
      </w:r>
    </w:p>
    <w:p w14:paraId="71B8612F" w14:textId="77777777" w:rsidR="007157FF" w:rsidRDefault="007157FF" w:rsidP="007157FF">
      <w:pPr>
        <w:rPr>
          <w:sz w:val="16"/>
        </w:rPr>
      </w:pPr>
    </w:p>
    <w:p w14:paraId="49754BCC" w14:textId="77777777" w:rsidR="007157FF" w:rsidRDefault="007157FF" w:rsidP="007157FF">
      <w:pPr>
        <w:pStyle w:val="Heading3"/>
      </w:pPr>
      <w:r>
        <w:t>A2 Cooperation helps relations</w:t>
      </w:r>
    </w:p>
    <w:p w14:paraId="33E9B78A" w14:textId="77777777" w:rsidR="007157FF" w:rsidRPr="009109FA" w:rsidRDefault="007157FF" w:rsidP="007157FF"/>
    <w:p w14:paraId="2832E839" w14:textId="77777777" w:rsidR="007157FF" w:rsidRDefault="007157FF" w:rsidP="007157FF">
      <w:pPr>
        <w:pStyle w:val="Heading4"/>
      </w:pPr>
      <w:r>
        <w:t>Limited cooperation on climate change, terrorism, and non-prolif does not solve disputes or indicate good relations</w:t>
      </w:r>
    </w:p>
    <w:p w14:paraId="4403AA4C" w14:textId="77777777" w:rsidR="007157FF" w:rsidRPr="006959D9" w:rsidRDefault="007157FF" w:rsidP="007157FF">
      <w:r w:rsidRPr="006959D9">
        <w:rPr>
          <w:rStyle w:val="Style13ptBold"/>
        </w:rPr>
        <w:t>Hao 15</w:t>
      </w:r>
      <w:r>
        <w:t xml:space="preserve"> (Qi, an assistant research fellow at the Institute of American Studies, Chinese Academy of Social Sciences. He also served as deputy director of Asia-Pacific security center at the Institute of Modern International Relations, Tsinghua University. “The significance of Xi Jiping’s US visit,” The Diplomat, 9/24/2015, </w:t>
      </w:r>
      <w:hyperlink r:id="rId11" w:history="1">
        <w:r w:rsidRPr="005E08C2">
          <w:rPr>
            <w:rStyle w:val="Hyperlink"/>
          </w:rPr>
          <w:t>http://thediplomat.com/2015/09/the-significance-of-xi-jinpings-u-s-visit/</w:t>
        </w:r>
      </w:hyperlink>
      <w:r>
        <w:t>) KC</w:t>
      </w:r>
    </w:p>
    <w:p w14:paraId="5BA90C69" w14:textId="77777777" w:rsidR="007157FF" w:rsidRPr="00D40F3C" w:rsidRDefault="007157FF" w:rsidP="007157FF">
      <w:pPr>
        <w:rPr>
          <w:sz w:val="16"/>
        </w:rPr>
      </w:pPr>
      <w:r w:rsidRPr="00D40F3C">
        <w:rPr>
          <w:sz w:val="16"/>
        </w:rPr>
        <w:t xml:space="preserve">Nevertheless, it is not important that the U.S. accept this new concept; what really matters is that both countries can achieve new relations in the true sense. </w:t>
      </w:r>
      <w:r w:rsidRPr="002D030A">
        <w:rPr>
          <w:rStyle w:val="StyleUnderline"/>
        </w:rPr>
        <w:t>It is true that the two powers have many interests in common</w:t>
      </w:r>
      <w:r w:rsidRPr="00D40F3C">
        <w:rPr>
          <w:sz w:val="16"/>
        </w:rPr>
        <w:t xml:space="preserve">, </w:t>
      </w:r>
      <w:r w:rsidRPr="002D030A">
        <w:rPr>
          <w:rStyle w:val="StyleUnderline"/>
        </w:rPr>
        <w:t xml:space="preserve">especially in areas of global governance, such as climate change, terrorism and non-proliferation. </w:t>
      </w:r>
      <w:r w:rsidRPr="00D40F3C">
        <w:rPr>
          <w:sz w:val="16"/>
        </w:rPr>
        <w:t xml:space="preserve">This is taken by more optimistic observers as strong justification for U.S.-China cooperation. </w:t>
      </w:r>
      <w:r w:rsidRPr="002D030A">
        <w:rPr>
          <w:rStyle w:val="Emphasis"/>
        </w:rPr>
        <w:t>However, close cooperation on these issues will not guarantee the peaceful resolution of the disputes between them</w:t>
      </w:r>
      <w:r w:rsidRPr="002D030A">
        <w:rPr>
          <w:rStyle w:val="StyleUnderline"/>
        </w:rPr>
        <w:t xml:space="preserve">, such as the wrestling over maritime and cyber issues and the inevitable scramble for financial and economic influence, all of which can be reduced to the redistribution of power and reset of international orders or norms. </w:t>
      </w:r>
      <w:r w:rsidRPr="00D40F3C">
        <w:rPr>
          <w:sz w:val="16"/>
        </w:rPr>
        <w:t xml:space="preserve">In considering all these fundamental changes to the bilateral relationship, </w:t>
      </w:r>
      <w:r w:rsidRPr="002D030A">
        <w:rPr>
          <w:rStyle w:val="StyleUnderline"/>
        </w:rPr>
        <w:t>some strategists</w:t>
      </w:r>
      <w:r w:rsidRPr="00D40F3C">
        <w:rPr>
          <w:sz w:val="16"/>
        </w:rPr>
        <w:t xml:space="preserve"> in China </w:t>
      </w:r>
      <w:r w:rsidRPr="002D030A">
        <w:rPr>
          <w:rStyle w:val="StyleUnderline"/>
        </w:rPr>
        <w:t xml:space="preserve">argue that U.S.-China relations should focus more on the “pluses” than on the “minuses,” which sounds convincing but underestimates the potential risk of setting aside the disputes, especially during a period of power redistribution or power transition in which both the emerging and status quo powers are constantly haunted by mutual distrust and fear. </w:t>
      </w:r>
      <w:r w:rsidRPr="00D40F3C">
        <w:rPr>
          <w:sz w:val="16"/>
        </w:rPr>
        <w:t xml:space="preserve">Addressing the distrust and fear should be a key mission for both leaders. Doing so would have historic meaning, both for U.S.-China relations and for a chaotic world. The question, though, is how. First, it’s quite understandable that China as a rising power would attempt to defend some of its vital interests at a minimum level, even if in the past it used to sacrifice them out of weakness or other considerations, such as domestic stability or a positive international environment. </w:t>
      </w:r>
    </w:p>
    <w:p w14:paraId="7F4DFA13" w14:textId="77777777" w:rsidR="007157FF" w:rsidRDefault="007157FF" w:rsidP="007157FF">
      <w:pPr>
        <w:pStyle w:val="Heading4"/>
      </w:pPr>
      <w:r>
        <w:t>Clash and cycle of conflict inevitable and superficial cooperation doesn’t solve root cause of US/China tension</w:t>
      </w:r>
    </w:p>
    <w:p w14:paraId="6D7F9440" w14:textId="77777777" w:rsidR="007157FF" w:rsidRPr="00030664" w:rsidRDefault="007157FF" w:rsidP="007157FF">
      <w:r w:rsidRPr="00030664">
        <w:rPr>
          <w:rStyle w:val="Style13ptBold"/>
        </w:rPr>
        <w:t>Xia 8</w:t>
      </w:r>
      <w:r>
        <w:t xml:space="preserve"> (Ming, PhD in international politics, prof at College of Staten Island, “China threat or a peaceful rise of China?” The New York Times, 7/22/2008, </w:t>
      </w:r>
      <w:hyperlink r:id="rId12" w:history="1">
        <w:r w:rsidRPr="005E08C2">
          <w:rPr>
            <w:rStyle w:val="Hyperlink"/>
          </w:rPr>
          <w:t>http://www.nytimes.com/ref/college/coll-china-politics-007.html</w:t>
        </w:r>
      </w:hyperlink>
      <w:r>
        <w:t>) KC</w:t>
      </w:r>
    </w:p>
    <w:p w14:paraId="52674413" w14:textId="77777777" w:rsidR="007157FF" w:rsidRDefault="007157FF" w:rsidP="007157FF">
      <w:pPr>
        <w:rPr>
          <w:sz w:val="16"/>
        </w:rPr>
      </w:pPr>
      <w:r w:rsidRPr="00573BCB">
        <w:rPr>
          <w:rFonts w:asciiTheme="minorHAnsi" w:hAnsiTheme="minorHAnsi"/>
          <w:sz w:val="16"/>
        </w:rPr>
        <w:t xml:space="preserve">"China's rise" can be seen as a quintessentially political process—through which the ruling Communist Party has sought to shore up its legitimacy after the Cultural Revolution irreversibly changed the nation and caused three crises of ideological belief, faith in the CPC, and confidence in the future. As the Party realized that the performance-based legitimacy was the only hope for prolonging its rule, economic development became the highest politics. Consequentially, the success of economic development would have to cause political implications—the external ones are carefully monitored and evaluated by China's neighbors and the only superpower of the world—the United States. Will China become a threat to the United States, Japan, and surrounding countries? </w:t>
      </w:r>
      <w:r w:rsidRPr="00573BCB">
        <w:rPr>
          <w:rStyle w:val="StyleUnderline"/>
        </w:rPr>
        <w:t>The reason for American</w:t>
      </w:r>
      <w:r w:rsidRPr="00573BCB">
        <w:rPr>
          <w:sz w:val="16"/>
        </w:rPr>
        <w:t xml:space="preserve"> </w:t>
      </w:r>
      <w:r w:rsidRPr="00573BCB">
        <w:rPr>
          <w:rStyle w:val="StyleUnderline"/>
        </w:rPr>
        <w:t>concern</w:t>
      </w:r>
      <w:r w:rsidRPr="00573BCB">
        <w:rPr>
          <w:rFonts w:asciiTheme="minorHAnsi" w:hAnsiTheme="minorHAnsi"/>
          <w:sz w:val="16"/>
        </w:rPr>
        <w:t xml:space="preserve"> mainly </w:t>
      </w:r>
      <w:r w:rsidRPr="00573BCB">
        <w:rPr>
          <w:rStyle w:val="StyleUnderline"/>
        </w:rPr>
        <w:t>arises from its hegemonic status in the world politics and the ideological incompatibility of China with the Western value system</w:t>
      </w:r>
      <w:r w:rsidRPr="00573BCB">
        <w:rPr>
          <w:rFonts w:asciiTheme="minorHAnsi" w:hAnsiTheme="minorHAnsi"/>
          <w:sz w:val="16"/>
        </w:rPr>
        <w:t xml:space="preserve">. </w:t>
      </w:r>
      <w:r w:rsidRPr="00573BCB">
        <w:rPr>
          <w:rStyle w:val="StyleUnderline"/>
        </w:rPr>
        <w:t xml:space="preserve">China's </w:t>
      </w:r>
      <w:r w:rsidRPr="00573BCB">
        <w:rPr>
          <w:rFonts w:asciiTheme="minorHAnsi" w:hAnsiTheme="minorHAnsi"/>
          <w:sz w:val="16"/>
        </w:rPr>
        <w:t xml:space="preserve">stunning economic </w:t>
      </w:r>
      <w:r w:rsidRPr="00573BCB">
        <w:rPr>
          <w:rStyle w:val="StyleUnderline"/>
        </w:rPr>
        <w:t>growth has convinced the West that</w:t>
      </w:r>
      <w:r w:rsidRPr="00573BCB">
        <w:rPr>
          <w:rFonts w:asciiTheme="minorHAnsi" w:hAnsiTheme="minorHAnsi"/>
          <w:sz w:val="16"/>
        </w:rPr>
        <w:t xml:space="preserve"> it is just a matter of time until </w:t>
      </w:r>
      <w:r w:rsidRPr="00573BCB">
        <w:rPr>
          <w:rStyle w:val="StyleUnderline"/>
        </w:rPr>
        <w:t>China becomes a world superpower. But its ideological orientation makes China a</w:t>
      </w:r>
      <w:r w:rsidRPr="00573BCB">
        <w:rPr>
          <w:rFonts w:asciiTheme="minorHAnsi" w:hAnsiTheme="minorHAnsi"/>
          <w:sz w:val="16"/>
        </w:rPr>
        <w:t xml:space="preserve"> revolutionary </w:t>
      </w:r>
      <w:r w:rsidRPr="00573BCB">
        <w:rPr>
          <w:rStyle w:val="StyleUnderline"/>
        </w:rPr>
        <w:t xml:space="preserve">power that is threatening </w:t>
      </w:r>
      <w:r w:rsidRPr="00573BCB">
        <w:rPr>
          <w:rFonts w:asciiTheme="minorHAnsi" w:hAnsiTheme="minorHAnsi"/>
          <w:sz w:val="16"/>
        </w:rPr>
        <w:t xml:space="preserve">both </w:t>
      </w:r>
      <w:r w:rsidRPr="00573BCB">
        <w:rPr>
          <w:rStyle w:val="StyleUnderline"/>
        </w:rPr>
        <w:t>to the United States' status and global structure</w:t>
      </w:r>
      <w:r w:rsidRPr="00573BCB">
        <w:rPr>
          <w:rFonts w:asciiTheme="minorHAnsi" w:hAnsiTheme="minorHAnsi"/>
          <w:sz w:val="16"/>
        </w:rPr>
        <w:t xml:space="preserve">. Three different logics have been constructed to substantiate the "China threat" thesis. First, </w:t>
      </w:r>
      <w:r w:rsidRPr="00573BCB">
        <w:rPr>
          <w:rStyle w:val="StyleUnderline"/>
        </w:rPr>
        <w:t>ideological and cultural factors make China a threat.</w:t>
      </w:r>
      <w:r w:rsidRPr="00573BCB">
        <w:rPr>
          <w:rFonts w:asciiTheme="minorHAnsi" w:hAnsiTheme="minorHAnsi"/>
          <w:sz w:val="16"/>
        </w:rPr>
        <w:t xml:space="preserve"> </w:t>
      </w:r>
      <w:r w:rsidRPr="00573BCB">
        <w:rPr>
          <w:rStyle w:val="StyleUnderline"/>
        </w:rPr>
        <w:t>For neo-cons</w:t>
      </w:r>
      <w:r w:rsidRPr="00573BCB">
        <w:rPr>
          <w:rFonts w:asciiTheme="minorHAnsi" w:hAnsiTheme="minorHAnsi"/>
          <w:sz w:val="16"/>
        </w:rPr>
        <w:t xml:space="preserve">ervatives in the Bush Administration, </w:t>
      </w:r>
      <w:r w:rsidRPr="00573BCB">
        <w:rPr>
          <w:rStyle w:val="StyleUnderline"/>
        </w:rPr>
        <w:t xml:space="preserve">the mere factor that China still sticks to communism makes view it adversely. </w:t>
      </w:r>
      <w:r w:rsidRPr="00573BCB">
        <w:rPr>
          <w:rFonts w:asciiTheme="minorHAnsi" w:hAnsiTheme="minorHAnsi"/>
          <w:sz w:val="16"/>
        </w:rPr>
        <w:t xml:space="preserve">Samuel Huntington has added a cultural factor: in the clash of civilizations, </w:t>
      </w:r>
      <w:r w:rsidRPr="00573BCB">
        <w:rPr>
          <w:rStyle w:val="StyleUnderline"/>
        </w:rPr>
        <w:t>the "unholy alliance between Islamic and Confucian civilizations" is the most fundamental threat to the West</w:t>
      </w:r>
      <w:r w:rsidRPr="00573BCB">
        <w:rPr>
          <w:rFonts w:asciiTheme="minorHAnsi" w:hAnsiTheme="minorHAnsi"/>
          <w:sz w:val="16"/>
        </w:rPr>
        <w:t xml:space="preserve">. For people using this logic, the sensible response from the U.S. is, in the short run, a containment policy, and confrontation is possible if needed; in the long run, the promotion of a peaceful transformation within China. Second, geopolitical and geoeconomic factors. For many realists, even China has shed off its ideological straitjacket, </w:t>
      </w:r>
      <w:r w:rsidRPr="00573BCB">
        <w:rPr>
          <w:rStyle w:val="StyleUnderline"/>
        </w:rPr>
        <w:t>as a great power in size</w:t>
      </w:r>
      <w:r w:rsidRPr="00573BCB">
        <w:rPr>
          <w:rFonts w:asciiTheme="minorHAnsi" w:hAnsiTheme="minorHAnsi"/>
          <w:sz w:val="16"/>
        </w:rPr>
        <w:t xml:space="preserve"> (territory, population, and economy), </w:t>
      </w:r>
      <w:r w:rsidRPr="00573BCB">
        <w:rPr>
          <w:rStyle w:val="StyleUnderline"/>
        </w:rPr>
        <w:t>China has to pursue its own interest and respect. Nationalism may</w:t>
      </w:r>
      <w:r w:rsidRPr="00573BCB">
        <w:rPr>
          <w:rFonts w:asciiTheme="minorHAnsi" w:hAnsiTheme="minorHAnsi"/>
          <w:sz w:val="16"/>
        </w:rPr>
        <w:t xml:space="preserve"> still </w:t>
      </w:r>
      <w:r w:rsidRPr="00573BCB">
        <w:rPr>
          <w:rStyle w:val="StyleUnderline"/>
        </w:rPr>
        <w:t>drive China into a course of clash with the United States</w:t>
      </w:r>
      <w:r w:rsidRPr="00573BCB">
        <w:rPr>
          <w:rFonts w:asciiTheme="minorHAnsi" w:hAnsiTheme="minorHAnsi"/>
          <w:sz w:val="16"/>
        </w:rPr>
        <w:t xml:space="preserve">, if the latter refuses to accommodate or share the leadership with China as a rising power. </w:t>
      </w:r>
      <w:r w:rsidRPr="00573BCB">
        <w:rPr>
          <w:rStyle w:val="StyleUnderline"/>
        </w:rPr>
        <w:t xml:space="preserve">Some scholars fear that democracy can unleash strong nationalism and popular nationalism can make China </w:t>
      </w:r>
      <w:r w:rsidRPr="00573BCB">
        <w:rPr>
          <w:sz w:val="16"/>
        </w:rPr>
        <w:t>even more</w:t>
      </w:r>
      <w:r w:rsidRPr="00573BCB">
        <w:rPr>
          <w:rStyle w:val="StyleUnderline"/>
        </w:rPr>
        <w:t xml:space="preserve"> aggressive toward the United States. </w:t>
      </w:r>
      <w:r w:rsidRPr="00573BCB">
        <w:rPr>
          <w:sz w:val="16"/>
        </w:rPr>
        <w:t>Third, the collapse of China. Opposed to the previous two perspectives,</w:t>
      </w:r>
      <w:r w:rsidRPr="00573BCB">
        <w:rPr>
          <w:rStyle w:val="StyleUnderline"/>
        </w:rPr>
        <w:t xml:space="preserve"> </w:t>
      </w:r>
      <w:r w:rsidRPr="00573BCB">
        <w:rPr>
          <w:sz w:val="16"/>
        </w:rPr>
        <w:t>some people are concerned that if China suffers a Soviet-style sudden-death syndrome and spins out of control, it can create an even worse scenario</w:t>
      </w:r>
      <w:r w:rsidRPr="00573BCB">
        <w:rPr>
          <w:rStyle w:val="StyleUnderline"/>
        </w:rPr>
        <w:t xml:space="preserve">. </w:t>
      </w:r>
      <w:r w:rsidRPr="00573BCB">
        <w:rPr>
          <w:sz w:val="16"/>
        </w:rPr>
        <w:t>The sheer size of the population</w:t>
      </w:r>
      <w:r w:rsidRPr="00573BCB">
        <w:rPr>
          <w:rStyle w:val="StyleUnderline"/>
        </w:rPr>
        <w:t xml:space="preserve"> </w:t>
      </w:r>
      <w:r w:rsidRPr="00573BCB">
        <w:rPr>
          <w:sz w:val="16"/>
        </w:rPr>
        <w:t>ma</w:t>
      </w:r>
      <w:r w:rsidRPr="00573BCB">
        <w:rPr>
          <w:rFonts w:asciiTheme="minorHAnsi" w:hAnsiTheme="minorHAnsi"/>
          <w:sz w:val="16"/>
        </w:rPr>
        <w:t xml:space="preserve">kes refuge problem, the failed state and the followed crises (warlordism, civil war, crime, proliferation of nuclear weapons, etc) impossible for the world to deal with. Due to these three different considerations, </w:t>
      </w:r>
      <w:r w:rsidRPr="00573BCB">
        <w:rPr>
          <w:rStyle w:val="StyleUnderline"/>
        </w:rPr>
        <w:t>the United States often oscillates from demonization to roma</w:t>
      </w:r>
      <w:r>
        <w:rPr>
          <w:rStyle w:val="StyleUnderline"/>
        </w:rPr>
        <w:t>n</w:t>
      </w:r>
      <w:r w:rsidRPr="00573BCB">
        <w:rPr>
          <w:rStyle w:val="StyleUnderline"/>
        </w:rPr>
        <w:t>ticization of China, from containment to engagement</w:t>
      </w:r>
      <w:r w:rsidRPr="00573BCB">
        <w:rPr>
          <w:rFonts w:asciiTheme="minorHAnsi" w:hAnsiTheme="minorHAnsi"/>
          <w:sz w:val="16"/>
        </w:rPr>
        <w:t xml:space="preserve">. </w:t>
      </w:r>
      <w:r w:rsidRPr="00573BCB">
        <w:rPr>
          <w:rStyle w:val="StyleUnderline"/>
        </w:rPr>
        <w:t>The U.S.-China relationship has shifted from conflict, to confrontation, to competition and back to conflict, but so rarely features with cooperation.</w:t>
      </w:r>
      <w:r w:rsidRPr="00573BCB">
        <w:rPr>
          <w:rFonts w:asciiTheme="minorHAnsi" w:hAnsiTheme="minorHAnsi"/>
          <w:sz w:val="16"/>
        </w:rPr>
        <w:t xml:space="preserve"> One American China specialist characterizes the bilateral relationship as "the sweet-and-sour Sino-American relationship." The Japanese have a different set of reasons to feel upset by China's rise. Although Japan has been culturally indebted to China since the Tang dynasty, somehow Japan has developed a strong Oedipus complex toward China—namely to commit patricide against its cultural patron. In the past century, China suffered several severe acts of aggression at the hands of the Japanese. The mutual animosity between these two countries has been strong. The Japanese deep involvement in Taiwan, its stubborn refusal to offer unequivocal apologies to the Asian neighboring countries over its aggressions, and American military alliance with Japan all have been irksome to the Chinese. The construction of Chinese nationalism by mainly relying on anti-Japanese sentiment among the Chinese turned Japan into an easy target. To some degree, the Chinese leadership has tried to release the popular anger against the regime by directing it either to the local tyrants or to the international bullies (U.S. and Japan are two natural candidates). Now Japan and China still have not developed any framework to resolve their territorial disputes and their relationship has reached a low point. The Chinese often suspect that U.S. and Japan are the originators of a variety of "China threat" arguments. In addition to the ideological threat, many other neighboring countries have more stakes in China's new move. For Southeast Asian nations, the presence of a sizeable and extremely rich Chinese ethnic group and their increasing dependency upon China's economy for growth forced them to be very careful in handling their relationship with China. With a continental size (China has almost two times the territorial and population sizes of all other Asian Pacific countries combined), China consumes a tremendous amount of foreign direct investment and pops out huge volume of exports; other countries feel the competition from China. At this moment, no government in the Asian Pacific region has adopted a clear anti-China policy; but sporadic anti-Chinese riots have occurred in Malaysia, Indonesia, the Philippines; and strong resentment against the Northern economic and cultural invasion has surfaced in Myanmar (former Burma), Thailand, Vietnam, and other countries. Even Singapore—the self-proclaimed third Chinese territory in addition to China and Taiwan—was upset by China's strong hand in 2004 after Lee Hsien Loong, the soon-to-be-inaugurated Prime Minister of Singapore, visited Taiwan. The combination of stunning economic growth and unpredictable political governance causes deep concerns about China among the nations in the world. The Chinese leadership has realized the urgency to calm down these concerns and to build a supportive international environment for its ascendancy. To make its rise less a threat, the Chinese government has sponsored many PR events, such as exhibitions in foreign countries, promoting Chinese language programs, and so on. But most importantly, the Chinese premier Wen Jiabao put forward the thesis of "China's peaceful rise" in his speech to a Harvard University audience in December 2003. Under this thesis, there are several points: First, China's development depends upon and in return will contribute to the world peace; second, China will resort to peaceful means for development; third, China's development will rely more on its own resources and market; fourth, China is prepared for a long-term process of hard work, even several generations, for economic prosperity. Finally, even as China has achieved its economic development, it will not seek hegemony in the world or come out as a threat to any country. Under the guiding principle of "China's peaceful rise," the Chinese government has conducted actively diplomacy at four (at least) different levels: (1) Creating strategic partnerships with the second-tier powers. China has signed strategic partnership treaties with the EU, Russia and India to strengthen their relationships as well as to balance the American power. (2) Promoting "good neighbor policy" in the Asian Pacific region. By increasing trade with the Asian-Pacific region and also let these countries enjoy trade surplus with China, China has positioned as an important trading partner with these countries. Besides, China has entered into various mechanisms of regional cooperation with these countries. During the 1997 Asian financial crises, that China refrained from devaluing its currency and helped stabilize the regional economy by mobilizing its foreign currency reserve won positive reactions from this region and the U.S. (3) Seeking cooperation and avoiding confrontation with the U.S. The Chinese side basically has sent to Washington a clear message that China is a conservative power and has no intention to upset the status quo—namely the U.S. as the sole superpower in the world. (4) Neglecting Japan. As China has successfully managed relationships with the sole superpower, the second-tier strategic partners, and neighboring countries, China is able to afford to ignore Japan and occasionally show some toughness. For the past five years, the Chinese leadership has been cautious and successful in managing the internal nationalism and American unilateralism, to some degree, thanks to the anti-terror war. Now some signs have indicated that the honeymoon between the U.S. and China in the aftermath of Sept.11 attack and anti-terrorism coalition has arrived at its end. </w:t>
      </w:r>
      <w:r w:rsidRPr="00573BCB">
        <w:rPr>
          <w:rStyle w:val="StyleUnderline"/>
        </w:rPr>
        <w:t>If the United States shifts its policy to a hard-line toward China, the cyclical turbulence in the Sino-American relationship may soon resurface.</w:t>
      </w:r>
      <w:r w:rsidRPr="00573BCB">
        <w:rPr>
          <w:rFonts w:asciiTheme="minorHAnsi" w:hAnsiTheme="minorHAnsi"/>
          <w:sz w:val="16"/>
        </w:rPr>
        <w:t xml:space="preserve"> This might jeopardize China's plan of a peaceful rise. At the micro-level, the U.S. seems to have been more provocative toward China, the latter has been more on defensive; </w:t>
      </w:r>
      <w:r w:rsidRPr="00573BCB">
        <w:rPr>
          <w:sz w:val="16"/>
        </w:rPr>
        <w:t>but if we look at the Sino-U.S. relationship from the macro-level, it seems that China can take back initiative if it can remove the thorn of communist ideology and authoritarianism, because the Americans tend to believe that under the doctrine of democratic peace, democratic countries do not fight</w:t>
      </w:r>
      <w:r w:rsidRPr="00573BCB">
        <w:rPr>
          <w:rFonts w:asciiTheme="minorHAnsi" w:hAnsiTheme="minorHAnsi"/>
          <w:sz w:val="16"/>
        </w:rPr>
        <w:t xml:space="preserve"> war</w:t>
      </w:r>
      <w:r w:rsidRPr="00573BCB">
        <w:rPr>
          <w:sz w:val="16"/>
        </w:rPr>
        <w:t xml:space="preserve"> against each other. Therefore, to create long-term internal and external stability, the CPC has to learn how to play the card of democracy. Does this amount to ask a leopard to change its spots?</w:t>
      </w:r>
    </w:p>
    <w:p w14:paraId="5EAB6B3C" w14:textId="77777777" w:rsidR="007157FF" w:rsidRPr="00B316BA" w:rsidRDefault="007157FF" w:rsidP="007157FF">
      <w:pPr>
        <w:rPr>
          <w:sz w:val="16"/>
        </w:rPr>
      </w:pPr>
    </w:p>
    <w:p w14:paraId="713DD0EF" w14:textId="77777777" w:rsidR="007157FF" w:rsidRDefault="007157FF" w:rsidP="007157FF">
      <w:pPr>
        <w:pStyle w:val="Heading2"/>
      </w:pPr>
      <w:r>
        <w:t>Helps Relations</w:t>
      </w:r>
    </w:p>
    <w:p w14:paraId="6B854F7E" w14:textId="77777777" w:rsidR="007157FF" w:rsidRPr="00543ADA" w:rsidRDefault="007157FF" w:rsidP="007157FF"/>
    <w:p w14:paraId="7447798D" w14:textId="77777777" w:rsidR="007157FF" w:rsidRDefault="007157FF" w:rsidP="007157FF">
      <w:pPr>
        <w:pStyle w:val="Heading3"/>
        <w:rPr>
          <w:shd w:val="clear" w:color="auto" w:fill="FFFFFF"/>
        </w:rPr>
      </w:pPr>
      <w:r>
        <w:rPr>
          <w:shd w:val="clear" w:color="auto" w:fill="FFFFFF"/>
        </w:rPr>
        <w:t>Helps relations – Cooperation</w:t>
      </w:r>
    </w:p>
    <w:p w14:paraId="750EFBE6" w14:textId="77777777" w:rsidR="007157FF" w:rsidRPr="00543ADA" w:rsidRDefault="007157FF" w:rsidP="007157FF"/>
    <w:p w14:paraId="5AE29320" w14:textId="77777777" w:rsidR="007157FF" w:rsidRDefault="007157FF" w:rsidP="007157FF">
      <w:pPr>
        <w:pStyle w:val="Heading4"/>
      </w:pPr>
      <w:r>
        <w:t>Initiating cooperation helps alliance—new model of relations</w:t>
      </w:r>
    </w:p>
    <w:p w14:paraId="4133141B" w14:textId="77777777" w:rsidR="007157FF" w:rsidRPr="00535DF9" w:rsidRDefault="007157FF" w:rsidP="007157FF">
      <w:pPr>
        <w:rPr>
          <w:rStyle w:val="Style13ptBold"/>
        </w:rPr>
      </w:pPr>
      <w:r w:rsidRPr="00535DF9">
        <w:rPr>
          <w:rStyle w:val="Style13ptBold"/>
        </w:rPr>
        <w:t>Lai 15</w:t>
      </w:r>
      <w:r>
        <w:t xml:space="preserve"> (</w:t>
      </w:r>
      <w:r w:rsidRPr="00D21FC4">
        <w:t>David Lai,</w:t>
      </w:r>
      <w:r>
        <w:t xml:space="preserve"> </w:t>
      </w:r>
      <w:r w:rsidRPr="00D21FC4">
        <w:t>Research Professor of Asian Security Affairs at the Strategic Studies Institute of the U.S. Army War College</w:t>
      </w:r>
      <w:r>
        <w:t>,</w:t>
      </w:r>
      <w:r w:rsidRPr="00D21FC4">
        <w:t xml:space="preserve"> The Diplomat, 10-16-2015, "The Impasse of US-China Relations," Diplomat, </w:t>
      </w:r>
      <w:hyperlink r:id="rId13" w:history="1">
        <w:r w:rsidRPr="00FD530D">
          <w:rPr>
            <w:rStyle w:val="Hyperlink"/>
          </w:rPr>
          <w:t>http://thediplomat.com/2015/10/the-continuing-impasse-of-us-china-relations/</w:t>
        </w:r>
      </w:hyperlink>
      <w:r>
        <w:t>) NV</w:t>
      </w:r>
    </w:p>
    <w:p w14:paraId="5F9735B6" w14:textId="77777777" w:rsidR="007157FF" w:rsidRPr="00535DF9" w:rsidRDefault="007157FF" w:rsidP="007157FF">
      <w:pPr>
        <w:rPr>
          <w:rStyle w:val="StyleUnderline"/>
        </w:rPr>
      </w:pPr>
      <w:r>
        <w:t>The biggest difference was on Xi’s model for major-country relations. The Chinese foreign minister claimed that Xi and Obama had an extensive discussion of the new model. The No. 1 item on the Chinese list states that “</w:t>
      </w:r>
      <w:r w:rsidRPr="00535DF9">
        <w:rPr>
          <w:rStyle w:val="StyleUnderline"/>
        </w:rPr>
        <w:t>the two sides</w:t>
      </w:r>
      <w:r>
        <w:t xml:space="preserve"> commended the important outcomes of the meeting at Sunnylands in 2013, the meeting in Beijing in 2014, and the meeting in Washington in 2015 between the two presidents, and </w:t>
      </w:r>
      <w:r w:rsidRPr="00535DF9">
        <w:rPr>
          <w:rStyle w:val="StyleUnderline"/>
        </w:rPr>
        <w:t xml:space="preserve">agreed to continue their efforts to build a new model of major-country relationship between China and the United States based on mutual respect and </w:t>
      </w:r>
      <w:r w:rsidRPr="00535DF9">
        <w:t>win-win</w:t>
      </w:r>
      <w:r w:rsidRPr="00535DF9">
        <w:rPr>
          <w:rStyle w:val="StyleUnderline"/>
        </w:rPr>
        <w:t xml:space="preserve"> cooperation</w:t>
      </w:r>
      <w:r>
        <w:t xml:space="preserve">.” </w:t>
      </w:r>
      <w:r w:rsidRPr="00535DF9">
        <w:rPr>
          <w:rStyle w:val="StyleUnderline"/>
        </w:rPr>
        <w:t>However, the White House documentation has no record of Obama discussing the model with Xi and there is no mention of the Chinese initiative</w:t>
      </w:r>
      <w:r>
        <w:t xml:space="preserve"> in any of the statements and releases either. We don’t know which side is telling the true story. Yet </w:t>
      </w:r>
      <w:r w:rsidRPr="00535DF9">
        <w:rPr>
          <w:rStyle w:val="StyleUnderline"/>
        </w:rPr>
        <w:t>one can see that the different accounts are clearly bumps in the U.S.-China power</w:t>
      </w:r>
      <w:r>
        <w:t xml:space="preserve"> transition. As this journey continues, </w:t>
      </w:r>
      <w:r w:rsidRPr="00535DF9">
        <w:rPr>
          <w:rStyle w:val="StyleUnderline"/>
        </w:rPr>
        <w:t>the Chinese side will continue to press for mutual trust and respect; and insist that practical issues will go away if they have the strategic commitment from the United States. The U.S.,</w:t>
      </w:r>
      <w:r>
        <w:t xml:space="preserve"> however, always goes after specific problems in the two nations’ relations; and </w:t>
      </w:r>
      <w:r w:rsidRPr="00535DF9">
        <w:rPr>
          <w:rStyle w:val="StyleUnderline"/>
        </w:rPr>
        <w:t>believes that trust and respect can only come from measurable cooperation. This journey will continue to be bumpy if the two nations continue to talk past each other with neither side willing to break the impasse.</w:t>
      </w:r>
    </w:p>
    <w:p w14:paraId="46F46228" w14:textId="77777777" w:rsidR="007157FF" w:rsidRPr="00AE2F51" w:rsidRDefault="007157FF" w:rsidP="007157FF">
      <w:pPr>
        <w:pStyle w:val="Heading4"/>
      </w:pPr>
      <w:r>
        <w:t>Cooperation and trust bolster relations</w:t>
      </w:r>
    </w:p>
    <w:p w14:paraId="2866669C" w14:textId="77777777" w:rsidR="007157FF" w:rsidRPr="00F022F8" w:rsidRDefault="007157FF" w:rsidP="007157FF">
      <w:r w:rsidRPr="00A5666C">
        <w:rPr>
          <w:rStyle w:val="Style13ptBold"/>
        </w:rPr>
        <w:t>Greitens 13</w:t>
      </w:r>
      <w:r w:rsidRPr="00A5666C">
        <w:t xml:space="preserve"> </w:t>
      </w:r>
      <w:r>
        <w:t>(</w:t>
      </w:r>
      <w:r w:rsidRPr="00A5666C">
        <w:t xml:space="preserve">Sheena Chestnut, senior fellow with the Center for East Asia Policy Studies at the Brookings Institute6-11-2013, "U.S.-China Relations and America’s Alliances in Asia," Brookings Institution, </w:t>
      </w:r>
      <w:hyperlink r:id="rId14" w:history="1">
        <w:r w:rsidRPr="00A5666C">
          <w:rPr>
            <w:rStyle w:val="Hyperlink"/>
          </w:rPr>
          <w:t>http://www.brookings.edu/research/opinions/2013/06/11-us-china-relations-asia-alliances-greitens</w:t>
        </w:r>
      </w:hyperlink>
      <w:r>
        <w:t>)</w:t>
      </w:r>
    </w:p>
    <w:p w14:paraId="7B7B2C7C" w14:textId="77777777" w:rsidR="007157FF" w:rsidRDefault="007157FF" w:rsidP="007157FF">
      <w:pPr>
        <w:pStyle w:val="NormalWeb"/>
        <w:shd w:val="clear" w:color="auto" w:fill="FFFFFF"/>
        <w:spacing w:before="0" w:beforeAutospacing="0" w:after="240" w:afterAutospacing="0"/>
        <w:rPr>
          <w:rStyle w:val="StyleUnderline"/>
          <w:rFonts w:asciiTheme="minorHAnsi" w:hAnsiTheme="minorHAnsi"/>
        </w:rPr>
      </w:pPr>
      <w:r w:rsidRPr="00AE2F51">
        <w:rPr>
          <w:rFonts w:asciiTheme="minorHAnsi" w:hAnsiTheme="minorHAnsi" w:cs="Arial"/>
          <w:color w:val="343434"/>
          <w:sz w:val="14"/>
          <w:szCs w:val="23"/>
        </w:rPr>
        <w:t xml:space="preserve">To offset this risk, </w:t>
      </w:r>
      <w:r w:rsidRPr="00F022F8">
        <w:rPr>
          <w:rStyle w:val="StyleUnderline"/>
          <w:rFonts w:asciiTheme="minorHAnsi" w:hAnsiTheme="minorHAnsi"/>
        </w:rPr>
        <w:t>the United States should coordinate closely with each of its allies to anticipate possible developments and ensure that the alliance responds with measures that appropriately balance reassurance and restraint.</w:t>
      </w:r>
      <w:r w:rsidRPr="00AE2F51">
        <w:rPr>
          <w:rFonts w:asciiTheme="minorHAnsi" w:hAnsiTheme="minorHAnsi" w:cs="Arial"/>
          <w:color w:val="343434"/>
          <w:sz w:val="14"/>
          <w:szCs w:val="23"/>
        </w:rPr>
        <w:t xml:space="preserve"> (Here, the firm but non-escalatory response of the United States and the Republic of Korea to North Korea’s recent belligerent rhetoric provides a positive example</w:t>
      </w:r>
      <w:r w:rsidRPr="00F022F8">
        <w:rPr>
          <w:rStyle w:val="StyleUnderline"/>
          <w:rFonts w:asciiTheme="minorHAnsi" w:hAnsiTheme="minorHAnsi"/>
        </w:rPr>
        <w:t>.) It should also stress that disputes among American allies must not be allowed to derail cooperation on shared interests, and should support mechanisms that facilitate intra-allied cooperation.</w:t>
      </w:r>
      <w:r w:rsidRPr="00AE2F51">
        <w:rPr>
          <w:rFonts w:asciiTheme="minorHAnsi" w:hAnsiTheme="minorHAnsi" w:cs="Arial"/>
          <w:color w:val="343434"/>
          <w:sz w:val="14"/>
          <w:szCs w:val="23"/>
        </w:rPr>
        <w:t xml:space="preserve"> Conversely, </w:t>
      </w:r>
      <w:r w:rsidRPr="00F022F8">
        <w:rPr>
          <w:rStyle w:val="StyleUnderline"/>
          <w:rFonts w:asciiTheme="minorHAnsi" w:hAnsiTheme="minorHAnsi"/>
        </w:rPr>
        <w:t>Chinese leaders should understand that bilateral efforts to build strategic trust with China are a complement to America’s regional alliance commitments</w:t>
      </w:r>
      <w:r w:rsidRPr="00AE2F51">
        <w:rPr>
          <w:rFonts w:asciiTheme="minorHAnsi" w:hAnsiTheme="minorHAnsi" w:cs="Arial"/>
          <w:color w:val="343434"/>
          <w:sz w:val="14"/>
          <w:szCs w:val="23"/>
        </w:rPr>
        <w:t xml:space="preserve">, and not a substitute for them. </w:t>
      </w:r>
      <w:r w:rsidRPr="00F022F8">
        <w:rPr>
          <w:rStyle w:val="StyleUnderline"/>
          <w:rFonts w:asciiTheme="minorHAnsi" w:hAnsiTheme="minorHAnsi"/>
        </w:rPr>
        <w:t>Less fear and more trust are indeed likely to contribute to a constructive U.S.-China relationship</w:t>
      </w:r>
      <w:r w:rsidRPr="00AE2F51">
        <w:rPr>
          <w:rFonts w:asciiTheme="minorHAnsi" w:hAnsiTheme="minorHAnsi" w:cs="Arial"/>
          <w:color w:val="343434"/>
          <w:sz w:val="14"/>
          <w:szCs w:val="23"/>
        </w:rPr>
        <w:t xml:space="preserve">. But the principal foreign policy challenge facing the United States in Asia today is not the creation of strategic trust between Barack Obama and Xi Jinping, or between the United States and China. It is the challenge of alliance management: to reassure America’s allies without emboldening them toward unnecessary adventurism, and to use those alliances to deter potential adversaries without provoking them into spirals of conflict. </w:t>
      </w:r>
      <w:r w:rsidRPr="00F022F8">
        <w:rPr>
          <w:rStyle w:val="StyleUnderline"/>
          <w:rFonts w:asciiTheme="minorHAnsi" w:hAnsiTheme="minorHAnsi"/>
        </w:rPr>
        <w:t>Wise and steady management of U.S. alliances in Asia will make America’s interests and commitments clear, and help shape the level of conflict or cooperation in the U.S.-China relationship for years to come.</w:t>
      </w:r>
    </w:p>
    <w:p w14:paraId="3F668BA1" w14:textId="77777777" w:rsidR="007157FF" w:rsidRPr="00AE2F51" w:rsidRDefault="007157FF" w:rsidP="007157FF">
      <w:pPr>
        <w:pStyle w:val="NormalWeb"/>
        <w:shd w:val="clear" w:color="auto" w:fill="FFFFFF"/>
        <w:spacing w:before="0" w:beforeAutospacing="0" w:after="240" w:afterAutospacing="0"/>
        <w:rPr>
          <w:rFonts w:asciiTheme="minorHAnsi" w:hAnsiTheme="minorHAnsi"/>
          <w:u w:val="single"/>
        </w:rPr>
      </w:pPr>
    </w:p>
    <w:p w14:paraId="5C077F9F" w14:textId="77777777" w:rsidR="007157FF" w:rsidRDefault="007157FF" w:rsidP="007157FF">
      <w:pPr>
        <w:pStyle w:val="Heading3"/>
      </w:pPr>
      <w:r>
        <w:t>Helps Relations – BIT</w:t>
      </w:r>
    </w:p>
    <w:p w14:paraId="26B7D253" w14:textId="77777777" w:rsidR="007157FF" w:rsidRPr="00543ADA" w:rsidRDefault="007157FF" w:rsidP="007157FF"/>
    <w:p w14:paraId="750C92A4" w14:textId="77777777" w:rsidR="007157FF" w:rsidRDefault="007157FF" w:rsidP="007157FF">
      <w:pPr>
        <w:pStyle w:val="Heading4"/>
      </w:pPr>
      <w:r>
        <w:t>Accepting BIT helps China-US relations- economic and investment cooperation</w:t>
      </w:r>
    </w:p>
    <w:p w14:paraId="7E628B45" w14:textId="77777777" w:rsidR="007157FF" w:rsidRPr="00405992" w:rsidRDefault="007157FF" w:rsidP="007157FF">
      <w:r w:rsidRPr="00405992">
        <w:rPr>
          <w:rStyle w:val="Style13ptBold"/>
        </w:rPr>
        <w:t>Jianmin 16</w:t>
      </w:r>
      <w:r>
        <w:t xml:space="preserve"> (</w:t>
      </w:r>
      <w:r w:rsidRPr="00405992">
        <w:t>Wu Jianmin, Former President of China Foreign Affairs University</w:t>
      </w:r>
      <w:r>
        <w:t xml:space="preserve">, </w:t>
      </w:r>
      <w:r w:rsidRPr="00405992">
        <w:t>3-31-2016, "Here's What's on the Table for the China-U.S. Relationship This Year," Huffington Post, http://www.huffingtonpost.com/wu-jianmin/china-us-relationship-2016_b_9568060.html</w:t>
      </w:r>
      <w:r>
        <w:t>)</w:t>
      </w:r>
    </w:p>
    <w:p w14:paraId="2585D346" w14:textId="77777777" w:rsidR="007157FF" w:rsidRDefault="007157FF" w:rsidP="007157FF">
      <w:pPr>
        <w:rPr>
          <w:rStyle w:val="StyleUnderline"/>
        </w:rPr>
      </w:pPr>
      <w:r w:rsidRPr="00405992">
        <w:rPr>
          <w:sz w:val="16"/>
        </w:rPr>
        <w:t xml:space="preserve">The year 2016 is a very sensitive year for the China-U.S. relationship, because this is the election year in the U.S.. The presidential candidates may have a big mouth and say whatever they deem helpful to their campaign. Other sensitive issues include U.S. </w:t>
      </w:r>
      <w:hyperlink r:id="rId15" w:tgtFrame="_hplink" w:history="1">
        <w:r w:rsidRPr="00405992">
          <w:rPr>
            <w:rStyle w:val="Hyperlink"/>
            <w:sz w:val="16"/>
          </w:rPr>
          <w:t>arms sales</w:t>
        </w:r>
      </w:hyperlink>
      <w:r w:rsidRPr="00405992">
        <w:rPr>
          <w:sz w:val="16"/>
        </w:rPr>
        <w:t xml:space="preserve"> to Taiwan and the Democratic Progressive Party’s </w:t>
      </w:r>
      <w:hyperlink r:id="rId16" w:tgtFrame="_hplink" w:history="1">
        <w:r w:rsidRPr="00405992">
          <w:rPr>
            <w:rStyle w:val="Hyperlink"/>
            <w:sz w:val="16"/>
          </w:rPr>
          <w:t>victory</w:t>
        </w:r>
      </w:hyperlink>
      <w:r w:rsidRPr="00405992">
        <w:rPr>
          <w:sz w:val="16"/>
        </w:rPr>
        <w:t xml:space="preserve"> in the election in Taiwan. </w:t>
      </w:r>
      <w:r w:rsidRPr="001028E2">
        <w:rPr>
          <w:rStyle w:val="StyleUnderline"/>
        </w:rPr>
        <w:t>How to best manage the China-U.S. relationship is a major challenge to both China and the U.S..</w:t>
      </w:r>
      <w:r>
        <w:rPr>
          <w:rStyle w:val="StyleUnderline"/>
        </w:rPr>
        <w:t xml:space="preserve"> </w:t>
      </w:r>
      <w:r w:rsidRPr="00405992">
        <w:rPr>
          <w:sz w:val="16"/>
        </w:rPr>
        <w:t>There are two competing agendas in the relationship: cooperation and friction.</w:t>
      </w:r>
      <w:r w:rsidRPr="001028E2">
        <w:rPr>
          <w:rStyle w:val="StyleUnderline"/>
        </w:rPr>
        <w:t xml:space="preserve"> If the cooperation agenda fails to move forward, the friction agenda may take over. </w:t>
      </w:r>
      <w:r w:rsidRPr="00405992">
        <w:rPr>
          <w:sz w:val="16"/>
        </w:rPr>
        <w:t xml:space="preserve">That would be a very bad scenario. </w:t>
      </w:r>
      <w:r w:rsidRPr="001028E2">
        <w:rPr>
          <w:rStyle w:val="StyleUnderline"/>
        </w:rPr>
        <w:t>Given the importance of China-U.S. relations to world peace and development, this scenario would be bad not only for our two countries, but also for the whole world. Therefore, to advance the cooperation agenda is the best way to manage the China-U.S. relationship.</w:t>
      </w:r>
      <w:r>
        <w:rPr>
          <w:rStyle w:val="StyleUnderline"/>
        </w:rPr>
        <w:t xml:space="preserve"> </w:t>
      </w:r>
      <w:r w:rsidRPr="00405992">
        <w:rPr>
          <w:sz w:val="16"/>
        </w:rPr>
        <w:t xml:space="preserve">To advance the cooperation agenda, we have first to identify the convergent interests between China and the U.S.. In 2016, </w:t>
      </w:r>
      <w:r w:rsidRPr="00405992">
        <w:rPr>
          <w:rStyle w:val="StyleUnderline"/>
        </w:rPr>
        <w:t>what is the most important convergent interest between the two countries? Economy</w:t>
      </w:r>
      <w:r w:rsidRPr="00405992">
        <w:rPr>
          <w:sz w:val="16"/>
        </w:rPr>
        <w:t xml:space="preserve">. If you read Premier Li Keqiang’s </w:t>
      </w:r>
      <w:hyperlink r:id="rId17" w:tgtFrame="_hplink" w:history="1">
        <w:r w:rsidRPr="00405992">
          <w:rPr>
            <w:rStyle w:val="Hyperlink"/>
            <w:sz w:val="16"/>
          </w:rPr>
          <w:t>government work report</w:t>
        </w:r>
      </w:hyperlink>
      <w:r w:rsidRPr="00405992">
        <w:rPr>
          <w:sz w:val="16"/>
        </w:rPr>
        <w:t xml:space="preserve"> and watch the U.S. economic performance in the 4th quarter of 2015, you can see that economic growth tops the agenda of both the Chinese and American governments. On </w:t>
      </w:r>
      <w:hyperlink r:id="rId18" w:tgtFrame="_hplink" w:history="1">
        <w:r w:rsidRPr="00405992">
          <w:rPr>
            <w:rStyle w:val="Hyperlink"/>
            <w:sz w:val="16"/>
          </w:rPr>
          <w:t>Jan 27</w:t>
        </w:r>
      </w:hyperlink>
      <w:r w:rsidRPr="00405992">
        <w:rPr>
          <w:sz w:val="16"/>
        </w:rPr>
        <w:t xml:space="preserve">, when President Xi Jinping met with Secretary of State John Kerry in Beijing, Xi pointed out: “I’ve emphasized several times, when China and U.S. strengthen cooperation, we can do big things for the benefit of the world.” President Xi is right. Look at the Paris Climate Change Agreement, the Iranian nuclear deal and the U.N. Security Council’s resolution on North Korea — China-U.S. cooperation played a pivotal role in each. Sluggish economic growth is a major issue facing both China and the U.S., as well as the rest of the world. </w:t>
      </w:r>
      <w:r w:rsidRPr="00405992">
        <w:rPr>
          <w:rStyle w:val="StyleUnderline"/>
        </w:rPr>
        <w:t>If we want to give a strong boost to economic growth, we must, first of all, further grow China-U.S. cooperation.</w:t>
      </w:r>
      <w:r>
        <w:rPr>
          <w:rStyle w:val="StyleUnderline"/>
        </w:rPr>
        <w:t xml:space="preserve"> </w:t>
      </w:r>
      <w:r w:rsidRPr="00405992">
        <w:rPr>
          <w:rStyle w:val="StyleUnderline"/>
        </w:rPr>
        <w:t>What can China and the U.S. do in this area?</w:t>
      </w:r>
      <w:r w:rsidRPr="00405992">
        <w:rPr>
          <w:sz w:val="16"/>
        </w:rPr>
        <w:t xml:space="preserve"> Two things come to my mind: 1. To </w:t>
      </w:r>
      <w:r w:rsidRPr="00405992">
        <w:rPr>
          <w:rStyle w:val="StyleUnderline"/>
        </w:rPr>
        <w:t>speed up and conclude BIT negotiation</w:t>
      </w:r>
      <w:r w:rsidRPr="00405992">
        <w:rPr>
          <w:sz w:val="16"/>
        </w:rPr>
        <w:t xml:space="preserve">. China and the U.S. are negotiating a </w:t>
      </w:r>
      <w:hyperlink r:id="rId19" w:tgtFrame="_hplink" w:history="1">
        <w:r w:rsidRPr="00405992">
          <w:rPr>
            <w:rStyle w:val="Hyperlink"/>
            <w:sz w:val="16"/>
          </w:rPr>
          <w:t>bilateral investment treaty</w:t>
        </w:r>
      </w:hyperlink>
      <w:r w:rsidRPr="00405992">
        <w:rPr>
          <w:sz w:val="16"/>
        </w:rPr>
        <w:t xml:space="preserve">. If concluded, </w:t>
      </w:r>
      <w:r w:rsidRPr="00405992">
        <w:rPr>
          <w:rStyle w:val="StyleUnderline"/>
        </w:rPr>
        <w:t>this treaty will be another milestone in China-U.S. economic cooperation, taking our economic cooperation to a higher stage. Chinese companies, both public and private, are going global. The U.S. is one of their most coveted investment markets. The Chinese economy is going through a restructuring process. To fix the problem of pollution and upgrade the Chinese industry, American companies can do a lot in China. BIT will open up a new phase of China-U.S. economic and investment cooperation and give a push to China’s badly needed economic reform.</w:t>
      </w:r>
    </w:p>
    <w:p w14:paraId="1A06EBFD" w14:textId="77777777" w:rsidR="007157FF" w:rsidRDefault="007157FF" w:rsidP="007157FF">
      <w:pPr>
        <w:pStyle w:val="Heading4"/>
      </w:pPr>
      <w:r>
        <w:t>BIT key to stabilize US-China relations—econ reform and investment security</w:t>
      </w:r>
    </w:p>
    <w:p w14:paraId="16980E4C" w14:textId="77777777" w:rsidR="007157FF" w:rsidRDefault="007157FF" w:rsidP="007157FF">
      <w:r>
        <w:t>Freeman 15 (</w:t>
      </w:r>
      <w:r w:rsidRPr="00B7547B">
        <w:t>Charles Freeman, a Senior Fellow with the Brookings Institution and a Senior Advisor to the Center for Strategic and International Studies</w:t>
      </w:r>
      <w:r>
        <w:t>, March 2015</w:t>
      </w:r>
      <w:r w:rsidRPr="00B7547B">
        <w:t xml:space="preserve">, "U.S.-China Relations: Challenges for the 114th Congress," </w:t>
      </w:r>
      <w:r>
        <w:t>The National Bureau of Asian Research</w:t>
      </w:r>
      <w:r w:rsidRPr="00B7547B">
        <w:t xml:space="preserve">, </w:t>
      </w:r>
      <w:hyperlink r:id="rId20" w:history="1">
        <w:r w:rsidRPr="00FD530D">
          <w:rPr>
            <w:rStyle w:val="Hyperlink"/>
          </w:rPr>
          <w:t>http://www.nbr.org/research/activity.aspx?id=538</w:t>
        </w:r>
      </w:hyperlink>
      <w:r>
        <w:t>) NV</w:t>
      </w:r>
    </w:p>
    <w:p w14:paraId="626934BA" w14:textId="77777777" w:rsidR="007157FF" w:rsidRPr="00A557D5" w:rsidRDefault="007157FF" w:rsidP="007157FF">
      <w:pPr>
        <w:rPr>
          <w:sz w:val="16"/>
        </w:rPr>
      </w:pPr>
      <w:r w:rsidRPr="00A557D5">
        <w:rPr>
          <w:rStyle w:val="StyleUnderline"/>
        </w:rPr>
        <w:t>Trade and Bilateral Investment The U.S. business community has long been a primary champion of strong commercial and diplomatic relations with China. That support is fraying</w:t>
      </w:r>
      <w:r w:rsidRPr="00A557D5">
        <w:rPr>
          <w:sz w:val="16"/>
        </w:rPr>
        <w:t xml:space="preserve"> as a result of perceived bullying by Beijing and the cyberespionage scandals. Companies are no longer as willing as they once were to speak out on behalf of China on Capitol Hill or in discussions with the administration. The assumption in Beijing seems to be that U.S. companies need China more than China needs them, or that the United States needs access to China more than the other way around. This is a miscalculation by Beijing, and Congress has a role to play in reminding China that support for open markets between China and the United States is not to be taken for granted. </w:t>
      </w:r>
      <w:r w:rsidRPr="00A557D5">
        <w:rPr>
          <w:rStyle w:val="StyleUnderline"/>
        </w:rPr>
        <w:t>The primary means of</w:t>
      </w:r>
      <w:r w:rsidRPr="00A557D5">
        <w:rPr>
          <w:sz w:val="16"/>
        </w:rPr>
        <w:t xml:space="preserve"> government-to-government </w:t>
      </w:r>
      <w:r w:rsidRPr="00A557D5">
        <w:rPr>
          <w:rStyle w:val="StyleUnderline"/>
        </w:rPr>
        <w:t>discussions about problems in the</w:t>
      </w:r>
      <w:r w:rsidRPr="00A557D5">
        <w:rPr>
          <w:sz w:val="16"/>
        </w:rPr>
        <w:t xml:space="preserve"> commercial </w:t>
      </w:r>
      <w:r w:rsidRPr="00A557D5">
        <w:rPr>
          <w:rStyle w:val="StyleUnderline"/>
        </w:rPr>
        <w:t>relationship have been the Joint Commission on Commerce and Trade and the S</w:t>
      </w:r>
      <w:r w:rsidRPr="00A557D5">
        <w:rPr>
          <w:sz w:val="16"/>
        </w:rPr>
        <w:t xml:space="preserve">trategic and </w:t>
      </w:r>
      <w:r w:rsidRPr="00A557D5">
        <w:rPr>
          <w:rStyle w:val="StyleUnderline"/>
        </w:rPr>
        <w:t>E</w:t>
      </w:r>
      <w:r w:rsidRPr="00A557D5">
        <w:rPr>
          <w:sz w:val="16"/>
        </w:rPr>
        <w:t xml:space="preserve">conomic </w:t>
      </w:r>
      <w:r w:rsidRPr="00A557D5">
        <w:rPr>
          <w:rStyle w:val="StyleUnderline"/>
        </w:rPr>
        <w:t>D</w:t>
      </w:r>
      <w:r w:rsidRPr="00A557D5">
        <w:rPr>
          <w:sz w:val="16"/>
        </w:rPr>
        <w:t xml:space="preserve">ialogue. </w:t>
      </w:r>
      <w:r w:rsidRPr="00A557D5">
        <w:rPr>
          <w:rStyle w:val="StyleUnderline"/>
        </w:rPr>
        <w:t xml:space="preserve">These forums have in the past been successful in resolving disputes between the two countries, but in recent years their deliverables to U.S. </w:t>
      </w:r>
      <w:r w:rsidRPr="00A557D5">
        <w:rPr>
          <w:sz w:val="16"/>
        </w:rPr>
        <w:t>commercial</w:t>
      </w:r>
      <w:r w:rsidRPr="00A557D5">
        <w:rPr>
          <w:rStyle w:val="StyleUnderline"/>
        </w:rPr>
        <w:t xml:space="preserve"> interests have come fewer and farther between.</w:t>
      </w:r>
      <w:r w:rsidRPr="00A557D5">
        <w:rPr>
          <w:sz w:val="16"/>
        </w:rPr>
        <w:t xml:space="preserve"> </w:t>
      </w:r>
      <w:r w:rsidRPr="00A557D5">
        <w:rPr>
          <w:rStyle w:val="StyleUnderline"/>
        </w:rPr>
        <w:t xml:space="preserve">This may be </w:t>
      </w:r>
      <w:r w:rsidRPr="00A557D5">
        <w:rPr>
          <w:sz w:val="16"/>
        </w:rPr>
        <w:t>due in part to the Chinese perception</w:t>
      </w:r>
      <w:r w:rsidRPr="00A557D5">
        <w:rPr>
          <w:rStyle w:val="StyleUnderline"/>
        </w:rPr>
        <w:t xml:space="preserve"> that </w:t>
      </w:r>
      <w:r w:rsidRPr="00A557D5">
        <w:rPr>
          <w:sz w:val="16"/>
        </w:rPr>
        <w:t>accommodating U.S. requests is less important to China:</w:t>
      </w:r>
      <w:r w:rsidRPr="00A557D5">
        <w:rPr>
          <w:rStyle w:val="StyleUnderline"/>
        </w:rPr>
        <w:t xml:space="preserve"> China wants less from the United States, so it is willing to give up less. Negotiations </w:t>
      </w:r>
      <w:r w:rsidRPr="00A557D5">
        <w:rPr>
          <w:sz w:val="16"/>
        </w:rPr>
        <w:t>leading up to the signing</w:t>
      </w:r>
      <w:r w:rsidRPr="00A557D5">
        <w:rPr>
          <w:rStyle w:val="StyleUnderline"/>
        </w:rPr>
        <w:t xml:space="preserve"> of a </w:t>
      </w:r>
      <w:r w:rsidRPr="00A557D5">
        <w:rPr>
          <w:sz w:val="16"/>
        </w:rPr>
        <w:t>potential bilateral investment treaty</w:t>
      </w:r>
      <w:r w:rsidRPr="00A557D5">
        <w:rPr>
          <w:rStyle w:val="StyleUnderline"/>
        </w:rPr>
        <w:t xml:space="preserve"> (BIT) present an important opportunity to stabilize U.S.-China </w:t>
      </w:r>
      <w:r w:rsidRPr="00A557D5">
        <w:rPr>
          <w:sz w:val="16"/>
        </w:rPr>
        <w:t>commercial</w:t>
      </w:r>
      <w:r w:rsidRPr="00A557D5">
        <w:rPr>
          <w:rStyle w:val="StyleUnderline"/>
        </w:rPr>
        <w:t xml:space="preserve"> relations.</w:t>
      </w:r>
      <w:r w:rsidRPr="00A557D5">
        <w:rPr>
          <w:sz w:val="16"/>
        </w:rPr>
        <w:t xml:space="preserve"> </w:t>
      </w:r>
      <w:r w:rsidRPr="00A557D5">
        <w:rPr>
          <w:rStyle w:val="StyleUnderline"/>
        </w:rPr>
        <w:t>China is</w:t>
      </w:r>
      <w:r w:rsidRPr="00A557D5">
        <w:rPr>
          <w:sz w:val="16"/>
        </w:rPr>
        <w:t xml:space="preserve"> genuinely </w:t>
      </w:r>
      <w:r w:rsidRPr="00A557D5">
        <w:rPr>
          <w:rStyle w:val="StyleUnderline"/>
        </w:rPr>
        <w:t>interested in successfully concluding a BIT</w:t>
      </w:r>
      <w:r w:rsidRPr="00A557D5">
        <w:rPr>
          <w:sz w:val="16"/>
        </w:rPr>
        <w:t xml:space="preserve"> for two reasons: First, </w:t>
      </w:r>
      <w:r w:rsidRPr="00A557D5">
        <w:rPr>
          <w:rStyle w:val="StyleUnderline"/>
        </w:rPr>
        <w:t>the standards in a BIT would provide useful external pressure within the Chinese economic reform process</w:t>
      </w:r>
      <w:r w:rsidRPr="00A557D5">
        <w:rPr>
          <w:sz w:val="16"/>
        </w:rPr>
        <w:t xml:space="preserve">. Second, </w:t>
      </w:r>
      <w:r w:rsidRPr="00A557D5">
        <w:rPr>
          <w:rStyle w:val="StyleUnderline"/>
        </w:rPr>
        <w:t>Chinese firms are increasingly investing in the United States, and a BIT would provide greater security for their investments</w:t>
      </w:r>
      <w:r w:rsidRPr="00A557D5">
        <w:rPr>
          <w:sz w:val="16"/>
        </w:rPr>
        <w:t>. China is also carefully watching negotiations of the Trans-Pacific Partnership (TPP), with a view to possible accession if the TPP is not directed at building a trading bloc that excludes China.</w:t>
      </w:r>
    </w:p>
    <w:p w14:paraId="7918A978" w14:textId="77777777" w:rsidR="007157FF" w:rsidRPr="000B1158" w:rsidRDefault="007157FF" w:rsidP="007157FF">
      <w:pPr>
        <w:rPr>
          <w:sz w:val="16"/>
        </w:rPr>
      </w:pPr>
    </w:p>
    <w:p w14:paraId="422A61FF" w14:textId="77777777" w:rsidR="007157FF" w:rsidRDefault="007157FF" w:rsidP="007157FF">
      <w:pPr>
        <w:pStyle w:val="Heading3"/>
      </w:pPr>
      <w:r>
        <w:t>Helps Relations – Cyber</w:t>
      </w:r>
    </w:p>
    <w:p w14:paraId="6EFE41C9" w14:textId="77777777" w:rsidR="007157FF" w:rsidRPr="00DA364F" w:rsidRDefault="007157FF" w:rsidP="007157FF"/>
    <w:p w14:paraId="2B2EA72B" w14:textId="77777777" w:rsidR="007157FF" w:rsidRPr="00F022F8" w:rsidRDefault="007157FF" w:rsidP="007157FF">
      <w:pPr>
        <w:pStyle w:val="Heading4"/>
      </w:pPr>
      <w:r>
        <w:t>Cyber talks key to improving relations now – failure to do so tanks relations</w:t>
      </w:r>
    </w:p>
    <w:p w14:paraId="37CFECDF" w14:textId="77777777" w:rsidR="007157FF" w:rsidRPr="008F41EA" w:rsidRDefault="007157FF" w:rsidP="007157FF">
      <w:r>
        <w:rPr>
          <w:rStyle w:val="Style13ptBold"/>
        </w:rPr>
        <w:t>Segal</w:t>
      </w:r>
      <w:r w:rsidRPr="00800FAD">
        <w:rPr>
          <w:rStyle w:val="Style13ptBold"/>
        </w:rPr>
        <w:t xml:space="preserve"> 15</w:t>
      </w:r>
      <w:r>
        <w:t>(</w:t>
      </w:r>
      <w:hyperlink r:id="rId21" w:anchor="expert_roundup_author_9224" w:history="1">
        <w:r w:rsidRPr="00800FAD">
          <w:rPr>
            <w:rStyle w:val="Hyperlink"/>
          </w:rPr>
          <w:t>Duncan Innes-Ker</w:t>
        </w:r>
      </w:hyperlink>
      <w:r>
        <w:t xml:space="preserve">, Regional editor, Asia. </w:t>
      </w:r>
      <w:hyperlink r:id="rId22" w:anchor="expert_roundup_author_9225" w:history="1">
        <w:r w:rsidRPr="00800FAD">
          <w:rPr>
            <w:rStyle w:val="Hyperlink"/>
          </w:rPr>
          <w:t>Elizabeth C. Economy</w:t>
        </w:r>
      </w:hyperlink>
      <w:r w:rsidRPr="00800FAD">
        <w:t>, C.V. Starr Senior Fellow and Director for Asia Studies, Council on Foreign Relations</w:t>
      </w:r>
      <w:r>
        <w:t xml:space="preserve">. </w:t>
      </w:r>
      <w:hyperlink r:id="rId23" w:anchor="expert_roundup_author_9226" w:history="1">
        <w:r w:rsidRPr="00800FAD">
          <w:rPr>
            <w:rStyle w:val="Hyperlink"/>
          </w:rPr>
          <w:t>Shen Dingli</w:t>
        </w:r>
      </w:hyperlink>
      <w:r w:rsidRPr="00800FAD">
        <w:t>, Prof and Associate Dean, Institute of International Studies</w:t>
      </w:r>
      <w:r>
        <w:t xml:space="preserve">. </w:t>
      </w:r>
      <w:hyperlink r:id="rId24" w:anchor="expert_roundup_author_9227" w:history="1">
        <w:r w:rsidRPr="00800FAD">
          <w:rPr>
            <w:rStyle w:val="Hyperlink"/>
          </w:rPr>
          <w:t>Adam Segal</w:t>
        </w:r>
      </w:hyperlink>
      <w:r w:rsidRPr="00800FAD">
        <w:t>, Maurice R. Greenberg Senior Fellow for China Studies and Director of the Digital and Cyberspace Policy Program</w:t>
      </w:r>
      <w:r>
        <w:t xml:space="preserve">. </w:t>
      </w:r>
      <w:hyperlink r:id="rId25" w:anchor="expert_roundup_author_9229" w:history="1">
        <w:r w:rsidRPr="00800FAD">
          <w:rPr>
            <w:rStyle w:val="Hyperlink"/>
          </w:rPr>
          <w:t>Orville H. Schell</w:t>
        </w:r>
      </w:hyperlink>
      <w:r w:rsidRPr="00800FAD">
        <w:t xml:space="preserve">, Director, Center on U.S.-China Relations, Asia Society, 9-22-2015, "How to Improve U.S.-China Relations," Council on Foreign Relations, </w:t>
      </w:r>
      <w:hyperlink r:id="rId26" w:history="1">
        <w:r w:rsidRPr="00CA40D0">
          <w:rPr>
            <w:rStyle w:val="Hyperlink"/>
          </w:rPr>
          <w:t>http://www.cfr.org/china/improve-us-china-relations/p37044</w:t>
        </w:r>
      </w:hyperlink>
      <w:r>
        <w:t>) NV</w:t>
      </w:r>
    </w:p>
    <w:p w14:paraId="3EBEEF18" w14:textId="77777777" w:rsidR="007157FF" w:rsidRPr="00AE2F51" w:rsidRDefault="007157FF" w:rsidP="007157FF">
      <w:pPr>
        <w:rPr>
          <w:sz w:val="16"/>
        </w:rPr>
      </w:pPr>
      <w:r w:rsidRPr="00AE2F51">
        <w:rPr>
          <w:sz w:val="16"/>
        </w:rPr>
        <w:t xml:space="preserve">Still, </w:t>
      </w:r>
      <w:r w:rsidRPr="00F3013F">
        <w:rPr>
          <w:rStyle w:val="StyleUnderline"/>
        </w:rPr>
        <w:t>Washington and Beijing have a common interest in preventing escalation in cyberspace</w:t>
      </w:r>
      <w:r w:rsidRPr="00AE2F51">
        <w:rPr>
          <w:sz w:val="16"/>
        </w:rPr>
        <w:t>. Some attacks may be viewed as legitimate surveillance by one side but as prepping the battlefield by the other. In this climate, there are a few steps each side should take</w:t>
      </w:r>
      <w:r w:rsidRPr="00F3013F">
        <w:rPr>
          <w:rStyle w:val="Emphasis"/>
        </w:rPr>
        <w:t>: The United States and China should broaden and deepen discussions on</w:t>
      </w:r>
      <w:r w:rsidRPr="00AE2F51">
        <w:rPr>
          <w:sz w:val="16"/>
        </w:rPr>
        <w:t xml:space="preserve"> possible thresholds for use of </w:t>
      </w:r>
      <w:r w:rsidRPr="00F3013F">
        <w:rPr>
          <w:rStyle w:val="Emphasis"/>
        </w:rPr>
        <w:t>force in cyberspace and provide greater transparency on their</w:t>
      </w:r>
      <w:r w:rsidRPr="00F3013F">
        <w:rPr>
          <w:rStyle w:val="StyleUnderline"/>
        </w:rPr>
        <w:t xml:space="preserve"> </w:t>
      </w:r>
      <w:r w:rsidRPr="00AE2F51">
        <w:rPr>
          <w:sz w:val="16"/>
        </w:rPr>
        <w:t xml:space="preserve">respective offensive cyber </w:t>
      </w:r>
      <w:r w:rsidRPr="00F3013F">
        <w:rPr>
          <w:rStyle w:val="Emphasis"/>
        </w:rPr>
        <w:t>doctrines</w:t>
      </w:r>
      <w:r w:rsidRPr="00AE2F51">
        <w:rPr>
          <w:sz w:val="16"/>
        </w:rPr>
        <w:t>; If the White House has decided to levy sanctions after the summit, Obama should clearly explain to Xi how they will be implemented and what evidence the United States has of the hacking. Beijing continues to question Washington's ability to attribute attacks.</w:t>
      </w:r>
      <w:r w:rsidRPr="008F41EA">
        <w:rPr>
          <w:rStyle w:val="StyleUnderline"/>
        </w:rPr>
        <w:t xml:space="preserve"> In June at the U.S.-China Strategic and Economic Dialogue in Washington, Chinese State Councilor Yang Jiechi called for China to work with the United States to develop an “international code of conduct for cyber information sharing.</w:t>
      </w:r>
      <w:r w:rsidRPr="00AE2F51">
        <w:rPr>
          <w:sz w:val="16"/>
        </w:rPr>
        <w:t xml:space="preserve">” While there have been no further details from the Chinese side, Obama should pick up on the offer to discuss the types of information that are adequate to identify an attacker, thereby setting a standard that could be shared by the two sides. </w:t>
      </w:r>
      <w:r w:rsidRPr="008F41EA">
        <w:rPr>
          <w:rStyle w:val="Emphasis"/>
        </w:rPr>
        <w:t>Neither side wants cybersecurity to derail the bilateral relationship</w:t>
      </w:r>
      <w:r w:rsidRPr="00AE2F51">
        <w:rPr>
          <w:sz w:val="16"/>
        </w:rPr>
        <w:t xml:space="preserve">. The summit is unlikely to produce any concrete agreements, but </w:t>
      </w:r>
      <w:r w:rsidRPr="008F41EA">
        <w:rPr>
          <w:rStyle w:val="StyleUnderline"/>
        </w:rPr>
        <w:t>hopefully the two sides will agree to further expand discussion</w:t>
      </w:r>
      <w:r w:rsidRPr="00AE2F51">
        <w:rPr>
          <w:sz w:val="16"/>
        </w:rPr>
        <w:t xml:space="preserve"> on shared interests.</w:t>
      </w:r>
    </w:p>
    <w:p w14:paraId="3DE73B85" w14:textId="77777777" w:rsidR="007157FF" w:rsidRDefault="007157FF" w:rsidP="007157FF">
      <w:pPr>
        <w:pStyle w:val="Heading3"/>
      </w:pPr>
      <w:r>
        <w:t>Helps Relations – Human Rights</w:t>
      </w:r>
    </w:p>
    <w:p w14:paraId="6AE321F3" w14:textId="77777777" w:rsidR="007157FF" w:rsidRPr="00DA364F" w:rsidRDefault="007157FF" w:rsidP="007157FF"/>
    <w:p w14:paraId="269A4FCE" w14:textId="77777777" w:rsidR="007157FF" w:rsidRPr="00855A0C" w:rsidRDefault="007157FF" w:rsidP="007157FF">
      <w:pPr>
        <w:pStyle w:val="Heading4"/>
      </w:pPr>
      <w:r>
        <w:t>Adressing Human Rights is necessary to improve relations</w:t>
      </w:r>
    </w:p>
    <w:p w14:paraId="08F4544D" w14:textId="77777777" w:rsidR="007157FF" w:rsidRDefault="007157FF" w:rsidP="007157FF">
      <w:r>
        <w:rPr>
          <w:rStyle w:val="Style13ptBold"/>
        </w:rPr>
        <w:t>Schell 15</w:t>
      </w:r>
      <w:r>
        <w:t>(</w:t>
      </w:r>
      <w:hyperlink r:id="rId27" w:anchor="expert_roundup_author_9224" w:history="1">
        <w:r w:rsidRPr="00800FAD">
          <w:rPr>
            <w:rStyle w:val="Hyperlink"/>
          </w:rPr>
          <w:t>Duncan Innes-Ker</w:t>
        </w:r>
      </w:hyperlink>
      <w:r>
        <w:t xml:space="preserve">, Regional editor, Asia. </w:t>
      </w:r>
      <w:hyperlink r:id="rId28" w:anchor="expert_roundup_author_9225" w:history="1">
        <w:r w:rsidRPr="00800FAD">
          <w:rPr>
            <w:rStyle w:val="Hyperlink"/>
          </w:rPr>
          <w:t>Elizabeth C. Economy</w:t>
        </w:r>
      </w:hyperlink>
      <w:r w:rsidRPr="00800FAD">
        <w:t>, C.V. Starr Senior Fellow and Director for Asia Studies, Council on Foreign Relations</w:t>
      </w:r>
      <w:r>
        <w:t xml:space="preserve">. </w:t>
      </w:r>
      <w:hyperlink r:id="rId29" w:anchor="expert_roundup_author_9226" w:history="1">
        <w:r w:rsidRPr="00800FAD">
          <w:rPr>
            <w:rStyle w:val="Hyperlink"/>
          </w:rPr>
          <w:t>Shen Dingli</w:t>
        </w:r>
      </w:hyperlink>
      <w:r w:rsidRPr="00800FAD">
        <w:t>, Prof and Associate Dean, Institute of International Studies</w:t>
      </w:r>
      <w:r>
        <w:t xml:space="preserve">. </w:t>
      </w:r>
      <w:hyperlink r:id="rId30" w:anchor="expert_roundup_author_9227" w:history="1">
        <w:r w:rsidRPr="00800FAD">
          <w:rPr>
            <w:rStyle w:val="Hyperlink"/>
          </w:rPr>
          <w:t>Adam Segal</w:t>
        </w:r>
      </w:hyperlink>
      <w:r w:rsidRPr="00800FAD">
        <w:t>, Maurice R. Greenberg Senior Fellow for China Studies and Director of the Digital and Cyberspace Policy Program</w:t>
      </w:r>
      <w:r>
        <w:t xml:space="preserve">. </w:t>
      </w:r>
      <w:hyperlink r:id="rId31" w:anchor="expert_roundup_author_9229" w:history="1">
        <w:r w:rsidRPr="00800FAD">
          <w:rPr>
            <w:rStyle w:val="Hyperlink"/>
          </w:rPr>
          <w:t>Orville H. Schell</w:t>
        </w:r>
      </w:hyperlink>
      <w:r w:rsidRPr="00800FAD">
        <w:t xml:space="preserve">, Director, Center on U.S.-China Relations, Asia Society, 9-22-2015, "How to Improve U.S.-China Relations," Council on Foreign Relations, </w:t>
      </w:r>
      <w:hyperlink r:id="rId32" w:history="1">
        <w:r w:rsidRPr="00CA40D0">
          <w:rPr>
            <w:rStyle w:val="Hyperlink"/>
          </w:rPr>
          <w:t>http://www.cfr.org/china/improve-us-china-relations/p37044</w:t>
        </w:r>
      </w:hyperlink>
      <w:r>
        <w:t>) NV</w:t>
      </w:r>
    </w:p>
    <w:p w14:paraId="2052C5DF" w14:textId="77777777" w:rsidR="007157FF" w:rsidRDefault="007157FF" w:rsidP="007157FF">
      <w:pPr>
        <w:rPr>
          <w:sz w:val="16"/>
        </w:rPr>
      </w:pPr>
      <w:r w:rsidRPr="00AE2F51">
        <w:rPr>
          <w:sz w:val="16"/>
        </w:rPr>
        <w:t xml:space="preserve">As U.S. and Chinese heads of state gather for another summit, </w:t>
      </w:r>
      <w:r w:rsidRPr="008F41EA">
        <w:rPr>
          <w:rStyle w:val="StyleUnderline"/>
        </w:rPr>
        <w:t>the</w:t>
      </w:r>
      <w:r w:rsidRPr="00AE2F51">
        <w:rPr>
          <w:sz w:val="16"/>
        </w:rPr>
        <w:t xml:space="preserve"> vexing question of </w:t>
      </w:r>
      <w:r w:rsidRPr="008F41EA">
        <w:rPr>
          <w:rStyle w:val="StyleUnderline"/>
        </w:rPr>
        <w:t>human rights</w:t>
      </w:r>
      <w:r w:rsidRPr="00AE2F51">
        <w:rPr>
          <w:sz w:val="16"/>
        </w:rPr>
        <w:t xml:space="preserve"> looms larger than ever. The </w:t>
      </w:r>
      <w:r w:rsidRPr="008F41EA">
        <w:rPr>
          <w:rStyle w:val="StyleUnderline"/>
        </w:rPr>
        <w:t>issue plagues the overall health of the bilateral relationship</w:t>
      </w:r>
      <w:r w:rsidRPr="00AE2F51">
        <w:rPr>
          <w:sz w:val="16"/>
        </w:rPr>
        <w:t xml:space="preserve"> like a low-grade infection. </w:t>
      </w:r>
      <w:r w:rsidRPr="008F41EA">
        <w:rPr>
          <w:rStyle w:val="StyleUnderline"/>
        </w:rPr>
        <w:t>U.S. displeasure with China’s rights record is only matched by Beijing’s displeasure with Washington’s judgmental attitude</w:t>
      </w:r>
      <w:r w:rsidRPr="00AE2F51">
        <w:rPr>
          <w:sz w:val="16"/>
        </w:rPr>
        <w:t xml:space="preserve">. </w:t>
      </w:r>
      <w:r w:rsidRPr="008F41EA">
        <w:rPr>
          <w:rStyle w:val="StyleUnderline"/>
        </w:rPr>
        <w:t>This</w:t>
      </w:r>
      <w:r w:rsidRPr="00AE2F51">
        <w:rPr>
          <w:sz w:val="16"/>
        </w:rPr>
        <w:t xml:space="preserve"> standoff </w:t>
      </w:r>
      <w:r w:rsidRPr="008F41EA">
        <w:rPr>
          <w:rStyle w:val="StyleUnderline"/>
        </w:rPr>
        <w:t>has created an increasing sourness in relations</w:t>
      </w:r>
      <w:r w:rsidRPr="00AE2F51">
        <w:rPr>
          <w:sz w:val="16"/>
        </w:rPr>
        <w:t xml:space="preserve"> that have made it difficult leaders from both countries to feel at ease with one another. The result is that the two countries have struggled to establish the élan and comfort level required for solving problems where real common interest is shared. Disagreement over human rights grows out of a more divisive problem that sits unacknowledged like the proverbial elephant in the room. Because nobody quite knows what to do, we are hardly inclined to recognize, much less discuss it: </w:t>
      </w:r>
      <w:r w:rsidRPr="008F41EA">
        <w:rPr>
          <w:rStyle w:val="Emphasis"/>
        </w:rPr>
        <w:t>the United States and China have fundamentally irreconcilable political systems and antagonistic value systems. If we want to get anything done, we must pretend that the elephant isn’t there.</w:t>
      </w:r>
      <w:r w:rsidRPr="00AE2F51">
        <w:rPr>
          <w:sz w:val="16"/>
        </w:rPr>
        <w:t xml:space="preserve"> President Xi Jinping has made it abundantly clear that his China is not heading in any teleological direction congruent with Western hopes. Xi seems to suggest that China has its own model of development, one that might be described as “Leninist capitalism,” with rather limited protection of individual rights. This is a model with so-called “Chinese characteristics,” which, in the world of human rights, means that China will emphasize collective “welfare rights,” such as the right to a better standard of living, a job, and a freer lifestyle, </w:t>
      </w:r>
      <w:r w:rsidRPr="008F41EA">
        <w:rPr>
          <w:rStyle w:val="StyleUnderline"/>
        </w:rPr>
        <w:t>rather than emphasizing individual rights like freedom of speech, assembly, press, and religion</w:t>
      </w:r>
      <w:r w:rsidRPr="00AE2F51">
        <w:rPr>
          <w:sz w:val="16"/>
        </w:rPr>
        <w:t xml:space="preserve">. But if this is the model, then the United States and China are heading in divergent historical directions. </w:t>
      </w:r>
      <w:r w:rsidRPr="008F41EA">
        <w:rPr>
          <w:rStyle w:val="StyleUnderline"/>
        </w:rPr>
        <w:t>A host of new friction points now center around the abridgement of individual rights in China: arrests of human rights lawyers, growing restrictions on civil society activities, new controls on academic freedom, a more heavily censored media, more limited public dialogue, visas denied to foreign press, and domestic journalists and foreign correspondents suffering more burdensome forms of harassment</w:t>
      </w:r>
      <w:r w:rsidRPr="00AE2F51">
        <w:rPr>
          <w:sz w:val="16"/>
        </w:rPr>
        <w:t xml:space="preserve">. These trends grow out of differences in our systems of governance and values. Whether we should confront these differences head on or seek some artful way to set them aside so the two countries can get on with other serious issues of common interest is a question we have hardly dared even think about. The elephant is still in the room, and the fact that no one knows quite how to address it lays at the root of our human rights disagreements. </w:t>
      </w:r>
      <w:r w:rsidRPr="008F41EA">
        <w:rPr>
          <w:rStyle w:val="StyleUnderline"/>
        </w:rPr>
        <w:t>These differences</w:t>
      </w:r>
      <w:r w:rsidRPr="00AE2F51">
        <w:rPr>
          <w:sz w:val="16"/>
        </w:rPr>
        <w:t xml:space="preserve"> often gain such an antagonistic dimension that they not only inhibit our ability to make progress on the rights front, but also </w:t>
      </w:r>
      <w:r w:rsidRPr="002E79F9">
        <w:rPr>
          <w:rStyle w:val="StyleUnderline"/>
        </w:rPr>
        <w:t>undermine the rest of the U.S.-China relationship</w:t>
      </w:r>
      <w:r w:rsidRPr="00AE2F51">
        <w:rPr>
          <w:sz w:val="16"/>
        </w:rPr>
        <w:t>.</w:t>
      </w:r>
    </w:p>
    <w:p w14:paraId="227DC2D2" w14:textId="77777777" w:rsidR="007157FF" w:rsidRPr="00AE2F51" w:rsidRDefault="007157FF" w:rsidP="007157FF">
      <w:pPr>
        <w:rPr>
          <w:sz w:val="16"/>
        </w:rPr>
      </w:pPr>
    </w:p>
    <w:p w14:paraId="4DA7BEB7" w14:textId="77777777" w:rsidR="007157FF" w:rsidRDefault="007157FF" w:rsidP="007157FF">
      <w:pPr>
        <w:pStyle w:val="Heading3"/>
        <w:rPr>
          <w:shd w:val="clear" w:color="auto" w:fill="FFFFFF"/>
        </w:rPr>
      </w:pPr>
      <w:r>
        <w:rPr>
          <w:shd w:val="clear" w:color="auto" w:fill="FFFFFF"/>
        </w:rPr>
        <w:t>Helps Relations – South China Sea</w:t>
      </w:r>
    </w:p>
    <w:p w14:paraId="374C56CF" w14:textId="77777777" w:rsidR="007157FF" w:rsidRPr="00DA364F" w:rsidRDefault="007157FF" w:rsidP="007157FF"/>
    <w:p w14:paraId="06AB255C" w14:textId="77777777" w:rsidR="007157FF" w:rsidRDefault="007157FF" w:rsidP="007157FF">
      <w:pPr>
        <w:pStyle w:val="Heading4"/>
      </w:pPr>
      <w:r>
        <w:t xml:space="preserve">Increased communication on South China Sean improves relations </w:t>
      </w:r>
    </w:p>
    <w:p w14:paraId="6EC4EBF2" w14:textId="77777777" w:rsidR="007157FF" w:rsidRPr="00800FAD" w:rsidRDefault="007157FF" w:rsidP="007157FF">
      <w:r w:rsidRPr="00800FAD">
        <w:rPr>
          <w:rStyle w:val="Style13ptBold"/>
        </w:rPr>
        <w:t>Dingli 15</w:t>
      </w:r>
      <w:r>
        <w:rPr>
          <w:rStyle w:val="Style13ptBold"/>
        </w:rPr>
        <w:t xml:space="preserve"> </w:t>
      </w:r>
      <w:r>
        <w:t>(</w:t>
      </w:r>
      <w:hyperlink r:id="rId33" w:anchor="expert_roundup_author_9224" w:history="1">
        <w:r w:rsidRPr="00800FAD">
          <w:rPr>
            <w:rStyle w:val="Hyperlink"/>
          </w:rPr>
          <w:t>Duncan Innes-Ker</w:t>
        </w:r>
      </w:hyperlink>
      <w:r>
        <w:t xml:space="preserve">, Regional editor, Asia. </w:t>
      </w:r>
      <w:hyperlink r:id="rId34" w:anchor="expert_roundup_author_9225" w:history="1">
        <w:r w:rsidRPr="00800FAD">
          <w:rPr>
            <w:rStyle w:val="Hyperlink"/>
          </w:rPr>
          <w:t>Elizabeth C. Economy</w:t>
        </w:r>
      </w:hyperlink>
      <w:r w:rsidRPr="00800FAD">
        <w:t>, C.V. Starr Senior Fellow and Director for Asia Studies, Council on Foreign Relations</w:t>
      </w:r>
      <w:r>
        <w:t xml:space="preserve">. </w:t>
      </w:r>
      <w:hyperlink r:id="rId35" w:anchor="expert_roundup_author_9226" w:history="1">
        <w:r w:rsidRPr="00800FAD">
          <w:rPr>
            <w:rStyle w:val="Hyperlink"/>
          </w:rPr>
          <w:t>Shen Dingli</w:t>
        </w:r>
      </w:hyperlink>
      <w:r w:rsidRPr="00800FAD">
        <w:t>, Prof and Associate Dean, Institute of International Studies</w:t>
      </w:r>
      <w:r>
        <w:t xml:space="preserve">. </w:t>
      </w:r>
      <w:hyperlink r:id="rId36" w:anchor="expert_roundup_author_9227" w:history="1">
        <w:r w:rsidRPr="00800FAD">
          <w:rPr>
            <w:rStyle w:val="Hyperlink"/>
          </w:rPr>
          <w:t>Adam Segal</w:t>
        </w:r>
      </w:hyperlink>
      <w:r w:rsidRPr="00800FAD">
        <w:t>, Maurice R. Greenberg Senior Fellow for China Studies and Director of the Digital and Cyberspace Policy Program</w:t>
      </w:r>
      <w:r>
        <w:t xml:space="preserve">. </w:t>
      </w:r>
      <w:hyperlink r:id="rId37" w:anchor="expert_roundup_author_9229" w:history="1">
        <w:r w:rsidRPr="00800FAD">
          <w:rPr>
            <w:rStyle w:val="Hyperlink"/>
          </w:rPr>
          <w:t>Orville H. Schell</w:t>
        </w:r>
      </w:hyperlink>
      <w:r w:rsidRPr="00800FAD">
        <w:t xml:space="preserve">, Director, Center on U.S.-China Relations, Asia Society, 9-22-2015, "How to Improve U.S.-China Relations," Council on Foreign Relations, </w:t>
      </w:r>
      <w:hyperlink r:id="rId38" w:history="1">
        <w:r w:rsidRPr="00CA40D0">
          <w:rPr>
            <w:rStyle w:val="Hyperlink"/>
          </w:rPr>
          <w:t>http://www.cfr.org/china/improve-us-china-relations/p37044</w:t>
        </w:r>
      </w:hyperlink>
      <w:r>
        <w:t>) NV</w:t>
      </w:r>
    </w:p>
    <w:p w14:paraId="139CA598" w14:textId="77777777" w:rsidR="007157FF" w:rsidRPr="00F3013F" w:rsidRDefault="007157FF" w:rsidP="007157FF">
      <w:pPr>
        <w:rPr>
          <w:rStyle w:val="StyleUnderline"/>
        </w:rPr>
      </w:pPr>
      <w:r w:rsidRPr="00AE2F51">
        <w:rPr>
          <w:sz w:val="16"/>
        </w:rPr>
        <w:t xml:space="preserve">Historical narratives in Beijing, Washington, and other capitals in the region reflect diverging views over what Asia's security order should be. Will the Asia-Pacific region's security be contingent on ongoing American dominion or will a Chinese-led security architecture emerge? This very question tests Washington’s willingness and ability to accept Beijing's proposal for a “new type of major power relations. ” </w:t>
      </w:r>
      <w:r w:rsidRPr="00800FAD">
        <w:rPr>
          <w:rStyle w:val="StyleUnderline"/>
        </w:rPr>
        <w:t>To overcome mutual suspicion, both parties should</w:t>
      </w:r>
      <w:r w:rsidRPr="00AE2F51">
        <w:rPr>
          <w:sz w:val="16"/>
        </w:rPr>
        <w:t xml:space="preserve"> follow some guiding principles: </w:t>
      </w:r>
      <w:r w:rsidRPr="00800FAD">
        <w:rPr>
          <w:rStyle w:val="StyleUnderline"/>
        </w:rPr>
        <w:t>abide by international law, establish</w:t>
      </w:r>
      <w:r w:rsidRPr="00AE2F51">
        <w:rPr>
          <w:sz w:val="16"/>
        </w:rPr>
        <w:t xml:space="preserve"> common </w:t>
      </w:r>
      <w:r w:rsidRPr="00800FAD">
        <w:rPr>
          <w:rStyle w:val="StyleUnderline"/>
        </w:rPr>
        <w:t xml:space="preserve">standards of action in the Asia-Pacific, </w:t>
      </w:r>
      <w:r w:rsidRPr="00F3013F">
        <w:rPr>
          <w:rStyle w:val="Emphasis"/>
        </w:rPr>
        <w:t>and improve communication lines and increase transparency;</w:t>
      </w:r>
      <w:r w:rsidRPr="00AE2F51">
        <w:rPr>
          <w:sz w:val="16"/>
        </w:rPr>
        <w:t xml:space="preserve"> preserve as much as possible the status quo. The use or threat of force undermines the existing security order; </w:t>
      </w:r>
      <w:r w:rsidRPr="00F3013F">
        <w:rPr>
          <w:rStyle w:val="StyleUnderline"/>
        </w:rPr>
        <w:t>maximize efforts to</w:t>
      </w:r>
      <w:r w:rsidRPr="00AE2F51">
        <w:rPr>
          <w:sz w:val="16"/>
        </w:rPr>
        <w:t xml:space="preserve"> manage and </w:t>
      </w:r>
      <w:r w:rsidRPr="00F3013F">
        <w:rPr>
          <w:rStyle w:val="StyleUnderline"/>
        </w:rPr>
        <w:t>resolve differences through peaceful means</w:t>
      </w:r>
      <w:r w:rsidRPr="00AE2F51">
        <w:rPr>
          <w:sz w:val="16"/>
        </w:rPr>
        <w:t xml:space="preserve">; notify one another ahead of any major security move to bolster mutual confidence and collaborative security. </w:t>
      </w:r>
      <w:r w:rsidRPr="00F3013F">
        <w:rPr>
          <w:rStyle w:val="StyleUnderline"/>
        </w:rPr>
        <w:t>China and the United States should seize opportunities to work together and to benefit mutually from a stable security environment.</w:t>
      </w:r>
    </w:p>
    <w:p w14:paraId="7B89634D" w14:textId="77777777" w:rsidR="007157FF" w:rsidRPr="00AE2F51" w:rsidRDefault="007157FF" w:rsidP="007157FF"/>
    <w:p w14:paraId="60B36BD2" w14:textId="77777777" w:rsidR="007157FF" w:rsidRDefault="007157FF" w:rsidP="007157FF">
      <w:pPr>
        <w:pStyle w:val="Heading4"/>
      </w:pPr>
      <w:r>
        <w:t>Understanding China’s intentions in the SCS prevent miscalc and help relations</w:t>
      </w:r>
    </w:p>
    <w:p w14:paraId="5E3C3207" w14:textId="77777777" w:rsidR="007157FF" w:rsidRPr="00316091" w:rsidRDefault="007157FF" w:rsidP="007157FF">
      <w:r w:rsidRPr="00C104DD">
        <w:rPr>
          <w:rStyle w:val="Style13ptBold"/>
        </w:rPr>
        <w:t>Xinhua 16</w:t>
      </w:r>
      <w:r>
        <w:t xml:space="preserve"> (Xinhua, staff at Global Times, 2/6/16, </w:t>
      </w:r>
      <w:r w:rsidRPr="00C104DD">
        <w:t xml:space="preserve">"China-US relations shouldn't be hijacked by South China Sea issue: Chinese ambassador," </w:t>
      </w:r>
      <w:r>
        <w:t>Global TImes</w:t>
      </w:r>
      <w:r w:rsidRPr="00C104DD">
        <w:t xml:space="preserve">, </w:t>
      </w:r>
      <w:hyperlink r:id="rId39" w:history="1">
        <w:r w:rsidRPr="00CA40D0">
          <w:rPr>
            <w:rStyle w:val="Hyperlink"/>
          </w:rPr>
          <w:t>http://www.globaltimes.cn/content/986505.shtml</w:t>
        </w:r>
      </w:hyperlink>
      <w:r>
        <w:t>) NV</w:t>
      </w:r>
    </w:p>
    <w:p w14:paraId="46580F1C" w14:textId="77777777" w:rsidR="007157FF" w:rsidRPr="00AE2F51" w:rsidRDefault="007157FF" w:rsidP="007157FF">
      <w:pPr>
        <w:rPr>
          <w:sz w:val="16"/>
        </w:rPr>
      </w:pPr>
      <w:r w:rsidRPr="00AE2F51">
        <w:rPr>
          <w:sz w:val="16"/>
        </w:rPr>
        <w:t xml:space="preserve">The </w:t>
      </w:r>
      <w:r w:rsidRPr="00C104DD">
        <w:rPr>
          <w:rStyle w:val="StyleUnderline"/>
        </w:rPr>
        <w:t>China-US relations</w:t>
      </w:r>
      <w:r w:rsidRPr="00AE2F51">
        <w:rPr>
          <w:sz w:val="16"/>
        </w:rPr>
        <w:t xml:space="preserve"> are too important that they </w:t>
      </w:r>
      <w:r w:rsidRPr="00C104DD">
        <w:rPr>
          <w:rStyle w:val="StyleUnderline"/>
        </w:rPr>
        <w:t>should not be</w:t>
      </w:r>
      <w:r w:rsidRPr="00AE2F51">
        <w:rPr>
          <w:sz w:val="16"/>
        </w:rPr>
        <w:t xml:space="preserve"> allowed to be </w:t>
      </w:r>
      <w:r w:rsidRPr="00C104DD">
        <w:rPr>
          <w:rStyle w:val="StyleUnderline"/>
        </w:rPr>
        <w:t>hijacked by the South China Sea issue</w:t>
      </w:r>
      <w:r w:rsidRPr="00AE2F51">
        <w:rPr>
          <w:sz w:val="16"/>
        </w:rPr>
        <w:t xml:space="preserve">, </w:t>
      </w:r>
      <w:r w:rsidRPr="00C104DD">
        <w:rPr>
          <w:rStyle w:val="StyleUnderline"/>
        </w:rPr>
        <w:t>Chinese Ambassador</w:t>
      </w:r>
      <w:r w:rsidRPr="00AE2F51">
        <w:rPr>
          <w:sz w:val="16"/>
        </w:rPr>
        <w:t xml:space="preserve"> to the United States </w:t>
      </w:r>
      <w:r w:rsidRPr="00C104DD">
        <w:rPr>
          <w:rStyle w:val="StyleUnderline"/>
        </w:rPr>
        <w:t>Cui Tiankai said</w:t>
      </w:r>
      <w:r w:rsidRPr="00AE2F51">
        <w:rPr>
          <w:sz w:val="16"/>
        </w:rPr>
        <w:t xml:space="preserve"> Wednesday. In an opinion piece published on bloomberg.com, Cui pointed out that </w:t>
      </w:r>
      <w:r w:rsidRPr="00C104DD">
        <w:rPr>
          <w:rStyle w:val="StyleUnderline"/>
        </w:rPr>
        <w:t xml:space="preserve">China and the US </w:t>
      </w:r>
      <w:r w:rsidRPr="00AE2F51">
        <w:rPr>
          <w:sz w:val="16"/>
        </w:rPr>
        <w:t>share important interests, and they "</w:t>
      </w:r>
      <w:r w:rsidRPr="00C104DD">
        <w:rPr>
          <w:rStyle w:val="StyleUnderline"/>
        </w:rPr>
        <w:t>have significant potential for cooperation</w:t>
      </w:r>
      <w:r w:rsidRPr="00AE2F51">
        <w:rPr>
          <w:sz w:val="16"/>
        </w:rPr>
        <w:t xml:space="preserve">." "We may have major differences, but </w:t>
      </w:r>
      <w:r w:rsidRPr="00C104DD">
        <w:rPr>
          <w:rStyle w:val="StyleUnderline"/>
        </w:rPr>
        <w:t>we</w:t>
      </w:r>
      <w:r w:rsidRPr="00AE2F51">
        <w:rPr>
          <w:sz w:val="16"/>
        </w:rPr>
        <w:t xml:space="preserve"> also </w:t>
      </w:r>
      <w:r w:rsidRPr="00C104DD">
        <w:rPr>
          <w:rStyle w:val="StyleUnderline"/>
        </w:rPr>
        <w:t xml:space="preserve">share important interests, including maintaining regional </w:t>
      </w:r>
      <w:r w:rsidRPr="00AE2F51">
        <w:rPr>
          <w:sz w:val="16"/>
        </w:rPr>
        <w:t>peace and</w:t>
      </w:r>
      <w:r w:rsidRPr="00C104DD">
        <w:rPr>
          <w:rStyle w:val="StyleUnderline"/>
        </w:rPr>
        <w:t xml:space="preserve"> stability, supporting f</w:t>
      </w:r>
      <w:r w:rsidRPr="00AE2F51">
        <w:rPr>
          <w:sz w:val="16"/>
        </w:rPr>
        <w:t xml:space="preserve">reedom </w:t>
      </w:r>
      <w:r w:rsidRPr="00C104DD">
        <w:rPr>
          <w:rStyle w:val="StyleUnderline"/>
        </w:rPr>
        <w:t>o</w:t>
      </w:r>
      <w:r w:rsidRPr="00AE2F51">
        <w:rPr>
          <w:sz w:val="16"/>
        </w:rPr>
        <w:t xml:space="preserve">f </w:t>
      </w:r>
      <w:r w:rsidRPr="00C104DD">
        <w:rPr>
          <w:rStyle w:val="StyleUnderline"/>
        </w:rPr>
        <w:t>n</w:t>
      </w:r>
      <w:r w:rsidRPr="00AE2F51">
        <w:rPr>
          <w:sz w:val="16"/>
        </w:rPr>
        <w:t xml:space="preserve">avigation and overflight in accordance with international law, </w:t>
      </w:r>
      <w:r w:rsidRPr="00C104DD">
        <w:rPr>
          <w:rStyle w:val="StyleUnderline"/>
        </w:rPr>
        <w:t xml:space="preserve">and resolving disputes through </w:t>
      </w:r>
      <w:r w:rsidRPr="00AE2F51">
        <w:rPr>
          <w:sz w:val="16"/>
        </w:rPr>
        <w:t>peaceful</w:t>
      </w:r>
      <w:r w:rsidRPr="00C104DD">
        <w:rPr>
          <w:rStyle w:val="StyleUnderline"/>
        </w:rPr>
        <w:t xml:space="preserve"> negotiations and </w:t>
      </w:r>
      <w:r w:rsidRPr="00AE2F51">
        <w:rPr>
          <w:sz w:val="16"/>
        </w:rPr>
        <w:t>diplomatic</w:t>
      </w:r>
      <w:r w:rsidRPr="00C104DD">
        <w:rPr>
          <w:rStyle w:val="StyleUnderline"/>
        </w:rPr>
        <w:t xml:space="preserve"> dialogue</w:t>
      </w:r>
      <w:r w:rsidRPr="00AE2F51">
        <w:rPr>
          <w:sz w:val="16"/>
        </w:rPr>
        <w:t xml:space="preserve">," </w:t>
      </w:r>
      <w:r w:rsidRPr="00C104DD">
        <w:rPr>
          <w:rStyle w:val="StyleUnderline"/>
        </w:rPr>
        <w:t>Cui wrote</w:t>
      </w:r>
      <w:r w:rsidRPr="00AE2F51">
        <w:rPr>
          <w:sz w:val="16"/>
        </w:rPr>
        <w:t>. "</w:t>
      </w:r>
      <w:r w:rsidRPr="00C104DD">
        <w:rPr>
          <w:rStyle w:val="StyleUnderline"/>
        </w:rPr>
        <w:t>The region should not become a competing ground</w:t>
      </w:r>
      <w:r w:rsidRPr="00AE2F51">
        <w:rPr>
          <w:sz w:val="16"/>
        </w:rPr>
        <w:t xml:space="preserve"> for China and the US," he added. Cui mentioned that some of the perceptions in the United States and elsewhere about China's policy and intentions in the area "are misplaced." "</w:t>
      </w:r>
      <w:r w:rsidRPr="00C104DD">
        <w:rPr>
          <w:rStyle w:val="Emphasis"/>
        </w:rPr>
        <w:t>A pressing task is to understand the facts and China's intentions correctly so as to avoid real danger and consequences as a result of misinterpretation and miscalculation</w:t>
      </w:r>
      <w:r w:rsidRPr="00AE2F51">
        <w:rPr>
          <w:sz w:val="16"/>
        </w:rPr>
        <w:t>," Cui emphasized.</w:t>
      </w:r>
    </w:p>
    <w:p w14:paraId="3B487379" w14:textId="77777777" w:rsidR="007157FF" w:rsidRDefault="007157FF" w:rsidP="007157FF">
      <w:pPr>
        <w:pStyle w:val="Heading3"/>
        <w:rPr>
          <w:shd w:val="clear" w:color="auto" w:fill="FFFFFF"/>
        </w:rPr>
      </w:pPr>
      <w:r>
        <w:rPr>
          <w:shd w:val="clear" w:color="auto" w:fill="FFFFFF"/>
        </w:rPr>
        <w:t>Helps Relations – TPP</w:t>
      </w:r>
    </w:p>
    <w:p w14:paraId="6582BBAD" w14:textId="77777777" w:rsidR="007157FF" w:rsidRPr="00DA364F" w:rsidRDefault="007157FF" w:rsidP="007157FF"/>
    <w:p w14:paraId="6366CA11" w14:textId="77777777" w:rsidR="007157FF" w:rsidRDefault="007157FF" w:rsidP="007157FF">
      <w:pPr>
        <w:pStyle w:val="Heading4"/>
      </w:pPr>
      <w:r>
        <w:t>Excluding China from TPP kills relations—anti-China rhetoric decks cooperation and the economy</w:t>
      </w:r>
    </w:p>
    <w:p w14:paraId="7962CF6E" w14:textId="77777777" w:rsidR="007157FF" w:rsidRPr="00876F4E" w:rsidRDefault="007157FF" w:rsidP="007157FF">
      <w:r w:rsidRPr="00876F4E">
        <w:rPr>
          <w:rStyle w:val="Style13ptBold"/>
        </w:rPr>
        <w:t>Zhou 15</w:t>
      </w:r>
      <w:r>
        <w:t xml:space="preserve"> (</w:t>
      </w:r>
      <w:hyperlink r:id="rId40" w:tooltip="Steven Zhou" w:history="1">
        <w:r w:rsidRPr="00876F4E">
          <w:rPr>
            <w:rStyle w:val="Hyperlink"/>
          </w:rPr>
          <w:t xml:space="preserve">Steven </w:t>
        </w:r>
      </w:hyperlink>
      <w:r w:rsidRPr="00876F4E">
        <w:t>regular contributor to The American Conservative, Muftah and Ricochet media, among other</w:t>
      </w:r>
      <w:r>
        <w:t>s</w:t>
      </w:r>
      <w:r w:rsidRPr="00876F4E">
        <w:t xml:space="preserve">, 11-6-2015, "OPINION: The TPP risks making US-China relations worse," Aljazeera America, </w:t>
      </w:r>
      <w:hyperlink r:id="rId41" w:history="1">
        <w:r w:rsidRPr="00CA40D0">
          <w:rPr>
            <w:rStyle w:val="Hyperlink"/>
          </w:rPr>
          <w:t>http://america.aljazeera.com/opinions/2015/11/the-tpp-risks-making-us-china-relations-worse.html</w:t>
        </w:r>
      </w:hyperlink>
      <w:r>
        <w:t>) NV</w:t>
      </w:r>
    </w:p>
    <w:p w14:paraId="5EBCA652" w14:textId="77777777" w:rsidR="007157FF" w:rsidRDefault="007157FF" w:rsidP="007157FF">
      <w:pPr>
        <w:rPr>
          <w:rStyle w:val="StyleUnderline"/>
        </w:rPr>
      </w:pPr>
      <w:r w:rsidRPr="00876F4E">
        <w:rPr>
          <w:rStyle w:val="StyleUnderline"/>
        </w:rPr>
        <w:t>The T</w:t>
      </w:r>
      <w:r w:rsidRPr="00AE2F51">
        <w:rPr>
          <w:sz w:val="16"/>
        </w:rPr>
        <w:t>rans-</w:t>
      </w:r>
      <w:r w:rsidRPr="00876F4E">
        <w:rPr>
          <w:rStyle w:val="StyleUnderline"/>
        </w:rPr>
        <w:t>P</w:t>
      </w:r>
      <w:r w:rsidRPr="00AE2F51">
        <w:rPr>
          <w:sz w:val="16"/>
        </w:rPr>
        <w:t xml:space="preserve">acific </w:t>
      </w:r>
      <w:r w:rsidRPr="00876F4E">
        <w:rPr>
          <w:rStyle w:val="StyleUnderline"/>
        </w:rPr>
        <w:t>P</w:t>
      </w:r>
      <w:r w:rsidRPr="00AE2F51">
        <w:rPr>
          <w:sz w:val="16"/>
        </w:rPr>
        <w:t xml:space="preserve">artnership (TPP), finalized last month by 12 Pacific Rim nations, including the United States, </w:t>
      </w:r>
      <w:r w:rsidRPr="00876F4E">
        <w:rPr>
          <w:rStyle w:val="StyleUnderline"/>
        </w:rPr>
        <w:t>will be the largest trade pact in</w:t>
      </w:r>
      <w:r w:rsidRPr="00AE2F51">
        <w:rPr>
          <w:sz w:val="16"/>
        </w:rPr>
        <w:t xml:space="preserve"> modern </w:t>
      </w:r>
      <w:r w:rsidRPr="00876F4E">
        <w:rPr>
          <w:rStyle w:val="StyleUnderline"/>
        </w:rPr>
        <w:t>history</w:t>
      </w:r>
      <w:r w:rsidRPr="00AE2F51">
        <w:rPr>
          <w:sz w:val="16"/>
        </w:rPr>
        <w:t xml:space="preserve">. </w:t>
      </w:r>
      <w:r w:rsidRPr="00876F4E">
        <w:rPr>
          <w:rStyle w:val="StyleUnderline"/>
        </w:rPr>
        <w:t>It will</w:t>
      </w:r>
      <w:r w:rsidRPr="00AE2F51">
        <w:rPr>
          <w:sz w:val="16"/>
        </w:rPr>
        <w:t xml:space="preserve"> rewrite the rules that </w:t>
      </w:r>
      <w:r w:rsidRPr="00876F4E">
        <w:rPr>
          <w:rStyle w:val="StyleUnderline"/>
        </w:rPr>
        <w:t xml:space="preserve">affect how </w:t>
      </w:r>
      <w:r w:rsidRPr="00AE2F51">
        <w:rPr>
          <w:sz w:val="16"/>
        </w:rPr>
        <w:t xml:space="preserve">about </w:t>
      </w:r>
      <w:r w:rsidRPr="00876F4E">
        <w:rPr>
          <w:rStyle w:val="StyleUnderline"/>
        </w:rPr>
        <w:t>40 percent of the global economy does business</w:t>
      </w:r>
      <w:r w:rsidRPr="00AE2F51">
        <w:rPr>
          <w:sz w:val="16"/>
        </w:rPr>
        <w:t xml:space="preserve">, with the intent of increasing trade and investment. The White House </w:t>
      </w:r>
      <w:hyperlink r:id="rId42" w:tgtFrame="_blank" w:history="1">
        <w:r w:rsidRPr="00AE2F51">
          <w:rPr>
            <w:rStyle w:val="Hyperlink"/>
            <w:sz w:val="16"/>
          </w:rPr>
          <w:t>released</w:t>
        </w:r>
      </w:hyperlink>
      <w:r w:rsidRPr="00AE2F51">
        <w:rPr>
          <w:sz w:val="16"/>
        </w:rPr>
        <w:t xml:space="preserve"> the agreement’s text to the public yesterday. Much </w:t>
      </w:r>
      <w:r w:rsidRPr="00876F4E">
        <w:rPr>
          <w:rStyle w:val="StyleUnderline"/>
        </w:rPr>
        <w:t>discussion regarding the TPP has focused on the absence from the pact of China, the largest economy in the Asia-Pacific region</w:t>
      </w:r>
      <w:r w:rsidRPr="00AE2F51">
        <w:rPr>
          <w:sz w:val="16"/>
        </w:rPr>
        <w:t xml:space="preserve">. President Barack </w:t>
      </w:r>
      <w:r w:rsidRPr="00876F4E">
        <w:rPr>
          <w:rStyle w:val="StyleUnderline"/>
        </w:rPr>
        <w:t>Obama</w:t>
      </w:r>
      <w:r w:rsidRPr="00AE2F51">
        <w:rPr>
          <w:sz w:val="16"/>
        </w:rPr>
        <w:t xml:space="preserve"> has </w:t>
      </w:r>
      <w:r w:rsidRPr="00876F4E">
        <w:rPr>
          <w:rStyle w:val="StyleUnderline"/>
        </w:rPr>
        <w:t xml:space="preserve">portrayed the exclusion </w:t>
      </w:r>
      <w:r w:rsidRPr="00EB6CC9">
        <w:rPr>
          <w:rStyle w:val="StyleUnderline"/>
        </w:rPr>
        <w:t>as an attempt</w:t>
      </w:r>
      <w:r w:rsidRPr="00AE2F51">
        <w:rPr>
          <w:sz w:val="16"/>
        </w:rPr>
        <w:t xml:space="preserve"> by the U.S. and its allies </w:t>
      </w:r>
      <w:r w:rsidRPr="00EB6CC9">
        <w:rPr>
          <w:rStyle w:val="StyleUnderline"/>
        </w:rPr>
        <w:t>to “</w:t>
      </w:r>
      <w:hyperlink r:id="rId43" w:tgtFrame="_blank" w:history="1">
        <w:r w:rsidRPr="00EB6CC9">
          <w:rPr>
            <w:rStyle w:val="StyleUnderline"/>
          </w:rPr>
          <w:t>write the rules</w:t>
        </w:r>
      </w:hyperlink>
      <w:r w:rsidRPr="00876F4E">
        <w:rPr>
          <w:rStyle w:val="StyleUnderline"/>
        </w:rPr>
        <w:t>” in the region before China does</w:t>
      </w:r>
      <w:r w:rsidRPr="00AE2F51">
        <w:rPr>
          <w:sz w:val="16"/>
        </w:rPr>
        <w:t xml:space="preserve">. But </w:t>
      </w:r>
      <w:r w:rsidRPr="00876F4E">
        <w:rPr>
          <w:rStyle w:val="StyleUnderline"/>
        </w:rPr>
        <w:t>this</w:t>
      </w:r>
      <w:r w:rsidRPr="00AE2F51">
        <w:rPr>
          <w:sz w:val="16"/>
        </w:rPr>
        <w:t xml:space="preserve"> kind of antagonism </w:t>
      </w:r>
      <w:r w:rsidRPr="00876F4E">
        <w:rPr>
          <w:rStyle w:val="StyleUnderline"/>
        </w:rPr>
        <w:t>does nothing to push U.S.-China relations</w:t>
      </w:r>
      <w:r w:rsidRPr="00AE2F51">
        <w:rPr>
          <w:sz w:val="16"/>
        </w:rPr>
        <w:t xml:space="preserve"> — perhaps the most important bilateral relationship in the world — </w:t>
      </w:r>
      <w:r w:rsidRPr="00876F4E">
        <w:rPr>
          <w:rStyle w:val="StyleUnderline"/>
        </w:rPr>
        <w:t>toward anything productive</w:t>
      </w:r>
      <w:r w:rsidRPr="00AE2F51">
        <w:rPr>
          <w:sz w:val="16"/>
        </w:rPr>
        <w:t xml:space="preserve">. </w:t>
      </w:r>
      <w:r w:rsidRPr="00876F4E">
        <w:rPr>
          <w:rStyle w:val="StyleUnderline"/>
        </w:rPr>
        <w:t>The</w:t>
      </w:r>
      <w:r w:rsidRPr="00AE2F51">
        <w:rPr>
          <w:sz w:val="16"/>
        </w:rPr>
        <w:t xml:space="preserve"> increasing </w:t>
      </w:r>
      <w:r w:rsidRPr="00876F4E">
        <w:rPr>
          <w:rStyle w:val="StyleUnderline"/>
        </w:rPr>
        <w:t>anti-China rhetoric</w:t>
      </w:r>
      <w:r w:rsidRPr="00AE2F51">
        <w:rPr>
          <w:sz w:val="16"/>
        </w:rPr>
        <w:t xml:space="preserve"> that has accompanied the Obama administration’s Asian pivot </w:t>
      </w:r>
      <w:r w:rsidRPr="00876F4E">
        <w:rPr>
          <w:rStyle w:val="StyleUnderline"/>
        </w:rPr>
        <w:t>will result in fewer opportunities to partner on major global initiatives and hurt both nations economically.</w:t>
      </w:r>
    </w:p>
    <w:p w14:paraId="06457F45" w14:textId="77777777" w:rsidR="007157FF" w:rsidRDefault="007157FF" w:rsidP="007157FF"/>
    <w:p w14:paraId="333027A0" w14:textId="77777777" w:rsidR="007157FF" w:rsidRDefault="007157FF" w:rsidP="007157FF">
      <w:pPr>
        <w:pStyle w:val="Heading2"/>
      </w:pPr>
      <w:r>
        <w:t>Link flux</w:t>
      </w:r>
    </w:p>
    <w:p w14:paraId="596CE962" w14:textId="77777777" w:rsidR="007157FF" w:rsidRPr="00F0445D" w:rsidRDefault="007157FF" w:rsidP="007157FF"/>
    <w:p w14:paraId="424240A6" w14:textId="77777777" w:rsidR="007157FF" w:rsidRDefault="007157FF" w:rsidP="007157FF">
      <w:pPr>
        <w:pStyle w:val="Heading3"/>
      </w:pPr>
      <w:r>
        <w:t>Relations = Cyclical</w:t>
      </w:r>
    </w:p>
    <w:p w14:paraId="02B6F74D" w14:textId="77777777" w:rsidR="007157FF" w:rsidRPr="009109FA" w:rsidRDefault="007157FF" w:rsidP="007157FF"/>
    <w:p w14:paraId="4039F407" w14:textId="77777777" w:rsidR="007157FF" w:rsidRDefault="007157FF" w:rsidP="007157FF">
      <w:pPr>
        <w:pStyle w:val="Heading4"/>
      </w:pPr>
      <w:r>
        <w:t>US/China relations prone to fluctuations but mutual dependence checks significant deterioration—no chance of triggering impact</w:t>
      </w:r>
    </w:p>
    <w:p w14:paraId="0A538D16" w14:textId="77777777" w:rsidR="007157FF" w:rsidRPr="00D015BA" w:rsidRDefault="007157FF" w:rsidP="007157FF">
      <w:r w:rsidRPr="00D015BA">
        <w:rPr>
          <w:rStyle w:val="Style13ptBold"/>
        </w:rPr>
        <w:t>Alexandroff 11</w:t>
      </w:r>
      <w:r>
        <w:t xml:space="preserve"> (Alan, research director of the Program on Conflict Management and Negotiation (PCMN) at the University of Toronto, “Grasping fully the realities and challenges in US-China relations,” China US Focus,, 2/25/2011, </w:t>
      </w:r>
      <w:hyperlink r:id="rId44" w:history="1">
        <w:r w:rsidRPr="0086704C">
          <w:rPr>
            <w:rStyle w:val="Hyperlink"/>
          </w:rPr>
          <w:t>http://www.chinausfocus.com/foreign-policy/grasping-fully-the-realities-and-challenges-in-us%E2%80%93china-relations-the-key-bilateral-relationship-in-international-relationsthe-key-bilateral-relationship-in-international-relationsthe-key-bila/</w:t>
        </w:r>
      </w:hyperlink>
      <w:r>
        <w:t>) KC</w:t>
      </w:r>
    </w:p>
    <w:p w14:paraId="4258359F" w14:textId="77777777" w:rsidR="007157FF" w:rsidRDefault="007157FF" w:rsidP="007157FF">
      <w:pPr>
        <w:rPr>
          <w:rStyle w:val="StyleUnderline"/>
        </w:rPr>
      </w:pPr>
      <w:r>
        <w:rPr>
          <w:rFonts w:asciiTheme="minorHAnsi" w:hAnsiTheme="minorHAnsi"/>
          <w:sz w:val="16"/>
        </w:rPr>
        <w:t xml:space="preserve">In contemporary geo-politics/economics many experts have observed that the key power relationship today – and seemingly for the next decades – is the United States-China relationship. The United States has exercised a near-hegemonic role in global affairs for the past several decades. US leadership was only accentuated with the demise of the Soviet Union and the end of the Cold War. This ‘unitary moment’ saw the US dominant militarily accompanied by assertions that it would maintain dominance militarily against other powers. The appearance of China as a large emerging market country was powered by the extraordinary economic growth unleashed in the late 1970s with Deng Xiaoping’s ‘Reform and Opening.’ After several decades of such high growth China today challenges Japan for the second largest economy. China’s ‘peaceful rise’ was analyzed and commented on by most international relations experts. The growing redistribution of economic power, most notably China, but also other emerging powers – Indian and Brazil – raised concerns among many. International relations experts had traced the difficult transition of powers and pointed to the many historical instances where these ‘power transitions’ had led to competition and even conflict among the great powers of the time. With the rise of the ‘China threat’ perspective in Washington – a view of the rising challenge of China to the United States regionally but even globally – observers and experts focused closely on the course of relations between the two powers. And the course of </w:t>
      </w:r>
      <w:r w:rsidRPr="00924C50">
        <w:rPr>
          <w:rStyle w:val="StyleUnderline"/>
        </w:rPr>
        <w:t>China-US relationship</w:t>
      </w:r>
      <w:r>
        <w:rPr>
          <w:rFonts w:asciiTheme="minorHAnsi" w:hAnsiTheme="minorHAnsi"/>
          <w:sz w:val="16"/>
        </w:rPr>
        <w:t xml:space="preserve"> has not disappointed observers. This great power relationship </w:t>
      </w:r>
      <w:r w:rsidRPr="00924C50">
        <w:rPr>
          <w:rStyle w:val="StyleUnderline"/>
        </w:rPr>
        <w:t>exhibits a highly cyclical – even unstable pattern of behavior.</w:t>
      </w:r>
      <w:r w:rsidRPr="00D015BA">
        <w:rPr>
          <w:rStyle w:val="Emphasis"/>
        </w:rPr>
        <w:t xml:space="preserve"> The relationship has been able to shift from a ‘near friendship hug’to an almost Cold War stance.</w:t>
      </w:r>
      <w:r>
        <w:rPr>
          <w:rFonts w:asciiTheme="minorHAnsi" w:hAnsiTheme="minorHAnsi"/>
          <w:sz w:val="16"/>
        </w:rPr>
        <w:t xml:space="preserve"> </w:t>
      </w:r>
      <w:r w:rsidRPr="00924C50">
        <w:rPr>
          <w:rStyle w:val="StyleUnderline"/>
        </w:rPr>
        <w:t xml:space="preserve">The ‘hug’ came most evidently the 1970s with the reestablishment of relations </w:t>
      </w:r>
      <w:r>
        <w:rPr>
          <w:rFonts w:asciiTheme="minorHAnsi" w:hAnsiTheme="minorHAnsi"/>
          <w:sz w:val="16"/>
        </w:rPr>
        <w:t xml:space="preserve">between the two countries </w:t>
      </w:r>
      <w:r w:rsidRPr="00924C50">
        <w:rPr>
          <w:rStyle w:val="StyleUnderline"/>
        </w:rPr>
        <w:t xml:space="preserve">and the Nixon trip to China to meet with Mao </w:t>
      </w:r>
      <w:r>
        <w:rPr>
          <w:rFonts w:asciiTheme="minorHAnsi" w:hAnsiTheme="minorHAnsi"/>
          <w:sz w:val="16"/>
        </w:rPr>
        <w:t xml:space="preserve">Zedong and Zhou Enlai. </w:t>
      </w:r>
      <w:r w:rsidRPr="00924C50">
        <w:rPr>
          <w:rStyle w:val="StyleUnderline"/>
        </w:rPr>
        <w:t>On the cold war-like behavior</w:t>
      </w:r>
      <w:r>
        <w:rPr>
          <w:rFonts w:asciiTheme="minorHAnsi" w:hAnsiTheme="minorHAnsi"/>
          <w:sz w:val="16"/>
        </w:rPr>
        <w:t xml:space="preserve"> instances are numerous</w:t>
      </w:r>
      <w:r w:rsidRPr="00924C50">
        <w:rPr>
          <w:rStyle w:val="StyleUnderline"/>
        </w:rPr>
        <w:t>. There is the 1999 bombing of the Chinese embassy in Belgrade</w:t>
      </w:r>
      <w:r>
        <w:rPr>
          <w:rFonts w:asciiTheme="minorHAnsi" w:hAnsiTheme="minorHAnsi"/>
          <w:sz w:val="16"/>
        </w:rPr>
        <w:t xml:space="preserve"> and the impact on relations; then </w:t>
      </w:r>
      <w:r w:rsidRPr="00924C50">
        <w:rPr>
          <w:rStyle w:val="StyleUnderline"/>
        </w:rPr>
        <w:t>there was the emergency landing of the EP-3 surveillance plane on Hainan Island in April 2001 after collision with a Chinese navy fighter jet</w:t>
      </w:r>
      <w:r>
        <w:rPr>
          <w:rFonts w:asciiTheme="minorHAnsi" w:hAnsiTheme="minorHAnsi"/>
          <w:sz w:val="16"/>
        </w:rPr>
        <w:t xml:space="preserve"> and the relations thereafter. </w:t>
      </w:r>
      <w:r w:rsidRPr="00924C50">
        <w:rPr>
          <w:rStyle w:val="StyleUnderline"/>
        </w:rPr>
        <w:t>These changes can come quickly and unexpectedly</w:t>
      </w:r>
      <w:r>
        <w:rPr>
          <w:rFonts w:asciiTheme="minorHAnsi" w:hAnsiTheme="minorHAnsi"/>
          <w:sz w:val="16"/>
        </w:rPr>
        <w:t>. How then are we to describe US-China relations? Fei Di Fei You (</w:t>
      </w:r>
      <w:r>
        <w:rPr>
          <w:rFonts w:ascii="MS Gothic" w:hAnsi="MS Gothic" w:cs="MS Gothic"/>
          <w:sz w:val="16"/>
        </w:rPr>
        <w:t>非</w:t>
      </w:r>
      <w:r>
        <w:rPr>
          <w:rFonts w:ascii="Microsoft JhengHei" w:eastAsia="Microsoft JhengHei" w:hAnsi="Microsoft JhengHei" w:cs="Microsoft JhengHei" w:hint="eastAsia"/>
          <w:sz w:val="16"/>
        </w:rPr>
        <w:t>敌非友</w:t>
      </w:r>
      <w:r>
        <w:rPr>
          <w:rFonts w:asciiTheme="minorHAnsi" w:hAnsiTheme="minorHAnsi"/>
          <w:sz w:val="16"/>
        </w:rPr>
        <w:t xml:space="preserve">) Neither Friend nor Foe. In the early 1990s, American scholar and long </w:t>
      </w:r>
      <w:r w:rsidRPr="00924C50">
        <w:t xml:space="preserve">time </w:t>
      </w:r>
      <w:r w:rsidRPr="00924C50">
        <w:rPr>
          <w:rStyle w:val="StyleUnderline"/>
        </w:rPr>
        <w:t>China expert Harry Harding</w:t>
      </w:r>
      <w:r>
        <w:rPr>
          <w:rFonts w:asciiTheme="minorHAnsi" w:hAnsiTheme="minorHAnsi"/>
          <w:sz w:val="16"/>
        </w:rPr>
        <w:t xml:space="preserve"> now the dean of the University of Virginia's Frank Batten Sr. School of Leadership and Public Policy,</w:t>
      </w:r>
      <w:r w:rsidRPr="00924C50">
        <w:rPr>
          <w:rStyle w:val="StyleUnderline"/>
        </w:rPr>
        <w:t>described the US-China relations as being</w:t>
      </w:r>
      <w:r>
        <w:rPr>
          <w:rFonts w:asciiTheme="minorHAnsi" w:hAnsiTheme="minorHAnsi"/>
          <w:sz w:val="16"/>
        </w:rPr>
        <w:t>:‘fei di fei you’ (</w:t>
      </w:r>
      <w:r>
        <w:rPr>
          <w:rFonts w:ascii="MS Gothic" w:hAnsi="MS Gothic" w:cs="MS Gothic"/>
          <w:sz w:val="16"/>
        </w:rPr>
        <w:t>非</w:t>
      </w:r>
      <w:r>
        <w:rPr>
          <w:rFonts w:ascii="Microsoft JhengHei" w:eastAsia="Microsoft JhengHei" w:hAnsi="Microsoft JhengHei" w:cs="Microsoft JhengHei" w:hint="eastAsia"/>
          <w:sz w:val="16"/>
        </w:rPr>
        <w:t>敌</w:t>
      </w:r>
      <w:r>
        <w:rPr>
          <w:rFonts w:asciiTheme="minorHAnsi" w:hAnsiTheme="minorHAnsi"/>
          <w:sz w:val="16"/>
        </w:rPr>
        <w:t xml:space="preserve"> </w:t>
      </w:r>
      <w:r>
        <w:rPr>
          <w:rFonts w:ascii="MS Gothic" w:hAnsi="MS Gothic" w:cs="MS Gothic"/>
          <w:sz w:val="16"/>
        </w:rPr>
        <w:t>非友</w:t>
      </w:r>
      <w:r>
        <w:rPr>
          <w:rFonts w:asciiTheme="minorHAnsi" w:hAnsiTheme="minorHAnsi"/>
          <w:sz w:val="16"/>
        </w:rPr>
        <w:t xml:space="preserve">) </w:t>
      </w:r>
      <w:r>
        <w:rPr>
          <w:rFonts w:ascii="MS Gothic" w:hAnsi="MS Gothic" w:cs="MS Gothic"/>
          <w:sz w:val="16"/>
        </w:rPr>
        <w:t>－</w:t>
      </w:r>
      <w:r>
        <w:rPr>
          <w:rFonts w:asciiTheme="minorHAnsi" w:hAnsiTheme="minorHAnsi"/>
          <w:sz w:val="16"/>
        </w:rPr>
        <w:t xml:space="preserve"> </w:t>
      </w:r>
      <w:r w:rsidRPr="00924C50">
        <w:rPr>
          <w:rStyle w:val="StyleUnderline"/>
        </w:rPr>
        <w:t>neither friend nor foe</w:t>
      </w:r>
      <w:r>
        <w:rPr>
          <w:rFonts w:asciiTheme="minorHAnsi" w:hAnsiTheme="minorHAnsi"/>
          <w:sz w:val="16"/>
        </w:rPr>
        <w:t xml:space="preserve">. As he said at the time: “The most likely future is for a difficult relationship, featuring a China that is neither friend nor foe in the international arena.” More recently the well-known Chinese scholar and international relations expert Yan Xuetong, the director of The Institute of International Studies, Tsinghua University, described the US-China relationship in much the same way and captured the relationship in exactly the same terms.. But Yan Xuetong extended the analysis by concluding that </w:t>
      </w:r>
      <w:r w:rsidRPr="00924C50">
        <w:rPr>
          <w:rStyle w:val="StyleUnderline"/>
        </w:rPr>
        <w:t>there are four kinds of interests</w:t>
      </w:r>
      <w:r>
        <w:rPr>
          <w:rFonts w:asciiTheme="minorHAnsi" w:hAnsiTheme="minorHAnsi"/>
          <w:sz w:val="16"/>
        </w:rPr>
        <w:t xml:space="preserve"> </w:t>
      </w:r>
      <w:r w:rsidRPr="00924C50">
        <w:rPr>
          <w:rStyle w:val="StyleUnderline"/>
        </w:rPr>
        <w:t>in this critical bilateral relationship: common interests, complementary ones, confrontational interests and conflicting ones</w:t>
      </w:r>
      <w:r>
        <w:rPr>
          <w:rFonts w:asciiTheme="minorHAnsi" w:hAnsiTheme="minorHAnsi"/>
          <w:sz w:val="16"/>
        </w:rPr>
        <w:t xml:space="preserve">. For Yan Xuetong the difficulty in the current relationship between these two critical powers arises because </w:t>
      </w:r>
      <w:r w:rsidRPr="00D015BA">
        <w:rPr>
          <w:rStyle w:val="Emphasis"/>
        </w:rPr>
        <w:t>policy makers insist on characterizing the US-China relationship as being more cooperative that in fact is the case.China and the US fail in their efforts to build a more collaborative and stable relationship because they fail to see that in fact they have more mutually unfavorable interests than mutually favorable ones.</w:t>
      </w:r>
      <w:r>
        <w:rPr>
          <w:rFonts w:asciiTheme="minorHAnsi" w:hAnsiTheme="minorHAnsi"/>
          <w:sz w:val="16"/>
        </w:rPr>
        <w:t xml:space="preserve"> </w:t>
      </w:r>
      <w:r w:rsidRPr="00924C50">
        <w:rPr>
          <w:rStyle w:val="StyleUnderline"/>
        </w:rPr>
        <w:t>Officials</w:t>
      </w:r>
      <w:r>
        <w:rPr>
          <w:rFonts w:asciiTheme="minorHAnsi" w:hAnsiTheme="minorHAnsi"/>
          <w:sz w:val="16"/>
        </w:rPr>
        <w:t xml:space="preserve"> in both countries </w:t>
      </w:r>
      <w:r w:rsidRPr="00924C50">
        <w:rPr>
          <w:rStyle w:val="StyleUnderline"/>
        </w:rPr>
        <w:t xml:space="preserve">find it difficult to create stable relations because of the unrealistic expectations of mutual support </w:t>
      </w:r>
      <w:r w:rsidRPr="00924C50">
        <w:t>each presumes of the other</w:t>
      </w:r>
      <w:r>
        <w:rPr>
          <w:rFonts w:asciiTheme="minorHAnsi" w:hAnsiTheme="minorHAnsi"/>
          <w:sz w:val="16"/>
        </w:rPr>
        <w:t>. In fact, according to this scholar, this instability is of sort greater than one might find in a conflictual relationship. For Yan Xuetong ‘superficial enmity’ is more stable and it “… also provides more chances for improvements in bilateral because the nations have more mutually favorable interests than they realize.”. So in this analysis, “enmity” is better than “friendship” – at least for now – a rather strange conclusion but perhaps a logical outcome of a difficult relationship and differing national interests. Yan Xuetong urges both to lower expectations and to reduce unexpected conflict by accepting that the two great powers regard the other as a political competitor. Further he suggests that that the two should enlarge their mutually favorable interests before they even consider developing durable cooperation. There is no doubt that there are many experts who are willing – even eager – to accept the competitive perhaps rivalrous nature of the relationship. In a variety of views and opinions, the ‘China Threat’ school in the United States, as noted above, urges strong defense against a rising China power and the threat it poses to American dominance. On the Chinese side, the ‘China Can Say No’ school urges greater national assertiveness and firmness against both regional neighbors and the United States particularly as it regards China core interests, most particularly Taiwan. Yi Di, Yi You’ (</w:t>
      </w:r>
      <w:r>
        <w:rPr>
          <w:rFonts w:ascii="MS Gothic" w:hAnsi="MS Gothic" w:cs="MS Gothic"/>
          <w:sz w:val="16"/>
        </w:rPr>
        <w:t>亦</w:t>
      </w:r>
      <w:r>
        <w:rPr>
          <w:rFonts w:ascii="Microsoft JhengHei" w:eastAsia="Microsoft JhengHei" w:hAnsi="Microsoft JhengHei" w:cs="Microsoft JhengHei" w:hint="eastAsia"/>
          <w:sz w:val="16"/>
        </w:rPr>
        <w:t>敌亦友</w:t>
      </w:r>
      <w:r>
        <w:rPr>
          <w:rFonts w:asciiTheme="minorHAnsi" w:hAnsiTheme="minorHAnsi"/>
          <w:sz w:val="16"/>
        </w:rPr>
        <w:t>)</w:t>
      </w:r>
      <w:r>
        <w:rPr>
          <w:rFonts w:ascii="MS Gothic" w:hAnsi="MS Gothic" w:cs="MS Gothic"/>
          <w:sz w:val="16"/>
        </w:rPr>
        <w:t>－</w:t>
      </w:r>
      <w:r>
        <w:rPr>
          <w:rFonts w:asciiTheme="minorHAnsi" w:hAnsiTheme="minorHAnsi"/>
          <w:sz w:val="16"/>
        </w:rPr>
        <w:t xml:space="preserve">Both Friend and Foe But is ceding the field to these realist and realist-like schools of thought the appropriate characterization of the relationship and the difficulties that periodically engage the United States and China? I start from a slightly altered perspective from either of these two scholars. Rather than framing </w:t>
      </w:r>
      <w:r w:rsidRPr="00924C50">
        <w:rPr>
          <w:rStyle w:val="StyleUnderline"/>
        </w:rPr>
        <w:t>the US-China relationship as</w:t>
      </w:r>
      <w:r>
        <w:rPr>
          <w:rFonts w:asciiTheme="minorHAnsi" w:hAnsiTheme="minorHAnsi"/>
          <w:sz w:val="16"/>
        </w:rPr>
        <w:t xml:space="preserve"> – “fei di, fei you,” let me alter the expression slightly characterizing the US-China relationship as ‘yi di, yi you’ (</w:t>
      </w:r>
      <w:r>
        <w:rPr>
          <w:rFonts w:ascii="MS Gothic" w:hAnsi="MS Gothic" w:cs="MS Gothic"/>
          <w:sz w:val="16"/>
        </w:rPr>
        <w:t>亦</w:t>
      </w:r>
      <w:r>
        <w:rPr>
          <w:rFonts w:ascii="Microsoft JhengHei" w:eastAsia="Microsoft JhengHei" w:hAnsi="Microsoft JhengHei" w:cs="Microsoft JhengHei" w:hint="eastAsia"/>
          <w:sz w:val="16"/>
        </w:rPr>
        <w:t>敌</w:t>
      </w:r>
      <w:r>
        <w:rPr>
          <w:rFonts w:asciiTheme="minorHAnsi" w:hAnsiTheme="minorHAnsi"/>
          <w:sz w:val="16"/>
        </w:rPr>
        <w:t xml:space="preserve"> </w:t>
      </w:r>
      <w:r>
        <w:rPr>
          <w:rFonts w:ascii="MS Gothic" w:hAnsi="MS Gothic" w:cs="MS Gothic"/>
          <w:sz w:val="16"/>
        </w:rPr>
        <w:t>亦友</w:t>
      </w:r>
      <w:r>
        <w:rPr>
          <w:rFonts w:asciiTheme="minorHAnsi" w:hAnsiTheme="minorHAnsi"/>
          <w:sz w:val="16"/>
        </w:rPr>
        <w:t>)</w:t>
      </w:r>
      <w:r w:rsidRPr="00924C50">
        <w:rPr>
          <w:rStyle w:val="StyleUnderline"/>
          <w:rFonts w:ascii="MS Gothic" w:hAnsi="MS Gothic" w:cs="MS Gothic"/>
        </w:rPr>
        <w:t>－</w:t>
      </w:r>
      <w:r w:rsidRPr="00924C50">
        <w:rPr>
          <w:rStyle w:val="StyleUnderline"/>
        </w:rPr>
        <w:t xml:space="preserve"> both friend and foe.</w:t>
      </w:r>
      <w:r>
        <w:rPr>
          <w:rFonts w:asciiTheme="minorHAnsi" w:hAnsiTheme="minorHAnsi"/>
          <w:sz w:val="16"/>
        </w:rPr>
        <w:t xml:space="preserve"> This slightly altered characterization I believe better captures the relationship in a number of ways. First the expression </w:t>
      </w:r>
      <w:r w:rsidRPr="00924C50">
        <w:rPr>
          <w:rStyle w:val="StyleUnderline"/>
        </w:rPr>
        <w:t>recognizes that are aspects where the US-China are, and need to, collaborate</w:t>
      </w:r>
      <w:r>
        <w:rPr>
          <w:rFonts w:asciiTheme="minorHAnsi" w:hAnsiTheme="minorHAnsi"/>
          <w:sz w:val="16"/>
        </w:rPr>
        <w:t xml:space="preserve">. The US and China are embedded in a global economy where globalization and mutual interdependence – even dependence- hold sway and are far more developed than was the case between the US and the former Soviet Union, and also far greater than earlier periods of great power relations. </w:t>
      </w:r>
      <w:r w:rsidRPr="00924C50">
        <w:rPr>
          <w:rStyle w:val="StyleUnderline"/>
        </w:rPr>
        <w:t>China has welcomed foreign direct investment</w:t>
      </w:r>
      <w:r>
        <w:rPr>
          <w:rFonts w:asciiTheme="minorHAnsi" w:hAnsiTheme="minorHAnsi"/>
          <w:sz w:val="16"/>
        </w:rPr>
        <w:t xml:space="preserve"> unlike some other “Asian tigers” including notably Japan. Further its prosperity is a product, in part, of </w:t>
      </w:r>
      <w:r w:rsidRPr="00924C50">
        <w:rPr>
          <w:rStyle w:val="StyleUnderline"/>
        </w:rPr>
        <w:t>the enormous export platform that Chinese and foreign multinational corporations have built</w:t>
      </w:r>
      <w:r>
        <w:rPr>
          <w:rFonts w:asciiTheme="minorHAnsi" w:hAnsiTheme="minorHAnsi"/>
          <w:sz w:val="16"/>
        </w:rPr>
        <w:t xml:space="preserve"> generating enormous trade surpluses for China in the last few years. The mutual interdependence was made quite visible with the global financial crisis that emerged in 2008. While analysts had been suggesting that the large emerging market countries were likely decoupled from the structure and behavior of the traditional powers, the crisis made it clear that all the major countries, traditional, large emerging market and developing countries were staring into the same economic and financial abyss. Collective action was called for and the G20 countries including the United States and China met repeatedly to ensure that the global economy would not slip into a new great depression. The mutual grasp of the two was only underscored when analysts, and even some officials talked of possible Chinese efforts to liquidate the ‘heavy’ US Treasury position China had accumulated in its foreign exchange account. But it became clear that such a strategic change would of course hurt the United States and the US dollar reserve position. But right next to the US would come China and the sale of a depreciating asset would be a blow to China’s public finances. It would be painful for both. So, </w:t>
      </w:r>
      <w:r w:rsidRPr="00924C50">
        <w:rPr>
          <w:rStyle w:val="StyleUnderline"/>
        </w:rPr>
        <w:t xml:space="preserve">the degree of mutual dependence generated by the high and growing degree of globalization well beyond other power relationships historically sets a parameter for the relationship. There is an aspect of “friend” that is structurally built into their relationship </w:t>
      </w:r>
      <w:r>
        <w:rPr>
          <w:rFonts w:asciiTheme="minorHAnsi" w:hAnsiTheme="minorHAnsi"/>
          <w:sz w:val="16"/>
        </w:rPr>
        <w:t xml:space="preserve">like it or not. Furthermore, national interests are, I would argue, more similar that officials and publics are prepared to recognize at times. So China experts will suggest, for instance, that Iran and the question of nuclear proliferation represents a core or major interest for the United States but represent a much less central concern for China. Indeed China sees Iran as an important source of oil for China. Yet it is evident that a conflict between the US and Iran would explode the situation in the Middle East, threaten oil supplies and at raise the cost of oil to close to unimaginable price levels. Such an outcome is no less a crisis for China than for the United States. That kind of conflict and international instability is equally a dilemma for China as it is for the United States. There is no decoupling here just as there wasn’t in the face of the global financial crisis. If it is the case that both are ‘friends’ if only because of structural realities and national objectives, there are aspects where the two are positioned as ‘foes’ as well. Both countries are the most ‘sovereign-oriented’ and most domestically politically driven of any of the great powers. As my colleague Chen Dongxiao of SIIS has pointed out China favors the creation of the G20 and sees it as “legitimate and has the potential to be the primary institution for global economic issues [but] it is also concerned about protecting its own independence over domestic economic policies.”. Thus Chinese leadership has accepted that a framework must be constructed for the G20 to deal with global imbalances but at the same time has sought retain control over its domestic economic policy by urging that the framework be only consultative and instructive. National political assertions, even populist politics, color the positions of both countries and lead leaders to raise objections and even objectionable policies for the other. A pure “strategic policy” calculation – driven only by geopolitical policy concerns – is unlikely to dominate the relationship any time soon. </w:t>
      </w:r>
      <w:r w:rsidRPr="00924C50">
        <w:rPr>
          <w:rStyle w:val="StyleUnderline"/>
        </w:rPr>
        <w:t xml:space="preserve">There is </w:t>
      </w:r>
      <w:r>
        <w:rPr>
          <w:rFonts w:asciiTheme="minorHAnsi" w:hAnsiTheme="minorHAnsi"/>
          <w:sz w:val="16"/>
        </w:rPr>
        <w:t xml:space="preserve">then </w:t>
      </w:r>
      <w:r w:rsidRPr="00924C50">
        <w:rPr>
          <w:rStyle w:val="StyleUnderline"/>
        </w:rPr>
        <w:t>small likelihood that the ‘foe’ aspect of the US-China relationship is likely to disappear any time soon</w:t>
      </w:r>
      <w:r>
        <w:rPr>
          <w:rFonts w:asciiTheme="minorHAnsi" w:hAnsiTheme="minorHAnsi"/>
          <w:sz w:val="16"/>
        </w:rPr>
        <w:t xml:space="preserve">. Thus it seems to me </w:t>
      </w:r>
      <w:r w:rsidRPr="00924C50">
        <w:rPr>
          <w:rStyle w:val="StyleUnderline"/>
        </w:rPr>
        <w:t>we are destined for now to live through the ‘foe’ circumstances and behaviors as well as those where the two act as ‘friends</w:t>
      </w:r>
      <w:r>
        <w:rPr>
          <w:rFonts w:asciiTheme="minorHAnsi" w:hAnsiTheme="minorHAnsi"/>
          <w:sz w:val="16"/>
        </w:rPr>
        <w:t xml:space="preserve">.’ What </w:t>
      </w:r>
      <w:r w:rsidRPr="00924C50">
        <w:rPr>
          <w:rStyle w:val="StyleUnderline"/>
        </w:rPr>
        <w:t>analysts need to</w:t>
      </w:r>
      <w:r>
        <w:rPr>
          <w:rFonts w:asciiTheme="minorHAnsi" w:hAnsiTheme="minorHAnsi"/>
          <w:sz w:val="16"/>
        </w:rPr>
        <w:t xml:space="preserve"> do is to </w:t>
      </w:r>
      <w:r w:rsidRPr="00D015BA">
        <w:rPr>
          <w:rStyle w:val="Emphasis"/>
        </w:rPr>
        <w:t xml:space="preserve">refrain from concluding that the ‘foe’ aspects </w:t>
      </w:r>
      <w:r>
        <w:rPr>
          <w:rFonts w:asciiTheme="minorHAnsi" w:hAnsiTheme="minorHAnsi"/>
          <w:sz w:val="16"/>
        </w:rPr>
        <w:t xml:space="preserve">have somehow </w:t>
      </w:r>
      <w:r w:rsidRPr="00D015BA">
        <w:rPr>
          <w:rStyle w:val="Emphasis"/>
        </w:rPr>
        <w:t>redefined the relationship – that US-China relations have simply become one dimensionally – rivals.</w:t>
      </w:r>
      <w:r>
        <w:rPr>
          <w:rFonts w:asciiTheme="minorHAnsi" w:hAnsiTheme="minorHAnsi"/>
          <w:sz w:val="16"/>
        </w:rPr>
        <w:t xml:space="preserve"> There is and will continue to be nothing simple about this critical relationship – United States and China. </w:t>
      </w:r>
      <w:r w:rsidRPr="00924C50">
        <w:rPr>
          <w:rStyle w:val="StyleUnderline"/>
        </w:rPr>
        <w:t>They are destined for now to be both friend and foe.</w:t>
      </w:r>
    </w:p>
    <w:p w14:paraId="4D0DEA2E" w14:textId="77777777" w:rsidR="007157FF" w:rsidRPr="00924C50" w:rsidRDefault="007157FF" w:rsidP="007157FF">
      <w:pPr>
        <w:rPr>
          <w:rStyle w:val="StyleUnderline"/>
        </w:rPr>
      </w:pPr>
    </w:p>
    <w:p w14:paraId="29DDC340" w14:textId="77777777" w:rsidR="007157FF" w:rsidRDefault="007157FF" w:rsidP="007157FF">
      <w:pPr>
        <w:pStyle w:val="Heading4"/>
      </w:pPr>
      <w:r>
        <w:t>Fluctuations in relations inevitable—empirics prove relations never deteriorate to a critical level</w:t>
      </w:r>
    </w:p>
    <w:p w14:paraId="3B982E3D" w14:textId="77777777" w:rsidR="007157FF" w:rsidRPr="006959D9" w:rsidRDefault="007157FF" w:rsidP="007157FF">
      <w:r w:rsidRPr="006959D9">
        <w:rPr>
          <w:rStyle w:val="Style13ptBold"/>
        </w:rPr>
        <w:t>Shambaugh 11</w:t>
      </w:r>
      <w:r>
        <w:t xml:space="preserve"> (David, “ US chinese relations take a new direction? –Part I,” Yale Global, 1/24/2011, </w:t>
      </w:r>
      <w:hyperlink r:id="rId45" w:history="1">
        <w:r w:rsidRPr="005E08C2">
          <w:rPr>
            <w:rStyle w:val="Hyperlink"/>
          </w:rPr>
          <w:t>http://yaleglobal.yale.edu/content/us-chinese-relations-new-direction-part-i</w:t>
        </w:r>
      </w:hyperlink>
      <w:r>
        <w:t>) KC</w:t>
      </w:r>
    </w:p>
    <w:p w14:paraId="5832B8A5" w14:textId="77777777" w:rsidR="007157FF" w:rsidRPr="0002659A" w:rsidRDefault="007157FF" w:rsidP="007157FF">
      <w:pPr>
        <w:rPr>
          <w:sz w:val="16"/>
        </w:rPr>
      </w:pPr>
      <w:r w:rsidRPr="0002659A">
        <w:rPr>
          <w:sz w:val="16"/>
        </w:rPr>
        <w:t xml:space="preserve">WASHINGTON: The world is safer this week than last week. The Sino-American summit between presidents Barack Obama and Hu Jintao succeeded in stabilizing the world’s most important relationship. After </w:t>
      </w:r>
      <w:r w:rsidRPr="0002659A">
        <w:rPr>
          <w:rStyle w:val="StyleUnderline"/>
        </w:rPr>
        <w:t>more than a year of fluctuating and deteriorating ties, causing unsettling ripple effects throughout the Asia-Pacific region and globally</w:t>
      </w:r>
      <w:r w:rsidRPr="0002659A">
        <w:rPr>
          <w:sz w:val="16"/>
        </w:rPr>
        <w:t xml:space="preserve">, US-China relations were in dire need of stabilization. Now the key question is how long can the new stability achieved at the summit last? </w:t>
      </w:r>
      <w:r w:rsidRPr="0002659A">
        <w:rPr>
          <w:rStyle w:val="StyleUnderline"/>
        </w:rPr>
        <w:t>Any observer of Sino-American relations should be both cautiously optimistic but skeptical</w:t>
      </w:r>
      <w:r w:rsidRPr="0002659A">
        <w:rPr>
          <w:sz w:val="16"/>
        </w:rPr>
        <w:t xml:space="preserve">. Establishing equilibrium in ties between the US and China has been hard enough over the years – sustaining it has been even harder. </w:t>
      </w:r>
      <w:r w:rsidRPr="0002659A">
        <w:rPr>
          <w:rStyle w:val="StyleUnderline"/>
        </w:rPr>
        <w:t>If there’s been one overriding characteristic in the relationship over the past 30 years, it has been fluctuation and disequilibrium</w:t>
      </w:r>
      <w:r w:rsidRPr="0002659A">
        <w:rPr>
          <w:sz w:val="16"/>
        </w:rPr>
        <w:t>. As a result, this summit could not have come at a more propitious time. The period since President Obama’s state visit to China in November 2009 until this past week has been perhaps the worst period in two decades of relations since the Tiananmen incident of 1989. Both sides took advantage of the opportunity to “reset” the tone of the relationship. Now the hope is that a new tone can result in tangible cooperation. China and the US have “reset” the relationship’s tone. The hope is that a new tone can result in tangible cooperation. There was, in this observer’s view, an implicit wager by the Obama administration going into the summit: The American side would accord President Hu full respect and dignity befitting the leader of the world’s second largest economy – which would, in turn, hopefully produce a less truculent and more compliant Chinese position on a wide range of issues in which Washington sought Beijing’s cooperation. This was the simple, but smart, strategy. Tactically, the administration sought to shape the summit atmosphere by rolling out four cabinet secretaries – Secretary of State Hillary Clinton, Secretary of Defense Robert Gates, Secretary of Treasury Timothy Geithner and Secretary of Commerce Gary Locke – in the week leading up to Hu’s arrival to each give tough high-profile speeches outlining American expectations from China across virtually every area of the relationship</w:t>
      </w:r>
      <w:r w:rsidRPr="0002659A">
        <w:rPr>
          <w:rStyle w:val="StyleUnderline"/>
        </w:rPr>
        <w:t xml:space="preserve">. </w:t>
      </w:r>
      <w:r w:rsidRPr="0002659A">
        <w:rPr>
          <w:sz w:val="16"/>
        </w:rPr>
        <w:t xml:space="preserve">These high-profile speeches by leading cabinet secretaries set the tone going into the summit and allowed the US side to articulate its China policy and concerns about Beijing’s behavior. This was good both for Beijing to hear as well as for building domestic political support behind the administration’s China policy. The Obama administration coupled the toughness in its pre-summit speeches with the warm, respectful welcome for Hu at the summit. The administration coupled the toughness in its pre-summit speeches with the warm, respectful welcome for Hu at the summit. The administration understood well that what Hu and his entourage wanted most from the summit, by significant measure, was largely the symbolism of protocol. This is true for one important reason: The Chinese Communist Party’s (CCP) political legitimacy rests in part on restoring China’s international dignity as a major global power. Ever since 1949, when the Communists came to power, this has been the consistent narrative that the CCP has told its people. Thus, with all the protocol trappings of a high-level state visit – a welcome at Andrews Air Force base by Vice-President Joseph Biden with a phalanx of armored Cadillac limousines, staying at Blair House, a White House South Lawn honor guard reception and 21-gun salute, black-tie state dinner and champagne toasts, Oval Office fireside chats, high-profile public speeches – Hu was accorded the symbolic respect from the world’s leading power, which Chinese believe is due their country, and all-important mianzi, literally “face” but translated more as “respect.” As a result, Xinhua News Agency and other Chinese media beamed an unrelenting series of photo images of Hu playing the role of international statesman back to domestic constituencies in China. The People’s Daily, the flagship newspaper of the CCP, delayed publication of its January 19 edition by an unprecedented six hours to carry images of the summit. With all the protocol trappings of a high-level state visit, Hu was accorded the symbolic respect from the world’s leading power. The Obama administration’s wager is, first, that providing President Hu and his party with full symbolic respect will play into the CCP’s domestic legitimacy and sense of security, hopefully undercutting those constituencies in China that perceive the United States is trying to subvert the CCP’s political power, restrain the nation’s rise, and contain China’s growing presence in East Asia and globally. Second, by according Hu respect and a civil tone – on display in Obama’s own welcoming speech, banquet toasts, and comments at the joint press conference – the administration hopes that it might produce a more trustful and cooperative China in addressing the long list of American concerns inside China, throughout East Asia, and globally. The detailed 41-point joint statement released by the two sides at the conclusion of the summit was a good step in the right direction, setting out common positions and perspectives on a range of issues. But so too did the joint statement issued at Obama’s November 2009 summit in Beijing – only for it to become a stillborn document that immediately foundered on a series of irritants and actions by both sides. Time will tell whether the 2011 statement has more staying power than the last one, as both countries have powerful bureaucratic constituencies that remain distrustful of each other with huge budgets aimed at countering the other. </w:t>
      </w:r>
      <w:r w:rsidRPr="0002659A">
        <w:rPr>
          <w:rStyle w:val="StyleUnderline"/>
        </w:rPr>
        <w:t>Differing political values and systems will continue to be a barrier; volatile nationalism in China remains a wildcard; economic protectionism embodied in low renminbi and competition is not going to disappear; mutual strategic interests in Asia only partially converge and China’s military modernization will continue to alter the regional balance of power; respective worldviews differ and global interests are increasingly competitive.</w:t>
      </w:r>
      <w:r w:rsidRPr="0002659A">
        <w:rPr>
          <w:sz w:val="16"/>
        </w:rPr>
        <w:t xml:space="preserve"> These realities are not changed by the successful Obama-Hu summit. The summit’s detailed joint statement is a step in the right direction, setting out common positions and perspectives on a range of issues. While some skepticism about the future of US-China relations is thus warranted for these reasons, nonetheless the summit did produce new and much-needed stability and improved levels of trust. What it did not produce, though, are new mechanisms of institutionalized interaction to follow-through on the lengthy joint statement. </w:t>
      </w:r>
      <w:r w:rsidRPr="0002659A">
        <w:rPr>
          <w:rStyle w:val="StyleUnderline"/>
        </w:rPr>
        <w:t>The relationship remains driven by episodic delegation exchanges and short visits</w:t>
      </w:r>
      <w:r w:rsidRPr="0002659A">
        <w:rPr>
          <w:sz w:val="16"/>
        </w:rPr>
        <w:t>, while what’s needed is a new model of institutionalized working groups that forge tangible cooperation across bilateral, functional, regional and global issues 365 days per year. Looking to the future, cooperative moves by both sides will likely take place in a “parallel” rather than joint fashion. Whether the issue is North Korea or Iran, commercial or currency differences, release of imprisoned dissidents or increasing press freedoms, Beijing’s ability to appear to be overtly cooperating with a US agenda will be severely constrained by domestic nationalistic pressures and bureaucratic constituencies. The Chinese military, internal security and intelligence services, protected domestic industries, and the Communist Party propaganda apparatus all have vested institutional interests in countering American influence and, to some extent, benefit from an antagonistic relationship with the United States. For its part, the US military, intelligence services, protectionist and xenophobic elements in Congress, the human rights community, and other domestic actors similarly have a stake in an adversarial relationship with China. While these domestic actors will no doubt play their constraining roles, for the moment both sides seem pleased with the outcome of the summit. Whether they can now convert the improved atmosphere into practical gains remains to be seen.</w:t>
      </w:r>
    </w:p>
    <w:p w14:paraId="2CE26DA8" w14:textId="77777777" w:rsidR="007157FF" w:rsidRDefault="007157FF" w:rsidP="007157FF">
      <w:pPr>
        <w:pStyle w:val="Heading4"/>
      </w:pPr>
      <w:r>
        <w:t>US/china relations stuck at stalemate–small fluctuations, but won’t trigger significant deterioration or progress—empirics prove</w:t>
      </w:r>
    </w:p>
    <w:p w14:paraId="05958619" w14:textId="77777777" w:rsidR="007157FF" w:rsidRPr="00573BCB" w:rsidRDefault="007157FF" w:rsidP="007157FF">
      <w:r w:rsidRPr="00573BCB">
        <w:rPr>
          <w:rStyle w:val="Style13ptBold"/>
        </w:rPr>
        <w:t>Watson Institute 12</w:t>
      </w:r>
      <w:r>
        <w:t xml:space="preserve"> (Watson Institute of international and public affairs at Brown University, “The cyclical us-china military relationship,” Watson Institute at Brown, 2/21/2012, </w:t>
      </w:r>
      <w:hyperlink r:id="rId46" w:history="1">
        <w:r w:rsidRPr="005E08C2">
          <w:rPr>
            <w:rStyle w:val="Hyperlink"/>
          </w:rPr>
          <w:t>http://watson.brown.edu/news/2012/cyclical-us-china-military-relationship</w:t>
        </w:r>
      </w:hyperlink>
      <w:r>
        <w:t>) KC</w:t>
      </w:r>
    </w:p>
    <w:p w14:paraId="54462C2C" w14:textId="77777777" w:rsidR="007157FF" w:rsidRPr="00D40F3C" w:rsidRDefault="007157FF" w:rsidP="007157FF">
      <w:r>
        <w:t xml:space="preserve">According to US Army Colonel Randy Lawrence, </w:t>
      </w:r>
      <w:r w:rsidRPr="00D40F3C">
        <w:rPr>
          <w:rStyle w:val="StyleUnderline"/>
        </w:rPr>
        <w:t>the US-China military relationship has been "stuck in a cyclical nature of starting and stopping, with no real improvement</w:t>
      </w:r>
      <w:r w:rsidRPr="00D40F3C">
        <w:t xml:space="preserve"> over the past </w:t>
      </w:r>
      <w:r>
        <w:t xml:space="preserve">25 years." Lawrence is currently a student at the US Naval War College. From 2008 to 2011, he served as the Executive Officer to the US Defense Attaché in China. On February 16, Lawrence gave a talk at the Watson Institute's Joukowsy Forum titled "The Future of U.S.-China Relations: Cooperation or Competition?" </w:t>
      </w:r>
      <w:r w:rsidRPr="00D40F3C">
        <w:rPr>
          <w:rStyle w:val="StyleUnderline"/>
        </w:rPr>
        <w:t>US-Chinese relations began as a cold</w:t>
      </w:r>
      <w:r>
        <w:t xml:space="preserve"> </w:t>
      </w:r>
      <w:r w:rsidRPr="00D40F3C">
        <w:rPr>
          <w:rStyle w:val="StyleUnderline"/>
        </w:rPr>
        <w:t>war alliance opposed to the Soviet</w:t>
      </w:r>
      <w:r>
        <w:t xml:space="preserve"> Union. This culminated in Washington agreeing to sell Black Hawk helicopters to Beijing in 1985, in what is n</w:t>
      </w:r>
      <w:r w:rsidRPr="00D40F3C">
        <w:rPr>
          <w:rStyle w:val="StyleUnderline"/>
        </w:rPr>
        <w:t>ow considered a high point of the bilateral military relationship. The Tiananmen Incident</w:t>
      </w:r>
      <w:r>
        <w:t xml:space="preserve"> in 1989, however, </w:t>
      </w:r>
      <w:r w:rsidRPr="00D40F3C">
        <w:rPr>
          <w:rStyle w:val="StyleUnderline"/>
        </w:rPr>
        <w:t>brought the relationship to a</w:t>
      </w:r>
      <w:r>
        <w:t xml:space="preserve"> screeching </w:t>
      </w:r>
      <w:r w:rsidRPr="00D40F3C">
        <w:rPr>
          <w:rStyle w:val="StyleUnderline"/>
        </w:rPr>
        <w:t>halt</w:t>
      </w:r>
      <w:r>
        <w:t xml:space="preserve">. In the </w:t>
      </w:r>
      <w:r w:rsidRPr="00D40F3C">
        <w:rPr>
          <w:rStyle w:val="StyleUnderline"/>
        </w:rPr>
        <w:t xml:space="preserve">1990s, the White House again sought to engage China. </w:t>
      </w:r>
      <w:r>
        <w:t xml:space="preserve">The Clinton administration believed that the best way to ensure that China act responsibly was to make sure it had a stake in the international community. </w:t>
      </w:r>
      <w:r w:rsidRPr="00D40F3C">
        <w:rPr>
          <w:rStyle w:val="StyleUnderline"/>
        </w:rPr>
        <w:t>Relations between the two countries warmed somewhat, only to cool rapidly after it emerged that the US had mistakenly bombed the Chinese embassy in Yugoslavia</w:t>
      </w:r>
      <w:r>
        <w:t xml:space="preserve">. </w:t>
      </w:r>
      <w:r w:rsidRPr="00D40F3C">
        <w:rPr>
          <w:rStyle w:val="StyleUnderline"/>
        </w:rPr>
        <w:t>Relations went further downhill in 2001</w:t>
      </w:r>
      <w:r>
        <w:t xml:space="preserve">. In April of that year, </w:t>
      </w:r>
      <w:r w:rsidRPr="00D40F3C">
        <w:rPr>
          <w:rStyle w:val="StyleUnderline"/>
        </w:rPr>
        <w:t>a US intelligence aircraft collided with a Chinese fighter jet</w:t>
      </w:r>
      <w:r>
        <w:t xml:space="preserve"> off Hainan Island in Southern China, causing outrage in China. Later that year, </w:t>
      </w:r>
      <w:r w:rsidRPr="00D40F3C">
        <w:rPr>
          <w:rStyle w:val="StyleUnderline"/>
        </w:rPr>
        <w:t>following 9/11, the Pentagon began a decade-long shift in attention towards the Middle East at the expense of East Asia</w:t>
      </w:r>
      <w:r>
        <w:t xml:space="preserve">. As the War on Terror winds down, </w:t>
      </w:r>
      <w:r w:rsidRPr="00D40F3C">
        <w:rPr>
          <w:rStyle w:val="StyleUnderline"/>
        </w:rPr>
        <w:t>the Obama administration has promised a "pivot" back towards East Asia</w:t>
      </w:r>
      <w:r>
        <w:t xml:space="preserve">. Despite this, Lawrence is </w:t>
      </w:r>
      <w:r w:rsidRPr="00573BCB">
        <w:rPr>
          <w:rStyle w:val="StyleUnderline"/>
        </w:rPr>
        <w:t>not optimistic that military relations will improve</w:t>
      </w:r>
      <w:r>
        <w:t xml:space="preserve"> significantly. </w:t>
      </w:r>
    </w:p>
    <w:p w14:paraId="23196B94" w14:textId="77777777" w:rsidR="007157FF" w:rsidRDefault="007157FF" w:rsidP="007157FF">
      <w:pPr>
        <w:pStyle w:val="Heading4"/>
      </w:pPr>
      <w:r>
        <w:t>No risk of deteriorating relations enough to trigger impact—cyclical pattern and multiple checks</w:t>
      </w:r>
    </w:p>
    <w:p w14:paraId="2140CD35" w14:textId="77777777" w:rsidR="007157FF" w:rsidRPr="00704F56" w:rsidRDefault="007157FF" w:rsidP="007157FF">
      <w:r w:rsidRPr="00704F56">
        <w:rPr>
          <w:rStyle w:val="Style13ptBold"/>
        </w:rPr>
        <w:t>Gojree 15</w:t>
      </w:r>
      <w:r>
        <w:t xml:space="preserve"> (Mehraj Uddin, analyst for Eurasia Review, “US-China Strategic Cooperation Or Strategic Competition: An Overview,” Eurasia Review, 12/10/2015, </w:t>
      </w:r>
      <w:hyperlink r:id="rId47" w:history="1">
        <w:r w:rsidRPr="0086704C">
          <w:rPr>
            <w:rStyle w:val="Hyperlink"/>
          </w:rPr>
          <w:t>http://www.eurasiareview.com/10122015-us-china-strategic-cooperation-or-strategic-competition-an-overview/</w:t>
        </w:r>
      </w:hyperlink>
      <w:r>
        <w:t>) KC</w:t>
      </w:r>
    </w:p>
    <w:p w14:paraId="4E0D25D2" w14:textId="77777777" w:rsidR="007157FF" w:rsidRDefault="007157FF" w:rsidP="007157FF">
      <w:pPr>
        <w:rPr>
          <w:sz w:val="16"/>
        </w:rPr>
      </w:pPr>
      <w:r>
        <w:rPr>
          <w:sz w:val="16"/>
        </w:rPr>
        <w:t xml:space="preserve">More particularly, the </w:t>
      </w:r>
      <w:r w:rsidRPr="00A90E2E">
        <w:rPr>
          <w:rStyle w:val="StyleUnderline"/>
        </w:rPr>
        <w:t>US military strategists are of the view that</w:t>
      </w:r>
      <w:r>
        <w:rPr>
          <w:sz w:val="16"/>
        </w:rPr>
        <w:t xml:space="preserve"> even though Beijing’s absolute military power is not formally equal to those of the United States, </w:t>
      </w:r>
      <w:r w:rsidRPr="00A90E2E">
        <w:rPr>
          <w:rStyle w:val="StyleUnderline"/>
        </w:rPr>
        <w:t>China has the ability to pose unacceptable risks in a conflict with Washington</w:t>
      </w:r>
      <w:r>
        <w:rPr>
          <w:sz w:val="16"/>
        </w:rPr>
        <w:t xml:space="preserve">. Moreover, China is increasingly developing sophisticated means to negate traditional US advantages and this could eventually lead to the creation of China-centric Asian bloc which would ultimately dominate Western-Pacific.6 Thus, according to them, the US and Chinese interests are destined to clash as China continues its rise and, in coming decades, reaches economic and military parity with the US.7 These apprehensions are also implicitly reflected in various US defense strategy reports. Amidst of these views from both sides, </w:t>
      </w:r>
      <w:r w:rsidRPr="00A90E2E">
        <w:rPr>
          <w:rStyle w:val="StyleUnderline"/>
        </w:rPr>
        <w:t xml:space="preserve">the US policy toward China </w:t>
      </w:r>
      <w:r w:rsidRPr="00704F56">
        <w:rPr>
          <w:rStyle w:val="Emphasis"/>
        </w:rPr>
        <w:t>has swung back and forth</w:t>
      </w:r>
      <w:r w:rsidRPr="00A90E2E">
        <w:rPr>
          <w:rStyle w:val="StyleUnderline"/>
        </w:rPr>
        <w:t xml:space="preserve"> and finally converged around the middle</w:t>
      </w:r>
      <w:r>
        <w:rPr>
          <w:sz w:val="16"/>
        </w:rPr>
        <w:t xml:space="preserve">. The current approach therefore, seeks to combine engagement with containment or in other words the US is engaging China but even as it does so, it is preparing itself for the eventuality of the future conflict. On the other side, the provoking/challenging interpretations in China fallow an opposite logic. </w:t>
      </w:r>
      <w:r w:rsidRPr="00A90E2E">
        <w:rPr>
          <w:rStyle w:val="StyleUnderline"/>
        </w:rPr>
        <w:t>In China’s threat perception, the United States is regarded as one of the most important and serious security threat to its interests</w:t>
      </w:r>
      <w:r>
        <w:rPr>
          <w:sz w:val="16"/>
        </w:rPr>
        <w:t xml:space="preserve">. They are also convinced that the US as a declining power is determined to thwart the rise of any challenger, of which China is the most credible.8 Thus it is widely held in China that the primary goal of the US is to “westernize, split, and weaken” China. Some Chinese argue that in spite of intense cooperation which Beijing seeks with Washington, its fixed objective is contain the rising China by increasing its military forces around China’s periphery and thus preventing China from playing its historic role as the “Middle Kingdom”.9 Many Chinese strategists also believe that even the “engagers” within the US would like to see China evolve towards a politically pluralistic democratic system. The difference between those who advocate engagement and containment in the US policy is therefore, only of strategy and not of goals – and the main goal of the US strategy is to perpetuate its own global dominance and to thwart any attempt by any state particularly China to alter that status quo.10 </w:t>
      </w:r>
      <w:r w:rsidRPr="00A90E2E">
        <w:rPr>
          <w:rStyle w:val="StyleUnderline"/>
        </w:rPr>
        <w:t>Despite all these threats</w:t>
      </w:r>
      <w:r>
        <w:rPr>
          <w:sz w:val="16"/>
        </w:rPr>
        <w:t xml:space="preserve"> — perceived or actual — </w:t>
      </w:r>
      <w:r w:rsidRPr="00A90E2E">
        <w:rPr>
          <w:rStyle w:val="StyleUnderline"/>
        </w:rPr>
        <w:t>China has deliberately sought to maintain good relations with the United States</w:t>
      </w:r>
      <w:r>
        <w:rPr>
          <w:sz w:val="16"/>
        </w:rPr>
        <w:t>. It d</w:t>
      </w:r>
      <w:r w:rsidRPr="00A90E2E">
        <w:rPr>
          <w:rStyle w:val="StyleUnderline"/>
        </w:rPr>
        <w:t xml:space="preserve">ue to the fact that China’s leadership are aware of the fact that maintaining good relationship with the United States </w:t>
      </w:r>
      <w:r w:rsidRPr="00A90E2E">
        <w:t xml:space="preserve">and downplaying the negative trends </w:t>
      </w:r>
      <w:r w:rsidRPr="00A90E2E">
        <w:rPr>
          <w:rStyle w:val="StyleUnderline"/>
        </w:rPr>
        <w:t>will be more beneficial for the China’s interests in the long run.</w:t>
      </w:r>
      <w:r>
        <w:rPr>
          <w:sz w:val="16"/>
        </w:rPr>
        <w:t xml:space="preserve"> Thus for the time being, China’s leadership has adopted Deng Xiaoping’s advice – “be calm, keep low profile, hide your capacities and bide your time” as the guiding principle of their approach towards the US.11 </w:t>
      </w:r>
      <w:r w:rsidRPr="00A90E2E">
        <w:rPr>
          <w:rStyle w:val="StyleUnderline"/>
        </w:rPr>
        <w:t>For the United States too, the relationship with China is extremely important irrespective of whether China is seen as strategic partner or a</w:t>
      </w:r>
      <w:r>
        <w:rPr>
          <w:sz w:val="16"/>
        </w:rPr>
        <w:t xml:space="preserve"> </w:t>
      </w:r>
      <w:r w:rsidRPr="00A90E2E">
        <w:rPr>
          <w:rStyle w:val="StyleUnderline"/>
        </w:rPr>
        <w:t>competitor.</w:t>
      </w:r>
      <w:r>
        <w:rPr>
          <w:sz w:val="16"/>
        </w:rPr>
        <w:t xml:space="preserve"> </w:t>
      </w:r>
      <w:r w:rsidRPr="00A90E2E">
        <w:rPr>
          <w:rStyle w:val="StyleUnderline"/>
        </w:rPr>
        <w:t>China’s growing economic and military power, a permanent member of the UN Security Council, a nuclear weapons state, and a regional power with significant influence in Asia is something which the US cannot ignore</w:t>
      </w:r>
      <w:r>
        <w:rPr>
          <w:sz w:val="16"/>
        </w:rPr>
        <w:t xml:space="preserve">. Moreover, the </w:t>
      </w:r>
      <w:r w:rsidRPr="00A90E2E">
        <w:rPr>
          <w:rStyle w:val="StyleUnderline"/>
        </w:rPr>
        <w:t>economic links forged between the two states</w:t>
      </w:r>
      <w:r>
        <w:rPr>
          <w:sz w:val="16"/>
        </w:rPr>
        <w:t xml:space="preserve"> in the last two decades </w:t>
      </w:r>
      <w:r w:rsidRPr="00A90E2E">
        <w:rPr>
          <w:rStyle w:val="StyleUnderline"/>
        </w:rPr>
        <w:t>provides strong foundation to the relationship</w:t>
      </w:r>
      <w:r>
        <w:rPr>
          <w:sz w:val="16"/>
        </w:rPr>
        <w:t>. In spite of some trade and economic frictions between the two, both sides benefit from these economic links and neither would like to see deterioration in the relationship which would undermine these benefits. As Brookings Institute scholars Richard Bush and Michael O’ Hanlon noted, “</w:t>
      </w:r>
      <w:r w:rsidRPr="00A90E2E">
        <w:rPr>
          <w:rStyle w:val="StyleUnderline"/>
        </w:rPr>
        <w:t>Most hypothetical causes of war between the United States and China turn out, upon inspection, to have little or no basis</w:t>
      </w:r>
      <w:r>
        <w:rPr>
          <w:sz w:val="16"/>
        </w:rPr>
        <w:t xml:space="preserve">. The two countries will not duke it out simply to settle the question of who will ‘run the world’ in the twenty-first century”.12 They further argue that </w:t>
      </w:r>
      <w:r w:rsidRPr="00A90E2E">
        <w:rPr>
          <w:rStyle w:val="StyleUnderline"/>
        </w:rPr>
        <w:t>especially the economic cooperation create a potent incentive for cooperative and sensible behavior between the two countries</w:t>
      </w:r>
      <w:r>
        <w:rPr>
          <w:sz w:val="16"/>
        </w:rPr>
        <w:t xml:space="preserve">.13 From the above discussion, it can be asserted that </w:t>
      </w:r>
      <w:r w:rsidRPr="00A90E2E">
        <w:rPr>
          <w:rStyle w:val="StyleUnderline"/>
        </w:rPr>
        <w:t>the US-China relationship reflect</w:t>
      </w:r>
      <w:r>
        <w:rPr>
          <w:sz w:val="16"/>
        </w:rPr>
        <w:t xml:space="preserve"> the dual characteristics wherein it leads to the observation that the relationship is increasingly one of “</w:t>
      </w:r>
      <w:r w:rsidRPr="00704F56">
        <w:rPr>
          <w:rStyle w:val="Emphasis"/>
        </w:rPr>
        <w:t>coopetation” and “competitive co-existence</w:t>
      </w:r>
      <w:r>
        <w:rPr>
          <w:sz w:val="16"/>
        </w:rPr>
        <w:t>”. It implies that while the two powers coexist, they do so in an increasingly competitive manner. However, so</w:t>
      </w:r>
      <w:r w:rsidRPr="00A90E2E">
        <w:rPr>
          <w:rStyle w:val="StyleUnderline"/>
        </w:rPr>
        <w:t>metimes the cooperative dimension is more apparent, at others the competitive dimension is more visible</w:t>
      </w:r>
      <w:r>
        <w:rPr>
          <w:sz w:val="16"/>
        </w:rPr>
        <w:t xml:space="preserve">. David Shambug beautifully illustrates such a complex and dual type of US-China relationship in these words, “if one simply conceptualizes the extremes of conflict and accord at the two ends, then the middle is composed of the band between competition and cooperation. </w:t>
      </w:r>
      <w:r w:rsidRPr="00A90E2E">
        <w:rPr>
          <w:rStyle w:val="StyleUnderline"/>
        </w:rPr>
        <w:t xml:space="preserve">The US-China relationship today operates in the spectrum </w:t>
      </w:r>
      <w:r w:rsidRPr="00704F56">
        <w:rPr>
          <w:rStyle w:val="Emphasis"/>
        </w:rPr>
        <w:t>between the competition-cooperation bands, never achieving real accord and (hopefully) avoiding conflict</w:t>
      </w:r>
      <w:r>
        <w:rPr>
          <w:sz w:val="16"/>
        </w:rPr>
        <w:t>”.14 Figure 1 illustrates a Simple Spectrum of U.S-China Relations adopted by David Shambag Figure 1 illustrates a Simple Spectrum of U.S-China Relations adopted by David Shambag Thus, both the powers are likely to find it increasingly difficult to coexist – yet they do not have any other option. This uneven relationship, marked by twists and turns, can be further interpreted as an unhappy marriage where the two dare not to divorce each other or as one expert remarked, “the two huge powers have divergent interests but also deep interdependence. Working together is hard and frustrating, but not working together is worse”.15 As long as there is no fundamental conflict of national interests, the US and China will continue to manage this sort of relationship as depicted above.</w:t>
      </w:r>
    </w:p>
    <w:p w14:paraId="6970D2A3" w14:textId="77777777" w:rsidR="007157FF" w:rsidRDefault="007157FF" w:rsidP="007157FF">
      <w:pPr>
        <w:rPr>
          <w:sz w:val="16"/>
        </w:rPr>
      </w:pPr>
    </w:p>
    <w:p w14:paraId="284D9FE4" w14:textId="77777777" w:rsidR="007157FF" w:rsidRDefault="007157FF" w:rsidP="007157FF">
      <w:pPr>
        <w:rPr>
          <w:sz w:val="16"/>
        </w:rPr>
      </w:pPr>
    </w:p>
    <w:p w14:paraId="44FBBE27" w14:textId="77777777" w:rsidR="007157FF" w:rsidRDefault="007157FF" w:rsidP="007157FF">
      <w:pPr>
        <w:pStyle w:val="Heading3"/>
      </w:pPr>
      <w:r>
        <w:t>A2 Relations are Cyclical</w:t>
      </w:r>
    </w:p>
    <w:p w14:paraId="08BAAD39" w14:textId="77777777" w:rsidR="007157FF" w:rsidRPr="009109FA" w:rsidRDefault="007157FF" w:rsidP="007157FF"/>
    <w:p w14:paraId="7C940905" w14:textId="77777777" w:rsidR="007157FF" w:rsidRPr="006959D9" w:rsidRDefault="007157FF" w:rsidP="007157FF">
      <w:pPr>
        <w:pStyle w:val="Heading4"/>
        <w:rPr>
          <w:rStyle w:val="Emphasis"/>
        </w:rPr>
      </w:pPr>
      <w:r>
        <w:t xml:space="preserve">Current political climate means fluctuations are </w:t>
      </w:r>
      <w:r w:rsidRPr="002D030A">
        <w:rPr>
          <w:rStyle w:val="Emphasis"/>
        </w:rPr>
        <w:t xml:space="preserve">uniquely </w:t>
      </w:r>
      <w:r>
        <w:rPr>
          <w:rStyle w:val="Emphasis"/>
        </w:rPr>
        <w:t xml:space="preserve">more </w:t>
      </w:r>
      <w:r w:rsidRPr="002D030A">
        <w:rPr>
          <w:rStyle w:val="Emphasis"/>
        </w:rPr>
        <w:t>dangerous</w:t>
      </w:r>
      <w:r>
        <w:rPr>
          <w:rStyle w:val="Emphasis"/>
        </w:rPr>
        <w:t xml:space="preserve"> than in the past </w:t>
      </w:r>
    </w:p>
    <w:p w14:paraId="562AF030" w14:textId="77777777" w:rsidR="007157FF" w:rsidRPr="002D030A" w:rsidRDefault="007157FF" w:rsidP="007157FF">
      <w:r w:rsidRPr="006959D9">
        <w:rPr>
          <w:rStyle w:val="Style13ptBold"/>
        </w:rPr>
        <w:t>Hao 15</w:t>
      </w:r>
      <w:r>
        <w:t xml:space="preserve"> (Qi, an assistant research fellow at the Institute of American Studies, Chinese Academy of Social Sciences. He also served as deputy director of Asia-Pacific security center at the Institute of Modern International Relations, Tsinghua University. “The significance of Xi Jiping’s US visit,” The Diplomat, 9/24/2015, </w:t>
      </w:r>
      <w:hyperlink r:id="rId48" w:history="1">
        <w:r w:rsidRPr="005E08C2">
          <w:rPr>
            <w:rStyle w:val="Hyperlink"/>
          </w:rPr>
          <w:t>http://thediplomat.com/2015/09/the-significance-of-xi-jinpings-u-s-visit/</w:t>
        </w:r>
      </w:hyperlink>
      <w:r>
        <w:t>) KC</w:t>
      </w:r>
    </w:p>
    <w:p w14:paraId="484D4684" w14:textId="77777777" w:rsidR="007157FF" w:rsidRDefault="007157FF" w:rsidP="007157FF">
      <w:pPr>
        <w:rPr>
          <w:rStyle w:val="StyleUnderline"/>
        </w:rPr>
      </w:pPr>
      <w:r w:rsidRPr="00D40F3C">
        <w:rPr>
          <w:sz w:val="16"/>
        </w:rPr>
        <w:t xml:space="preserve">China’s President Xi Jinping is in the U.S. on his first state visit, which within China is being widely seen as a historical event comparable to that undertaken by then vice premier Deng Xiaoping in 1979. Xi’s visit is being given an unusually high profile, which seems to signify a new chapter in the bilateral relationship. It is worth exploring the possible justification for this. It is widely acknowledged that Deng’s visit to the U.S. in 1979 showed that China was ready to be embedded into the institutional network initiated and dominated by the U.S. In other words, China was following America’s lead with the aims of both achieving domestic economic prosperity and balancing against the external threat from the former Soviet Union, which turned China into a de facto ally of the U.S. In this way, Deng’s visit to the U.S. can be interpreted as a dramatic change in Chinese foreign policy, which ultimately brought a seismic shift in the global balance of power. More than 35 years later, </w:t>
      </w:r>
      <w:r w:rsidRPr="002D030A">
        <w:rPr>
          <w:rStyle w:val="StyleUnderline"/>
        </w:rPr>
        <w:t>the factors shaping the U.S.-China dynamic have changed beyond all recognition, and both countries face considerable uncertainty over how to reorient their relationship</w:t>
      </w:r>
      <w:r w:rsidRPr="00D40F3C">
        <w:rPr>
          <w:sz w:val="16"/>
        </w:rPr>
        <w:t xml:space="preserve">. </w:t>
      </w:r>
      <w:r w:rsidRPr="002D030A">
        <w:rPr>
          <w:rStyle w:val="StyleUnderline"/>
        </w:rPr>
        <w:t>Although</w:t>
      </w:r>
      <w:r w:rsidRPr="00D40F3C">
        <w:rPr>
          <w:sz w:val="16"/>
        </w:rPr>
        <w:t xml:space="preserve"> both Chinese </w:t>
      </w:r>
      <w:r w:rsidRPr="002D030A">
        <w:rPr>
          <w:rStyle w:val="StyleUnderline"/>
        </w:rPr>
        <w:t>President Xi</w:t>
      </w:r>
      <w:r w:rsidRPr="00D40F3C">
        <w:rPr>
          <w:sz w:val="16"/>
        </w:rPr>
        <w:t xml:space="preserve"> Jinping</w:t>
      </w:r>
      <w:r w:rsidRPr="002D030A">
        <w:rPr>
          <w:rStyle w:val="StyleUnderline"/>
        </w:rPr>
        <w:t xml:space="preserve"> and</w:t>
      </w:r>
      <w:r w:rsidRPr="00D40F3C">
        <w:rPr>
          <w:sz w:val="16"/>
        </w:rPr>
        <w:t xml:space="preserve"> U.S. President Barack </w:t>
      </w:r>
      <w:r w:rsidRPr="002D030A">
        <w:rPr>
          <w:rStyle w:val="StyleUnderline"/>
        </w:rPr>
        <w:t>Obama have emphasized the significance of keeping bilateral ties on track, critical infrastructure to support that objective has eroded</w:t>
      </w:r>
      <w:r w:rsidRPr="00D40F3C">
        <w:rPr>
          <w:sz w:val="16"/>
        </w:rPr>
        <w:t xml:space="preserve">. Given their common security disagreements with Washington, Russia and China are being pushed together again and they seemingly share more security interests than do the U.S. and China. </w:t>
      </w:r>
      <w:r w:rsidRPr="002D030A">
        <w:rPr>
          <w:rStyle w:val="StyleUnderline"/>
        </w:rPr>
        <w:t>The role of trade and economic ties, meanwhile, long regarded as the ballast for U.S.-China relations, is becoming increasingly negative due to the widening discord</w:t>
      </w:r>
      <w:r w:rsidRPr="00D40F3C">
        <w:rPr>
          <w:sz w:val="16"/>
        </w:rPr>
        <w:t xml:space="preserve"> over exchange rates </w:t>
      </w:r>
      <w:r w:rsidRPr="002D030A">
        <w:rPr>
          <w:rStyle w:val="StyleUnderline"/>
        </w:rPr>
        <w:t>and China’s ambition in expanding its influence within regional economic and financial systems</w:t>
      </w:r>
      <w:r w:rsidRPr="00D40F3C">
        <w:rPr>
          <w:sz w:val="16"/>
        </w:rPr>
        <w:t>, a move perceived by the U.S. as a challenge to its dominance. Enjoying this article? Click here to subscribe for full access. Just $5 a month. U.S. scholars and strategists often prefer to attribute China’s changing pattern of behavior to its growing power, rather than to any occasional burst of nationalism or efforts to defend its legitimacy. Either way, given all these changes</w:t>
      </w:r>
      <w:r w:rsidRPr="002D030A">
        <w:rPr>
          <w:rStyle w:val="Emphasis"/>
        </w:rPr>
        <w:t>, it’s natural that fluctuations in U.S.-China relations are being viewed with far greater seriousness today</w:t>
      </w:r>
      <w:r w:rsidRPr="002D030A">
        <w:rPr>
          <w:rStyle w:val="StyleUnderline"/>
        </w:rPr>
        <w:t>.</w:t>
      </w:r>
      <w:r w:rsidRPr="00D40F3C">
        <w:rPr>
          <w:sz w:val="16"/>
        </w:rPr>
        <w:t xml:space="preserve"> In the recent debate within the U.S. over whether Washington’s grand strategy toward China should change, it is noteworthy that some rational scholars have sought to draw attention to the dangerous shift in mutual perceptions. In David Lampton’s words, “</w:t>
      </w:r>
      <w:r w:rsidRPr="002D030A">
        <w:rPr>
          <w:rStyle w:val="StyleUnderline"/>
        </w:rPr>
        <w:t>The tipping point is near. Our respective fears are nearer to outweighing our hopes than at any time since normalization.</w:t>
      </w:r>
      <w:r w:rsidRPr="00D40F3C">
        <w:rPr>
          <w:sz w:val="16"/>
        </w:rPr>
        <w:t xml:space="preserve">” </w:t>
      </w:r>
      <w:r w:rsidRPr="002D030A">
        <w:rPr>
          <w:rStyle w:val="StyleUnderline"/>
        </w:rPr>
        <w:t>This anxiety about the relationship is well justified, both by the louder voices in America advising a tougher policy to counteract China’s assertive behavior and its threat to U.S. primacy in Asia-Pacific, and by China’s burgeoning tendency to see the U.S. as the main impediment to its stability and rejuvenation</w:t>
      </w:r>
      <w:r w:rsidRPr="00D40F3C">
        <w:rPr>
          <w:sz w:val="16"/>
        </w:rPr>
        <w:t>. In this atmosphere, Xi’s visit to the U.S. is destined to be more mission oriented than those of his predecessors. Handling U.S.-China relations in the era of China’s rise is itself a tough task and it would be historic to show the world how an emerging and existing power achieve peaceful coexistence, or co-evolution in the words of certain Chinese scholars. For this purpose, Xi Jinping has put forward a proposal to construct a “new type of great power relations” with the U.S. Unfortunately, feedback on the idea has been chilly.</w:t>
      </w:r>
      <w:r w:rsidRPr="002D030A">
        <w:rPr>
          <w:rStyle w:val="StyleUnderline"/>
        </w:rPr>
        <w:t xml:space="preserve"> </w:t>
      </w:r>
      <w:r w:rsidRPr="00D40F3C">
        <w:rPr>
          <w:sz w:val="16"/>
        </w:rPr>
        <w:t>Nevertheless, it is not important that the U.S. accept this new concept; what really matters is that both countries can achieve new relations in the true sense. It is true that the two powers have many interests in common, especially in areas of global governance, such as climate change, terrorism and non-proliferation. This is taken by more optimistic observers as strong justification for U.S.-China cooperation. However, close cooperation on these issues will not guarantee the peaceful resolution of the disputes between them, such as the wrestling over maritime and cyber issues and the inevitable scramble for financial and economic influence, all of which can be reduced to the redistribution of power and reset of international orders or norms.</w:t>
      </w:r>
      <w:r w:rsidRPr="002D030A">
        <w:rPr>
          <w:rStyle w:val="StyleUnderline"/>
        </w:rPr>
        <w:t xml:space="preserve"> In considering all </w:t>
      </w:r>
      <w:r w:rsidRPr="002D030A">
        <w:rPr>
          <w:rStyle w:val="Emphasis"/>
        </w:rPr>
        <w:t>these fundamental changes to the bilateral relationship</w:t>
      </w:r>
      <w:r w:rsidRPr="00D40F3C">
        <w:rPr>
          <w:sz w:val="16"/>
        </w:rPr>
        <w:t xml:space="preserve">, some strategists in China argue that U.S.-China relations should focus more on the “pluses” than on the “minuses,” which sounds convincing but underestimates </w:t>
      </w:r>
      <w:r w:rsidRPr="002D030A">
        <w:rPr>
          <w:rStyle w:val="StyleUnderline"/>
        </w:rPr>
        <w:t>the potential risk of setting aside the disputes, especially during a period of power redistribution or power transition in which both the emerging and status quo powers are constantly haunted by mutual distrust and fear</w:t>
      </w:r>
      <w:r w:rsidRPr="00D40F3C">
        <w:rPr>
          <w:sz w:val="16"/>
        </w:rPr>
        <w:t xml:space="preserve">. Addressing the distrust and fear should be a key mission for both leaders. Doing so would have historic meaning, both for U.S.-China relations and for a chaotic world. The question, though, is how. First, it’s quite understandable that China as a rising power would attempt to defend some of its vital interests at a minimum level, even if in the past it used to sacrifice them out of weakness or other considerations, such as domestic stability or a positive international environment. Nor should the U.S. be criticized for seeking to maintain its dominant position in the region; that inclination is based on a realpolitik principle that holds for now. China and the U.S. have no choice but to strike a new deal on how to protect China’s vital interests without undermining the dominance of the U.S. or its credibility within the alliance system. That will in turn require crisis control and compromises by both parties for a peaceful redistribution of power and rights. Second, </w:t>
      </w:r>
      <w:r w:rsidRPr="002D030A">
        <w:rPr>
          <w:rStyle w:val="StyleUnderline"/>
        </w:rPr>
        <w:t xml:space="preserve">the traditional pattern of China conceding its interests to the so-called larger picture of U.S.-China relations is increasingly infeasible. </w:t>
      </w:r>
      <w:r w:rsidRPr="00D40F3C">
        <w:rPr>
          <w:sz w:val="16"/>
        </w:rPr>
        <w:t xml:space="preserve">When the U.S. is no longer capable of handling regional or global issues on its own, it creates a long-term disconnect between power and international order, which is unsustainable. </w:t>
      </w:r>
      <w:r w:rsidRPr="002D030A">
        <w:rPr>
          <w:rStyle w:val="StyleUnderline"/>
        </w:rPr>
        <w:t>Perhaps if China did make the concessions the U.S. expected it would alleviate tensions in U.S.-China relations for the short term, but it would be unrealistic to expect a rising power to be taken advantage of or to maintain a status quo that rarely works in its favor, while</w:t>
      </w:r>
      <w:r w:rsidRPr="00D40F3C">
        <w:rPr>
          <w:sz w:val="16"/>
        </w:rPr>
        <w:t xml:space="preserve"> simultaneously being asked to </w:t>
      </w:r>
      <w:r w:rsidRPr="002D030A">
        <w:rPr>
          <w:rStyle w:val="StyleUnderline"/>
        </w:rPr>
        <w:t>take on more responsibilities</w:t>
      </w:r>
      <w:r w:rsidRPr="00D40F3C">
        <w:rPr>
          <w:sz w:val="16"/>
        </w:rPr>
        <w:t xml:space="preserve">. This is not simply arguing for the interests of China; it also draws on lessons from past conflicts. Both leaders should bear in mind that the new model needs to be built on a new balance of power and psychological expectations, rather than on unilateral concessions by one party. Finally, we should temper our expectations of Xi’s visit. In contrast to Deng’s visit to the U.S. in 1979, the lack of a common enemy deprives the bilateral relationship of an obvious direction. Until a new consensus or equilibrium is reached, the two powers must manage their disputes while seeking cooperation where it is possible. If the leaders of the U.S. and China are not clearly aware of the arduousness of this long process, any visit or top-level communication will only add to their illusion, putting the two countries on an undesirable path. In that sense, the significance of Xi’s visit to the U.S. and his handling of U.S.-China relations lies in </w:t>
      </w:r>
      <w:r w:rsidRPr="002D030A">
        <w:rPr>
          <w:rStyle w:val="StyleUnderline"/>
        </w:rPr>
        <w:t xml:space="preserve">these challenges and in </w:t>
      </w:r>
      <w:r w:rsidRPr="002D030A">
        <w:rPr>
          <w:rStyle w:val="Emphasis"/>
        </w:rPr>
        <w:t>the lack of precedent</w:t>
      </w:r>
      <w:r w:rsidRPr="002D030A">
        <w:rPr>
          <w:rStyle w:val="StyleUnderline"/>
        </w:rPr>
        <w:t>.</w:t>
      </w:r>
    </w:p>
    <w:p w14:paraId="57971111" w14:textId="77777777" w:rsidR="007157FF" w:rsidRDefault="007157FF" w:rsidP="007157FF">
      <w:pPr>
        <w:rPr>
          <w:rStyle w:val="StyleUnderline"/>
        </w:rPr>
      </w:pPr>
    </w:p>
    <w:p w14:paraId="59768E38" w14:textId="77777777" w:rsidR="007157FF" w:rsidRPr="009109FA" w:rsidRDefault="007157FF" w:rsidP="007157FF">
      <w:pPr>
        <w:pStyle w:val="Heading4"/>
      </w:pPr>
      <w:r w:rsidRPr="009109FA">
        <w:t>Yes fluctuations but SCS conflict operates outside of that pattern—Thucydides trap, rebalancing and containment guarantee</w:t>
      </w:r>
    </w:p>
    <w:p w14:paraId="343ADA67" w14:textId="77777777" w:rsidR="007157FF" w:rsidRPr="00D40F3C" w:rsidRDefault="007157FF" w:rsidP="007157FF">
      <w:r w:rsidRPr="00D40F3C">
        <w:rPr>
          <w:rStyle w:val="Style13ptBold"/>
        </w:rPr>
        <w:t>Zhang 14</w:t>
      </w:r>
      <w:r>
        <w:t xml:space="preserve"> (Zhixin, </w:t>
      </w:r>
      <w:r w:rsidRPr="00D40F3C">
        <w:t xml:space="preserve">Chief of American Political Studies of Institute of American Studies, CICIR. His researches focus on the U.S. </w:t>
      </w:r>
      <w:r>
        <w:t xml:space="preserve">politics and US-China relations, “Why China has good reason to worry about the US rebalance strategy,” China US Focus, 7/8/2014, </w:t>
      </w:r>
      <w:hyperlink r:id="rId49" w:history="1">
        <w:r w:rsidRPr="005E08C2">
          <w:rPr>
            <w:rStyle w:val="Hyperlink"/>
          </w:rPr>
          <w:t>http://www.chinausfocus.com/foreign-policy/why-china-has-good-reason-to-worry-about-the-us-rebalance-strategy/</w:t>
        </w:r>
      </w:hyperlink>
      <w:r>
        <w:t>) KC</w:t>
      </w:r>
    </w:p>
    <w:p w14:paraId="50D97603" w14:textId="77777777" w:rsidR="007157FF" w:rsidRPr="009109FA" w:rsidRDefault="007157FF" w:rsidP="007157FF">
      <w:pPr>
        <w:rPr>
          <w:u w:val="single"/>
        </w:rPr>
      </w:pPr>
      <w:r w:rsidRPr="00D40F3C">
        <w:rPr>
          <w:rStyle w:val="StyleUnderline"/>
        </w:rPr>
        <w:t xml:space="preserve">With the </w:t>
      </w:r>
      <w:r w:rsidRPr="00D40F3C">
        <w:rPr>
          <w:sz w:val="16"/>
        </w:rPr>
        <w:t>annual Strategic and Economic Dialogue</w:t>
      </w:r>
      <w:r w:rsidRPr="00D40F3C">
        <w:rPr>
          <w:rStyle w:val="StyleUnderline"/>
        </w:rPr>
        <w:t xml:space="preserve"> (S&amp;ED) underway, </w:t>
      </w:r>
      <w:r w:rsidRPr="00D40F3C">
        <w:rPr>
          <w:sz w:val="16"/>
        </w:rPr>
        <w:t>the</w:t>
      </w:r>
      <w:r w:rsidRPr="00D40F3C">
        <w:rPr>
          <w:rStyle w:val="StyleUnderline"/>
        </w:rPr>
        <w:t xml:space="preserve"> concern about </w:t>
      </w:r>
      <w:r w:rsidRPr="00D40F3C">
        <w:rPr>
          <w:sz w:val="16"/>
        </w:rPr>
        <w:t>the rapid</w:t>
      </w:r>
      <w:r w:rsidRPr="00D40F3C">
        <w:rPr>
          <w:rStyle w:val="StyleUnderline"/>
        </w:rPr>
        <w:t xml:space="preserve"> deterioration in relations between China and the U.S. has relaxed</w:t>
      </w:r>
      <w:r w:rsidRPr="00D40F3C">
        <w:rPr>
          <w:sz w:val="16"/>
        </w:rPr>
        <w:t xml:space="preserve"> to some degree. Ever </w:t>
      </w:r>
      <w:r w:rsidRPr="00D40F3C">
        <w:rPr>
          <w:rStyle w:val="StyleUnderline"/>
        </w:rPr>
        <w:t>since the beginning of the Obama administration</w:t>
      </w:r>
      <w:r w:rsidRPr="00D40F3C">
        <w:rPr>
          <w:sz w:val="16"/>
        </w:rPr>
        <w:t xml:space="preserve">, </w:t>
      </w:r>
      <w:r w:rsidRPr="00D40F3C">
        <w:rPr>
          <w:rStyle w:val="StyleUnderline"/>
        </w:rPr>
        <w:t>the fluctuation of Sino-U.S. relations has become the new normality of bilateral relations</w:t>
      </w:r>
      <w:r w:rsidRPr="00D40F3C">
        <w:rPr>
          <w:sz w:val="16"/>
        </w:rPr>
        <w:t xml:space="preserve">. </w:t>
      </w:r>
      <w:r w:rsidRPr="00D40F3C">
        <w:rPr>
          <w:rStyle w:val="StyleUnderline"/>
        </w:rPr>
        <w:t>This recent development is simply new evidence for that trend</w:t>
      </w:r>
      <w:r w:rsidRPr="00D40F3C">
        <w:rPr>
          <w:sz w:val="16"/>
        </w:rPr>
        <w:t xml:space="preserve">. However, China still has good reason to worry about the United States’ rebalancing strategy towards Asia. </w:t>
      </w:r>
      <w:r w:rsidRPr="00D40F3C">
        <w:rPr>
          <w:rStyle w:val="StyleUnderline"/>
        </w:rPr>
        <w:t>This round of ups-and-downs highlighted the structural contradictions between China and the U.S. Although both countries would like to avoid the so-called Thucydides Trap––destructive tensions between an emerging power and established powers––frictions and disputes are still difficult to avert</w:t>
      </w:r>
      <w:r w:rsidRPr="00D40F3C">
        <w:rPr>
          <w:sz w:val="16"/>
        </w:rPr>
        <w:t xml:space="preserve">. The Obama administration is right to pivot to Asia, seeing that future U.S. prosperity and security challenges lie in the Asia-Pacific region. Moreover, the region is full of potential of economic growth as well as the risk of proliferation of nuclear weapons from the Northeast Asia. What’s more, the Cold War has not ended yet in the Korean Peninsula, and the DPRK and ROK are literally still at war with each other. What President Obama miscalculated, then, is </w:t>
      </w:r>
      <w:r w:rsidRPr="00D40F3C">
        <w:rPr>
          <w:rStyle w:val="StyleUnderline"/>
        </w:rPr>
        <w:t>the use of the rebalancing strategy to contain China’s rise</w:t>
      </w:r>
      <w:r w:rsidRPr="00D40F3C">
        <w:rPr>
          <w:sz w:val="16"/>
        </w:rPr>
        <w:t xml:space="preserve"> and squeeze the strategic space of China. This not only </w:t>
      </w:r>
      <w:r w:rsidRPr="00D40F3C">
        <w:rPr>
          <w:rStyle w:val="StyleUnderline"/>
        </w:rPr>
        <w:t>risks an irreversible deterioration of bilateral relations, but also of an early military showdown between the world’s No. 1 and No. 2 economie</w:t>
      </w:r>
      <w:r w:rsidRPr="00D40F3C">
        <w:rPr>
          <w:sz w:val="16"/>
        </w:rPr>
        <w:t xml:space="preserve">s, which neither would like to see. For the U.S., the worst-case scenario is forcing the regional countries to choose between China and the U.S. That said, </w:t>
      </w:r>
      <w:r w:rsidRPr="00D40F3C">
        <w:rPr>
          <w:rStyle w:val="StyleUnderline"/>
        </w:rPr>
        <w:t>the recent U.S. aggression towards China are producing such effects</w:t>
      </w:r>
      <w:r w:rsidRPr="00D40F3C">
        <w:rPr>
          <w:sz w:val="16"/>
        </w:rPr>
        <w:t xml:space="preserve"> anyway. As the U.S. constructs a missile defense system in East Asia with the excuse of defending regional alliances, South Korea is remaining cautious not to irk China, despite strong pressure from the Pentagon. In earlier June, when the commander of the United States Forces Korea (USFK), Gen. Curtis Scaparrotti, said the U.S. was considering to deploy THAAD (Terminal High-Altitude Area Defense) in Korea, the South Korean Defense Ministry spokesperson was very quick to deny this by saying that Seoul had received no such request from Washington. Some military experts pointed out that such a system would threaten China’s highly valued portfolio of ballistic missiles. As such, South Korea is extremely sensitive about the issue. With U.S. military presence and deployment approaching China, regional countries have good reason to ask if the U.S. is preparing for war against China. Even more</w:t>
      </w:r>
      <w:r w:rsidRPr="00D40F3C">
        <w:rPr>
          <w:rStyle w:val="StyleUnderline"/>
        </w:rPr>
        <w:t>, U.S. aggression towards China has alerted some Asian countries</w:t>
      </w:r>
      <w:r w:rsidRPr="00D40F3C">
        <w:rPr>
          <w:sz w:val="16"/>
        </w:rPr>
        <w:t xml:space="preserve">. For example, during a recent visit to Washington, the Australian Prime Minister Tony Abbott urged President Obama to remain focused on the U.S. strategic pivot to the region and to not view China’s rise as a threat. The Australian opposition party leader Tanya Plibersek made it even clearer, “Our alliance with the U.S. is really important to Australia right now, but we also have a very close relationship with China. The best outcome is to have strengthened, closer relationships with both.” Ms Plibersek’s remark showed the reluctance of regional countries that were forced to choose sides between two major powers. </w:t>
      </w:r>
      <w:r w:rsidRPr="00D40F3C">
        <w:rPr>
          <w:rStyle w:val="StyleUnderline"/>
        </w:rPr>
        <w:t>The criticism by U.S. officials of China’s recent assertiveness in foreign policy</w:t>
      </w:r>
      <w:r w:rsidRPr="00D40F3C">
        <w:rPr>
          <w:sz w:val="16"/>
        </w:rPr>
        <w:t xml:space="preserve"> and challenging China on its nine-dash line in the South China Sea inevitably </w:t>
      </w:r>
      <w:r w:rsidRPr="00D40F3C">
        <w:rPr>
          <w:rStyle w:val="StyleUnderline"/>
        </w:rPr>
        <w:t>added fuel to the fire of regional territorial disputes.</w:t>
      </w:r>
      <w:r w:rsidRPr="00D40F3C">
        <w:rPr>
          <w:sz w:val="16"/>
        </w:rPr>
        <w:t xml:space="preserve"> It also emboldened Vietnam and the Philippines to act more provocatively. Top officials from Singapore correctly pointed out that the regional countries should not ignore the reasonable part of Chinese claims, as the nine-dash line existed long before the U.N. Convention of the Law of Sea was ratified. </w:t>
      </w:r>
      <w:r w:rsidRPr="00D40F3C">
        <w:rPr>
          <w:rStyle w:val="StyleUnderline"/>
        </w:rPr>
        <w:t>While the U.S. repeatedly says that it is not excluding China from regional multilateral economic and trade negotiations,</w:t>
      </w:r>
      <w:r w:rsidRPr="00D40F3C">
        <w:rPr>
          <w:sz w:val="16"/>
        </w:rPr>
        <w:t xml:space="preserve"> such as the Trans-Pacific Partnership (TPP</w:t>
      </w:r>
      <w:r w:rsidRPr="00D40F3C">
        <w:rPr>
          <w:rStyle w:val="StyleUnderline"/>
        </w:rPr>
        <w:t xml:space="preserve">), it is actually seen that the opposite is true. </w:t>
      </w:r>
      <w:r w:rsidRPr="00D40F3C">
        <w:rPr>
          <w:sz w:val="16"/>
        </w:rPr>
        <w:t xml:space="preserve">This is thus </w:t>
      </w:r>
      <w:r w:rsidRPr="00D40F3C">
        <w:rPr>
          <w:rStyle w:val="StyleUnderline"/>
        </w:rPr>
        <w:t>another example of American aggression against China</w:t>
      </w:r>
      <w:r w:rsidRPr="00D40F3C">
        <w:rPr>
          <w:sz w:val="16"/>
        </w:rPr>
        <w:t xml:space="preserve">. A recent example is the United States’ dissuasion of South Korea from joining the Asian Infrastructure and Investment Bank (AIIB) proposed by China last November. It is reported that the U.S. was deeply concerned over the South Korea’s participation in the mechanism, as it believes this would inevitably pose challenges towards the U.S.-dominated international economic order. Such a move is not unusual for the U.S. When Japan proposed the Asian Monetary Fund in 1990s, the U.S. did not hesitate to strongly oppose it; what’s more is that the U.S. succeeded. When </w:t>
      </w:r>
      <w:r w:rsidRPr="00D40F3C">
        <w:rPr>
          <w:rStyle w:val="StyleUnderline"/>
        </w:rPr>
        <w:t xml:space="preserve">the U.S. </w:t>
      </w:r>
      <w:r w:rsidRPr="00D40F3C">
        <w:rPr>
          <w:sz w:val="16"/>
        </w:rPr>
        <w:t xml:space="preserve">agreed to </w:t>
      </w:r>
      <w:r w:rsidRPr="00D40F3C">
        <w:rPr>
          <w:rStyle w:val="StyleUnderline"/>
        </w:rPr>
        <w:t>develop</w:t>
      </w:r>
      <w:r w:rsidRPr="00D40F3C">
        <w:rPr>
          <w:sz w:val="16"/>
        </w:rPr>
        <w:t xml:space="preserve">ment </w:t>
      </w:r>
      <w:r w:rsidRPr="00D40F3C">
        <w:rPr>
          <w:rStyle w:val="StyleUnderline"/>
        </w:rPr>
        <w:t>a new type of major power relationship with China</w:t>
      </w:r>
      <w:r w:rsidRPr="00D40F3C">
        <w:rPr>
          <w:sz w:val="16"/>
        </w:rPr>
        <w:t xml:space="preserve">, both sides were hopeful, but they were also doubtful. </w:t>
      </w:r>
      <w:r w:rsidRPr="00D40F3C">
        <w:rPr>
          <w:rStyle w:val="StyleUnderline"/>
        </w:rPr>
        <w:t xml:space="preserve">Such an arrangement is unprecedented and would therefore be innovative and challenging </w:t>
      </w:r>
      <w:r w:rsidRPr="00D40F3C">
        <w:rPr>
          <w:sz w:val="16"/>
        </w:rPr>
        <w:t xml:space="preserve">for both countries. </w:t>
      </w:r>
      <w:r w:rsidRPr="00D40F3C">
        <w:rPr>
          <w:rStyle w:val="StyleUnderline"/>
        </w:rPr>
        <w:t>Both sides would like to avoid confrontations and mange differences.</w:t>
      </w:r>
      <w:r w:rsidRPr="00D40F3C">
        <w:rPr>
          <w:sz w:val="16"/>
        </w:rPr>
        <w:t xml:space="preserve"> </w:t>
      </w:r>
      <w:r w:rsidRPr="00D40F3C">
        <w:rPr>
          <w:rStyle w:val="StyleUnderline"/>
        </w:rPr>
        <w:t>However, if the U.S. frequently plays tricks in areas like the military, the economy, and trade, as well as foreign policy, the bilateral relationship will certainly suffer, and mutual confidence would be more difficult to build.</w:t>
      </w:r>
      <w:r w:rsidRPr="00D40F3C">
        <w:rPr>
          <w:sz w:val="16"/>
        </w:rPr>
        <w:t xml:space="preserve"> For example, the indictment of five PLA officials was more of a farce, as humiliation can never achieve one country’s foreign policy objectives. Recently, more and more strategists from the U.S. began to question the Obama Administration’s policy towards China. In early June, the former U.S. National Security Advisor Zbigniew Brzezinski criticized </w:t>
      </w:r>
      <w:r w:rsidRPr="00D40F3C">
        <w:rPr>
          <w:rStyle w:val="StyleUnderline"/>
        </w:rPr>
        <w:t>the U.S.</w:t>
      </w:r>
      <w:r w:rsidRPr="00D40F3C">
        <w:rPr>
          <w:sz w:val="16"/>
        </w:rPr>
        <w:t xml:space="preserve"> military deployment in Asia, stating that it was </w:t>
      </w:r>
      <w:r w:rsidRPr="00D40F3C">
        <w:rPr>
          <w:rStyle w:val="StyleUnderline"/>
        </w:rPr>
        <w:t xml:space="preserve">sending a vague message of containment, and it characterized the interaction between the two countries as increasingly antagonistic. </w:t>
      </w:r>
    </w:p>
    <w:p w14:paraId="41912DB4" w14:textId="77777777" w:rsidR="007157FF" w:rsidRDefault="007157FF" w:rsidP="007157FF"/>
    <w:p w14:paraId="79931958" w14:textId="77777777" w:rsidR="007157FF" w:rsidRDefault="007157FF" w:rsidP="007157FF"/>
    <w:p w14:paraId="1B4045B3" w14:textId="77777777" w:rsidR="007157FF" w:rsidRPr="003C21A0" w:rsidRDefault="007157FF" w:rsidP="007157FF"/>
    <w:p w14:paraId="0BBE99E8" w14:textId="77777777" w:rsidR="007157FF" w:rsidRDefault="007157FF" w:rsidP="007157FF"/>
    <w:p w14:paraId="2A22FD66" w14:textId="77777777" w:rsidR="007157FF" w:rsidRDefault="007157FF" w:rsidP="007157FF"/>
    <w:p w14:paraId="1B5FFAAA" w14:textId="77777777" w:rsidR="007157FF" w:rsidRDefault="007157FF" w:rsidP="007157FF"/>
    <w:p w14:paraId="4C1FFF9C" w14:textId="77777777" w:rsidR="007157FF" w:rsidRDefault="007157FF" w:rsidP="007157FF"/>
    <w:p w14:paraId="1732CA6A" w14:textId="20561D78" w:rsidR="00B576AE" w:rsidRDefault="00B576AE" w:rsidP="00B576AE">
      <w:pPr>
        <w:pStyle w:val="Heading1"/>
      </w:pPr>
      <w:r>
        <w:t>***Laundry List***</w:t>
      </w:r>
    </w:p>
    <w:p w14:paraId="128C02DA" w14:textId="57BF9FBB" w:rsidR="00B576AE" w:rsidRDefault="00053845" w:rsidP="00053845">
      <w:pPr>
        <w:pStyle w:val="Heading2"/>
      </w:pPr>
      <w:r>
        <w:t>Relations Good</w:t>
      </w:r>
    </w:p>
    <w:p w14:paraId="7582A272" w14:textId="64B675F0" w:rsidR="00912BF8" w:rsidRDefault="00912BF8" w:rsidP="00912BF8">
      <w:pPr>
        <w:pStyle w:val="Heading3"/>
      </w:pPr>
      <w:r>
        <w:t>Relations good – laundry list</w:t>
      </w:r>
    </w:p>
    <w:p w14:paraId="46D75B8B" w14:textId="77777777" w:rsidR="00912BF8" w:rsidRPr="00912BF8" w:rsidRDefault="00912BF8" w:rsidP="00912BF8"/>
    <w:p w14:paraId="7D7CF64E" w14:textId="77777777" w:rsidR="00912BF8" w:rsidRPr="00F82839" w:rsidRDefault="00912BF8" w:rsidP="00912BF8">
      <w:pPr>
        <w:pStyle w:val="Heading4"/>
        <w:rPr>
          <w:lang w:eastAsia="ko-KR"/>
        </w:rPr>
      </w:pPr>
      <w:r w:rsidRPr="00F82839">
        <w:rPr>
          <w:lang w:eastAsia="ko-KR"/>
        </w:rPr>
        <w:t>US-China relations key to energy security, climate change, economy, counter terror and disease</w:t>
      </w:r>
    </w:p>
    <w:p w14:paraId="3E020BB1" w14:textId="77777777" w:rsidR="00912BF8" w:rsidRPr="00F82839" w:rsidRDefault="00912BF8" w:rsidP="00912BF8">
      <w:pPr>
        <w:rPr>
          <w:b/>
          <w:sz w:val="24"/>
        </w:rPr>
      </w:pPr>
      <w:r w:rsidRPr="00F82839">
        <w:rPr>
          <w:b/>
          <w:sz w:val="24"/>
        </w:rPr>
        <w:t>Asia Society Center 9</w:t>
      </w:r>
    </w:p>
    <w:p w14:paraId="6F875ACB" w14:textId="77777777" w:rsidR="00912BF8" w:rsidRPr="00F82839" w:rsidRDefault="00912BF8" w:rsidP="00912BF8">
      <w:pPr>
        <w:rPr>
          <w:lang w:eastAsia="ko-KR"/>
        </w:rPr>
      </w:pPr>
      <w:r w:rsidRPr="00F82839">
        <w:t>(Asia Society Center on U.S.-China Relations and Pew Center on Global Climate Change, January 2009 “A Roadmap for U.S.-China Cooperation on Energy and Climate Change” pg. 6-7 HY)</w:t>
      </w:r>
    </w:p>
    <w:p w14:paraId="36B30140" w14:textId="77777777" w:rsidR="00912BF8" w:rsidRPr="00AE2F51" w:rsidRDefault="00912BF8" w:rsidP="00912BF8">
      <w:pPr>
        <w:rPr>
          <w:sz w:val="10"/>
          <w:lang w:eastAsia="ko-KR"/>
        </w:rPr>
      </w:pPr>
      <w:r w:rsidRPr="00F82839">
        <w:rPr>
          <w:u w:val="single"/>
        </w:rPr>
        <w:t>China and the United States are closely linked through a vast web of economic, political, and security interests and social networks that have deepened and broadened through government-to-government collaboration and through the process of globalization. The result is an interdependent, bilateral relationship in a world in which the fates of all nations are tied ever closer together</w:t>
      </w:r>
      <w:r w:rsidRPr="00AE2F51">
        <w:rPr>
          <w:sz w:val="10"/>
        </w:rPr>
        <w:t xml:space="preserve">, as evidenced by the rapid internationalization of the 2008 financial crisis. </w:t>
      </w:r>
      <w:r w:rsidRPr="00F82839">
        <w:rPr>
          <w:u w:val="single"/>
        </w:rPr>
        <w:t>China and the United States face similar strategic challenges in seeking to strengthen energy security, combat climate change, and ensure economic growth and prosperity.</w:t>
      </w:r>
      <w:r w:rsidRPr="00AE2F51">
        <w:rPr>
          <w:sz w:val="10"/>
        </w:rPr>
        <w:t xml:space="preserve"> However, </w:t>
      </w:r>
      <w:r w:rsidRPr="00F82839">
        <w:rPr>
          <w:u w:val="single"/>
        </w:rPr>
        <w:t>neither can fully meet these challenges—nor can the world—without the full engagement of the other.</w:t>
      </w:r>
      <w:r w:rsidRPr="00AE2F51">
        <w:rPr>
          <w:sz w:val="10"/>
        </w:rPr>
        <w:t xml:space="preserve"> Nearly four decades ago, a historic rapprochement between the United States and China set in motion the most far-reaching transformation of the international economic, political, and security order since the aftermath of World War II. In opening the door to a new strategic relationship in 1972, China and the United States overcame more than 20 years of mutual isolation, ideological rivalry, and intense hostility, inflamed by a hot war in Korea, a nearconflict over Taiwan, and a proxy war in Vietnam. The initial objective of this rapprochement was the containment and strategic isolation of the Soviet Union, and one effect was, indeed, to hasten the peaceful demise of the Soviet Union and its Eastern European empire, thereby ending the Cold War and creating the conditions for a more integrated world economy. The subsequent normalization of U.S.-China relations in 1979 created the international conditions for China’s successful opening to the outside world and its market-based economic reforms, leading not only to the extraordinary reemergence of China on the global stage, but to the acceleration of globalization</w:t>
      </w:r>
      <w:r w:rsidRPr="00F82839">
        <w:rPr>
          <w:u w:val="single"/>
        </w:rPr>
        <w:t>. Despite periodic bilateral tensions and differences, the U.S.-China relationship has contributed significantly to global economic growth and strategic stability, as well as to solving many pressing political and security problems</w:t>
      </w:r>
      <w:r w:rsidRPr="00AE2F51">
        <w:rPr>
          <w:sz w:val="10"/>
        </w:rPr>
        <w:t>. As China has grown immensely more powerful over the last thirty years, the United States and China have not engaged in a destabilizing strategic competition for regional and global dominance. Rather, leaders in</w:t>
      </w:r>
      <w:r w:rsidRPr="00F82839">
        <w:rPr>
          <w:u w:val="single"/>
        </w:rPr>
        <w:t xml:space="preserve"> both nations have recognized their increasing strategic interdependence and have effectively collaborated to solve or manage regional and global threats and challenges.</w:t>
      </w:r>
      <w:r w:rsidRPr="00AE2F51">
        <w:rPr>
          <w:sz w:val="10"/>
        </w:rPr>
        <w:t xml:space="preserve"> For example, since 9/11, the two countries have cooperated quietly and extensively on a wide range </w:t>
      </w:r>
      <w:r w:rsidRPr="00F82839">
        <w:rPr>
          <w:u w:val="single"/>
        </w:rPr>
        <w:t>of counter-terrorism measures</w:t>
      </w:r>
      <w:r w:rsidRPr="00AE2F51">
        <w:rPr>
          <w:sz w:val="10"/>
        </w:rPr>
        <w:t xml:space="preserve">. They have also engaged in sustained </w:t>
      </w:r>
      <w:r w:rsidRPr="00F82839">
        <w:rPr>
          <w:u w:val="single"/>
        </w:rPr>
        <w:t>and effective collaboration on proliferation, including the Six Party Talks, to eliminate North Korea’s nuclear weapons program</w:t>
      </w:r>
      <w:r w:rsidRPr="00AE2F51">
        <w:rPr>
          <w:sz w:val="10"/>
        </w:rPr>
        <w:t xml:space="preserve">; </w:t>
      </w:r>
      <w:r w:rsidRPr="00F82839">
        <w:rPr>
          <w:u w:val="single"/>
        </w:rPr>
        <w:t>establishing collaborative bilateral and international measures, stimulated by the 2003 SARS epidemic and the later emerging danger of avian flu, to prevent and contain pandemics; and consulting at a high level on a daily basis in response to the fall 2008 global financial crisis.</w:t>
      </w:r>
      <w:r w:rsidRPr="00AE2F51">
        <w:rPr>
          <w:sz w:val="10"/>
        </w:rPr>
        <w:t xml:space="preserve"> In addition, they have effectively handled the volatile Taiwan issue, leading to more hopeful prospects for long-term peace and stability in cross-Strait relations</w:t>
      </w:r>
      <w:r w:rsidRPr="00AE2F51">
        <w:rPr>
          <w:sz w:val="10"/>
          <w:lang w:eastAsia="ko-KR"/>
        </w:rPr>
        <w:t>.</w:t>
      </w:r>
    </w:p>
    <w:p w14:paraId="0C43D67C" w14:textId="77777777" w:rsidR="00912BF8" w:rsidRPr="00F82839" w:rsidRDefault="00912BF8" w:rsidP="00912BF8">
      <w:pPr>
        <w:pStyle w:val="Heading4"/>
      </w:pPr>
      <w:r w:rsidRPr="00F82839">
        <w:t>US-China cooperation key to global issues including climate change, trade, cyber and prolif</w:t>
      </w:r>
    </w:p>
    <w:p w14:paraId="21880B8C" w14:textId="77777777" w:rsidR="00912BF8" w:rsidRPr="00F82839" w:rsidRDefault="00912BF8" w:rsidP="00912BF8">
      <w:pPr>
        <w:rPr>
          <w:b/>
          <w:lang w:eastAsia="ko-KR"/>
        </w:rPr>
      </w:pPr>
      <w:r w:rsidRPr="00F82839">
        <w:rPr>
          <w:b/>
          <w:lang w:eastAsia="ko-KR"/>
        </w:rPr>
        <w:t>Patrick and Thaler 10</w:t>
      </w:r>
    </w:p>
    <w:p w14:paraId="7B2FABAF" w14:textId="77777777" w:rsidR="00912BF8" w:rsidRPr="00F82839" w:rsidRDefault="00912BF8" w:rsidP="00912BF8">
      <w:r w:rsidRPr="00F82839">
        <w:t>(Stewart M. Patrick and Farah Faisal Thaler, March 15-17 2010, Council on Foreign Relations,“China, the United States, and Global Governance: Shifting Foundations of World Order” pg1-2 HY)</w:t>
      </w:r>
    </w:p>
    <w:p w14:paraId="6EDA50C2" w14:textId="77777777" w:rsidR="00912BF8" w:rsidRPr="00AE2F51" w:rsidRDefault="00912BF8" w:rsidP="00912BF8">
      <w:pPr>
        <w:rPr>
          <w:sz w:val="12"/>
        </w:rPr>
      </w:pPr>
      <w:r w:rsidRPr="00AE2F51">
        <w:rPr>
          <w:sz w:val="12"/>
        </w:rPr>
        <w:t xml:space="preserve">Prospects </w:t>
      </w:r>
      <w:r w:rsidRPr="00F82839">
        <w:rPr>
          <w:rStyle w:val="StyleUnderline"/>
        </w:rPr>
        <w:t>for effective multilateral cooperation on global and transnational problems in the twenty first century</w:t>
      </w:r>
      <w:r w:rsidRPr="00AE2F51">
        <w:rPr>
          <w:sz w:val="12"/>
        </w:rPr>
        <w:t xml:space="preserve"> will </w:t>
      </w:r>
      <w:r w:rsidRPr="00F82839">
        <w:rPr>
          <w:rStyle w:val="StyleUnderline"/>
        </w:rPr>
        <w:t>inevitably reflect</w:t>
      </w:r>
      <w:r w:rsidRPr="00AE2F51">
        <w:rPr>
          <w:sz w:val="12"/>
        </w:rPr>
        <w:t xml:space="preserve"> the distinct national interests and international visions of the great powers. But the identity and number of the world’s leading states is changing, creating new challenges and opportunities for global governance. The world order that ultimately results from this transition period will reflect difficult negotiations between established powers—including the United States, European Union, and Japan—and emerging ones—including China, India, and Brazil. </w:t>
      </w:r>
      <w:r w:rsidRPr="00F82839">
        <w:rPr>
          <w:rStyle w:val="StyleUnderline"/>
        </w:rPr>
        <w:t>No relationship will be more important in shaping prospects for a cooperative world order than that between the United States and China</w:t>
      </w:r>
      <w:r w:rsidRPr="00AE2F51">
        <w:rPr>
          <w:sz w:val="12"/>
        </w:rPr>
        <w:t xml:space="preserve">. Yet the past year has witnessed Sino-American tensions and mutual disillusionment, including acrimony over climate change, currency manipulation, Internet censorship, and arms sales to Taiwan. It was against this backdrop that the Council on Foreign Relations convened a workshop in Beijing on March 15 17, 2010, with the China Institutes of Contemporary International Relations. The two-day event brought together more than thirty experts from both countries to discuss China’s rise and the evolving world order. The purpose of the meeting was to identify points of Sino-American divergence and potential areas of bilateral cooperation in addressing a daunting global agenda and in updating the existing institutional architecture of multilateral collaboration. The workshop underscored the deep and growing interdependence between the United States and China. Indeed, given their systemic impact, </w:t>
      </w:r>
      <w:r w:rsidRPr="00F82839">
        <w:rPr>
          <w:rStyle w:val="StyleUnderline"/>
        </w:rPr>
        <w:t>Sino-American bilateral relations have in a sense become global relations</w:t>
      </w:r>
      <w:r w:rsidRPr="00AE2F51">
        <w:rPr>
          <w:sz w:val="12"/>
        </w:rPr>
        <w:t xml:space="preserve">. </w:t>
      </w:r>
      <w:r w:rsidRPr="00F82839">
        <w:rPr>
          <w:rStyle w:val="StyleUnderline"/>
        </w:rPr>
        <w:t>Whether the issue is climate change, global trade, international finance, nuclear proliferation, or cybersecurity, no global challenge can be successfully addressed without some degree of Sino-U.S. cooperation</w:t>
      </w:r>
      <w:r w:rsidRPr="00AE2F51">
        <w:rPr>
          <w:sz w:val="12"/>
        </w:rPr>
        <w:t>. At the same time, the workshop revealed differences in the world order visions, national interests, and foreign policy priorities of the two countries that unless carefully managed could hamstring effective collaboration on this global agenda, as well as domestic constraints on the constructive exercise of U.S. and Chinese global leadership.</w:t>
      </w:r>
    </w:p>
    <w:p w14:paraId="485909CD" w14:textId="77777777" w:rsidR="00912BF8" w:rsidRPr="004D579A" w:rsidRDefault="00912BF8" w:rsidP="00912BF8">
      <w:pPr>
        <w:pStyle w:val="Heading4"/>
        <w:rPr>
          <w:bCs/>
        </w:rPr>
      </w:pPr>
      <w:r w:rsidRPr="004D579A">
        <w:t>US-China cooperation is key to solving multiple global challenges</w:t>
      </w:r>
    </w:p>
    <w:p w14:paraId="1AD9E9E6" w14:textId="77777777" w:rsidR="00912BF8" w:rsidRPr="00F82839" w:rsidRDefault="00912BF8" w:rsidP="00912BF8">
      <w:pPr>
        <w:rPr>
          <w:b/>
          <w:lang w:eastAsia="ko-KR"/>
        </w:rPr>
      </w:pPr>
      <w:r w:rsidRPr="00F82839">
        <w:rPr>
          <w:b/>
        </w:rPr>
        <w:t>Fingar and Garrett 13</w:t>
      </w:r>
    </w:p>
    <w:p w14:paraId="34EEC9AA" w14:textId="77777777" w:rsidR="00912BF8" w:rsidRPr="00F82839" w:rsidRDefault="00912BF8" w:rsidP="00912BF8">
      <w:pPr>
        <w:rPr>
          <w:lang w:eastAsia="ko-KR"/>
        </w:rPr>
      </w:pPr>
      <w:r w:rsidRPr="00F82839">
        <w:t>(Thomas Fingar, Stanford University and Banning Garrett, Atlantic Council “China-US Cooperation: Key to the Global Future,” September 2013 pg 9-11 HY)</w:t>
      </w:r>
    </w:p>
    <w:p w14:paraId="47BB3F92" w14:textId="77777777" w:rsidR="00912BF8" w:rsidRDefault="00912BF8" w:rsidP="00912BF8">
      <w:pPr>
        <w:shd w:val="clear" w:color="auto" w:fill="FFFFFF"/>
        <w:spacing w:before="150" w:after="300" w:line="240" w:lineRule="auto"/>
        <w:textAlignment w:val="baseline"/>
        <w:rPr>
          <w:sz w:val="12"/>
        </w:rPr>
      </w:pPr>
      <w:r w:rsidRPr="00AE2F51">
        <w:rPr>
          <w:sz w:val="12"/>
        </w:rPr>
        <w:t xml:space="preserve">The world has achieved unprecedented peace, prosperity, and interdependence, but past achievements—and further progress—are threatened by a host of looming challenges. Global institutions that served us well and transformed the world are becoming victims of their own success and must be reformed or replaced to deal with new challenges and take advantage of new opportunities. Governments everywhere face rising expectations and increasing demands but find themselves less able to manage the challenges they face. The next round of challenges can only be managed successfully if nations, especially major powers, cooperate. Moreover, the </w:t>
      </w:r>
      <w:r w:rsidRPr="00F82839">
        <w:rPr>
          <w:rStyle w:val="StyleUnderline"/>
        </w:rPr>
        <w:t>most difficult and most consequential challenges cannot be managed effectively without sustained cooperation between the largest developing country, China, and the largest developed country, the United States</w:t>
      </w:r>
      <w:r w:rsidRPr="00AE2F51">
        <w:rPr>
          <w:sz w:val="12"/>
        </w:rPr>
        <w:t xml:space="preserve">. Stated another way, </w:t>
      </w:r>
      <w:r w:rsidRPr="00F82839">
        <w:rPr>
          <w:rStyle w:val="StyleUnderline"/>
        </w:rPr>
        <w:t>the ability of China and the United States to work together on critical global challenges will determine whether the world is able to sustain and enhance mutually beneficial developments or fails to cope with the issues critical to the global future and to the security and prosperity of the United States and China.</w:t>
      </w:r>
      <w:r w:rsidRPr="00AE2F51">
        <w:rPr>
          <w:sz w:val="12"/>
        </w:rPr>
        <w:t xml:space="preserve"> This shared conviction persuades us that </w:t>
      </w:r>
      <w:r w:rsidRPr="00F82839">
        <w:rPr>
          <w:rStyle w:val="StyleUnderline"/>
        </w:rPr>
        <w:t>we must do more than just hope that our countries will find ways to cooperate.</w:t>
      </w:r>
      <w:r w:rsidRPr="00AE2F51">
        <w:rPr>
          <w:sz w:val="12"/>
        </w:rPr>
        <w:t xml:space="preserve"> This report represents a joint effort to develop both the rationale and concrete mechanisms for sustained, proactive collaboration to address challenges resulting from long-term global trends and consequential uncertainties. </w:t>
      </w:r>
      <w:r w:rsidRPr="00F82839">
        <w:rPr>
          <w:rStyle w:val="StyleUnderline"/>
        </w:rPr>
        <w:t>It builds on the findings of independent efforts to identify megatrends and potential game-changers with the goal of developing a</w:t>
      </w:r>
      <w:r w:rsidRPr="00AE2F51">
        <w:rPr>
          <w:sz w:val="12"/>
        </w:rPr>
        <w:t xml:space="preserve"> </w:t>
      </w:r>
      <w:r w:rsidRPr="00F82839">
        <w:rPr>
          <w:rStyle w:val="StyleUnderline"/>
        </w:rPr>
        <w:t>framework for the US China relationship that will better enable us to meet the challenges facing the global community and the strategic needs of both countries.</w:t>
      </w:r>
      <w:r w:rsidRPr="00AE2F51">
        <w:rPr>
          <w:sz w:val="12"/>
        </w:rPr>
        <w:t xml:space="preserve"> The Joint Working Group recognizes that China and the United States hold different views on many bilateral and international issues, and that our relationship is constrained by mutual suspicion and strategic mistrust. Nevertheless, our common strategic interests and responsibility as major powers are more important than the specific issues that divide us; we must not make cooperation on critical global issues contingent on prior resolution of bilateral disputes. Our disagreements on bilateral issues are important, but they are not as important to our long-term security and prosperity as is our </w:t>
      </w:r>
      <w:r w:rsidRPr="00F82839">
        <w:rPr>
          <w:rStyle w:val="StyleUnderline"/>
        </w:rPr>
        <w:t>ability to cooperate on key challenges to global security and our increasingly intertwined future</w:t>
      </w:r>
      <w:r w:rsidRPr="00AE2F51">
        <w:rPr>
          <w:sz w:val="12"/>
        </w:rPr>
        <w:t xml:space="preserve">s. We must cooperate on global challenges not as a favor to one another or because other nations expect us to exercise leadership in the international system. </w:t>
      </w:r>
      <w:r w:rsidRPr="00F82839">
        <w:rPr>
          <w:rStyle w:val="StyleUnderline"/>
        </w:rPr>
        <w:t>We must do it because failure to cooperate on key global challenges will have profoundly negative consequences for the citizens of our own countries</w:t>
      </w:r>
      <w:r w:rsidRPr="00AE2F51">
        <w:rPr>
          <w:sz w:val="12"/>
        </w:rPr>
        <w:t>. The Joint Working Group has no illusions about how difficult the task ahead will be. Leaders in both countries face relentless domestic pressures to focus on near-term issues, often to the detriment of long-term interests, as well as on looming US-China bilateral differences and mutual suspicions. This report seeks to illustrate why it is imperative and how it is possible to pursue long- and short-term interests at the same time.</w:t>
      </w:r>
    </w:p>
    <w:p w14:paraId="22B547E2" w14:textId="77777777" w:rsidR="00B576AE" w:rsidRDefault="00B576AE" w:rsidP="00F601E6"/>
    <w:p w14:paraId="24BD9DC5" w14:textId="77777777" w:rsidR="00D31090" w:rsidRPr="00F82839" w:rsidRDefault="00D31090" w:rsidP="00D31090">
      <w:pPr>
        <w:pStyle w:val="Heading4"/>
        <w:spacing w:line="240" w:lineRule="auto"/>
        <w:rPr>
          <w:lang w:eastAsia="ko-KR"/>
        </w:rPr>
      </w:pPr>
      <w:r w:rsidRPr="00F82839">
        <w:rPr>
          <w:lang w:eastAsia="ko-KR"/>
        </w:rPr>
        <w:t xml:space="preserve">US-China coop checks multiple hotspots like new military capabilities, Taiwan, Korea, maritime security, </w:t>
      </w:r>
      <w:r>
        <w:t>n</w:t>
      </w:r>
      <w:r w:rsidRPr="00F82839">
        <w:t>uclear</w:t>
      </w:r>
      <w:r w:rsidRPr="00F82839">
        <w:rPr>
          <w:b w:val="0"/>
          <w:u w:val="single"/>
        </w:rPr>
        <w:t xml:space="preserve"> </w:t>
      </w:r>
      <w:r w:rsidRPr="00F82839">
        <w:t>modernization and militarization of outer space</w:t>
      </w:r>
    </w:p>
    <w:p w14:paraId="195A59DF" w14:textId="77777777" w:rsidR="00D31090" w:rsidRPr="00F82839" w:rsidRDefault="00D31090" w:rsidP="00D31090">
      <w:pPr>
        <w:spacing w:line="240" w:lineRule="auto"/>
        <w:rPr>
          <w:b/>
          <w:sz w:val="24"/>
        </w:rPr>
      </w:pPr>
      <w:r w:rsidRPr="00F82839">
        <w:rPr>
          <w:b/>
          <w:sz w:val="24"/>
        </w:rPr>
        <w:t>Lieberthal and Wang 12</w:t>
      </w:r>
    </w:p>
    <w:p w14:paraId="3A36888B" w14:textId="77777777" w:rsidR="00D31090" w:rsidRPr="00F82839" w:rsidRDefault="00D31090" w:rsidP="00D31090">
      <w:pPr>
        <w:spacing w:line="240" w:lineRule="auto"/>
        <w:rPr>
          <w:sz w:val="20"/>
        </w:rPr>
      </w:pPr>
      <w:r w:rsidRPr="00F82839">
        <w:rPr>
          <w:sz w:val="20"/>
        </w:rPr>
        <w:t>(Kenneth Lieberthal and Wang Jisi,</w:t>
      </w:r>
      <w:r w:rsidRPr="00F82839">
        <w:rPr>
          <w:sz w:val="24"/>
        </w:rPr>
        <w:t xml:space="preserve"> </w:t>
      </w:r>
      <w:r w:rsidRPr="00F82839">
        <w:t>Kenneth Lieberthal is Senior Fellow in Foreign Policy and in Global Economy and Development and is Director of the John L. Thornton China Center at the Brookings Institution. Wang Jisi is Director of the Center for International and Strategic Studies and Dean of the School of International Studies at Peking University</w:t>
      </w:r>
      <w:r w:rsidRPr="00F82839">
        <w:rPr>
          <w:sz w:val="24"/>
        </w:rPr>
        <w:t>,</w:t>
      </w:r>
      <w:r w:rsidRPr="00F82839">
        <w:rPr>
          <w:sz w:val="20"/>
        </w:rPr>
        <w:t xml:space="preserve"> March 2012 “Addressing U.S.-China Strategic Distrust”, John L. Thornton China Center Monograph Series Number4, pg 1-3, HY)</w:t>
      </w:r>
    </w:p>
    <w:p w14:paraId="59210FBD" w14:textId="77777777" w:rsidR="00D31090" w:rsidRPr="00F82839" w:rsidRDefault="00D31090" w:rsidP="00D31090">
      <w:pPr>
        <w:spacing w:line="240" w:lineRule="auto"/>
        <w:rPr>
          <w:b/>
          <w:sz w:val="20"/>
        </w:rPr>
      </w:pPr>
    </w:p>
    <w:p w14:paraId="6465BE4B" w14:textId="77777777" w:rsidR="00D31090" w:rsidRPr="00F82839" w:rsidRDefault="00D31090" w:rsidP="00D31090">
      <w:pPr>
        <w:spacing w:line="240" w:lineRule="auto"/>
        <w:rPr>
          <w:b/>
          <w:sz w:val="14"/>
          <w:lang w:eastAsia="ko-KR"/>
        </w:rPr>
      </w:pPr>
      <w:r w:rsidRPr="00F82839">
        <w:rPr>
          <w:rStyle w:val="StyleUnderline"/>
        </w:rPr>
        <w:t>When it comes to mutual strategic distrust, the military/security sphere is both important and pernicious</w:t>
      </w:r>
      <w:r w:rsidRPr="00F82839">
        <w:rPr>
          <w:sz w:val="14"/>
        </w:rPr>
        <w:t>. We therefore focus especially on ideas to reduce distrust in this realm</w:t>
      </w:r>
      <w:r w:rsidRPr="00F82839">
        <w:rPr>
          <w:rStyle w:val="StyleUnderline"/>
        </w:rPr>
        <w:t>. Strategic postures The United States and China are now making significant decisions regarding both doctrine and investments in military capability</w:t>
      </w:r>
      <w:r w:rsidRPr="00F82839">
        <w:rPr>
          <w:sz w:val="14"/>
        </w:rPr>
        <w:t>. Broadly, the U.S. is reducing anticipated military expenditures and at the same time reconfiguring forces to assure that American goals in the Asia-Pacific can be met. China is in the midst of a significant buildup of its military capabilities to be commensurate with its increasing regional and global activities and interests. Their respective efforts are likely to contribute to increased strategic mistrust unless the two sides address a central question: what array of military deployments and normal operations will permit China to defend its core security interests and at the same time allow America to continue to meet fully its obligations to its allies and friends in the region? The answer will not be completely comfortable for either side—China’s military is already developing capabilities to force changes in American platforms and plans, and Beijing cannot realistically hope to achieve the capacity to dominate the surrounding seas out to the first island chain against determined American efforts to prevent that domination. As of now, each side is developing doctrines that are ill-understood by the other—</w:t>
      </w:r>
      <w:r w:rsidRPr="00F82839">
        <w:rPr>
          <w:rStyle w:val="StyleUnderline"/>
          <w:sz w:val="14"/>
          <w:u w:val="none"/>
        </w:rPr>
        <w:t>China talks about securing the near seas and the U.S. talks in terms of an Air-Sea Battle doctrine that is now evolving into a Joint Operational Access Concept (JOAC). These doctrines both reflect and shape threat perceptions</w:t>
      </w:r>
      <w:r w:rsidRPr="00F82839">
        <w:rPr>
          <w:sz w:val="14"/>
        </w:rPr>
        <w:t xml:space="preserve">. </w:t>
      </w:r>
      <w:r w:rsidRPr="00F82839">
        <w:rPr>
          <w:rStyle w:val="StyleUnderline"/>
          <w:sz w:val="14"/>
          <w:u w:val="none"/>
        </w:rPr>
        <w:t>Almost unique to the military sphere, moreover, is that decisions are made in anticipation of requirements 10-20 years from now, as it generally takes that long to move from initial agreement to develop a major new weapons system to integration of the actual system into combat capability and doctrine</w:t>
      </w:r>
      <w:r w:rsidRPr="00F82839">
        <w:rPr>
          <w:sz w:val="14"/>
        </w:rPr>
        <w:t xml:space="preserve">. </w:t>
      </w:r>
      <w:r w:rsidRPr="00F82839">
        <w:rPr>
          <w:rStyle w:val="StyleUnderline"/>
          <w:sz w:val="14"/>
          <w:u w:val="none"/>
        </w:rPr>
        <w:t>Each side, in addition, as best it can monitors the decisions the other side is making about this long-term future and reacts accordingly</w:t>
      </w:r>
      <w:r w:rsidRPr="00F82839">
        <w:rPr>
          <w:sz w:val="14"/>
        </w:rPr>
        <w:t xml:space="preserve">. </w:t>
      </w:r>
      <w:r w:rsidRPr="00F82839">
        <w:rPr>
          <w:rStyle w:val="StyleUnderline"/>
          <w:sz w:val="14"/>
          <w:u w:val="none"/>
        </w:rPr>
        <w:t>While the specific concerns and operational assumptions behind each doctrine are opaque, each is increasingly being couched in terms that can easily justify escalating military expenditures as both militaries attempt to achieve basically unattainable levels of certainty</w:t>
      </w:r>
      <w:r w:rsidRPr="00F82839">
        <w:rPr>
          <w:sz w:val="14"/>
        </w:rPr>
        <w:t xml:space="preserve">. U.S. analysis regards China as having adopted an anti-access and area denial strategy, but many details about Chinese aspirations are very unclear. The Chinese side is anxious over its lack of understanding of either the Air Sea Battle Concept or the new JOAC. There is, therefore, now a pressing need for a serious discussion of the respective doctrines and their relationship to various decisions about deployment of military capabilities as pertains to Asia. </w:t>
      </w:r>
      <w:r w:rsidRPr="00F82839">
        <w:rPr>
          <w:b/>
          <w:u w:val="single"/>
        </w:rPr>
        <w:t xml:space="preserve">This cries out for top political leaders to step in and, along with their militaries, discuss principles and accommodations that give each side reasonable certainty about its core security interests through a set of understandings and agreements that include steps embodying mutual restraint on development and deployment of particularly destabilizing weapons systems and platforms. </w:t>
      </w:r>
      <w:r w:rsidRPr="00F82839">
        <w:rPr>
          <w:sz w:val="14"/>
        </w:rPr>
        <w:t xml:space="preserve">Such discussions also need to probe each side’s goals and expectations on such sensitive issues as the Korean peninsula and Taiwan in order to improve mutual understanding and build greater trust. Specifically, such discussions might fruitfully address: </w:t>
      </w:r>
      <w:r w:rsidRPr="00F82839">
        <w:rPr>
          <w:b/>
          <w:u w:val="single"/>
        </w:rPr>
        <w:t>Mutual restraint on new capabilities</w:t>
      </w:r>
      <w:r w:rsidRPr="00F82839">
        <w:rPr>
          <w:u w:val="single"/>
        </w:rPr>
        <w:t xml:space="preserve">: This </w:t>
      </w:r>
      <w:r w:rsidRPr="00F82839">
        <w:rPr>
          <w:b/>
          <w:u w:val="single"/>
        </w:rPr>
        <w:t xml:space="preserve">is a particularly important </w:t>
      </w:r>
      <w:r w:rsidRPr="00F82839">
        <w:rPr>
          <w:u w:val="single"/>
        </w:rPr>
        <w:t xml:space="preserve">topic </w:t>
      </w:r>
      <w:r w:rsidRPr="00F82839">
        <w:rPr>
          <w:b/>
          <w:u w:val="single"/>
        </w:rPr>
        <w:t>because many capabilities are being developed in direct response to what the other side is doing</w:t>
      </w:r>
      <w:r w:rsidRPr="00F82839">
        <w:rPr>
          <w:u w:val="single"/>
        </w:rPr>
        <w:t>. Demonstration of the viability of commitments to mutual restraint may in turn increase mutual trust</w:t>
      </w:r>
      <w:r w:rsidRPr="00F82839">
        <w:rPr>
          <w:sz w:val="14"/>
        </w:rPr>
        <w:t xml:space="preserve">. The history of international arms control agreements highlights that this is an area worth pursuing. Anticipating future possibilities in Korea: </w:t>
      </w:r>
      <w:r w:rsidRPr="00F82839">
        <w:rPr>
          <w:b/>
          <w:u w:val="single"/>
        </w:rPr>
        <w:t>Mutual discussion of potential long-term futures for the Korean peninsula can elucidate each others’ goals and possibly engender new ideas about how to achieve mutually agreed upon outcomes</w:t>
      </w:r>
      <w:r w:rsidRPr="00F82839">
        <w:rPr>
          <w:u w:val="single"/>
        </w:rPr>
        <w:t>. Even the process of holding such discussions may create better mutual understanding and reduce the bases for strategic distrust.</w:t>
      </w:r>
      <w:r w:rsidRPr="00F82839">
        <w:rPr>
          <w:sz w:val="14"/>
        </w:rPr>
        <w:t xml:space="preserve"> This is not a suggestion to try to develop a U.S.-China agreement that can be used to dictate to the governments in North and South Korea or to impinge upon their sovereign rights, which is not a feasible or desirable objective. Reducing distrust over Taiwan: </w:t>
      </w:r>
      <w:r w:rsidRPr="00F82839">
        <w:rPr>
          <w:b/>
          <w:u w:val="single"/>
        </w:rPr>
        <w:t>Both sides want to work toward a peaceful resolution of existing differences between the two sides of the Taiwan Strait.</w:t>
      </w:r>
      <w:r w:rsidRPr="00F82839">
        <w:rPr>
          <w:u w:val="single"/>
        </w:rPr>
        <w:t xml:space="preserve"> U.S. weapons sales to Taiwan are viewed in Washington and Taipei as a necessary ingredient for sustaining the confidence of U.S. support in Taipei necessary for Taipei to continue to develop wide ranging cross-Strait relations. Those same sales in Beijing are viewed as confirming American arrogance and determination to interfere in China’s domestic affairs and to prevent peaceful unification from occurring, thereby harming a clearly-articulated Chinese interest</w:t>
      </w:r>
      <w:r w:rsidRPr="00F82839">
        <w:rPr>
          <w:sz w:val="14"/>
        </w:rPr>
        <w:t xml:space="preserve">. </w:t>
      </w:r>
      <w:r w:rsidRPr="00F82839">
        <w:rPr>
          <w:b/>
          <w:u w:val="single"/>
        </w:rPr>
        <w:t>Washington and Beijing should engage in serious discussion of the overall security situation surrounding the Taiwan Strait</w:t>
      </w:r>
      <w:r w:rsidRPr="00F82839">
        <w:rPr>
          <w:sz w:val="14"/>
        </w:rPr>
        <w:t xml:space="preserve">. </w:t>
      </w:r>
      <w:r w:rsidRPr="00F82839">
        <w:rPr>
          <w:b/>
          <w:u w:val="single"/>
        </w:rPr>
        <w:t>Lack of such discussion has contributed to having each side make worst case assumptions in their acquisition and deployment of military resources,</w:t>
      </w:r>
      <w:r w:rsidRPr="00F82839">
        <w:rPr>
          <w:u w:val="single"/>
        </w:rPr>
        <w:t xml:space="preserve"> enhancing mutual distrust and ultimately potentially reducing the chances of maintaining the peace in the Taiwan Strait that both sides desire</w:t>
      </w:r>
      <w:r w:rsidRPr="00F82839">
        <w:rPr>
          <w:sz w:val="14"/>
        </w:rPr>
        <w:t xml:space="preserve">. Maritime security: </w:t>
      </w:r>
      <w:r w:rsidRPr="00F82839">
        <w:rPr>
          <w:b/>
          <w:u w:val="single"/>
        </w:rPr>
        <w:t>Maritime security discussions already take place and have produced a U.S.-China Military Maritime Consultative Agreement, but there remains significant room for expansion and enhancement of those discussions.</w:t>
      </w:r>
      <w:r w:rsidRPr="00F82839">
        <w:rPr>
          <w:u w:val="single"/>
        </w:rPr>
        <w:t>8 It is worth considering whether there are steps that might address U.S. security concerns in a way that reduces Washington’s perceived need to conduct reconnaissance and intelligence activities just beyond China’s territorial waters and air space</w:t>
      </w:r>
      <w:r w:rsidRPr="00F82839">
        <w:rPr>
          <w:sz w:val="14"/>
        </w:rPr>
        <w:t xml:space="preserve">. </w:t>
      </w:r>
      <w:r w:rsidRPr="00F82839">
        <w:rPr>
          <w:b/>
          <w:u w:val="single"/>
        </w:rPr>
        <w:t>Nuclear modernization and militarization of outer space</w:t>
      </w:r>
      <w:r w:rsidRPr="00F82839">
        <w:rPr>
          <w:sz w:val="14"/>
        </w:rPr>
        <w:t xml:space="preserve">: </w:t>
      </w:r>
      <w:r w:rsidRPr="00F82839">
        <w:rPr>
          <w:u w:val="single"/>
        </w:rPr>
        <w:t xml:space="preserve">Each of these </w:t>
      </w:r>
      <w:r w:rsidRPr="00F82839">
        <w:rPr>
          <w:b/>
          <w:u w:val="single"/>
        </w:rPr>
        <w:t>spheres exhibits all of the characteristics of a classic security dilemma, where measures taken to enhance defensive capabilities by one side are seen as threatening and requiring commensurate measures by the other. These are spheres in which greater mutual transparency, potential agreements on specific areas of mutual restraint, and deeper understanding of respective concerns and doctrines can potentially reduce the chances of destabilizing changes occurring in these technologically dynamic realms.</w:t>
      </w:r>
    </w:p>
    <w:p w14:paraId="55CD73FA" w14:textId="77777777" w:rsidR="00A706B6" w:rsidRDefault="00A706B6" w:rsidP="00F601E6"/>
    <w:p w14:paraId="60008EB3" w14:textId="77777777" w:rsidR="006922C4" w:rsidRDefault="006922C4" w:rsidP="00F601E6"/>
    <w:p w14:paraId="0CE82A15" w14:textId="24F39F13" w:rsidR="00053845" w:rsidRDefault="00053845" w:rsidP="00053845">
      <w:pPr>
        <w:pStyle w:val="Heading2"/>
      </w:pPr>
      <w:r>
        <w:t>Defense</w:t>
      </w:r>
    </w:p>
    <w:p w14:paraId="106F4C3C" w14:textId="6D5FBD25" w:rsidR="006922C4" w:rsidRDefault="006922C4" w:rsidP="006922C4">
      <w:pPr>
        <w:pStyle w:val="Heading3"/>
      </w:pPr>
      <w:r>
        <w:t>A2 Relations solve disease</w:t>
      </w:r>
    </w:p>
    <w:p w14:paraId="45F44204" w14:textId="77777777" w:rsidR="006922C4" w:rsidRPr="006922C4" w:rsidRDefault="006922C4" w:rsidP="006922C4"/>
    <w:p w14:paraId="7391A782" w14:textId="77777777" w:rsidR="006922C4" w:rsidRDefault="006922C4" w:rsidP="006922C4">
      <w:pPr>
        <w:pStyle w:val="Heading4"/>
        <w:tabs>
          <w:tab w:val="left" w:pos="2809"/>
        </w:tabs>
      </w:pPr>
      <w:r>
        <w:t>US-China cooperation on disease can’t solve- different ideological goals and China looks like a hypocrite</w:t>
      </w:r>
    </w:p>
    <w:p w14:paraId="35D42348" w14:textId="77777777" w:rsidR="006922C4" w:rsidRDefault="006922C4" w:rsidP="006922C4">
      <w:r>
        <w:rPr>
          <w:rStyle w:val="Style13ptBold"/>
        </w:rPr>
        <w:t xml:space="preserve">Miller </w:t>
      </w:r>
      <w:r w:rsidRPr="004501CE">
        <w:rPr>
          <w:rStyle w:val="Style13ptBold"/>
        </w:rPr>
        <w:t>14</w:t>
      </w:r>
      <w:r>
        <w:t xml:space="preserve">. </w:t>
      </w:r>
      <w:r w:rsidRPr="004501CE">
        <w:t>The U.S.-China Perception Monitor website aims to mitigate tensions between the U.S. and China by creating innovative channels for building trust, facilitating collaboration between the two countries in critical areas around the world, and raising mutual awareness of common interests.</w:t>
      </w:r>
      <w:r>
        <w:t xml:space="preserve"> [“</w:t>
      </w:r>
      <w:r w:rsidRPr="004501CE">
        <w:t>Is There Room for U.S.-China Cooperatio</w:t>
      </w:r>
      <w:r>
        <w:t>n on the Ebola Crisis? (Part I)” US-China Perception Monitor US-China Young Scholars Forum Travis M. Miller October 13</w:t>
      </w:r>
      <w:r w:rsidRPr="004501CE">
        <w:rPr>
          <w:vertAlign w:val="superscript"/>
        </w:rPr>
        <w:t>th</w:t>
      </w:r>
      <w:r>
        <w:t xml:space="preserve">, 2014 URL: </w:t>
      </w:r>
      <w:r w:rsidRPr="006E3292">
        <w:t>http://www.uscnpm.org/blog/2014/10/13/is-there-room-for-u-s-china-cooperation-on-the-ebola-crisis-part-one/</w:t>
      </w:r>
      <w:r>
        <w:t>]</w:t>
      </w:r>
    </w:p>
    <w:p w14:paraId="265A6124" w14:textId="77777777" w:rsidR="006922C4" w:rsidRDefault="006922C4" w:rsidP="006922C4">
      <w:pPr>
        <w:rPr>
          <w:sz w:val="16"/>
        </w:rPr>
      </w:pPr>
      <w:r w:rsidRPr="006E3292">
        <w:rPr>
          <w:rStyle w:val="StyleUnderline"/>
        </w:rPr>
        <w:t>While both China and the U.S. share an interest in containing the spread of infectious disease</w:t>
      </w:r>
      <w:r w:rsidRPr="004501CE">
        <w:rPr>
          <w:sz w:val="16"/>
        </w:rPr>
        <w:t xml:space="preserve"> in Africa, </w:t>
      </w:r>
      <w:r w:rsidRPr="006E3292">
        <w:rPr>
          <w:rStyle w:val="StyleUnderline"/>
        </w:rPr>
        <w:t>their intentions for doing so may perhaps remain ideologically at odds</w:t>
      </w:r>
      <w:r w:rsidRPr="004501CE">
        <w:rPr>
          <w:sz w:val="16"/>
        </w:rPr>
        <w:t xml:space="preserve">. Such circumstances are hardly unique within this complex relationship, and with </w:t>
      </w:r>
      <w:r w:rsidRPr="006E3292">
        <w:rPr>
          <w:rStyle w:val="StyleUnderline"/>
        </w:rPr>
        <w:t>U.S.-China relations come decades of misperceptions and distrust of intentions.</w:t>
      </w:r>
      <w:r w:rsidRPr="004501CE">
        <w:rPr>
          <w:sz w:val="16"/>
        </w:rPr>
        <w:t xml:space="preserve"> However, the scope of potential reasons on behalf of both states for desiring a cessation to the outbreak of Ebola and other deadly disease in Africa still each arrive at a conclusion that involves humanitarian action in some capacity. </w:t>
      </w:r>
      <w:r w:rsidRPr="006E3292">
        <w:rPr>
          <w:rStyle w:val="StyleUnderline"/>
        </w:rPr>
        <w:t>The presence of Chinese investment on the continent of Africa is becoming increasingly difficult to ignore. Last year marked a fifth consecutive year that China remained Africa’s largest trade partner, and foreign direct investment from China to Africa was measured at US$15 billion in 2012</w:t>
      </w:r>
      <w:r w:rsidRPr="004501CE">
        <w:rPr>
          <w:sz w:val="16"/>
        </w:rPr>
        <w:t xml:space="preserve">. As trade and investment by the Chinese in Africa continues to increase immensely on an annual basis, such </w:t>
      </w:r>
      <w:r w:rsidRPr="006E3292">
        <w:rPr>
          <w:rStyle w:val="StyleUnderline"/>
        </w:rPr>
        <w:t>interdependency has established a need in fostering a stable environment for economic growth to persist</w:t>
      </w:r>
      <w:r w:rsidRPr="004501CE">
        <w:rPr>
          <w:sz w:val="16"/>
        </w:rPr>
        <w:t xml:space="preserve">. Funding and construction of infrastructure (China pledged US$20 billion for such activities alone in 2013) has created a two-fold benefit for the Chinese by both creating opportunities to earn government contracts from African states while also strengthening the means by which Chinese resource industries based out of the African continent can transport materials. </w:t>
      </w:r>
      <w:r w:rsidRPr="004501CE">
        <w:rPr>
          <w:rStyle w:val="StyleUnderline"/>
        </w:rPr>
        <w:t>Some in the West, such as the European Parliament, have rushed to declare these practices as neo-colonialist</w:t>
      </w:r>
      <w:r w:rsidRPr="004501CE">
        <w:rPr>
          <w:sz w:val="16"/>
        </w:rPr>
        <w:t xml:space="preserve">, but the opposite end of the spectrum would cite an interest by the Chinese in forging stronger relations with unique and untapped foreign markets for the exportation of goods. As Deborah Brautagam notes in The Dragon’s Gift: The Real Story of China in Africa, </w:t>
      </w:r>
      <w:r w:rsidRPr="004501CE">
        <w:rPr>
          <w:rStyle w:val="StyleUnderline"/>
        </w:rPr>
        <w:t>China’s approach is not solely focused on resource extraction but on developing business in the region. This process of the spread of capitalism is remarkably reminiscent of the Western economic ideologies advocated for hundreds of years; it is simply being conducted in exclusion of non-Western nations</w:t>
      </w:r>
      <w:r w:rsidRPr="004501CE">
        <w:rPr>
          <w:sz w:val="16"/>
        </w:rPr>
        <w:t xml:space="preserve">. While infrastructure is crucial for industry to prosper, just as necessary are safe living conditions in which companies and workers are willing to brave thousands of miles to relocate to. With estimates of over one million Chinese currently living across the African continent, the push to attract greater business initiatives will require migrants to believe that they will prosper relatively uninhibited overseas. The Ebola crisis in West Africa has affected the ability of Chinese companies to conduct business in the region. A Chinese diplomat was quoted as claiming that while the nearly 1,500 Chinese workers in Liberia face little risk of exposure to Ebola, the disease has negatively impacted the operations of many Chinese businesses. Xue Xiaoming, vice-chairman of the Chinese Chamber of Industry and Commerce in Nigeria, stated that many potential Chinese companies looking to invest in what has become Africa’s largest economy have put existing plans on hold in response to international airlines suspending flights to Ebola-affected countries. This economic interest may have stirred up humanitarian aid by China in combating Ebola in West Africa. The relief efforts mark a rare action on their behalf when referring to overall global Chinese humanitarian aid. </w:t>
      </w:r>
      <w:r w:rsidRPr="004501CE">
        <w:rPr>
          <w:rStyle w:val="StyleUnderline"/>
        </w:rPr>
        <w:t>While China has quickly developed into the world’s second largest economy, the state ranked 29th in 2012 in international monetary humanitarian aid, remaining in stark contrast from its Western economic equivalents in terms of assistance.</w:t>
      </w:r>
      <w:r w:rsidRPr="004501CE">
        <w:rPr>
          <w:sz w:val="16"/>
        </w:rPr>
        <w:t xml:space="preserve"> </w:t>
      </w:r>
      <w:r w:rsidRPr="004501CE">
        <w:rPr>
          <w:rStyle w:val="StyleUnderline"/>
        </w:rPr>
        <w:t>The continent of Africa represents a historical anomaly in traditional Chinese humanitarian efforts.</w:t>
      </w:r>
      <w:r w:rsidRPr="004501CE">
        <w:rPr>
          <w:sz w:val="16"/>
        </w:rPr>
        <w:t xml:space="preserve"> For China, the state has dispatched over 20,000 medical practitioners to Africa dating back to Mao Zedong’s regime. Chinese workers worldwide administered over 240 million medical treatments in 71 countries, 45 of which located in Africa. These efforts were curbed under Deng Xiaoping when the state turned its efforts towards intensive economic development, perhaps a signal that the previous decades of work was not simply mercantilist policy but the result of humanitarian inspiration. </w:t>
      </w:r>
      <w:r w:rsidRPr="004501CE">
        <w:rPr>
          <w:rStyle w:val="StyleUnderline"/>
        </w:rPr>
        <w:t>From the American perspective, the amount China has donated still reflects only a fraction of U.S. humanitarian monetary assistance</w:t>
      </w:r>
      <w:r w:rsidRPr="004501CE">
        <w:rPr>
          <w:sz w:val="16"/>
        </w:rPr>
        <w:t xml:space="preserve">. Even in West Africa, the U.S. (ranked 1st in 2012 in humanitarian assistance donations) allocated US$100 million to aid in the Ebola crisis through U.S.A.I.D. (United States Agency for International Development) as of September 2014, with congress assessing whether to send an additional amount in the form of C.D.C. personnel and equipment that would bring the overall total of U.S. aid to US$250 million. This is despite not possessing the same breadth of business interests as China in the region (only trading at a rate of nearly half that of China within the continent). However, the organizational purposes of U.S.A.I.D., “to end extreme poverty and to promote resilient, democratic societies while advancing our security and prosperity”, reflect the myriad of intentions behind humanitarian aid donations backed by the U.S. government. Indeed, </w:t>
      </w:r>
      <w:r w:rsidRPr="004501CE">
        <w:rPr>
          <w:rStyle w:val="StyleUnderline"/>
        </w:rPr>
        <w:t>criticism has been levied against the American government from multiple angles, accusing the U.S. of overseeing the distribution of aid only to favorable regime-types or attaching political structural adjustment requirements in order to become a recipient</w:t>
      </w:r>
      <w:r w:rsidRPr="004501CE">
        <w:rPr>
          <w:sz w:val="16"/>
        </w:rPr>
        <w:t>. Still, regardless of motivations, both states have seemingly formed a stake in a</w:t>
      </w:r>
      <w:r>
        <w:rPr>
          <w:sz w:val="16"/>
        </w:rPr>
        <w:t>iding the West African nations.</w:t>
      </w:r>
    </w:p>
    <w:p w14:paraId="178B3059" w14:textId="77777777" w:rsidR="00267D6D" w:rsidRPr="005C3BB9" w:rsidRDefault="00267D6D" w:rsidP="006922C4">
      <w:pPr>
        <w:rPr>
          <w:sz w:val="16"/>
        </w:rPr>
      </w:pPr>
    </w:p>
    <w:p w14:paraId="744D6FB3" w14:textId="06F9D15B" w:rsidR="006922C4" w:rsidRDefault="006922C4" w:rsidP="006922C4">
      <w:pPr>
        <w:pStyle w:val="Heading3"/>
      </w:pPr>
      <w:r>
        <w:t>A2 Relations solve terror</w:t>
      </w:r>
      <w:r w:rsidR="00AE05A4">
        <w:t>ism</w:t>
      </w:r>
    </w:p>
    <w:p w14:paraId="5FFB9D12" w14:textId="77777777" w:rsidR="006922C4" w:rsidRPr="006922C4" w:rsidRDefault="006922C4" w:rsidP="006922C4"/>
    <w:p w14:paraId="59C32D1F" w14:textId="77777777" w:rsidR="006922C4" w:rsidRDefault="006922C4" w:rsidP="006922C4">
      <w:pPr>
        <w:pStyle w:val="Heading4"/>
      </w:pPr>
      <w:r>
        <w:t xml:space="preserve">China uses counter-terrorism cooperation with the US to exacerbate oppressive policies—ETIM </w:t>
      </w:r>
    </w:p>
    <w:p w14:paraId="2FA6EB49" w14:textId="77777777" w:rsidR="006922C4" w:rsidRPr="00403448" w:rsidRDefault="006922C4" w:rsidP="006922C4">
      <w:r w:rsidRPr="00567E61">
        <w:rPr>
          <w:rStyle w:val="Style13ptBold"/>
        </w:rPr>
        <w:t>Drennan 15</w:t>
      </w:r>
      <w:r>
        <w:t xml:space="preserve"> (J</w:t>
      </w:r>
      <w:r w:rsidRPr="00567E61">
        <w:t>ustine Drennan, fellow at Foreign Policy</w:t>
      </w:r>
      <w:r>
        <w:t xml:space="preserve">, </w:t>
      </w:r>
      <w:r w:rsidRPr="00567E61">
        <w:t xml:space="preserve">2-10-2015, "Is China Making Its Own Terrorism Problem Worse?," Foreign Policy, </w:t>
      </w:r>
      <w:hyperlink r:id="rId50" w:history="1">
        <w:r w:rsidRPr="00FD530D">
          <w:rPr>
            <w:rStyle w:val="Hyperlink"/>
          </w:rPr>
          <w:t>http://foreignpolicy.com/2015/02/09/is-china-making-its-own-terrorism-problem-worse-uighurs-islamic-state/</w:t>
        </w:r>
      </w:hyperlink>
      <w:r>
        <w:t>) NV</w:t>
      </w:r>
    </w:p>
    <w:p w14:paraId="319D0E03" w14:textId="77777777" w:rsidR="006922C4" w:rsidRDefault="006922C4" w:rsidP="006922C4">
      <w:pPr>
        <w:rPr>
          <w:rStyle w:val="StyleUnderline"/>
        </w:rPr>
      </w:pPr>
      <w:r w:rsidRPr="008D5FB1">
        <w:rPr>
          <w:sz w:val="16"/>
        </w:rPr>
        <w:t xml:space="preserve">Meanwhile, it’s unclear if the group Beijing singles out as the greatest threat, the East Turkestan Islamic Movement, comprises a distinct, self-identified terrorist entity or a looser grouping of individuals. </w:t>
      </w:r>
      <w:r w:rsidRPr="00403448">
        <w:rPr>
          <w:rStyle w:val="StyleUnderline"/>
        </w:rPr>
        <w:t xml:space="preserve">The Chinese government first mentioned ETIM </w:t>
      </w:r>
      <w:r w:rsidRPr="008D5FB1">
        <w:rPr>
          <w:sz w:val="16"/>
        </w:rPr>
        <w:t>in a vaguely sourced</w:t>
      </w:r>
      <w:hyperlink r:id="rId51" w:tgtFrame="_blank" w:history="1">
        <w:r w:rsidRPr="008D5FB1">
          <w:rPr>
            <w:rStyle w:val="Hyperlink"/>
            <w:sz w:val="16"/>
          </w:rPr>
          <w:t xml:space="preserve"> document</w:t>
        </w:r>
      </w:hyperlink>
      <w:r>
        <w:rPr>
          <w:rStyle w:val="StyleUnderline"/>
        </w:rPr>
        <w:t xml:space="preserve"> </w:t>
      </w:r>
      <w:r w:rsidRPr="00403448">
        <w:rPr>
          <w:rStyle w:val="StyleUnderline"/>
        </w:rPr>
        <w:t xml:space="preserve">in 2001, shortly after </w:t>
      </w:r>
      <w:r w:rsidRPr="008D5FB1">
        <w:rPr>
          <w:sz w:val="16"/>
        </w:rPr>
        <w:t>then-U.S. President George W.</w:t>
      </w:r>
      <w:r w:rsidRPr="00403448">
        <w:rPr>
          <w:rStyle w:val="StyleUnderline"/>
        </w:rPr>
        <w:t xml:space="preserve"> Bush announced his “global war on terror.” </w:t>
      </w:r>
      <w:r w:rsidRPr="008D5FB1">
        <w:rPr>
          <w:sz w:val="16"/>
        </w:rPr>
        <w:t>In it</w:t>
      </w:r>
      <w:r w:rsidRPr="00403448">
        <w:rPr>
          <w:rStyle w:val="StyleUnderline"/>
        </w:rPr>
        <w:t>, China called the group “a major component of the terrorist network headed by Osama bin Laden.”</w:t>
      </w:r>
      <w:r>
        <w:rPr>
          <w:rStyle w:val="StyleUnderline"/>
        </w:rPr>
        <w:t xml:space="preserve"> </w:t>
      </w:r>
      <w:r w:rsidRPr="00403448">
        <w:rPr>
          <w:rStyle w:val="StyleUnderline"/>
        </w:rPr>
        <w:t>United States seemed to agree that ETIM posed a real threat, listing the group as a Specially Designated Global Terrorist group in 2002 and detaining 22 Uighurs captured in Afghanistan and Pakistan at Guantánamo Bay</w:t>
      </w:r>
      <w:r w:rsidRPr="008D5FB1">
        <w:rPr>
          <w:sz w:val="16"/>
        </w:rPr>
        <w:t xml:space="preserve">. Some were held for more than a decade, </w:t>
      </w:r>
      <w:r w:rsidRPr="00403448">
        <w:rPr>
          <w:rStyle w:val="StyleUnderline"/>
        </w:rPr>
        <w:t>though the United States later</w:t>
      </w:r>
      <w:r>
        <w:rPr>
          <w:rStyle w:val="StyleUnderline"/>
        </w:rPr>
        <w:t xml:space="preserve"> </w:t>
      </w:r>
      <w:hyperlink r:id="rId52" w:tgtFrame="_blank" w:history="1">
        <w:r w:rsidRPr="00403448">
          <w:rPr>
            <w:rStyle w:val="StyleUnderline"/>
          </w:rPr>
          <w:t>acknowledged</w:t>
        </w:r>
      </w:hyperlink>
      <w:r>
        <w:rPr>
          <w:rStyle w:val="StyleUnderline"/>
        </w:rPr>
        <w:t xml:space="preserve"> </w:t>
      </w:r>
      <w:r w:rsidRPr="00403448">
        <w:rPr>
          <w:rStyle w:val="StyleUnderline"/>
        </w:rPr>
        <w:t>that it didn’t have adequate evidence against them</w:t>
      </w:r>
      <w:r w:rsidRPr="008D5FB1">
        <w:rPr>
          <w:sz w:val="16"/>
        </w:rPr>
        <w:t>. Just over a year ago it</w:t>
      </w:r>
      <w:hyperlink r:id="rId53" w:tgtFrame="_blank" w:history="1">
        <w:r w:rsidRPr="008D5FB1">
          <w:rPr>
            <w:rStyle w:val="Hyperlink"/>
            <w:sz w:val="16"/>
          </w:rPr>
          <w:t xml:space="preserve"> sent</w:t>
        </w:r>
      </w:hyperlink>
      <w:r w:rsidRPr="008D5FB1">
        <w:rPr>
          <w:sz w:val="16"/>
        </w:rPr>
        <w:t xml:space="preserve"> the last three to Slovakia — one of a handful of small countries that agreed to host them. But </w:t>
      </w:r>
      <w:r w:rsidRPr="00403448">
        <w:rPr>
          <w:rStyle w:val="StyleUnderline"/>
        </w:rPr>
        <w:t>George Washington University’s Roberts</w:t>
      </w:r>
      <w:r>
        <w:rPr>
          <w:rStyle w:val="StyleUnderline"/>
        </w:rPr>
        <w:t xml:space="preserve"> </w:t>
      </w:r>
      <w:hyperlink r:id="rId54" w:tgtFrame="_blank" w:history="1">
        <w:r w:rsidRPr="00403448">
          <w:rPr>
            <w:rStyle w:val="StyleUnderline"/>
          </w:rPr>
          <w:t>concluded</w:t>
        </w:r>
      </w:hyperlink>
      <w:r>
        <w:rPr>
          <w:rStyle w:val="StyleUnderline"/>
        </w:rPr>
        <w:t xml:space="preserve"> </w:t>
      </w:r>
      <w:r w:rsidRPr="008D5FB1">
        <w:rPr>
          <w:sz w:val="16"/>
        </w:rPr>
        <w:t xml:space="preserve">in a 2012 paper titled “Imaginary Terrorism?” </w:t>
      </w:r>
      <w:r w:rsidRPr="00403448">
        <w:rPr>
          <w:rStyle w:val="StyleUnderline"/>
        </w:rPr>
        <w:t xml:space="preserve">that Washington also </w:t>
      </w:r>
      <w:r w:rsidRPr="008D5FB1">
        <w:rPr>
          <w:sz w:val="16"/>
        </w:rPr>
        <w:t>may have</w:t>
      </w:r>
      <w:r w:rsidRPr="00403448">
        <w:rPr>
          <w:rStyle w:val="StyleUnderline"/>
        </w:rPr>
        <w:t xml:space="preserve"> inflated the Uighur threat. </w:t>
      </w:r>
      <w:r w:rsidRPr="008D5FB1">
        <w:rPr>
          <w:sz w:val="16"/>
        </w:rPr>
        <w:t xml:space="preserve">The Uighur detainees at Guantánamo who said they’d received jihadi training described a training camp in Afghanistan that amounted to a small, run-down shack. The highlight, in Roberts’s words: “A one-time opportunity to fire a few bullets with the only Kalashnikov rifle that was available at the camp.” Although </w:t>
      </w:r>
      <w:r w:rsidRPr="00FA342F">
        <w:rPr>
          <w:rStyle w:val="StyleUnderline"/>
        </w:rPr>
        <w:t>detainees</w:t>
      </w:r>
      <w:r w:rsidRPr="008D5FB1">
        <w:rPr>
          <w:sz w:val="16"/>
        </w:rPr>
        <w:t xml:space="preserve"> expressed anger about Chinese rule, they </w:t>
      </w:r>
      <w:r w:rsidRPr="00FA342F">
        <w:rPr>
          <w:rStyle w:val="StyleUnderline"/>
        </w:rPr>
        <w:t xml:space="preserve">all denied belonging to ETIM, and </w:t>
      </w:r>
      <w:r w:rsidRPr="008D5FB1">
        <w:rPr>
          <w:sz w:val="16"/>
        </w:rPr>
        <w:t xml:space="preserve">many </w:t>
      </w:r>
      <w:r w:rsidRPr="00FA342F">
        <w:rPr>
          <w:rStyle w:val="StyleUnderline"/>
        </w:rPr>
        <w:t>said they’d never heard of the group</w:t>
      </w:r>
      <w:r w:rsidRPr="008D5FB1">
        <w:rPr>
          <w:sz w:val="16"/>
        </w:rPr>
        <w:t xml:space="preserve">. Roberts has argued that </w:t>
      </w:r>
      <w:r w:rsidRPr="00403448">
        <w:rPr>
          <w:rStyle w:val="StyleUnderline"/>
        </w:rPr>
        <w:t xml:space="preserve">the United States </w:t>
      </w:r>
      <w:r w:rsidRPr="008D5FB1">
        <w:rPr>
          <w:sz w:val="16"/>
        </w:rPr>
        <w:t>may have</w:t>
      </w:r>
      <w:r w:rsidRPr="00403448">
        <w:rPr>
          <w:rStyle w:val="StyleUnderline"/>
        </w:rPr>
        <w:t xml:space="preserve"> backed China’s claims about ETIM in order to cement China’s support for the occupation of Afghanistan and, later, Iraq.</w:t>
      </w:r>
      <w:r w:rsidRPr="008D5FB1">
        <w:rPr>
          <w:sz w:val="16"/>
        </w:rPr>
        <w:t xml:space="preserve"> Nevertheless, various international terrorism analysts continued to perpetuate the allegations about ETIM in work that cited government statements as their primary sources. According to Georgetown’s Millward, </w:t>
      </w:r>
      <w:r w:rsidRPr="00403448">
        <w:rPr>
          <w:rStyle w:val="StyleUnderline"/>
        </w:rPr>
        <w:t xml:space="preserve">China uses this echo chamber </w:t>
      </w:r>
      <w:r w:rsidRPr="008D5FB1">
        <w:rPr>
          <w:sz w:val="16"/>
        </w:rPr>
        <w:t>of supposed evidence about ETIM</w:t>
      </w:r>
      <w:r w:rsidRPr="00403448">
        <w:rPr>
          <w:rStyle w:val="StyleUnderline"/>
        </w:rPr>
        <w:t xml:space="preserve"> to keep alive the idea of an international Uighur threat,</w:t>
      </w:r>
      <w:r>
        <w:rPr>
          <w:rStyle w:val="StyleUnderline"/>
        </w:rPr>
        <w:t xml:space="preserve"> </w:t>
      </w:r>
      <w:hyperlink r:id="rId55" w:tgtFrame="_blank" w:history="1">
        <w:r w:rsidRPr="00403448">
          <w:rPr>
            <w:rStyle w:val="StyleUnderline"/>
          </w:rPr>
          <w:t>conflating ETIM</w:t>
        </w:r>
      </w:hyperlink>
      <w:r>
        <w:rPr>
          <w:rStyle w:val="StyleUnderline"/>
        </w:rPr>
        <w:t xml:space="preserve"> </w:t>
      </w:r>
      <w:r w:rsidRPr="00403448">
        <w:rPr>
          <w:rStyle w:val="StyleUnderline"/>
        </w:rPr>
        <w:t>with the newer, propaganda-producing Turkistan Islamic Party</w:t>
      </w:r>
      <w:r w:rsidRPr="008D5FB1">
        <w:rPr>
          <w:sz w:val="16"/>
        </w:rPr>
        <w:t xml:space="preserve">. </w:t>
      </w:r>
      <w:r w:rsidRPr="00403448">
        <w:rPr>
          <w:rStyle w:val="StyleUnderline"/>
        </w:rPr>
        <w:t>A U.S. State Department official told</w:t>
      </w:r>
      <w:r>
        <w:rPr>
          <w:rStyle w:val="StyleUnderline"/>
        </w:rPr>
        <w:t xml:space="preserve"> </w:t>
      </w:r>
      <w:r w:rsidRPr="00403448">
        <w:rPr>
          <w:rStyle w:val="StyleUnderline"/>
        </w:rPr>
        <w:t>Foreign Policy</w:t>
      </w:r>
      <w:r>
        <w:rPr>
          <w:rStyle w:val="StyleUnderline"/>
        </w:rPr>
        <w:t xml:space="preserve"> </w:t>
      </w:r>
      <w:r w:rsidRPr="00403448">
        <w:rPr>
          <w:rStyle w:val="StyleUnderline"/>
        </w:rPr>
        <w:t>that the United States designated ETIM a terrorist group “after careful study,” having concluded that its members were responsible for terrorism in China and were planning attacks on U.S. interests abroad, but</w:t>
      </w:r>
      <w:r>
        <w:rPr>
          <w:rStyle w:val="StyleUnderline"/>
        </w:rPr>
        <w:t xml:space="preserve"> </w:t>
      </w:r>
      <w:r w:rsidRPr="00403448">
        <w:rPr>
          <w:rStyle w:val="StyleUnderline"/>
        </w:rPr>
        <w:t>declined to specify the sources of this information.</w:t>
      </w:r>
      <w:r w:rsidRPr="008D5FB1">
        <w:rPr>
          <w:sz w:val="16"/>
        </w:rPr>
        <w:t xml:space="preserve"> The official added that the government still maintains this listing. Officials at Washington’s Chinese Embassy and China’s State Council didn’t return repeated calls and emails seeking comment. </w:t>
      </w:r>
      <w:r w:rsidRPr="00FA342F">
        <w:rPr>
          <w:rStyle w:val="StyleUnderline"/>
        </w:rPr>
        <w:t>What worries Human Rights</w:t>
      </w:r>
      <w:r w:rsidRPr="008D5FB1">
        <w:rPr>
          <w:sz w:val="16"/>
        </w:rPr>
        <w:t xml:space="preserve"> Watch’s Bequelin,</w:t>
      </w:r>
      <w:r w:rsidRPr="00403448">
        <w:rPr>
          <w:rStyle w:val="StyleUnderline"/>
        </w:rPr>
        <w:t xml:space="preserve"> as </w:t>
      </w:r>
      <w:r w:rsidRPr="008D5FB1">
        <w:rPr>
          <w:sz w:val="16"/>
        </w:rPr>
        <w:t>several countries including</w:t>
      </w:r>
      <w:r w:rsidRPr="00403448">
        <w:rPr>
          <w:rStyle w:val="StyleUnderline"/>
        </w:rPr>
        <w:t xml:space="preserve"> the United States move to scale up counterterrorism cooperation with China, isn’t so much that other countries believe China’s inflated claims. It’s more that the need to cooperate on security and other goals may mean</w:t>
      </w:r>
      <w:r>
        <w:rPr>
          <w:rStyle w:val="StyleUnderline"/>
        </w:rPr>
        <w:t xml:space="preserve"> </w:t>
      </w:r>
      <w:r w:rsidRPr="00403448">
        <w:rPr>
          <w:rStyle w:val="StyleUnderline"/>
        </w:rPr>
        <w:t>de facto acceptance of, or even practical assistance fo</w:t>
      </w:r>
      <w:r>
        <w:rPr>
          <w:rStyle w:val="StyleUnderline"/>
        </w:rPr>
        <w:t>r, China’s repressive policies.</w:t>
      </w:r>
    </w:p>
    <w:p w14:paraId="054FC315" w14:textId="77777777" w:rsidR="006922C4" w:rsidRPr="0093541B" w:rsidRDefault="006922C4" w:rsidP="006922C4">
      <w:pPr>
        <w:rPr>
          <w:u w:val="single"/>
        </w:rPr>
      </w:pPr>
    </w:p>
    <w:p w14:paraId="712F4F4C" w14:textId="77777777" w:rsidR="006922C4" w:rsidRDefault="006922C4" w:rsidP="006922C4">
      <w:pPr>
        <w:pStyle w:val="Heading4"/>
      </w:pPr>
      <w:r>
        <w:t>Chinese internal conflict undermines counter-terrorism efforts</w:t>
      </w:r>
    </w:p>
    <w:p w14:paraId="3F01F804" w14:textId="77777777" w:rsidR="006922C4" w:rsidRPr="008D5FB1" w:rsidRDefault="006922C4" w:rsidP="006922C4">
      <w:r>
        <w:t>Poh 15 (</w:t>
      </w:r>
      <w:r w:rsidRPr="008D5FB1">
        <w:t>Angela Poh, PhD Candidate at the S. Rajaratnam School of International Studies</w:t>
      </w:r>
      <w:r>
        <w:t xml:space="preserve">, </w:t>
      </w:r>
      <w:r w:rsidRPr="008D5FB1">
        <w:t xml:space="preserve">The Diplomat, 7-28-2015, "Uyghur Terrorism: A Misnomer?," Diplomat, </w:t>
      </w:r>
      <w:hyperlink r:id="rId56" w:history="1">
        <w:r w:rsidRPr="00FD530D">
          <w:rPr>
            <w:rStyle w:val="Hyperlink"/>
          </w:rPr>
          <w:t>http://thediplomat.com/2015/07/uyghur-terrorism-a-misnomer/</w:t>
        </w:r>
      </w:hyperlink>
      <w:r>
        <w:t>) NV</w:t>
      </w:r>
    </w:p>
    <w:p w14:paraId="49949063" w14:textId="77777777" w:rsidR="006922C4" w:rsidRDefault="006922C4" w:rsidP="006922C4">
      <w:pPr>
        <w:rPr>
          <w:rStyle w:val="StyleUnderline"/>
        </w:rPr>
      </w:pPr>
      <w:r w:rsidRPr="008D5FB1">
        <w:t xml:space="preserve">However, </w:t>
      </w:r>
      <w:r w:rsidRPr="002C2BE0">
        <w:rPr>
          <w:rStyle w:val="StyleUnderline"/>
        </w:rPr>
        <w:t>it is critical for both Beijing and the international community to recognize that the uneasy coexistence between the Uyghurs and China’s Han majority is a deep-rooted socio-economic problem</w:t>
      </w:r>
      <w:r w:rsidRPr="008D5FB1">
        <w:t xml:space="preserve">. China’s “Uyghur problem” was not created by the September 11 attacks or the rise of the Islamic State. </w:t>
      </w:r>
      <w:r w:rsidRPr="002C2BE0">
        <w:rPr>
          <w:rStyle w:val="StyleUnderline"/>
        </w:rPr>
        <w:t>Ethnic tensions and violence in Xinjiang stem from decades’ worth of discrimination, perceived religious and cultural suppression, and economic disparities.</w:t>
      </w:r>
      <w:r>
        <w:t xml:space="preserve"> </w:t>
      </w:r>
      <w:r w:rsidRPr="002C2BE0">
        <w:rPr>
          <w:rStyle w:val="StyleUnderline"/>
        </w:rPr>
        <w:t>Conflating domestic protest with international terrorism</w:t>
      </w:r>
      <w:r w:rsidRPr="008D5FB1">
        <w:t xml:space="preserve"> – which both Beijing and the international media are guilty of in the case of the Uyghurs – </w:t>
      </w:r>
      <w:r w:rsidRPr="002C2BE0">
        <w:rPr>
          <w:rStyle w:val="StyleUnderline"/>
        </w:rPr>
        <w:t>is unhelpful for two reasons. First,</w:t>
      </w:r>
      <w:r w:rsidRPr="008D5FB1">
        <w:t xml:space="preserve"> it is a distraction. I</w:t>
      </w:r>
      <w:r w:rsidRPr="002C2BE0">
        <w:rPr>
          <w:rStyle w:val="StyleUnderline"/>
        </w:rPr>
        <w:t>t reduces the pressure for governments to resolve domestic problems and tensions. This could result in further resentment and alienation among groups marginalized by state policies, and increase the allure of a violent but radically different world such as that promised by the Islamic State. Second,</w:t>
      </w:r>
      <w:r w:rsidRPr="008D5FB1">
        <w:t xml:space="preserve"> as Brian Jenkins from the RAND Corporation suggested: “Some governments are prone to label as terrorism all violent acts committed by their political opponents …. what is called terrorism thus seems to depend on one’s point of view.” </w:t>
      </w:r>
      <w:r w:rsidRPr="002C2BE0">
        <w:rPr>
          <w:rStyle w:val="StyleUnderline"/>
        </w:rPr>
        <w:t>Overly broad definitions of terrorism can allow governments to label and punish dissenters as terrorists.</w:t>
      </w:r>
      <w:r w:rsidRPr="008D5FB1">
        <w:t xml:space="preserve"> Governments may therefore be tempted by a ready-made narrative to back up the claim that domestic unrest derives from outside influences rather than from authentic local concerns. </w:t>
      </w:r>
      <w:r w:rsidRPr="002C2BE0">
        <w:rPr>
          <w:rStyle w:val="StyleUnderline"/>
        </w:rPr>
        <w:t>This carries the risk of undermining the legitimacy of genuine international counter-terrorism efforts.</w:t>
      </w:r>
    </w:p>
    <w:p w14:paraId="503E6905" w14:textId="77777777" w:rsidR="006922C4" w:rsidRPr="008D5FB1" w:rsidRDefault="006922C4" w:rsidP="006922C4"/>
    <w:p w14:paraId="6374051F" w14:textId="77777777" w:rsidR="006922C4" w:rsidRDefault="006922C4" w:rsidP="006922C4">
      <w:pPr>
        <w:pStyle w:val="Heading4"/>
        <w:rPr>
          <w:rFonts w:ascii="Tahoma" w:hAnsi="Tahoma" w:cs="Tahoma"/>
          <w:color w:val="FFFFFF"/>
          <w:sz w:val="15"/>
          <w:szCs w:val="15"/>
          <w:shd w:val="clear" w:color="auto" w:fill="000000"/>
        </w:rPr>
      </w:pPr>
      <w:r>
        <w:t>China’s false claims of ETIM terrorism are a self-fulfilling prophecy—fear and marginalization</w:t>
      </w:r>
    </w:p>
    <w:p w14:paraId="74F56A53" w14:textId="77777777" w:rsidR="006922C4" w:rsidRPr="00567E61" w:rsidRDefault="006922C4" w:rsidP="006922C4">
      <w:r w:rsidRPr="00567E61">
        <w:rPr>
          <w:rStyle w:val="Style13ptBold"/>
        </w:rPr>
        <w:t>Drennan 15</w:t>
      </w:r>
      <w:r>
        <w:t xml:space="preserve"> (J</w:t>
      </w:r>
      <w:r w:rsidRPr="00567E61">
        <w:t>ustine Drennan, fellow at Foreign Policy</w:t>
      </w:r>
      <w:r>
        <w:t xml:space="preserve">, </w:t>
      </w:r>
      <w:r w:rsidRPr="00567E61">
        <w:t xml:space="preserve">2-10-2015, "Is China Making Its Own Terrorism Problem Worse?," Foreign Policy, </w:t>
      </w:r>
      <w:hyperlink r:id="rId57" w:history="1">
        <w:r w:rsidRPr="00FD530D">
          <w:rPr>
            <w:rStyle w:val="Hyperlink"/>
          </w:rPr>
          <w:t>http://foreignpolicy.com/2015/02/09/is-china-making-its-own-terrorism-problem-worse-uighurs-islamic-state/</w:t>
        </w:r>
      </w:hyperlink>
      <w:r>
        <w:t>) NV</w:t>
      </w:r>
    </w:p>
    <w:p w14:paraId="05FCD9DB" w14:textId="77777777" w:rsidR="006922C4" w:rsidRPr="00403448" w:rsidRDefault="006922C4" w:rsidP="006922C4">
      <w:pPr>
        <w:rPr>
          <w:sz w:val="14"/>
        </w:rPr>
      </w:pPr>
      <w:r w:rsidRPr="00403448">
        <w:rPr>
          <w:sz w:val="14"/>
        </w:rPr>
        <w:t>When</w:t>
      </w:r>
      <w:r w:rsidRPr="00567E61">
        <w:rPr>
          <w:rStyle w:val="StyleUnderline"/>
        </w:rPr>
        <w:t xml:space="preserve"> an SUV crashed through a crowd at</w:t>
      </w:r>
      <w:r w:rsidRPr="00403448">
        <w:rPr>
          <w:sz w:val="14"/>
        </w:rPr>
        <w:t xml:space="preserve"> Beijing’s </w:t>
      </w:r>
      <w:r w:rsidRPr="00567E61">
        <w:rPr>
          <w:rStyle w:val="StyleUnderline"/>
        </w:rPr>
        <w:t>Tiananmen Square</w:t>
      </w:r>
      <w:r w:rsidRPr="00403448">
        <w:rPr>
          <w:sz w:val="14"/>
        </w:rPr>
        <w:t xml:space="preserve"> in late 2013, killing two bystanders and injuring 40, it didn’t take Chinese officials long to name culprits. </w:t>
      </w:r>
      <w:r w:rsidRPr="00567E61">
        <w:rPr>
          <w:rStyle w:val="StyleUnderline"/>
        </w:rPr>
        <w:t>The attackers, they</w:t>
      </w:r>
      <w:r>
        <w:rPr>
          <w:rStyle w:val="StyleUnderline"/>
        </w:rPr>
        <w:t xml:space="preserve"> </w:t>
      </w:r>
      <w:hyperlink r:id="rId58" w:tgtFrame="_blank" w:history="1">
        <w:r w:rsidRPr="00567E61">
          <w:rPr>
            <w:rStyle w:val="StyleUnderline"/>
          </w:rPr>
          <w:t>said</w:t>
        </w:r>
      </w:hyperlink>
      <w:r w:rsidRPr="00567E61">
        <w:rPr>
          <w:rStyle w:val="StyleUnderline"/>
        </w:rPr>
        <w:t>, had been members of China’s Uighur Muslim minority, with “links to many international extremist terrorist groups</w:t>
      </w:r>
      <w:r w:rsidRPr="00403448">
        <w:rPr>
          <w:sz w:val="14"/>
        </w:rPr>
        <w:t xml:space="preserve">.” Police said they found a flag bearing jihadi emblems in the crashed vehicle and blamed </w:t>
      </w:r>
      <w:r w:rsidRPr="00567E61">
        <w:rPr>
          <w:rStyle w:val="StyleUnderline"/>
        </w:rPr>
        <w:t>the East Turkestan Islamic Movement, or ETIM, a group named after</w:t>
      </w:r>
      <w:r>
        <w:rPr>
          <w:rStyle w:val="StyleUnderline"/>
        </w:rPr>
        <w:t xml:space="preserve"> </w:t>
      </w:r>
      <w:r w:rsidRPr="00567E61">
        <w:rPr>
          <w:rStyle w:val="StyleUnderline"/>
        </w:rPr>
        <w:t>the independent state China says some Uighurs want to establish in the</w:t>
      </w:r>
      <w:r>
        <w:rPr>
          <w:rStyle w:val="StyleUnderline"/>
        </w:rPr>
        <w:t xml:space="preserve"> </w:t>
      </w:r>
      <w:r w:rsidRPr="00567E61">
        <w:rPr>
          <w:rStyle w:val="StyleUnderline"/>
        </w:rPr>
        <w:t>far-western region of Xinjiang.</w:t>
      </w:r>
      <w:r w:rsidRPr="00403448">
        <w:rPr>
          <w:sz w:val="14"/>
        </w:rPr>
        <w:t xml:space="preserve"> After the attack, </w:t>
      </w:r>
      <w:r w:rsidRPr="00567E61">
        <w:rPr>
          <w:rStyle w:val="StyleUnderline"/>
        </w:rPr>
        <w:t>Foreign Ministry spokeswoman Hua Chunying called ETIM “China’s most direct and realistic security threat</w:t>
      </w:r>
      <w:r w:rsidRPr="00403448">
        <w:rPr>
          <w:sz w:val="14"/>
        </w:rPr>
        <w:t xml:space="preserve">.” </w:t>
      </w:r>
      <w:r w:rsidRPr="00567E61">
        <w:rPr>
          <w:rStyle w:val="StyleUnderline"/>
        </w:rPr>
        <w:t>Beijing has long characterized cases of Uighur violence as organized acts of terrorism and accused individual attackers of having ties to international jihadi groups</w:t>
      </w:r>
      <w:r w:rsidRPr="00403448">
        <w:rPr>
          <w:sz w:val="14"/>
        </w:rPr>
        <w:t xml:space="preserve">. Back in 2001, </w:t>
      </w:r>
      <w:r w:rsidRPr="00567E61">
        <w:rPr>
          <w:rStyle w:val="StyleUnderline"/>
        </w:rPr>
        <w:t>China released a</w:t>
      </w:r>
      <w:r>
        <w:rPr>
          <w:rStyle w:val="StyleUnderline"/>
        </w:rPr>
        <w:t xml:space="preserve"> </w:t>
      </w:r>
      <w:hyperlink r:id="rId59" w:tgtFrame="_blank" w:history="1">
        <w:r w:rsidRPr="00567E61">
          <w:rPr>
            <w:rStyle w:val="StyleUnderline"/>
          </w:rPr>
          <w:t>document</w:t>
        </w:r>
      </w:hyperlink>
      <w:r>
        <w:rPr>
          <w:rStyle w:val="StyleUnderline"/>
        </w:rPr>
        <w:t xml:space="preserve"> </w:t>
      </w:r>
      <w:r w:rsidRPr="00567E61">
        <w:rPr>
          <w:rStyle w:val="StyleUnderline"/>
        </w:rPr>
        <w:t>claiming that “Eastern Turkistan” terrorists had received training from Osama bin Laden and the Taliban and then “fought in combats in Afghanistan, Chechnya and Uzbekistan, or returned to Xinjiang for terrorist and violent activities.” Since then, China has frequently</w:t>
      </w:r>
      <w:r>
        <w:rPr>
          <w:rStyle w:val="StyleUnderline"/>
        </w:rPr>
        <w:t xml:space="preserve"> </w:t>
      </w:r>
      <w:hyperlink r:id="rId60" w:tgtFrame="_blank" w:history="1">
        <w:r w:rsidRPr="00567E61">
          <w:rPr>
            <w:rStyle w:val="StyleUnderline"/>
          </w:rPr>
          <w:t>blamed</w:t>
        </w:r>
      </w:hyperlink>
      <w:r>
        <w:rPr>
          <w:rStyle w:val="StyleUnderline"/>
        </w:rPr>
        <w:t xml:space="preserve"> </w:t>
      </w:r>
      <w:r w:rsidRPr="00567E61">
        <w:rPr>
          <w:rStyle w:val="StyleUnderline"/>
        </w:rPr>
        <w:t>ETIM for violence in Xinjiang and elsewhere.</w:t>
      </w:r>
      <w:r>
        <w:rPr>
          <w:rStyle w:val="StyleUnderline"/>
        </w:rPr>
        <w:t xml:space="preserve"> </w:t>
      </w:r>
      <w:r w:rsidRPr="00403448">
        <w:rPr>
          <w:sz w:val="14"/>
        </w:rPr>
        <w:t xml:space="preserve">But </w:t>
      </w:r>
      <w:hyperlink r:id="rId61" w:tgtFrame="_blank" w:history="1">
        <w:r w:rsidRPr="00567E61">
          <w:rPr>
            <w:rStyle w:val="StyleUnderline"/>
          </w:rPr>
          <w:t>scholars</w:t>
        </w:r>
      </w:hyperlink>
      <w:r w:rsidRPr="00567E61">
        <w:rPr>
          <w:rStyle w:val="StyleUnderline"/>
        </w:rPr>
        <w:t>,</w:t>
      </w:r>
      <w:hyperlink r:id="rId62" w:tgtFrame="_blank" w:history="1">
        <w:r>
          <w:rPr>
            <w:rStyle w:val="StyleUnderline"/>
          </w:rPr>
          <w:t xml:space="preserve"> </w:t>
        </w:r>
        <w:r w:rsidRPr="00567E61">
          <w:rPr>
            <w:rStyle w:val="StyleUnderline"/>
          </w:rPr>
          <w:t>human rights groups</w:t>
        </w:r>
      </w:hyperlink>
      <w:r w:rsidRPr="00567E61">
        <w:rPr>
          <w:rStyle w:val="StyleUnderline"/>
        </w:rPr>
        <w:t>, and</w:t>
      </w:r>
      <w:hyperlink r:id="rId63" w:tgtFrame="_blank" w:history="1">
        <w:r>
          <w:rPr>
            <w:rStyle w:val="StyleUnderline"/>
          </w:rPr>
          <w:t xml:space="preserve"> </w:t>
        </w:r>
        <w:r w:rsidRPr="00567E61">
          <w:rPr>
            <w:rStyle w:val="StyleUnderline"/>
          </w:rPr>
          <w:t>Uighur advocates</w:t>
        </w:r>
      </w:hyperlink>
      <w:r>
        <w:rPr>
          <w:rStyle w:val="StyleUnderline"/>
        </w:rPr>
        <w:t xml:space="preserve"> </w:t>
      </w:r>
      <w:r w:rsidRPr="00567E61">
        <w:rPr>
          <w:rStyle w:val="StyleUnderline"/>
        </w:rPr>
        <w:t>argue that China is systematically exaggerating the threat Uighurs pose to justify its repressive policies in Xinjiang.</w:t>
      </w:r>
      <w:r w:rsidRPr="00403448">
        <w:rPr>
          <w:sz w:val="14"/>
        </w:rPr>
        <w:t xml:space="preserve"> The region’s onetime-majority Uighur population of roughly 10 million, which is ethnically Turkic, has been marginalized for decades by ethnic Han Chinese migrants that Beijing has encouraged to move there in the hope that they’d help integrate the restive region into China. </w:t>
      </w:r>
      <w:r w:rsidRPr="00567E61">
        <w:rPr>
          <w:rStyle w:val="StyleUnderline"/>
        </w:rPr>
        <w:t>The repression has been getting worse</w:t>
      </w:r>
      <w:r w:rsidRPr="00403448">
        <w:rPr>
          <w:sz w:val="14"/>
        </w:rPr>
        <w:t xml:space="preserve">. Since the region’s bloody </w:t>
      </w:r>
      <w:hyperlink r:id="rId64" w:tgtFrame="_blank" w:history="1">
        <w:r w:rsidRPr="00403448">
          <w:rPr>
            <w:rStyle w:val="Hyperlink"/>
            <w:sz w:val="14"/>
          </w:rPr>
          <w:t>ethnic clashes in 2009</w:t>
        </w:r>
      </w:hyperlink>
      <w:r w:rsidRPr="00403448">
        <w:rPr>
          <w:sz w:val="14"/>
        </w:rPr>
        <w:t xml:space="preserve">, </w:t>
      </w:r>
      <w:r w:rsidRPr="00567E61">
        <w:rPr>
          <w:rStyle w:val="StyleUnderline"/>
        </w:rPr>
        <w:t>the government has increased</w:t>
      </w:r>
      <w:r>
        <w:rPr>
          <w:rStyle w:val="StyleUnderline"/>
        </w:rPr>
        <w:t xml:space="preserve"> </w:t>
      </w:r>
      <w:hyperlink r:id="rId65" w:tgtFrame="_blank" w:history="1">
        <w:r w:rsidRPr="00567E61">
          <w:rPr>
            <w:rStyle w:val="StyleUnderline"/>
          </w:rPr>
          <w:t>regulations</w:t>
        </w:r>
      </w:hyperlink>
      <w:r>
        <w:rPr>
          <w:rStyle w:val="StyleUnderline"/>
        </w:rPr>
        <w:t xml:space="preserve"> </w:t>
      </w:r>
      <w:r w:rsidRPr="00567E61">
        <w:rPr>
          <w:rStyle w:val="StyleUnderline"/>
        </w:rPr>
        <w:t>on Muslim practices,</w:t>
      </w:r>
      <w:r>
        <w:rPr>
          <w:rStyle w:val="StyleUnderline"/>
        </w:rPr>
        <w:t xml:space="preserve"> </w:t>
      </w:r>
      <w:hyperlink r:id="rId66" w:history="1">
        <w:r w:rsidRPr="00567E61">
          <w:rPr>
            <w:rStyle w:val="StyleUnderline"/>
          </w:rPr>
          <w:t>restricting</w:t>
        </w:r>
      </w:hyperlink>
      <w:r>
        <w:rPr>
          <w:rStyle w:val="StyleUnderline"/>
        </w:rPr>
        <w:t xml:space="preserve"> </w:t>
      </w:r>
      <w:r w:rsidRPr="00567E61">
        <w:rPr>
          <w:rStyle w:val="StyleUnderline"/>
        </w:rPr>
        <w:t>veils and beards and strictly</w:t>
      </w:r>
      <w:r>
        <w:rPr>
          <w:rStyle w:val="StyleUnderline"/>
        </w:rPr>
        <w:t xml:space="preserve"> </w:t>
      </w:r>
      <w:hyperlink r:id="rId67" w:tgtFrame="_blank" w:history="1">
        <w:r w:rsidRPr="00567E61">
          <w:rPr>
            <w:rStyle w:val="StyleUnderline"/>
          </w:rPr>
          <w:t>enforcing</w:t>
        </w:r>
      </w:hyperlink>
      <w:r>
        <w:rPr>
          <w:rStyle w:val="StyleUnderline"/>
        </w:rPr>
        <w:t xml:space="preserve"> </w:t>
      </w:r>
      <w:r w:rsidRPr="00567E61">
        <w:rPr>
          <w:rStyle w:val="StyleUnderline"/>
        </w:rPr>
        <w:t>rules that prohibit many from fasting during Ramadan or</w:t>
      </w:r>
      <w:r>
        <w:rPr>
          <w:rStyle w:val="StyleUnderline"/>
        </w:rPr>
        <w:t xml:space="preserve"> </w:t>
      </w:r>
      <w:hyperlink r:id="rId68" w:tgtFrame="_blank" w:history="1">
        <w:r w:rsidRPr="00567E61">
          <w:rPr>
            <w:rStyle w:val="StyleUnderline"/>
          </w:rPr>
          <w:t>visiting</w:t>
        </w:r>
      </w:hyperlink>
      <w:r>
        <w:rPr>
          <w:rStyle w:val="StyleUnderline"/>
        </w:rPr>
        <w:t xml:space="preserve"> </w:t>
      </w:r>
      <w:r w:rsidRPr="00567E61">
        <w:rPr>
          <w:rStyle w:val="StyleUnderline"/>
        </w:rPr>
        <w:t>mosques. Heightened security operations have</w:t>
      </w:r>
      <w:hyperlink r:id="rId69" w:tgtFrame="_blank" w:history="1">
        <w:r>
          <w:rPr>
            <w:rStyle w:val="StyleUnderline"/>
          </w:rPr>
          <w:t xml:space="preserve"> </w:t>
        </w:r>
        <w:r w:rsidRPr="00567E61">
          <w:rPr>
            <w:rStyle w:val="StyleUnderline"/>
          </w:rPr>
          <w:t>led</w:t>
        </w:r>
      </w:hyperlink>
      <w:r>
        <w:rPr>
          <w:rStyle w:val="StyleUnderline"/>
        </w:rPr>
        <w:t xml:space="preserve"> </w:t>
      </w:r>
      <w:r w:rsidRPr="00567E61">
        <w:rPr>
          <w:rStyle w:val="StyleUnderline"/>
        </w:rPr>
        <w:t>in some</w:t>
      </w:r>
      <w:hyperlink r:id="rId70" w:tgtFrame="_blank" w:history="1">
        <w:r>
          <w:rPr>
            <w:rStyle w:val="StyleUnderline"/>
          </w:rPr>
          <w:t xml:space="preserve"> </w:t>
        </w:r>
        <w:r w:rsidRPr="00567E61">
          <w:rPr>
            <w:rStyle w:val="StyleUnderline"/>
          </w:rPr>
          <w:t>cases</w:t>
        </w:r>
      </w:hyperlink>
      <w:r>
        <w:rPr>
          <w:rStyle w:val="StyleUnderline"/>
        </w:rPr>
        <w:t xml:space="preserve"> </w:t>
      </w:r>
      <w:r w:rsidRPr="00567E61">
        <w:rPr>
          <w:rStyle w:val="StyleUnderline"/>
        </w:rPr>
        <w:t>to imprisonment, executions, and suspected torture</w:t>
      </w:r>
      <w:r w:rsidRPr="00403448">
        <w:rPr>
          <w:sz w:val="14"/>
        </w:rPr>
        <w:t xml:space="preserve">. Government materials about how to spot extremists (hint: they tend to look like Uighurs) </w:t>
      </w:r>
      <w:hyperlink r:id="rId71" w:tgtFrame="_blank" w:history="1">
        <w:r w:rsidRPr="00403448">
          <w:rPr>
            <w:rStyle w:val="Hyperlink"/>
            <w:sz w:val="14"/>
          </w:rPr>
          <w:t>elide</w:t>
        </w:r>
      </w:hyperlink>
      <w:r w:rsidRPr="00403448">
        <w:rPr>
          <w:sz w:val="14"/>
        </w:rPr>
        <w:t xml:space="preserve"> religiosity with terrorism. Now, </w:t>
      </w:r>
      <w:r w:rsidRPr="00567E61">
        <w:rPr>
          <w:rStyle w:val="StyleUnderline"/>
        </w:rPr>
        <w:t>with the rise of the Islamic State, China has again ramped up its</w:t>
      </w:r>
      <w:r>
        <w:rPr>
          <w:rStyle w:val="StyleUnderline"/>
        </w:rPr>
        <w:t xml:space="preserve"> </w:t>
      </w:r>
      <w:hyperlink r:id="rId72" w:tgtFrame="_blank" w:history="1">
        <w:r w:rsidRPr="00567E61">
          <w:rPr>
            <w:rStyle w:val="StyleUnderline"/>
          </w:rPr>
          <w:t>claims</w:t>
        </w:r>
      </w:hyperlink>
      <w:r>
        <w:rPr>
          <w:rStyle w:val="StyleUnderline"/>
        </w:rPr>
        <w:t xml:space="preserve"> </w:t>
      </w:r>
      <w:r w:rsidRPr="00567E61">
        <w:rPr>
          <w:rStyle w:val="StyleUnderline"/>
        </w:rPr>
        <w:t>about Uighurs waging international jihad.</w:t>
      </w:r>
      <w:r>
        <w:rPr>
          <w:rStyle w:val="StyleUnderline"/>
        </w:rPr>
        <w:t xml:space="preserve"> </w:t>
      </w:r>
      <w:r w:rsidRPr="00567E61">
        <w:rPr>
          <w:rStyle w:val="StyleUnderline"/>
        </w:rPr>
        <w:t>Chinese government-run</w:t>
      </w:r>
      <w:r>
        <w:rPr>
          <w:rStyle w:val="StyleUnderline"/>
        </w:rPr>
        <w:t xml:space="preserve"> </w:t>
      </w:r>
      <w:r w:rsidRPr="00567E61">
        <w:rPr>
          <w:rStyle w:val="StyleUnderline"/>
        </w:rPr>
        <w:t>Global Times</w:t>
      </w:r>
      <w:r w:rsidRPr="00403448">
        <w:rPr>
          <w:sz w:val="14"/>
        </w:rPr>
        <w:t xml:space="preserve"> </w:t>
      </w:r>
      <w:hyperlink r:id="rId73" w:tgtFrame="_blank" w:history="1">
        <w:r w:rsidRPr="00403448">
          <w:rPr>
            <w:rStyle w:val="Hyperlink"/>
            <w:sz w:val="14"/>
          </w:rPr>
          <w:t>asserted</w:t>
        </w:r>
      </w:hyperlink>
      <w:r w:rsidRPr="00403448">
        <w:rPr>
          <w:sz w:val="14"/>
        </w:rPr>
        <w:t xml:space="preserve"> in December that about 300 Chinese “extremists” were fighting alongside ISIS in Iraq and Syria, and </w:t>
      </w:r>
      <w:hyperlink r:id="rId74" w:tgtFrame="_blank" w:history="1">
        <w:r w:rsidRPr="00403448">
          <w:rPr>
            <w:rStyle w:val="Hyperlink"/>
            <w:sz w:val="14"/>
          </w:rPr>
          <w:t>in January</w:t>
        </w:r>
      </w:hyperlink>
      <w:r w:rsidRPr="00403448">
        <w:rPr>
          <w:sz w:val="14"/>
        </w:rPr>
        <w:t xml:space="preserve"> that another 300 had traveled to Malaysia en route to joining the group. The reports </w:t>
      </w:r>
      <w:r w:rsidRPr="00567E61">
        <w:rPr>
          <w:rStyle w:val="StyleUnderline"/>
        </w:rPr>
        <w:t>suggested that many</w:t>
      </w:r>
      <w:r>
        <w:rPr>
          <w:rStyle w:val="StyleUnderline"/>
        </w:rPr>
        <w:t xml:space="preserve"> </w:t>
      </w:r>
      <w:r w:rsidRPr="00567E61">
        <w:rPr>
          <w:rStyle w:val="StyleUnderline"/>
        </w:rPr>
        <w:t>were “terrorists from the East Turkestan Islamic Movement.”</w:t>
      </w:r>
      <w:r w:rsidRPr="00403448">
        <w:rPr>
          <w:sz w:val="14"/>
        </w:rPr>
        <w:t xml:space="preserve"> On Thursday, Global Times </w:t>
      </w:r>
      <w:hyperlink r:id="rId75" w:tgtFrame="_blank" w:history="1">
        <w:r w:rsidRPr="00403448">
          <w:rPr>
            <w:rStyle w:val="Hyperlink"/>
            <w:sz w:val="14"/>
          </w:rPr>
          <w:t>said</w:t>
        </w:r>
      </w:hyperlink>
      <w:r w:rsidRPr="00403448">
        <w:rPr>
          <w:sz w:val="14"/>
        </w:rPr>
        <w:t xml:space="preserve"> ISIS had executed one of these Uighur recruits in September and two in December when they tried to flee its control, </w:t>
      </w:r>
      <w:hyperlink r:id="rId76" w:tgtFrame="_blank" w:history="1">
        <w:r w:rsidRPr="00403448">
          <w:rPr>
            <w:rStyle w:val="Hyperlink"/>
            <w:sz w:val="14"/>
          </w:rPr>
          <w:t>attributing</w:t>
        </w:r>
      </w:hyperlink>
      <w:r w:rsidRPr="00403448">
        <w:rPr>
          <w:sz w:val="14"/>
        </w:rPr>
        <w:t xml:space="preserve"> the information to an anonymous Kurdish official. </w:t>
      </w:r>
      <w:r w:rsidRPr="00567E61">
        <w:rPr>
          <w:rStyle w:val="StyleUnderline"/>
        </w:rPr>
        <w:t xml:space="preserve">Many experts </w:t>
      </w:r>
      <w:r w:rsidRPr="00403448">
        <w:rPr>
          <w:sz w:val="14"/>
        </w:rPr>
        <w:t xml:space="preserve">dismiss Global Times’s numbers. “I assume there are Uighurs joining ISIS, but I also assume the numbers are quite small in comparison to other groups throughout the world,” said Sean Roberts, a George Washington University professor who studies the minority group. “We’re probably talking about 20 to 30 people max.” Nicholas Bequelin, a Hong-Kong-based senior researcher with Human Rights Watch, </w:t>
      </w:r>
      <w:r w:rsidRPr="00567E61">
        <w:rPr>
          <w:rStyle w:val="StyleUnderline"/>
        </w:rPr>
        <w:t>called Chinese media’s figure of 300 “implausibly high.”</w:t>
      </w:r>
      <w:r>
        <w:rPr>
          <w:rStyle w:val="StyleUnderline"/>
        </w:rPr>
        <w:t xml:space="preserve"> </w:t>
      </w:r>
      <w:r w:rsidRPr="00403448">
        <w:rPr>
          <w:sz w:val="14"/>
        </w:rPr>
        <w:t>It’s likely that the rise of the Islamic State has given a</w:t>
      </w:r>
      <w:r w:rsidRPr="00403448">
        <w:rPr>
          <w:sz w:val="14"/>
        </w:rPr>
        <w:softHyphen/>
        <w:t xml:space="preserve"> few disenfranchised young Uighurs a cause to fight and potentially die for. Still, </w:t>
      </w:r>
      <w:r w:rsidRPr="00567E61">
        <w:rPr>
          <w:rStyle w:val="StyleUnderline"/>
        </w:rPr>
        <w:t>experts say any increase in Uighur extremism is largely due to the fact that the very policies China says are meant to combat terrorism have actually made the threat worse.</w:t>
      </w:r>
      <w:r>
        <w:rPr>
          <w:rStyle w:val="StyleUnderline"/>
        </w:rPr>
        <w:t xml:space="preserve"> </w:t>
      </w:r>
      <w:r w:rsidRPr="00567E61">
        <w:rPr>
          <w:rStyle w:val="StyleUnderline"/>
        </w:rPr>
        <w:t>Chinese reports</w:t>
      </w:r>
      <w:r w:rsidRPr="00403448">
        <w:rPr>
          <w:sz w:val="14"/>
        </w:rPr>
        <w:t xml:space="preserve"> about hundreds of Uighurs fighting with the Islamic State </w:t>
      </w:r>
      <w:r w:rsidRPr="00567E61">
        <w:rPr>
          <w:rStyle w:val="StyleUnderline"/>
        </w:rPr>
        <w:t>are</w:t>
      </w:r>
      <w:r w:rsidRPr="00403448">
        <w:rPr>
          <w:sz w:val="14"/>
        </w:rPr>
        <w:t xml:space="preserve"> likely “</w:t>
      </w:r>
      <w:r w:rsidRPr="00567E61">
        <w:rPr>
          <w:rStyle w:val="StyleUnderline"/>
        </w:rPr>
        <w:t>intended to make the Uighurs look as if they’re a threat, an Islamist terrorist organization,</w:t>
      </w:r>
      <w:r w:rsidRPr="00403448">
        <w:rPr>
          <w:sz w:val="14"/>
        </w:rPr>
        <w:t xml:space="preserve">” said Dru Gladney, an anthropologist who studies ethnic identities in China. Several </w:t>
      </w:r>
      <w:hyperlink r:id="rId77" w:tgtFrame="_blank" w:history="1">
        <w:r w:rsidRPr="00403448">
          <w:rPr>
            <w:rStyle w:val="Hyperlink"/>
            <w:sz w:val="14"/>
          </w:rPr>
          <w:t>international</w:t>
        </w:r>
      </w:hyperlink>
      <w:r w:rsidRPr="00403448">
        <w:rPr>
          <w:sz w:val="14"/>
        </w:rPr>
        <w:t xml:space="preserve"> media </w:t>
      </w:r>
      <w:hyperlink r:id="rId78" w:tgtFrame="_blank" w:history="1">
        <w:r w:rsidRPr="00403448">
          <w:rPr>
            <w:rStyle w:val="Hyperlink"/>
            <w:sz w:val="14"/>
          </w:rPr>
          <w:t>outlets</w:t>
        </w:r>
      </w:hyperlink>
      <w:r w:rsidRPr="00403448">
        <w:rPr>
          <w:sz w:val="14"/>
        </w:rPr>
        <w:t xml:space="preserve"> have</w:t>
      </w:r>
      <w:hyperlink r:id="rId79" w:tgtFrame="_blank" w:history="1">
        <w:r w:rsidRPr="00403448">
          <w:rPr>
            <w:rStyle w:val="Hyperlink"/>
            <w:sz w:val="14"/>
          </w:rPr>
          <w:t>re peated</w:t>
        </w:r>
      </w:hyperlink>
      <w:r w:rsidRPr="00403448">
        <w:rPr>
          <w:sz w:val="14"/>
        </w:rPr>
        <w:t xml:space="preserve"> the numbers from Chinese media. But </w:t>
      </w:r>
      <w:r w:rsidRPr="00403448">
        <w:rPr>
          <w:rStyle w:val="Emphasis"/>
        </w:rPr>
        <w:t>China’s</w:t>
      </w:r>
      <w:r>
        <w:rPr>
          <w:rStyle w:val="Emphasis"/>
        </w:rPr>
        <w:t xml:space="preserve"> </w:t>
      </w:r>
      <w:r w:rsidRPr="00403448">
        <w:rPr>
          <w:rStyle w:val="Emphasis"/>
        </w:rPr>
        <w:t>inflated claims are ultimately counterproductive, Gladney said. “They create more fear and marginalization, which exacerbates the problem.”</w:t>
      </w:r>
      <w:r w:rsidRPr="00403448">
        <w:rPr>
          <w:sz w:val="14"/>
        </w:rPr>
        <w:t xml:space="preserve"> China isn’t wholly inventing the threat. Propaganda material from a group China </w:t>
      </w:r>
      <w:hyperlink r:id="rId80" w:tgtFrame="_blank" w:history="1">
        <w:r w:rsidRPr="00403448">
          <w:rPr>
            <w:rStyle w:val="Hyperlink"/>
            <w:sz w:val="14"/>
          </w:rPr>
          <w:t>links</w:t>
        </w:r>
      </w:hyperlink>
      <w:r w:rsidRPr="00403448">
        <w:rPr>
          <w:sz w:val="14"/>
        </w:rPr>
        <w:t xml:space="preserve"> to ETIM that calls itself the Turkistan Islamic Party (TIP) suggests there are at least 30 to 40 Uighur jihadis in Syria and Iraq, according to Washington Institute for Near East Policy fellow Aaron Zelin, who runs the website Jihadology.net. TIP has an increasingly active online presence that</w:t>
      </w:r>
      <w:hyperlink r:id="rId81" w:tgtFrame="_blank" w:history="1">
        <w:r w:rsidRPr="00403448">
          <w:rPr>
            <w:rStyle w:val="Hyperlink"/>
            <w:sz w:val="14"/>
          </w:rPr>
          <w:t>includes</w:t>
        </w:r>
      </w:hyperlink>
      <w:hyperlink r:id="rId82" w:tgtFrame="_blank" w:history="1">
        <w:r w:rsidRPr="00403448">
          <w:rPr>
            <w:rStyle w:val="Hyperlink"/>
            <w:sz w:val="14"/>
          </w:rPr>
          <w:t xml:space="preserve"> footage</w:t>
        </w:r>
      </w:hyperlink>
      <w:r w:rsidRPr="00403448">
        <w:rPr>
          <w:sz w:val="14"/>
        </w:rPr>
        <w:t xml:space="preserve"> of young</w:t>
      </w:r>
      <w:hyperlink r:id="rId83" w:tgtFrame="_blank" w:history="1">
        <w:r w:rsidRPr="00403448">
          <w:rPr>
            <w:rStyle w:val="Hyperlink"/>
            <w:sz w:val="14"/>
          </w:rPr>
          <w:t xml:space="preserve"> children</w:t>
        </w:r>
      </w:hyperlink>
      <w:r w:rsidRPr="00403448">
        <w:rPr>
          <w:sz w:val="14"/>
        </w:rPr>
        <w:t xml:space="preserve"> firing guns in mountain valleys. In recent years, it has also </w:t>
      </w:r>
      <w:hyperlink r:id="rId84" w:tgtFrame="_blank" w:history="1">
        <w:r w:rsidRPr="00403448">
          <w:rPr>
            <w:rStyle w:val="Hyperlink"/>
            <w:sz w:val="14"/>
          </w:rPr>
          <w:t>claimed</w:t>
        </w:r>
      </w:hyperlink>
      <w:r w:rsidRPr="00403448">
        <w:rPr>
          <w:sz w:val="14"/>
        </w:rPr>
        <w:t xml:space="preserve"> responsibility for attacks like the Tiananmen Square SUV incident via videos in which its purported leader, Abdullah Mansour, has called for more attacks. But many researchers doubt TIP’s claims, as its accounts of attacks often contradict facts on the ground that don’t seem to indicate the sophistication of internationally organized terrorist operations. The general consensus, according to Georgetown professor James Millward, is that radicalized Uighur expats, who mostly seem to be based</w:t>
      </w:r>
      <w:hyperlink r:id="rId85" w:history="1">
        <w:r w:rsidRPr="00403448">
          <w:rPr>
            <w:rStyle w:val="Hyperlink"/>
            <w:sz w:val="14"/>
          </w:rPr>
          <w:t xml:space="preserve"> in Pakistan</w:t>
        </w:r>
      </w:hyperlink>
      <w:r w:rsidRPr="00403448">
        <w:rPr>
          <w:sz w:val="14"/>
        </w:rPr>
        <w:t xml:space="preserve"> rather than Iraq and Syria, haven’t provided any operational support for recent violence in China, but rather just propaganda. And any who are fighting with Middle Eastern jihadi groups don’t seem to be rising very high in their ranks, said Raffaello Pantucci, an analyst at London’s Royal United Services Institute. </w:t>
      </w:r>
      <w:r w:rsidRPr="00403448">
        <w:rPr>
          <w:rStyle w:val="StyleUnderline"/>
        </w:rPr>
        <w:t>China</w:t>
      </w:r>
      <w:r w:rsidRPr="00403448">
        <w:rPr>
          <w:sz w:val="14"/>
        </w:rPr>
        <w:t xml:space="preserve">, however, </w:t>
      </w:r>
      <w:r w:rsidRPr="00403448">
        <w:rPr>
          <w:rStyle w:val="StyleUnderline"/>
        </w:rPr>
        <w:t>has been quick to label moderate Uighurs who speak out as radicals</w:t>
      </w:r>
      <w:r w:rsidRPr="00403448">
        <w:rPr>
          <w:sz w:val="14"/>
        </w:rPr>
        <w:t xml:space="preserve">. </w:t>
      </w:r>
      <w:r w:rsidRPr="00403448">
        <w:rPr>
          <w:rStyle w:val="StyleUnderline"/>
        </w:rPr>
        <w:t>Last year a Xinjiang court</w:t>
      </w:r>
      <w:hyperlink r:id="rId86" w:anchor="advocates/detail/tohti" w:history="1">
        <w:r>
          <w:rPr>
            <w:rStyle w:val="StyleUnderline"/>
          </w:rPr>
          <w:t xml:space="preserve"> </w:t>
        </w:r>
        <w:r w:rsidRPr="00403448">
          <w:rPr>
            <w:rStyle w:val="StyleUnderline"/>
          </w:rPr>
          <w:t>sentenced</w:t>
        </w:r>
      </w:hyperlink>
      <w:r>
        <w:rPr>
          <w:rStyle w:val="StyleUnderline"/>
        </w:rPr>
        <w:t xml:space="preserve"> </w:t>
      </w:r>
      <w:r w:rsidRPr="00403448">
        <w:rPr>
          <w:rStyle w:val="StyleUnderline"/>
        </w:rPr>
        <w:t>Uighur professor Ilham Tohti to life in prison on charges of “separatism,” for running a website that discussed Uighur experiences in the region</w:t>
      </w:r>
      <w:r w:rsidRPr="00403448">
        <w:rPr>
          <w:sz w:val="14"/>
        </w:rPr>
        <w:t xml:space="preserve">. The United States </w:t>
      </w:r>
      <w:hyperlink r:id="rId87" w:tgtFrame="_blank" w:history="1">
        <w:r w:rsidRPr="00403448">
          <w:rPr>
            <w:rStyle w:val="Hyperlink"/>
            <w:sz w:val="14"/>
          </w:rPr>
          <w:t>condemned</w:t>
        </w:r>
      </w:hyperlink>
      <w:r w:rsidRPr="00403448">
        <w:rPr>
          <w:sz w:val="14"/>
        </w:rPr>
        <w:t xml:space="preserve"> Tohti’s sentence, with Secretary of State John Kerry warning that silencing moderate voices “can only make tensions worse.” Indeed, acts of apparent Uighur terrorism within China have</w:t>
      </w:r>
      <w:hyperlink r:id="rId88" w:tgtFrame="_blank" w:history="1">
        <w:r w:rsidRPr="00403448">
          <w:rPr>
            <w:rStyle w:val="Hyperlink"/>
            <w:sz w:val="14"/>
          </w:rPr>
          <w:t xml:space="preserve"> risen sharply</w:t>
        </w:r>
      </w:hyperlink>
      <w:r w:rsidRPr="00403448">
        <w:rPr>
          <w:sz w:val="14"/>
        </w:rPr>
        <w:t xml:space="preserve"> over the past couple years. An</w:t>
      </w:r>
      <w:hyperlink r:id="rId89" w:tgtFrame="_blank" w:history="1">
        <w:r w:rsidRPr="00403448">
          <w:rPr>
            <w:rStyle w:val="Hyperlink"/>
            <w:sz w:val="14"/>
          </w:rPr>
          <w:t xml:space="preserve"> attack</w:t>
        </w:r>
      </w:hyperlink>
      <w:r w:rsidRPr="00403448">
        <w:rPr>
          <w:sz w:val="14"/>
        </w:rPr>
        <w:t xml:space="preserve"> last March by eight knife-wielding men and women at a train station in Yunnan province’s city of Kunming left </w:t>
      </w:r>
      <w:hyperlink r:id="rId90" w:tgtFrame="_blank" w:history="1">
        <w:r w:rsidRPr="00403448">
          <w:rPr>
            <w:rStyle w:val="Hyperlink"/>
            <w:sz w:val="14"/>
          </w:rPr>
          <w:t>29 dead</w:t>
        </w:r>
      </w:hyperlink>
      <w:r w:rsidRPr="00403448">
        <w:rPr>
          <w:sz w:val="14"/>
        </w:rPr>
        <w:t xml:space="preserve"> and at least 130 wounded. In April, people armed with knives and explosives </w:t>
      </w:r>
      <w:hyperlink r:id="rId91" w:tgtFrame="_blank" w:history="1">
        <w:r w:rsidRPr="00403448">
          <w:rPr>
            <w:rStyle w:val="Hyperlink"/>
            <w:sz w:val="14"/>
          </w:rPr>
          <w:t>killed</w:t>
        </w:r>
      </w:hyperlink>
      <w:r w:rsidRPr="00403448">
        <w:rPr>
          <w:sz w:val="14"/>
        </w:rPr>
        <w:t xml:space="preserve"> three and injured 79 at the railway station in Xinjiang’s capital, Urumqi. The next month, attackers </w:t>
      </w:r>
      <w:hyperlink r:id="rId92" w:tgtFrame="_blank" w:history="1">
        <w:r w:rsidRPr="00403448">
          <w:rPr>
            <w:rStyle w:val="Hyperlink"/>
            <w:sz w:val="14"/>
          </w:rPr>
          <w:t>crashed</w:t>
        </w:r>
      </w:hyperlink>
      <w:r w:rsidRPr="00403448">
        <w:rPr>
          <w:sz w:val="14"/>
        </w:rPr>
        <w:t xml:space="preserve"> two cars into shoppers at an Urumqi market and set off explosives, killing 31 and injuring more than 90. The Munich-based World Uyghur Congress, the leading advocacy organization for the minority (which uses an alternate spelling of the group’s name), condemns violence but says China uses the threat of terrorism to stifle peaceful dissent as well. Alim Seytoff, the Washington spokesman for the group, told Foreign Policy by email that he didn’t know whether any Uighurs had joined ISIS, but if they had, “they by no means represent the vast majority of peace-loving Uyghur people, just as those who joined ISIS from the U.S., the U.K., Australia and Europe by no means represent the freedom-loving peoples of America, Great Britain, Australia and Europe.” In order to deflect criticism of its Xinjiang policies, </w:t>
      </w:r>
      <w:r w:rsidRPr="00403448">
        <w:rPr>
          <w:rStyle w:val="StyleUnderline"/>
        </w:rPr>
        <w:t>China is “conflating the Uyghur people’s legitimate demands for human rights, religious freedom, and democracy with international Islamic terrorism</w:t>
      </w:r>
      <w:r w:rsidRPr="00403448">
        <w:rPr>
          <w:sz w:val="14"/>
        </w:rPr>
        <w:t>,” he said. Gladney, the anthropologist, said any Uighurs with ties to ISIS were more likely driven by resentment of China than by aims of global jihad. They may want militant training to fight China and even to establish a Uighur state, he said, but they’re less interested in creating a global caliphate. Analysts also note that those who do desire a global caliphate seem to have little more than a passing interest in Uighurs’ relatively parochial aspirations, despite some token</w:t>
      </w:r>
      <w:hyperlink r:id="rId93" w:tgtFrame="_blank" w:history="1">
        <w:r w:rsidRPr="00403448">
          <w:rPr>
            <w:rStyle w:val="Hyperlink"/>
            <w:sz w:val="14"/>
          </w:rPr>
          <w:t>gestures</w:t>
        </w:r>
      </w:hyperlink>
      <w:r w:rsidRPr="00403448">
        <w:rPr>
          <w:sz w:val="14"/>
        </w:rPr>
        <w:t>, such as Abu Bakr al-Baghdadi’s reference to Chinese violations of Muslim rights last July, and exaggerated claims about such abuses made last fall by an al Qaeda-run magazine.</w:t>
      </w:r>
    </w:p>
    <w:p w14:paraId="18CC6028" w14:textId="77777777" w:rsidR="006922C4" w:rsidRDefault="006922C4" w:rsidP="00F601E6"/>
    <w:p w14:paraId="45E7144A" w14:textId="77777777" w:rsidR="00A706B6" w:rsidRDefault="00A706B6" w:rsidP="00F601E6"/>
    <w:p w14:paraId="7720023A" w14:textId="77777777" w:rsidR="00A706B6" w:rsidRDefault="00A706B6" w:rsidP="00A706B6"/>
    <w:p w14:paraId="01122BA5" w14:textId="15E8E318" w:rsidR="00D539C5" w:rsidRDefault="00D539C5" w:rsidP="000F74EC">
      <w:pPr>
        <w:pStyle w:val="Heading1"/>
      </w:pPr>
      <w:r>
        <w:t>***North Korea***</w:t>
      </w:r>
    </w:p>
    <w:p w14:paraId="22026CC6" w14:textId="77777777" w:rsidR="00A706B6" w:rsidRDefault="00A706B6" w:rsidP="00A706B6"/>
    <w:p w14:paraId="226B3D3C" w14:textId="77777777" w:rsidR="00B42589" w:rsidRDefault="00B42589" w:rsidP="00A706B6"/>
    <w:p w14:paraId="0D7A8E56" w14:textId="0804EDF0" w:rsidR="00053845" w:rsidRDefault="00053845" w:rsidP="00053845">
      <w:pPr>
        <w:pStyle w:val="Heading2"/>
      </w:pPr>
      <w:r>
        <w:t>Relations Good</w:t>
      </w:r>
    </w:p>
    <w:p w14:paraId="225CC7D8" w14:textId="02EB070F" w:rsidR="00D539C5" w:rsidRDefault="00D539C5" w:rsidP="00D539C5">
      <w:pPr>
        <w:pStyle w:val="Heading3"/>
      </w:pPr>
      <w:r>
        <w:t>Relations good – North Korea mod***</w:t>
      </w:r>
    </w:p>
    <w:p w14:paraId="5C6B5ED1" w14:textId="77777777" w:rsidR="00D539C5" w:rsidRDefault="00D539C5" w:rsidP="00A706B6"/>
    <w:p w14:paraId="3D299759" w14:textId="77777777" w:rsidR="00D539C5" w:rsidRDefault="00D539C5" w:rsidP="00D539C5">
      <w:pPr>
        <w:pStyle w:val="Heading4"/>
      </w:pPr>
      <w:r>
        <w:t>Nuclear conflict caused by North Korea can be avoided through collaboration of the United States and China.</w:t>
      </w:r>
    </w:p>
    <w:p w14:paraId="7F9FFF41" w14:textId="77777777" w:rsidR="00D539C5" w:rsidRDefault="00D539C5" w:rsidP="00D539C5">
      <w:r w:rsidRPr="0040391D">
        <w:t xml:space="preserve">Sam </w:t>
      </w:r>
      <w:r w:rsidRPr="0008624E">
        <w:rPr>
          <w:rStyle w:val="Style13ptBold"/>
        </w:rPr>
        <w:t>Nunn</w:t>
      </w:r>
      <w:r>
        <w:t xml:space="preserve">, </w:t>
      </w:r>
      <w:r w:rsidRPr="00152081">
        <w:t>member of the U.S. Senate (D-Ga.) from 1972 to 1997, is co-chairman and chief executive of the Nuclear Threat Initiative</w:t>
      </w:r>
      <w:r>
        <w:t xml:space="preserve">, </w:t>
      </w:r>
      <w:r w:rsidRPr="0008624E">
        <w:rPr>
          <w:rStyle w:val="Style13ptBold"/>
        </w:rPr>
        <w:t>5/26</w:t>
      </w:r>
      <w:r>
        <w:t>/16, “ON</w:t>
      </w:r>
      <w:r w:rsidRPr="0040391D">
        <w:t xml:space="preserve"> </w:t>
      </w:r>
      <w:r>
        <w:t>NUCLEAR</w:t>
      </w:r>
      <w:r w:rsidRPr="0040391D">
        <w:t xml:space="preserve"> </w:t>
      </w:r>
      <w:r>
        <w:t>WEAPONS</w:t>
      </w:r>
      <w:r w:rsidRPr="0040391D">
        <w:t xml:space="preserve">, </w:t>
      </w:r>
      <w:r>
        <w:t>NATIONS</w:t>
      </w:r>
      <w:r w:rsidRPr="0040391D">
        <w:t xml:space="preserve"> </w:t>
      </w:r>
      <w:r>
        <w:t>MUST</w:t>
      </w:r>
      <w:r w:rsidRPr="0040391D">
        <w:t xml:space="preserve"> </w:t>
      </w:r>
      <w:r>
        <w:t>COOPERATE</w:t>
      </w:r>
      <w:r w:rsidRPr="0040391D">
        <w:t xml:space="preserve"> </w:t>
      </w:r>
      <w:r>
        <w:t>TO</w:t>
      </w:r>
      <w:r w:rsidRPr="0040391D">
        <w:t xml:space="preserve"> </w:t>
      </w:r>
      <w:r>
        <w:t>AVOID</w:t>
      </w:r>
      <w:r w:rsidRPr="0040391D">
        <w:t xml:space="preserve"> </w:t>
      </w:r>
      <w:r>
        <w:t xml:space="preserve">CATASTROPHE”, The Washington Post, </w:t>
      </w:r>
      <w:r w:rsidRPr="0008624E">
        <w:t>https://www.washingtonpost.com/opinions/on-nuclear-weapons-nations-must-cooperate-to-avoid-catastrophe/2016/05/26/f5af4c4c-21e0-11e6-9e7f-57890b612299_story.html</w:t>
      </w:r>
    </w:p>
    <w:p w14:paraId="38105D38" w14:textId="77777777" w:rsidR="00D539C5" w:rsidRDefault="00D539C5" w:rsidP="00D539C5">
      <w:r w:rsidRPr="0008624E">
        <w:rPr>
          <w:rStyle w:val="StyleUnderline"/>
          <w:highlight w:val="yellow"/>
        </w:rPr>
        <w:t>Around the world, leaders must take practical steps to reduce nuclear risks</w:t>
      </w:r>
      <w:r w:rsidRPr="0008624E">
        <w:rPr>
          <w:rStyle w:val="StyleUnderline"/>
        </w:rPr>
        <w:t xml:space="preserve"> now</w:t>
      </w:r>
      <w:r>
        <w:t xml:space="preserve">: </w:t>
      </w:r>
      <w:r>
        <w:rPr>
          <w:rFonts w:hint="eastAsia"/>
        </w:rPr>
        <w:t>First, the agreement to curb Iran</w:t>
      </w:r>
      <w:r>
        <w:t>’</w:t>
      </w:r>
      <w:r>
        <w:rPr>
          <w:rFonts w:hint="eastAsia"/>
        </w:rPr>
        <w:t>s nuclear program has significant regional and global implications for stopping the spread of nuclear weapons. All parties must live up to their commitments, assuring full implementation.</w:t>
      </w:r>
      <w:r>
        <w:t xml:space="preserve"> </w:t>
      </w:r>
      <w:r>
        <w:rPr>
          <w:rFonts w:hint="eastAsia"/>
        </w:rPr>
        <w:t>Second</w:t>
      </w:r>
      <w:r w:rsidRPr="0008624E">
        <w:rPr>
          <w:rFonts w:hint="eastAsia"/>
          <w:highlight w:val="yellow"/>
        </w:rPr>
        <w:t xml:space="preserve">, </w:t>
      </w:r>
      <w:r w:rsidRPr="0008624E">
        <w:rPr>
          <w:rStyle w:val="StyleUnderline"/>
          <w:rFonts w:hint="eastAsia"/>
          <w:highlight w:val="yellow"/>
        </w:rPr>
        <w:t>North Korea</w:t>
      </w:r>
      <w:r w:rsidRPr="0008624E">
        <w:rPr>
          <w:rStyle w:val="StyleUnderline"/>
          <w:highlight w:val="yellow"/>
        </w:rPr>
        <w:t>’</w:t>
      </w:r>
      <w:r w:rsidRPr="0008624E">
        <w:rPr>
          <w:rStyle w:val="StyleUnderline"/>
          <w:rFonts w:hint="eastAsia"/>
          <w:highlight w:val="yellow"/>
        </w:rPr>
        <w:t>s nuclear weapons and ballistic missiles threaten regional stability in Northeast Asia.</w:t>
      </w:r>
      <w:r>
        <w:rPr>
          <w:rFonts w:hint="eastAsia"/>
        </w:rPr>
        <w:t xml:space="preserve"> </w:t>
      </w:r>
      <w:r w:rsidRPr="0008624E">
        <w:rPr>
          <w:rStyle w:val="StyleUnderline"/>
          <w:rFonts w:hint="eastAsia"/>
          <w:highlight w:val="yellow"/>
        </w:rPr>
        <w:t>We</w:t>
      </w:r>
      <w:r w:rsidRPr="0008624E">
        <w:rPr>
          <w:rStyle w:val="StyleUnderline"/>
          <w:rFonts w:hint="eastAsia"/>
        </w:rPr>
        <w:t xml:space="preserve"> </w:t>
      </w:r>
      <w:r w:rsidRPr="0008624E">
        <w:rPr>
          <w:rStyle w:val="StyleUnderline"/>
          <w:rFonts w:hint="eastAsia"/>
          <w:highlight w:val="yellow"/>
        </w:rPr>
        <w:t xml:space="preserve">must work closely with our allies </w:t>
      </w:r>
      <w:r w:rsidRPr="0008624E">
        <w:rPr>
          <w:rStyle w:val="StyleUnderline"/>
          <w:rFonts w:hint="eastAsia"/>
        </w:rPr>
        <w:t xml:space="preserve">in South Korea and Japan </w:t>
      </w:r>
      <w:r w:rsidRPr="0008624E">
        <w:rPr>
          <w:rStyle w:val="StyleUnderline"/>
          <w:rFonts w:hint="eastAsia"/>
          <w:highlight w:val="yellow"/>
        </w:rPr>
        <w:t>to</w:t>
      </w:r>
      <w:r w:rsidRPr="0008624E">
        <w:rPr>
          <w:rStyle w:val="StyleUnderline"/>
          <w:rFonts w:hint="eastAsia"/>
        </w:rPr>
        <w:t xml:space="preserve"> stop these programs and </w:t>
      </w:r>
      <w:r w:rsidRPr="0008624E">
        <w:rPr>
          <w:rStyle w:val="StyleUnderline"/>
          <w:rFonts w:hint="eastAsia"/>
          <w:highlight w:val="yellow"/>
        </w:rPr>
        <w:t>eliminate nuclear weapons from the Korean Peninsula. China</w:t>
      </w:r>
      <w:r w:rsidRPr="0008624E">
        <w:rPr>
          <w:rStyle w:val="StyleUnderline"/>
          <w:highlight w:val="yellow"/>
        </w:rPr>
        <w:t xml:space="preserve"> must play a vital role in this joint venture if we are to avoid this nuclear nightmare without military conflict.</w:t>
      </w:r>
      <w:r>
        <w:t xml:space="preserve"> </w:t>
      </w:r>
      <w:r>
        <w:rPr>
          <w:rFonts w:hint="eastAsia"/>
        </w:rPr>
        <w:t>Third, we should build on the progress to secure nuclear materials that Obama and other leaders have made at the four Nuclear Security Summits. Leaders must sustain the momentum of the summits and develop a global nuclear security system that covers all w</w:t>
      </w:r>
      <w:r>
        <w:t xml:space="preserve">eapons-usable nuclear materials, including those held for military purposes. We must also make an all-out global effort to secure dangerous radiological materials and prevent a terrorist “dirty bomb.” </w:t>
      </w:r>
      <w:r>
        <w:rPr>
          <w:rFonts w:hint="eastAsia"/>
        </w:rPr>
        <w:t>Fourth, the United States and Russia cannot afford to treat dialogue as a bargaining chip when our two countries hold more than 90 percent of the world</w:t>
      </w:r>
      <w:r>
        <w:t>’</w:t>
      </w:r>
      <w:r>
        <w:rPr>
          <w:rFonts w:hint="eastAsia"/>
        </w:rPr>
        <w:t>s nuclear weapons and weapons-usable nuclear materials. Most urgently, Washington and Moscow must rebui</w:t>
      </w:r>
      <w:r>
        <w:t xml:space="preserve">ld a bridge of cooperation to ensure that neither the Islamic State nor any other violent extremist group acquires nuclear, radiological or other weapons of mass destruction. A joint working group should be formed to develop priorities and an action plan to prevent catastrophic terrorism — a threat to both of our nations and the world. </w:t>
      </w:r>
      <w:r>
        <w:rPr>
          <w:rFonts w:hint="eastAsia"/>
        </w:rPr>
        <w:t xml:space="preserve">Fifth, nuclear weapon states should avoid reckless rhetoric that can lead to disastrous mistakes. </w:t>
      </w:r>
      <w:r w:rsidRPr="0008624E">
        <w:rPr>
          <w:rStyle w:val="StyleUnderline"/>
          <w:rFonts w:hint="eastAsia"/>
          <w:highlight w:val="yellow"/>
        </w:rPr>
        <w:t>Split-second decisions made by those directly responsible for nuclear weapons</w:t>
      </w:r>
      <w:r w:rsidRPr="0008624E">
        <w:rPr>
          <w:rStyle w:val="StyleUnderline"/>
          <w:rFonts w:hint="eastAsia"/>
        </w:rPr>
        <w:t xml:space="preserve"> and warning systems </w:t>
      </w:r>
      <w:r w:rsidRPr="0008624E">
        <w:rPr>
          <w:rStyle w:val="StyleUnderline"/>
          <w:rFonts w:hint="eastAsia"/>
          <w:highlight w:val="yellow"/>
        </w:rPr>
        <w:t>can be affected by the surrounding atmosphere</w:t>
      </w:r>
      <w:r w:rsidRPr="0008624E">
        <w:rPr>
          <w:rStyle w:val="StyleUnderline"/>
          <w:rFonts w:hint="eastAsia"/>
        </w:rPr>
        <w:t>. A poisoned p</w:t>
      </w:r>
      <w:r w:rsidRPr="0008624E">
        <w:rPr>
          <w:rStyle w:val="StyleUnderline"/>
        </w:rPr>
        <w:t xml:space="preserve">olitical climate can </w:t>
      </w:r>
      <w:r w:rsidRPr="0008624E">
        <w:rPr>
          <w:rStyle w:val="StyleUnderline"/>
          <w:highlight w:val="yellow"/>
        </w:rPr>
        <w:t>lead to miscalculation, turning a false warning caused by a software glitch or a cyber attack into a nuclear exchange.</w:t>
      </w:r>
      <w:r>
        <w:t xml:space="preserve">  </w:t>
      </w:r>
      <w:r>
        <w:rPr>
          <w:rFonts w:hint="eastAsia"/>
        </w:rPr>
        <w:t xml:space="preserve">Sixth, in Washington, the question of </w:t>
      </w:r>
      <w:r>
        <w:t>“</w:t>
      </w:r>
      <w:r>
        <w:rPr>
          <w:rFonts w:hint="eastAsia"/>
        </w:rPr>
        <w:t xml:space="preserve">How much nuclear is </w:t>
      </w:r>
      <w:r>
        <w:t>enough?” must</w:t>
      </w:r>
      <w:r>
        <w:rPr>
          <w:rFonts w:hint="eastAsia"/>
        </w:rPr>
        <w:t xml:space="preserve"> be asked and weighed against other urgent defense needs, with a focus on the need for stability among nuclear weapon states. Perry has called for a review of whether we should phase </w:t>
      </w:r>
      <w:r>
        <w:t xml:space="preserve">out our land-based missile force and for canceling plans to build a new air-launched nuclear cruise missile. Considering the growing terrorist threat, both the United States and Russia should reexamine the current practice of storing hundreds of short-range nuclear weapons in Europe. We must also bring the Comprehensive Nuclear Test Ban Treaty — a powerful nonproliferation tool — into force globally, including by securing U.S. Senate approval. </w:t>
      </w:r>
      <w:r>
        <w:rPr>
          <w:rFonts w:hint="eastAsia"/>
        </w:rPr>
        <w:t xml:space="preserve">Finally, it defies human nature to build trust when weapons remain postured for mutual assured destruction. Washington and Moscow together must carefully dismount the </w:t>
      </w:r>
      <w:r>
        <w:t>“</w:t>
      </w:r>
      <w:r>
        <w:rPr>
          <w:rFonts w:hint="eastAsia"/>
        </w:rPr>
        <w:t>nuclear tiger</w:t>
      </w:r>
      <w:r>
        <w:t xml:space="preserve">” </w:t>
      </w:r>
      <w:r>
        <w:rPr>
          <w:rFonts w:hint="eastAsia"/>
        </w:rPr>
        <w:t xml:space="preserve">by reducing first-strike capabilities and fears, increasing warning and </w:t>
      </w:r>
      <w:r>
        <w:t xml:space="preserve">decision time for leaders and improving the survivability of their nuclear forces. We must escape the trap of continuing this high-risk and costly policy, with the likelihood of other nations following in our footsteps.  </w:t>
      </w:r>
    </w:p>
    <w:p w14:paraId="66D509E1" w14:textId="77777777" w:rsidR="00D539C5" w:rsidRDefault="00D539C5" w:rsidP="00D539C5"/>
    <w:p w14:paraId="7869F256" w14:textId="2CB1F67B" w:rsidR="007038B4" w:rsidRDefault="007038B4" w:rsidP="007038B4">
      <w:pPr>
        <w:pStyle w:val="Heading3"/>
      </w:pPr>
      <w:r>
        <w:t>Relations good – NoKo solvency</w:t>
      </w:r>
    </w:p>
    <w:p w14:paraId="42498B8C" w14:textId="77777777" w:rsidR="007038B4" w:rsidRDefault="007038B4" w:rsidP="007038B4"/>
    <w:p w14:paraId="7FC5D705" w14:textId="77777777" w:rsidR="005F3EE4" w:rsidRPr="00DB15B4" w:rsidRDefault="005F3EE4" w:rsidP="005F3EE4">
      <w:pPr>
        <w:pStyle w:val="Heading4"/>
      </w:pPr>
      <w:r>
        <w:t>Strong US China relations are key to check North Korean escalation and manage the Korean Peninsula- that checks nuclear escalation, chemical warfare, drone deployment, and cyberwarfare</w:t>
      </w:r>
    </w:p>
    <w:p w14:paraId="63D6CA9C" w14:textId="77777777" w:rsidR="005F3EE4" w:rsidRPr="00CB050A" w:rsidRDefault="005F3EE4" w:rsidP="005F3EE4">
      <w:r>
        <w:rPr>
          <w:rStyle w:val="Style13ptBold"/>
        </w:rPr>
        <w:t>Gady 16</w:t>
      </w:r>
      <w:r w:rsidRPr="00CB050A">
        <w:t xml:space="preserve"> [Franz-Stefan, Associate Editor of The Diplomat, 3-19-2016, “Sino-US Cooperation Over North Korea Is Now More Important Than Ever”, The Diplomat, http://thediplomat.com/2016/03/sino-us-cooperation-over-north-korea-is-now-more-important-than-ever/]-DD</w:t>
      </w:r>
    </w:p>
    <w:p w14:paraId="42279CD0" w14:textId="77777777" w:rsidR="005F3EE4" w:rsidRDefault="005F3EE4" w:rsidP="005F3EE4">
      <w:pPr>
        <w:rPr>
          <w:rStyle w:val="StyleUnderline"/>
        </w:rPr>
      </w:pPr>
      <w:r w:rsidRPr="00DB15B4">
        <w:rPr>
          <w:rStyle w:val="Emphasis"/>
        </w:rPr>
        <w:t>China and the United States share the same short-term interests on the Korean Peninsula, perhaps best summarized in Beijing’s long-standing policy vis-à-vis North Korea of “no war, no instability, no nukes.”</w:t>
      </w:r>
      <w:r w:rsidRPr="00CB050A">
        <w:rPr>
          <w:sz w:val="16"/>
        </w:rPr>
        <w:t xml:space="preserve"> (</w:t>
      </w:r>
      <w:r w:rsidRPr="00CB050A">
        <w:rPr>
          <w:rFonts w:hint="eastAsia"/>
          <w:sz w:val="16"/>
        </w:rPr>
        <w:t>不</w:t>
      </w:r>
      <w:r w:rsidRPr="00CB050A">
        <w:rPr>
          <w:rFonts w:ascii="SimSun" w:eastAsia="SimSun" w:hAnsi="SimSun" w:cs="SimSun"/>
          <w:sz w:val="16"/>
        </w:rPr>
        <w:t>战</w:t>
      </w:r>
      <w:r w:rsidRPr="00CB050A">
        <w:rPr>
          <w:rFonts w:hint="eastAsia"/>
          <w:sz w:val="16"/>
        </w:rPr>
        <w:t>、不乱、无核</w:t>
      </w:r>
      <w:r w:rsidRPr="00CB050A">
        <w:rPr>
          <w:sz w:val="16"/>
        </w:rPr>
        <w:t>) Neither side is interested in a military solution to ongoing tensions between North and South Korea. Neither party, despite US rhetoric to the contrary, wants to topple the Kim Jong-un regime and see the North descend into chaos amid a succession or unification crisis. And neither Beijing nor Washington desire a nuclear-armed North Korea further fueling tensions in an already volatile region of Asia. 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Beijing and Washington will have to find a way to deal with the regime, no matter how distasteful. Apart from this apparent confluence of Chinese and US interests, there are three reasons why both countries need to cooperate more tightly than ever on managing the ongoing crisis on the Korean Peninsula. First, given the Republic of Korea (ROK) government</w:t>
      </w:r>
      <w:r w:rsidRPr="00CB050A">
        <w:rPr>
          <w:rFonts w:hint="eastAsia"/>
          <w:sz w:val="16"/>
        </w:rPr>
        <w:t>’</w:t>
      </w:r>
      <w:r w:rsidRPr="00CB050A">
        <w:rPr>
          <w:sz w:val="16"/>
        </w:rPr>
        <w:t xml:space="preserve">s uncompromising stance with respect to North Korean provocations, there will be an increased chance of more severe inter-Korean crises occurring over the next two years. (There will be little chance of a Korean-led détente initiative until the end of the presidency of Park Geun-hye in 2018, given the government’s current policies.) Second, notwithstanding repeated calls for putting a “military option” back on the table, a large-scale joint US-ROK military operation against North Korea is increasingly becoming less realistic. Third, </w:t>
      </w:r>
      <w:r w:rsidRPr="00DB15B4">
        <w:rPr>
          <w:rStyle w:val="StyleUnderline"/>
        </w:rPr>
        <w:t>ongoing tensions on the Korean Peninsula have the potential to undermine trust and increase military competition between China and the United States, a development that is set to detrimentally affect overall Sino-US relations and cannot be in the interest of either party.</w:t>
      </w:r>
      <w:r w:rsidRPr="00CB050A">
        <w:rPr>
          <w:sz w:val="16"/>
        </w:rPr>
        <w:t xml:space="preserve"> Enjoying this article? Click here to subscribe for full access. Just $5 a month. 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 In addition, there is little understanding how much control Kim Jong-un genuinely exercises over the military and the party and whether they would stand down in the face of South Korean provocations when given the order by the supreme leader. Certain South Korean policies have also helped to further fuel tensions. For example, ever since 2010, South Korea has implemented a “disproportional response” theory of deterrence. As John Delury, a professor at Yonsei University, explained in an interview with The Diplomat: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war. A military confrontation on the Korean Peninsula has the potential to once more draw in both the United States and China.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 according to a US scholar, China has tried to have the clause requiring it to defend North Korea revoked.) Any type of large-scale military operation on the Korean Peninsula will almost certainly involve large-scale destruction of human life and property. As the commander of US forces in South Korea, General Curtis Scaparrotti recently testified: “Given the size of the forces and the weaponry involved, this would be more akin to the Korean War and World War II–very complex, probably high casualty.” North Korean artillery could shell Seoul with thousands of rounds within the first hour of a full-scale war. Yet, certain weapon systems could make a confrontation even worse than the Korean War. </w:t>
      </w:r>
      <w:r w:rsidRPr="00DB15B4">
        <w:rPr>
          <w:rStyle w:val="Emphasis"/>
        </w:rPr>
        <w:t>Next to an arsenal of approximately 700 (potentially nuclear-armed) Soviet-designed short-range ballistic missiles (and an unknown number of intermediate-range and long-range missiles), North Korea also has one of the world’s largest chemical weapons stockpiles including mustard, phosgene, and sarin gas. According to a RAND study cited by the Congressional Research Service, “One ton of the chemical weapon sarin could cause tens of thousands of fatalities.” Pyongyang has also made substantial investments in special operations forces, cyber weapons, and unmanned aerial vehicles to offset the South’s conventional military advantage</w:t>
      </w:r>
      <w:r w:rsidRPr="00CB050A">
        <w:rPr>
          <w:sz w:val="16"/>
        </w:rPr>
        <w:t xml:space="preserve">. Even short of full-scale war, the tensions on the Korean Peninsula have the potential to derail the Sino-US relationship. For example, China vehemently is opposing the deployment of Terminal High Altitude Area Defense (THAAD) to South Korea. Yet, Pyongyang’s nuclear and missile tests over the last couple of weeks, finally convinced Seoul to move forward with plans to station the US missile defense system in the South. 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said in March 2016. While Washington and Seoul could have used the potential deployment of THAAD merely as a threat to obtain China’s cooperation on imposing tougher UN sanctions on North Korea (something US diplomats have denied), the diplomatic consequences of stationing THAAD in South Korea could hobble the Sino-US strategic relationship and cause China to retaliate in other areas, for example in the South China Sea or in cyberspace, where it feels threatened by US military power. </w:t>
      </w:r>
      <w:r w:rsidRPr="00DB15B4">
        <w:rPr>
          <w:rStyle w:val="StyleUnderline"/>
        </w:rPr>
        <w:t>This could further fuel the ongoing US-China arms race in the Asia-Pacific region. Consequently, given ongoing inter-Korean political dynamics, 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w:t>
      </w:r>
      <w:r w:rsidRPr="00CB050A">
        <w:rPr>
          <w:sz w:val="16"/>
        </w:rPr>
        <w:t>. As John Delury noted in an email exchange with The Diplomat: “Sanctions work best when implemented and more important lifted in the context of negotiation, and a robust diplomatic process backed by political will on both [all] sides.” This does not necessarily mean the resumption of Six-Party Talks, but rather quiet backdoor channel diplomacy laying the groundwork for future negotiations. A diplomatic deal with the United States and South Korea might be useful for Kim Jong-un at this juncture given that it would cement his legitimacy in the upcoming Seventh Korean Workers Party Congress in May 2016. “</w:t>
      </w:r>
      <w:r w:rsidRPr="00DB15B4">
        <w:rPr>
          <w:rStyle w:val="StyleUnderline"/>
        </w:rPr>
        <w:t>We should stop fighting the idea of his [Kim Jong-un’s] existence, and instead use our leverage inherent in helping him deepen his legitimacy to get things we want,” according to Delury. One sign that the United States would be open to such a dialogue, presumably spearheaded by China, is that US Secretary of State John Kerry on February 23rd did not outright dismiss the suggestion of Chinese Foreign Minister Wang Yi “to pursue in parallel tracks the denuclearization of the Korean Peninsula and the replacement of the Korean armistice with a peace agreement.” For the time being and no matter how unpleasant, Beijing and Washington have a vested interest in stable relations with Pyongyang and the timing might just be right for a concerted Sino-US diplomatic effort. Indeed, it is a political necessity.</w:t>
      </w:r>
    </w:p>
    <w:p w14:paraId="04B79EC0" w14:textId="77777777" w:rsidR="005F3EE4" w:rsidRDefault="005F3EE4" w:rsidP="005F3EE4">
      <w:pPr>
        <w:rPr>
          <w:rStyle w:val="StyleUnderline"/>
        </w:rPr>
      </w:pPr>
    </w:p>
    <w:p w14:paraId="1351CE4C" w14:textId="77777777" w:rsidR="005F3EE4" w:rsidRDefault="005F3EE4" w:rsidP="005F3EE4">
      <w:pPr>
        <w:pStyle w:val="Heading4"/>
      </w:pPr>
      <w:r>
        <w:t xml:space="preserve">Only US-China coop can solve North Korea threat- alienating China risks increasing Chinese aid to North Korea </w:t>
      </w:r>
    </w:p>
    <w:p w14:paraId="4463E2F8" w14:textId="77777777" w:rsidR="005F3EE4" w:rsidRPr="00A139E8" w:rsidRDefault="005F3EE4" w:rsidP="005F3EE4">
      <w:pPr>
        <w:rPr>
          <w:b/>
          <w:sz w:val="26"/>
        </w:rPr>
      </w:pPr>
      <w:r>
        <w:rPr>
          <w:rStyle w:val="Style13ptBold"/>
        </w:rPr>
        <w:t xml:space="preserve">Avery, Rinehart, and Nikitin 16 </w:t>
      </w:r>
      <w:r w:rsidRPr="00A139E8">
        <w:t>[Emma Chanlett (specialist in Asian affairs), Ian E. (analyst in Asian Affairs), Mary Beth D. (specialist in nonproliferation), Congresstional Research Service, “North Korea: U.S. Relations, Nuclear Diplomacy, and Internal Situation”, 1-15-2016, https://www.fas.org/sgp/crs/nuke/R41259.pdf]-DD</w:t>
      </w:r>
    </w:p>
    <w:p w14:paraId="4707281F" w14:textId="77777777" w:rsidR="005F3EE4" w:rsidRPr="00A139E8" w:rsidRDefault="005F3EE4" w:rsidP="005F3EE4">
      <w:pPr>
        <w:rPr>
          <w:rStyle w:val="StyleUnderline"/>
        </w:rPr>
      </w:pPr>
      <w:r w:rsidRPr="00A139E8">
        <w:rPr>
          <w:rStyle w:val="StyleUnderline"/>
        </w:rPr>
        <w:t xml:space="preserve">U.S. policy to pressure North Korea depends heavily on China’s influence. In addition to being North Korea’s largest trading partner by far—accounting for about 70% of North Korea’s total trade—China also provides food and energy aid that is an essential lifeline for the regime in Pyongyang. China’s overriding priority appears to be to prevent the collapse of North Korea. Analysts assess that Beijing fears the destabilizing effects of a humanitarian crisis, significant refugee flows over its borders, and the uncertainty of how other nations, particularly the United States, would assert themselves on the peninsula in the event of a power vacuum. </w:t>
      </w:r>
      <w:r w:rsidRPr="00A139E8">
        <w:rPr>
          <w:sz w:val="16"/>
        </w:rPr>
        <w:t xml:space="preserve">Beijing is supporting joint industrial projects between China’s northeastern provinces and North Korea’s 14 See, for example, Jonathan D. Pollack, No Exit: North Korea, Nuclear Weapons, and International Security (New York: Routledge, 2011); “North Korea: Beyond the Six-Party Talks,” International Crisis Group, Asia Report No. 269, June 16, 2015. 15 Choe Sang-hun, “North Korea Vows to Keep Nuclear Arms and Fix Economy,” New York Times, March 31, 2013. 16 “DPRK NDC Issues Statement Refuting UNSC Resolution,” Korean Central News Agency (North Korea), January 24, 2013. Congressional Research Service 9 northern border region. Some Chinese leaders also may see strategic value in having North Korea as a “buffer” between China and democratic, U.S.-allied South Korea. However, </w:t>
      </w:r>
      <w:r w:rsidRPr="00A139E8">
        <w:rPr>
          <w:rStyle w:val="Emphasis"/>
        </w:rPr>
        <w:t>since 2010 an increasing number of Chinese academics have called for a reappraisal of China’s friendly ties with North Korea, citing the material and reputational costs to China of maintaining such ties.</w:t>
      </w:r>
      <w:r w:rsidRPr="00A139E8">
        <w:rPr>
          <w:sz w:val="16"/>
        </w:rPr>
        <w:t xml:space="preserve"> The rhetorical emphasis Chinese leaders now place on denuclearization of the Korean Peninsula—reportedly even in meetings with North Korean officials—may suggest that </w:t>
      </w:r>
      <w:r w:rsidRPr="00A139E8">
        <w:rPr>
          <w:rStyle w:val="Emphasis"/>
        </w:rPr>
        <w:t>Beijing’s patience could be waning</w:t>
      </w:r>
      <w:r w:rsidRPr="00A139E8">
        <w:rPr>
          <w:sz w:val="16"/>
        </w:rPr>
        <w:t xml:space="preserve">. </w:t>
      </w:r>
      <w:r w:rsidRPr="00A139E8">
        <w:rPr>
          <w:rStyle w:val="StyleUnderline"/>
        </w:rPr>
        <w:t>In what is viewed by many observers as a diplomatic snub, Chinese President Xi Jinping has had several summits with South Korean President Park Geun-hye but has yet to meet with the North Korean leader Kim Jong-un.</w:t>
      </w:r>
      <w:r w:rsidRPr="00A139E8">
        <w:rPr>
          <w:sz w:val="16"/>
        </w:rPr>
        <w:t xml:space="preserve"> </w:t>
      </w:r>
      <w:r w:rsidRPr="00A139E8">
        <w:rPr>
          <w:rStyle w:val="StyleUnderline"/>
        </w:rPr>
        <w:t>Despite this apparent cooling in relations, Beijing remains an obstacle to many U.S. policy goals. Imposing harsher punishments on North Korea in international fora, such as the United Nations, is hindered by China’s seat on the UNSC</w:t>
      </w:r>
      <w:r w:rsidRPr="00A139E8">
        <w:rPr>
          <w:sz w:val="16"/>
        </w:rPr>
        <w:t xml:space="preserve">. However, Chinese trade with and aid to North Korea is presumed to be a fraction of what it might be if Beijing decided to fully support Kim Jong-un. This </w:t>
      </w:r>
      <w:r w:rsidRPr="00A139E8">
        <w:rPr>
          <w:rStyle w:val="StyleUnderline"/>
        </w:rPr>
        <w:t>assumption is a key factor driving the U.S. and South Korean approach, which seeks to avoid pushing China to a place where it feels compelled to provide more diplomatic and economic assistance to North Korea.</w:t>
      </w:r>
    </w:p>
    <w:p w14:paraId="789B19E8" w14:textId="77777777" w:rsidR="005F3EE4" w:rsidRDefault="005F3EE4" w:rsidP="005F3EE4">
      <w:pPr>
        <w:pStyle w:val="Heading4"/>
      </w:pPr>
      <w:r>
        <w:t xml:space="preserve">North Korea has chemical weapons that can be used against Japan and South Korea  </w:t>
      </w:r>
    </w:p>
    <w:p w14:paraId="713DC1A7" w14:textId="77777777" w:rsidR="005F3EE4" w:rsidRPr="00A139E8" w:rsidRDefault="005F3EE4" w:rsidP="005F3EE4">
      <w:pPr>
        <w:rPr>
          <w:b/>
          <w:sz w:val="26"/>
        </w:rPr>
      </w:pPr>
      <w:r>
        <w:rPr>
          <w:rStyle w:val="Style13ptBold"/>
        </w:rPr>
        <w:t xml:space="preserve">Avery, Rinehart, and Nikitin 16 </w:t>
      </w:r>
      <w:r w:rsidRPr="00A139E8">
        <w:t>[Emma Chanlett (specialist in Asian affairs), Ian E. (analyst in Asian Affairs), Mary Beth D. (specialist in nonproliferation), Congresstional Research Service, “North Korea: U.S. Relations, Nuclear Diplomacy, and Internal Situation”, 1-15-2016, https://www.fas.org/sgp/crs/nuke/R41259.pdf]-DD</w:t>
      </w:r>
    </w:p>
    <w:p w14:paraId="693B24EB" w14:textId="77777777" w:rsidR="005F3EE4" w:rsidRDefault="005F3EE4" w:rsidP="005F3EE4">
      <w:pPr>
        <w:rPr>
          <w:sz w:val="16"/>
        </w:rPr>
      </w:pPr>
      <w:r w:rsidRPr="00A139E8">
        <w:rPr>
          <w:sz w:val="16"/>
        </w:rPr>
        <w:t xml:space="preserve">According to congressional testimony by Curtis Scaparrotti, Commander of U.S. Forces Korea, North Korea has “one of the world’s largest chemical weapons stockpiles.”30 </w:t>
      </w:r>
      <w:r w:rsidRPr="00A139E8">
        <w:rPr>
          <w:rStyle w:val="Emphasis"/>
        </w:rPr>
        <w:t>North Korea is widely reported to possess a large arsenal of chemical weapons, including mustard, phosgene, and sarin gas. Open source reporting estimates that North Korea has approximately 12 facilities where raw chemicals, precursors, and weapon agents are produced and/or stored, as well as six major storage depots for chemical weapons.31 North Korea is estimated to have a chemical weapon production capability up to 4,500 metric tons during a typical year and 12,000 tons during a period of crisis</w:t>
      </w:r>
      <w:r w:rsidRPr="00A139E8">
        <w:rPr>
          <w:sz w:val="16"/>
        </w:rPr>
        <w:t xml:space="preserve">, with a current inventory of 2,500 to 5,000 tons, according to the South Korean Ministry of National Defense.32 A RAND analysis says that “1 ton of the chemical weapon sarin could cause tens of thousands of fatalities” and that </w:t>
      </w:r>
      <w:r w:rsidRPr="00A139E8">
        <w:rPr>
          <w:rStyle w:val="StyleUnderline"/>
        </w:rPr>
        <w:t>if North Korea at some point decides to attack one or more of its neighbors, South Korea and Japan would be “the most likely targets</w:t>
      </w:r>
      <w:r w:rsidRPr="00A139E8">
        <w:rPr>
          <w:sz w:val="16"/>
        </w:rPr>
        <w:t xml:space="preserve">.”33 North Korea is not a signatory to the Chemical Weapons Convention (CWC) which bans the use and stockpiling of chemical weapons. North Korea is suspected of maintaining an ongoing biological weapons production capability. </w:t>
      </w:r>
      <w:r w:rsidRPr="00A139E8">
        <w:rPr>
          <w:rStyle w:val="StyleUnderline"/>
        </w:rPr>
        <w:t>The United States intelligence community continues to judge that North Korea has a biotechnology infrastructure to support such a capability, and “has a munitions production capacity that could be used to weaponize biological agents</w:t>
      </w:r>
      <w:r w:rsidRPr="00A139E8">
        <w:rPr>
          <w:sz w:val="16"/>
        </w:rPr>
        <w:t>.”34 South Korea’s Ministry of National Defense estimated in 2012 that the DPRK possesses anthrax and smallpox, among other weapons agents.35</w:t>
      </w:r>
    </w:p>
    <w:p w14:paraId="1A7B62E9" w14:textId="77777777" w:rsidR="007038B4" w:rsidRPr="007038B4" w:rsidRDefault="007038B4" w:rsidP="007038B4"/>
    <w:p w14:paraId="30E97EEE" w14:textId="77777777" w:rsidR="00E8018D" w:rsidRDefault="00E8018D" w:rsidP="00D539C5"/>
    <w:p w14:paraId="5BA19BDD" w14:textId="3350EF06" w:rsidR="007038B4" w:rsidRDefault="007038B4" w:rsidP="007038B4">
      <w:pPr>
        <w:pStyle w:val="Heading3"/>
      </w:pPr>
      <w:r>
        <w:t>A2 China-NoKo relations foil coop</w:t>
      </w:r>
    </w:p>
    <w:p w14:paraId="5DC08134" w14:textId="61E5433A" w:rsidR="00D539C5" w:rsidRDefault="007038B4" w:rsidP="007038B4">
      <w:r>
        <w:t xml:space="preserve"> </w:t>
      </w:r>
    </w:p>
    <w:p w14:paraId="531854AE" w14:textId="77777777" w:rsidR="007038B4" w:rsidRDefault="007038B4" w:rsidP="007038B4">
      <w:pPr>
        <w:pStyle w:val="Heading4"/>
      </w:pPr>
      <w:r>
        <w:t xml:space="preserve">China and North Korea relations strained now </w:t>
      </w:r>
    </w:p>
    <w:p w14:paraId="677580A2" w14:textId="77777777" w:rsidR="007038B4" w:rsidRPr="00A139E8" w:rsidRDefault="007038B4" w:rsidP="007038B4">
      <w:pPr>
        <w:rPr>
          <w:b/>
          <w:sz w:val="26"/>
        </w:rPr>
      </w:pPr>
      <w:r>
        <w:rPr>
          <w:rStyle w:val="Style13ptBold"/>
        </w:rPr>
        <w:t xml:space="preserve">Avery, Rinehart, and Nikitin 16 </w:t>
      </w:r>
      <w:r w:rsidRPr="00A139E8">
        <w:t>[Emma Chanlett (specialist in Asian affairs), Ian E. (analyst in Asian Affairs), Mary Beth D. (specialist in nonproliferation), Congresstional Research Service, “North Korea: U.S. Relations, Nuclear Diplomacy, and Internal Situation”, 1-15-2016, https://www.fas.org/sgp/crs/nuke/R41259.pdf]-DD</w:t>
      </w:r>
    </w:p>
    <w:p w14:paraId="21D4B67F" w14:textId="77777777" w:rsidR="007038B4" w:rsidRPr="00A139E8" w:rsidRDefault="007038B4" w:rsidP="007038B4">
      <w:pPr>
        <w:rPr>
          <w:sz w:val="16"/>
        </w:rPr>
      </w:pPr>
      <w:r w:rsidRPr="00A139E8">
        <w:rPr>
          <w:rStyle w:val="StyleUnderline"/>
        </w:rPr>
        <w:t>China’s reaction to the test—a strongly-worded criticism that stressed the need for North Korea to denuclearize—seemed to confirm Beijing’s strained relations with Pyongyang.</w:t>
      </w:r>
      <w:r w:rsidRPr="00A139E8">
        <w:rPr>
          <w:sz w:val="16"/>
        </w:rPr>
        <w:t xml:space="preserve"> Under Kim Jongun, now entering his fifth year in power, </w:t>
      </w:r>
      <w:r w:rsidRPr="00A139E8">
        <w:rPr>
          <w:rStyle w:val="Emphasis"/>
        </w:rPr>
        <w:t>China’s role as North Korea’s benefactor and protector appears to have diminished</w:t>
      </w:r>
      <w:r w:rsidRPr="00A139E8">
        <w:rPr>
          <w:sz w:val="16"/>
        </w:rPr>
        <w:t xml:space="preserve">. Yet China still provides critical assistance and trade to the isolated nation and does not appear to have adjusted its fundamental strategic calculus that opposes a collapse of the regime, fearing a flood of refugees and instability on its border. Following the test, U.S. Secretary of State John Kerry said that China could not continue “business as usual” and that its approach to North Korea had not been successful.3 Chinese officials retorted that U.S. policy bore much of the blame for North Korea’s moves toward a nuclear capability. Some analysts pointed out </w:t>
      </w:r>
      <w:r w:rsidRPr="00A139E8">
        <w:rPr>
          <w:rStyle w:val="StyleUnderline"/>
        </w:rPr>
        <w:t>that this testy exchange exposed a stark gap between Beijing and Washington’s approach to North Korea</w:t>
      </w:r>
      <w:r w:rsidRPr="00A139E8">
        <w:rPr>
          <w:sz w:val="16"/>
        </w:rPr>
        <w:t>, a development that may have pleased Pyongyang.</w:t>
      </w:r>
    </w:p>
    <w:p w14:paraId="42EE82AF" w14:textId="77777777" w:rsidR="007038B4" w:rsidRPr="007038B4" w:rsidRDefault="007038B4" w:rsidP="007038B4"/>
    <w:p w14:paraId="48EB6C50" w14:textId="15DCDB72" w:rsidR="00AB2DCB" w:rsidRDefault="00053845" w:rsidP="00053845">
      <w:pPr>
        <w:pStyle w:val="Heading2"/>
      </w:pPr>
      <w:r>
        <w:t>Defense</w:t>
      </w:r>
    </w:p>
    <w:p w14:paraId="03557066" w14:textId="77777777" w:rsidR="00AA3936" w:rsidRDefault="00AA3936" w:rsidP="00A706B6"/>
    <w:p w14:paraId="7FC5BB36" w14:textId="4DFD2C60" w:rsidR="00AA3936" w:rsidRDefault="00AA3936" w:rsidP="00AA3936">
      <w:pPr>
        <w:pStyle w:val="Heading3"/>
      </w:pPr>
      <w:r>
        <w:t>Relations bad – A2 relations solve NoKo</w:t>
      </w:r>
    </w:p>
    <w:p w14:paraId="049C4707" w14:textId="77777777" w:rsidR="00AA3936" w:rsidRDefault="00AA3936" w:rsidP="00AA3936"/>
    <w:p w14:paraId="746E30AC" w14:textId="77777777" w:rsidR="00AA3936" w:rsidRDefault="00AA3936" w:rsidP="00AA3936">
      <w:pPr>
        <w:pStyle w:val="Heading4"/>
      </w:pPr>
      <w:r>
        <w:t>China won’t help US in denuclearizing NoKo</w:t>
      </w:r>
    </w:p>
    <w:p w14:paraId="424E25E7" w14:textId="77777777" w:rsidR="00AA3936" w:rsidRPr="008D6671" w:rsidRDefault="00AA3936" w:rsidP="00AA3936">
      <w:r w:rsidRPr="007809D7">
        <w:rPr>
          <w:rStyle w:val="Style13ptBold"/>
        </w:rPr>
        <w:t>Bandow 6/23</w:t>
      </w:r>
      <w:r>
        <w:t xml:space="preserve"> (Doug Bandow, Senior fellow at the Cato Institute, “How to win china’s aid on North Korea: stop forcing Beijing to choose between the US and the North,”</w:t>
      </w:r>
      <w:r w:rsidRPr="00B40980">
        <w:t xml:space="preserve"> </w:t>
      </w:r>
      <w:r>
        <w:t>Cato Institute, 6/23/2016,</w:t>
      </w:r>
      <w:r w:rsidRPr="007809D7">
        <w:t xml:space="preserve"> http://www.cato.org/publications/commentary/how-win-chinas-aid-north-korea-stop-forcing-beijing-choose-between-us-north</w:t>
      </w:r>
      <w:r>
        <w:t>) KC</w:t>
      </w:r>
    </w:p>
    <w:p w14:paraId="4B10ECA7" w14:textId="77777777" w:rsidR="00AA3936" w:rsidRDefault="00AA3936" w:rsidP="00AA3936">
      <w:pPr>
        <w:rPr>
          <w:sz w:val="14"/>
        </w:rPr>
      </w:pPr>
      <w:r w:rsidRPr="008D6671">
        <w:rPr>
          <w:sz w:val="14"/>
        </w:rPr>
        <w:t xml:space="preserve">China is not happy with its long-time ally next door. North Korea’s Kim Jong-un has yet to be invited to visit. Beijing implemented the latest round of United Nations sanctions against Pyongyang. Unofficial criticism of the North is ubiquitous in the People’s Republic of China. Yet, </w:t>
      </w:r>
      <w:r w:rsidRPr="008D6671">
        <w:rPr>
          <w:rStyle w:val="StyleUnderline"/>
        </w:rPr>
        <w:t>Washington continues to make it difficult for the PRC to abandon the Democratic People’s Republic of Korea</w:t>
      </w:r>
      <w:r w:rsidRPr="008D6671">
        <w:rPr>
          <w:sz w:val="14"/>
        </w:rPr>
        <w:t xml:space="preserve">. </w:t>
      </w:r>
      <w:r w:rsidRPr="008D6671">
        <w:rPr>
          <w:rStyle w:val="StyleUnderline"/>
        </w:rPr>
        <w:t>The Obama administration appears to expect Beijing to simply choose America over the DPRK. That is not likely to happen</w:t>
      </w:r>
      <w:r w:rsidRPr="008D6671">
        <w:rPr>
          <w:sz w:val="14"/>
        </w:rPr>
        <w:t>. The U</w:t>
      </w:r>
      <w:r w:rsidRPr="008D6671">
        <w:rPr>
          <w:rStyle w:val="StyleUnderline"/>
        </w:rPr>
        <w:t>.S. and China both oppose North Korea’s acquisition of nuclear weapons</w:t>
      </w:r>
      <w:r w:rsidRPr="008D6671">
        <w:rPr>
          <w:sz w:val="14"/>
        </w:rPr>
        <w:t xml:space="preserve">. </w:t>
      </w:r>
      <w:r w:rsidRPr="008D6671">
        <w:rPr>
          <w:rStyle w:val="StyleUnderline"/>
        </w:rPr>
        <w:t>That’s about it</w:t>
      </w:r>
      <w:r w:rsidRPr="008D6671">
        <w:rPr>
          <w:sz w:val="14"/>
        </w:rPr>
        <w:t xml:space="preserve">, however. </w:t>
      </w:r>
      <w:r w:rsidRPr="008D6671">
        <w:rPr>
          <w:rStyle w:val="StyleUnderline"/>
        </w:rPr>
        <w:t xml:space="preserve">They look at most other aspects </w:t>
      </w:r>
      <w:r w:rsidRPr="008D6671">
        <w:rPr>
          <w:sz w:val="14"/>
        </w:rPr>
        <w:t>of the issue</w:t>
      </w:r>
      <w:r w:rsidRPr="008D6671">
        <w:rPr>
          <w:rStyle w:val="StyleUnderline"/>
        </w:rPr>
        <w:t xml:space="preserve"> differently</w:t>
      </w:r>
      <w:r w:rsidRPr="008D6671">
        <w:rPr>
          <w:sz w:val="14"/>
        </w:rPr>
        <w:t xml:space="preserve">, </w:t>
      </w:r>
      <w:r w:rsidRPr="008D6671">
        <w:rPr>
          <w:rStyle w:val="StyleUnderline"/>
        </w:rPr>
        <w:t>including how much emphasis to place on denuclearization</w:t>
      </w:r>
      <w:r w:rsidRPr="008D6671">
        <w:rPr>
          <w:sz w:val="14"/>
        </w:rPr>
        <w:t xml:space="preserve">. If the administration hopes to enlist Beijing’s aid, it needs to make possible a compromise outcome which respects the PRC’s interests. </w:t>
      </w:r>
      <w:r w:rsidRPr="008D6671">
        <w:rPr>
          <w:rStyle w:val="StyleUnderline"/>
        </w:rPr>
        <w:t>For Beijing, the North is a geopolitical buffer</w:t>
      </w:r>
      <w:r w:rsidRPr="008D6671">
        <w:rPr>
          <w:sz w:val="14"/>
        </w:rPr>
        <w:t xml:space="preserve">. Barely a year after proclaiming the PRC’s formation, Mao Zedong took his country into war against America to prevent the latter from occupying the DPRK and deploying forces along the Yalu River. Decades later </w:t>
      </w:r>
      <w:r w:rsidRPr="008D6671">
        <w:rPr>
          <w:rStyle w:val="StyleUnderline"/>
        </w:rPr>
        <w:t>the People’s Liberation Army retains a special interest in the North, and the Communist Party, not Foreign Ministry, handles Chinese relations with the North</w:t>
      </w:r>
      <w:r w:rsidRPr="008D6671">
        <w:rPr>
          <w:sz w:val="14"/>
        </w:rPr>
        <w:t xml:space="preserve">. Although propinquity should matter less for security in a world filled with nuclear-tipped intercontinental missiles, the PRC appears to be no more receptive today to the idea of a united Korea hosting U.S. forces. The possibility may have become even more sensitive because of Washington’s ill-disguised effort to set up a containment system around China. </w:t>
      </w:r>
      <w:r w:rsidRPr="008D6671">
        <w:rPr>
          <w:rStyle w:val="StyleUnderline"/>
        </w:rPr>
        <w:t>Pyongyang is the PRC’s only formal ally. Despite</w:t>
      </w:r>
      <w:r w:rsidRPr="008D6671">
        <w:rPr>
          <w:sz w:val="14"/>
        </w:rPr>
        <w:t xml:space="preserve"> evident </w:t>
      </w:r>
      <w:r w:rsidRPr="008D6671">
        <w:rPr>
          <w:rStyle w:val="StyleUnderline"/>
        </w:rPr>
        <w:t>tensions, the two remain close</w:t>
      </w:r>
      <w:r w:rsidRPr="008D6671">
        <w:rPr>
          <w:sz w:val="14"/>
        </w:rPr>
        <w:t xml:space="preserve">. </w:t>
      </w:r>
      <w:r w:rsidRPr="008D6671">
        <w:rPr>
          <w:rStyle w:val="StyleUnderline"/>
        </w:rPr>
        <w:t>At the end of May, North Korea sent a</w:t>
      </w:r>
      <w:r w:rsidRPr="008D6671">
        <w:rPr>
          <w:sz w:val="14"/>
        </w:rPr>
        <w:t xml:space="preserve"> newly empowered former foreign</w:t>
      </w:r>
      <w:r w:rsidRPr="008D6671">
        <w:rPr>
          <w:rStyle w:val="StyleUnderline"/>
        </w:rPr>
        <w:t xml:space="preserve"> minister to Beijing for talks</w:t>
      </w:r>
      <w:r w:rsidRPr="008D6671">
        <w:rPr>
          <w:sz w:val="14"/>
        </w:rPr>
        <w:t xml:space="preserve">. </w:t>
      </w:r>
      <w:r w:rsidRPr="008D6671">
        <w:rPr>
          <w:rStyle w:val="StyleUnderline"/>
        </w:rPr>
        <w:t>Ri Su-yong</w:t>
      </w:r>
      <w:r w:rsidRPr="008D6671">
        <w:rPr>
          <w:sz w:val="14"/>
        </w:rPr>
        <w:t xml:space="preserve">, a Kim Jong-un favorite recently promoted to the Politburo, reportedly </w:t>
      </w:r>
      <w:r w:rsidRPr="008D6671">
        <w:rPr>
          <w:rStyle w:val="StyleUnderline"/>
        </w:rPr>
        <w:t>told his hosts that the nuclear program was “permanent</w:t>
      </w:r>
      <w:r w:rsidRPr="008D6671">
        <w:rPr>
          <w:sz w:val="14"/>
        </w:rPr>
        <w:t xml:space="preserve">.” </w:t>
      </w:r>
      <w:r w:rsidRPr="008D6671">
        <w:rPr>
          <w:rStyle w:val="StyleUnderline"/>
        </w:rPr>
        <w:t>Beyond the DPRK, China sees potential adversaries everywhere</w:t>
      </w:r>
      <w:r w:rsidRPr="008D6671">
        <w:rPr>
          <w:sz w:val="14"/>
        </w:rPr>
        <w:t xml:space="preserve">. The U.S. maintains close military relationships with Japan, South Korea, Australia, Thailand, the Philippines, and Singapore, and is building ties with Burma and Vietnam. </w:t>
      </w:r>
      <w:r w:rsidRPr="008D6671">
        <w:rPr>
          <w:rStyle w:val="StyleUnderline"/>
        </w:rPr>
        <w:t>The PRC</w:t>
      </w:r>
      <w:r w:rsidRPr="008D6671">
        <w:rPr>
          <w:sz w:val="14"/>
        </w:rPr>
        <w:t xml:space="preserve"> understandably</w:t>
      </w:r>
      <w:r w:rsidRPr="008D6671">
        <w:rPr>
          <w:rStyle w:val="StyleUnderline"/>
        </w:rPr>
        <w:t xml:space="preserve"> feels vulnerable</w:t>
      </w:r>
      <w:r w:rsidRPr="008D6671">
        <w:rPr>
          <w:sz w:val="14"/>
        </w:rPr>
        <w:t xml:space="preserve">. </w:t>
      </w:r>
      <w:r w:rsidRPr="008D6671">
        <w:rPr>
          <w:rStyle w:val="StyleUnderline"/>
        </w:rPr>
        <w:t>Moreover, the cost of a North Korean implosion would be great</w:t>
      </w:r>
      <w:r w:rsidRPr="008D6671">
        <w:rPr>
          <w:sz w:val="14"/>
        </w:rPr>
        <w:t xml:space="preserve">. </w:t>
      </w:r>
      <w:r w:rsidRPr="008D6671">
        <w:rPr>
          <w:rStyle w:val="StyleUnderline"/>
        </w:rPr>
        <w:t>The DMZ seals the inter-Korea border</w:t>
      </w:r>
      <w:r w:rsidRPr="008D6671">
        <w:rPr>
          <w:sz w:val="14"/>
        </w:rPr>
        <w:t xml:space="preserve"> </w:t>
      </w:r>
      <w:r w:rsidRPr="008D6671">
        <w:rPr>
          <w:rStyle w:val="StyleUnderline"/>
        </w:rPr>
        <w:t>while the Yalu offers the PRC no similar protection</w:t>
      </w:r>
      <w:r w:rsidRPr="008D6671">
        <w:rPr>
          <w:sz w:val="14"/>
        </w:rPr>
        <w:t xml:space="preserve">. </w:t>
      </w:r>
      <w:r w:rsidRPr="008D6671">
        <w:rPr>
          <w:rStyle w:val="StyleUnderline"/>
        </w:rPr>
        <w:t>If intensified sanctions produced regime collapse, violent conflict, loose nukes, humanitarian catastrophe, mass refugee flows and more, the PRC would suffer more than any other country.</w:t>
      </w:r>
      <w:r w:rsidRPr="008D6671">
        <w:rPr>
          <w:sz w:val="14"/>
        </w:rPr>
        <w:t xml:space="preserve"> </w:t>
      </w:r>
      <w:r w:rsidRPr="008D6671">
        <w:rPr>
          <w:rStyle w:val="StyleUnderline"/>
        </w:rPr>
        <w:t>The U.S. would be far away</w:t>
      </w:r>
      <w:r w:rsidRPr="008D6671">
        <w:rPr>
          <w:sz w:val="14"/>
        </w:rPr>
        <w:t xml:space="preserve">, with the Pacific Ocean acting like a huge moat. American officials might espouse goodwill, offer sympathy, and reiterate the greater global good being served by Beijing’s sacrifice, but that’s not likely to win over the residents of Zhongnanhai. </w:t>
      </w:r>
      <w:r w:rsidRPr="008D6671">
        <w:rPr>
          <w:rStyle w:val="StyleUnderline"/>
        </w:rPr>
        <w:t xml:space="preserve">China has </w:t>
      </w:r>
      <w:r w:rsidRPr="008D6671">
        <w:rPr>
          <w:sz w:val="14"/>
        </w:rPr>
        <w:t xml:space="preserve">been slowly toughening its position toward the DPRK but has </w:t>
      </w:r>
      <w:r w:rsidRPr="008D6671">
        <w:rPr>
          <w:rStyle w:val="StyleUnderline"/>
        </w:rPr>
        <w:t>continued to emphasize the importance of maintaining stability and discouraging conflict on the peninsula</w:t>
      </w:r>
      <w:r w:rsidRPr="008D6671">
        <w:rPr>
          <w:sz w:val="14"/>
        </w:rPr>
        <w:t xml:space="preserve">. </w:t>
      </w:r>
      <w:r w:rsidRPr="008D6671">
        <w:rPr>
          <w:rStyle w:val="StyleUnderline"/>
        </w:rPr>
        <w:t>If forced to choose between two frenemies—Pyongyang, which poses no threat, and Washington, which is the greatest obstacle to China’s advance—one shouldn’t bet on the PRC picking the latter</w:t>
      </w:r>
      <w:r w:rsidRPr="008D6671">
        <w:rPr>
          <w:sz w:val="14"/>
        </w:rPr>
        <w:t xml:space="preserve">. </w:t>
      </w:r>
      <w:r w:rsidRPr="008D6671">
        <w:rPr>
          <w:rStyle w:val="StyleUnderline"/>
        </w:rPr>
        <w:t>In which case, No</w:t>
      </w:r>
      <w:r w:rsidRPr="008D6671">
        <w:rPr>
          <w:sz w:val="14"/>
        </w:rPr>
        <w:t xml:space="preserve">rth </w:t>
      </w:r>
      <w:r w:rsidRPr="008D6671">
        <w:rPr>
          <w:rStyle w:val="StyleUnderline"/>
        </w:rPr>
        <w:t>Ko</w:t>
      </w:r>
      <w:r w:rsidRPr="008D6671">
        <w:rPr>
          <w:sz w:val="14"/>
        </w:rPr>
        <w:t xml:space="preserve">rea </w:t>
      </w:r>
      <w:r w:rsidRPr="008D6671">
        <w:rPr>
          <w:rStyle w:val="StyleUnderline"/>
        </w:rPr>
        <w:t>will continue to develop nuclear weapons and ICBMs</w:t>
      </w:r>
      <w:r w:rsidRPr="008D6671">
        <w:rPr>
          <w:sz w:val="14"/>
        </w:rPr>
        <w:t>. David Albright of the Institute for Science and International Security figures the North has enough fissile material for about 20 nuclear weapons and is capable of producing the equivalent of about seven more weapons a year. Northeast Asia’s future is looking uglier. Unfortunately, the U.S. is out of options. Military strikes risk full-scale war and the destruction of Seoul, South Korea’s capital. Unilateral sanctions aren’t likely to bring the DPRK to its knees. Insisting on a commitment to denuclearization before bilateral or multilateral negotiations with the North ensures that serious negotiations will not occur.</w:t>
      </w:r>
    </w:p>
    <w:p w14:paraId="6353A56C" w14:textId="77777777" w:rsidR="00AA3936" w:rsidRDefault="00AA3936" w:rsidP="00AA3936">
      <w:pPr>
        <w:pStyle w:val="Heading4"/>
      </w:pPr>
      <w:r>
        <w:t>US-China relations can’t affect North Korea- lack of flashpoints means China always leans North Korea</w:t>
      </w:r>
    </w:p>
    <w:p w14:paraId="1AFE0983" w14:textId="77777777" w:rsidR="00AA3936" w:rsidRPr="00662E6B" w:rsidRDefault="00AA3936" w:rsidP="00AA3936">
      <w:r w:rsidRPr="00662E6B">
        <w:rPr>
          <w:rStyle w:val="Style13ptBold"/>
        </w:rPr>
        <w:t>Chunshan 16</w:t>
      </w:r>
      <w:r>
        <w:t>. Mu Chunshan is a Beijing-based journalist. Previously, Mu was part of an Education Ministry-backed research project investigating the influence of foreign media in shaping China’s image. He has previously reported from the Middle East, Africa, Russia and from around Asia. [“</w:t>
      </w:r>
      <w:r w:rsidRPr="00662E6B">
        <w:t>Why China-North Korea Relations Can’t Be Broken</w:t>
      </w:r>
      <w:r>
        <w:t>” The Diplomat: China Power March 10</w:t>
      </w:r>
      <w:r w:rsidRPr="00662E6B">
        <w:rPr>
          <w:vertAlign w:val="superscript"/>
        </w:rPr>
        <w:t>th</w:t>
      </w:r>
      <w:r>
        <w:t xml:space="preserve"> 2016 URL: </w:t>
      </w:r>
      <w:r w:rsidRPr="00662E6B">
        <w:t>http://thediplomat.com/2016/03/why-china-north-korea-relations-cant-be-broken/</w:t>
      </w:r>
      <w:r>
        <w:t>]</w:t>
      </w:r>
    </w:p>
    <w:p w14:paraId="1EBFA1EF" w14:textId="77777777" w:rsidR="00AA3936" w:rsidRDefault="00AA3936" w:rsidP="00AA3936">
      <w:pPr>
        <w:rPr>
          <w:sz w:val="16"/>
        </w:rPr>
      </w:pPr>
      <w:r w:rsidRPr="00C41065">
        <w:rPr>
          <w:sz w:val="16"/>
        </w:rPr>
        <w:t xml:space="preserve">North Korea’s nuclear development has been all over the headlines lately. Accordingly, some Western media and Chinese observers seem to believe that it would be within China’s strategic interests to cool down, or even break off, its relationship with North Korea. </w:t>
      </w:r>
      <w:r w:rsidRPr="00C41065">
        <w:rPr>
          <w:rStyle w:val="StyleUnderline"/>
        </w:rPr>
        <w:t>In view of their real national interests, however, China and North Korea will not turn away from each other, despite their cooling relations. From a long-term, historical viewpoint, ties between the two countries will eventually stabilize and strengthen, but under one condition – North Korea’s nuclear impasse must not drag on forever. Among all of China’s diplomatic ties with its various neighbors in Northeast Asia, relations between China and North Korea have been relatively stable, with plenty of flexibility</w:t>
      </w:r>
      <w:r w:rsidRPr="00C41065">
        <w:rPr>
          <w:sz w:val="16"/>
        </w:rPr>
        <w:t xml:space="preserve">. </w:t>
      </w:r>
      <w:r w:rsidRPr="00C41065">
        <w:rPr>
          <w:rStyle w:val="StyleUnderline"/>
        </w:rPr>
        <w:t>Geographic proximity, a condition neither party is able to change, makes it unrealistic for the two sides to break off relations. As part of his foreign policy, President Xi Jinping has been vigorously looking for allies among China’s neighbors, and has even approached Japan and the Philippines in order to bridge differences. Why should he abandon North Korea and create a large flashpoint right along China’s northeast border</w:t>
      </w:r>
      <w:r w:rsidRPr="00C41065">
        <w:rPr>
          <w:sz w:val="16"/>
        </w:rPr>
        <w:t xml:space="preserve">? The significance of China-North Korean relations can be better appreciated when one looks at China’s relations with the Asia-Pacific powers. </w:t>
      </w:r>
      <w:r w:rsidRPr="00C41065">
        <w:rPr>
          <w:rStyle w:val="StyleUnderline"/>
        </w:rPr>
        <w:t>China and the United States disagree in many areas – Internet security, human rights, trade, and the South China Sea</w:t>
      </w:r>
      <w:r w:rsidRPr="00C41065">
        <w:rPr>
          <w:sz w:val="16"/>
        </w:rPr>
        <w:t xml:space="preserve">, just to name a few. China is in dispute with Japan over the Diaoyu/Senkaku Islands and the interpretation of history (symbolized by Yasukuni Shrine). China and South Korea have thorny issues between them as well, such as competing claims over Ieodo/Suyan Rock, the U.S. military presence in South Korea, and defectors from North Korea. </w:t>
      </w:r>
      <w:r w:rsidRPr="00C41065">
        <w:rPr>
          <w:rStyle w:val="StyleUnderline"/>
        </w:rPr>
        <w:t>No major bilateral flashpoint exists between China and North Korea. The exception is North Korea’s nuclear and missile development, which is actually a multilateral dispute that goes beyond bilateral ties between China and North Korea and involves South Korea and the United States as well</w:t>
      </w:r>
      <w:r w:rsidRPr="00C41065">
        <w:rPr>
          <w:sz w:val="16"/>
        </w:rPr>
        <w:t xml:space="preserve">. China is aware that North Korea’s possession of nuclear weapons would severely threaten the security environment of China and all of Northeast Asia. Thus, as North Korea’s closest friend, Beijing proposed the six-party talks to allow the parties involved to negotiate and resolve the dispute. The six-party talks are in fact China’s attempt at “testing the water” as a responsible player in regional and international affairs. The West is aware of this. This is why every time the Korean nuclear issue rears its head, the United States points fingers at China. </w:t>
      </w:r>
      <w:r w:rsidRPr="00C41065">
        <w:rPr>
          <w:rStyle w:val="StyleUnderline"/>
        </w:rPr>
        <w:t>Historically, however, China-North Korean relations have never been significantly affected by North Korea’s nuclear programs. When North Korea launched the Taepodong-1 missile in 1998, an international outcry for sanctions ensued. Less than two years later, Kim Jong-il visited China in secret</w:t>
      </w:r>
      <w:r w:rsidRPr="00C41065">
        <w:rPr>
          <w:sz w:val="16"/>
        </w:rPr>
        <w:t xml:space="preserve">. </w:t>
      </w:r>
      <w:r w:rsidRPr="00C41065">
        <w:rPr>
          <w:rStyle w:val="StyleUnderline"/>
        </w:rPr>
        <w:t>Chinese President Jiang Zemin paid a reciprocal visit to Pyongyang in 2001, and was received by Kim with great ceremony</w:t>
      </w:r>
      <w:r w:rsidRPr="00C41065">
        <w:rPr>
          <w:sz w:val="16"/>
        </w:rPr>
        <w:t>. When North Korea dropped out of the Nuclear Non-Proliferation Treaty* in 2003 and was determined to develop nuclear weapons, China promptly hosted a six-party talk. In October of that same year, National People’s Congress Standing Committee Chairman Wu Bangguo visited North Korea and was welcomed with unchanging hospitality. This was followed by another visit by Kim Jong-il to China in April 2004</w:t>
      </w:r>
      <w:r w:rsidRPr="00C41065">
        <w:rPr>
          <w:rStyle w:val="StyleUnderline"/>
        </w:rPr>
        <w:t>. President Hu Jintao’s state visit to Pyongyang in 2006, one year prior to a North Korean nuclear test, was not only an endorsement of the friendly and positive relations between the two countries, but also intended to show concern over the escalation of North Korea’s nuclear program. Confidential diplomatic talks between China and North Korea continued after the nuclear test, with Beijing becoming the de-facto key to engaging North Korea</w:t>
      </w:r>
      <w:r w:rsidRPr="00C41065">
        <w:rPr>
          <w:sz w:val="16"/>
        </w:rPr>
        <w:t xml:space="preserve">. Kim Jong-il visited Beijing again in secret in January 2006, three months after Hu’s state visit. In October 2006, North Korea detonated a nuclear device. </w:t>
      </w:r>
      <w:r w:rsidRPr="00C41065">
        <w:rPr>
          <w:rStyle w:val="StyleUnderline"/>
        </w:rPr>
        <w:t>Ties between China and North Korea continued to develop in the aftermath of the nuclear test. One indicator was Xi’s first visit to North Korea in 2008, after he was elected the vice president of China at the plenary sessions of the National People’s Congress and the National People’s Consultative Conference. Xi was also the first high-ranking Chinese official to visit North Korea after the National Congress of the Communist Party of China in 2007</w:t>
      </w:r>
      <w:r w:rsidRPr="00C41065">
        <w:rPr>
          <w:sz w:val="16"/>
        </w:rPr>
        <w:t xml:space="preserve">. After North Korea’s second nuclear test in April 2009, and the announcement shortly afterwards that it would quit the six-party talks, Premier Wen Jiabao still managed to visit the country in October 2009. Interestingly, 2009 was also the year of “China-North Korean Friendship.” In the same year, North Korean Premier Kim Yong-il was ceremoniously received in China. Kim Jong-il visited China another three times in a row over the period of one year, in May and August of 2010 and later in May 2011. Then-Vice Premier Li Keqiang (now China’s premier) also visited North Korea in October 2011. </w:t>
      </w:r>
      <w:r w:rsidRPr="00C41065">
        <w:rPr>
          <w:rStyle w:val="StyleUnderline"/>
        </w:rPr>
        <w:t>From these visits it is obvious that high-level contact between the two countries was not affected by North Korea’s nuclear programs</w:t>
      </w:r>
      <w:r w:rsidRPr="00C41065">
        <w:rPr>
          <w:sz w:val="16"/>
        </w:rPr>
        <w:t xml:space="preserve">. Relations between the two countries only started to show signs of deterioration after the sudden death of Kim Jong-il. Since Kim Jong-un took power, North Korea has carried out two nuclear tests, in February 2013 and February 2016. In between these two dates, North Korea’s military second-in-command Choe Ryong-hae showed up in China twice; and on the Chinese side, Vice Chairman of the National People’s Congress Li Jianguo, Vice President Li Yuanchao, and Politburo Standing Committee member Liu Yunshan have all paid visits to North Korea. </w:t>
      </w:r>
      <w:r w:rsidRPr="00C41065">
        <w:rPr>
          <w:rStyle w:val="StyleUnderline"/>
        </w:rPr>
        <w:t xml:space="preserve">Although less intense and frequent, top-level contact between China and North Korea has continued despite the two countries’ cooling relations. Xi’s policy toward North Korea does show a subtle departure from policy under Jiang Zemin and Hu Jintao. But in essence, the bilateral ties between China and North Korea are not challenged by any major, hard-to-bridge differences, especially ideological differences, </w:t>
      </w:r>
      <w:r w:rsidRPr="00C41065">
        <w:rPr>
          <w:rStyle w:val="Emphasis"/>
        </w:rPr>
        <w:t>such as those China has with the United States, South Korea, and Japan</w:t>
      </w:r>
      <w:r w:rsidRPr="00C41065">
        <w:rPr>
          <w:sz w:val="16"/>
        </w:rPr>
        <w:t xml:space="preserve">. Relations between the two countries are only beset by North Korea’s nuclear development – a multilateral dispute. </w:t>
      </w:r>
      <w:r w:rsidRPr="00C41065">
        <w:rPr>
          <w:rStyle w:val="StyleUnderline"/>
        </w:rPr>
        <w:t>China and North Korea will not turn away from each other over North Korea’s nuclear programs. In fact, the political and pragmatic logic behind China-North Korean relations remain unchanged. Xi’s intention to develop normal relations with North Korea, something beneficial to both countries, is perfectly understandable</w:t>
      </w:r>
      <w:r w:rsidRPr="00C41065">
        <w:rPr>
          <w:sz w:val="16"/>
        </w:rPr>
        <w:t xml:space="preserve">. Some Chinese observers believe China should not develop relations with North Korea, a country that is not democratic, is closed to the outside world, and has no human rights. In fact, American pundits would sometimes use the same rhetoric about China, but the official ties between United States and China continue to strengthen. </w:t>
      </w:r>
      <w:r w:rsidRPr="00C41065">
        <w:rPr>
          <w:rStyle w:val="StyleUnderline"/>
        </w:rPr>
        <w:t>National interests are rational, something very different from value judgments. China cannot afford to turn away from North Korea. Keeping a distance is part of diplomacy between two countries with normal relations. Turning completely away from North Korea, however, is not in line with Xi’s policy of developing normal relations with China’s neighbors</w:t>
      </w:r>
      <w:r w:rsidRPr="00C41065">
        <w:rPr>
          <w:sz w:val="16"/>
        </w:rPr>
        <w:t xml:space="preserve">. Normal relations involve a willingness to negotiate and resolve differences. </w:t>
      </w:r>
      <w:r w:rsidRPr="00C41065">
        <w:rPr>
          <w:rStyle w:val="StyleUnderline"/>
        </w:rPr>
        <w:t>The two parties might be displeased with each other, but they should not damage their basic diplomatic contact or their mutual interests. Whether during the era of Jiang and Hu or under the leadership of Xi, China’s basic policy toward North Korea should be to navigate the balance between intimacy and antipathy</w:t>
      </w:r>
      <w:r w:rsidRPr="00C41065">
        <w:rPr>
          <w:sz w:val="16"/>
        </w:rPr>
        <w:t>. The apparent difference of Xi’s approach to North Korea from his predecessors goes no further than strategic adjustments toward one of the two poles, without actually breaking the balance. A move toward outright enmity is an unlikely scenario within the foreseeable future. Another analogy is the love-and-hate relations between the United States and its major ally in the Middle East – Saudi Arabia. Many Americans are furious over the “Saudi elements” involved in the 9/11 attack, but the U.S. government kept on friendly terms with its ally. The United States did not turn away from or criticize Saudi Arabia because of its monarchial regime, nor did it compromise the common strategic interests it shares with the Saudis in the region, despite domestic outrage. The Sunni rulers, meanwhile, are apprehensive about American animosity, but they continued to regard the United States as the most reliable friend in the Middle East. If one day, China and North Korea can develop a partnership like that between the United States and Saudi Arabia, their relationship will have reached a true balance. *Corrected. The original stated that North Korea dropped out of the Comprehensive Nuclear-Test Ban Treaty. In fact, North Korea was never a signatory.</w:t>
      </w:r>
    </w:p>
    <w:p w14:paraId="38B42245" w14:textId="77777777" w:rsidR="00AA3936" w:rsidRDefault="00AA3936" w:rsidP="00AA3936">
      <w:pPr>
        <w:pStyle w:val="Heading4"/>
      </w:pPr>
      <w:r>
        <w:t>THAAD missiles take out US-China cooperation on North Korea</w:t>
      </w:r>
    </w:p>
    <w:p w14:paraId="71937FBD" w14:textId="77777777" w:rsidR="00AA3936" w:rsidRPr="00850330" w:rsidRDefault="00AA3936" w:rsidP="00AA3936">
      <w:r w:rsidRPr="00B479A7">
        <w:rPr>
          <w:rStyle w:val="Style13ptBold"/>
        </w:rPr>
        <w:t>Dingli 16</w:t>
      </w:r>
      <w:r>
        <w:t xml:space="preserve">. </w:t>
      </w:r>
      <w:r w:rsidRPr="00850330">
        <w:t>Dr. Shen Dingli is a professor and Vice Dean at the Institute of International Studies, Fudan University. He is also the founder and director of China’s first non-government-based Program on Arms Control and Regional Security at Fudan University.</w:t>
      </w:r>
      <w:r>
        <w:t xml:space="preserve"> [“</w:t>
      </w:r>
      <w:r w:rsidRPr="00850330">
        <w:t>Dialogue Represents the Way Forward</w:t>
      </w:r>
      <w:r>
        <w:t>” China US Focus March 14</w:t>
      </w:r>
      <w:r w:rsidRPr="00850330">
        <w:rPr>
          <w:vertAlign w:val="superscript"/>
        </w:rPr>
        <w:t>th</w:t>
      </w:r>
      <w:r>
        <w:t xml:space="preserve"> 2016 URL: </w:t>
      </w:r>
      <w:r w:rsidRPr="00B479A7">
        <w:t>http://www.chinausfocus.com/foreign-policy/dialogue-represents-the-way-forward/</w:t>
      </w:r>
      <w:r>
        <w:t>]</w:t>
      </w:r>
    </w:p>
    <w:p w14:paraId="42986B39" w14:textId="77777777" w:rsidR="00AA3936" w:rsidRDefault="00AA3936" w:rsidP="00AA3936">
      <w:pPr>
        <w:rPr>
          <w:sz w:val="16"/>
        </w:rPr>
      </w:pPr>
      <w:r w:rsidRPr="00850330">
        <w:rPr>
          <w:rStyle w:val="StyleUnderline"/>
        </w:rPr>
        <w:t>China is deeply unsettled by the attempt to deploy the THAAD system in the ROK under the pretext of installing a defense safeguard against the DPRK, and it strains relations between China and both the US and the ROK. Understandably, the ROK may want to develop or introduce some degree of anti-missile capabilities to defend itself as a sovereign nation, but to what degree</w:t>
      </w:r>
      <w:r w:rsidRPr="00850330">
        <w:rPr>
          <w:sz w:val="16"/>
        </w:rPr>
        <w:t>? That is to be gauged and pondered anew. T</w:t>
      </w:r>
      <w:r w:rsidRPr="00850330">
        <w:rPr>
          <w:rStyle w:val="StyleUnderline"/>
        </w:rPr>
        <w:t>he THAAD is equipped with an X-band radar that could penetrate 2,000 miles, considering the breadth and length of the DPRK, the possible deployment of the THAAD would jeopardize China’s strategic security, which is beyond argument. Hence, China’s stern opposition to its deployment is based on solid ground</w:t>
      </w:r>
      <w:r w:rsidRPr="00850330">
        <w:rPr>
          <w:sz w:val="16"/>
        </w:rPr>
        <w:t>. The fact that t</w:t>
      </w:r>
      <w:r w:rsidRPr="00850330">
        <w:rPr>
          <w:rStyle w:val="StyleUnderline"/>
        </w:rPr>
        <w:t>he defiance of the DPRK drives a wedge between China &amp; US and China &amp; ROK lays bare the vulnerabilities of these bilateral relations</w:t>
      </w:r>
      <w:r w:rsidRPr="00850330">
        <w:rPr>
          <w:sz w:val="16"/>
        </w:rPr>
        <w:t xml:space="preserve">. To overcome this challenge, the three countries must rise above a flurry of diplomatic rhetoric and engage in high-level dialogue for pragmatic outcomes. During his visit to the US, Minister Wang Yi put forth a strategy whereas it hardens the “stick” and sweetens the “carrot” of the deal to up the ante for continued defiance, and entice the DPRK back to the negotiating table. For the “stick”, the newly adopted UN Security Council resolution demands aviation fuel embargo against the DPRK, which may well serve to ground the entire fleet in the DPRK. For the “carrot”, the goal is to promote denuclearization in tandem with transition from armistice to peace on the Korean Peninsula and realize enduring peace and security on the Peninsula. </w:t>
      </w:r>
    </w:p>
    <w:p w14:paraId="6C564365" w14:textId="77777777" w:rsidR="00AA3936" w:rsidRDefault="00AA3936" w:rsidP="00AA3936">
      <w:pPr>
        <w:pStyle w:val="Heading4"/>
      </w:pPr>
      <w:r>
        <w:t>US-China relations can’t solve- differing ideologies in containing North Korea</w:t>
      </w:r>
    </w:p>
    <w:p w14:paraId="446463CA" w14:textId="77777777" w:rsidR="00AA3936" w:rsidRPr="00B479A7" w:rsidRDefault="00AA3936" w:rsidP="00AA3936">
      <w:r w:rsidRPr="00B479A7">
        <w:rPr>
          <w:rStyle w:val="Style13ptBold"/>
        </w:rPr>
        <w:t>Wenjing 16</w:t>
      </w:r>
      <w:r>
        <w:t xml:space="preserve">. </w:t>
      </w:r>
      <w:r w:rsidRPr="00B479A7">
        <w:t>Yang Wenjing is Chief of American Foreign Policy at the Institutes of Contemporary International Relations.</w:t>
      </w:r>
      <w:r>
        <w:t xml:space="preserve"> [“</w:t>
      </w:r>
      <w:r w:rsidRPr="00B479A7">
        <w:t>Chinese Way vs. U.S. Way: North Korea Issue and Its Prospect</w:t>
      </w:r>
      <w:r>
        <w:t>” China US Focus February 2</w:t>
      </w:r>
      <w:r w:rsidRPr="00B479A7">
        <w:rPr>
          <w:vertAlign w:val="superscript"/>
        </w:rPr>
        <w:t>nd</w:t>
      </w:r>
      <w:r>
        <w:t xml:space="preserve">, 2016 URL: </w:t>
      </w:r>
      <w:r w:rsidRPr="00B479A7">
        <w:t>http://www.chinausfocus.com/foreign-policy/chinese-way-vs-u-s-way-north-korea-issue-and-its-prospect/</w:t>
      </w:r>
      <w:r>
        <w:t>]</w:t>
      </w:r>
    </w:p>
    <w:p w14:paraId="5A551E03" w14:textId="77777777" w:rsidR="00AA3936" w:rsidRDefault="00AA3936" w:rsidP="00AA3936">
      <w:pPr>
        <w:rPr>
          <w:sz w:val="16"/>
        </w:rPr>
      </w:pPr>
      <w:r w:rsidRPr="00B479A7">
        <w:rPr>
          <w:rStyle w:val="StyleUnderline"/>
        </w:rPr>
        <w:t>After Obama took office, strategic patience, a strategy of only granting talks under the precondition of a comprehensive, verifiable and irreversible denuclearization process agreed upon by North Korea has become the main guidelines of US policy; otherwise, the US and its allies would resort to military deterrence</w:t>
      </w:r>
      <w:r w:rsidRPr="00B479A7">
        <w:rPr>
          <w:sz w:val="16"/>
        </w:rPr>
        <w:t xml:space="preserve">, sanctions and isolation as the main tools to deal with the country, so as to make it yield under pressure. </w:t>
      </w:r>
      <w:r w:rsidRPr="00B479A7">
        <w:rPr>
          <w:rStyle w:val="StyleUnderline"/>
        </w:rPr>
        <w:t>China, as the country’s closest friend, has been relied upon to make all the tough measures effective, and if not, it would be criticized for irresponsibility</w:t>
      </w:r>
      <w:r w:rsidRPr="00B479A7">
        <w:rPr>
          <w:sz w:val="16"/>
        </w:rPr>
        <w:t xml:space="preserve">. Yet the </w:t>
      </w:r>
      <w:r w:rsidRPr="00B479A7">
        <w:rPr>
          <w:rStyle w:val="StyleUnderline"/>
        </w:rPr>
        <w:t>US should think more squarely and objectively if it would not intentionally use North Korea as a lever to set its China policy on other fronts. It’s unrealistic for China to follow the US’ every step in dealing with North Korea, since China would not like to resolve the nuclear issue by forcing the country into a corner by even harder sanctions, especially by using leverage that may shake the fundamental existence of the country, which might result in domestic turmoil that will harm the denuclearization process per se.</w:t>
      </w:r>
      <w:r w:rsidRPr="00B479A7">
        <w:rPr>
          <w:rStyle w:val="StyleUnderline"/>
          <w:sz w:val="12"/>
          <w:u w:val="none"/>
        </w:rPr>
        <w:t>∂</w:t>
      </w:r>
      <w:r w:rsidRPr="00B479A7">
        <w:rPr>
          <w:rStyle w:val="StyleUnderline"/>
        </w:rPr>
        <w:t xml:space="preserve"> In China’s eye, the US should talk with North Korea directly without preconditions, and end hostile rhetoric and coercive activities</w:t>
      </w:r>
      <w:r w:rsidRPr="00B479A7">
        <w:rPr>
          <w:sz w:val="16"/>
        </w:rPr>
        <w:t xml:space="preserve"> that will do no good for reassuring an already fiercely insecure North Korea. All sorts of negotiations, no matter six parties or two parties, should be tried as long as it can be useful for the denuclearization process. A systematic approach should be adopted and the normalization of US-North Korea relations and the replacement of the armistice agreement with a peace agreement should also be incorporated as before. Based on these, China would not oppose and even welcome a peaceful, gradual unification of the Korean Peninsula according to the will of its own people.</w:t>
      </w:r>
    </w:p>
    <w:p w14:paraId="0E6D4CEF" w14:textId="77777777" w:rsidR="00AA3936" w:rsidRDefault="00AA3936" w:rsidP="00AA3936">
      <w:pPr>
        <w:pStyle w:val="Heading4"/>
      </w:pPr>
      <w:r>
        <w:t>US-China relations can’t solve- fear of increased US power in cooperating together means China leans to North Korea</w:t>
      </w:r>
    </w:p>
    <w:p w14:paraId="122D1943" w14:textId="77777777" w:rsidR="00AA3936" w:rsidRPr="00FD02E9" w:rsidRDefault="00AA3936" w:rsidP="00AA3936">
      <w:r w:rsidRPr="00FD02E9">
        <w:rPr>
          <w:rStyle w:val="Style13ptBold"/>
        </w:rPr>
        <w:t>Lankov 16</w:t>
      </w:r>
      <w:r>
        <w:t>. Andrei Lankov is professor of Korean Studies at Kookmin University, Seoul. He is the author of "The Real North Korea: Life and Politics in the Failed Stalinist Utopia". [“</w:t>
      </w:r>
      <w:r w:rsidRPr="00FD02E9">
        <w:t xml:space="preserve">Don't </w:t>
      </w:r>
      <w:r>
        <w:t>expect China to ice North Korea” Al-Jazeera-Asia January 28</w:t>
      </w:r>
      <w:r w:rsidRPr="00FD02E9">
        <w:rPr>
          <w:vertAlign w:val="superscript"/>
        </w:rPr>
        <w:t>th</w:t>
      </w:r>
      <w:r>
        <w:t xml:space="preserve"> 2016 URL: </w:t>
      </w:r>
      <w:r w:rsidRPr="00FD02E9">
        <w:t>http://www.aljazeera.com/indepth/opinion/2016/01/don-expect-china-ice-north-korea-160128061357218.html</w:t>
      </w:r>
      <w:r>
        <w:t>]</w:t>
      </w:r>
    </w:p>
    <w:p w14:paraId="672EC7CD" w14:textId="77777777" w:rsidR="00AA3936" w:rsidRDefault="00AA3936" w:rsidP="00AA3936">
      <w:pPr>
        <w:rPr>
          <w:rStyle w:val="StyleUnderline"/>
        </w:rPr>
      </w:pPr>
      <w:r w:rsidRPr="005900E0">
        <w:t xml:space="preserve">Equally, </w:t>
      </w:r>
      <w:r w:rsidRPr="00FD02E9">
        <w:rPr>
          <w:rStyle w:val="StyleUnderline"/>
        </w:rPr>
        <w:t>China has no enthusiasm for the most likely final outcome of such a crisis: German-style unification under the control and tutelage of a powerful, wealthy and US-allied South Korea</w:t>
      </w:r>
      <w:r w:rsidRPr="005900E0">
        <w:t>.</w:t>
      </w:r>
      <w:r w:rsidRPr="005900E0">
        <w:rPr>
          <w:sz w:val="12"/>
        </w:rPr>
        <w:t xml:space="preserve">∂ </w:t>
      </w:r>
      <w:r w:rsidRPr="005900E0">
        <w:t xml:space="preserve">Such </w:t>
      </w:r>
      <w:r w:rsidRPr="00FD02E9">
        <w:rPr>
          <w:rStyle w:val="StyleUnderline"/>
        </w:rPr>
        <w:t>a unified Korean state might create trouble for China - more so now as Seoul's alliance with Washington is increasingly seen in Beijing as an alliance with its major adversary.∂ Thus, it appears that at some point last August or September the Chinese leadership decided to abandon the tough approach that they had sought back in 2013</w:t>
      </w:r>
      <w:r w:rsidRPr="005900E0">
        <w:t>.</w:t>
      </w:r>
      <w:r w:rsidRPr="005900E0">
        <w:rPr>
          <w:sz w:val="12"/>
        </w:rPr>
        <w:t xml:space="preserve">∂ </w:t>
      </w:r>
      <w:r w:rsidRPr="005900E0">
        <w:t xml:space="preserve">As a sign that they were in a mood to mend relations, </w:t>
      </w:r>
      <w:r w:rsidRPr="00FD02E9">
        <w:rPr>
          <w:rStyle w:val="StyleUnderline"/>
        </w:rPr>
        <w:t>they dispatched Liu Yunshan, a top Beijing decision-maker, to Pyongyang. It seems that none of the subsequent events has made them decide to reverse course</w:t>
      </w:r>
      <w:r w:rsidRPr="005900E0">
        <w:t xml:space="preserve">. </w:t>
      </w:r>
      <w:r w:rsidRPr="00FD02E9">
        <w:rPr>
          <w:rStyle w:val="StyleUnderline"/>
        </w:rPr>
        <w:t>Beijing appears to consider North Korea as a buffer zone against greater US influence in the region</w:t>
      </w:r>
      <w:r w:rsidRPr="005900E0">
        <w:t xml:space="preserve">. Recently, the Chinese resolve has been tested twice: in mid-December when the North Koreans suddenly cancelled a high-profile performance of a North Korean musical group (because Chinese officials strongly objected to paeans to nuclear weapons that were to be sung), and the beginning of January when the nuclear test was conducted. </w:t>
      </w:r>
      <w:r>
        <w:t xml:space="preserve">In both cases reason prevailed, and </w:t>
      </w:r>
      <w:r w:rsidRPr="00FD02E9">
        <w:rPr>
          <w:rStyle w:val="StyleUnderline"/>
        </w:rPr>
        <w:t>the Chinese leadership decided, after indicating their displeasure, to continue with the policy in place. It is saying that the Chinese Internet censors began to delete messages critical of North Korea which flooded the Chinese net immediately after both events</w:t>
      </w:r>
      <w:r>
        <w:t>.</w:t>
      </w:r>
      <w:r w:rsidRPr="005900E0">
        <w:rPr>
          <w:sz w:val="12"/>
        </w:rPr>
        <w:t xml:space="preserve">∂ </w:t>
      </w:r>
      <w:r>
        <w:t>Some in Washington clearly hope that Americans will influence the Chinese position if they react to North Korean nuclear tests and missile launches with a military build-up. Indeed</w:t>
      </w:r>
      <w:r w:rsidRPr="00FD02E9">
        <w:rPr>
          <w:rStyle w:val="StyleUnderline"/>
        </w:rPr>
        <w:t>, the Chinese are not pleased by the increase in the US presence in Northeast Asia, and often complain that "North Korea's actions actually help the Americans".</w:t>
      </w:r>
    </w:p>
    <w:p w14:paraId="08B3E09D" w14:textId="77777777" w:rsidR="00AA3936" w:rsidRDefault="00AA3936" w:rsidP="00AA3936">
      <w:pPr>
        <w:pStyle w:val="Heading4"/>
        <w:tabs>
          <w:tab w:val="left" w:pos="720"/>
          <w:tab w:val="left" w:pos="2320"/>
        </w:tabs>
      </w:pPr>
      <w:r>
        <w:t>US-China relations don’t solve for North Korea- empirically proven and fear of US hegemony in the area</w:t>
      </w:r>
    </w:p>
    <w:p w14:paraId="77BC920A" w14:textId="77777777" w:rsidR="00AA3936" w:rsidRPr="00973AEB" w:rsidRDefault="00AA3936" w:rsidP="00AA3936">
      <w:r w:rsidRPr="00840E1D">
        <w:rPr>
          <w:rStyle w:val="Style13ptBold"/>
        </w:rPr>
        <w:t>Kleine-Ahlbrandt 14</w:t>
      </w:r>
      <w:r>
        <w:t>. Stephanie Kleine-Ahlbrandt joined the U.S. Institute of Peace as Director of the Asia-Pacific Program in August 2013. Previously, she set up and ran the Beijing office of the International Crisis Group for five years, engaging in research, analysis and promotion of policy prescriptions on the role of China in conflict areas around the world and its relations with neighboring countries. [“U.S.-China Cooperation on North Korea: What are the Options?” United States Institute of Peace June 9</w:t>
      </w:r>
      <w:r w:rsidRPr="00973AEB">
        <w:rPr>
          <w:vertAlign w:val="superscript"/>
        </w:rPr>
        <w:t>th</w:t>
      </w:r>
      <w:r>
        <w:t xml:space="preserve">, 2014 URL: </w:t>
      </w:r>
      <w:r w:rsidRPr="00973AEB">
        <w:t>http://www.usip.org/olivebranch/us-china-cooperation-north-korea-what-are-the-options</w:t>
      </w:r>
      <w:r>
        <w:t>]</w:t>
      </w:r>
    </w:p>
    <w:p w14:paraId="183B93E1" w14:textId="77777777" w:rsidR="00AA3936" w:rsidRDefault="00AA3936" w:rsidP="00AA3936">
      <w:pPr>
        <w:rPr>
          <w:sz w:val="16"/>
        </w:rPr>
      </w:pPr>
      <w:r w:rsidRPr="00973AEB">
        <w:rPr>
          <w:sz w:val="16"/>
        </w:rPr>
        <w:t>United States policy towards North Korea aims at achieving verifiable steps toward denuclearization -- which China says it wants, too. The U.S. believes that the best way to accomplish this is through targeted financial measures and conditional engagement.</w:t>
      </w:r>
      <w:r w:rsidRPr="00973AEB">
        <w:rPr>
          <w:sz w:val="12"/>
        </w:rPr>
        <w:t>∂</w:t>
      </w:r>
      <w:r w:rsidRPr="00973AEB">
        <w:rPr>
          <w:sz w:val="16"/>
        </w:rPr>
        <w:t xml:space="preserve"> </w:t>
      </w:r>
      <w:r w:rsidRPr="00973AEB">
        <w:rPr>
          <w:rStyle w:val="StyleUnderline"/>
        </w:rPr>
        <w:t>Beijing disagrees. It argues that Pyongyang needs security assurances and encouragement for economic reform, and that this might produce a willingness in the long term on Pyongyang’s part to revisit its nuclear weapons program.</w:t>
      </w:r>
      <w:r w:rsidRPr="00973AEB">
        <w:rPr>
          <w:rStyle w:val="StyleUnderline"/>
          <w:sz w:val="12"/>
          <w:u w:val="none"/>
        </w:rPr>
        <w:t>∂</w:t>
      </w:r>
      <w:r w:rsidRPr="00973AEB">
        <w:rPr>
          <w:rStyle w:val="StyleUnderline"/>
        </w:rPr>
        <w:t xml:space="preserve"> Meanwhile, Pyongyang’s nuclear stockpile continues to expand, missile delivery systems are being improved, the danger grows of spreading nuclear weapons technology, and the threat to U.S. allies increases</w:t>
      </w:r>
      <w:r w:rsidRPr="00973AEB">
        <w:rPr>
          <w:sz w:val="16"/>
        </w:rPr>
        <w:t>.</w:t>
      </w:r>
      <w:r w:rsidRPr="00973AEB">
        <w:rPr>
          <w:sz w:val="12"/>
        </w:rPr>
        <w:t>∂</w:t>
      </w:r>
      <w:r w:rsidRPr="00973AEB">
        <w:rPr>
          <w:sz w:val="16"/>
        </w:rPr>
        <w:t xml:space="preserve"> Clearly the</w:t>
      </w:r>
      <w:r w:rsidRPr="00973AEB">
        <w:rPr>
          <w:rStyle w:val="StyleUnderline"/>
        </w:rPr>
        <w:t xml:space="preserve"> U.S. tactic of trying to persuade China to come over to its approach isn’t having the desired effect. The idea that China can and will compel Pyongyang to give up its nuclear weapons cannot be the basis of sound U.S. policy</w:t>
      </w:r>
      <w:r w:rsidRPr="00973AEB">
        <w:rPr>
          <w:sz w:val="16"/>
        </w:rPr>
        <w:t>.</w:t>
      </w:r>
      <w:r w:rsidRPr="00973AEB">
        <w:rPr>
          <w:sz w:val="12"/>
        </w:rPr>
        <w:t>∂</w:t>
      </w:r>
      <w:r w:rsidRPr="00973AEB">
        <w:rPr>
          <w:sz w:val="16"/>
        </w:rPr>
        <w:t xml:space="preserve"> Following North Korea’s 3rd nuclear test [in February 2013], Western officials and analysts interpreted President Xi </w:t>
      </w:r>
      <w:r w:rsidRPr="00973AEB">
        <w:rPr>
          <w:rStyle w:val="StyleUnderline"/>
        </w:rPr>
        <w:t>Jinping’s stronger emphasis on denuclearization as a sign of a policy shift and greater convergence between U.S. and Chinese national interests.</w:t>
      </w:r>
      <w:r w:rsidRPr="00973AEB">
        <w:rPr>
          <w:rStyle w:val="StyleUnderline"/>
          <w:sz w:val="12"/>
          <w:u w:val="none"/>
        </w:rPr>
        <w:t>∂</w:t>
      </w:r>
      <w:r w:rsidRPr="00973AEB">
        <w:rPr>
          <w:rStyle w:val="StyleUnderline"/>
        </w:rPr>
        <w:t xml:space="preserve"> But this shift in rhetoric did not translate into any measures to press North Korea to denuclearize or in any sense change Chinese priorities on the [Korean] Peninsula</w:t>
      </w:r>
      <w:r w:rsidRPr="00973AEB">
        <w:rPr>
          <w:sz w:val="16"/>
        </w:rPr>
        <w:t>.</w:t>
      </w:r>
      <w:r w:rsidRPr="00973AEB">
        <w:rPr>
          <w:sz w:val="12"/>
        </w:rPr>
        <w:t>∂</w:t>
      </w:r>
      <w:r w:rsidRPr="00973AEB">
        <w:rPr>
          <w:sz w:val="16"/>
        </w:rPr>
        <w:t xml:space="preserve"> </w:t>
      </w:r>
      <w:r w:rsidRPr="00973AEB">
        <w:rPr>
          <w:rStyle w:val="StyleUnderline"/>
        </w:rPr>
        <w:t xml:space="preserve">While China does not want a nuclear North Korea, what it wants even less are scenarios such as war, the collapse of the regime, or a reunited Peninsula [that] allows a U.S. presence on [China’s] border . </w:t>
      </w:r>
      <w:r w:rsidRPr="00973AEB">
        <w:rPr>
          <w:rStyle w:val="StyleUnderline"/>
          <w:sz w:val="12"/>
          <w:u w:val="none"/>
        </w:rPr>
        <w:t>∂</w:t>
      </w:r>
      <w:r w:rsidRPr="00973AEB">
        <w:rPr>
          <w:rStyle w:val="StyleUnderline"/>
        </w:rPr>
        <w:t xml:space="preserve"> Even when Chinese analysts believe North Korea’s weapons buildup damages China’s strategic interests, they think that North Korea is simply trying to guarantee its security in the face of existential threats from the United States.</w:t>
      </w:r>
      <w:r w:rsidRPr="00973AEB">
        <w:rPr>
          <w:sz w:val="16"/>
        </w:rPr>
        <w:t xml:space="preserve"> In this regard, they cite examples such as Iraq, the NATO operation in Libya and now Ukraine as evidence that renunciation of weapons of mass destruction would only result in regime change.</w:t>
      </w:r>
      <w:r w:rsidRPr="00973AEB">
        <w:rPr>
          <w:sz w:val="12"/>
        </w:rPr>
        <w:t>∂</w:t>
      </w:r>
      <w:r w:rsidRPr="00973AEB">
        <w:rPr>
          <w:sz w:val="16"/>
        </w:rPr>
        <w:t xml:space="preserve"> Beijing arguably maintains an interest in the survival of the North Korean regime for its own domestic legitimacy. </w:t>
      </w:r>
      <w:r w:rsidRPr="00973AEB">
        <w:rPr>
          <w:rStyle w:val="StyleUnderline"/>
        </w:rPr>
        <w:t>At a time when President Xi is working to bolster his [Chinese Communist] Party’s standing through ambitious anti-corruption measures and a bold economic reform program, the last thing he needs is the failure or collapse of a communist regime next door</w:t>
      </w:r>
      <w:r w:rsidRPr="00973AEB">
        <w:rPr>
          <w:sz w:val="16"/>
        </w:rPr>
        <w:t>. And these fears are [exacerbated] by the fact that the Chinese see the fall of Myanmar to western values as a country on China’s border that is now falling into the western camp.</w:t>
      </w:r>
      <w:r w:rsidRPr="00973AEB">
        <w:rPr>
          <w:sz w:val="12"/>
        </w:rPr>
        <w:t>∂</w:t>
      </w:r>
      <w:r w:rsidRPr="00973AEB">
        <w:rPr>
          <w:sz w:val="16"/>
        </w:rPr>
        <w:t xml:space="preserve"> China sees the nuclear issue as just one component of its broader bilateral relationship with North Korea, which is based on a policy of sustaining the country to integrate it more fully into the international economy. </w:t>
      </w:r>
      <w:r w:rsidRPr="00973AEB">
        <w:rPr>
          <w:rStyle w:val="StyleUnderline"/>
        </w:rPr>
        <w:t xml:space="preserve">Chinese officials see economic engagement as part of a long-term process that will ultimately change North Korea’s strategic calculations with regard to nuclear weapons. </w:t>
      </w:r>
      <w:r w:rsidRPr="00973AEB">
        <w:rPr>
          <w:rStyle w:val="StyleUnderline"/>
          <w:sz w:val="12"/>
          <w:u w:val="none"/>
        </w:rPr>
        <w:t>∂</w:t>
      </w:r>
      <w:r w:rsidRPr="00973AEB">
        <w:rPr>
          <w:rStyle w:val="StyleUnderline"/>
        </w:rPr>
        <w:t xml:space="preserve"> To be sure, there is not much affection left between China and North Korea. </w:t>
      </w:r>
      <w:r w:rsidRPr="00973AEB">
        <w:rPr>
          <w:rStyle w:val="StyleUnderline"/>
          <w:sz w:val="12"/>
          <w:u w:val="none"/>
        </w:rPr>
        <w:t>∂</w:t>
      </w:r>
      <w:r w:rsidRPr="00973AEB">
        <w:rPr>
          <w:rStyle w:val="StyleUnderline"/>
        </w:rPr>
        <w:t xml:space="preserve"> But Chinese mistrust of the U.S. remains the primary obstacle to meaningful U.S. cooperation on the Peninsula.</w:t>
      </w:r>
      <w:r w:rsidRPr="00973AEB">
        <w:rPr>
          <w:rStyle w:val="StyleUnderline"/>
          <w:sz w:val="12"/>
          <w:u w:val="none"/>
        </w:rPr>
        <w:t>∂</w:t>
      </w:r>
      <w:r w:rsidRPr="00973AEB">
        <w:rPr>
          <w:rStyle w:val="StyleUnderline"/>
        </w:rPr>
        <w:t xml:space="preserve"> When China looks at North Korea, it does so through a geopolitical strategic lens featuring U.S.-China competition at its core</w:t>
      </w:r>
      <w:r w:rsidRPr="00973AEB">
        <w:rPr>
          <w:sz w:val="16"/>
        </w:rPr>
        <w:t>. Consensus amongst analysts in Beijing is that the U.S.-led bloc is using North Korea as a pretext to deepen its Asia rebalance, to strengthen regional alliances, move missile defense and military assets to the region and expand military exercises.</w:t>
      </w:r>
    </w:p>
    <w:p w14:paraId="40A4D729" w14:textId="77777777" w:rsidR="00AA3936" w:rsidRDefault="00AA3936" w:rsidP="00AA3936">
      <w:pPr>
        <w:pStyle w:val="Heading4"/>
      </w:pPr>
      <w:r>
        <w:t>US-China relations can’t solve- North Korea never listens to any country, even if it’s China</w:t>
      </w:r>
    </w:p>
    <w:p w14:paraId="0EDF111F" w14:textId="77777777" w:rsidR="00AA3936" w:rsidRPr="00C9017C" w:rsidRDefault="00AA3936" w:rsidP="00AA3936">
      <w:r w:rsidRPr="00C9017C">
        <w:rPr>
          <w:rStyle w:val="Style13ptBold"/>
        </w:rPr>
        <w:t>Knodell 14</w:t>
      </w:r>
      <w:r>
        <w:t>. [“China Kinda Hates North Korea Why Beijing considers Pyongyang a liability” War Is Boring April 5</w:t>
      </w:r>
      <w:r w:rsidRPr="00C9017C">
        <w:rPr>
          <w:vertAlign w:val="superscript"/>
        </w:rPr>
        <w:t>th</w:t>
      </w:r>
      <w:r>
        <w:t xml:space="preserve"> 2014 URL: </w:t>
      </w:r>
      <w:r w:rsidRPr="00C9017C">
        <w:t>https://warisboring.com/china-kinda-hates-north-korea-6c0f0f3eb3fc#.26eah6y5x</w:t>
      </w:r>
      <w:r>
        <w:t>]</w:t>
      </w:r>
    </w:p>
    <w:p w14:paraId="1EA081D8" w14:textId="77777777" w:rsidR="00AA3936" w:rsidRPr="00C9017C" w:rsidRDefault="00AA3936" w:rsidP="00AA3936">
      <w:pPr>
        <w:rPr>
          <w:sz w:val="16"/>
        </w:rPr>
      </w:pPr>
      <w:r w:rsidRPr="00C9017C">
        <w:rPr>
          <w:rStyle w:val="StyleUnderline"/>
        </w:rPr>
        <w:t>North Korea is an isolated, impoverished, impulsive rogue nuclear state ruled by a family that has built one of the most terrifying personality cults the world has ever seen</w:t>
      </w:r>
      <w:r w:rsidRPr="00C9017C">
        <w:rPr>
          <w:sz w:val="16"/>
        </w:rPr>
        <w:t>.</w:t>
      </w:r>
      <w:r w:rsidRPr="00C9017C">
        <w:rPr>
          <w:sz w:val="12"/>
        </w:rPr>
        <w:t>∂</w:t>
      </w:r>
      <w:r w:rsidRPr="00C9017C">
        <w:rPr>
          <w:sz w:val="16"/>
        </w:rPr>
        <w:t xml:space="preserve"> As result, </w:t>
      </w:r>
      <w:r w:rsidRPr="00C9017C">
        <w:rPr>
          <w:rStyle w:val="StyleUnderline"/>
        </w:rPr>
        <w:t>Pyongyang doesn’t have a lot of friends</w:t>
      </w:r>
      <w:r w:rsidRPr="00C9017C">
        <w:rPr>
          <w:sz w:val="16"/>
        </w:rPr>
        <w:t>.</w:t>
      </w:r>
      <w:r w:rsidRPr="00C9017C">
        <w:rPr>
          <w:sz w:val="12"/>
        </w:rPr>
        <w:t>∂</w:t>
      </w:r>
      <w:r w:rsidRPr="00C9017C">
        <w:rPr>
          <w:sz w:val="16"/>
        </w:rPr>
        <w:t xml:space="preserve"> The one country that North Korea can depend on is China. Beijing provides Pyongyang with much of its food and weapons—and is bound by treaty to support the North in the event of war with South Korea. </w:t>
      </w:r>
      <w:r w:rsidRPr="00C9017C">
        <w:rPr>
          <w:rStyle w:val="StyleUnderline"/>
        </w:rPr>
        <w:t>China and North Korea have a reputation for being closely aligned, both militarily and ideologically.</w:t>
      </w:r>
      <w:r w:rsidRPr="00C9017C">
        <w:rPr>
          <w:rStyle w:val="StyleUnderline"/>
          <w:sz w:val="12"/>
          <w:u w:val="none"/>
        </w:rPr>
        <w:t>∂</w:t>
      </w:r>
      <w:r w:rsidRPr="00C9017C">
        <w:rPr>
          <w:rStyle w:val="StyleUnderline"/>
        </w:rPr>
        <w:t xml:space="preserve"> Except that Sino-North Korean relations are not what they once were. More and more, Beijing views Pyongyang as a liability. And that’s leading to some seismic shifts in Asia’s power dynamics</w:t>
      </w:r>
      <w:r w:rsidRPr="00C9017C">
        <w:rPr>
          <w:sz w:val="16"/>
        </w:rPr>
        <w:t>.</w:t>
      </w:r>
      <w:r w:rsidRPr="00C9017C">
        <w:rPr>
          <w:sz w:val="12"/>
        </w:rPr>
        <w:t>∂</w:t>
      </w:r>
      <w:r w:rsidRPr="00C9017C">
        <w:rPr>
          <w:sz w:val="16"/>
        </w:rPr>
        <w:t xml:space="preserve"> After 20 years of sustained growth, China is an economic powerhouse and a regional military power with expanding ties to the rest of the world. </w:t>
      </w:r>
      <w:r w:rsidRPr="00C9017C">
        <w:rPr>
          <w:rStyle w:val="StyleUnderline"/>
        </w:rPr>
        <w:t>North Korea, by contrast, has clung to political and economic systems that have bankrupted and starved its people. Pyongyang has pursued nuclear weapons over other countries’ nearly unanimous opposition.</w:t>
      </w:r>
      <w:r w:rsidRPr="00C9017C">
        <w:rPr>
          <w:rStyle w:val="StyleUnderline"/>
          <w:sz w:val="12"/>
          <w:u w:val="none"/>
        </w:rPr>
        <w:t>∂</w:t>
      </w:r>
      <w:r w:rsidRPr="00C9017C">
        <w:rPr>
          <w:rStyle w:val="StyleUnderline"/>
        </w:rPr>
        <w:t xml:space="preserve"> </w:t>
      </w:r>
      <w:r w:rsidRPr="00C9017C">
        <w:rPr>
          <w:rStyle w:val="Emphasis"/>
        </w:rPr>
        <w:t>North Korea doesn’t seem interested in changing. Nor in listening to other governments</w:t>
      </w:r>
      <w:r w:rsidRPr="00C9017C">
        <w:rPr>
          <w:sz w:val="16"/>
        </w:rPr>
        <w:t>.</w:t>
      </w:r>
      <w:r w:rsidRPr="00C9017C">
        <w:rPr>
          <w:sz w:val="12"/>
        </w:rPr>
        <w:t>∂</w:t>
      </w:r>
      <w:r w:rsidRPr="00C9017C">
        <w:rPr>
          <w:sz w:val="16"/>
        </w:rPr>
        <w:t xml:space="preserve"> Indeed, as former president Kim Jong Il’s health deteriorated near the end of his 17 year rule, Beijing met with American delegations to talk about cooperating in the event of North Korea’s collapse.</w:t>
      </w:r>
      <w:r w:rsidRPr="00C9017C">
        <w:rPr>
          <w:sz w:val="12"/>
        </w:rPr>
        <w:t>∂</w:t>
      </w:r>
      <w:r w:rsidRPr="00C9017C">
        <w:rPr>
          <w:sz w:val="16"/>
        </w:rPr>
        <w:t xml:space="preserve"> As it turned out, Kim Jong Il’s son Kim Jong Un took over leadership in 2011, forestalling a statewide implosion. Kim Jong Un continued his father’s aggressive rhetoric. This, along with strengthening trade ties between China and South Korea, is fundamentally changing China’s relationship with its troublesome ally.</w:t>
      </w:r>
    </w:p>
    <w:p w14:paraId="7A5D9D73" w14:textId="77777777" w:rsidR="00AA3936" w:rsidRPr="00AA3936" w:rsidRDefault="00AA3936" w:rsidP="00AA3936"/>
    <w:p w14:paraId="5B8895EF" w14:textId="77777777" w:rsidR="005B4835" w:rsidRDefault="005B4835" w:rsidP="00A706B6"/>
    <w:p w14:paraId="21ECC838" w14:textId="404BF061" w:rsidR="005B4835" w:rsidRDefault="005B4835" w:rsidP="002B40A7">
      <w:pPr>
        <w:pStyle w:val="Heading1"/>
      </w:pPr>
      <w:r>
        <w:t>***South China Seas***</w:t>
      </w:r>
    </w:p>
    <w:p w14:paraId="13C9D062" w14:textId="77777777" w:rsidR="005B4835" w:rsidRDefault="005B4835" w:rsidP="00A706B6"/>
    <w:p w14:paraId="3C519C98" w14:textId="77777777" w:rsidR="005B4835" w:rsidRDefault="005B4835" w:rsidP="00A706B6"/>
    <w:p w14:paraId="08DD8C80" w14:textId="77777777" w:rsidR="00053845" w:rsidRDefault="00053845" w:rsidP="00053845">
      <w:pPr>
        <w:pStyle w:val="Heading2"/>
      </w:pPr>
      <w:r>
        <w:t>Relations Good</w:t>
      </w:r>
    </w:p>
    <w:p w14:paraId="7452002C" w14:textId="77777777" w:rsidR="00053845" w:rsidRDefault="00053845" w:rsidP="00053845"/>
    <w:p w14:paraId="39C6034E" w14:textId="4028B26E" w:rsidR="00171866" w:rsidRDefault="00171866" w:rsidP="00171866">
      <w:pPr>
        <w:pStyle w:val="Heading3"/>
      </w:pPr>
      <w:r>
        <w:t>Relations good – SCS***</w:t>
      </w:r>
    </w:p>
    <w:p w14:paraId="664A0781" w14:textId="77777777" w:rsidR="00171866" w:rsidRPr="00171866" w:rsidRDefault="00171866" w:rsidP="00171866"/>
    <w:p w14:paraId="0D930C23" w14:textId="5B75C4E5" w:rsidR="000033CA" w:rsidRDefault="00CF38CA" w:rsidP="00CF38CA">
      <w:pPr>
        <w:pStyle w:val="Heading4"/>
      </w:pPr>
      <w:r>
        <w:t xml:space="preserve">U.S. relations </w:t>
      </w:r>
      <w:r w:rsidR="009E365D">
        <w:t xml:space="preserve">with China </w:t>
      </w:r>
      <w:r>
        <w:t>solve war in the South China Sea</w:t>
      </w:r>
    </w:p>
    <w:p w14:paraId="4629073B" w14:textId="77777777" w:rsidR="000033CA" w:rsidRDefault="000033CA" w:rsidP="000033CA">
      <w:r>
        <w:t xml:space="preserve">Aranvi </w:t>
      </w:r>
      <w:r w:rsidRPr="00542C1B">
        <w:rPr>
          <w:rStyle w:val="Style13ptBold"/>
        </w:rPr>
        <w:t>Mehta</w:t>
      </w:r>
      <w:r>
        <w:t xml:space="preserve">, </w:t>
      </w:r>
      <w:r w:rsidRPr="0037514F">
        <w:t xml:space="preserve">October 24, </w:t>
      </w:r>
      <w:r w:rsidRPr="00542C1B">
        <w:rPr>
          <w:rStyle w:val="Style13ptBold"/>
        </w:rPr>
        <w:t>2015</w:t>
      </w:r>
      <w:r>
        <w:t>, “</w:t>
      </w:r>
      <w:r w:rsidRPr="00542C1B">
        <w:t>SOUTH CHINA SEA CRISIS AND INTENSIFYING US-CHINESE RELATIONS</w:t>
      </w:r>
      <w:r>
        <w:t xml:space="preserve">”, McGill International Review, </w:t>
      </w:r>
      <w:r w:rsidRPr="00542C1B">
        <w:t>http://mironline.ca/?p=5612</w:t>
      </w:r>
    </w:p>
    <w:p w14:paraId="2F074CE8" w14:textId="77777777" w:rsidR="000033CA" w:rsidRDefault="000033CA" w:rsidP="000033CA">
      <w:pPr>
        <w:rPr>
          <w:rStyle w:val="StyleUnderline"/>
        </w:rPr>
      </w:pPr>
      <w:r w:rsidRPr="00E7102D">
        <w:rPr>
          <w:rStyle w:val="StyleUnderline"/>
          <w:highlight w:val="yellow"/>
        </w:rPr>
        <w:t>The most recent talks</w:t>
      </w:r>
      <w:r w:rsidRPr="00042E6E">
        <w:t xml:space="preserve"> at the 14th annual Shangri-La Dialogue, a security forum attended by governments from Asian Pacific countries, </w:t>
      </w:r>
      <w:r w:rsidRPr="00E7102D">
        <w:rPr>
          <w:rStyle w:val="StyleUnderline"/>
          <w:highlight w:val="yellow"/>
        </w:rPr>
        <w:t>have</w:t>
      </w:r>
      <w:r w:rsidRPr="00E7102D">
        <w:rPr>
          <w:rStyle w:val="StyleUnderline"/>
        </w:rPr>
        <w:t xml:space="preserve"> again </w:t>
      </w:r>
      <w:r w:rsidRPr="00E7102D">
        <w:rPr>
          <w:rStyle w:val="StyleUnderline"/>
          <w:highlight w:val="yellow"/>
        </w:rPr>
        <w:t>brought forward the question of territorial disputes in the South China Sea</w:t>
      </w:r>
      <w:r w:rsidRPr="00E7102D">
        <w:rPr>
          <w:rStyle w:val="StyleUnderline"/>
        </w:rPr>
        <w:t>.</w:t>
      </w:r>
      <w:r w:rsidRPr="00042E6E">
        <w:t xml:space="preserve"> Islands, most notably the Spratly Islands, within the Sea promise regional countries economic benefits due to their extensive oil and natural gas reserves, and their abundant fishing opportunities. The South China Sea also facilitates $5.3 trillion worth of international trade annually making it a commercial asset for several nations (Counting the Cost, Aljazeera, 2015). However, </w:t>
      </w:r>
      <w:r w:rsidRPr="00E7102D">
        <w:rPr>
          <w:rStyle w:val="StyleUnderline"/>
          <w:highlight w:val="yellow"/>
        </w:rPr>
        <w:t>China’s seemingly unlawful annexation</w:t>
      </w:r>
      <w:r w:rsidRPr="00E7102D">
        <w:rPr>
          <w:rStyle w:val="StyleUnderline"/>
        </w:rPr>
        <w:t xml:space="preserve"> </w:t>
      </w:r>
      <w:r w:rsidRPr="00E7102D">
        <w:rPr>
          <w:rStyle w:val="StyleUnderline"/>
          <w:highlight w:val="yellow"/>
        </w:rPr>
        <w:t>and its increasing militarisation</w:t>
      </w:r>
      <w:r w:rsidRPr="00E7102D">
        <w:rPr>
          <w:rStyle w:val="StyleUnderline"/>
        </w:rPr>
        <w:t xml:space="preserve"> of about 80 per cent of the Spratly Islands </w:t>
      </w:r>
      <w:r w:rsidRPr="00E7102D">
        <w:rPr>
          <w:rStyle w:val="StyleUnderline"/>
          <w:highlight w:val="yellow"/>
        </w:rPr>
        <w:t>have</w:t>
      </w:r>
      <w:r w:rsidRPr="00E7102D">
        <w:rPr>
          <w:rStyle w:val="StyleUnderline"/>
        </w:rPr>
        <w:t xml:space="preserve"> </w:t>
      </w:r>
      <w:r w:rsidRPr="00E7102D">
        <w:rPr>
          <w:rStyle w:val="StyleUnderline"/>
          <w:highlight w:val="yellow"/>
        </w:rPr>
        <w:t>given regional actors</w:t>
      </w:r>
      <w:r w:rsidRPr="00E7102D">
        <w:rPr>
          <w:rStyle w:val="StyleUnderline"/>
        </w:rPr>
        <w:t xml:space="preserve"> </w:t>
      </w:r>
      <w:r w:rsidRPr="00042E6E">
        <w:t xml:space="preserve">– such as the Philippines, Vietnam and Malaysia – </w:t>
      </w:r>
      <w:r w:rsidRPr="00E7102D">
        <w:rPr>
          <w:rStyle w:val="StyleUnderline"/>
          <w:highlight w:val="yellow"/>
        </w:rPr>
        <w:t>and the international community a cause for worry</w:t>
      </w:r>
      <w:r w:rsidRPr="00042E6E">
        <w:t xml:space="preserve">. Although affected nations have expressed their discontent towards China for its aggressive behaviour, </w:t>
      </w:r>
      <w:r w:rsidRPr="0014524E">
        <w:rPr>
          <w:rStyle w:val="StyleUnderline"/>
        </w:rPr>
        <w:t xml:space="preserve">it is </w:t>
      </w:r>
      <w:r w:rsidRPr="00E7102D">
        <w:rPr>
          <w:rStyle w:val="StyleUnderline"/>
          <w:highlight w:val="yellow"/>
        </w:rPr>
        <w:t>the straining of relations due to conflict of interests between the United States and China</w:t>
      </w:r>
      <w:r w:rsidRPr="0014524E">
        <w:rPr>
          <w:rStyle w:val="StyleUnderline"/>
        </w:rPr>
        <w:t xml:space="preserve"> that </w:t>
      </w:r>
      <w:r w:rsidRPr="00E7102D">
        <w:rPr>
          <w:rStyle w:val="StyleUnderline"/>
          <w:highlight w:val="yellow"/>
        </w:rPr>
        <w:t>could potentially be destabilising</w:t>
      </w:r>
      <w:r w:rsidRPr="0014524E">
        <w:rPr>
          <w:rStyle w:val="StyleUnderline"/>
        </w:rPr>
        <w:t>.</w:t>
      </w:r>
    </w:p>
    <w:p w14:paraId="21F14784" w14:textId="77777777" w:rsidR="005B4835" w:rsidRDefault="005B4835" w:rsidP="00A706B6"/>
    <w:p w14:paraId="0B0484BF" w14:textId="46312915" w:rsidR="005B4835" w:rsidRDefault="005B4835" w:rsidP="005B4835">
      <w:pPr>
        <w:pStyle w:val="Heading4"/>
      </w:pPr>
      <w:r>
        <w:t xml:space="preserve">The South China Sea stays on the brink – risk of quick nuclear war </w:t>
      </w:r>
      <w:r w:rsidR="00150790">
        <w:t>is ever-present</w:t>
      </w:r>
    </w:p>
    <w:p w14:paraId="476545E3" w14:textId="77777777" w:rsidR="005B4835" w:rsidRDefault="005B4835" w:rsidP="005B4835">
      <w:r>
        <w:t xml:space="preserve">Jonathan </w:t>
      </w:r>
      <w:r w:rsidRPr="00EF77A2">
        <w:rPr>
          <w:rStyle w:val="Style13ptBold"/>
        </w:rPr>
        <w:t>Broder</w:t>
      </w:r>
      <w:r>
        <w:t xml:space="preserve">, </w:t>
      </w:r>
      <w:r w:rsidRPr="00EF77A2">
        <w:t xml:space="preserve">defense and foreign policy </w:t>
      </w:r>
      <w:r>
        <w:t xml:space="preserve">writer </w:t>
      </w:r>
      <w:r w:rsidRPr="00EF77A2">
        <w:t>for Newsweek</w:t>
      </w:r>
      <w:r>
        <w:t xml:space="preserve">, </w:t>
      </w:r>
      <w:r w:rsidRPr="00EF77A2">
        <w:rPr>
          <w:rStyle w:val="Style13ptBold"/>
        </w:rPr>
        <w:t>6/22</w:t>
      </w:r>
      <w:r>
        <w:t>/2016, “</w:t>
      </w:r>
      <w:r w:rsidRPr="00EF77A2">
        <w:t>THE ‘INEVITABLE WAR’ BETWEEN THE U.S. AND CHINA</w:t>
      </w:r>
      <w:r>
        <w:t xml:space="preserve">”, Newsweek, </w:t>
      </w:r>
      <w:hyperlink r:id="rId94" w:history="1">
        <w:r w:rsidRPr="00E81DBB">
          <w:rPr>
            <w:rStyle w:val="Hyperlink"/>
          </w:rPr>
          <w:t>http://www.newsweek.com/south-china-sea-war-nuclear-submarines-china-united-states-barack-obama-xi-473428</w:t>
        </w:r>
      </w:hyperlink>
    </w:p>
    <w:p w14:paraId="1336FFA4" w14:textId="77777777" w:rsidR="005B4835" w:rsidRDefault="005B4835" w:rsidP="005B4835">
      <w:r>
        <w:t xml:space="preserve">But once that gathering is over, </w:t>
      </w:r>
      <w:r w:rsidRPr="00A32E4C">
        <w:rPr>
          <w:rStyle w:val="StyleUnderline"/>
        </w:rPr>
        <w:t xml:space="preserve">U.S. officials are particularly worried about a </w:t>
      </w:r>
      <w:r w:rsidRPr="00C2742A">
        <w:rPr>
          <w:rStyle w:val="StyleUnderline"/>
          <w:highlight w:val="yellow"/>
        </w:rPr>
        <w:t>Chinese plan to send submarines armed with nuclear missiles into the South China Sea</w:t>
      </w:r>
      <w:r w:rsidRPr="00C2742A">
        <w:rPr>
          <w:highlight w:val="yellow"/>
        </w:rPr>
        <w:t xml:space="preserve"> for the first time.</w:t>
      </w:r>
      <w:r>
        <w:t xml:space="preserve"> </w:t>
      </w:r>
      <w:r w:rsidRPr="00A32E4C">
        <w:rPr>
          <w:rStyle w:val="StyleUnderline"/>
        </w:rPr>
        <w:t>Chinese military officials argue</w:t>
      </w:r>
      <w:r>
        <w:t xml:space="preserve"> the </w:t>
      </w:r>
      <w:r w:rsidRPr="00A32E4C">
        <w:rPr>
          <w:rStyle w:val="StyleUnderline"/>
        </w:rPr>
        <w:t xml:space="preserve">submarine patrols are needed to respond to </w:t>
      </w:r>
      <w:r w:rsidRPr="00A32E4C">
        <w:t>two</w:t>
      </w:r>
      <w:r>
        <w:t xml:space="preserve"> major </w:t>
      </w:r>
      <w:r w:rsidRPr="00A32E4C">
        <w:rPr>
          <w:rStyle w:val="StyleUnderline"/>
        </w:rPr>
        <w:t>U.S. military moves: plans to station a defense system in South Korea</w:t>
      </w:r>
      <w:r>
        <w:t xml:space="preserve"> that can intercept missiles fired from both North Korea and China, </w:t>
      </w:r>
      <w:r w:rsidRPr="00A32E4C">
        <w:rPr>
          <w:rStyle w:val="StyleUnderline"/>
        </w:rPr>
        <w:t>and the Pentagon’s development of ballistic missiles with new hypersonic warheads</w:t>
      </w:r>
      <w:r>
        <w:t xml:space="preserve"> that can strike targets anywhere in the world in less than an hour. Taken together, Chinese military officials say, these </w:t>
      </w:r>
      <w:r w:rsidRPr="00C2742A">
        <w:rPr>
          <w:rStyle w:val="StyleUnderline"/>
          <w:highlight w:val="yellow"/>
        </w:rPr>
        <w:t>American weapons threaten to neutralize China’s land-based nuclear arsenal, leaving</w:t>
      </w:r>
      <w:r w:rsidRPr="00A32E4C">
        <w:rPr>
          <w:rStyle w:val="StyleUnderline"/>
        </w:rPr>
        <w:t xml:space="preserve"> Beijing </w:t>
      </w:r>
      <w:r w:rsidRPr="00C2742A">
        <w:rPr>
          <w:rStyle w:val="StyleUnderline"/>
          <w:highlight w:val="yellow"/>
        </w:rPr>
        <w:t>no choice but to turn to</w:t>
      </w:r>
      <w:r w:rsidRPr="00A32E4C">
        <w:rPr>
          <w:rStyle w:val="StyleUnderline"/>
        </w:rPr>
        <w:t xml:space="preserve"> its </w:t>
      </w:r>
      <w:r w:rsidRPr="00C2742A">
        <w:rPr>
          <w:rStyle w:val="StyleUnderline"/>
          <w:highlight w:val="yellow"/>
        </w:rPr>
        <w:t>submarines to retaliate for</w:t>
      </w:r>
      <w:r w:rsidRPr="00A32E4C">
        <w:rPr>
          <w:rStyle w:val="StyleUnderline"/>
        </w:rPr>
        <w:t xml:space="preserve"> any </w:t>
      </w:r>
      <w:r w:rsidRPr="00C2742A">
        <w:rPr>
          <w:rStyle w:val="StyleUnderline"/>
          <w:highlight w:val="yellow"/>
        </w:rPr>
        <w:t>nuclear attack</w:t>
      </w:r>
      <w:r w:rsidRPr="00A32E4C">
        <w:rPr>
          <w:rStyle w:val="StyleUnderline"/>
        </w:rPr>
        <w:t>.</w:t>
      </w:r>
      <w:r>
        <w:rPr>
          <w:rStyle w:val="StyleUnderline"/>
        </w:rPr>
        <w:t xml:space="preserve"> </w:t>
      </w:r>
      <w:r>
        <w:t xml:space="preserve">The implications would be enormous. Until now, </w:t>
      </w:r>
      <w:r w:rsidRPr="00A32E4C">
        <w:rPr>
          <w:rStyle w:val="StyleUnderline"/>
        </w:rPr>
        <w:t>China’s nuclear deterrent has centered on its land-based missiles, which are kept without fuel and remain separate from their nuclear warheads. T</w:t>
      </w:r>
      <w:r>
        <w:t xml:space="preserve">hat means the country’s political leadership must give several orders before the missiles are fueled, armed and ready to launch, giving everyone time to reconsider. Nuclear missiles on a submarine are always armed and ready. </w:t>
      </w:r>
      <w:r w:rsidRPr="00C2742A">
        <w:rPr>
          <w:rStyle w:val="StyleUnderline"/>
          <w:highlight w:val="yellow"/>
        </w:rPr>
        <w:t>U.S. and Chinese warships operate in uncomfortably close proximity in the South China Sea. Add submarine operations to the mix, and the chances of an accident multiply</w:t>
      </w:r>
      <w:r w:rsidRPr="00C2742A">
        <w:rPr>
          <w:rStyle w:val="StyleUnderline"/>
        </w:rPr>
        <w:t xml:space="preserve"> </w:t>
      </w:r>
      <w:r>
        <w:t xml:space="preserve">despite protocols meant to minimize the risk of collisions. </w:t>
      </w:r>
      <w:r w:rsidRPr="00C2742A">
        <w:rPr>
          <w:rStyle w:val="StyleUnderline"/>
        </w:rPr>
        <w:t>Submarines are stealthy vessels, and China is unlikely to provide their locations</w:t>
      </w:r>
      <w:r>
        <w:t xml:space="preserve"> to the Americans. That means the U.S. Navy will send more spy ships into the South China Sea in an effort to track the subs. “</w:t>
      </w:r>
      <w:r w:rsidRPr="00C2742A">
        <w:rPr>
          <w:rStyle w:val="StyleUnderline"/>
          <w:highlight w:val="yellow"/>
        </w:rPr>
        <w:t>With the U.S. Navy sailing more</w:t>
      </w:r>
      <w:r w:rsidRPr="00C2742A">
        <w:rPr>
          <w:rStyle w:val="StyleUnderline"/>
        </w:rPr>
        <w:t xml:space="preserve"> and more </w:t>
      </w:r>
      <w:r w:rsidRPr="00C2742A">
        <w:rPr>
          <w:rStyle w:val="StyleUnderline"/>
          <w:highlight w:val="yellow"/>
        </w:rPr>
        <w:t>in the area, there’s a high possibility there will be an accident</w:t>
      </w:r>
      <w:r w:rsidRPr="00C2742A">
        <w:rPr>
          <w:highlight w:val="yellow"/>
        </w:rPr>
        <w:t>,”</w:t>
      </w:r>
      <w:r>
        <w:t xml:space="preserve"> says a high-ranking Chinese officer, who spoke anonymously to address sensitive security issues. </w:t>
      </w:r>
    </w:p>
    <w:p w14:paraId="17FA009B" w14:textId="77777777" w:rsidR="003C0C72" w:rsidRDefault="003C0C72" w:rsidP="003C0C72"/>
    <w:p w14:paraId="0AA70E7C" w14:textId="77777777" w:rsidR="00AB2DCB" w:rsidRDefault="00AB2DCB" w:rsidP="00A706B6"/>
    <w:p w14:paraId="23D76237" w14:textId="179B361E" w:rsidR="001201BB" w:rsidRDefault="001201BB" w:rsidP="001201BB">
      <w:pPr>
        <w:pStyle w:val="Heading3"/>
      </w:pPr>
      <w:r>
        <w:t>Relations good – SCS solvency</w:t>
      </w:r>
    </w:p>
    <w:p w14:paraId="5FF131D9" w14:textId="77777777" w:rsidR="00591C00" w:rsidRDefault="00591C00" w:rsidP="00591C00"/>
    <w:p w14:paraId="43123C15" w14:textId="77777777" w:rsidR="00591C00" w:rsidRPr="00591C00" w:rsidRDefault="00591C00" w:rsidP="00591C00"/>
    <w:p w14:paraId="6A30C5A3" w14:textId="77777777" w:rsidR="001201BB" w:rsidRDefault="001201BB" w:rsidP="001201BB">
      <w:pPr>
        <w:pStyle w:val="Heading4"/>
      </w:pPr>
      <w:r>
        <w:t>US – China relations solve conflict between the two countries.</w:t>
      </w:r>
    </w:p>
    <w:p w14:paraId="6C1AE41D" w14:textId="77777777" w:rsidR="001201BB" w:rsidRPr="002C7614" w:rsidRDefault="001201BB" w:rsidP="001201BB">
      <w:r w:rsidRPr="002C7614">
        <w:t xml:space="preserve">Dingding </w:t>
      </w:r>
      <w:r w:rsidRPr="002C7614">
        <w:rPr>
          <w:rStyle w:val="Style13ptBold"/>
        </w:rPr>
        <w:t>Chen</w:t>
      </w:r>
      <w:r>
        <w:t xml:space="preserve">, </w:t>
      </w:r>
      <w:r w:rsidRPr="002C7614">
        <w:t>assistant professor of Government and Public Administration at the University of Macau, Non-Resident Fellow at the Global Public Policy Institute</w:t>
      </w:r>
      <w:r>
        <w:t xml:space="preserve">, </w:t>
      </w:r>
      <w:r w:rsidRPr="002C7614">
        <w:rPr>
          <w:rStyle w:val="Style13ptBold"/>
        </w:rPr>
        <w:t>6/10</w:t>
      </w:r>
      <w:r>
        <w:t>/2016, “</w:t>
      </w:r>
      <w:r w:rsidRPr="002C7614">
        <w:t>REALITY CHECK: THE SOUTH CHINA SEA DOES NOT DEFINE THE US-CHINA RELATIONSHIP</w:t>
      </w:r>
      <w:r>
        <w:t xml:space="preserve">”, The Diplomat, </w:t>
      </w:r>
      <w:r w:rsidRPr="002C7614">
        <w:t>http://thediplomat.com/2016/06/reality-check-the-south-china-sea-does-not-define-the-us-china-relationship/</w:t>
      </w:r>
    </w:p>
    <w:p w14:paraId="5EAE2DEF" w14:textId="77777777" w:rsidR="001201BB" w:rsidRDefault="001201BB" w:rsidP="001201BB">
      <w:r w:rsidRPr="002C7614">
        <w:rPr>
          <w:rStyle w:val="StyleUnderline"/>
          <w:highlight w:val="yellow"/>
        </w:rPr>
        <w:t>To avoid what seems like an inevitable conflict between a dominant</w:t>
      </w:r>
      <w:r w:rsidRPr="002C7614">
        <w:rPr>
          <w:rStyle w:val="StyleUnderline"/>
        </w:rPr>
        <w:t xml:space="preserve"> power </w:t>
      </w:r>
      <w:r w:rsidRPr="002C7614">
        <w:rPr>
          <w:rStyle w:val="StyleUnderline"/>
          <w:highlight w:val="yellow"/>
        </w:rPr>
        <w:t>and a rising power</w:t>
      </w:r>
      <w:r w:rsidRPr="002C7614">
        <w:rPr>
          <w:rStyle w:val="StyleUnderline"/>
        </w:rPr>
        <w:t xml:space="preserve">, both </w:t>
      </w:r>
      <w:r w:rsidRPr="002C7614">
        <w:rPr>
          <w:rStyle w:val="StyleUnderline"/>
          <w:highlight w:val="yellow"/>
        </w:rPr>
        <w:t>China and the United States should take a step back and reevaluate their fundamental interests with regard to the South China Sea</w:t>
      </w:r>
      <w:r w:rsidRPr="002C7614">
        <w:rPr>
          <w:rStyle w:val="StyleUnderline"/>
        </w:rPr>
        <w:t xml:space="preserve">. </w:t>
      </w:r>
      <w:r>
        <w:t xml:space="preserve">Once this is done, </w:t>
      </w:r>
      <w:r w:rsidRPr="002C7614">
        <w:rPr>
          <w:rStyle w:val="StyleUnderline"/>
          <w:highlight w:val="yellow"/>
        </w:rPr>
        <w:t>China will realize its first priority is to realize</w:t>
      </w:r>
      <w:r>
        <w:t xml:space="preserve"> the “China dream” or </w:t>
      </w:r>
      <w:r w:rsidRPr="002C7614">
        <w:rPr>
          <w:rStyle w:val="StyleUnderline"/>
          <w:highlight w:val="yellow"/>
        </w:rPr>
        <w:t>modernization for the Chinese people, not its claims in the South China Sea.</w:t>
      </w:r>
      <w:r w:rsidRPr="002C7614">
        <w:rPr>
          <w:rStyle w:val="StyleUnderline"/>
        </w:rPr>
        <w:t xml:space="preserve"> </w:t>
      </w:r>
      <w:r>
        <w:t xml:space="preserve">Also, </w:t>
      </w:r>
      <w:r w:rsidRPr="002C7614">
        <w:rPr>
          <w:rStyle w:val="StyleUnderline"/>
          <w:highlight w:val="yellow"/>
        </w:rPr>
        <w:t>the United States will realize that its own first priority is maintaining a liberal international order, which can only be done by bringing China into it and accommodating China’s legitimate interests and demands</w:t>
      </w:r>
      <w:r w:rsidRPr="002C7614">
        <w:rPr>
          <w:highlight w:val="yellow"/>
        </w:rPr>
        <w:t>.</w:t>
      </w:r>
      <w:r>
        <w:t xml:space="preserve"> There will always be some sort of competition between China and the United States, but this can be good for the world. We should not, however, let the South China Sea define U.S.-China relations. To allow that to happen would indeed be foolish and lead to a tragedy in great power politics.</w:t>
      </w:r>
    </w:p>
    <w:p w14:paraId="3877E248" w14:textId="77777777" w:rsidR="001201BB" w:rsidRPr="001201BB" w:rsidRDefault="001201BB" w:rsidP="001201BB"/>
    <w:p w14:paraId="18DF9487" w14:textId="77777777" w:rsidR="001201BB" w:rsidRDefault="001201BB" w:rsidP="00A706B6"/>
    <w:p w14:paraId="19B1C273" w14:textId="77777777" w:rsidR="00B4458E" w:rsidRDefault="00B4458E" w:rsidP="00A706B6"/>
    <w:p w14:paraId="011D5118" w14:textId="4250BC3A" w:rsidR="00053845" w:rsidRDefault="00053845" w:rsidP="00053845">
      <w:pPr>
        <w:pStyle w:val="Heading2"/>
      </w:pPr>
      <w:r>
        <w:t>Defense</w:t>
      </w:r>
    </w:p>
    <w:p w14:paraId="537D87D3" w14:textId="54DB6E24" w:rsidR="00B4458E" w:rsidRDefault="00B4458E" w:rsidP="00B4458E">
      <w:pPr>
        <w:pStyle w:val="Heading3"/>
      </w:pPr>
      <w:r>
        <w:t>A2 SCS impact – no war</w:t>
      </w:r>
    </w:p>
    <w:p w14:paraId="5C6E6C3F" w14:textId="77777777" w:rsidR="00B4458E" w:rsidRDefault="00B4458E" w:rsidP="00B4458E"/>
    <w:p w14:paraId="716F53EA" w14:textId="77777777" w:rsidR="00B4458E" w:rsidRPr="0030357E" w:rsidRDefault="00B4458E" w:rsidP="0030357E">
      <w:pPr>
        <w:pStyle w:val="Heading4"/>
      </w:pPr>
      <w:r w:rsidRPr="0030357E">
        <w:t>South China Sea conflict does not lead to war.</w:t>
      </w:r>
    </w:p>
    <w:p w14:paraId="56F33849" w14:textId="77777777" w:rsidR="00B4458E" w:rsidRDefault="00B4458E" w:rsidP="00B4458E">
      <w:pPr>
        <w:rPr>
          <w:rStyle w:val="StyleUnderline"/>
        </w:rPr>
      </w:pPr>
      <w:r>
        <w:t xml:space="preserve">Aranvi </w:t>
      </w:r>
      <w:r w:rsidRPr="00542C1B">
        <w:rPr>
          <w:rStyle w:val="Style13ptBold"/>
        </w:rPr>
        <w:t>Mehta</w:t>
      </w:r>
      <w:r>
        <w:t xml:space="preserve">, </w:t>
      </w:r>
      <w:r w:rsidRPr="0037514F">
        <w:t xml:space="preserve">October 24, </w:t>
      </w:r>
      <w:r w:rsidRPr="00542C1B">
        <w:rPr>
          <w:rStyle w:val="Style13ptBold"/>
        </w:rPr>
        <w:t>2015</w:t>
      </w:r>
      <w:r>
        <w:t>, “</w:t>
      </w:r>
      <w:r w:rsidRPr="00542C1B">
        <w:t>SOUTH CHINA SEA CRISIS AND INTENSIFYING US-CHINESE RELATIONS</w:t>
      </w:r>
      <w:r>
        <w:t xml:space="preserve">”, McGill International Review, </w:t>
      </w:r>
      <w:r w:rsidRPr="00542C1B">
        <w:t>http://mironline.ca/?p=5612</w:t>
      </w:r>
    </w:p>
    <w:p w14:paraId="4BC32129" w14:textId="77777777" w:rsidR="00B4458E" w:rsidRDefault="00B4458E" w:rsidP="00B4458E">
      <w:pPr>
        <w:rPr>
          <w:rStyle w:val="StyleUnderline"/>
        </w:rPr>
      </w:pPr>
      <w:r w:rsidRPr="007F1627">
        <w:t xml:space="preserve">With all said, </w:t>
      </w:r>
      <w:r w:rsidRPr="00B23557">
        <w:rPr>
          <w:rStyle w:val="StyleUnderline"/>
          <w:highlight w:val="yellow"/>
        </w:rPr>
        <w:t>neither the US nor China would go to war upon the first chance</w:t>
      </w:r>
      <w:r w:rsidRPr="007F1627">
        <w:rPr>
          <w:rStyle w:val="StyleUnderline"/>
        </w:rPr>
        <w:t>.</w:t>
      </w:r>
      <w:r w:rsidRPr="007F1627">
        <w:t xml:space="preserve"> </w:t>
      </w:r>
      <w:r w:rsidRPr="00B23557">
        <w:rPr>
          <w:rStyle w:val="StyleUnderline"/>
          <w:highlight w:val="yellow"/>
        </w:rPr>
        <w:t>Threats would be exchanged</w:t>
      </w:r>
      <w:r w:rsidRPr="007F1627">
        <w:t xml:space="preserve">, but </w:t>
      </w:r>
      <w:r w:rsidRPr="00B23557">
        <w:rPr>
          <w:rStyle w:val="StyleUnderline"/>
          <w:highlight w:val="yellow"/>
        </w:rPr>
        <w:t>negotiations and mediation would ensue in the background</w:t>
      </w:r>
      <w:r w:rsidRPr="007F1627">
        <w:rPr>
          <w:rStyle w:val="StyleUnderline"/>
        </w:rPr>
        <w:t xml:space="preserve">. </w:t>
      </w:r>
      <w:r w:rsidRPr="007F1627">
        <w:t xml:space="preserve">In this way, the </w:t>
      </w:r>
      <w:r w:rsidRPr="00B23557">
        <w:rPr>
          <w:rStyle w:val="StyleUnderline"/>
          <w:highlight w:val="yellow"/>
        </w:rPr>
        <w:t>South China Sea Crisis can be compared to the the Cuban Missile Crisis</w:t>
      </w:r>
      <w:r w:rsidRPr="007F1627">
        <w:t xml:space="preserve">, when </w:t>
      </w:r>
      <w:r w:rsidRPr="00B23557">
        <w:rPr>
          <w:rStyle w:val="StyleUnderline"/>
          <w:highlight w:val="yellow"/>
        </w:rPr>
        <w:t>it was in both countries’ best interests to not attack each other</w:t>
      </w:r>
      <w:r w:rsidRPr="00B23557">
        <w:rPr>
          <w:rStyle w:val="StyleUnderline"/>
        </w:rPr>
        <w:t>.</w:t>
      </w:r>
      <w:r w:rsidRPr="007F1627">
        <w:t xml:space="preserve"> Although the notion of nuclear annihilation in the Cuban Missile Crisis was the primary deterrent, the South China Sea Crisis has deterrents of its own. </w:t>
      </w:r>
      <w:r w:rsidRPr="00B23557">
        <w:t>US and China putting economic sanctions on each other would be catastrophic for both countries due to their interdependence.</w:t>
      </w:r>
      <w:r w:rsidRPr="007F1627">
        <w:t xml:space="preserve"> </w:t>
      </w:r>
      <w:r w:rsidRPr="00B23557">
        <w:t>Other powers</w:t>
      </w:r>
      <w:r w:rsidRPr="007F1627">
        <w:t xml:space="preserve"> in the world </w:t>
      </w:r>
      <w:r w:rsidRPr="00B23557">
        <w:t>would also prioritise US-Chinese mediation as sanctions would affect their economies too.</w:t>
      </w:r>
      <w:r w:rsidRPr="007F1627">
        <w:t xml:space="preserve"> As long as American diplomacy is geared towards preventing China’s zero sum game in the region without overstepping its own legal and military boundaries, </w:t>
      </w:r>
      <w:r w:rsidRPr="00B23557">
        <w:rPr>
          <w:rStyle w:val="StyleUnderline"/>
          <w:highlight w:val="yellow"/>
        </w:rPr>
        <w:t>the South China Sea will be a relatively stable region.</w:t>
      </w:r>
    </w:p>
    <w:p w14:paraId="17DBF72A" w14:textId="77777777" w:rsidR="00B4458E" w:rsidRDefault="00B4458E" w:rsidP="00B4458E">
      <w:pPr>
        <w:rPr>
          <w:rStyle w:val="StyleUnderline"/>
        </w:rPr>
      </w:pPr>
    </w:p>
    <w:p w14:paraId="6CA5D4DB" w14:textId="77777777" w:rsidR="00B4458E" w:rsidRDefault="00B4458E" w:rsidP="00B4458E">
      <w:pPr>
        <w:rPr>
          <w:rStyle w:val="StyleUnderline"/>
        </w:rPr>
      </w:pPr>
    </w:p>
    <w:p w14:paraId="133B9FD4" w14:textId="77777777" w:rsidR="00B4458E" w:rsidRPr="00B4458E" w:rsidRDefault="00B4458E" w:rsidP="00B4458E"/>
    <w:p w14:paraId="26104D17" w14:textId="77777777" w:rsidR="00427A01" w:rsidRDefault="00427A01" w:rsidP="00A706B6"/>
    <w:p w14:paraId="5E9BA814" w14:textId="77777777" w:rsidR="00A706B6" w:rsidRDefault="00A706B6" w:rsidP="00A706B6"/>
    <w:p w14:paraId="148BE24E" w14:textId="3C87F82B" w:rsidR="00A706B6" w:rsidRDefault="00D730F0" w:rsidP="000F74EC">
      <w:pPr>
        <w:pStyle w:val="Heading1"/>
      </w:pPr>
      <w:r>
        <w:t>***</w:t>
      </w:r>
      <w:r w:rsidR="00E964F9">
        <w:t>Space</w:t>
      </w:r>
      <w:r>
        <w:t>***</w:t>
      </w:r>
    </w:p>
    <w:p w14:paraId="55759869" w14:textId="77777777" w:rsidR="00A706B6" w:rsidRDefault="00A706B6" w:rsidP="00A706B6"/>
    <w:p w14:paraId="09E808A6" w14:textId="77777777" w:rsidR="0089715F" w:rsidRDefault="0089715F" w:rsidP="00A706B6"/>
    <w:p w14:paraId="1460DDD0" w14:textId="10BA0474" w:rsidR="00053845" w:rsidRDefault="00053845" w:rsidP="00053845">
      <w:pPr>
        <w:pStyle w:val="Heading2"/>
      </w:pPr>
      <w:r>
        <w:t>Relations Good</w:t>
      </w:r>
    </w:p>
    <w:p w14:paraId="632A8A2B" w14:textId="2E51D4E3" w:rsidR="00177FC7" w:rsidRDefault="00177FC7" w:rsidP="00177FC7">
      <w:pPr>
        <w:pStyle w:val="Heading3"/>
      </w:pPr>
      <w:r>
        <w:t>Relations good – space war</w:t>
      </w:r>
      <w:r w:rsidR="004F156A">
        <w:t xml:space="preserve"> mod</w:t>
      </w:r>
      <w:r w:rsidR="00E43B2D">
        <w:t>***</w:t>
      </w:r>
    </w:p>
    <w:p w14:paraId="1EAD7A08" w14:textId="77777777" w:rsidR="00177FC7" w:rsidRDefault="00177FC7" w:rsidP="00177FC7"/>
    <w:p w14:paraId="04FDA8E2" w14:textId="77777777" w:rsidR="00BB6AE4" w:rsidRDefault="00BB6AE4" w:rsidP="00177FC7"/>
    <w:p w14:paraId="30D07593" w14:textId="0F2E9162" w:rsidR="00E93D08" w:rsidRPr="00031988" w:rsidRDefault="008B68BF" w:rsidP="00E93D08">
      <w:pPr>
        <w:pStyle w:val="Heading4"/>
        <w:rPr>
          <w:rStyle w:val="Style13ptBold"/>
          <w:b/>
        </w:rPr>
      </w:pPr>
      <w:r>
        <w:rPr>
          <w:rStyle w:val="Style13ptBold"/>
          <w:b/>
        </w:rPr>
        <w:t>Relations solve space conflicts between China and the U.S.</w:t>
      </w:r>
    </w:p>
    <w:p w14:paraId="483B5AC0" w14:textId="77777777" w:rsidR="00E93D08" w:rsidRPr="00031988" w:rsidRDefault="00E93D08" w:rsidP="00E93D08">
      <w:pPr>
        <w:rPr>
          <w:rStyle w:val="Style13ptBold"/>
        </w:rPr>
      </w:pPr>
      <w:r>
        <w:rPr>
          <w:rStyle w:val="Style13ptBold"/>
        </w:rPr>
        <w:t>Weeden, 15</w:t>
      </w:r>
    </w:p>
    <w:p w14:paraId="28154321" w14:textId="77777777" w:rsidR="00E93D08" w:rsidRPr="00FE6177" w:rsidRDefault="00E93D08" w:rsidP="00E93D08">
      <w:pPr>
        <w:rPr>
          <w:sz w:val="20"/>
          <w:szCs w:val="20"/>
        </w:rPr>
      </w:pPr>
      <w:r w:rsidRPr="00FE6177">
        <w:rPr>
          <w:sz w:val="20"/>
          <w:szCs w:val="20"/>
        </w:rPr>
        <w:t xml:space="preserve">Brian Weeden is the Technical Advisor for Secure World Foundation and a former U.S. Air Force Officer with sixteen years of professional experience in space operations and policy. September 9, 2015. “An Opportunity to Use the Space Domain to Strengthen the U.S.-China Relationship” </w:t>
      </w:r>
      <w:r w:rsidRPr="00FE6177">
        <w:rPr>
          <w:i/>
          <w:sz w:val="20"/>
          <w:szCs w:val="20"/>
        </w:rPr>
        <w:t xml:space="preserve">The National Bureau of Asian Research </w:t>
      </w:r>
      <w:r w:rsidRPr="00FE6177">
        <w:rPr>
          <w:sz w:val="20"/>
          <w:szCs w:val="20"/>
        </w:rPr>
        <w:t>http://nbr.org/research/activity.aspx?id=602</w:t>
      </w:r>
    </w:p>
    <w:p w14:paraId="52BD187D" w14:textId="77777777" w:rsidR="00E93D08" w:rsidRPr="009A5DA4" w:rsidRDefault="00E93D08" w:rsidP="00E93D08">
      <w:pPr>
        <w:rPr>
          <w:u w:val="single"/>
        </w:rPr>
      </w:pPr>
      <w:r w:rsidRPr="00031988">
        <w:rPr>
          <w:sz w:val="16"/>
        </w:rPr>
        <w:t xml:space="preserve">The </w:t>
      </w:r>
      <w:r w:rsidRPr="00031988">
        <w:rPr>
          <w:highlight w:val="yellow"/>
          <w:u w:val="single"/>
        </w:rPr>
        <w:t>U.S.-China relationship in space has the potential to be a stable foundation for a stronger overall relationship between the two countries.</w:t>
      </w:r>
      <w:r w:rsidRPr="00031988">
        <w:rPr>
          <w:sz w:val="16"/>
        </w:rPr>
        <w:t xml:space="preserve"> Space was arguably a stabilizing element in the relationship between the United States and Soviet Union during the Cold War by providing national capabilities to reduce tensions and an outlet for collaboration. Although the future of the U.S.-China relationship will be characterized by both competition and cooperation, </w:t>
      </w:r>
      <w:r w:rsidRPr="00031988">
        <w:rPr>
          <w:highlight w:val="yellow"/>
          <w:u w:val="single"/>
        </w:rPr>
        <w:t>taking concrete steps to stabilize relations in space can be part of the solution to avoiding</w:t>
      </w:r>
      <w:r w:rsidRPr="00A0753D">
        <w:rPr>
          <w:u w:val="single"/>
        </w:rPr>
        <w:t xml:space="preserve"> the “Thucydides trap,” where an established power’s </w:t>
      </w:r>
      <w:r w:rsidRPr="00031988">
        <w:rPr>
          <w:highlight w:val="yellow"/>
          <w:u w:val="single"/>
        </w:rPr>
        <w:t>fear of a rising power leads to conflict.</w:t>
      </w:r>
      <w:r w:rsidRPr="00031988">
        <w:rPr>
          <w:sz w:val="16"/>
        </w:rPr>
        <w:t xml:space="preserve"> Space is a critical domain to the security of the United States. Space capabilities enable secure, hardened communications with nuclear forces, enable the verification and </w:t>
      </w:r>
      <w:r w:rsidRPr="00031988">
        <w:rPr>
          <w:sz w:val="16"/>
          <w:szCs w:val="10"/>
        </w:rPr>
        <w:t xml:space="preserve">monitoring of arms control treaties, and provide valuable intelligence. Such capabilities are the foundation of the United States’ ability to defend its borders, project power to protect its allies and interests overseas, and </w:t>
      </w:r>
      <w:r w:rsidRPr="009A5DA4">
        <w:rPr>
          <w:sz w:val="10"/>
          <w:szCs w:val="10"/>
        </w:rPr>
        <w:t>defeat adversaries. The space domain, however, is currently experiencing significant changes that could affect the United States’ ability to maintain all these benefits in the future. A growing number of state and nonstate actors are involved in space, resulting in more than 1,200 active satellites in orbit and thousands more planned in the near future. Active satellites coexist in space along with hundreds of thousands of dead satellites, spent rocket stages, and other pieces of debris that are a legacy of six decades of space activities. As a result, the most useful and densely populated orbits are experiencing significant increases in physical and electromagnetic congestion and interference. Amid this change, China is rapidly developing its capabilities across the entire spectrum of space activities. It has a robust and successful human spaceflight and exploration program that in many ways mirrors NASA’s successes in the 1960s and 1970s and is a similar source of national pride. Although it still has a long way to go, China is developing a range of space capabilities focused on national security that one day might be second only to those of the United States. Some of China’s new capabilities have created significant concern within the U.S. national security community, as they are aimed at countering or threatening the space capabilities of the United States and other countries. The massive changes in the space domain and China’s growing capabilities have affected the U.S.-China relationship in space. There is growing mistrust between the two countries, fueled in part by their development and testing of dual-use technologies such as rendezvous and proximity operations and hypervelocity kinetic kill systems. This mistrust is compounded by a misalignment in political and strategic priorities: China is focused on developing and increasing its capabilities in the space domain, whereas the United States is focused on maintaining and assuring access to its space capabilities. Despite these challenges and concerns, there are concrete steps that the United States and China can take to manage tensions and possibly even work toward positive engagement.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 President Xi Jinping’s upcoming</w:t>
      </w:r>
      <w:r w:rsidRPr="00031988">
        <w:rPr>
          <w:sz w:val="16"/>
          <w:szCs w:val="10"/>
        </w:rPr>
        <w:t xml:space="preserve"> visit presents an opportunity to build on the 2011 agreement and take steps toward these goals. The first step should be</w:t>
      </w:r>
      <w:r w:rsidRPr="00031988">
        <w:rPr>
          <w:sz w:val="16"/>
        </w:rPr>
        <w:t xml:space="preserve"> to have a substantive discussion on space security. President Obama should clearly communicate the importance that the United States places on assured access to space, U.S. concerns with recent Chinese counterspace testing, and the potential negative consequences of any aggressive acts in space. </w:t>
      </w:r>
      <w:r w:rsidRPr="00031988">
        <w:rPr>
          <w:highlight w:val="yellow"/>
          <w:u w:val="single"/>
        </w:rPr>
        <w:t>Both countries should exchange views on space policies</w:t>
      </w:r>
      <w:r w:rsidRPr="00A0753D">
        <w:rPr>
          <w:u w:val="single"/>
        </w:rPr>
        <w:t xml:space="preserve">, including their interpretations of how self-defense applies to satellites and hostile actions in space. </w:t>
      </w:r>
      <w:r w:rsidRPr="00031988">
        <w:rPr>
          <w:highlight w:val="yellow"/>
          <w:u w:val="single"/>
        </w:rPr>
        <w:t>Doing so can help avoid misunderstandings</w:t>
      </w:r>
      <w:r w:rsidRPr="00A0753D">
        <w:rPr>
          <w:u w:val="single"/>
        </w:rPr>
        <w:t xml:space="preserve"> and misperceptions </w:t>
      </w:r>
      <w:r w:rsidRPr="00031988">
        <w:rPr>
          <w:highlight w:val="yellow"/>
          <w:u w:val="single"/>
        </w:rPr>
        <w:t>that</w:t>
      </w:r>
      <w:r w:rsidRPr="00A0753D">
        <w:rPr>
          <w:u w:val="single"/>
        </w:rPr>
        <w:t xml:space="preserve"> could </w:t>
      </w:r>
      <w:r w:rsidRPr="00031988">
        <w:rPr>
          <w:highlight w:val="yellow"/>
          <w:u w:val="single"/>
        </w:rPr>
        <w:t>lead either country to</w:t>
      </w:r>
      <w:r w:rsidRPr="00A0753D">
        <w:rPr>
          <w:u w:val="single"/>
        </w:rPr>
        <w:t xml:space="preserve"> unwittingly take actions that </w:t>
      </w:r>
      <w:r w:rsidRPr="00031988">
        <w:rPr>
          <w:highlight w:val="yellow"/>
          <w:u w:val="single"/>
        </w:rPr>
        <w:t>escalate a crisis</w:t>
      </w:r>
      <w:r w:rsidRPr="00A0753D">
        <w:rPr>
          <w:u w:val="single"/>
        </w:rPr>
        <w:t>.</w:t>
      </w:r>
      <w:r>
        <w:rPr>
          <w:u w:val="single"/>
        </w:rPr>
        <w:t xml:space="preserve"> </w:t>
      </w:r>
      <w:r w:rsidRPr="00031988">
        <w:rPr>
          <w:sz w:val="16"/>
        </w:rPr>
        <w:t xml:space="preserve">Second, Presidents Obama and Xi should discuss specific ideas for cooperation in civil and scientific space activities and the use of space for peaceful applications on earth. Continuing to exclude China from civil space cooperation will not prevent it from developing its own capabilities; this approach will only ensure that China cooperates with other countries in space in a way that advances its own national interests and goals. </w:t>
      </w:r>
      <w:r w:rsidRPr="00A0753D">
        <w:rPr>
          <w:u w:val="single"/>
        </w:rPr>
        <w:t>Space weather, scientific research, exploration, capacity building for disaster response, and global environmental monitoring are all areas where the United States and China share joint interests and could collaborate with each other and other interested countries to help establish broader relationships outside the military realm.</w:t>
      </w:r>
      <w:r>
        <w:rPr>
          <w:u w:val="single"/>
        </w:rPr>
        <w:t xml:space="preserve"> </w:t>
      </w:r>
      <w:r w:rsidRPr="00031988">
        <w:rPr>
          <w:sz w:val="16"/>
        </w:rPr>
        <w:t xml:space="preserve">In addition, the United States should take steps on its own to stabilize the relationship. First and foremost, it should get serious about making U.S. space capabilities more resilient. Increasing resilience would support deterrence by decreasing the benefits an adversary might hope to achieve and also help ensure that critical capabilities can survive should deterrence fail. While resilience has been a talking point for the last few years, the United States has made little progress toward achieving the goal. Radical change is thus needed in how Washington develops and organizes national security space capabilities. Moreover, the United States should embrace commercial services to diversify and augment governmental capabilities, while encouraging allies to develop their own space capabilities. Second, the United States should continue to bolster the transparency of space activities by increasing the amount of space situational awareness (SSA) data available to satellite operators and the public. Greater transparency reinforces ongoing U.S. and international initiatives to promote responsible behavior in space and also helps mitigate the possibility for accidents or naturally caused events to spark or escalate tensions. Shifting responsibility for space safety to a civil agency that can share and cooperate more easily with the international community and working with the international community to develop more publicly available sources of SSA data outside the U.S. government are two steps that would enhance trust, improve data reliability, and reinforce norms of behavior. The consequences of not addressing the current strategic instability in space are real. </w:t>
      </w:r>
      <w:r w:rsidRPr="00031988">
        <w:rPr>
          <w:highlight w:val="yellow"/>
          <w:u w:val="single"/>
        </w:rPr>
        <w:t>A future conflict in space between the United States and China would have devastating impacts on everyone</w:t>
      </w:r>
      <w:r w:rsidRPr="00031988">
        <w:rPr>
          <w:u w:val="single"/>
        </w:rPr>
        <w:t xml:space="preserve"> who uses and relies on space. Both </w:t>
      </w:r>
      <w:r w:rsidRPr="00031988">
        <w:rPr>
          <w:highlight w:val="yellow"/>
          <w:u w:val="single"/>
        </w:rPr>
        <w:t>the U</w:t>
      </w:r>
      <w:r w:rsidRPr="00031988">
        <w:rPr>
          <w:u w:val="single"/>
        </w:rPr>
        <w:t xml:space="preserve">nited </w:t>
      </w:r>
      <w:r w:rsidRPr="00031988">
        <w:rPr>
          <w:highlight w:val="yellow"/>
          <w:u w:val="single"/>
        </w:rPr>
        <w:t>S</w:t>
      </w:r>
      <w:r w:rsidRPr="00031988">
        <w:rPr>
          <w:u w:val="single"/>
        </w:rPr>
        <w:t xml:space="preserve">tates </w:t>
      </w:r>
      <w:r w:rsidRPr="00031988">
        <w:rPr>
          <w:highlight w:val="yellow"/>
          <w:u w:val="single"/>
        </w:rPr>
        <w:t>and China have acknowledged the dangers</w:t>
      </w:r>
      <w:r w:rsidRPr="00031988">
        <w:rPr>
          <w:u w:val="single"/>
        </w:rPr>
        <w:t xml:space="preserve"> of outright conflict </w:t>
      </w:r>
      <w:r w:rsidRPr="00031988">
        <w:rPr>
          <w:highlight w:val="yellow"/>
          <w:u w:val="single"/>
        </w:rPr>
        <w:t>and</w:t>
      </w:r>
      <w:r w:rsidRPr="00031988">
        <w:rPr>
          <w:u w:val="single"/>
        </w:rPr>
        <w:t xml:space="preserve"> have </w:t>
      </w:r>
      <w:r w:rsidRPr="00031988">
        <w:rPr>
          <w:highlight w:val="yellow"/>
          <w:u w:val="single"/>
        </w:rPr>
        <w:t>pledged their interest in avoiding such an outcome.</w:t>
      </w:r>
      <w:r w:rsidRPr="00031988">
        <w:rPr>
          <w:u w:val="single"/>
        </w:rPr>
        <w:t xml:space="preserve"> Taken together, </w:t>
      </w:r>
      <w:r w:rsidRPr="00031988">
        <w:rPr>
          <w:highlight w:val="yellow"/>
          <w:u w:val="single"/>
        </w:rPr>
        <w:t>the</w:t>
      </w:r>
      <w:r w:rsidRPr="00031988">
        <w:rPr>
          <w:u w:val="single"/>
        </w:rPr>
        <w:t xml:space="preserve"> initial </w:t>
      </w:r>
      <w:r w:rsidRPr="00031988">
        <w:rPr>
          <w:highlight w:val="yellow"/>
          <w:u w:val="single"/>
        </w:rPr>
        <w:t>steps</w:t>
      </w:r>
      <w:r w:rsidRPr="00031988">
        <w:rPr>
          <w:u w:val="single"/>
        </w:rPr>
        <w:t xml:space="preserve"> outlined here </w:t>
      </w:r>
      <w:r w:rsidRPr="00031988">
        <w:rPr>
          <w:highlight w:val="yellow"/>
          <w:u w:val="single"/>
        </w:rPr>
        <w:t>could</w:t>
      </w:r>
      <w:r w:rsidRPr="00031988">
        <w:rPr>
          <w:u w:val="single"/>
        </w:rPr>
        <w:t xml:space="preserve"> help </w:t>
      </w:r>
      <w:r w:rsidRPr="00031988">
        <w:rPr>
          <w:highlight w:val="yellow"/>
          <w:u w:val="single"/>
        </w:rPr>
        <w:t>stabilize the U.S.-China strategic relationship in space, mitigate the threat of the worst-case scenario, and work toward a more positive outcome that benefits all.</w:t>
      </w:r>
    </w:p>
    <w:p w14:paraId="4EC54EAE" w14:textId="77777777" w:rsidR="00164A0C" w:rsidRDefault="00164A0C" w:rsidP="00177FC7"/>
    <w:p w14:paraId="02684201" w14:textId="45EF5902" w:rsidR="00164A0C" w:rsidRDefault="00164A0C" w:rsidP="00164A0C">
      <w:pPr>
        <w:pStyle w:val="Heading4"/>
      </w:pPr>
      <w:r>
        <w:t>U.S. – China space war causes extinction</w:t>
      </w:r>
    </w:p>
    <w:p w14:paraId="2050F0E6" w14:textId="77777777" w:rsidR="00164A0C" w:rsidRPr="00306A32" w:rsidRDefault="00164A0C" w:rsidP="00164A0C">
      <w:pPr>
        <w:rPr>
          <w:rStyle w:val="Style13ptBold"/>
        </w:rPr>
      </w:pPr>
      <w:r>
        <w:rPr>
          <w:rStyle w:val="Style13ptBold"/>
        </w:rPr>
        <w:t>Broder, 16</w:t>
      </w:r>
    </w:p>
    <w:p w14:paraId="5C366C7D" w14:textId="77777777" w:rsidR="00164A0C" w:rsidRPr="0052412C" w:rsidRDefault="00164A0C" w:rsidP="00164A0C">
      <w:pPr>
        <w:rPr>
          <w:sz w:val="20"/>
          <w:szCs w:val="20"/>
          <w:highlight w:val="yellow"/>
        </w:rPr>
      </w:pPr>
      <w:r w:rsidRPr="0052412C">
        <w:rPr>
          <w:sz w:val="20"/>
          <w:szCs w:val="20"/>
        </w:rPr>
        <w:t xml:space="preserve">Jonathan Broder writes about defense and foreign policy for Newsweek from Washington. He's been covering national security issues for more than two decades, including 12 years as a writer and senior editor at Congressional Quarterly. Before moving to Washington, Broder spent 20 years as an award-winning foreign correspondent in the Middle East, South Asia, China and East Asia for the Chicago Tribune and the Associated Press. Broder’s writing also has appeared in The New York Times Magazine, The Washington Post and Smithsonian magazine. He's a frequent commentator on foreign affairs for NPR and Al Arabiya TV. May 4, 2016. </w:t>
      </w:r>
      <w:r>
        <w:rPr>
          <w:sz w:val="20"/>
          <w:szCs w:val="20"/>
        </w:rPr>
        <w:t>“</w:t>
      </w:r>
      <w:r w:rsidRPr="00EC10F0">
        <w:rPr>
          <w:sz w:val="20"/>
          <w:szCs w:val="20"/>
        </w:rPr>
        <w:t>WHY THE NEXT PEARL HARBOR COULD HAPPEN IN SPACE</w:t>
      </w:r>
      <w:r>
        <w:rPr>
          <w:sz w:val="20"/>
          <w:szCs w:val="20"/>
        </w:rPr>
        <w:t>”</w:t>
      </w:r>
      <w:r w:rsidRPr="00EC10F0">
        <w:rPr>
          <w:sz w:val="20"/>
          <w:szCs w:val="20"/>
        </w:rPr>
        <w:t xml:space="preserve"> </w:t>
      </w:r>
      <w:r>
        <w:rPr>
          <w:i/>
          <w:sz w:val="20"/>
          <w:szCs w:val="20"/>
        </w:rPr>
        <w:t xml:space="preserve">Newsweek </w:t>
      </w:r>
      <w:r w:rsidRPr="0052412C">
        <w:rPr>
          <w:sz w:val="20"/>
          <w:szCs w:val="20"/>
        </w:rPr>
        <w:t>http://www.newsweek.com/2016/05/13/china-us-space-wars-455284.html</w:t>
      </w:r>
    </w:p>
    <w:p w14:paraId="2EECD572" w14:textId="77777777" w:rsidR="00164A0C" w:rsidRPr="00031988" w:rsidRDefault="00164A0C" w:rsidP="00164A0C">
      <w:pPr>
        <w:rPr>
          <w:sz w:val="16"/>
        </w:rPr>
      </w:pPr>
      <w:r w:rsidRPr="00306A32">
        <w:rPr>
          <w:highlight w:val="yellow"/>
          <w:u w:val="single"/>
        </w:rPr>
        <w:t>A war in space would have staggering implications. If conflict were to erupt</w:t>
      </w:r>
      <w:r w:rsidRPr="00031988">
        <w:rPr>
          <w:sz w:val="16"/>
        </w:rPr>
        <w:t xml:space="preserve">, say, </w:t>
      </w:r>
      <w:r w:rsidRPr="00306A32">
        <w:rPr>
          <w:highlight w:val="yellow"/>
          <w:u w:val="single"/>
        </w:rPr>
        <w:t>over China’s territorial claims to the South China Sea</w:t>
      </w:r>
      <w:r w:rsidRPr="00031988">
        <w:rPr>
          <w:sz w:val="16"/>
        </w:rPr>
        <w:t xml:space="preserve"> or Russia’s aggression in Eastern Europe, </w:t>
      </w:r>
      <w:r w:rsidRPr="00306A32">
        <w:rPr>
          <w:highlight w:val="yellow"/>
          <w:u w:val="single"/>
        </w:rPr>
        <w:t xml:space="preserve">America’s military satellites wouldn’t be the only space assets at risk. </w:t>
      </w:r>
      <w:r w:rsidRPr="00015DC6">
        <w:rPr>
          <w:u w:val="single"/>
        </w:rPr>
        <w:t>Fighting would</w:t>
      </w:r>
      <w:r w:rsidRPr="00031988">
        <w:rPr>
          <w:sz w:val="16"/>
        </w:rPr>
        <w:t xml:space="preserve"> also likely </w:t>
      </w:r>
      <w:r w:rsidRPr="00015DC6">
        <w:rPr>
          <w:u w:val="single"/>
        </w:rPr>
        <w:t>cripple the civilian satellites</w:t>
      </w:r>
      <w:r w:rsidRPr="00306A32">
        <w:rPr>
          <w:u w:val="single"/>
        </w:rPr>
        <w:t xml:space="preserve"> that control so much of modern life, from cellphone networks to ATMs and personal GPS units.</w:t>
      </w:r>
      <w:r w:rsidRPr="00031988">
        <w:rPr>
          <w:sz w:val="16"/>
        </w:rPr>
        <w:t xml:space="preserve"> And although such a conflict might start in space, </w:t>
      </w:r>
      <w:r w:rsidRPr="00306A32">
        <w:rPr>
          <w:highlight w:val="yellow"/>
          <w:u w:val="single"/>
        </w:rPr>
        <w:t xml:space="preserve">experts say it could easily turn into </w:t>
      </w:r>
      <w:r w:rsidRPr="00177FC7">
        <w:rPr>
          <w:b/>
          <w:highlight w:val="yellow"/>
          <w:u w:val="single"/>
        </w:rPr>
        <w:t>full-scale war on Earth</w:t>
      </w:r>
      <w:r w:rsidRPr="00306A32">
        <w:rPr>
          <w:highlight w:val="yellow"/>
          <w:u w:val="single"/>
        </w:rPr>
        <w:t>. “If war does extend into space</w:t>
      </w:r>
      <w:r w:rsidRPr="00031988">
        <w:rPr>
          <w:sz w:val="16"/>
        </w:rPr>
        <w:t xml:space="preserve"> someday—and I hope it never does—</w:t>
      </w:r>
      <w:r w:rsidRPr="00306A32">
        <w:rPr>
          <w:highlight w:val="yellow"/>
          <w:u w:val="single"/>
        </w:rPr>
        <w:t>the first [nuclear] response is not going to be in space</w:t>
      </w:r>
      <w:r w:rsidRPr="00031988">
        <w:rPr>
          <w:sz w:val="16"/>
        </w:rPr>
        <w:t xml:space="preserve">,” warns General John Hyten, head of the U.S. Air Force Space Command. This year, the Pentagon will spend $2 billion on measures to counter threats to its national security satellites. That amount is expected to soar as part of the $22 billion set aside to maintain U.S. superiority in space in 2017. Senior U.S. officials explain such large investments reflect the Pentagon’s recognition of a major shift in U.S., Chinese and Russian capabilities. For the first 25 years after the Cold War’s end, they note, America’s conventional forces were unmatched, thanks largely to the advantages their satellites gave them on the battlefield. Making their debut in the 1991 Persian Gulf war, </w:t>
      </w:r>
      <w:r w:rsidRPr="00306A32">
        <w:rPr>
          <w:u w:val="single"/>
        </w:rPr>
        <w:t xml:space="preserve">satellites have guided American precision munitions, provided U.S. commanders with worldwide communications and helped American forces navigate the globe </w:t>
      </w:r>
      <w:r w:rsidRPr="00031988">
        <w:rPr>
          <w:sz w:val="16"/>
        </w:rPr>
        <w:t xml:space="preserve">ever since. But </w:t>
      </w:r>
      <w:r w:rsidRPr="00306A32">
        <w:rPr>
          <w:highlight w:val="yellow"/>
          <w:u w:val="single"/>
        </w:rPr>
        <w:t>over the past 15 years</w:t>
      </w:r>
      <w:r w:rsidRPr="00031988">
        <w:rPr>
          <w:sz w:val="16"/>
        </w:rPr>
        <w:t xml:space="preserve">, a period in which U.S. defense dollars were diverted to pay for the wars in the Middle East, </w:t>
      </w:r>
      <w:r w:rsidRPr="00306A32">
        <w:rPr>
          <w:highlight w:val="yellow"/>
          <w:u w:val="single"/>
        </w:rPr>
        <w:t>China</w:t>
      </w:r>
      <w:r w:rsidRPr="00306A32">
        <w:rPr>
          <w:u w:val="single"/>
        </w:rPr>
        <w:t xml:space="preserve"> and Russia </w:t>
      </w:r>
      <w:r w:rsidRPr="00306A32">
        <w:rPr>
          <w:highlight w:val="yellow"/>
          <w:u w:val="single"/>
        </w:rPr>
        <w:t>have developed advanced weapons that “challenge our advantages...especially in cyber, electronic warfare and space</w:t>
      </w:r>
      <w:r w:rsidRPr="00031988">
        <w:rPr>
          <w:sz w:val="16"/>
        </w:rPr>
        <w:t xml:space="preserve">,” says Deputy Defense Secretary Robert Work. “As a result, </w:t>
      </w:r>
      <w:r w:rsidRPr="00306A32">
        <w:rPr>
          <w:highlight w:val="yellow"/>
          <w:u w:val="single"/>
        </w:rPr>
        <w:t>our margin of technological superiority is slowly erodin</w:t>
      </w:r>
      <w:r w:rsidRPr="00306A32">
        <w:rPr>
          <w:u w:val="single"/>
        </w:rPr>
        <w:t>g</w:t>
      </w:r>
      <w:r w:rsidRPr="00031988">
        <w:rPr>
          <w:sz w:val="16"/>
        </w:rPr>
        <w:t xml:space="preserve">.” Today, </w:t>
      </w:r>
      <w:r w:rsidRPr="00306A32">
        <w:rPr>
          <w:highlight w:val="yellow"/>
          <w:u w:val="single"/>
        </w:rPr>
        <w:t>Beijing</w:t>
      </w:r>
      <w:r w:rsidRPr="00306A32">
        <w:rPr>
          <w:u w:val="single"/>
        </w:rPr>
        <w:t xml:space="preserve"> and Moscow </w:t>
      </w:r>
      <w:r w:rsidRPr="00306A32">
        <w:rPr>
          <w:highlight w:val="yellow"/>
          <w:u w:val="single"/>
        </w:rPr>
        <w:t>can no longer be ignored.</w:t>
      </w:r>
      <w:r w:rsidRPr="00306A32">
        <w:rPr>
          <w:u w:val="single"/>
        </w:rPr>
        <w:t xml:space="preserve"> With their ability to deny, disrupt and degrade America’s hard-to-defend satellites</w:t>
      </w:r>
      <w:r w:rsidRPr="00031988">
        <w:rPr>
          <w:sz w:val="16"/>
        </w:rPr>
        <w:t>, warns Lieutenant General David Buck, commander of the 14th Air Force, “</w:t>
      </w:r>
      <w:r w:rsidRPr="00306A32">
        <w:rPr>
          <w:highlight w:val="yellow"/>
          <w:u w:val="single"/>
        </w:rPr>
        <w:t>there isn’t a single aspect of our space architecture that isn’t at risk</w:t>
      </w:r>
      <w:r w:rsidRPr="00031988">
        <w:rPr>
          <w:sz w:val="16"/>
          <w:highlight w:val="yellow"/>
        </w:rPr>
        <w:t>.</w:t>
      </w:r>
      <w:r w:rsidRPr="00031988">
        <w:rPr>
          <w:sz w:val="16"/>
        </w:rPr>
        <w:t>”</w:t>
      </w:r>
    </w:p>
    <w:p w14:paraId="196705A9" w14:textId="77777777" w:rsidR="00164A0C" w:rsidRPr="00177FC7" w:rsidRDefault="00164A0C" w:rsidP="00177FC7"/>
    <w:p w14:paraId="72038103" w14:textId="77777777" w:rsidR="00177FC7" w:rsidRDefault="00177FC7" w:rsidP="00A706B6"/>
    <w:p w14:paraId="25A08A2B" w14:textId="77777777" w:rsidR="0089715F" w:rsidRDefault="0089715F" w:rsidP="00A706B6"/>
    <w:p w14:paraId="4DE83EA8" w14:textId="75D0BB62" w:rsidR="00E964F9" w:rsidRDefault="00DB5CC3" w:rsidP="00E964F9">
      <w:pPr>
        <w:pStyle w:val="Heading3"/>
      </w:pPr>
      <w:r>
        <w:t xml:space="preserve">Relations good – space </w:t>
      </w:r>
      <w:r w:rsidR="00E0174F">
        <w:t xml:space="preserve">war </w:t>
      </w:r>
      <w:r>
        <w:t>solvency</w:t>
      </w:r>
    </w:p>
    <w:p w14:paraId="61B89BB4" w14:textId="77777777" w:rsidR="00E964F9" w:rsidRDefault="00E964F9" w:rsidP="00E964F9"/>
    <w:p w14:paraId="023A3F15" w14:textId="77777777" w:rsidR="00E964F9" w:rsidRDefault="00E964F9" w:rsidP="00E964F9">
      <w:pPr>
        <w:pStyle w:val="Heading4"/>
      </w:pPr>
      <w:r>
        <w:t>China wants to partner with the US in space</w:t>
      </w:r>
    </w:p>
    <w:p w14:paraId="0F92B151" w14:textId="77777777" w:rsidR="00E964F9" w:rsidRPr="0063405F" w:rsidRDefault="00E964F9" w:rsidP="00E964F9">
      <w:pPr>
        <w:rPr>
          <w:rStyle w:val="Style13ptBold"/>
        </w:rPr>
      </w:pPr>
      <w:r w:rsidRPr="0063405F">
        <w:rPr>
          <w:rStyle w:val="Style13ptBold"/>
        </w:rPr>
        <w:t>Harrington, 16</w:t>
      </w:r>
    </w:p>
    <w:p w14:paraId="09A93C1C" w14:textId="77777777" w:rsidR="00E964F9" w:rsidRPr="0052412C" w:rsidRDefault="00E964F9" w:rsidP="00E964F9">
      <w:pPr>
        <w:rPr>
          <w:sz w:val="20"/>
          <w:szCs w:val="20"/>
        </w:rPr>
      </w:pPr>
      <w:r w:rsidRPr="0052412C">
        <w:rPr>
          <w:sz w:val="20"/>
          <w:szCs w:val="20"/>
        </w:rPr>
        <w:t xml:space="preserve">Rebecca Harrington is a reporter on Tech Insider's science section and just received her Master's degree from New York University's Science, Health and Environmental Reporting Program. She also received a B.S. in Biology and a B.A. in Journalism from the University of Minnesota. Rebecca has previously written for Popular Science, Scientific American, the Minneapolis Star Tribune and the Minnesota Daily. April 21, 2016. </w:t>
      </w:r>
      <w:r>
        <w:rPr>
          <w:sz w:val="20"/>
          <w:szCs w:val="20"/>
        </w:rPr>
        <w:t>“</w:t>
      </w:r>
      <w:r w:rsidRPr="00EC10F0">
        <w:rPr>
          <w:sz w:val="20"/>
          <w:szCs w:val="20"/>
        </w:rPr>
        <w:t>China plans to reach Mars by 2020 and eventually build a moon base</w:t>
      </w:r>
      <w:r>
        <w:rPr>
          <w:sz w:val="20"/>
          <w:szCs w:val="20"/>
        </w:rPr>
        <w:t xml:space="preserve">” </w:t>
      </w:r>
      <w:r>
        <w:rPr>
          <w:i/>
          <w:sz w:val="20"/>
          <w:szCs w:val="20"/>
        </w:rPr>
        <w:t xml:space="preserve">Tech Insider </w:t>
      </w:r>
      <w:r w:rsidRPr="0052412C">
        <w:rPr>
          <w:sz w:val="20"/>
          <w:szCs w:val="20"/>
        </w:rPr>
        <w:t>http://www.techinsider.io/china-plans-mars-moon-landings-2016-4</w:t>
      </w:r>
    </w:p>
    <w:p w14:paraId="3C73B3D2" w14:textId="77777777" w:rsidR="00E964F9" w:rsidRPr="00CA02B2" w:rsidRDefault="00E964F9" w:rsidP="00E964F9">
      <w:pPr>
        <w:rPr>
          <w:u w:val="single"/>
        </w:rPr>
      </w:pPr>
      <w:r w:rsidRPr="00031988">
        <w:rPr>
          <w:sz w:val="16"/>
        </w:rPr>
        <w:t xml:space="preserve">Weiren told the BBC that </w:t>
      </w:r>
      <w:r w:rsidRPr="00CA02B2">
        <w:rPr>
          <w:highlight w:val="yellow"/>
          <w:u w:val="single"/>
        </w:rPr>
        <w:t>China wants to partner with the US on space missions</w:t>
      </w:r>
      <w:r w:rsidRPr="00031988">
        <w:rPr>
          <w:sz w:val="16"/>
        </w:rPr>
        <w:t>, too. "</w:t>
      </w:r>
      <w:r w:rsidRPr="00CA02B2">
        <w:rPr>
          <w:highlight w:val="yellow"/>
          <w:u w:val="single"/>
        </w:rPr>
        <w:t xml:space="preserve">We would like to cooperate with the US, </w:t>
      </w:r>
      <w:r w:rsidRPr="00CA02B2">
        <w:rPr>
          <w:u w:val="single"/>
        </w:rPr>
        <w:t>especially for space and moon exploration</w:t>
      </w:r>
      <w:r w:rsidRPr="00031988">
        <w:rPr>
          <w:sz w:val="16"/>
        </w:rPr>
        <w:t>," he said. "</w:t>
      </w:r>
      <w:r w:rsidRPr="00CA02B2">
        <w:rPr>
          <w:u w:val="single"/>
        </w:rPr>
        <w:t xml:space="preserve">We have urged the US many times to get rid of restrictions </w:t>
      </w:r>
      <w:r w:rsidRPr="00CA02B2">
        <w:rPr>
          <w:highlight w:val="yellow"/>
          <w:u w:val="single"/>
        </w:rPr>
        <w:t>so scientists from both countries can work together on future exploration</w:t>
      </w:r>
      <w:r w:rsidRPr="00CA02B2">
        <w:rPr>
          <w:u w:val="single"/>
        </w:rPr>
        <w:t>.</w:t>
      </w:r>
      <w:r w:rsidRPr="00031988">
        <w:rPr>
          <w:sz w:val="16"/>
        </w:rPr>
        <w:t xml:space="preserve">" A clause in the 2011 bill funding NASA prohibits the space agency from collaborating with China, citing the possibility for espionage. </w:t>
      </w:r>
      <w:r w:rsidRPr="00540112">
        <w:rPr>
          <w:rStyle w:val="StyleUnderline"/>
        </w:rPr>
        <w:t xml:space="preserve">But </w:t>
      </w:r>
      <w:r w:rsidRPr="00CA02B2">
        <w:rPr>
          <w:rStyle w:val="StyleUnderline"/>
          <w:highlight w:val="yellow"/>
        </w:rPr>
        <w:t>Aldrin predicts countries will</w:t>
      </w:r>
      <w:r w:rsidRPr="00CA02B2">
        <w:rPr>
          <w:rStyle w:val="StyleUnderline"/>
        </w:rPr>
        <w:t xml:space="preserve"> have to </w:t>
      </w:r>
      <w:r w:rsidRPr="00CA02B2">
        <w:rPr>
          <w:rStyle w:val="StyleUnderline"/>
          <w:highlight w:val="yellow"/>
        </w:rPr>
        <w:t>work together soon</w:t>
      </w:r>
      <w:r w:rsidRPr="00CA02B2">
        <w:rPr>
          <w:rStyle w:val="StyleUnderline"/>
        </w:rPr>
        <w:t>.</w:t>
      </w:r>
      <w:r>
        <w:rPr>
          <w:rStyle w:val="StyleUnderline"/>
        </w:rPr>
        <w:t xml:space="preserve"> </w:t>
      </w:r>
      <w:r w:rsidRPr="00CA02B2">
        <w:rPr>
          <w:u w:val="single"/>
        </w:rPr>
        <w:t xml:space="preserve">"I think we will be organizing the other three - Russia, Europe, Japan - so that they will be cooperating and coming along soon after China, because we're helping all of them," he said. "So </w:t>
      </w:r>
      <w:r w:rsidRPr="00CA02B2">
        <w:rPr>
          <w:highlight w:val="yellow"/>
          <w:u w:val="single"/>
        </w:rPr>
        <w:t>it's going to be cooperation at the moon and cooperation at Mars.</w:t>
      </w:r>
      <w:r w:rsidRPr="00CA02B2">
        <w:rPr>
          <w:u w:val="single"/>
        </w:rPr>
        <w:t>"</w:t>
      </w:r>
    </w:p>
    <w:p w14:paraId="3DC65B3A" w14:textId="77777777" w:rsidR="00E964F9" w:rsidRDefault="00E964F9" w:rsidP="00E964F9"/>
    <w:p w14:paraId="7DA69509" w14:textId="77777777" w:rsidR="00E964F9" w:rsidRDefault="00E964F9" w:rsidP="00E964F9">
      <w:pPr>
        <w:pStyle w:val="Heading4"/>
      </w:pPr>
      <w:r>
        <w:t xml:space="preserve">China and the US have the same space goals </w:t>
      </w:r>
    </w:p>
    <w:p w14:paraId="7AB079B8" w14:textId="77777777" w:rsidR="00E964F9" w:rsidRPr="0063405F" w:rsidRDefault="00E964F9" w:rsidP="00E964F9">
      <w:pPr>
        <w:rPr>
          <w:rStyle w:val="Style13ptBold"/>
        </w:rPr>
      </w:pPr>
      <w:r w:rsidRPr="0063405F">
        <w:rPr>
          <w:rStyle w:val="Style13ptBold"/>
        </w:rPr>
        <w:t>Dalby, 15</w:t>
      </w:r>
    </w:p>
    <w:p w14:paraId="5F3A86FF" w14:textId="77777777" w:rsidR="00E964F9" w:rsidRPr="0052412C" w:rsidRDefault="00E964F9" w:rsidP="00E964F9">
      <w:pPr>
        <w:rPr>
          <w:sz w:val="20"/>
          <w:szCs w:val="20"/>
        </w:rPr>
      </w:pPr>
      <w:r w:rsidRPr="0052412C">
        <w:rPr>
          <w:sz w:val="20"/>
          <w:szCs w:val="20"/>
        </w:rPr>
        <w:t>Chris Dalby is a Mexico-based analyst of Chinese politics and economics. December 20, 2015.</w:t>
      </w:r>
      <w:r>
        <w:rPr>
          <w:sz w:val="20"/>
          <w:szCs w:val="20"/>
        </w:rPr>
        <w:t xml:space="preserve"> “</w:t>
      </w:r>
      <w:r w:rsidRPr="00EC10F0">
        <w:rPr>
          <w:sz w:val="20"/>
          <w:szCs w:val="20"/>
        </w:rPr>
        <w:t>China and US should work together on space travel</w:t>
      </w:r>
      <w:r>
        <w:rPr>
          <w:sz w:val="20"/>
          <w:szCs w:val="20"/>
        </w:rPr>
        <w:t xml:space="preserve">” </w:t>
      </w:r>
      <w:r>
        <w:rPr>
          <w:i/>
          <w:sz w:val="20"/>
          <w:szCs w:val="20"/>
        </w:rPr>
        <w:t xml:space="preserve">Global Times </w:t>
      </w:r>
      <w:r w:rsidRPr="0052412C">
        <w:rPr>
          <w:sz w:val="20"/>
          <w:szCs w:val="20"/>
        </w:rPr>
        <w:t>http://www.globaltimes.cn/content/959567.shtml</w:t>
      </w:r>
    </w:p>
    <w:p w14:paraId="6359C7EA" w14:textId="77777777" w:rsidR="00E964F9" w:rsidRDefault="00E964F9" w:rsidP="00E964F9">
      <w:pPr>
        <w:rPr>
          <w:u w:val="single"/>
        </w:rPr>
      </w:pPr>
      <w:r w:rsidRPr="00031988">
        <w:rPr>
          <w:sz w:val="16"/>
        </w:rPr>
        <w:t xml:space="preserve">A famous, if slightly warped, statistic states that for every dollar the US spends in outer space, it gains eight dollars in economic growth. The long-term American dominance of space may have made that true but it now has severe competition. </w:t>
      </w:r>
      <w:r w:rsidRPr="00457785">
        <w:rPr>
          <w:highlight w:val="yellow"/>
          <w:u w:val="single"/>
        </w:rPr>
        <w:t>China's space goals are beginning to look similar to NASA's</w:t>
      </w:r>
      <w:r w:rsidRPr="00031988">
        <w:rPr>
          <w:sz w:val="16"/>
        </w:rPr>
        <w:t xml:space="preserve">. No longer is it satisfied with sending up satellites or manned Shenzhou missions. </w:t>
      </w:r>
      <w:r w:rsidRPr="00FF2698">
        <w:rPr>
          <w:u w:val="single"/>
        </w:rPr>
        <w:t>The country is now planning a permanent space station by 2020 accompanied by manned missions to the Moon and Mars.</w:t>
      </w:r>
      <w:r w:rsidRPr="00031988">
        <w:rPr>
          <w:sz w:val="16"/>
        </w:rPr>
        <w:t xml:space="preserve"> But what will China get from it? Prestige? Acclaim? Those things might have been enough in the past but, especially with a slowing economy, the conquest of space needs to turn a profit. At 10 percent growth a year, China's space program is getting pricey. However, there are numerous avenues to make it affordable. China already lets foreign satellites piggy back off its rockets, space tourism is now being discussed, and in the long-term, China may even take the lead in asteroid mining. Seeking to analyze or understand China's space program on the basis of its price tag alone is an exercise in futility. Unlike NASA, which has seen its shuttles grounded and its budgets restricted for years, China may not value each space venture on its own cost but as part of a larger order. Furthermore, </w:t>
      </w:r>
      <w:r w:rsidRPr="00457785">
        <w:rPr>
          <w:highlight w:val="yellow"/>
          <w:u w:val="single"/>
        </w:rPr>
        <w:t>as China's own GDP has grown steadily, so has its space budget.</w:t>
      </w:r>
      <w:r w:rsidRPr="00031988">
        <w:rPr>
          <w:sz w:val="16"/>
        </w:rPr>
        <w:t xml:space="preserve"> In pure dollar terms, China is still only spending about $2 billion a year on its space program as opposed to NASA's $18 billion. However, that $2 billion is going toward supporting numerous pillars. The Jade Rabbit rover, which landed on the Moon in 2013, showed China's focus on our satellite. </w:t>
      </w:r>
      <w:r w:rsidRPr="00457785">
        <w:rPr>
          <w:u w:val="single"/>
        </w:rPr>
        <w:t xml:space="preserve">Construction of the Tiangong 2 space lab was delayed but it is now set to launch in 2016, giving China a permanent foothold in space. </w:t>
      </w:r>
      <w:r w:rsidRPr="00031988">
        <w:rPr>
          <w:sz w:val="16"/>
        </w:rPr>
        <w:t xml:space="preserve">It should be completed around 2022, near when the International Space Station will be retired. But how quickly will tangible benefits warrant China's investments? After all, while space travel generated unparalleled public enthusiasm in the US, NASA's budget was slashed after the collapse of the USSR. Without the rivalry of the Cold War, the US' interest in being the leader of space exploration waned. The geo-political climate of today means that China is unlikely to run into similar problems. Tangible benefits cannot be easily quantified economically, </w:t>
      </w:r>
      <w:r w:rsidRPr="00457785">
        <w:rPr>
          <w:u w:val="single"/>
        </w:rPr>
        <w:t xml:space="preserve">but </w:t>
      </w:r>
      <w:r w:rsidRPr="00FF2698">
        <w:rPr>
          <w:highlight w:val="yellow"/>
          <w:u w:val="single"/>
        </w:rPr>
        <w:t>seeing people, whether Chinese or American, walk on the Moon once more will work toward a tangible purpose: the joint exploration of space.</w:t>
      </w:r>
      <w:r>
        <w:rPr>
          <w:u w:val="single"/>
        </w:rPr>
        <w:t xml:space="preserve"> </w:t>
      </w:r>
      <w:r w:rsidRPr="00FF2698">
        <w:rPr>
          <w:u w:val="single"/>
        </w:rPr>
        <w:t>While Russia and the US have worked together consistently on the International Space Station (ISS), China has not been invited to take part</w:t>
      </w:r>
      <w:r w:rsidRPr="00031988">
        <w:rPr>
          <w:sz w:val="16"/>
        </w:rPr>
        <w:t xml:space="preserve">, at the insistence of Congress. While concerns about intellectual property and national security may have some basis, </w:t>
      </w:r>
      <w:r w:rsidRPr="00FF2698">
        <w:rPr>
          <w:highlight w:val="yellow"/>
          <w:u w:val="single"/>
        </w:rPr>
        <w:t>this is nothing more than a colossal wasted opportunity</w:t>
      </w:r>
      <w:r w:rsidRPr="00FF2698">
        <w:rPr>
          <w:u w:val="single"/>
        </w:rPr>
        <w:t>.</w:t>
      </w:r>
      <w:r w:rsidRPr="00031988">
        <w:rPr>
          <w:sz w:val="16"/>
        </w:rPr>
        <w:t xml:space="preserve"> Treaties exist to prevent the militarization or colonization of outer space and surely the best way to enforce them is to ensure all space players work toward the same goals. China is focused on lunar exploration while the US seems bent on getting to Mars. </w:t>
      </w:r>
      <w:r w:rsidRPr="00FF2698">
        <w:rPr>
          <w:u w:val="single"/>
        </w:rPr>
        <w:t>The private space sector is blooming in the US with Space X and Blue Origin making great strides and now refueling the ISS. Private launch pads being built will hopefully lighten the load born by the Baikonur Cosmodrome in Kazakhstan.</w:t>
      </w:r>
      <w:r>
        <w:rPr>
          <w:u w:val="single"/>
        </w:rPr>
        <w:t xml:space="preserve"> </w:t>
      </w:r>
      <w:r w:rsidRPr="00457785">
        <w:rPr>
          <w:u w:val="single"/>
        </w:rPr>
        <w:t>Competition drives success and innovation</w:t>
      </w:r>
      <w:r w:rsidRPr="00031988">
        <w:rPr>
          <w:sz w:val="16"/>
        </w:rPr>
        <w:t xml:space="preserve"> but another space race between China and the US is not what the world needs. </w:t>
      </w:r>
      <w:r w:rsidRPr="008579A0">
        <w:rPr>
          <w:u w:val="single"/>
        </w:rPr>
        <w:t>Arranging such long-term collaboration would require the setting aside of old grievances but doing so could lead to a currently unthinkable objective: a Space X rocket, carrying a crew of Russians and American astronauts to the Tiangong 2 Space Lab.</w:t>
      </w:r>
      <w:r>
        <w:rPr>
          <w:u w:val="single"/>
        </w:rPr>
        <w:t xml:space="preserve"> </w:t>
      </w:r>
      <w:r w:rsidRPr="00031988">
        <w:rPr>
          <w:sz w:val="16"/>
        </w:rPr>
        <w:t xml:space="preserve">This also makes solid business sense. The desire to fund space exploration waxes and wanes as governments change. </w:t>
      </w:r>
      <w:r w:rsidRPr="00FF2698">
        <w:rPr>
          <w:highlight w:val="yellow"/>
          <w:u w:val="single"/>
        </w:rPr>
        <w:t>A true international cooperation, bringing together the US</w:t>
      </w:r>
      <w:r w:rsidRPr="00457785">
        <w:rPr>
          <w:u w:val="single"/>
        </w:rPr>
        <w:t xml:space="preserve"> </w:t>
      </w:r>
      <w:r w:rsidRPr="00FF2698">
        <w:rPr>
          <w:highlight w:val="yellow"/>
          <w:u w:val="single"/>
        </w:rPr>
        <w:t>and</w:t>
      </w:r>
      <w:r w:rsidRPr="00457785">
        <w:rPr>
          <w:u w:val="single"/>
        </w:rPr>
        <w:t xml:space="preserve"> Europe with emerging players such as </w:t>
      </w:r>
      <w:r w:rsidRPr="00FF2698">
        <w:rPr>
          <w:highlight w:val="yellow"/>
          <w:u w:val="single"/>
        </w:rPr>
        <w:t>China</w:t>
      </w:r>
      <w:r w:rsidRPr="00457785">
        <w:rPr>
          <w:u w:val="single"/>
        </w:rPr>
        <w:t xml:space="preserve"> and India, </w:t>
      </w:r>
      <w:r w:rsidRPr="00FF2698">
        <w:rPr>
          <w:highlight w:val="yellow"/>
          <w:u w:val="single"/>
        </w:rPr>
        <w:t>would see the expense of space travel shared by all, as well as the costs of manpower, equipment and payloads.</w:t>
      </w:r>
    </w:p>
    <w:p w14:paraId="06574FB3" w14:textId="77777777" w:rsidR="00E964F9" w:rsidRDefault="00E964F9" w:rsidP="00E964F9">
      <w:pPr>
        <w:rPr>
          <w:u w:val="single"/>
        </w:rPr>
      </w:pPr>
    </w:p>
    <w:p w14:paraId="5E994AE3" w14:textId="77777777" w:rsidR="00E964F9" w:rsidRPr="0075405E" w:rsidRDefault="00E964F9" w:rsidP="00E964F9">
      <w:pPr>
        <w:pStyle w:val="Heading4"/>
        <w:rPr>
          <w:rStyle w:val="Style13ptBold"/>
          <w:b/>
        </w:rPr>
      </w:pPr>
      <w:r w:rsidRPr="0075405E">
        <w:rPr>
          <w:rStyle w:val="Style13ptBold"/>
          <w:b/>
        </w:rPr>
        <w:t>Actions taken now will determine future</w:t>
      </w:r>
      <w:r>
        <w:rPr>
          <w:rStyle w:val="Style13ptBold"/>
          <w:b/>
        </w:rPr>
        <w:t xml:space="preserve"> of US China space relations</w:t>
      </w:r>
    </w:p>
    <w:p w14:paraId="39DABD88" w14:textId="77777777" w:rsidR="00E964F9" w:rsidRPr="0075405E" w:rsidRDefault="00E964F9" w:rsidP="00E964F9">
      <w:pPr>
        <w:rPr>
          <w:rStyle w:val="Style13ptBold"/>
        </w:rPr>
      </w:pPr>
      <w:r>
        <w:rPr>
          <w:rStyle w:val="Style13ptBold"/>
        </w:rPr>
        <w:t>Moltz, 15</w:t>
      </w:r>
    </w:p>
    <w:p w14:paraId="17A5E6CC" w14:textId="77777777" w:rsidR="00E964F9" w:rsidRPr="0052412C" w:rsidRDefault="00E964F9" w:rsidP="00E964F9">
      <w:pPr>
        <w:rPr>
          <w:sz w:val="20"/>
          <w:szCs w:val="20"/>
        </w:rPr>
      </w:pPr>
      <w:r w:rsidRPr="0052412C">
        <w:rPr>
          <w:sz w:val="20"/>
          <w:szCs w:val="20"/>
        </w:rPr>
        <w:t>James Clay Moltz is the author, most recently, of Crowded Orbits: Conflict and Cooperation in Space (Columbia University Press, 2014). His writing on space developments has also appeared in such journals as Current History and Nature, as well as in the Boston Globe, the New York Times, and the San Francisco Chronicle. January 17, 2015.</w:t>
      </w:r>
      <w:r>
        <w:rPr>
          <w:sz w:val="20"/>
          <w:szCs w:val="20"/>
        </w:rPr>
        <w:t xml:space="preserve"> “</w:t>
      </w:r>
      <w:r w:rsidRPr="00EC10F0">
        <w:rPr>
          <w:sz w:val="20"/>
          <w:szCs w:val="20"/>
        </w:rPr>
        <w:t>It’s On: Asia’s New Space Race</w:t>
      </w:r>
      <w:r>
        <w:rPr>
          <w:sz w:val="20"/>
          <w:szCs w:val="20"/>
        </w:rPr>
        <w:t xml:space="preserve">” </w:t>
      </w:r>
      <w:r>
        <w:rPr>
          <w:i/>
          <w:sz w:val="20"/>
          <w:szCs w:val="20"/>
        </w:rPr>
        <w:t>The Daily Beast</w:t>
      </w:r>
      <w:r w:rsidRPr="0052412C">
        <w:rPr>
          <w:sz w:val="20"/>
          <w:szCs w:val="20"/>
        </w:rPr>
        <w:t xml:space="preserve"> http://www.thedailybeast.com/articles/2015/01/17/why-china-will-win-the-next-space-race.html</w:t>
      </w:r>
    </w:p>
    <w:p w14:paraId="5293D229" w14:textId="77777777" w:rsidR="00E964F9" w:rsidRDefault="00E964F9" w:rsidP="00E964F9">
      <w:pPr>
        <w:rPr>
          <w:u w:val="single"/>
        </w:rPr>
      </w:pPr>
      <w:r w:rsidRPr="0075405E">
        <w:rPr>
          <w:u w:val="single"/>
        </w:rPr>
        <w:t xml:space="preserve">The </w:t>
      </w:r>
      <w:r w:rsidRPr="0075405E">
        <w:rPr>
          <w:highlight w:val="yellow"/>
          <w:u w:val="single"/>
        </w:rPr>
        <w:t>surge of Asian countries joining</w:t>
      </w:r>
      <w:r w:rsidRPr="00031988">
        <w:rPr>
          <w:sz w:val="16"/>
        </w:rPr>
        <w:t xml:space="preserve"> the ranks of major </w:t>
      </w:r>
      <w:r w:rsidRPr="0075405E">
        <w:rPr>
          <w:highlight w:val="yellow"/>
          <w:u w:val="single"/>
        </w:rPr>
        <w:t>space powers mirrors the rise of Asian economies and their militaries</w:t>
      </w:r>
      <w:r w:rsidRPr="00031988">
        <w:rPr>
          <w:sz w:val="16"/>
        </w:rPr>
        <w:t xml:space="preserve"> more generally </w:t>
      </w:r>
      <w:r w:rsidRPr="0075405E">
        <w:rPr>
          <w:highlight w:val="yellow"/>
          <w:u w:val="single"/>
        </w:rPr>
        <w:t>since the end of the Cold War</w:t>
      </w:r>
      <w:r w:rsidRPr="00031988">
        <w:rPr>
          <w:sz w:val="16"/>
        </w:rPr>
        <w:t xml:space="preserve">. But following </w:t>
      </w:r>
      <w:r w:rsidRPr="0075405E">
        <w:rPr>
          <w:u w:val="single"/>
        </w:rPr>
        <w:t xml:space="preserve">the </w:t>
      </w:r>
      <w:r w:rsidRPr="0075405E">
        <w:rPr>
          <w:highlight w:val="yellow"/>
          <w:u w:val="single"/>
        </w:rPr>
        <w:t>political drivers of these trends leads</w:t>
      </w:r>
      <w:r w:rsidRPr="00031988">
        <w:rPr>
          <w:sz w:val="16"/>
        </w:rPr>
        <w:t xml:space="preserve"> most often </w:t>
      </w:r>
      <w:r w:rsidRPr="0075405E">
        <w:rPr>
          <w:highlight w:val="yellow"/>
          <w:u w:val="single"/>
        </w:rPr>
        <w:t>to regional rivalries</w:t>
      </w:r>
      <w:r w:rsidRPr="00031988">
        <w:rPr>
          <w:sz w:val="16"/>
        </w:rPr>
        <w:t xml:space="preserve">, not a desire to compete with the United States or Russia. </w:t>
      </w:r>
      <w:r w:rsidRPr="0075405E">
        <w:rPr>
          <w:u w:val="single"/>
        </w:rPr>
        <w:t>Being first in Asia to do anything in space brings prestige</w:t>
      </w:r>
      <w:r w:rsidRPr="00031988">
        <w:rPr>
          <w:sz w:val="16"/>
        </w:rPr>
        <w:t xml:space="preserve">, lends credibility to governments in power, and helps stimulate Asia’s young population to study science and technology, which has other benefits for their national economies. The responses to China’s rise have included the sudden development of military space programs by two countries that previously shunned such activities—Japan and India—and dynamic new activities in countries ranging from Australia to Singapore to Vietnam. On the Korean Peninsula, both North and South have orbited satellites in the past three years and both have pledged to develop much larger rockets. </w:t>
      </w:r>
      <w:r w:rsidRPr="0075405E">
        <w:rPr>
          <w:u w:val="single"/>
        </w:rPr>
        <w:t>Many</w:t>
      </w:r>
      <w:r w:rsidRPr="00031988">
        <w:rPr>
          <w:sz w:val="16"/>
        </w:rPr>
        <w:t xml:space="preserve"> of these </w:t>
      </w:r>
      <w:r w:rsidRPr="0075405E">
        <w:rPr>
          <w:highlight w:val="yellow"/>
          <w:u w:val="single"/>
        </w:rPr>
        <w:t>countries realize that they can’t “win” Asia’s space race, but</w:t>
      </w:r>
      <w:r w:rsidRPr="0075405E">
        <w:rPr>
          <w:u w:val="single"/>
        </w:rPr>
        <w:t xml:space="preserve"> they </w:t>
      </w:r>
      <w:r w:rsidRPr="0075405E">
        <w:rPr>
          <w:highlight w:val="yellow"/>
          <w:u w:val="single"/>
        </w:rPr>
        <w:t>also know that they cannot afford to lose.</w:t>
      </w:r>
      <w:r w:rsidRPr="00031988">
        <w:rPr>
          <w:sz w:val="16"/>
          <w:highlight w:val="yellow"/>
        </w:rPr>
        <w:t xml:space="preserve"> </w:t>
      </w:r>
      <w:r w:rsidRPr="0075405E">
        <w:rPr>
          <w:highlight w:val="yellow"/>
          <w:u w:val="single"/>
        </w:rPr>
        <w:t>China’s</w:t>
      </w:r>
      <w:r w:rsidRPr="0075405E">
        <w:rPr>
          <w:u w:val="single"/>
        </w:rPr>
        <w:t xml:space="preserve"> rapid </w:t>
      </w:r>
      <w:r w:rsidRPr="0075405E">
        <w:rPr>
          <w:highlight w:val="yellow"/>
          <w:u w:val="single"/>
        </w:rPr>
        <w:t xml:space="preserve">expansion in space activity </w:t>
      </w:r>
      <w:r w:rsidRPr="0075405E">
        <w:rPr>
          <w:u w:val="single"/>
        </w:rPr>
        <w:t>has</w:t>
      </w:r>
      <w:r w:rsidRPr="00031988">
        <w:rPr>
          <w:sz w:val="16"/>
        </w:rPr>
        <w:t xml:space="preserve"> also </w:t>
      </w:r>
      <w:r w:rsidRPr="0075405E">
        <w:rPr>
          <w:highlight w:val="yellow"/>
          <w:u w:val="single"/>
        </w:rPr>
        <w:t>raised serious concerns within U.S. military circles and in NASA</w:t>
      </w:r>
      <w:r w:rsidRPr="00031988">
        <w:rPr>
          <w:sz w:val="16"/>
        </w:rPr>
        <w:t xml:space="preserve">. But these developments pose an existential threat to China’s neighbors, some of whom see Beijing’s space program as yet another threatening dimension to their deep-seated historical, economic, and geo-political rivalries for status and influence within the Asian pecking order. Even more, space achievements affect the self-perceptions of their national populations, challenging their governments to do more. </w:t>
      </w:r>
      <w:r w:rsidRPr="0075405E">
        <w:rPr>
          <w:highlight w:val="yellow"/>
          <w:u w:val="single"/>
        </w:rPr>
        <w:t>How this competition will play out</w:t>
      </w:r>
      <w:r w:rsidRPr="00031988">
        <w:rPr>
          <w:sz w:val="16"/>
        </w:rPr>
        <w:t xml:space="preserve"> and whether it can be managed, or channeled into more positive directions, </w:t>
      </w:r>
      <w:r w:rsidRPr="0075405E">
        <w:rPr>
          <w:highlight w:val="yellow"/>
          <w:u w:val="single"/>
        </w:rPr>
        <w:t>will have a major impact on the future of international relations in space</w:t>
      </w:r>
      <w:r w:rsidRPr="0075405E">
        <w:rPr>
          <w:u w:val="single"/>
        </w:rPr>
        <w:t>.</w:t>
      </w:r>
      <w:r w:rsidRPr="00031988">
        <w:rPr>
          <w:sz w:val="16"/>
        </w:rPr>
        <w:t xml:space="preserve"> The </w:t>
      </w:r>
      <w:r w:rsidRPr="0075405E">
        <w:rPr>
          <w:u w:val="single"/>
        </w:rPr>
        <w:t>U.S. government has thus far responded with a two-track strategy</w:t>
      </w:r>
      <w:r w:rsidRPr="00031988">
        <w:rPr>
          <w:sz w:val="16"/>
        </w:rPr>
        <w:t xml:space="preserve">, seeking a bilateral space security dialogue with Beijing, while quietly expanding space partnerships with U.S. friends and allies in the region, </w:t>
      </w:r>
      <w:r w:rsidRPr="0075405E">
        <w:rPr>
          <w:u w:val="single"/>
        </w:rPr>
        <w:t>adding a space dimension to the U.S. “pivot” to Asia.</w:t>
      </w:r>
    </w:p>
    <w:p w14:paraId="0BF255A0" w14:textId="77777777" w:rsidR="00E964F9" w:rsidRDefault="00E964F9" w:rsidP="00E964F9">
      <w:pPr>
        <w:rPr>
          <w:u w:val="single"/>
        </w:rPr>
      </w:pPr>
    </w:p>
    <w:p w14:paraId="474E1E4E" w14:textId="77777777" w:rsidR="00E964F9" w:rsidRDefault="00E964F9" w:rsidP="00E964F9"/>
    <w:p w14:paraId="1175E563" w14:textId="7EA9D210" w:rsidR="006315DA" w:rsidRDefault="004E1F5F" w:rsidP="006315DA">
      <w:pPr>
        <w:pStyle w:val="Heading3"/>
      </w:pPr>
      <w:r>
        <w:t>Space war – high risk now</w:t>
      </w:r>
    </w:p>
    <w:p w14:paraId="003B96BD" w14:textId="77777777" w:rsidR="006315DA" w:rsidRPr="006315DA" w:rsidRDefault="006315DA" w:rsidP="006315DA"/>
    <w:p w14:paraId="1AED7CC4" w14:textId="6EDF2017" w:rsidR="00E964F9" w:rsidRPr="00784751" w:rsidRDefault="00EB0EAF" w:rsidP="00E964F9">
      <w:pPr>
        <w:pStyle w:val="Heading4"/>
        <w:rPr>
          <w:rStyle w:val="Style13ptBold"/>
          <w:b/>
        </w:rPr>
      </w:pPr>
      <w:r>
        <w:rPr>
          <w:rStyle w:val="Style13ptBold"/>
          <w:b/>
        </w:rPr>
        <w:t>Risk of space war with China is high – almost happened before</w:t>
      </w:r>
    </w:p>
    <w:p w14:paraId="23D835C2" w14:textId="77777777" w:rsidR="00E964F9" w:rsidRPr="00784751" w:rsidRDefault="00E964F9" w:rsidP="00E964F9">
      <w:pPr>
        <w:rPr>
          <w:rStyle w:val="Style13ptBold"/>
        </w:rPr>
      </w:pPr>
      <w:r>
        <w:rPr>
          <w:rStyle w:val="Style13ptBold"/>
        </w:rPr>
        <w:t>Walters, 16</w:t>
      </w:r>
    </w:p>
    <w:p w14:paraId="3893230D" w14:textId="77777777" w:rsidR="00E964F9" w:rsidRPr="00784751" w:rsidRDefault="00E964F9" w:rsidP="00E964F9">
      <w:pPr>
        <w:rPr>
          <w:sz w:val="20"/>
          <w:szCs w:val="20"/>
        </w:rPr>
      </w:pPr>
      <w:r w:rsidRPr="00784751">
        <w:rPr>
          <w:sz w:val="20"/>
          <w:szCs w:val="20"/>
        </w:rPr>
        <w:t>Greg Walters is a journalist specializing in business, politics, energy markets and Russia. Formerly based in Moscow, he has written for Bloomberg News, Dow Jones Newswires, the Financial Times, The Wall Street Journal, The Moscow Times, VICE News, Energy Risk magazine and more. He’s appeared on BBC World Service, NPR's All Things Considered and All Songs Considered, Deutsche Welle and other television and radio programs. February 12, 2016.</w:t>
      </w:r>
      <w:r>
        <w:rPr>
          <w:sz w:val="20"/>
          <w:szCs w:val="20"/>
        </w:rPr>
        <w:t xml:space="preserve"> “</w:t>
      </w:r>
      <w:r w:rsidRPr="00EC10F0">
        <w:rPr>
          <w:sz w:val="20"/>
          <w:szCs w:val="20"/>
        </w:rPr>
        <w:t>The Pentagon Is Betting Big on Space Warfare — Against China and Russia</w:t>
      </w:r>
      <w:r>
        <w:rPr>
          <w:sz w:val="20"/>
          <w:szCs w:val="20"/>
        </w:rPr>
        <w:t xml:space="preserve">” </w:t>
      </w:r>
      <w:r>
        <w:rPr>
          <w:i/>
          <w:sz w:val="20"/>
          <w:szCs w:val="20"/>
        </w:rPr>
        <w:t>Vice News</w:t>
      </w:r>
      <w:r w:rsidRPr="00784751">
        <w:rPr>
          <w:sz w:val="20"/>
          <w:szCs w:val="20"/>
        </w:rPr>
        <w:t xml:space="preserve"> https://news.vice.com/article/the-pentagon-is-betting-big-on-space-warfare-against-china-and-russia</w:t>
      </w:r>
    </w:p>
    <w:p w14:paraId="7FB47FD0" w14:textId="77777777" w:rsidR="00E964F9" w:rsidRPr="00031988" w:rsidRDefault="00E964F9" w:rsidP="00E964F9">
      <w:pPr>
        <w:rPr>
          <w:sz w:val="16"/>
        </w:rPr>
      </w:pPr>
      <w:r w:rsidRPr="00031988">
        <w:rPr>
          <w:sz w:val="16"/>
        </w:rPr>
        <w:t>"</w:t>
      </w:r>
      <w:r w:rsidRPr="00784751">
        <w:rPr>
          <w:highlight w:val="yellow"/>
          <w:u w:val="single"/>
        </w:rPr>
        <w:t>The US military is the most reliant on satellite capabilities of any military in the world</w:t>
      </w:r>
      <w:r w:rsidRPr="00031988">
        <w:rPr>
          <w:sz w:val="16"/>
        </w:rPr>
        <w:t xml:space="preserve">," noted Theresa Hitchens, an expert on space and cyber security at the Center for International and Security Studies at the University of Maryland. "Russia and </w:t>
      </w:r>
      <w:r w:rsidRPr="00784751">
        <w:rPr>
          <w:highlight w:val="yellow"/>
          <w:u w:val="single"/>
        </w:rPr>
        <w:t>China look at US space capabilities and say</w:t>
      </w:r>
      <w:r w:rsidRPr="00031988">
        <w:rPr>
          <w:sz w:val="16"/>
        </w:rPr>
        <w:t xml:space="preserve">, 'You know what? </w:t>
      </w:r>
      <w:r w:rsidRPr="00784751">
        <w:rPr>
          <w:highlight w:val="yellow"/>
          <w:u w:val="single"/>
        </w:rPr>
        <w:t>That's a</w:t>
      </w:r>
      <w:r w:rsidRPr="00031988">
        <w:rPr>
          <w:sz w:val="16"/>
        </w:rPr>
        <w:t xml:space="preserve"> vulnerability.' " A potentially </w:t>
      </w:r>
      <w:r w:rsidRPr="00784751">
        <w:rPr>
          <w:highlight w:val="yellow"/>
          <w:u w:val="single"/>
        </w:rPr>
        <w:t>devastating vulnerability. Taking out</w:t>
      </w:r>
      <w:r w:rsidRPr="00031988">
        <w:rPr>
          <w:sz w:val="16"/>
        </w:rPr>
        <w:t xml:space="preserve"> those </w:t>
      </w:r>
      <w:r w:rsidRPr="00784751">
        <w:rPr>
          <w:highlight w:val="yellow"/>
          <w:u w:val="single"/>
        </w:rPr>
        <w:t>satellites would throw American forces back into</w:t>
      </w:r>
      <w:r w:rsidRPr="00A61715">
        <w:rPr>
          <w:u w:val="single"/>
        </w:rPr>
        <w:t xml:space="preserve"> the "pre-digital age</w:t>
      </w:r>
      <w:r w:rsidRPr="00031988">
        <w:rPr>
          <w:sz w:val="16"/>
        </w:rPr>
        <w:t xml:space="preserve">," Singer said. "After that, the </w:t>
      </w:r>
      <w:r w:rsidRPr="00784751">
        <w:rPr>
          <w:highlight w:val="yellow"/>
          <w:u w:val="single"/>
        </w:rPr>
        <w:t>battles</w:t>
      </w:r>
      <w:r w:rsidRPr="00A61715">
        <w:rPr>
          <w:u w:val="single"/>
        </w:rPr>
        <w:t xml:space="preserve"> may look more like the battles </w:t>
      </w:r>
      <w:r w:rsidRPr="00784751">
        <w:rPr>
          <w:highlight w:val="yellow"/>
          <w:u w:val="single"/>
        </w:rPr>
        <w:t>of WWI or WWII</w:t>
      </w:r>
      <w:r w:rsidRPr="00A61715">
        <w:rPr>
          <w:u w:val="single"/>
        </w:rPr>
        <w:t>, where you're struggling to find the enemy first, and they're struggling to find you.</w:t>
      </w:r>
      <w:r w:rsidRPr="00031988">
        <w:rPr>
          <w:sz w:val="16"/>
        </w:rPr>
        <w:t xml:space="preserve">" The US military is looking to forestall that scenario and envision the battleground of the future. In December, US military and civilian specialists gathered at the Schriever Air Force Base in Colorado for a large-scale war game set in outer space in the year 2025. The event brought together 200 experts from 27 US agencies as well as representatives from the UK, Canada, and Australia. While details are classified, a statement by the US Air Force Space Command said the game "included full spectrum threats across diverse operating environments that challenged civilian and military leaders, planners, and space system operators." </w:t>
      </w:r>
      <w:r w:rsidRPr="00784751">
        <w:rPr>
          <w:highlight w:val="yellow"/>
          <w:u w:val="single"/>
        </w:rPr>
        <w:t>The goal of a war in space would be for each side to take out its competitor's satellites as quickly as possible — using any means available</w:t>
      </w:r>
      <w:r w:rsidRPr="00A61715">
        <w:rPr>
          <w:u w:val="single"/>
        </w:rPr>
        <w:t>.</w:t>
      </w:r>
      <w:r>
        <w:rPr>
          <w:u w:val="single"/>
        </w:rPr>
        <w:t xml:space="preserve"> </w:t>
      </w:r>
      <w:r w:rsidRPr="00A61715">
        <w:rPr>
          <w:u w:val="single"/>
        </w:rPr>
        <w:t>A blinding assault on enemy satellites could well be the very first step of a military conflict between great powers</w:t>
      </w:r>
      <w:r w:rsidRPr="00031988">
        <w:rPr>
          <w:sz w:val="16"/>
        </w:rPr>
        <w:t xml:space="preserve">, said professor Bhupendra Jasani, an expert in the militarization of outer space at the department of war studies at King's College London. </w:t>
      </w:r>
      <w:r w:rsidRPr="00A61715">
        <w:rPr>
          <w:u w:val="single"/>
        </w:rPr>
        <w:t xml:space="preserve">Some satellites would be jammed by radio waves. Others might be blown to smithereens by rockets fired from earth. </w:t>
      </w:r>
      <w:r w:rsidRPr="00784751">
        <w:rPr>
          <w:highlight w:val="yellow"/>
          <w:u w:val="single"/>
        </w:rPr>
        <w:t>This</w:t>
      </w:r>
      <w:r w:rsidRPr="00031988">
        <w:rPr>
          <w:sz w:val="16"/>
        </w:rPr>
        <w:t xml:space="preserve"> kind of kinetic </w:t>
      </w:r>
      <w:r w:rsidRPr="00784751">
        <w:rPr>
          <w:highlight w:val="yellow"/>
          <w:u w:val="single"/>
        </w:rPr>
        <w:t>attack has enormous implications for space debris. It could</w:t>
      </w:r>
      <w:r w:rsidRPr="00031988">
        <w:rPr>
          <w:sz w:val="16"/>
        </w:rPr>
        <w:t xml:space="preserve"> be a relatively trivial matter to </w:t>
      </w:r>
      <w:r w:rsidRPr="00784751">
        <w:rPr>
          <w:highlight w:val="yellow"/>
          <w:u w:val="single"/>
        </w:rPr>
        <w:t>create enough debris to set off a chain reaction of collisions that could eventually clear out an entire orbit.</w:t>
      </w:r>
      <w:r>
        <w:rPr>
          <w:u w:val="single"/>
        </w:rPr>
        <w:t xml:space="preserve"> </w:t>
      </w:r>
      <w:r w:rsidRPr="00031988">
        <w:rPr>
          <w:sz w:val="16"/>
        </w:rPr>
        <w:t xml:space="preserve">Attack drones might also spray paint onto surveillance satellites, blinding their lenses. Kamikaze space-bots might collide into satellites, ramming them off course. Lasers and directed-energy beams would likely be used in space combat to blind surveillance equipment or fry satellite components. </w:t>
      </w:r>
      <w:r w:rsidRPr="00784751">
        <w:rPr>
          <w:u w:val="single"/>
        </w:rPr>
        <w:t xml:space="preserve">Actually </w:t>
      </w:r>
      <w:r w:rsidRPr="00784751">
        <w:rPr>
          <w:highlight w:val="yellow"/>
          <w:u w:val="single"/>
        </w:rPr>
        <w:t>mounting laser weapons on spacecraft is probably no more than a decade away</w:t>
      </w:r>
      <w:r w:rsidRPr="00031988">
        <w:rPr>
          <w:sz w:val="16"/>
        </w:rPr>
        <w:t xml:space="preserve">, according to Jasani, but </w:t>
      </w:r>
      <w:r w:rsidRPr="002E0ED8">
        <w:rPr>
          <w:highlight w:val="yellow"/>
          <w:u w:val="single"/>
        </w:rPr>
        <w:t>until then they would</w:t>
      </w:r>
      <w:r w:rsidRPr="002E0ED8">
        <w:rPr>
          <w:u w:val="single"/>
        </w:rPr>
        <w:t xml:space="preserve"> probably </w:t>
      </w:r>
      <w:r w:rsidRPr="002E0ED8">
        <w:rPr>
          <w:highlight w:val="yellow"/>
          <w:u w:val="single"/>
        </w:rPr>
        <w:t xml:space="preserve">be fired from the earth's surface. </w:t>
      </w:r>
      <w:r w:rsidRPr="002E0ED8">
        <w:rPr>
          <w:u w:val="single"/>
        </w:rPr>
        <w:t>Russia,</w:t>
      </w:r>
      <w:r w:rsidRPr="002E0ED8">
        <w:rPr>
          <w:highlight w:val="yellow"/>
          <w:u w:val="single"/>
        </w:rPr>
        <w:t xml:space="preserve"> China, and the US are all thought to already have this capability</w:t>
      </w:r>
      <w:r w:rsidRPr="00031988">
        <w:rPr>
          <w:sz w:val="16"/>
        </w:rPr>
        <w:t xml:space="preserve">. Another element of assault would be to hack or reprogram an opposing military's satellites and use them to send false signals to its forces, sowing chaos. An attacking army could slip past enemy lines on the ground as early warning systems give false all-clear readouts to defenders. </w:t>
      </w:r>
      <w:r w:rsidRPr="00784751">
        <w:rPr>
          <w:u w:val="single"/>
        </w:rPr>
        <w:t>Compromised satellites could even allow an enemy to redirect deployed missiles against the side that launched them</w:t>
      </w:r>
      <w:r w:rsidRPr="00031988">
        <w:rPr>
          <w:sz w:val="16"/>
        </w:rPr>
        <w:t xml:space="preserve">, said Singer. </w:t>
      </w:r>
      <w:r w:rsidRPr="00784751">
        <w:rPr>
          <w:highlight w:val="yellow"/>
          <w:u w:val="single"/>
        </w:rPr>
        <w:t>A prime target for any would-be adversary taking on the US would be the</w:t>
      </w:r>
      <w:r w:rsidRPr="00031988">
        <w:rPr>
          <w:sz w:val="16"/>
        </w:rPr>
        <w:t xml:space="preserve"> Global Positioning System, or </w:t>
      </w:r>
      <w:r w:rsidRPr="00784751">
        <w:rPr>
          <w:highlight w:val="yellow"/>
          <w:u w:val="single"/>
        </w:rPr>
        <w:t>GPS</w:t>
      </w:r>
      <w:r w:rsidRPr="00784751">
        <w:rPr>
          <w:u w:val="single"/>
        </w:rPr>
        <w:t>, which lets users pinpoint exact locations on the earth's surface.</w:t>
      </w:r>
      <w:r>
        <w:rPr>
          <w:u w:val="single"/>
        </w:rPr>
        <w:t xml:space="preserve"> </w:t>
      </w:r>
      <w:r w:rsidRPr="00031988">
        <w:rPr>
          <w:sz w:val="16"/>
        </w:rPr>
        <w:t xml:space="preserve">GPS is a network of satellites developed and maintained by the US Air Force. The same system that helps college undergrads road trip during spring break is also used to drop bombs on the heads of Islamic State militants in Syria. That's one reason China set alarm bells ringing in the halls of Washington, DC in 2013 when it launched a rocket 30,000 kilometers into space — far enough to hit one of the GPS satellites, which hang in orbit about 20,000 kilometers from earth, or other key communications satellites even farther out. </w:t>
      </w:r>
      <w:r w:rsidRPr="00784751">
        <w:rPr>
          <w:highlight w:val="yellow"/>
          <w:u w:val="single"/>
        </w:rPr>
        <w:t>China had previously knocked one of its own satellites out of the sky from a height of 865 kilometers using a missile launched from earth in 2007.</w:t>
      </w:r>
      <w:r w:rsidRPr="00031988">
        <w:rPr>
          <w:sz w:val="16"/>
        </w:rPr>
        <w:t xml:space="preserve"> "China needs to be more forthcoming about missile tests that appear to be more focused on the development of destructive space weapons," US Admiral Cecil D. Haney told the US Senate Committee on Armed Services last March.</w:t>
      </w:r>
    </w:p>
    <w:p w14:paraId="4E607A67" w14:textId="77777777" w:rsidR="00E964F9" w:rsidRDefault="00E964F9" w:rsidP="00E964F9"/>
    <w:p w14:paraId="3748A224" w14:textId="113CC64A" w:rsidR="00E964F9" w:rsidRDefault="00910319" w:rsidP="00910319">
      <w:pPr>
        <w:pStyle w:val="Heading3"/>
      </w:pPr>
      <w:r>
        <w:t xml:space="preserve">Relations good – satellites </w:t>
      </w:r>
    </w:p>
    <w:p w14:paraId="638FACD1" w14:textId="77777777" w:rsidR="00910319" w:rsidRDefault="00910319" w:rsidP="00910319"/>
    <w:p w14:paraId="1F1085F3" w14:textId="77777777" w:rsidR="00910319" w:rsidRDefault="00910319" w:rsidP="00910319">
      <w:pPr>
        <w:pStyle w:val="Heading4"/>
      </w:pPr>
      <w:r>
        <w:t xml:space="preserve">China developing counterspace capabilities </w:t>
      </w:r>
    </w:p>
    <w:p w14:paraId="57EF762B" w14:textId="77777777" w:rsidR="00910319" w:rsidRPr="00E9537D" w:rsidRDefault="00910319" w:rsidP="00910319">
      <w:pPr>
        <w:rPr>
          <w:rStyle w:val="Style13ptBold"/>
        </w:rPr>
      </w:pPr>
      <w:r>
        <w:rPr>
          <w:rStyle w:val="Style13ptBold"/>
        </w:rPr>
        <w:t xml:space="preserve">Turner 15 </w:t>
      </w:r>
      <w:r w:rsidRPr="00E9537D">
        <w:t xml:space="preserve">[Ronald E., PhD affiliated with Analytic Services, Inc.,“Should the United States Cooperate with China in Space?”, May 6, 2015, </w:t>
      </w:r>
      <w:hyperlink r:id="rId95" w:history="1">
        <w:r w:rsidRPr="00E9537D">
          <w:t>http://www.anser.org/babrief-us-china-space-coop</w:t>
        </w:r>
      </w:hyperlink>
      <w:r w:rsidRPr="00E9537D">
        <w:t>]-DD</w:t>
      </w:r>
    </w:p>
    <w:p w14:paraId="189546FC" w14:textId="77777777" w:rsidR="00910319" w:rsidRPr="00E9537D" w:rsidRDefault="00910319" w:rsidP="00910319">
      <w:pPr>
        <w:rPr>
          <w:rStyle w:val="Emphasis"/>
        </w:rPr>
      </w:pPr>
      <w:r w:rsidRPr="00E9537D">
        <w:rPr>
          <w:rStyle w:val="Emphasis"/>
        </w:rPr>
        <w:t>The Chinese are also developing “counterspace” capability: the ability to destroy or render inoperative the space assets of opposing forces</w:t>
      </w:r>
      <w:r w:rsidRPr="00E9537D">
        <w:rPr>
          <w:sz w:val="16"/>
        </w:rPr>
        <w:t xml:space="preserve">. </w:t>
      </w:r>
      <w:r w:rsidRPr="00E9537D">
        <w:rPr>
          <w:rStyle w:val="StyleUnderline"/>
        </w:rPr>
        <w:t>The most prominent example of this was the destruction of one of their own retired weather satellites (Fengyun-1C) to test an antisatellite weapon in January 2007</w:t>
      </w:r>
      <w:r w:rsidRPr="00E9537D">
        <w:rPr>
          <w:sz w:val="16"/>
        </w:rPr>
        <w:t xml:space="preserve">. That test by a kill-vehicle launched from the Earth to destroy the target spacecraft on orbit resulted in the largest single production of long-lived space debris.[6] </w:t>
      </w:r>
      <w:r w:rsidRPr="00E9537D">
        <w:rPr>
          <w:rStyle w:val="Emphasis"/>
        </w:rPr>
        <w:t>That was the only instance of a full kinetic kill test, but the Chinese continue to develop counterspace options, including co-orbital spacecraft that can rendezvous with target spacecraft and ways to blind or incapacitate satellites using lasers or other covert means.</w:t>
      </w:r>
    </w:p>
    <w:p w14:paraId="31D0F296" w14:textId="77777777" w:rsidR="00910319" w:rsidRPr="003A1C5C" w:rsidRDefault="00910319" w:rsidP="00910319"/>
    <w:p w14:paraId="37F73172" w14:textId="77777777" w:rsidR="00910319" w:rsidRDefault="00910319" w:rsidP="00910319">
      <w:pPr>
        <w:pStyle w:val="Heading4"/>
      </w:pPr>
      <w:r>
        <w:t xml:space="preserve">Only open cooperation rather than secrecy can stop further space militarism and helps the global economy </w:t>
      </w:r>
    </w:p>
    <w:p w14:paraId="2130AACC" w14:textId="77777777" w:rsidR="00910319" w:rsidRDefault="00910319" w:rsidP="00910319">
      <w:pPr>
        <w:rPr>
          <w:rStyle w:val="Style13ptBold"/>
        </w:rPr>
      </w:pPr>
      <w:r>
        <w:rPr>
          <w:rStyle w:val="Style13ptBold"/>
        </w:rPr>
        <w:t xml:space="preserve">Turner 15 </w:t>
      </w:r>
      <w:r w:rsidRPr="00E9537D">
        <w:t xml:space="preserve">[Ronald E., PhD affiliated with Analytic Services, Inc.,“Should the United States Cooperate with China in Space?”, May 6, 2015, </w:t>
      </w:r>
      <w:hyperlink r:id="rId96" w:history="1">
        <w:r w:rsidRPr="000F06C4">
          <w:rPr>
            <w:rStyle w:val="Hyperlink"/>
          </w:rPr>
          <w:t>http://www.anser.org/babrief-us-china-space-coop]-DD</w:t>
        </w:r>
      </w:hyperlink>
    </w:p>
    <w:p w14:paraId="6315196B" w14:textId="77777777" w:rsidR="00910319" w:rsidRPr="00E9537D" w:rsidRDefault="00910319" w:rsidP="00910319">
      <w:pPr>
        <w:rPr>
          <w:b/>
          <w:sz w:val="16"/>
        </w:rPr>
      </w:pPr>
      <w:r w:rsidRPr="00E9537D">
        <w:rPr>
          <w:sz w:val="16"/>
        </w:rPr>
        <w:t xml:space="preserve">The Chinese military is indeed investing heavily in space-based systems. It certainly makes sense to carefully restrict access to technologies that would uniquely and substantially increase the capabilities of systems that pose a significant military threat, but </w:t>
      </w:r>
      <w:r w:rsidRPr="00E9537D">
        <w:rPr>
          <w:rStyle w:val="StyleUnderline"/>
        </w:rPr>
        <w:t>excessive efforts to restrict all U.S. cooperation is not in the interests of the United States</w:t>
      </w:r>
      <w:r w:rsidRPr="00E9537D">
        <w:rPr>
          <w:sz w:val="16"/>
        </w:rPr>
        <w:t xml:space="preserve">. </w:t>
      </w:r>
      <w:r w:rsidRPr="00E9537D">
        <w:rPr>
          <w:rStyle w:val="Emphasis"/>
        </w:rPr>
        <w:t>Denying the Chinese access to U.S. know-how will not reduce the threat of Chinese military space ventures: the Chinese will continue to acquire the necessary capabilities either from the international space community or by developing the capabilities themselves.</w:t>
      </w:r>
      <w:r w:rsidRPr="00E9537D">
        <w:rPr>
          <w:sz w:val="16"/>
        </w:rPr>
        <w:t xml:space="preserve"> (Note that most space technology applications are neutral to whether the application is overtly military or civilian.) This path has resulted in the expansive capability they have fielded over the past decade and the advances we anticipate in the decades ahead. Indeed, by developing their own space manufacturing infrastructure, </w:t>
      </w:r>
      <w:r w:rsidRPr="00E9537D">
        <w:rPr>
          <w:rStyle w:val="StyleUnderline"/>
        </w:rPr>
        <w:t>the Chinese can become increasingly competitive in the world market. China is increasingly cooperating with other nations, particularly Russia and European nations</w:t>
      </w:r>
      <w:r w:rsidRPr="00E9537D">
        <w:rPr>
          <w:sz w:val="16"/>
        </w:rPr>
        <w:t xml:space="preserve">. </w:t>
      </w:r>
      <w:r w:rsidRPr="00E9537D">
        <w:rPr>
          <w:rStyle w:val="Emphasis"/>
        </w:rPr>
        <w:t>This supports the technological advancements and economies of those countries, to the detriment of U.S. industry, which is hurt in two ways: it cannot compete for bilateral U.S.-Chinese opportunities, and its contributions to international missions are restricted if there is the possibility of Chinese participation in or access to those missions.</w:t>
      </w:r>
      <w:r w:rsidRPr="00E9537D">
        <w:rPr>
          <w:sz w:val="16"/>
        </w:rPr>
        <w:t xml:space="preserve"> </w:t>
      </w:r>
      <w:r w:rsidRPr="00E9537D">
        <w:rPr>
          <w:rStyle w:val="StyleUnderline"/>
        </w:rPr>
        <w:t>As the Chinese increase their reliance on space systems, they will be less inclined to employ counterspace attacks, thus reducing the Chinese threat to U.S. military space systems. Attacks that destroy all space systems (via orbital debris or other means) will also take out their own systems</w:t>
      </w:r>
      <w:r w:rsidRPr="00E9537D">
        <w:rPr>
          <w:sz w:val="16"/>
        </w:rPr>
        <w:t>. The Chinese may be less inclined to develop more sophisticated counterspace methods, such as covert co-orbital intercept, since this could lead to a counterspace arms race, which, the Chinese recognize, the United States is in a better technological position to win.</w:t>
      </w:r>
    </w:p>
    <w:p w14:paraId="19E5C703" w14:textId="77777777" w:rsidR="00910319" w:rsidRPr="00910319" w:rsidRDefault="00910319" w:rsidP="00910319"/>
    <w:p w14:paraId="1A48C4EE" w14:textId="77777777" w:rsidR="00B249A6" w:rsidRDefault="00B249A6" w:rsidP="00E964F9"/>
    <w:p w14:paraId="5F9B9F49" w14:textId="5963AEAE" w:rsidR="00053845" w:rsidRDefault="00053845" w:rsidP="00053845">
      <w:pPr>
        <w:pStyle w:val="Heading2"/>
      </w:pPr>
      <w:r>
        <w:t>Defense</w:t>
      </w:r>
    </w:p>
    <w:p w14:paraId="4E49D192" w14:textId="4B498C63" w:rsidR="002A5099" w:rsidRDefault="002A5099" w:rsidP="002A5099">
      <w:pPr>
        <w:pStyle w:val="Heading3"/>
      </w:pPr>
      <w:r>
        <w:t>No space war</w:t>
      </w:r>
    </w:p>
    <w:p w14:paraId="177CDE09" w14:textId="77777777" w:rsidR="00D10C57" w:rsidRDefault="00D10C57" w:rsidP="00E964F9"/>
    <w:p w14:paraId="25CD2E2D" w14:textId="77777777" w:rsidR="00507D96" w:rsidRDefault="00507D96" w:rsidP="00E964F9"/>
    <w:p w14:paraId="4B712C9E" w14:textId="05280F9F" w:rsidR="00507D96" w:rsidRDefault="00253458" w:rsidP="00401CE6">
      <w:pPr>
        <w:pStyle w:val="Heading4"/>
      </w:pPr>
      <w:r>
        <w:t xml:space="preserve">No space war – </w:t>
      </w:r>
      <w:r w:rsidR="00401CE6">
        <w:t>China wants peaceful space use</w:t>
      </w:r>
      <w:r>
        <w:t xml:space="preserve"> </w:t>
      </w:r>
    </w:p>
    <w:p w14:paraId="7AC598A7" w14:textId="77777777" w:rsidR="00401CE6" w:rsidRPr="0036161D" w:rsidRDefault="00401CE6" w:rsidP="00401CE6">
      <w:pPr>
        <w:rPr>
          <w:rStyle w:val="Style13ptBold"/>
        </w:rPr>
      </w:pPr>
      <w:r>
        <w:rPr>
          <w:rStyle w:val="Style13ptBold"/>
        </w:rPr>
        <w:t>McKenzie, 15</w:t>
      </w:r>
    </w:p>
    <w:p w14:paraId="097E2EEA" w14:textId="77777777" w:rsidR="00401CE6" w:rsidRPr="0052412C" w:rsidRDefault="00401CE6" w:rsidP="00401CE6">
      <w:pPr>
        <w:rPr>
          <w:sz w:val="20"/>
          <w:szCs w:val="20"/>
          <w:highlight w:val="yellow"/>
        </w:rPr>
      </w:pPr>
      <w:r w:rsidRPr="0052412C">
        <w:rPr>
          <w:sz w:val="20"/>
          <w:szCs w:val="20"/>
        </w:rPr>
        <w:t xml:space="preserve">David McKenzie is an award-winning international correspondent for CNN based in Johannesburg, South Africa. May 29, 2015. </w:t>
      </w:r>
      <w:r>
        <w:rPr>
          <w:sz w:val="20"/>
          <w:szCs w:val="20"/>
        </w:rPr>
        <w:t>“</w:t>
      </w:r>
      <w:r w:rsidRPr="00EC10F0">
        <w:rPr>
          <w:sz w:val="20"/>
          <w:szCs w:val="20"/>
        </w:rPr>
        <w:t>Chinese astronaut calls for cooperation, access to International Space Station</w:t>
      </w:r>
      <w:r>
        <w:rPr>
          <w:sz w:val="20"/>
          <w:szCs w:val="20"/>
        </w:rPr>
        <w:t xml:space="preserve">” </w:t>
      </w:r>
      <w:r>
        <w:rPr>
          <w:i/>
          <w:sz w:val="20"/>
          <w:szCs w:val="20"/>
        </w:rPr>
        <w:t>CNN</w:t>
      </w:r>
      <w:r>
        <w:rPr>
          <w:sz w:val="20"/>
          <w:szCs w:val="20"/>
        </w:rPr>
        <w:t xml:space="preserve"> </w:t>
      </w:r>
      <w:r w:rsidRPr="0052412C">
        <w:rPr>
          <w:sz w:val="20"/>
          <w:szCs w:val="20"/>
        </w:rPr>
        <w:t>http://edition.cnn.com/2015/05/28/asia/china-space-mckenzie/</w:t>
      </w:r>
    </w:p>
    <w:p w14:paraId="48DA7E61" w14:textId="77777777" w:rsidR="00401CE6" w:rsidRPr="0036161D" w:rsidRDefault="00401CE6" w:rsidP="00401CE6">
      <w:pPr>
        <w:rPr>
          <w:u w:val="single"/>
        </w:rPr>
      </w:pPr>
      <w:r w:rsidRPr="0036161D">
        <w:rPr>
          <w:highlight w:val="yellow"/>
          <w:u w:val="single"/>
        </w:rPr>
        <w:t>China wants greater cooperation with</w:t>
      </w:r>
      <w:r w:rsidRPr="00031988">
        <w:rPr>
          <w:sz w:val="16"/>
        </w:rPr>
        <w:t xml:space="preserve"> other nations in space, particularly </w:t>
      </w:r>
      <w:r w:rsidRPr="0036161D">
        <w:rPr>
          <w:highlight w:val="yellow"/>
          <w:u w:val="single"/>
        </w:rPr>
        <w:t>the U</w:t>
      </w:r>
      <w:r w:rsidRPr="0036161D">
        <w:rPr>
          <w:u w:val="single"/>
        </w:rPr>
        <w:t xml:space="preserve">nited </w:t>
      </w:r>
      <w:r w:rsidRPr="0036161D">
        <w:rPr>
          <w:highlight w:val="yellow"/>
          <w:u w:val="single"/>
        </w:rPr>
        <w:t>S</w:t>
      </w:r>
      <w:r w:rsidRPr="0036161D">
        <w:rPr>
          <w:u w:val="single"/>
        </w:rPr>
        <w:t>tates</w:t>
      </w:r>
      <w:r w:rsidRPr="00031988">
        <w:rPr>
          <w:sz w:val="16"/>
        </w:rPr>
        <w:t xml:space="preserve">, the country's most experienced astronaut has told CNN in an exclusive interview. Fifteen nations including the United States, Russia and Japan cooperate on International Space Station missions, but </w:t>
      </w:r>
      <w:r w:rsidRPr="0036161D">
        <w:rPr>
          <w:u w:val="single"/>
        </w:rPr>
        <w:t>China's involvement has always been a non-starter because of longstanding resistance from U.S. legislators.</w:t>
      </w:r>
      <w:r w:rsidRPr="00031988">
        <w:rPr>
          <w:sz w:val="16"/>
        </w:rPr>
        <w:t xml:space="preserve"> "As an astronaut, I have a strong desire to fly with astronauts from other countries. I also look forward to going to the International Space Station," Commander Nie Haisheng told CNN. "...</w:t>
      </w:r>
      <w:r w:rsidRPr="0036161D">
        <w:rPr>
          <w:highlight w:val="yellow"/>
          <w:u w:val="single"/>
        </w:rPr>
        <w:t>Space is a family affair</w:t>
      </w:r>
      <w:r w:rsidRPr="0036161D">
        <w:rPr>
          <w:u w:val="single"/>
        </w:rPr>
        <w:t xml:space="preserve">, many countries are developing their space programs </w:t>
      </w:r>
      <w:r w:rsidRPr="0036161D">
        <w:rPr>
          <w:highlight w:val="yellow"/>
          <w:u w:val="single"/>
        </w:rPr>
        <w:t>and China</w:t>
      </w:r>
      <w:r w:rsidRPr="0036161D">
        <w:rPr>
          <w:u w:val="single"/>
        </w:rPr>
        <w:t xml:space="preserve">, as a big country, </w:t>
      </w:r>
      <w:r w:rsidRPr="0036161D">
        <w:rPr>
          <w:highlight w:val="yellow"/>
          <w:u w:val="single"/>
        </w:rPr>
        <w:t>should make our own contributions in this field</w:t>
      </w:r>
      <w:r w:rsidRPr="00031988">
        <w:rPr>
          <w:sz w:val="16"/>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36161D">
        <w:rPr>
          <w:highlight w:val="yellow"/>
          <w:u w:val="single"/>
        </w:rPr>
        <w:t>China said that outer space had become an area of "strategic competition.</w:t>
      </w:r>
      <w:r w:rsidRPr="00031988">
        <w:rPr>
          <w:sz w:val="16"/>
        </w:rPr>
        <w:t>" "</w:t>
      </w:r>
      <w:r w:rsidRPr="0036161D">
        <w:rPr>
          <w:u w:val="single"/>
        </w:rPr>
        <w:t xml:space="preserve">The </w:t>
      </w:r>
      <w:r w:rsidRPr="0036161D">
        <w:rPr>
          <w:highlight w:val="yellow"/>
          <w:u w:val="single"/>
        </w:rPr>
        <w:t>Chinese government has</w:t>
      </w:r>
      <w:r w:rsidRPr="0036161D">
        <w:rPr>
          <w:u w:val="single"/>
        </w:rPr>
        <w:t xml:space="preserve"> always </w:t>
      </w:r>
      <w:r w:rsidRPr="0036161D">
        <w:rPr>
          <w:highlight w:val="yellow"/>
          <w:u w:val="single"/>
        </w:rPr>
        <w:t>advocated</w:t>
      </w:r>
      <w:r w:rsidRPr="0036161D">
        <w:rPr>
          <w:u w:val="single"/>
        </w:rPr>
        <w:t xml:space="preserve"> the </w:t>
      </w:r>
      <w:r w:rsidRPr="0036161D">
        <w:rPr>
          <w:highlight w:val="yellow"/>
          <w:u w:val="single"/>
        </w:rPr>
        <w:t>peaceful use of outer space</w:t>
      </w:r>
      <w:r w:rsidRPr="0036161D">
        <w:rPr>
          <w:u w:val="single"/>
        </w:rPr>
        <w:t xml:space="preserve">, it </w:t>
      </w:r>
      <w:r w:rsidRPr="0036161D">
        <w:rPr>
          <w:highlight w:val="yellow"/>
          <w:u w:val="single"/>
        </w:rPr>
        <w:t>opposes space weaponization and an arms race in outer space. This position will not be changed</w:t>
      </w:r>
      <w:r w:rsidRPr="00031988">
        <w:rPr>
          <w:sz w:val="16"/>
        </w:rPr>
        <w:t xml:space="preserve">," Wang Jin, a spokesman for the Ministry of Defense, said. </w:t>
      </w:r>
      <w:r w:rsidRPr="0036161D">
        <w:rPr>
          <w:u w:val="single"/>
        </w:rPr>
        <w:t>A recent report for the U.S.-China Economic and Security Review Commission said China's improving space capabilities had "negative sum consequences for U.S. military security."</w:t>
      </w:r>
      <w:r>
        <w:rPr>
          <w:u w:val="single"/>
        </w:rPr>
        <w:t xml:space="preserve"> </w:t>
      </w:r>
      <w:r w:rsidRPr="00031988">
        <w:rPr>
          <w:sz w:val="16"/>
        </w:rPr>
        <w:t xml:space="preserve">But Nie discounted those fears. "The United States and Russia started their space programs early. They are the pioneers," he said. He says foreign astronauts are welcome to visit China's own space station once it is launched. The </w:t>
      </w:r>
      <w:r w:rsidRPr="0036161D">
        <w:rPr>
          <w:highlight w:val="yellow"/>
          <w:u w:val="single"/>
        </w:rPr>
        <w:t>Chinese expect to finish their space station by 2022</w:t>
      </w:r>
      <w:r w:rsidRPr="00031988">
        <w:rPr>
          <w:sz w:val="16"/>
        </w:rPr>
        <w:t xml:space="preserve"> -- around </w:t>
      </w:r>
      <w:r w:rsidRPr="0036161D">
        <w:rPr>
          <w:highlight w:val="yellow"/>
          <w:u w:val="single"/>
        </w:rPr>
        <w:t>the time International Space Station runs out of funding</w:t>
      </w:r>
      <w:r w:rsidRPr="0036161D">
        <w:rPr>
          <w:u w:val="single"/>
        </w:rPr>
        <w:t xml:space="preserve">, potentially </w:t>
      </w:r>
      <w:r w:rsidRPr="0036161D">
        <w:rPr>
          <w:highlight w:val="yellow"/>
          <w:u w:val="single"/>
        </w:rPr>
        <w:t>leaving China as the only country with a permanent presence in space.</w:t>
      </w:r>
      <w:r>
        <w:rPr>
          <w:u w:val="single"/>
        </w:rPr>
        <w:t xml:space="preserve"> </w:t>
      </w:r>
      <w:r w:rsidRPr="00031988">
        <w:rPr>
          <w:sz w:val="16"/>
        </w:rPr>
        <w:t xml:space="preserve">China launched its manned space program in 1992. It initially borrowed and bought a great deal of Russian technology, primarily by replicating their Soyuz space craft -- which they dubbed the Shenzhou. But it has been steadily checking off the boxes in manned space flight. In 2003, it put its first man in space. In 2008, it completed its first space walk. And in 2013 Nie and his crew completed the country's longest space mission to date and twice docked with the Tiangong-1 space lab. </w:t>
      </w:r>
      <w:r w:rsidRPr="0036161D">
        <w:rPr>
          <w:u w:val="single"/>
        </w:rPr>
        <w:t xml:space="preserve">With support from the highest echelons of the ruling Chinese Communist Party and exceptionally deep pockets, </w:t>
      </w:r>
      <w:r w:rsidRPr="0036161D">
        <w:rPr>
          <w:highlight w:val="yellow"/>
          <w:u w:val="single"/>
        </w:rPr>
        <w:t>most analysts believe China's space program could become a world leader.</w:t>
      </w:r>
    </w:p>
    <w:p w14:paraId="4FC9930C" w14:textId="77777777" w:rsidR="00507D96" w:rsidRDefault="00507D96" w:rsidP="00E964F9"/>
    <w:p w14:paraId="6772BA08" w14:textId="1AF82F98" w:rsidR="00E964F9" w:rsidRDefault="009C4F29" w:rsidP="009C4F29">
      <w:pPr>
        <w:pStyle w:val="Heading3"/>
      </w:pPr>
      <w:r>
        <w:t>A2 Relations solve space mil</w:t>
      </w:r>
    </w:p>
    <w:p w14:paraId="3E46A572" w14:textId="77777777" w:rsidR="009C4F29" w:rsidRPr="009C4F29" w:rsidRDefault="009C4F29" w:rsidP="009C4F29"/>
    <w:p w14:paraId="482E1B94" w14:textId="77777777" w:rsidR="009C4F29" w:rsidRDefault="009C4F29" w:rsidP="009C4F29">
      <w:pPr>
        <w:pStyle w:val="Heading4"/>
      </w:pPr>
      <w:r>
        <w:t>US wants space mil—alt causes other than China threat</w:t>
      </w:r>
    </w:p>
    <w:p w14:paraId="2BE4C9A5" w14:textId="77777777" w:rsidR="009C4F29" w:rsidRPr="00772F81" w:rsidRDefault="009C4F29" w:rsidP="009C4F29">
      <w:r w:rsidRPr="00EC5DD9">
        <w:rPr>
          <w:rStyle w:val="Style13ptBold"/>
        </w:rPr>
        <w:t xml:space="preserve">RCW 14 </w:t>
      </w:r>
      <w:r>
        <w:t xml:space="preserve">(Reaching Critical Will, thinktank for  Women's International League for Peace and Freedom (WILPF), “Outer Space,” reachingcriticalwill.org, October 2014, </w:t>
      </w:r>
      <w:hyperlink r:id="rId97" w:history="1">
        <w:r w:rsidRPr="004C7D0B">
          <w:rPr>
            <w:rStyle w:val="Hyperlink"/>
          </w:rPr>
          <w:t>http://www.reachingcriticalwill.org/resources/fact-sheets/critical-issues/5448-outer-space</w:t>
        </w:r>
      </w:hyperlink>
      <w:r>
        <w:t>) KC</w:t>
      </w:r>
    </w:p>
    <w:p w14:paraId="0318805C" w14:textId="77777777" w:rsidR="009C4F29" w:rsidRPr="007813C3" w:rsidRDefault="009C4F29" w:rsidP="009C4F29">
      <w:pPr>
        <w:rPr>
          <w:rStyle w:val="StyleUnderline"/>
        </w:rPr>
      </w:pPr>
      <w:r>
        <w:t xml:space="preserve">While as far as anyone knows there are currently no weapons deployed in space, </w:t>
      </w:r>
      <w:r w:rsidRPr="007813C3">
        <w:rPr>
          <w:rStyle w:val="StyleUnderline"/>
        </w:rPr>
        <w:t>the US policy on outer space is concerning</w:t>
      </w:r>
      <w:r>
        <w:t xml:space="preserve">. </w:t>
      </w:r>
      <w:r w:rsidRPr="007813C3">
        <w:rPr>
          <w:rStyle w:val="StyleUnderline"/>
        </w:rPr>
        <w:t>Under the Bush administration, the 2006 US National Space Policy explained that the US will “preserve its rights, capabilities, and freedom of action in space</w:t>
      </w:r>
      <w:r>
        <w:t xml:space="preserve">; dissuade or deter others from either impeding those rights or developing capabilities intending to do so; take those actions necessary to protect its space capabilities; respond to interference; </w:t>
      </w:r>
      <w:r w:rsidRPr="007813C3">
        <w:rPr>
          <w:rStyle w:val="StyleUnderline"/>
        </w:rPr>
        <w:t>and deny</w:t>
      </w:r>
      <w:r>
        <w:t xml:space="preserve">, if necessary, </w:t>
      </w:r>
      <w:r w:rsidRPr="007813C3">
        <w:rPr>
          <w:rStyle w:val="StyleUnderline"/>
        </w:rPr>
        <w:t>adversaries the use of space capabilities hostile to US national interests</w:t>
      </w:r>
      <w:r>
        <w:t xml:space="preserve">.” At that point, </w:t>
      </w:r>
      <w:r w:rsidRPr="007813C3">
        <w:rPr>
          <w:rStyle w:val="StyleUnderline"/>
        </w:rPr>
        <w:t>the U</w:t>
      </w:r>
      <w:r>
        <w:t xml:space="preserve">nited </w:t>
      </w:r>
      <w:r w:rsidRPr="007813C3">
        <w:rPr>
          <w:rStyle w:val="StyleUnderline"/>
        </w:rPr>
        <w:t>S</w:t>
      </w:r>
      <w:r w:rsidRPr="007813C3">
        <w:t>t</w:t>
      </w:r>
      <w:r>
        <w:t xml:space="preserve">ates </w:t>
      </w:r>
      <w:r w:rsidRPr="007813C3">
        <w:rPr>
          <w:rStyle w:val="StyleUnderline"/>
        </w:rPr>
        <w:t>rejected treaties “limiting its actions</w:t>
      </w:r>
      <w:r>
        <w:t xml:space="preserve">” </w:t>
      </w:r>
      <w:r w:rsidRPr="007813C3">
        <w:rPr>
          <w:rStyle w:val="StyleUnderline"/>
        </w:rPr>
        <w:t>in outer space and</w:t>
      </w:r>
      <w:r>
        <w:t xml:space="preserve"> its space policy firmly opposed “the development of new legal regimes or other </w:t>
      </w:r>
      <w:r w:rsidRPr="007813C3">
        <w:rPr>
          <w:rStyle w:val="StyleUnderline"/>
        </w:rPr>
        <w:t>restrictions that seek to prohibit or limit US access to or use of space</w:t>
      </w:r>
      <w:r>
        <w:t xml:space="preserve">,” and insisted that “proposed arms control agreements or restrictions must not impair the rights of the United States to conduct </w:t>
      </w:r>
      <w:r w:rsidRPr="007813C3">
        <w:rPr>
          <w:rStyle w:val="StyleUnderline"/>
        </w:rPr>
        <w:t>research, development, testing, and operations or other activities in space for US national interests</w:t>
      </w:r>
      <w:r>
        <w:t xml:space="preserve">.” </w:t>
      </w:r>
      <w:r w:rsidRPr="007813C3">
        <w:rPr>
          <w:rStyle w:val="StyleUnderline"/>
        </w:rPr>
        <w:t>In July 2010, the Obama administration released</w:t>
      </w:r>
      <w:r>
        <w:t xml:space="preserve"> </w:t>
      </w:r>
      <w:r w:rsidRPr="007813C3">
        <w:rPr>
          <w:rStyle w:val="StyleUnderline"/>
        </w:rPr>
        <w:t>the new US National Space Policy</w:t>
      </w:r>
      <w:r>
        <w:t xml:space="preserve">. It states that the US shall pursue bilateral and multilateral transparency and confidence-building measures to encourage responsible action in, and the peaceful uses of, space. The new policy also notes that the US will consider proposals and concepts for arms control measures if they are “equitable, effectively verifiable, and enhance the national security of the US and its allies.” The language in this new policy suggests that this is a significant departure from its predecessor. However, </w:t>
      </w:r>
      <w:r w:rsidRPr="007813C3">
        <w:rPr>
          <w:rStyle w:val="StyleUnderline"/>
        </w:rPr>
        <w:t xml:space="preserve">the actual implications of this change are still unknown. While claiming that it is open to considering space-related arms control </w:t>
      </w:r>
      <w:r>
        <w:t xml:space="preserve">concepts and proposals, the </w:t>
      </w:r>
      <w:r w:rsidRPr="007813C3">
        <w:rPr>
          <w:rStyle w:val="StyleUnderline"/>
        </w:rPr>
        <w:t>US argues that such proposals must</w:t>
      </w:r>
      <w:r>
        <w:t xml:space="preserve"> meet the “‘rigorous criteria’ of equitability, effective verifiability, and </w:t>
      </w:r>
      <w:r w:rsidRPr="007813C3">
        <w:rPr>
          <w:rStyle w:val="StyleUnderline"/>
        </w:rPr>
        <w:t>enhance the national security interests of the US and its allies.” The Russian-Chinese joint draft treaty</w:t>
      </w:r>
      <w:r>
        <w:t xml:space="preserve"> on the Prevention of the Placement of Weapons in Outer Space (</w:t>
      </w:r>
      <w:r w:rsidRPr="007813C3">
        <w:rPr>
          <w:rStyle w:val="StyleUnderline"/>
        </w:rPr>
        <w:t>PPWT) would not meet these criteria according to the US</w:t>
      </w:r>
      <w:r>
        <w:t xml:space="preserve">, as it is “fundamentally flawed” and would not provide any grounds for commencing negotiations. </w:t>
      </w:r>
      <w:r w:rsidRPr="007813C3">
        <w:rPr>
          <w:rStyle w:val="StyleUnderline"/>
        </w:rPr>
        <w:t>The U</w:t>
      </w:r>
      <w:r>
        <w:t xml:space="preserve">nited </w:t>
      </w:r>
      <w:r w:rsidRPr="007813C3">
        <w:rPr>
          <w:rStyle w:val="StyleUnderline"/>
        </w:rPr>
        <w:t>S</w:t>
      </w:r>
      <w:r>
        <w:t xml:space="preserve">tates </w:t>
      </w:r>
      <w:r w:rsidRPr="007813C3">
        <w:rPr>
          <w:rStyle w:val="StyleUnderline"/>
        </w:rPr>
        <w:t>D</w:t>
      </w:r>
      <w:r>
        <w:t xml:space="preserve">epartment </w:t>
      </w:r>
      <w:r w:rsidRPr="007813C3">
        <w:rPr>
          <w:rStyle w:val="StyleUnderline"/>
        </w:rPr>
        <w:t>o</w:t>
      </w:r>
      <w:r>
        <w:t xml:space="preserve">f </w:t>
      </w:r>
      <w:r w:rsidRPr="007813C3">
        <w:rPr>
          <w:rStyle w:val="StyleUnderline"/>
        </w:rPr>
        <w:t>D</w:t>
      </w:r>
      <w:r>
        <w:t xml:space="preserve">efense </w:t>
      </w:r>
      <w:r w:rsidRPr="007813C3">
        <w:rPr>
          <w:rStyle w:val="StyleUnderline"/>
        </w:rPr>
        <w:t>continues to invest in</w:t>
      </w:r>
      <w:r>
        <w:t xml:space="preserve"> programs that could provide </w:t>
      </w:r>
      <w:r w:rsidRPr="007813C3">
        <w:rPr>
          <w:rStyle w:val="StyleUnderline"/>
        </w:rPr>
        <w:t>anti-satellite and space-based weapons capabilities.</w:t>
      </w:r>
      <w:r>
        <w:t xml:space="preserve"> While the technology itself is highly controversial, </w:t>
      </w:r>
      <w:r w:rsidRPr="007813C3">
        <w:rPr>
          <w:rStyle w:val="StyleUnderline"/>
        </w:rPr>
        <w:t>it presents major business opportunities to companies</w:t>
      </w:r>
      <w:r>
        <w:t xml:space="preserve"> that know how to overcome moral, logistical, and financial roadblocks. War has always been highly profitable, </w:t>
      </w:r>
      <w:r w:rsidRPr="007813C3">
        <w:rPr>
          <w:rStyle w:val="StyleUnderline"/>
        </w:rPr>
        <w:t>and dominance of outer space leads to further profits in conventional warfare</w:t>
      </w:r>
      <w:r>
        <w:t xml:space="preserve">. As the </w:t>
      </w:r>
      <w:r w:rsidRPr="007813C3">
        <w:rPr>
          <w:rStyle w:val="StyleUnderline"/>
        </w:rPr>
        <w:t>Air Force Space Command stated in its 2003 Strategic Master P</w:t>
      </w:r>
      <w:r>
        <w:t>lan, “the ability to gain space superiority (</w:t>
      </w:r>
      <w:r w:rsidRPr="007813C3">
        <w:rPr>
          <w:rStyle w:val="StyleUnderline"/>
        </w:rPr>
        <w:t xml:space="preserve">the ability to exploit space while selectively disallowing it to adversaries) is </w:t>
      </w:r>
      <w:r>
        <w:t xml:space="preserve">critically </w:t>
      </w:r>
      <w:r w:rsidRPr="007813C3">
        <w:rPr>
          <w:rStyle w:val="StyleUnderline"/>
        </w:rPr>
        <w:t>important</w:t>
      </w:r>
      <w:r>
        <w:t xml:space="preserve"> and maintaining space superiority is </w:t>
      </w:r>
      <w:r w:rsidRPr="007813C3">
        <w:rPr>
          <w:rStyle w:val="StyleUnderline"/>
        </w:rPr>
        <w:t>an essential prerequisite in modern warfare</w:t>
      </w:r>
      <w:r>
        <w:t xml:space="preserve">.” </w:t>
      </w:r>
      <w:r w:rsidRPr="007813C3">
        <w:rPr>
          <w:rStyle w:val="StyleUnderline"/>
        </w:rPr>
        <w:t>Superiority in conventional warfare relies on military assets in space, especially satellites</w:t>
      </w:r>
      <w:r>
        <w:t xml:space="preserve">, which are used for intelligence, remote sensing, navigation, and monitoring, among other things. Since the US currently asserts its political will through force, </w:t>
      </w:r>
      <w:r w:rsidRPr="007813C3">
        <w:rPr>
          <w:rStyle w:val="StyleUnderline"/>
        </w:rPr>
        <w:t>protection of its own space assets and disturbance of others’ is key to guaranteeing US dominance.</w:t>
      </w:r>
    </w:p>
    <w:p w14:paraId="777C0F17" w14:textId="77777777" w:rsidR="009C4F29" w:rsidRDefault="009C4F29" w:rsidP="009C4F29">
      <w:pPr>
        <w:pStyle w:val="Heading4"/>
      </w:pPr>
      <w:r>
        <w:t>Squo solves—and US won’t cooperate to decrease space mil even if us/china relats good</w:t>
      </w:r>
    </w:p>
    <w:p w14:paraId="6D5BEFAC" w14:textId="77777777" w:rsidR="009C4F29" w:rsidRPr="00B947E0" w:rsidRDefault="009C4F29" w:rsidP="009C4F29">
      <w:r w:rsidRPr="007355A8">
        <w:rPr>
          <w:rStyle w:val="Style13ptBold"/>
        </w:rPr>
        <w:t>Bodner 15</w:t>
      </w:r>
      <w:r>
        <w:t xml:space="preserve"> (Matthew, journalist for The Moscow Times, “UN approves Russia-led proposal to limit militarization of space,” The Moscow Times, 12/8/2015, </w:t>
      </w:r>
      <w:hyperlink r:id="rId98" w:history="1">
        <w:r w:rsidRPr="004C7D0B">
          <w:rPr>
            <w:rStyle w:val="Hyperlink"/>
          </w:rPr>
          <w:t>http://www.themoscowtimes.com/news/article/un-approves-russia-led-proposal-to-limit-militarization-of-space/552230.html</w:t>
        </w:r>
      </w:hyperlink>
      <w:r>
        <w:t>) KC</w:t>
      </w:r>
    </w:p>
    <w:p w14:paraId="7B067F4F" w14:textId="77777777" w:rsidR="009C4F29" w:rsidRPr="00EC5DD9" w:rsidRDefault="009C4F29" w:rsidP="009C4F29">
      <w:pPr>
        <w:rPr>
          <w:sz w:val="16"/>
        </w:rPr>
      </w:pPr>
      <w:r>
        <w:rPr>
          <w:sz w:val="16"/>
        </w:rPr>
        <w:t xml:space="preserve">The </w:t>
      </w:r>
      <w:r w:rsidRPr="00B947E0">
        <w:rPr>
          <w:rStyle w:val="StyleUnderline"/>
        </w:rPr>
        <w:t>U</w:t>
      </w:r>
      <w:r>
        <w:rPr>
          <w:sz w:val="16"/>
        </w:rPr>
        <w:t xml:space="preserve">nited </w:t>
      </w:r>
      <w:r w:rsidRPr="00B947E0">
        <w:rPr>
          <w:rStyle w:val="StyleUnderline"/>
        </w:rPr>
        <w:t>N</w:t>
      </w:r>
      <w:r>
        <w:rPr>
          <w:sz w:val="16"/>
        </w:rPr>
        <w:t xml:space="preserve">ations </w:t>
      </w:r>
      <w:r w:rsidRPr="00B947E0">
        <w:rPr>
          <w:rStyle w:val="StyleUnderline"/>
        </w:rPr>
        <w:t>G</w:t>
      </w:r>
      <w:r>
        <w:rPr>
          <w:sz w:val="16"/>
        </w:rPr>
        <w:t xml:space="preserve">eneral </w:t>
      </w:r>
      <w:r w:rsidRPr="00B947E0">
        <w:rPr>
          <w:rStyle w:val="StyleUnderline"/>
        </w:rPr>
        <w:t>A</w:t>
      </w:r>
      <w:r>
        <w:rPr>
          <w:sz w:val="16"/>
        </w:rPr>
        <w:t xml:space="preserve">ssembly </w:t>
      </w:r>
      <w:r w:rsidRPr="00B947E0">
        <w:rPr>
          <w:rStyle w:val="StyleUnderline"/>
        </w:rPr>
        <w:t>has approved a Russian-led resolution calling for nations to refrain from being the first to deploy weapons into outer space, in spite of U.S. resistance</w:t>
      </w:r>
      <w:r>
        <w:rPr>
          <w:sz w:val="16"/>
        </w:rPr>
        <w:t xml:space="preserve"> and European silence on the proposed measure, the Foreign Ministry said in a statement. </w:t>
      </w:r>
      <w:r w:rsidRPr="00B947E0">
        <w:rPr>
          <w:rStyle w:val="StyleUnderline"/>
        </w:rPr>
        <w:t>The resolution was first drafted by Russia in 2014, but was rejected by the U</w:t>
      </w:r>
      <w:r>
        <w:rPr>
          <w:sz w:val="16"/>
        </w:rPr>
        <w:t xml:space="preserve">nited </w:t>
      </w:r>
      <w:r w:rsidRPr="00B947E0">
        <w:rPr>
          <w:rStyle w:val="StyleUnderline"/>
        </w:rPr>
        <w:t>S</w:t>
      </w:r>
      <w:r>
        <w:rPr>
          <w:sz w:val="16"/>
        </w:rPr>
        <w:t xml:space="preserve">tates and other nations </w:t>
      </w:r>
      <w:r w:rsidRPr="00B947E0">
        <w:rPr>
          <w:rStyle w:val="StyleUnderline"/>
        </w:rPr>
        <w:t>last year, and then again this year</w:t>
      </w:r>
      <w:r>
        <w:rPr>
          <w:sz w:val="16"/>
        </w:rPr>
        <w:t xml:space="preserve">, when the draft resolution was considered by a GA committee focusing on issues of arms control. </w:t>
      </w:r>
      <w:r w:rsidRPr="00B947E0">
        <w:rPr>
          <w:rStyle w:val="StyleUnderline"/>
        </w:rPr>
        <w:t>On Tuesday</w:t>
      </w:r>
      <w:r>
        <w:rPr>
          <w:sz w:val="16"/>
        </w:rPr>
        <w:t xml:space="preserve">, 129 nations represented in </w:t>
      </w:r>
      <w:r w:rsidRPr="00B947E0">
        <w:rPr>
          <w:rStyle w:val="StyleUnderline"/>
        </w:rPr>
        <w:t>the G</w:t>
      </w:r>
      <w:r>
        <w:rPr>
          <w:sz w:val="16"/>
        </w:rPr>
        <w:t xml:space="preserve">eneral </w:t>
      </w:r>
      <w:r w:rsidRPr="00B947E0">
        <w:rPr>
          <w:rStyle w:val="StyleUnderline"/>
        </w:rPr>
        <w:t>A</w:t>
      </w:r>
      <w:r>
        <w:rPr>
          <w:sz w:val="16"/>
        </w:rPr>
        <w:t xml:space="preserve">ssembly </w:t>
      </w:r>
      <w:r w:rsidRPr="00B947E0">
        <w:rPr>
          <w:rStyle w:val="StyleUnderline"/>
        </w:rPr>
        <w:t>voted to adopt the measure, which was co-sponsored by 40 nations — including China</w:t>
      </w:r>
      <w:r>
        <w:rPr>
          <w:sz w:val="16"/>
        </w:rPr>
        <w:t xml:space="preserve"> and Syria — </w:t>
      </w:r>
      <w:r w:rsidRPr="00B947E0">
        <w:rPr>
          <w:rStyle w:val="StyleUnderline"/>
        </w:rPr>
        <w:t>and is known as the “no first placement” initiative.</w:t>
      </w:r>
      <w:r>
        <w:rPr>
          <w:sz w:val="16"/>
        </w:rPr>
        <w:t xml:space="preserve"> “It is noteworthy that </w:t>
      </w:r>
      <w:r w:rsidRPr="00B947E0">
        <w:rPr>
          <w:rStyle w:val="StyleUnderline"/>
        </w:rPr>
        <w:t>the only government objecting to the substance of our initiative is the U</w:t>
      </w:r>
      <w:r>
        <w:rPr>
          <w:sz w:val="16"/>
        </w:rPr>
        <w:t xml:space="preserve">nited </w:t>
      </w:r>
      <w:r w:rsidRPr="00B947E0">
        <w:rPr>
          <w:rStyle w:val="StyleUnderline"/>
        </w:rPr>
        <w:t>S</w:t>
      </w:r>
      <w:r>
        <w:rPr>
          <w:sz w:val="16"/>
        </w:rPr>
        <w:t xml:space="preserve">tates, which for many years has stood in almost complete isolation trying to block successive efforts of the international community to prevent an arms race in outer space,” the Foreign Ministry said. </w:t>
      </w:r>
      <w:r w:rsidRPr="00B947E0">
        <w:rPr>
          <w:rStyle w:val="StyleUnderline"/>
        </w:rPr>
        <w:t xml:space="preserve">The initiative calls on nations to refrain from being the first to place military weapons in outer space, </w:t>
      </w:r>
      <w:r w:rsidRPr="00B947E0">
        <w:t>thereby</w:t>
      </w:r>
      <w:r>
        <w:rPr>
          <w:sz w:val="16"/>
        </w:rPr>
        <w:t xml:space="preserve"> </w:t>
      </w:r>
      <w:r w:rsidRPr="00B947E0">
        <w:rPr>
          <w:rStyle w:val="StyleUnderline"/>
        </w:rPr>
        <w:t xml:space="preserve">preventing a </w:t>
      </w:r>
      <w:r>
        <w:rPr>
          <w:sz w:val="16"/>
        </w:rPr>
        <w:t xml:space="preserve">new and potentially devastating </w:t>
      </w:r>
      <w:r w:rsidRPr="00B947E0">
        <w:rPr>
          <w:rStyle w:val="StyleUnderline"/>
        </w:rPr>
        <w:t>arms race between</w:t>
      </w:r>
      <w:r>
        <w:rPr>
          <w:sz w:val="16"/>
        </w:rPr>
        <w:t xml:space="preserve"> the world's leading space-faring nations — </w:t>
      </w:r>
      <w:r w:rsidRPr="00B947E0">
        <w:rPr>
          <w:rStyle w:val="StyleUnderline"/>
        </w:rPr>
        <w:t>Russia, China and the U</w:t>
      </w:r>
      <w:r>
        <w:rPr>
          <w:sz w:val="16"/>
        </w:rPr>
        <w:t xml:space="preserve">nited </w:t>
      </w:r>
      <w:r w:rsidRPr="00B947E0">
        <w:rPr>
          <w:rStyle w:val="StyleUnderline"/>
        </w:rPr>
        <w:t>S</w:t>
      </w:r>
      <w:r>
        <w:rPr>
          <w:sz w:val="16"/>
        </w:rPr>
        <w:t xml:space="preserve">tates, who are all working on space weapons. </w:t>
      </w:r>
      <w:r w:rsidRPr="00B947E0">
        <w:rPr>
          <w:rStyle w:val="StyleUnderline"/>
        </w:rPr>
        <w:t>Europe,</w:t>
      </w:r>
      <w:r>
        <w:rPr>
          <w:sz w:val="16"/>
        </w:rPr>
        <w:t xml:space="preserve"> which </w:t>
      </w:r>
      <w:r w:rsidRPr="00B947E0">
        <w:rPr>
          <w:rStyle w:val="StyleUnderline"/>
        </w:rPr>
        <w:t>has an effective multi-national space program of its own</w:t>
      </w:r>
      <w:r>
        <w:rPr>
          <w:sz w:val="16"/>
        </w:rPr>
        <w:t>, has consistently abstained from ruling on the Russian proposal.</w:t>
      </w:r>
    </w:p>
    <w:p w14:paraId="434EF435" w14:textId="77777777" w:rsidR="009C4F29" w:rsidRDefault="009C4F29" w:rsidP="009C4F29">
      <w:pPr>
        <w:pStyle w:val="Heading4"/>
      </w:pPr>
      <w:r>
        <w:t>US wants space mil—US/China coop won’t yield results</w:t>
      </w:r>
    </w:p>
    <w:p w14:paraId="46FB6E7E" w14:textId="77777777" w:rsidR="009C4F29" w:rsidRPr="00EC5DD9" w:rsidRDefault="009C4F29" w:rsidP="009C4F29">
      <w:r w:rsidRPr="00EC5DD9">
        <w:rPr>
          <w:rStyle w:val="Style13ptBold"/>
        </w:rPr>
        <w:t>Shah 7</w:t>
      </w:r>
      <w:r>
        <w:t xml:space="preserve"> (Anup, editor of Global Issues, “Militarization and weaponization of outer space,” Global Issues, 1/21/2007, </w:t>
      </w:r>
      <w:hyperlink r:id="rId99" w:history="1">
        <w:r w:rsidRPr="004C7D0B">
          <w:rPr>
            <w:rStyle w:val="Hyperlink"/>
          </w:rPr>
          <w:t>http://www.globalissues.org/article/69/militarization-and-weaponization-of-outer-space</w:t>
        </w:r>
      </w:hyperlink>
      <w:r>
        <w:t>) KC</w:t>
      </w:r>
    </w:p>
    <w:p w14:paraId="36CABE6D" w14:textId="77777777" w:rsidR="009C4F29" w:rsidRDefault="009C4F29" w:rsidP="009C4F29">
      <w:pPr>
        <w:rPr>
          <w:sz w:val="16"/>
        </w:rPr>
      </w:pPr>
      <w:r w:rsidRPr="00EC5DD9">
        <w:rPr>
          <w:sz w:val="16"/>
        </w:rPr>
        <w:t xml:space="preserve">Some delegations expressed the view that a greater risk of the introduction of weapons into outer space and the adoption of a concept of a use of force in outer space would undermine the basis for and the very logic of developing nonproliferation mechanisms and of the whole system of international security. … The view was expressed that an international agreement should be concluded to prohibit the deployment of weapons in outer space. — Report of the Committee of the Peaceful Uses of Outer Space, United Nations General Assembly, Fifty-eighth Session, Supplement No. 20 (A/58/20), 11 to 20 June 2003, pp. 7—8 Similar positions have been reiterated since, too. For example, </w:t>
      </w:r>
      <w:r w:rsidRPr="00772F81">
        <w:rPr>
          <w:rStyle w:val="StyleUnderline"/>
        </w:rPr>
        <w:t>October 2006 saw a near-unanimous vote at the General Assembly when 166 nations voted for a resolution to prevent an arms race in outer space. Only one country abstrained, Israel, while only one voted against such a resolution, the U</w:t>
      </w:r>
      <w:r w:rsidRPr="00EC5DD9">
        <w:rPr>
          <w:sz w:val="16"/>
        </w:rPr>
        <w:t xml:space="preserve">nited </w:t>
      </w:r>
      <w:r w:rsidRPr="00772F81">
        <w:rPr>
          <w:rStyle w:val="StyleUnderline"/>
        </w:rPr>
        <w:t>S</w:t>
      </w:r>
      <w:r w:rsidRPr="00EC5DD9">
        <w:rPr>
          <w:sz w:val="16"/>
        </w:rPr>
        <w:t xml:space="preserve">tates of America. Whether the Committee can be effective, as the General Assembly desire, depends largely some some of the most powerful nations in the world. Back to top US Seeks Militarization Of Space While various militaries around the world have used Space for years, it has largely been for surveillance satellites etc. However, </w:t>
      </w:r>
      <w:r w:rsidRPr="00772F81">
        <w:rPr>
          <w:rStyle w:val="StyleUnderline"/>
        </w:rPr>
        <w:t>the Bush Administration</w:t>
      </w:r>
      <w:r w:rsidRPr="00EC5DD9">
        <w:rPr>
          <w:sz w:val="16"/>
        </w:rPr>
        <w:t xml:space="preserve"> in the United States h</w:t>
      </w:r>
      <w:r w:rsidRPr="00772F81">
        <w:rPr>
          <w:rStyle w:val="StyleUnderline"/>
        </w:rPr>
        <w:t>as long made it clear that the US wishes to expand its military capabilities and have weapons in space</w:t>
      </w:r>
      <w:r w:rsidRPr="00EC5DD9">
        <w:rPr>
          <w:sz w:val="16"/>
        </w:rPr>
        <w:t xml:space="preserve"> and therfore also be dominant in this fourth military arena (the other three being sea, land and air). This new “ultimate high ground” would provide further superior military capabilities. While </w:t>
      </w:r>
      <w:r w:rsidRPr="00772F81">
        <w:rPr>
          <w:rStyle w:val="StyleUnderline"/>
        </w:rPr>
        <w:t>it would provide additional important defense mechanisms,</w:t>
      </w:r>
      <w:r w:rsidRPr="00EC5DD9">
        <w:rPr>
          <w:sz w:val="16"/>
        </w:rPr>
        <w:t xml:space="preserve"> many worry about the other benefit it would bring—</w:t>
      </w:r>
      <w:r w:rsidRPr="00772F81">
        <w:rPr>
          <w:rStyle w:val="StyleUnderline"/>
        </w:rPr>
        <w:t xml:space="preserve">capabilities for offensive purposes to push America’s “national interests” </w:t>
      </w:r>
      <w:r w:rsidRPr="00EC5DD9">
        <w:rPr>
          <w:sz w:val="16"/>
        </w:rPr>
        <w:t xml:space="preserve">even if they are not in the interests of the international community. Furthermore, together with its pursuit of missile defense, (which goes against the Anti Ballistic Missile treaty, an important part of global arms control mechanisms), the USA risks starting a wasteful expenditure of an arms race in space. </w:t>
      </w:r>
      <w:r w:rsidRPr="00772F81">
        <w:rPr>
          <w:rStyle w:val="StyleUnderline"/>
        </w:rPr>
        <w:t>Since</w:t>
      </w:r>
      <w:r w:rsidRPr="00EC5DD9">
        <w:rPr>
          <w:sz w:val="16"/>
        </w:rPr>
        <w:t xml:space="preserve"> </w:t>
      </w:r>
      <w:r w:rsidRPr="00772F81">
        <w:rPr>
          <w:rStyle w:val="StyleUnderline"/>
        </w:rPr>
        <w:t>the September 11</w:t>
      </w:r>
      <w:r w:rsidRPr="00EC5DD9">
        <w:rPr>
          <w:sz w:val="16"/>
        </w:rPr>
        <w:t>, 2001</w:t>
      </w:r>
      <w:r w:rsidRPr="00772F81">
        <w:rPr>
          <w:rStyle w:val="StyleUnderline"/>
        </w:rPr>
        <w:t xml:space="preserve"> terrorist attacks</w:t>
      </w:r>
      <w:r w:rsidRPr="00EC5DD9">
        <w:rPr>
          <w:sz w:val="16"/>
        </w:rPr>
        <w:t xml:space="preserve"> in the United States, and the resulting “War on Terror” </w:t>
      </w:r>
      <w:r w:rsidRPr="00772F81">
        <w:rPr>
          <w:rStyle w:val="StyleUnderline"/>
        </w:rPr>
        <w:t>military-based policies and spending has increased</w:t>
      </w:r>
      <w:r w:rsidRPr="00EC5DD9">
        <w:rPr>
          <w:sz w:val="16"/>
        </w:rPr>
        <w:t xml:space="preserve">. </w:t>
      </w:r>
      <w:r w:rsidRPr="00772F81">
        <w:rPr>
          <w:rStyle w:val="StyleUnderline"/>
        </w:rPr>
        <w:t>So too have the policies looking into space-based weapons</w:t>
      </w:r>
      <w:r w:rsidRPr="00EC5DD9">
        <w:rPr>
          <w:sz w:val="16"/>
        </w:rPr>
        <w:t>. The Washington</w:t>
      </w:r>
      <w:r w:rsidRPr="00772F81">
        <w:rPr>
          <w:rStyle w:val="StyleUnderline"/>
        </w:rPr>
        <w:t xml:space="preserve"> </w:t>
      </w:r>
      <w:r w:rsidRPr="00EC5DD9">
        <w:rPr>
          <w:sz w:val="16"/>
        </w:rPr>
        <w:t xml:space="preserve">D.C.-based Center for Defence Information (CDI) provides a detailed report suggesting that this should not be a rushed decision: Unlike in Star Trek, the “final frontier” has yet to become a battlefield. But if the current trends continue, that will change—not in the distance future of science fiction, but within the next several decades. Emerging Bush administration plans and policies are clearly aimed at making the United States the first nation to deploy space-based weapons. </w:t>
      </w:r>
      <w:r w:rsidRPr="00772F81">
        <w:rPr>
          <w:rStyle w:val="StyleUnderline"/>
        </w:rPr>
        <w:t>There are several drivers behind this goal, including the very real concern about the vulnerability of space assets that are increasingly important to how the US military operates, and the administration’s decision to pursue missile defense</w:t>
      </w:r>
      <w:r w:rsidRPr="00EC5DD9">
        <w:rPr>
          <w:sz w:val="16"/>
        </w:rPr>
        <w:t xml:space="preserve">. Unfortunately, the administration has done little thinking—at least publicly—about the potential for far-reaching military, political and economic ramifications of a US move to break the taboo against weaponizing space. There is reason for concern that doing so could actually undermine, rather than enhance, the national security of the United States, as well as global stability. Thus it behooves the administration, as well as Congress, to undertake an in-depth and public policy review of the pros and cons of weaponizing space. Such a review would look seriously at the threat, both short-term and long-term, as well as measures to prevent, deter or counter any future threat using all the tools in the US policy toolbox: diplomatic, including arms control treaties; economic; and military, including defensive measures short of offensive weapons. There is nothing to be gained, and potentially much to be lost, by rushing such a momentous change in US space policy. — Theresa Hitchens, Weapons in Space: Silver Bullet or Russian Roulette?, The Policy Implications of US Pursuit of Space-Based Weapons, Center for Defence Information, April 18, 2002 But because space-based weapons have been on the agenda long before September 11, and the War on Terror, the fight against terrorism is not the sole justification, though it may now add to the reasons. However, long before September 11, the concerns of the US’ motives for pursuing such policies have been questioned. The fear is that by seeking to create a dominant position in space, the US will become more powerful and others may be compelled to join an arms race in space. The above-mentioned CDI report also points out that “The Bush administration’s views were directly reflected in the 2001 Quadrennial Defense Review (QDR), released Oct. 1, 2001. ‘A key objective … is not only to ensure US ability to exploit space for military purposes, but also as required to deny an adversary’s ability to do so,’ states the QDR.” In this context then, space is no longer seen as the resource available for all of humanity, but another ground from which to fight geopolitical and economic battles. The </w:t>
      </w:r>
      <w:r w:rsidRPr="00772F81">
        <w:rPr>
          <w:rStyle w:val="StyleUnderline"/>
        </w:rPr>
        <w:t>New York Times reported</w:t>
      </w:r>
      <w:r w:rsidRPr="00EC5DD9">
        <w:rPr>
          <w:sz w:val="16"/>
        </w:rPr>
        <w:t xml:space="preserve"> (May 18, </w:t>
      </w:r>
      <w:r w:rsidRPr="00772F81">
        <w:rPr>
          <w:rStyle w:val="StyleUnderline"/>
        </w:rPr>
        <w:t>2005) that there is a further push by the US Air Force for weapons in spac</w:t>
      </w:r>
      <w:r w:rsidRPr="00EC5DD9">
        <w:rPr>
          <w:sz w:val="16"/>
        </w:rPr>
        <w:t xml:space="preserve">e. “Any deployment of space weapons would face financial, technological, political and diplomatic hurdles, although no treaty or law bans Washington from putting weapons in space, barring weapons of mass destruction,” claims the Times. Yet, this news article appears to ignore the Outer Space Treaty mentioned above, or the Prevention of Outer Space Arms Race resolution, adopted by a recorded vote of 163 in favor to none against, with 3 abstentions (the US being one of those three). If technically there are no bans on weapons, then certainly such weaponization would go against the spirit of those treaties. What the Times does mention, though, is that There has been little public debate while the “Pentagon has already spent billions of dollars developing space weapons … preparing plans to deploy them;” Air Force doctrine defines space superiority as “freedom to attack as well as freedom from attack” in space; In April 2005, “Gen. James E. Cartwright, who leads the United States Strategic Command, told the Senate Armed Services nuclear forces subcommittee that the goal of developing space weaponry was to allow the nation to deliver an attack ‘very quickly, with very short time lines on the planning and delivery, any place on the face of the earth.’” Space superiority is not our birthright, but it is our destiny…. </w:t>
      </w:r>
      <w:r w:rsidRPr="00772F81">
        <w:rPr>
          <w:rStyle w:val="StyleUnderline"/>
        </w:rPr>
        <w:t>Space superiority is our day-to-day mission. Space supremacy is our vision for the future</w:t>
      </w:r>
      <w:r w:rsidRPr="00EC5DD9">
        <w:rPr>
          <w:sz w:val="16"/>
        </w:rPr>
        <w:t xml:space="preserve">. — General Lance Lord, head of US Air Force Space Command, quoted from Air Force Seeks Bush’s Approval for Space Weapons Programs, New York Times, May 18, 2005 On August 31, 2006, President Bush authorized a new national space policy, supersedeing the National Space Policy of September 14, 1996. The policy was based on 8 principles. One was about supporting the peaceful use of space by all nations. However, “Consistent with this principle,” claimed the policy, “peaceful purposes” would “allow U.S. defense and intelligence-related activities in pursuit of national interests.” Two other key principles noted the use of force, if needed to defend US interests: </w:t>
      </w:r>
      <w:r w:rsidRPr="00772F81">
        <w:rPr>
          <w:rStyle w:val="StyleUnderline"/>
        </w:rPr>
        <w:t>The United States considers space capabilities</w:t>
      </w:r>
      <w:r w:rsidRPr="00EC5DD9">
        <w:rPr>
          <w:sz w:val="16"/>
        </w:rPr>
        <w:t>—including the ground and space segments and supporting links—</w:t>
      </w:r>
      <w:r w:rsidRPr="00772F81">
        <w:rPr>
          <w:rStyle w:val="StyleUnderline"/>
        </w:rPr>
        <w:t>vital to its national interests.</w:t>
      </w:r>
      <w:r w:rsidRPr="00EC5DD9">
        <w:rPr>
          <w:sz w:val="16"/>
        </w:rPr>
        <w:t xml:space="preserve"> Consistent with this policy, the United States will: preserve its rights, capabilities, and freedom of action in space; dissuade or deter others from either impeding those rights or developing capabilities intended to do so; take those actions necessary to protect its space capabilities; respond to interference; and deny, if necessary, adversaries the use of space capabilities hostile to U.S. national interests; </w:t>
      </w:r>
    </w:p>
    <w:p w14:paraId="2A34D723" w14:textId="77777777" w:rsidR="009C4F29" w:rsidRDefault="009C4F29" w:rsidP="00E964F9"/>
    <w:p w14:paraId="63CCBF71" w14:textId="77777777" w:rsidR="00E964F9" w:rsidRDefault="00E964F9" w:rsidP="00E964F9"/>
    <w:p w14:paraId="40D94524" w14:textId="2F23BBF2" w:rsidR="00E964F9" w:rsidRDefault="00EB7AC3" w:rsidP="000F74EC">
      <w:pPr>
        <w:pStyle w:val="Heading1"/>
      </w:pPr>
      <w:r>
        <w:t>***</w:t>
      </w:r>
      <w:r w:rsidR="006121C4">
        <w:t>Climate Change</w:t>
      </w:r>
      <w:r>
        <w:t>***</w:t>
      </w:r>
    </w:p>
    <w:p w14:paraId="62AFB9B2" w14:textId="77777777" w:rsidR="00E964F9" w:rsidRPr="00E964F9" w:rsidRDefault="00E964F9" w:rsidP="00E964F9"/>
    <w:p w14:paraId="387D3D69" w14:textId="53ADABE5" w:rsidR="00053845" w:rsidRDefault="00053845" w:rsidP="00053845">
      <w:pPr>
        <w:pStyle w:val="Heading2"/>
      </w:pPr>
      <w:r>
        <w:t>Relations Good</w:t>
      </w:r>
    </w:p>
    <w:p w14:paraId="0A73BCDB" w14:textId="7F2E90FD" w:rsidR="00E964F9" w:rsidRDefault="006121C4" w:rsidP="006121C4">
      <w:pPr>
        <w:pStyle w:val="Heading3"/>
      </w:pPr>
      <w:r>
        <w:t>Relations good – Warming mod ***</w:t>
      </w:r>
    </w:p>
    <w:p w14:paraId="7F507966" w14:textId="77777777" w:rsidR="006121C4" w:rsidRDefault="006121C4" w:rsidP="006121C4"/>
    <w:p w14:paraId="4C69CABA" w14:textId="77777777" w:rsidR="006121C4" w:rsidRPr="00F82839" w:rsidRDefault="006121C4" w:rsidP="006121C4">
      <w:pPr>
        <w:pStyle w:val="Heading4"/>
      </w:pPr>
      <w:r w:rsidRPr="00F82839">
        <w:t>Increased relations resolves warming and economic growth- warming independently causes extinction</w:t>
      </w:r>
    </w:p>
    <w:p w14:paraId="11930D40" w14:textId="77777777" w:rsidR="006121C4" w:rsidRPr="004D579A" w:rsidRDefault="006121C4" w:rsidP="006121C4">
      <w:pPr>
        <w:rPr>
          <w:rStyle w:val="Style13ptBold"/>
        </w:rPr>
      </w:pPr>
      <w:r w:rsidRPr="004D579A">
        <w:rPr>
          <w:rStyle w:val="Style13ptBold"/>
        </w:rPr>
        <w:t>Lieberthal and Sandalow 9</w:t>
      </w:r>
    </w:p>
    <w:p w14:paraId="51701542" w14:textId="77777777" w:rsidR="006121C4" w:rsidRPr="00F82839" w:rsidRDefault="006121C4" w:rsidP="006121C4">
      <w:r w:rsidRPr="00F82839">
        <w:t>(Kenneth Lieberthal Visiting Fellow, The Brookings Institution Professor, University of Michigan, David Sandalow Senior Fellow, The Brookings Institution January 2009 “Overcoming  Obstacles to U.S.-China  Cooperation on Climate Change” HY)</w:t>
      </w:r>
    </w:p>
    <w:p w14:paraId="53EC69FB" w14:textId="77777777" w:rsidR="006121C4" w:rsidRPr="00F82839" w:rsidRDefault="006121C4" w:rsidP="006121C4">
      <w:pPr>
        <w:rPr>
          <w:rStyle w:val="StyleUnderline"/>
        </w:rPr>
      </w:pPr>
      <w:r w:rsidRPr="00F82839">
        <w:rPr>
          <w:rStyle w:val="StyleUnderline"/>
          <w:highlight w:val="yellow"/>
        </w:rPr>
        <w:t>Climate change is an epic threat</w:t>
      </w:r>
      <w:r w:rsidRPr="00F82839">
        <w:rPr>
          <w:rStyle w:val="StyleUnderline"/>
        </w:rPr>
        <w:t xml:space="preserve">. Concentrations of </w:t>
      </w:r>
      <w:r w:rsidRPr="00F82839">
        <w:rPr>
          <w:rStyle w:val="StyleUnderline"/>
          <w:highlight w:val="yellow"/>
        </w:rPr>
        <w:t>greenhouse gases in the atmosphere are higher than</w:t>
      </w:r>
      <w:r w:rsidRPr="00F82839">
        <w:rPr>
          <w:rStyle w:val="StyleUnderline"/>
        </w:rPr>
        <w:t xml:space="preserve"> </w:t>
      </w:r>
      <w:r w:rsidRPr="00F82839">
        <w:rPr>
          <w:rStyle w:val="StyleUnderline"/>
          <w:highlight w:val="yellow"/>
        </w:rPr>
        <w:t>at any time in human history</w:t>
      </w:r>
      <w:r w:rsidRPr="00F82839">
        <w:rPr>
          <w:rStyle w:val="StyleUnderline"/>
        </w:rPr>
        <w:t xml:space="preserve"> and rising sharply. Predicted consequences </w:t>
      </w:r>
      <w:r w:rsidRPr="00F82839">
        <w:rPr>
          <w:rStyle w:val="StyleUnderline"/>
          <w:highlight w:val="yellow"/>
        </w:rPr>
        <w:t>include sea-level rise, more severe storms</w:t>
      </w:r>
      <w:r w:rsidRPr="00F82839">
        <w:rPr>
          <w:rStyle w:val="StyleUnderline"/>
        </w:rPr>
        <w:t xml:space="preserve">, more intense </w:t>
      </w:r>
      <w:r w:rsidRPr="00F82839">
        <w:rPr>
          <w:rStyle w:val="StyleUnderline"/>
          <w:highlight w:val="yellow"/>
        </w:rPr>
        <w:t>droughts and floods, forest loss and</w:t>
      </w:r>
      <w:r w:rsidRPr="00F82839">
        <w:rPr>
          <w:rStyle w:val="StyleUnderline"/>
        </w:rPr>
        <w:t xml:space="preserve"> the spread of </w:t>
      </w:r>
      <w:r w:rsidRPr="00F82839">
        <w:rPr>
          <w:rStyle w:val="StyleUnderline"/>
          <w:highlight w:val="yellow"/>
        </w:rPr>
        <w:t>tropical disease</w:t>
      </w:r>
      <w:r w:rsidRPr="00F82839">
        <w:rPr>
          <w:rStyle w:val="StyleUnderline"/>
        </w:rPr>
        <w:t xml:space="preserve">. Each of these phenomena </w:t>
      </w:r>
      <w:r w:rsidRPr="00F82839">
        <w:rPr>
          <w:rStyle w:val="StyleUnderline"/>
          <w:highlight w:val="yellow"/>
        </w:rPr>
        <w:t>is already occurring.</w:t>
      </w:r>
      <w:r w:rsidRPr="00F82839">
        <w:rPr>
          <w:rStyle w:val="StyleUnderline"/>
        </w:rPr>
        <w:t xml:space="preserve"> Every year of </w:t>
      </w:r>
      <w:r w:rsidRPr="00F82839">
        <w:rPr>
          <w:rStyle w:val="StyleUnderline"/>
          <w:highlight w:val="yellow"/>
        </w:rPr>
        <w:t>delay in reducing greenhouse gas emissions puts the planet at greater risk.</w:t>
      </w:r>
      <w:r w:rsidRPr="00F82839">
        <w:rPr>
          <w:rStyle w:val="StyleUnderline"/>
        </w:rPr>
        <w:t xml:space="preserve">  </w:t>
      </w:r>
      <w:r w:rsidRPr="00F82839">
        <w:rPr>
          <w:rStyle w:val="StyleUnderline"/>
          <w:sz w:val="10"/>
          <w:u w:val="none"/>
        </w:rPr>
        <w:t xml:space="preserve">The </w:t>
      </w:r>
      <w:r w:rsidRPr="00F82839">
        <w:rPr>
          <w:rStyle w:val="StyleUnderline"/>
          <w:highlight w:val="yellow"/>
        </w:rPr>
        <w:t>United States and China play central roles in global warming</w:t>
      </w:r>
      <w:r w:rsidRPr="00F82839">
        <w:rPr>
          <w:rStyle w:val="StyleUnderline"/>
          <w:sz w:val="10"/>
          <w:u w:val="none"/>
        </w:rPr>
        <w:t xml:space="preserve">.  During the past century, </w:t>
      </w:r>
      <w:r w:rsidRPr="00F82839">
        <w:rPr>
          <w:sz w:val="10"/>
        </w:rPr>
        <w:t>the United States emitted more greenhouse gases than any other country</w:t>
      </w:r>
      <w:r w:rsidRPr="00F82839">
        <w:rPr>
          <w:rStyle w:val="StyleUnderline"/>
          <w:sz w:val="10"/>
          <w:u w:val="none"/>
        </w:rPr>
        <w:t xml:space="preserve">—a fact often noted, since carbon dioxide, the leading greenhouse gas, remains in the atmosphere for roughly 100 years. However, in 2007, China may have surpassed the United States as the world’s top annual emitter of carbon dioxide. </w:t>
      </w:r>
      <w:r w:rsidRPr="00F82839">
        <w:rPr>
          <w:rStyle w:val="StyleUnderline"/>
        </w:rPr>
        <w:t xml:space="preserve">Together, the </w:t>
      </w:r>
      <w:r w:rsidRPr="00F82839">
        <w:rPr>
          <w:rStyle w:val="StyleUnderline"/>
          <w:highlight w:val="yellow"/>
        </w:rPr>
        <w:t>two countries are responsible for over 40% of</w:t>
      </w:r>
      <w:r w:rsidRPr="00F82839">
        <w:rPr>
          <w:rStyle w:val="StyleUnderline"/>
        </w:rPr>
        <w:t xml:space="preserve"> the </w:t>
      </w:r>
      <w:r w:rsidRPr="00F82839">
        <w:rPr>
          <w:rStyle w:val="StyleUnderline"/>
          <w:highlight w:val="yellow"/>
        </w:rPr>
        <w:t>greenhouse gases</w:t>
      </w:r>
      <w:r w:rsidRPr="00F82839">
        <w:rPr>
          <w:rStyle w:val="StyleUnderline"/>
        </w:rPr>
        <w:t xml:space="preserve"> released into the atmosphere </w:t>
      </w:r>
      <w:r w:rsidRPr="00F82839">
        <w:rPr>
          <w:rStyle w:val="StyleUnderline"/>
          <w:highlight w:val="yellow"/>
        </w:rPr>
        <w:t>each year</w:t>
      </w:r>
      <w:r w:rsidRPr="00F82839">
        <w:rPr>
          <w:rStyle w:val="StyleUnderline"/>
        </w:rPr>
        <w:t>.  For the world to meet the challenge of global warming,</w:t>
      </w:r>
      <w:r w:rsidRPr="00F82839">
        <w:rPr>
          <w:rStyle w:val="StyleUnderline"/>
          <w:sz w:val="10"/>
          <w:u w:val="none"/>
        </w:rPr>
        <w:t xml:space="preserve"> the </w:t>
      </w:r>
      <w:r w:rsidRPr="00F82839">
        <w:rPr>
          <w:rStyle w:val="StyleUnderline"/>
          <w:highlight w:val="yellow"/>
        </w:rPr>
        <w:t>U</w:t>
      </w:r>
      <w:r w:rsidRPr="00F82839">
        <w:rPr>
          <w:rStyle w:val="StyleUnderline"/>
        </w:rPr>
        <w:t xml:space="preserve">nited </w:t>
      </w:r>
      <w:r w:rsidRPr="00F82839">
        <w:rPr>
          <w:rStyle w:val="StyleUnderline"/>
          <w:highlight w:val="yellow"/>
        </w:rPr>
        <w:t>S</w:t>
      </w:r>
      <w:r w:rsidRPr="00F82839">
        <w:rPr>
          <w:rStyle w:val="StyleUnderline"/>
        </w:rPr>
        <w:t xml:space="preserve">tates </w:t>
      </w:r>
      <w:r w:rsidRPr="00F82839">
        <w:rPr>
          <w:rStyle w:val="StyleUnderline"/>
          <w:highlight w:val="yellow"/>
        </w:rPr>
        <w:t>and China must</w:t>
      </w:r>
      <w:r w:rsidRPr="00F82839">
        <w:rPr>
          <w:rStyle w:val="StyleUnderline"/>
        </w:rPr>
        <w:t xml:space="preserve"> each </w:t>
      </w:r>
      <w:r w:rsidRPr="00F82839">
        <w:rPr>
          <w:rStyle w:val="StyleUnderline"/>
          <w:highlight w:val="yellow"/>
        </w:rPr>
        <w:t>make</w:t>
      </w:r>
      <w:r w:rsidRPr="00F82839">
        <w:rPr>
          <w:rStyle w:val="StyleUnderline"/>
        </w:rPr>
        <w:t xml:space="preserve"> the </w:t>
      </w:r>
      <w:r w:rsidRPr="00F82839">
        <w:rPr>
          <w:rStyle w:val="StyleUnderline"/>
          <w:highlight w:val="yellow"/>
        </w:rPr>
        <w:t>transition to a low-carbon economy</w:t>
      </w:r>
      <w:r w:rsidRPr="00F82839">
        <w:rPr>
          <w:rStyle w:val="StyleUnderline"/>
          <w:sz w:val="10"/>
          <w:u w:val="none"/>
        </w:rPr>
        <w:t xml:space="preserve">. Far-reaching changes will be needed. To date, however, each nation has used the other as one reason not do to more. </w:t>
      </w:r>
      <w:r w:rsidRPr="00F82839">
        <w:rPr>
          <w:rStyle w:val="StyleUnderline"/>
          <w:highlight w:val="yellow"/>
        </w:rPr>
        <w:t>Enormous benefits would be possible</w:t>
      </w:r>
      <w:r w:rsidRPr="00F82839">
        <w:rPr>
          <w:rStyle w:val="StyleUnderline"/>
        </w:rPr>
        <w:t xml:space="preserve"> if this dynamic were replaced </w:t>
      </w:r>
      <w:r w:rsidRPr="00F82839">
        <w:rPr>
          <w:rStyle w:val="StyleUnderline"/>
          <w:highlight w:val="yellow"/>
        </w:rPr>
        <w:t>with mutual understanding and joint efforts on a large scale</w:t>
      </w:r>
      <w:r w:rsidRPr="00F82839">
        <w:rPr>
          <w:rStyle w:val="StyleUnderline"/>
        </w:rPr>
        <w:t xml:space="preserve">.  </w:t>
      </w:r>
      <w:r w:rsidRPr="00F82839">
        <w:rPr>
          <w:rStyle w:val="StyleUnderline"/>
          <w:sz w:val="10"/>
          <w:u w:val="none"/>
        </w:rPr>
        <w:t>Yet cooperation will not be easy. The U.S. and China are separated by different histories, different cultures, and different perspectives. Opportunities for collaboration in fighting climate change and promoting clean energy are plentiful, but moving forward at the scale needed will require high-level political support in two very different societies and systems that have considerable suspicion of the other. This report identifies major barriers to cooperation and recommends ways to overcome them. G The time for large-scale U.S.-China cooperation on climate change and clean energy is now.  Unless both countries change course soon, ongoing investments in 20th century technologies will commit the world as a whole to dangerous levels of greenhouse gases in the atmosphere in the decades ahead. Recent political and technological developments make the benefits of such cooperation especially compelling.</w:t>
      </w:r>
      <w:r w:rsidRPr="00F82839">
        <w:rPr>
          <w:rStyle w:val="StyleUnderline"/>
        </w:rPr>
        <w:t xml:space="preserve"> </w:t>
      </w:r>
      <w:r w:rsidRPr="00F82839">
        <w:rPr>
          <w:rStyle w:val="StyleUnderline"/>
          <w:sz w:val="10"/>
          <w:u w:val="none"/>
        </w:rPr>
        <w:t>Furthermore, thirty years after normalization and with the start of a new administration in the United States, the</w:t>
      </w:r>
      <w:r w:rsidRPr="00F82839">
        <w:rPr>
          <w:sz w:val="10"/>
        </w:rPr>
        <w:t xml:space="preserve"> </w:t>
      </w:r>
      <w:r w:rsidRPr="00F82839">
        <w:rPr>
          <w:rStyle w:val="StyleUnderline"/>
          <w:sz w:val="10"/>
          <w:u w:val="none"/>
        </w:rPr>
        <w:t xml:space="preserve">U.S. China relationship is ready to move to a new stage. This new stage will initiate full bilateral consultation and cooperation where possible on the most critical global issues of the era. Climate change and clean energy are at the top of the list. This “new stage” does not envision a U.S.-China condominium or alliance. Any U.S.-China agreements must be supplements to—not substitutes for—other relationships and obligations. If handled properly, such agreements will increase bilateral and global capacities to manage critical world challenges.  The </w:t>
      </w:r>
      <w:r w:rsidRPr="00F82839">
        <w:rPr>
          <w:rStyle w:val="StyleUnderline"/>
          <w:highlight w:val="yellow"/>
        </w:rPr>
        <w:t>major failing in U.S.-China relations to</w:t>
      </w:r>
      <w:r w:rsidRPr="00F82839">
        <w:rPr>
          <w:rStyle w:val="StyleUnderline"/>
        </w:rPr>
        <w:t xml:space="preserve"> </w:t>
      </w:r>
      <w:r w:rsidRPr="00F82839">
        <w:rPr>
          <w:rStyle w:val="StyleUnderline"/>
          <w:highlight w:val="yellow"/>
        </w:rPr>
        <w:t>date is</w:t>
      </w:r>
      <w:r w:rsidRPr="00F82839">
        <w:rPr>
          <w:rStyle w:val="StyleUnderline"/>
          <w:sz w:val="10"/>
          <w:u w:val="none"/>
        </w:rPr>
        <w:t xml:space="preserve"> that, despite much progress over the past 30 years, </w:t>
      </w:r>
      <w:r w:rsidRPr="00F82839">
        <w:rPr>
          <w:rStyle w:val="StyleUnderline"/>
          <w:highlight w:val="yellow"/>
        </w:rPr>
        <w:t xml:space="preserve">mutual distrust </w:t>
      </w:r>
      <w:r w:rsidRPr="00F82839">
        <w:rPr>
          <w:rStyle w:val="StyleUnderline"/>
        </w:rPr>
        <w:t>over each other’s long-term intentions remains deep—</w:t>
      </w:r>
      <w:r w:rsidRPr="00F82839">
        <w:rPr>
          <w:rStyle w:val="StyleUnderline"/>
          <w:highlight w:val="yellow"/>
        </w:rPr>
        <w:t>and</w:t>
      </w:r>
      <w:r w:rsidRPr="00F82839">
        <w:t xml:space="preserve"> perhaps</w:t>
      </w:r>
      <w:r w:rsidRPr="00F82839">
        <w:rPr>
          <w:rStyle w:val="StyleUnderline"/>
        </w:rPr>
        <w:t xml:space="preserve"> </w:t>
      </w:r>
      <w:r w:rsidRPr="00F82839">
        <w:rPr>
          <w:rStyle w:val="StyleUnderline"/>
          <w:highlight w:val="yellow"/>
        </w:rPr>
        <w:t>has</w:t>
      </w:r>
      <w:r w:rsidRPr="00F82839">
        <w:rPr>
          <w:rStyle w:val="StyleUnderline"/>
        </w:rPr>
        <w:t xml:space="preserve"> even</w:t>
      </w:r>
      <w:r w:rsidRPr="00F82839">
        <w:rPr>
          <w:rStyle w:val="StyleUnderline"/>
          <w:u w:val="none"/>
        </w:rPr>
        <w:t xml:space="preserve"> </w:t>
      </w:r>
      <w:r w:rsidRPr="00F82839">
        <w:rPr>
          <w:rStyle w:val="StyleUnderline"/>
          <w:highlight w:val="yellow"/>
        </w:rPr>
        <w:t>grown in recent years</w:t>
      </w:r>
      <w:r w:rsidRPr="00F82839">
        <w:rPr>
          <w:rStyle w:val="StyleUnderline"/>
          <w:u w:val="none"/>
        </w:rPr>
        <w:t xml:space="preserve">. </w:t>
      </w:r>
      <w:r w:rsidRPr="00F82839">
        <w:rPr>
          <w:rStyle w:val="StyleUnderline"/>
          <w:highlight w:val="yellow"/>
        </w:rPr>
        <w:t xml:space="preserve">By making </w:t>
      </w:r>
      <w:r w:rsidRPr="00F82839">
        <w:rPr>
          <w:rStyle w:val="StyleUnderline"/>
        </w:rPr>
        <w:t xml:space="preserve">active </w:t>
      </w:r>
      <w:r w:rsidRPr="00F82839">
        <w:rPr>
          <w:rStyle w:val="StyleUnderline"/>
          <w:highlight w:val="yellow"/>
        </w:rPr>
        <w:t xml:space="preserve">cooperation on </w:t>
      </w:r>
      <w:r w:rsidRPr="00F82839">
        <w:rPr>
          <w:rStyle w:val="StyleUnderline"/>
        </w:rPr>
        <w:t>critical</w:t>
      </w:r>
      <w:r w:rsidRPr="00F82839">
        <w:rPr>
          <w:rStyle w:val="StyleUnderline"/>
          <w:highlight w:val="yellow"/>
        </w:rPr>
        <w:t xml:space="preserve"> global issues a centerpiece of the relationship</w:t>
      </w:r>
      <w:r w:rsidRPr="00F82839">
        <w:rPr>
          <w:rStyle w:val="StyleUnderline"/>
        </w:rPr>
        <w:t xml:space="preserve">, both </w:t>
      </w:r>
      <w:r w:rsidRPr="00F82839">
        <w:rPr>
          <w:rStyle w:val="StyleUnderline"/>
          <w:highlight w:val="yellow"/>
        </w:rPr>
        <w:t>countries’ governments can increase trust over long-term intentions and thereby reduce the chances of slipping into mutual antagonism over the coming 10-20 years</w:t>
      </w:r>
      <w:r w:rsidRPr="00F82839">
        <w:rPr>
          <w:rStyle w:val="StyleUnderline"/>
          <w:highlight w:val="yellow"/>
          <w:u w:val="none"/>
        </w:rPr>
        <w:t>.</w:t>
      </w:r>
      <w:r w:rsidRPr="00F82839">
        <w:rPr>
          <w:rStyle w:val="StyleUnderline"/>
          <w:u w:val="none"/>
        </w:rPr>
        <w:t xml:space="preserve"> In particular, U.S.-China cooperation can make each side less inclined to point to the other as a reason to do less at home to fight global warming</w:t>
      </w:r>
      <w:r w:rsidRPr="00F82839">
        <w:rPr>
          <w:rStyle w:val="StyleUnderline"/>
        </w:rPr>
        <w:t xml:space="preserve">. It </w:t>
      </w:r>
      <w:r w:rsidRPr="00F82839">
        <w:rPr>
          <w:rStyle w:val="StyleUnderline"/>
          <w:highlight w:val="yellow"/>
        </w:rPr>
        <w:t>can also contribute to the success of multilateral climate change negotiations.</w:t>
      </w:r>
      <w:r w:rsidRPr="00F82839">
        <w:rPr>
          <w:rStyle w:val="StyleUnderline"/>
        </w:rPr>
        <w:t xml:space="preserve"> </w:t>
      </w:r>
      <w:r w:rsidRPr="00F82839">
        <w:rPr>
          <w:rStyle w:val="StyleUnderline"/>
          <w:highlight w:val="yellow"/>
        </w:rPr>
        <w:t>Having the U.S. and China successfully manage issues that have divided industrialized and developing countries in the global climate change negotiations can help shape acceptable multilateral climate change agreeme</w:t>
      </w:r>
      <w:r w:rsidRPr="00F82839">
        <w:rPr>
          <w:rStyle w:val="StyleUnderline"/>
        </w:rPr>
        <w:t>nts</w:t>
      </w:r>
      <w:r w:rsidRPr="00F82839">
        <w:rPr>
          <w:rStyle w:val="StyleUnderline"/>
          <w:u w:val="none"/>
        </w:rPr>
        <w:t xml:space="preserve"> for the post-Kyoto period. Finally</w:t>
      </w:r>
      <w:r w:rsidRPr="00F82839">
        <w:rPr>
          <w:rStyle w:val="StyleUnderline"/>
        </w:rPr>
        <w:t xml:space="preserve">, </w:t>
      </w:r>
      <w:r w:rsidRPr="00F82839">
        <w:rPr>
          <w:rStyle w:val="StyleUnderline"/>
          <w:highlight w:val="yellow"/>
        </w:rPr>
        <w:t>U.S.-China cooperation on climate change and clean energy can also help each country enhance its energy security and pursue a sustainable economic path that will create jobs and promote economic recovery.</w:t>
      </w:r>
    </w:p>
    <w:p w14:paraId="4D4E3591" w14:textId="77777777" w:rsidR="006121C4" w:rsidRPr="006121C4" w:rsidRDefault="006121C4" w:rsidP="006121C4"/>
    <w:p w14:paraId="5D76A916" w14:textId="77777777" w:rsidR="006121C4" w:rsidRDefault="006121C4" w:rsidP="007C1F8E"/>
    <w:p w14:paraId="2C4191E0" w14:textId="77777777" w:rsidR="006121C4" w:rsidRDefault="006121C4" w:rsidP="007C1F8E"/>
    <w:p w14:paraId="495EBECF" w14:textId="3E55EDAE" w:rsidR="00812709" w:rsidRDefault="006121C4" w:rsidP="00812709">
      <w:pPr>
        <w:pStyle w:val="Heading3"/>
      </w:pPr>
      <w:r>
        <w:t>Relations good – warming</w:t>
      </w:r>
    </w:p>
    <w:p w14:paraId="4F5F442C" w14:textId="77777777" w:rsidR="00812709" w:rsidRDefault="00812709" w:rsidP="00812709"/>
    <w:p w14:paraId="018C0BE6" w14:textId="77777777" w:rsidR="006121C4" w:rsidRDefault="006121C4" w:rsidP="00812709"/>
    <w:p w14:paraId="67700E4D" w14:textId="77777777" w:rsidR="00831C7D" w:rsidRPr="00CB050A" w:rsidRDefault="00831C7D" w:rsidP="00831C7D">
      <w:pPr>
        <w:pStyle w:val="Heading4"/>
      </w:pPr>
      <w:r>
        <w:t xml:space="preserve">US-China cooperation also spills over to working together to combat climate change- only this can spur reducing pollution and catalyze global movement towards clean energy </w:t>
      </w:r>
    </w:p>
    <w:p w14:paraId="50E1850D" w14:textId="77777777" w:rsidR="00831C7D" w:rsidRPr="006B022F" w:rsidRDefault="00831C7D" w:rsidP="00831C7D">
      <w:pPr>
        <w:rPr>
          <w:rStyle w:val="Style13ptBold"/>
        </w:rPr>
      </w:pPr>
      <w:r>
        <w:rPr>
          <w:rStyle w:val="Style13ptBold"/>
        </w:rPr>
        <w:t xml:space="preserve">The Conversation 15 </w:t>
      </w:r>
      <w:r w:rsidRPr="006B022F">
        <w:t>[Contributor to US News, US News, “Why China and the U.S. Have Found Common Purpose on Climate Change”, 12-10-2015, http://www.usnews.com/news/articles/2015/12/10/why-china-and-the-us-have-found-common-purpose-on-climate-change]-DD</w:t>
      </w:r>
    </w:p>
    <w:p w14:paraId="76BA1ED5" w14:textId="77777777" w:rsidR="00831C7D" w:rsidRDefault="00831C7D" w:rsidP="00831C7D">
      <w:pPr>
        <w:rPr>
          <w:rStyle w:val="StyleUnderline"/>
        </w:rPr>
      </w:pPr>
      <w:r w:rsidRPr="00CB050A">
        <w:rPr>
          <w:sz w:val="16"/>
        </w:rPr>
        <w:t xml:space="preserve">Over the past year, </w:t>
      </w:r>
      <w:r w:rsidRPr="00CB050A">
        <w:rPr>
          <w:rStyle w:val="StyleUnderline"/>
        </w:rPr>
        <w:t>the United States and China forged a climate change partnership that would have been almost unthinkable not long ago. Not only have both countries committed to emissions reduction and sustainable energy goals of substantial ambition, they are pursuing those goals in concert. This bilateral climate cooperation has been crucial to the UN climate summit in Paris and will continue to be so after any agreements are signed. Following years at loggerheads</w:t>
      </w:r>
      <w:r w:rsidRPr="00CB050A">
        <w:rPr>
          <w:sz w:val="16"/>
        </w:rPr>
        <w:t xml:space="preserve">, </w:t>
      </w:r>
      <w:r w:rsidRPr="00CB050A">
        <w:rPr>
          <w:rStyle w:val="Emphasis"/>
        </w:rPr>
        <w:t>the converging positions of the world’s two largest emitters are becoming invaluable components of future climate response actions</w:t>
      </w:r>
      <w:r w:rsidRPr="00CB050A">
        <w:rPr>
          <w:sz w:val="16"/>
        </w:rPr>
        <w:t xml:space="preserve">. So why is this happening? A combination of domestic, bilateral and international forces help explain the transformation, and reveal its potential and continuing challenges. China's Pollution Crisis </w:t>
      </w:r>
      <w:r w:rsidRPr="00CB050A">
        <w:rPr>
          <w:rStyle w:val="StyleUnderline"/>
        </w:rPr>
        <w:t>In China, conventional pollution has moved environmental issues up the list of development priorities and made them part of the country’s core national strategic calculations. The scale and scope of protests against air pollution and environmental decline – which by some measurements lead to 1.6 million deaths per year – are on the rise, and Chinese leadership is responding through rhetoric and practice</w:t>
      </w:r>
      <w:r w:rsidRPr="00CB050A">
        <w:rPr>
          <w:sz w:val="16"/>
        </w:rPr>
        <w:t xml:space="preserve">. President Xi called poor air quality Beijing’s “most prominent” challenge in 2014, while a top climate adviser deemed an acute pollution episode in the capital “unbearable.” [READ: Primer: The UN Climate Summit in Paris] In response, the metrics for measuring local bureaucratic success and promotions through party ranks emphasize environmental performance more than ever before. Punitive measures against polluters are gaining strength, and efforts to transform energy systems are accelerating through rapid expansions in solar, wind and nuclear sectors. Such measures have the corollary effect of reducing greenhouse gas emissions, which has changed the ways that Chinese leadership views international pressure to act on climate change. Outside pressures to reduce China’s carbon emissions used to be viewed as anathema to the country’s development needs, and a distraction from its core business of wealth generation and societal development. They are now seen as opportunities for gaining partnerships, technical support and finance to help China transition toward a cleaner energy future. This includes expanding China’s manufacturing and export of clean-energy technologies, which have strong economic growth potential. Xi’s China thus looks to the international climate arena for help addressing its domestic energy transition and pollution reduction goals. That the measures taken will also reduce climate risks is an added bonus. U.S. Executive Action RELATED CONTENT FILE - In this Aug. 10, 2010, file photo, Rep. Lamar Smith, R-Texas speaks during a news conference on Capitol Hill in Washington. With a re-election campaign looming, President Barack Obama is pushing Congress to overhaul the immigration system, but lawmakers seems to have little appetite to take on the issue. GOP Digs in Heels on Climate Action In the US, executive branch boldness has the Obama administration toeing the line of what is politically and legally tenable to advance some form of the environmentally progressive agenda the president campaigned on in 2008. Frustrated with congressional intransigence and international inertia, the administration has opted for executive regulation at home and bilateral partnerships abroad. Obama’s Clean Power Plan places new emissions standards on power plants and vehicles, mandates and supports clean energy expansion, and seeks to cut energy waste and improve infrastructure. On the first day of the Paris summit, the U.S. announced Mission Innovation and officials touted the potential for technologies to lower emissions and “further encourage private-sector investment in clean energy innovation.” And in defending its Clean Power Plan, the White House emphasizes public health dividends, job creation, economic growth and long-term energy security. Like China, U.S. leadership sees these measures as being in the country’s long-term economic and strategic interests, and not merely as a ticket out of climate pariah status. Federal actions suggest this is not bluster, but a key part of the Obama administration’s vision for the country’s future. Some Welcome Common Ground Bilaterally, American and Chinese diplomats have come to see climate change cooperation as low-hanging fruit in an agenda otherwise brimming with strategic tension. From currency markets and competitive free trade groupings to maritime navigation and the rise of China’s military, the relationship does not lack for wicked problems. Climate change used to be just another avenue for strategic posturing, with China clinging to its status as a developing country with little culpability for the problem, and the U.S. justifying its inflexibility through China’s inaction. Those days have passed, at least for now. Beijing and Washington now see opportunity in the climate problem, and view it as a refreshingly non-zero sum game. They recently formed and now cofund the U.S.-China Clean Energy Research Center, with a mandate extending through 2020, and are pursuing technical cooperation on issues from carbon capture and sequestration to sustainable urban infrastructure. These connections feed into growing business ties, manifested most publicly through the annual U.S.-China Clean Energy Forum. Such ties create incentives that are likely to keep climate cooperation from being a flash in the pan. Global Enablers and Implications </w:t>
      </w:r>
      <w:r w:rsidRPr="00CB050A">
        <w:rPr>
          <w:rStyle w:val="StyleUnderline"/>
        </w:rPr>
        <w:t>This growing US-China alignment has accelerated because of changes in the direction of international climate change diplomacy. UN-centric approaches have largely abandoned the holy grail of an encompassing and “binding” global agreement that covers an exhaustive range of climate issues</w:t>
      </w:r>
      <w:r w:rsidRPr="00CB050A">
        <w:rPr>
          <w:sz w:val="16"/>
        </w:rPr>
        <w:t>. Disaggregated and largely voluntary approaches now rule the day, which allows the U.S. and China to chart their own paths without feeling overly constrained or dictated to by international accords. This shift also presents challenges. The US, China and their partners in Paris are searching for acceptable ways to transparently report and verify what emissions reductions are taking place where. This issue is taking on renewed urgency in the wake of China’s revelations that it underreported past coal consumption, and that it may resist including strong verification protocols in the Paris agreement</w:t>
      </w:r>
      <w:r w:rsidRPr="00CB050A">
        <w:rPr>
          <w:rStyle w:val="StyleUnderline"/>
        </w:rPr>
        <w:t xml:space="preserve">. The U.S. insists upon enhanced international norms and practices around verification, which it sees as essential to prevent the approach of voluntary commitments from becoming a house of cards. </w:t>
      </w:r>
      <w:r w:rsidRPr="00CB050A">
        <w:rPr>
          <w:rStyle w:val="Emphasis"/>
        </w:rPr>
        <w:t>The two countries' ability to extend their cooperation to this issue will help determine the Paris outcome</w:t>
      </w:r>
      <w:r w:rsidRPr="00CB050A">
        <w:rPr>
          <w:sz w:val="16"/>
        </w:rPr>
        <w:t xml:space="preserve">. [ALSO: Obama Pressures China's Xi Jinping on Cybersecurity] </w:t>
      </w:r>
      <w:r w:rsidRPr="00CB050A">
        <w:rPr>
          <w:rStyle w:val="StyleUnderline"/>
        </w:rPr>
        <w:t>The U.S. and China can likewise drive efforts to lubricate the gears of global commerce and reduce barriers to cooperation in clean energy sectors. Complex intellectual property and trade regulation challenges currently keep clean energy trade from reaching its full potential. These hurdles will not disappear overnight, but Paris is an appropriate forum for developing strategies to address them. More fundamentally, the U.S. and China are in a position to ensure that moves toward the flexible and voluntary do not devolve into reduced ambition and the shirking of loose commitments. If these two economic and polluting behemoths show earnestness and ambition in Paris and beyond, the world is likely to follow.</w:t>
      </w:r>
    </w:p>
    <w:p w14:paraId="5D3DCCC9" w14:textId="77777777" w:rsidR="00831C7D" w:rsidRPr="00F82839" w:rsidRDefault="00831C7D" w:rsidP="00831C7D"/>
    <w:p w14:paraId="26E61B28" w14:textId="77777777" w:rsidR="00831C7D" w:rsidRPr="00F82839" w:rsidRDefault="00831C7D" w:rsidP="00831C7D">
      <w:pPr>
        <w:pStyle w:val="Heading4"/>
      </w:pPr>
      <w:r w:rsidRPr="00F82839">
        <w:t>US-China cooperation key to climate change, energy security and economy</w:t>
      </w:r>
    </w:p>
    <w:p w14:paraId="64AC82BA" w14:textId="77777777" w:rsidR="00831C7D" w:rsidRPr="004D579A" w:rsidRDefault="00831C7D" w:rsidP="00831C7D">
      <w:pPr>
        <w:rPr>
          <w:rStyle w:val="Style13ptBold"/>
        </w:rPr>
      </w:pPr>
      <w:r w:rsidRPr="004D579A">
        <w:rPr>
          <w:rStyle w:val="Style13ptBold"/>
        </w:rPr>
        <w:t>Asia Society Center 9</w:t>
      </w:r>
    </w:p>
    <w:p w14:paraId="4920186C" w14:textId="77777777" w:rsidR="00831C7D" w:rsidRPr="00F82839" w:rsidRDefault="00831C7D" w:rsidP="00831C7D">
      <w:r w:rsidRPr="00F82839">
        <w:t>(Asia Society Center on U.S.-China Relations and Pew Center on Global Climate Change, January 2009 “A Roadmap for U.S.-China Cooperation on Energy and Climate Change” pg. 6-7 HY)</w:t>
      </w:r>
    </w:p>
    <w:p w14:paraId="6F55D4ED" w14:textId="77777777" w:rsidR="00831C7D" w:rsidRPr="00F82839" w:rsidRDefault="00831C7D" w:rsidP="00831C7D">
      <w:pPr>
        <w:rPr>
          <w:sz w:val="12"/>
        </w:rPr>
      </w:pPr>
      <w:r w:rsidRPr="00F82839">
        <w:rPr>
          <w:rStyle w:val="StyleUnderline"/>
        </w:rPr>
        <w:t xml:space="preserve">Of the many issues crowding the international agenda, there is perhaps none so pressing, nor so quintessentially global, as the rising threat of climate change. In its causes and potential consequences, climate change has implications for every inhabitant of every nation on earth. </w:t>
      </w:r>
      <w:r w:rsidRPr="00F82839">
        <w:rPr>
          <w:rStyle w:val="StyleUnderline"/>
          <w:sz w:val="12"/>
          <w:u w:val="none"/>
        </w:rPr>
        <w:t>Yet</w:t>
      </w:r>
      <w:r w:rsidRPr="00F82839">
        <w:rPr>
          <w:sz w:val="12"/>
        </w:rPr>
        <w:t xml:space="preserve"> the power to mobilize an effective response rests largely with a handful of nations. There are two in particular without which it will not be possible to find a meaningful remedy. </w:t>
      </w:r>
      <w:r w:rsidRPr="00F82839">
        <w:rPr>
          <w:rStyle w:val="StyleUnderline"/>
        </w:rPr>
        <w:t>The United States and China—the world’s largest developed and developing nations, the two largest energy consumers, and the two largest producers of greenhouse gases—must be partners in any effort to avert catastrophic climate change and usher in a new and prosperous low-carbon global economy</w:t>
      </w:r>
      <w:r w:rsidRPr="00F82839">
        <w:rPr>
          <w:sz w:val="12"/>
        </w:rPr>
        <w:t xml:space="preserve">. The advent of a new U.S. administration presents an unparalleled opportunity for a new strategic partnership between the United States and China that promises a more sustainable future for both nations and for the world.1 The United States and China should develop a sustained cooperative agenda as well as national policies to catalyze a new global strategic transformation to sustainable, low-carbon economic development. Through direct collaboration, </w:t>
      </w:r>
      <w:r w:rsidRPr="00F82839">
        <w:rPr>
          <w:b/>
          <w:sz w:val="12"/>
        </w:rPr>
        <w:t xml:space="preserve">the </w:t>
      </w:r>
      <w:r w:rsidRPr="00F82839">
        <w:rPr>
          <w:rStyle w:val="StyleUnderline"/>
        </w:rPr>
        <w:t>two countries</w:t>
      </w:r>
      <w:r w:rsidRPr="00F82839">
        <w:rPr>
          <w:b/>
          <w:sz w:val="12"/>
        </w:rPr>
        <w:t xml:space="preserve"> </w:t>
      </w:r>
      <w:r w:rsidRPr="00F82839">
        <w:rPr>
          <w:rStyle w:val="StyleUnderline"/>
        </w:rPr>
        <w:t>can together advance key technologies and practices that will help to reduce their greenhouse gas emissions, while also addressing their critical energy security needs. The current global economic crisis, far from being a deterrent, should provide even stronger impetus for efforts to develop a low-carbon economy generating green jobs and sustainable growth. At the same time, stronger bilateral collaboration on energy and climate can provide the leadership and momentum needed to achieve a true global climate accord, and build a stronger foundation for future Sino-American cooperation on other strategic challenges facing both nations in the 21st century</w:t>
      </w:r>
      <w:r w:rsidRPr="00F82839">
        <w:rPr>
          <w:sz w:val="12"/>
        </w:rPr>
        <w:t xml:space="preserve">. This Report presents both a vision and a concrete Roadmap for this new collaboration. With input from scores of experts, stakeholders, and policymakers from the worlds of science, business, civil society, policy, and politics in China and the United States, the Report explores the climate and energy challenges facing both nations and recommends a program for sustained high-level engagement and on-the-ground action. The Report and its recommendations are based on the following understandings: </w:t>
      </w:r>
      <w:r w:rsidRPr="00F82839">
        <w:rPr>
          <w:rStyle w:val="StyleUnderline"/>
        </w:rPr>
        <w:t>Action is Urgent. The United States and China should start now. There is overwhelming scientific consensus that human-induced climate change poses grave economic and environmental risks. Minimizing these risks requires that global greenhouse gas emissions, now rising at an unprecedented rate, peak as soon as possible and decline dramatically over the coming decades. Accomplishing this goal will be feasible only through concerted and sustained action, beginning immediately. The United States and China should not await new domestic legislation or multilateral agreements before launching stronger collaborative efforts</w:t>
      </w:r>
      <w:r w:rsidRPr="00F82839">
        <w:rPr>
          <w:sz w:val="12"/>
        </w:rPr>
        <w:t xml:space="preserve">. A Path to Energy Security. </w:t>
      </w:r>
      <w:r w:rsidRPr="00F82839">
        <w:rPr>
          <w:rStyle w:val="StyleUnderline"/>
        </w:rPr>
        <w:t xml:space="preserve">Climate change is largely a consequence of soaring global energy use, and addressing it requires a fundamental transformation of energy systems </w:t>
      </w:r>
      <w:r w:rsidRPr="00F82839">
        <w:rPr>
          <w:sz w:val="12"/>
        </w:rPr>
        <w:t>worldwide.</w:t>
      </w:r>
      <w:r w:rsidRPr="00F82839">
        <w:rPr>
          <w:rStyle w:val="StyleUnderline"/>
        </w:rPr>
        <w:t xml:space="preserve"> This transformation presents an unparalleled opportunity to simultaneously address the urgent energy security challenges confronting the United States, China</w:t>
      </w:r>
      <w:r w:rsidRPr="00F82839">
        <w:rPr>
          <w:sz w:val="12"/>
        </w:rPr>
        <w:t>, and other nations by introducing new sources and technologies capable of enhancing the diversity, reliability, and independence of national energy supplies. New Economic Opportunity</w:t>
      </w:r>
      <w:r w:rsidRPr="00F82839">
        <w:rPr>
          <w:rStyle w:val="StyleUnderline"/>
        </w:rPr>
        <w:t>. At</w:t>
      </w:r>
      <w:r w:rsidRPr="00F82839">
        <w:rPr>
          <w:sz w:val="12"/>
        </w:rPr>
        <w:t xml:space="preserve"> </w:t>
      </w:r>
      <w:r w:rsidRPr="00F82839">
        <w:rPr>
          <w:rStyle w:val="StyleUnderline"/>
        </w:rPr>
        <w:t>a time of global economic upheaval, strong efforts to address the twin challenges of climate change and energy security can contribute to economic recovery, while laying the foundation for a prosperous new low-carbon economy</w:t>
      </w:r>
      <w:r w:rsidRPr="00F82839">
        <w:rPr>
          <w:sz w:val="12"/>
        </w:rPr>
        <w:t xml:space="preserve">. The near-term investments that are needed will produce substantial long-term dividends through sustainable growth and employment. </w:t>
      </w:r>
      <w:r w:rsidRPr="00F82839">
        <w:rPr>
          <w:rStyle w:val="StyleUnderline"/>
        </w:rPr>
        <w:t>Conversely, delaying these investments will risk severe economic harm and drive up the cost of minimizing the impact of climate change</w:t>
      </w:r>
      <w:r w:rsidRPr="00F82839">
        <w:rPr>
          <w:b/>
          <w:sz w:val="12"/>
        </w:rPr>
        <w:t>.</w:t>
      </w:r>
    </w:p>
    <w:p w14:paraId="4AD6854D" w14:textId="77777777" w:rsidR="00831C7D" w:rsidRPr="00F82839" w:rsidRDefault="00831C7D" w:rsidP="00831C7D">
      <w:pPr>
        <w:pStyle w:val="Heading4"/>
      </w:pPr>
      <w:r w:rsidRPr="00F82839">
        <w:t>US-China cooperation key to climate change- failure causes economic crisis and environmental disaster</w:t>
      </w:r>
    </w:p>
    <w:p w14:paraId="22C4C8E5" w14:textId="77777777" w:rsidR="00831C7D" w:rsidRPr="004D579A" w:rsidRDefault="00831C7D" w:rsidP="00831C7D">
      <w:pPr>
        <w:rPr>
          <w:rStyle w:val="Style13ptBold"/>
        </w:rPr>
      </w:pPr>
      <w:r w:rsidRPr="004D579A">
        <w:rPr>
          <w:rStyle w:val="Style13ptBold"/>
        </w:rPr>
        <w:t>Asia Society Center 9</w:t>
      </w:r>
    </w:p>
    <w:p w14:paraId="725BBE92" w14:textId="77777777" w:rsidR="00831C7D" w:rsidRPr="00F82839" w:rsidRDefault="00831C7D" w:rsidP="00831C7D">
      <w:r w:rsidRPr="00F82839">
        <w:t>(Asia Society Center on U.S.-China Relations and Pew Center on Global Climate Change, January 2009 “A Roadmap for U.S.-China Cooperation on Energy and Climate Change” pg. 6-7 HY)</w:t>
      </w:r>
    </w:p>
    <w:p w14:paraId="44AAEEE2" w14:textId="77777777" w:rsidR="00831C7D" w:rsidRPr="00F82839" w:rsidRDefault="00831C7D" w:rsidP="00831C7D">
      <w:pPr>
        <w:rPr>
          <w:sz w:val="12"/>
        </w:rPr>
      </w:pPr>
      <w:r w:rsidRPr="00F82839">
        <w:rPr>
          <w:sz w:val="12"/>
        </w:rPr>
        <w:t xml:space="preserve">A new comprehensive program for </w:t>
      </w:r>
      <w:r w:rsidRPr="00F82839">
        <w:rPr>
          <w:rStyle w:val="StyleUnderline"/>
        </w:rPr>
        <w:t>cooperation between the United States and China that focuses on reducing greenhouse gas emissions, and thus mitigating the potentially catastrophic effects of climate change, is both necessary and possible.</w:t>
      </w:r>
      <w:r w:rsidRPr="00F82839">
        <w:rPr>
          <w:sz w:val="12"/>
        </w:rPr>
        <w:t xml:space="preserve"> Indeed, as this Report suggests, </w:t>
      </w:r>
      <w:r w:rsidRPr="00F82839">
        <w:rPr>
          <w:rStyle w:val="StyleUnderline"/>
        </w:rPr>
        <w:t>if human beings hope to avoid the worst consequences of global climate change, the United States and China—respectively the world’s largest developed and developing nations, the two largest energy consumers, and the two largest producers of greenhouse gases—have no alternative but to become far more active partners in developing low-carbon economies.</w:t>
      </w:r>
      <w:r w:rsidRPr="00F82839">
        <w:rPr>
          <w:sz w:val="12"/>
        </w:rPr>
        <w:t xml:space="preserve"> To prevail in such a common effort, </w:t>
      </w:r>
      <w:r w:rsidRPr="00F82839">
        <w:rPr>
          <w:rStyle w:val="StyleUnderline"/>
        </w:rPr>
        <w:t>both countries will need not only bold leadership and a new set of national policies, but also a path-breaking cooperative agenda that can be sustained over the long run</w:t>
      </w:r>
      <w:r w:rsidRPr="00F82839">
        <w:rPr>
          <w:sz w:val="12"/>
        </w:rPr>
        <w:t xml:space="preserve">. The advent of a new U.S. presidential administration in Washington, D.C., coupled with a central leadership in Beijing that is increasingly aware of the destructive impact and long-term dangers of climate change, presents an unparalleled opportunity for this new strategic partnership. While the current global economic crisis could make joint action between the United States and China more difficult, it could also provide an unexpected impetus. If wisely allocated, funds invested by both governments in economic recovery can help address climate change while also advancing the “green technologies” and industries that will lead to a new wave of economic growth. </w:t>
      </w:r>
      <w:r w:rsidRPr="00F82839">
        <w:rPr>
          <w:rStyle w:val="StyleUnderline"/>
        </w:rPr>
        <w:t>Stronger bilateral collaboration on energy and climate change has at the same time the real prospect of helping to build a new, more stable, and constructive foundation under SinoAmerican relations, the most important bilateral relationship in the 21st century world.</w:t>
      </w:r>
      <w:r w:rsidRPr="00F82839">
        <w:rPr>
          <w:sz w:val="12"/>
        </w:rPr>
        <w:t xml:space="preserve"> This Report—which was produced in partnership between Asia Society’s Center on U.S.-China Relations and Pew Center on Global Climate Change, in collaboration with The Brookings Institution, Council on Foreign Relations, National Committee on U.S.- China Relations, and Environmental Defense Fund—presents both a vision and a concrete Roadmap for such Sino-U.S. collaboration. With input from scores of experts and other stakeholders from the worlds of science, business, civil society, policy, and politics in both China and the United States, the Report, or “Roadmap,” explores the </w:t>
      </w:r>
      <w:r w:rsidRPr="00F82839">
        <w:rPr>
          <w:u w:val="single"/>
        </w:rPr>
        <w:t>climate and energy challenges facing both nations and recommends a concrete program for sustained, high-level, bilateral engagement and on-the-ground action</w:t>
      </w:r>
      <w:r w:rsidRPr="00F82839">
        <w:rPr>
          <w:rStyle w:val="StyleUnderline"/>
        </w:rPr>
        <w:t>.</w:t>
      </w:r>
      <w:r w:rsidRPr="00F82839">
        <w:rPr>
          <w:sz w:val="12"/>
        </w:rPr>
        <w:t xml:space="preserve"> The Report and its recommendations </w:t>
      </w:r>
      <w:r w:rsidRPr="00F82839">
        <w:rPr>
          <w:rStyle w:val="StyleUnderline"/>
          <w:sz w:val="12"/>
          <w:u w:val="none"/>
        </w:rPr>
        <w:t>are</w:t>
      </w:r>
      <w:r w:rsidRPr="00F82839">
        <w:rPr>
          <w:rStyle w:val="StyleUnderline"/>
        </w:rPr>
        <w:t xml:space="preserve"> based on the following understandings: </w:t>
      </w:r>
      <w:r w:rsidRPr="00F82839">
        <w:rPr>
          <w:rStyle w:val="StyleUnderline"/>
          <w:sz w:val="12"/>
          <w:u w:val="none"/>
        </w:rPr>
        <w:t>• That because</w:t>
      </w:r>
      <w:r w:rsidRPr="00F82839">
        <w:rPr>
          <w:rStyle w:val="StyleUnderline"/>
        </w:rPr>
        <w:t xml:space="preserve"> there is overwhelming scientific consensus that human-induced climate change is well underway and poses grave economic and environmental risks to the world, the United States and China need to immediately begin acting in concer</w:t>
      </w:r>
      <w:r w:rsidRPr="00F82839">
        <w:rPr>
          <w:sz w:val="12"/>
        </w:rPr>
        <w:t xml:space="preserve">t, without awaiting new domestic legislation or multilateral agreements, to jointly seek remedies for their emissions of greenhouse gases. • </w:t>
      </w:r>
      <w:r w:rsidRPr="00F82839">
        <w:rPr>
          <w:rStyle w:val="StyleUnderline"/>
          <w:sz w:val="12"/>
          <w:u w:val="none"/>
        </w:rPr>
        <w:t>That because</w:t>
      </w:r>
      <w:r w:rsidRPr="00F82839">
        <w:rPr>
          <w:rStyle w:val="StyleUnderline"/>
        </w:rPr>
        <w:t xml:space="preserve"> climate change is largely a consequence of soaring global use of fossil fuels, addressing the problem will require a fundamental transformation of energy systems in both countries</w:t>
      </w:r>
      <w:r w:rsidRPr="00F82839">
        <w:rPr>
          <w:sz w:val="12"/>
        </w:rPr>
        <w:t xml:space="preserve">, as well as worldwide, through the development and deployment of new technologies and the widespread introduction of new energy sources capable of </w:t>
      </w:r>
      <w:r w:rsidRPr="00F82839">
        <w:rPr>
          <w:rStyle w:val="StyleUnderline"/>
        </w:rPr>
        <w:t>enhancing the diversity, reliability, independence, and “greenness” of national energy supplies.</w:t>
      </w:r>
      <w:r w:rsidRPr="00F82839">
        <w:rPr>
          <w:sz w:val="12"/>
        </w:rPr>
        <w:t xml:space="preserve"> </w:t>
      </w:r>
    </w:p>
    <w:p w14:paraId="6C9B3A14" w14:textId="77777777" w:rsidR="00831C7D" w:rsidRPr="00F82839" w:rsidRDefault="00831C7D" w:rsidP="00831C7D"/>
    <w:p w14:paraId="1A0FF346" w14:textId="77777777" w:rsidR="00831C7D" w:rsidRPr="004D579A" w:rsidRDefault="00831C7D" w:rsidP="00831C7D">
      <w:pPr>
        <w:pStyle w:val="Heading4"/>
        <w:spacing w:line="240" w:lineRule="auto"/>
        <w:rPr>
          <w:lang w:eastAsia="ko-KR"/>
        </w:rPr>
      </w:pPr>
      <w:r w:rsidRPr="004D579A">
        <w:rPr>
          <w:lang w:eastAsia="ko-KR"/>
        </w:rPr>
        <w:t xml:space="preserve">US-China cooperation on climate change is key- sets international norm and eases commercial barrier </w:t>
      </w:r>
    </w:p>
    <w:p w14:paraId="70F48E62" w14:textId="77777777" w:rsidR="00831C7D" w:rsidRPr="004D579A" w:rsidRDefault="00831C7D" w:rsidP="00831C7D">
      <w:pPr>
        <w:spacing w:line="240" w:lineRule="auto"/>
        <w:rPr>
          <w:rStyle w:val="Style13ptBold"/>
        </w:rPr>
      </w:pPr>
      <w:r w:rsidRPr="004D579A">
        <w:rPr>
          <w:rStyle w:val="Style13ptBold"/>
        </w:rPr>
        <w:t>US News 15</w:t>
      </w:r>
    </w:p>
    <w:p w14:paraId="71072A27" w14:textId="77777777" w:rsidR="00831C7D" w:rsidRPr="00F82839" w:rsidRDefault="00831C7D" w:rsidP="00831C7D">
      <w:pPr>
        <w:spacing w:line="240" w:lineRule="auto"/>
        <w:rPr>
          <w:sz w:val="16"/>
          <w:lang w:eastAsia="ko-KR"/>
        </w:rPr>
      </w:pPr>
      <w:r w:rsidRPr="00F82839">
        <w:rPr>
          <w:sz w:val="16"/>
          <w:lang w:eastAsia="ko-KR"/>
        </w:rPr>
        <w:t xml:space="preserve">(US News, 12.10.2015, “Why China and the U.S. Have Found Common Purpose on Climate Change,” </w:t>
      </w:r>
      <w:hyperlink r:id="rId100" w:history="1">
        <w:r w:rsidRPr="00F82839">
          <w:rPr>
            <w:rStyle w:val="Hyperlink"/>
            <w:sz w:val="16"/>
            <w:lang w:eastAsia="ko-KR"/>
          </w:rPr>
          <w:t>http://www.usnews.com/news/articles/2015/12/10/why-china-and-the-us-have-found-common-purpose-on-climate-change</w:t>
        </w:r>
      </w:hyperlink>
      <w:r w:rsidRPr="00F82839">
        <w:rPr>
          <w:sz w:val="16"/>
          <w:lang w:eastAsia="ko-KR"/>
        </w:rPr>
        <w:t>, HY)</w:t>
      </w:r>
    </w:p>
    <w:p w14:paraId="3AE91161" w14:textId="77777777" w:rsidR="00831C7D" w:rsidRPr="00F82839" w:rsidRDefault="00831C7D" w:rsidP="00831C7D">
      <w:pPr>
        <w:spacing w:line="240" w:lineRule="auto"/>
        <w:rPr>
          <w:b/>
          <w:sz w:val="12"/>
          <w:lang w:eastAsia="ko-KR"/>
        </w:rPr>
      </w:pPr>
      <w:r w:rsidRPr="00F82839">
        <w:rPr>
          <w:sz w:val="20"/>
          <w:u w:val="single"/>
          <w:lang w:eastAsia="ko-KR"/>
        </w:rPr>
        <w:t>Bilaterally, American and Chinese diplomats have come to see climate change cooperation as low-hanging fruit in an agenda otherwise brimming with strategic tension</w:t>
      </w:r>
      <w:r w:rsidRPr="00F82839">
        <w:rPr>
          <w:sz w:val="12"/>
          <w:lang w:eastAsia="ko-KR"/>
        </w:rPr>
        <w:t>. From currency markets and competitive free trade groupings to maritime navigation and the rise of China’s military, the relationship does not lack for wicked problems. Climate change used to be just another avenue for strategic posturing, with China clinging to its status as a developing country with little culpability for the problem, and the U.S. justifying its inflexibility through China’s inaction. Those days have passed, at least for now</w:t>
      </w:r>
      <w:r w:rsidRPr="00F82839">
        <w:rPr>
          <w:sz w:val="20"/>
          <w:u w:val="single"/>
          <w:lang w:eastAsia="ko-KR"/>
        </w:rPr>
        <w:t>. Beijing and Washington now see opportunity in the climate problem, and view it as a refreshingly non-zero sum game</w:t>
      </w:r>
      <w:r w:rsidRPr="00F82839">
        <w:rPr>
          <w:sz w:val="12"/>
          <w:lang w:eastAsia="ko-KR"/>
        </w:rPr>
        <w:t xml:space="preserve">. They recently formed and now cofund the U.S.-China Clean Energy Research Center, with a mandate extending through 2020, and are pursuing technical cooperation on issues from carbon capture and sequestration to sustainable urban infrastructure. These connections feed into growing business ties, manifested most publicly through the annual U.S.-China Clean Energy Forum. </w:t>
      </w:r>
      <w:r w:rsidRPr="00F82839">
        <w:rPr>
          <w:sz w:val="20"/>
          <w:u w:val="single"/>
          <w:lang w:eastAsia="ko-KR"/>
        </w:rPr>
        <w:t>Such ties create incentives that are likely to keep climate cooperation from being a flash in the pan</w:t>
      </w:r>
      <w:r w:rsidRPr="00F82839">
        <w:rPr>
          <w:sz w:val="12"/>
          <w:lang w:eastAsia="ko-KR"/>
        </w:rPr>
        <w:t xml:space="preserve">. This growing US-China alignment has accelerated because of changes in the direction of international climate change diplomacy. UN-centric approaches have largely abandoned the holy grail of an encompassing and “binding” global agreement that covers an exhaustive range of climate issues. Disaggregated and largely voluntary approaches now rule the day, which allows the U.S. and China to chart their own paths without feeling overly constrained or dictated to by international accords. The U.S. insists upon enhanced international norms and practices around verification, which it sees as essential to prevent the approach of voluntary commitments from becoming a house of cards. The two countries' ability to extend their cooperation to this issue will help determine the Paris outcome. The </w:t>
      </w:r>
      <w:r w:rsidRPr="00F82839">
        <w:rPr>
          <w:b/>
          <w:sz w:val="20"/>
          <w:u w:val="single"/>
          <w:lang w:eastAsia="ko-KR"/>
        </w:rPr>
        <w:t>U.S. and China can likewise drive efforts to lubricate the gears of global commerce and reduce barriers to cooperation in clean energy sectors</w:t>
      </w:r>
      <w:r w:rsidRPr="00F82839">
        <w:rPr>
          <w:sz w:val="12"/>
          <w:lang w:eastAsia="ko-KR"/>
        </w:rPr>
        <w:t xml:space="preserve">. Complex intellectual property and trade regulation challenges currently keep clean energy trade from reaching its full potential. These hurdles will not disappear overnight, but Paris is an appropriate forum for developing strategies to address them. </w:t>
      </w:r>
      <w:r w:rsidRPr="00F82839">
        <w:rPr>
          <w:sz w:val="20"/>
          <w:u w:val="single"/>
          <w:lang w:eastAsia="ko-KR"/>
        </w:rPr>
        <w:t xml:space="preserve">More fundamentally, the </w:t>
      </w:r>
      <w:r w:rsidRPr="00F82839">
        <w:rPr>
          <w:b/>
          <w:sz w:val="20"/>
          <w:u w:val="single"/>
          <w:lang w:eastAsia="ko-KR"/>
        </w:rPr>
        <w:t>U.S. and China are in a position to ensure that moves toward the flexible and voluntary do not devolve into reduced ambition and the shirking of loose</w:t>
      </w:r>
      <w:r w:rsidRPr="00F82839">
        <w:rPr>
          <w:b/>
          <w:sz w:val="12"/>
          <w:lang w:eastAsia="ko-KR"/>
        </w:rPr>
        <w:t xml:space="preserve"> </w:t>
      </w:r>
      <w:r w:rsidRPr="00F82839">
        <w:rPr>
          <w:b/>
          <w:sz w:val="20"/>
          <w:u w:val="single"/>
          <w:lang w:eastAsia="ko-KR"/>
        </w:rPr>
        <w:t>commitments. If these two economic and polluting behemoths show earnestness and ambition in Paris and beyond, the world is likely to follow.</w:t>
      </w:r>
    </w:p>
    <w:p w14:paraId="1A4C8FC8" w14:textId="77777777" w:rsidR="00831C7D" w:rsidRPr="00F82839" w:rsidRDefault="00831C7D" w:rsidP="00831C7D">
      <w:pPr>
        <w:spacing w:line="240" w:lineRule="auto"/>
        <w:rPr>
          <w:lang w:eastAsia="ko-KR"/>
        </w:rPr>
      </w:pPr>
    </w:p>
    <w:p w14:paraId="0634A175" w14:textId="77777777" w:rsidR="00831C7D" w:rsidRPr="00F82839" w:rsidRDefault="00831C7D" w:rsidP="00831C7D">
      <w:pPr>
        <w:pStyle w:val="Heading4"/>
        <w:rPr>
          <w:lang w:eastAsia="ko-KR"/>
        </w:rPr>
      </w:pPr>
      <w:r w:rsidRPr="00F82839">
        <w:rPr>
          <w:lang w:eastAsia="ko-KR"/>
        </w:rPr>
        <w:t>US-China climate coop key to solve emission and implement structural reform for business interest</w:t>
      </w:r>
    </w:p>
    <w:p w14:paraId="2C22C904" w14:textId="77777777" w:rsidR="00831C7D" w:rsidRPr="00F82839" w:rsidRDefault="00831C7D" w:rsidP="00831C7D">
      <w:pPr>
        <w:rPr>
          <w:b/>
          <w:sz w:val="24"/>
          <w:lang w:eastAsia="ko-KR"/>
        </w:rPr>
      </w:pPr>
      <w:r w:rsidRPr="00F82839">
        <w:rPr>
          <w:b/>
          <w:sz w:val="24"/>
          <w:lang w:eastAsia="ko-KR"/>
        </w:rPr>
        <w:t>Hongzhou 15</w:t>
      </w:r>
    </w:p>
    <w:p w14:paraId="4D866B2E" w14:textId="77777777" w:rsidR="00831C7D" w:rsidRPr="00F82839" w:rsidRDefault="00831C7D" w:rsidP="00831C7D">
      <w:pPr>
        <w:rPr>
          <w:lang w:eastAsia="ko-KR"/>
        </w:rPr>
      </w:pPr>
      <w:r w:rsidRPr="004D579A">
        <w:rPr>
          <w:iCs/>
          <w:color w:val="333333"/>
          <w:shd w:val="clear" w:color="auto" w:fill="FFFFFF"/>
        </w:rPr>
        <w:t xml:space="preserve">(Zhang Hongzhou, an Associate Research Fellow with the China Programme at the S. Rajaratnam School of International Studies (RSIS), Nanyang Technological University, Singapore, Oct. 13 2015, “China-US Climate Change Cooperation: Beyond Energy” , </w:t>
      </w:r>
      <w:hyperlink r:id="rId101" w:history="1">
        <w:r w:rsidRPr="004D579A">
          <w:rPr>
            <w:rStyle w:val="Hyperlink"/>
            <w:rFonts w:cs="Arial"/>
            <w:sz w:val="21"/>
            <w:szCs w:val="21"/>
            <w:shd w:val="clear" w:color="auto" w:fill="FFFFFF"/>
          </w:rPr>
          <w:t>http://thediplomat.com/2015/10/china-us-climate-change-cooperation-beyond-energy/</w:t>
        </w:r>
      </w:hyperlink>
      <w:r w:rsidRPr="004D579A">
        <w:rPr>
          <w:rFonts w:cs="Arial"/>
          <w:color w:val="999999"/>
          <w:sz w:val="21"/>
          <w:szCs w:val="21"/>
          <w:shd w:val="clear" w:color="auto" w:fill="FFFFFF"/>
        </w:rPr>
        <w:t xml:space="preserve"> </w:t>
      </w:r>
      <w:r w:rsidRPr="004D579A">
        <w:rPr>
          <w:rFonts w:cs="Arial"/>
          <w:b/>
          <w:color w:val="999999"/>
          <w:sz w:val="21"/>
          <w:szCs w:val="21"/>
          <w:shd w:val="clear" w:color="auto" w:fill="FFFFFF"/>
        </w:rPr>
        <w:t>HY)</w:t>
      </w:r>
      <w:r w:rsidRPr="004D579A">
        <w:rPr>
          <w:rFonts w:cs="Arial"/>
          <w:color w:val="999999"/>
          <w:sz w:val="21"/>
          <w:szCs w:val="21"/>
          <w:shd w:val="clear" w:color="auto" w:fill="FFFFFF"/>
        </w:rPr>
        <w:t xml:space="preserve"> </w:t>
      </w:r>
    </w:p>
    <w:p w14:paraId="38CA9D8D" w14:textId="77777777" w:rsidR="00831C7D" w:rsidRPr="00F82839" w:rsidRDefault="00831C7D" w:rsidP="00831C7D">
      <w:pPr>
        <w:shd w:val="clear" w:color="auto" w:fill="FFFFFF"/>
        <w:spacing w:before="150" w:after="300" w:line="240" w:lineRule="auto"/>
        <w:textAlignment w:val="baseline"/>
        <w:rPr>
          <w:rStyle w:val="StyleUnderline"/>
          <w:lang w:eastAsia="ko-KR"/>
        </w:rPr>
      </w:pPr>
      <w:r w:rsidRPr="00F82839">
        <w:rPr>
          <w:rStyle w:val="StyleUnderline"/>
          <w:lang w:eastAsia="ko-KR"/>
        </w:rPr>
        <w:t>Climate change presents the world with massive and potentially devastating challenges. As the world’s two leading economic powerhouses, China and the United States are jointly responsible for nearly 40% of global carbon emissions</w:t>
      </w:r>
      <w:r w:rsidRPr="004D579A">
        <w:rPr>
          <w:rFonts w:eastAsia="Times New Roman" w:cs="Times New Roman"/>
          <w:b/>
          <w:color w:val="000000"/>
          <w:sz w:val="8"/>
          <w:szCs w:val="21"/>
          <w:lang w:eastAsia="ko-KR"/>
        </w:rPr>
        <w:t xml:space="preserve">. Consequently, </w:t>
      </w:r>
      <w:r w:rsidRPr="00F82839">
        <w:rPr>
          <w:rStyle w:val="StyleUnderline"/>
          <w:lang w:eastAsia="ko-KR"/>
        </w:rPr>
        <w:t xml:space="preserve">both countries are central to any successful global effort to mitigate climate change. </w:t>
      </w:r>
      <w:r w:rsidRPr="004D579A">
        <w:rPr>
          <w:rFonts w:eastAsia="Times New Roman" w:cs="Times New Roman"/>
          <w:color w:val="000000"/>
          <w:sz w:val="8"/>
          <w:szCs w:val="21"/>
          <w:lang w:eastAsia="ko-KR"/>
        </w:rPr>
        <w:t xml:space="preserve">The international community attributes the incremental progress successes at the Copenhagen and Cancun climate conferences to enhanced </w:t>
      </w:r>
      <w:r w:rsidRPr="00F82839">
        <w:rPr>
          <w:rStyle w:val="StyleUnderline"/>
          <w:lang w:eastAsia="ko-KR"/>
        </w:rPr>
        <w:t>cooperation between China and the United States</w:t>
      </w:r>
      <w:r w:rsidRPr="004D579A">
        <w:rPr>
          <w:rFonts w:eastAsia="Times New Roman" w:cs="Times New Roman"/>
          <w:color w:val="000000"/>
          <w:sz w:val="8"/>
          <w:szCs w:val="21"/>
          <w:lang w:eastAsia="ko-KR"/>
        </w:rPr>
        <w:t xml:space="preserve">. As the international society </w:t>
      </w:r>
      <w:r w:rsidRPr="00F82839">
        <w:rPr>
          <w:rStyle w:val="StyleUnderline"/>
          <w:lang w:eastAsia="ko-KR"/>
        </w:rPr>
        <w:t>works to build effective global climate</w:t>
      </w:r>
      <w:r w:rsidRPr="004D579A">
        <w:rPr>
          <w:rFonts w:eastAsia="Times New Roman" w:cs="Times New Roman"/>
          <w:color w:val="000000"/>
          <w:sz w:val="8"/>
          <w:szCs w:val="21"/>
          <w:lang w:eastAsia="ko-KR"/>
        </w:rPr>
        <w:t xml:space="preserve"> </w:t>
      </w:r>
      <w:r w:rsidRPr="004D579A">
        <w:rPr>
          <w:rFonts w:eastAsia="Times New Roman" w:cs="Times New Roman"/>
          <w:b/>
          <w:color w:val="000000"/>
          <w:sz w:val="18"/>
          <w:szCs w:val="21"/>
          <w:u w:val="single"/>
          <w:lang w:eastAsia="ko-KR"/>
        </w:rPr>
        <w:t>change governance</w:t>
      </w:r>
      <w:r w:rsidRPr="004D579A">
        <w:rPr>
          <w:rFonts w:eastAsia="Times New Roman" w:cs="Times New Roman"/>
          <w:color w:val="000000"/>
          <w:sz w:val="18"/>
          <w:szCs w:val="21"/>
          <w:lang w:eastAsia="ko-KR"/>
        </w:rPr>
        <w:t xml:space="preserve"> </w:t>
      </w:r>
      <w:r w:rsidRPr="004D579A">
        <w:rPr>
          <w:rFonts w:eastAsia="Times New Roman" w:cs="Times New Roman"/>
          <w:color w:val="000000"/>
          <w:sz w:val="8"/>
          <w:szCs w:val="21"/>
          <w:lang w:eastAsia="ko-KR"/>
        </w:rPr>
        <w:t xml:space="preserve">during the forthcoming 2011 Durban Climate Change Conference, </w:t>
      </w:r>
      <w:r w:rsidRPr="00F82839">
        <w:rPr>
          <w:rStyle w:val="StyleUnderline"/>
          <w:lang w:eastAsia="ko-KR"/>
        </w:rPr>
        <w:t>it’s time to improve China-US climate cooperation to a situation of co-progress.</w:t>
      </w:r>
      <w:r w:rsidRPr="004D579A">
        <w:rPr>
          <w:rFonts w:eastAsia="Times New Roman" w:cs="Times New Roman"/>
          <w:color w:val="000000"/>
          <w:sz w:val="8"/>
          <w:szCs w:val="21"/>
          <w:lang w:eastAsia="ko-KR"/>
        </w:rPr>
        <w:t xml:space="preserve"> Ecologically speaking, China and the United States are among the countries that will suffer the worst effects of climate change, and both “view climate change and energy security as two of the greatest challenges of our time” as stated in their leader’s joint statement in January 2011. Just before the Copenhagen Climate Change Conference, President Hu Jintao addressed the 2009 UN Climate Summit and said, “Climate change is one of the serious challenges to the survival and development of mankind.” China’s 2008 White Paper on Climate Change stated that, “China is vulnerable to the adverse effects of climate change, like droughts, disruptive storms, and inundation of coastal zones and decreased agricultural production.” The US National Intelligence Council (NIC) concluded in 2008 that, “Climate change will have wide-ranging implications for national security interests over the next 20 years, including destructive storm activity, increased water scarcity, reduced agricultural yields, disease and pandemics, mass migration, increased conflict and destabilized states”. During his remarks on the Cancun Climate Conference, President Obama asserted that, “No nation, however large or small, wealthy or poor, can escape the impact of climate change.” Economically speaking, China and the United States both face unprecedented opportunities to shift the traditional economic mode to low carbon development associated with mitigating climate change. President Hu Jintao recently encouraged low carbon growth to the  2010 APEC Summit; China’s National People’s Congress passed the “Renewable Energy Law”; before the Copenhagen Convention China set the goal that, by 2020, carbon emission intensity per unit of GDP will be reduced by 40% – 45% compared to that in 2005; and Shanghai Expo 2010 took low carbon as its core theme. In his 2011 State of the Union address, President Obama announced a target of generating 80% of electricity from clean energy sources by 2035 (presently it is less than 40%) and become the first country to have a million electric vehicles on the road by 2015. Politically speaking, global climate change governance needs the full engagement of China and the United States. The United States, the world’s largest carbon emitter, is not a member of the Kyoto Protocol and even opposes the Kyoto regime with Japan and Russia. As the main global energy organization, the International Energy Agency (IEA) doesn’t include China as a full member. Global governance on climate change is notably becoming more and more fragmented: the divergences among developing countries, particularly on emissions targets and timetables, are becoming larger, while the inherent conflicts on the Kyoto Protocol between the umbrella group (Japan, Russsia, and the US) and the EU continue to reduce the Kyoto regime’s effectiveness. Concurrently, the climate change governance landscape is evolving and there are new mechanisms such as the G20 and WTO that will replace to some extent the United Nations Framework Convention on Climate Change (UNFCCC). As discussed above, the </w:t>
      </w:r>
      <w:r w:rsidRPr="00F82839">
        <w:rPr>
          <w:rStyle w:val="StyleUnderline"/>
          <w:lang w:eastAsia="ko-KR"/>
        </w:rPr>
        <w:t xml:space="preserve">United States and China are both prioritizing the issue of climate change and low carbon growth, </w:t>
      </w:r>
      <w:r w:rsidRPr="00F82839">
        <w:rPr>
          <w:rStyle w:val="StyleUnderline"/>
        </w:rPr>
        <w:t>As U.S. Secretary of Energy Steven Chu has pointed out, both</w:t>
      </w:r>
      <w:r w:rsidRPr="00F82839">
        <w:rPr>
          <w:rStyle w:val="StyleUnderline"/>
          <w:lang w:eastAsia="ko-KR"/>
        </w:rPr>
        <w:t xml:space="preserve"> countries have a chance to lead the world in solutions on climate change</w:t>
      </w:r>
      <w:r w:rsidRPr="004D579A">
        <w:rPr>
          <w:rFonts w:eastAsia="Times New Roman" w:cs="Times New Roman"/>
          <w:color w:val="000000"/>
          <w:sz w:val="8"/>
          <w:szCs w:val="21"/>
          <w:lang w:eastAsia="ko-KR"/>
        </w:rPr>
        <w:t xml:space="preserve">. Thus we should improve China-US cooperation to a position of co-progress in three ways: Global Accountability, Win-Win Cooperation, and Co-progressive Collaboration: </w:t>
      </w:r>
      <w:r w:rsidRPr="00F82839">
        <w:rPr>
          <w:rStyle w:val="StyleUnderline"/>
          <w:lang w:eastAsia="ko-KR"/>
        </w:rPr>
        <w:t>China and the United States should demonstrate their global accountability and take all-round diplomatic efforts</w:t>
      </w:r>
      <w:r w:rsidRPr="004D579A">
        <w:rPr>
          <w:rFonts w:eastAsia="Times New Roman" w:cs="Times New Roman"/>
          <w:color w:val="000000"/>
          <w:sz w:val="8"/>
          <w:szCs w:val="21"/>
          <w:lang w:eastAsia="ko-KR"/>
        </w:rPr>
        <w:t xml:space="preserve"> to make a breakthrough at the Durban Climate Conference. At the Cancun Climate Conference, it was resolved that any decisions on the future of the Kyoto Protocol will be deferred until Durban, particularly the global goal for substantially reducing global emissions by 2050, and the implementing the regime for financial, technological and capacity-building support to developing countries. To begin with</w:t>
      </w:r>
      <w:r w:rsidRPr="00F82839">
        <w:rPr>
          <w:rStyle w:val="StyleUnderline"/>
          <w:lang w:eastAsia="ko-KR"/>
        </w:rPr>
        <w:t>, China and the United States can help to work out the unequivocal commitments on global emission vision associated with common but differentiated principle(s), and they also should shift global attention from mitigation to adaptation measures – to cope with climate change by technology and market measures – which are the preferred ways to address climate-induced social economic impacts. China and the United States both face unprecedented extensive business opportunities for win-win cooperation. The burgeoning new energy and low carbon business will create a carbon economy worth thousands of billions of dollars</w:t>
      </w:r>
      <w:r w:rsidRPr="004D579A">
        <w:rPr>
          <w:rFonts w:eastAsia="Times New Roman" w:cs="Times New Roman"/>
          <w:color w:val="000000"/>
          <w:sz w:val="8"/>
          <w:szCs w:val="21"/>
          <w:lang w:eastAsia="ko-KR"/>
        </w:rPr>
        <w:t>. In his 2011 State of the Union address, President Obama maintained clean energy issues as a high priority for his administration which has been associated with jobs, competitiveness and the future. China will spend $293 billion in clean and alternative energy investment before 2020, and the clean energy market will likely amount to $555 billion in 2020. In cooperation with China – the largest global market – the US can certainly achieve economic growth and enhanced competitiveness. Coal made up about 70% of China’s electricity generation over the past year. In the clean coal area, GE and the Chinese company Shenhua have signed a joint venture agreement on coal-gasification technology. Since 2006, China’s installed capacity of wind power has doubled over the past four consecutive years and brings extensive market business. In January 2011, American UPC Renewables and China Guodian signed an agreement on wind-power projects in China involving about $1 billion in investment. In 2010, China planned to start construction of more than 20 nuclear power generators, accounting for 40% of the world’s installations. During President Hu Jintao’s visit in 2011, Westinghouse Electric and China State Nuclear Power Technology Corp. worked together on AP1000 and AP1400 nuclear power plants.</w:t>
      </w:r>
      <w:r w:rsidRPr="00F82839">
        <w:rPr>
          <w:u w:val="single"/>
          <w:lang w:eastAsia="ko-KR"/>
        </w:rPr>
        <w:t xml:space="preserve"> </w:t>
      </w:r>
      <w:r w:rsidRPr="004D579A">
        <w:rPr>
          <w:rFonts w:eastAsia="Times New Roman" w:cs="Times New Roman"/>
          <w:color w:val="000000"/>
          <w:sz w:val="8"/>
          <w:szCs w:val="21"/>
          <w:lang w:eastAsia="ko-KR"/>
        </w:rPr>
        <w:t xml:space="preserve">A </w:t>
      </w:r>
      <w:r w:rsidRPr="00F82839">
        <w:rPr>
          <w:rStyle w:val="StyleUnderline"/>
          <w:lang w:eastAsia="ko-KR"/>
        </w:rPr>
        <w:t>low carbon society is both the US and China’s common and progressive vision, and requires both mutual support and concerted action</w:t>
      </w:r>
      <w:r w:rsidRPr="004D579A">
        <w:rPr>
          <w:rFonts w:eastAsia="Times New Roman" w:cs="Times New Roman"/>
          <w:color w:val="000000"/>
          <w:sz w:val="8"/>
          <w:szCs w:val="21"/>
          <w:lang w:eastAsia="ko-KR"/>
        </w:rPr>
        <w:t xml:space="preserve">. Clearly, the U.S. economy is built on a consumption-intensive fossil fuel energy infrastructure. China’s economy, however, is also dependent on exported services and goods with extensive energy consumption. U.S. Secretary of Energy Steven Chu stressed that China and the United States consume 15% and 25%, respectively, of global energy supplies, but that “the U.S. consumes about 8 times as much energy as China.” </w:t>
      </w:r>
      <w:r w:rsidRPr="00F82839">
        <w:rPr>
          <w:rStyle w:val="StyleUnderline"/>
          <w:lang w:eastAsia="ko-KR"/>
        </w:rPr>
        <w:t>As the leading country in clean energy, the US can share its expertise and experience with China, and help in the transformation and relocation of China’s energy structure in the following areas: energy cutting-edge know-how, fossil fuel efficiency, developing renewable energy, and building carbon markets, technology innovation and green education.</w:t>
      </w:r>
      <w:r w:rsidRPr="004D579A">
        <w:rPr>
          <w:rFonts w:eastAsia="Times New Roman" w:cs="Times New Roman"/>
          <w:color w:val="000000"/>
          <w:sz w:val="8"/>
          <w:szCs w:val="21"/>
          <w:lang w:eastAsia="ko-KR"/>
        </w:rPr>
        <w:t xml:space="preserve"> </w:t>
      </w:r>
      <w:r w:rsidRPr="00F82839">
        <w:rPr>
          <w:rStyle w:val="StyleUnderline"/>
          <w:lang w:eastAsia="ko-KR"/>
        </w:rPr>
        <w:t>It also seems very likely that bilateral regime projects can institutionalize China-US Co- progress, such as a Clean Energy Research Centre, Renewable Energy Partnership, Energy Cooperation Program, and the China-US Ten Year Framework on Energy and Environment Cooperation. By developing a co-progressive cooperation, both countries will enjoy complementary business advantages, push domestic economic structure reform, and achieve breakthroughs in climate negotiations. Most important of all, both countries can evolve jointly into a low carbon society.</w:t>
      </w:r>
      <w:r w:rsidRPr="004D579A">
        <w:rPr>
          <w:rFonts w:eastAsia="Times New Roman" w:cs="Times New Roman"/>
          <w:color w:val="000000"/>
          <w:sz w:val="8"/>
          <w:szCs w:val="21"/>
          <w:lang w:eastAsia="ko-KR"/>
        </w:rPr>
        <w:t xml:space="preserve"> Urgent tasks at the Durban Climate Change Conference, such as agreeing to the 2050 global mitigation reduction target and solidifying developed countries’ second commitment period in the Kyoto Protocol offer solutions to a more harmonious relationship between man and nature</w:t>
      </w:r>
      <w:r w:rsidRPr="00F82839">
        <w:rPr>
          <w:rStyle w:val="StyleUnderline"/>
          <w:lang w:eastAsia="ko-KR"/>
        </w:rPr>
        <w:t xml:space="preserve">. Achieving these outcomes should be built on the cooperation and co-progress developed between China and the US. In the long run, clean energy, associated only with technological know-how, will help make the world independent of fossil fuel resources which have contributed to many geo-political wars and conflicts in human history. Global permanent peace can start from China-US co-progress on climate change and low carbon. </w:t>
      </w:r>
    </w:p>
    <w:p w14:paraId="305FD4B6" w14:textId="77777777" w:rsidR="00831C7D" w:rsidRPr="00812709" w:rsidRDefault="00831C7D" w:rsidP="00812709"/>
    <w:p w14:paraId="6A3E4FEA" w14:textId="77777777" w:rsidR="00E964F9" w:rsidRDefault="00E964F9" w:rsidP="00E964F9">
      <w:pPr>
        <w:pStyle w:val="Heading4"/>
      </w:pPr>
      <w:r>
        <w:t>China is advancing in renewable energy</w:t>
      </w:r>
    </w:p>
    <w:p w14:paraId="738CBC0A" w14:textId="77777777" w:rsidR="00E964F9" w:rsidRDefault="00E964F9" w:rsidP="00E964F9">
      <w:pPr>
        <w:rPr>
          <w:rStyle w:val="Style13ptBold"/>
        </w:rPr>
      </w:pPr>
      <w:r w:rsidRPr="00107F2C">
        <w:rPr>
          <w:rStyle w:val="Style13ptBold"/>
        </w:rPr>
        <w:t>Haworth, 16</w:t>
      </w:r>
    </w:p>
    <w:p w14:paraId="7916CB62" w14:textId="77777777" w:rsidR="00E964F9" w:rsidRPr="0052412C" w:rsidRDefault="00E964F9" w:rsidP="00E964F9">
      <w:pPr>
        <w:rPr>
          <w:rStyle w:val="Style13ptBold"/>
          <w:rFonts w:asciiTheme="majorHAnsi" w:hAnsiTheme="majorHAnsi"/>
          <w:b w:val="0"/>
          <w:sz w:val="20"/>
          <w:szCs w:val="20"/>
        </w:rPr>
      </w:pPr>
      <w:r w:rsidRPr="0052412C">
        <w:rPr>
          <w:rStyle w:val="Style13ptBold"/>
          <w:rFonts w:asciiTheme="majorHAnsi" w:hAnsiTheme="majorHAnsi"/>
          <w:b w:val="0"/>
          <w:sz w:val="20"/>
          <w:szCs w:val="20"/>
        </w:rPr>
        <w:t>Jessica Haworth is NCTJ trained and is an experienced reporter with a background in newspapers and is now working online. She is experienced in working across a number of national newspapers and websites in news writing, showbiz, and features. She also has the experience of reporting overseas in countries such as Afghanistan and Europe. February 8, 2016.</w:t>
      </w:r>
      <w:r>
        <w:rPr>
          <w:rStyle w:val="Style13ptBold"/>
          <w:rFonts w:asciiTheme="majorHAnsi" w:hAnsiTheme="majorHAnsi"/>
          <w:b w:val="0"/>
          <w:sz w:val="20"/>
          <w:szCs w:val="20"/>
        </w:rPr>
        <w:t xml:space="preserve"> “</w:t>
      </w:r>
      <w:r w:rsidRPr="00EC10F0">
        <w:rPr>
          <w:rStyle w:val="Style13ptBold"/>
          <w:rFonts w:asciiTheme="majorHAnsi" w:hAnsiTheme="majorHAnsi"/>
          <w:b w:val="0"/>
          <w:sz w:val="20"/>
          <w:szCs w:val="20"/>
        </w:rPr>
        <w:t>China creates 'artificial star' three times hotter than the sun, paving the way for the end of burning fossil fuels</w:t>
      </w:r>
      <w:r>
        <w:rPr>
          <w:rStyle w:val="Style13ptBold"/>
          <w:rFonts w:asciiTheme="majorHAnsi" w:hAnsiTheme="majorHAnsi"/>
          <w:b w:val="0"/>
          <w:sz w:val="20"/>
          <w:szCs w:val="20"/>
        </w:rPr>
        <w:t xml:space="preserve">” </w:t>
      </w:r>
      <w:r>
        <w:rPr>
          <w:rStyle w:val="Style13ptBold"/>
          <w:rFonts w:asciiTheme="majorHAnsi" w:hAnsiTheme="majorHAnsi"/>
          <w:b w:val="0"/>
          <w:i/>
          <w:sz w:val="20"/>
          <w:szCs w:val="20"/>
        </w:rPr>
        <w:t>Mirror</w:t>
      </w:r>
      <w:r w:rsidRPr="0052412C">
        <w:rPr>
          <w:rStyle w:val="Style13ptBold"/>
          <w:rFonts w:asciiTheme="majorHAnsi" w:hAnsiTheme="majorHAnsi"/>
          <w:b w:val="0"/>
          <w:sz w:val="20"/>
          <w:szCs w:val="20"/>
        </w:rPr>
        <w:t xml:space="preserve"> http://www.mirror.co.uk/news/world-news/china-creates-artificial-star-three-7330127</w:t>
      </w:r>
    </w:p>
    <w:p w14:paraId="7A856343" w14:textId="77777777" w:rsidR="00E964F9" w:rsidRDefault="00E964F9" w:rsidP="00E964F9">
      <w:pPr>
        <w:rPr>
          <w:u w:val="single"/>
        </w:rPr>
      </w:pPr>
      <w:r w:rsidRPr="00107F2C">
        <w:rPr>
          <w:highlight w:val="yellow"/>
          <w:u w:val="single"/>
        </w:rPr>
        <w:t>Scientists in China have created an 'artificial star' that is three times hotter than the sun, paving the way for the end of fossil fuels. Physicists</w:t>
      </w:r>
      <w:r w:rsidRPr="00107F2C">
        <w:rPr>
          <w:u w:val="single"/>
        </w:rPr>
        <w:t xml:space="preserve"> have </w:t>
      </w:r>
      <w:r w:rsidRPr="00107F2C">
        <w:rPr>
          <w:highlight w:val="yellow"/>
          <w:u w:val="single"/>
        </w:rPr>
        <w:t>engineered a way to make hydrogen gas that heats up to a whopping 50 million C.</w:t>
      </w:r>
      <w:r>
        <w:rPr>
          <w:u w:val="single"/>
        </w:rPr>
        <w:t xml:space="preserve"> </w:t>
      </w:r>
      <w:r w:rsidRPr="00031988">
        <w:rPr>
          <w:sz w:val="16"/>
        </w:rPr>
        <w:t xml:space="preserve">And crucially, they've been able to maintain that temperature for a record 102 seconds. While it might not sound hugely impressive, the only other attempt to reach this high a temperature was done by German scientists, who managed 80 million C - but only for a fraction of a second. </w:t>
      </w:r>
      <w:r w:rsidRPr="00107F2C">
        <w:rPr>
          <w:u w:val="single"/>
        </w:rPr>
        <w:t xml:space="preserve">Physicists believe </w:t>
      </w:r>
      <w:r w:rsidRPr="00107F2C">
        <w:rPr>
          <w:highlight w:val="yellow"/>
          <w:u w:val="single"/>
        </w:rPr>
        <w:t>this new discovery could mean the end of relying on fossil fuels</w:t>
      </w:r>
      <w:r w:rsidRPr="00107F2C">
        <w:rPr>
          <w:u w:val="single"/>
        </w:rPr>
        <w:t>.</w:t>
      </w:r>
      <w:r w:rsidRPr="00031988">
        <w:rPr>
          <w:sz w:val="16"/>
        </w:rPr>
        <w:t xml:space="preserve"> </w:t>
      </w:r>
      <w:r w:rsidRPr="00107F2C">
        <w:rPr>
          <w:u w:val="single"/>
        </w:rPr>
        <w:t xml:space="preserve">This is </w:t>
      </w:r>
      <w:r w:rsidRPr="00107F2C">
        <w:rPr>
          <w:highlight w:val="yellow"/>
          <w:u w:val="single"/>
        </w:rPr>
        <w:t>because scientists can harbo</w:t>
      </w:r>
      <w:r>
        <w:rPr>
          <w:highlight w:val="yellow"/>
          <w:u w:val="single"/>
        </w:rPr>
        <w:t>u</w:t>
      </w:r>
      <w:r w:rsidRPr="00107F2C">
        <w:rPr>
          <w:highlight w:val="yellow"/>
          <w:u w:val="single"/>
        </w:rPr>
        <w:t>r nuclear energy from the gas, providing unlimited clean energy.</w:t>
      </w:r>
      <w:r>
        <w:rPr>
          <w:u w:val="single"/>
        </w:rPr>
        <w:t xml:space="preserve"> </w:t>
      </w:r>
      <w:r w:rsidRPr="00031988">
        <w:rPr>
          <w:sz w:val="16"/>
        </w:rPr>
        <w:t xml:space="preserve">The tests were carried out using a machine called the Experimental Advanced Superconducting Tokamak (EAST) - the reactor that produces the high temperature substance - at the Institute of Physical Science in Hefei, China. It reached highs of 50 million Kelvins - this is compared to the surface of the sun, which comes in at around 15 million Kelvins. The gas was kept in the nuclear chamber for well over a minute, helped along by creating a magnetic field to keep it suspended in the doughnut-shaped contraption. This magnetism appears when scientists superconducted the coils surrounding the structure at the same time as driving an electrical current through the plasma. Their goal was to reach highs of 100 million Kelvins for 1,000 seconds, which is around 17 minutes. </w:t>
      </w:r>
      <w:r w:rsidRPr="00107F2C">
        <w:rPr>
          <w:u w:val="single"/>
        </w:rPr>
        <w:t>But even though they didn't achieve their target, this latest feat is hugely significant in ridding the world of fossil fuels.</w:t>
      </w:r>
      <w:r>
        <w:rPr>
          <w:u w:val="single"/>
        </w:rPr>
        <w:t xml:space="preserve"> </w:t>
      </w:r>
      <w:r w:rsidRPr="00107F2C">
        <w:rPr>
          <w:u w:val="single"/>
        </w:rPr>
        <w:t xml:space="preserve">Earlier this month, </w:t>
      </w:r>
      <w:r w:rsidRPr="00107F2C">
        <w:rPr>
          <w:highlight w:val="yellow"/>
          <w:u w:val="single"/>
        </w:rPr>
        <w:t>researchers found that burning fossils</w:t>
      </w:r>
      <w:r w:rsidRPr="00107F2C">
        <w:rPr>
          <w:u w:val="single"/>
        </w:rPr>
        <w:t xml:space="preserve"> such as petrol and coal has </w:t>
      </w:r>
      <w:r w:rsidRPr="00107F2C">
        <w:rPr>
          <w:highlight w:val="yellow"/>
          <w:u w:val="single"/>
        </w:rPr>
        <w:t>meant the Atlantic Ocean has soaked up 50 percent more carbon dioxide than normal in the past decade.</w:t>
      </w:r>
      <w:r>
        <w:rPr>
          <w:u w:val="single"/>
        </w:rPr>
        <w:t xml:space="preserve"> </w:t>
      </w:r>
    </w:p>
    <w:p w14:paraId="6A3DFA7F" w14:textId="77777777" w:rsidR="00E964F9" w:rsidRDefault="00E964F9" w:rsidP="00E964F9">
      <w:pPr>
        <w:rPr>
          <w:u w:val="single"/>
        </w:rPr>
      </w:pPr>
    </w:p>
    <w:p w14:paraId="1FECD24B" w14:textId="77777777" w:rsidR="009B19E5" w:rsidRPr="009B19E5" w:rsidRDefault="009B19E5" w:rsidP="009B19E5"/>
    <w:p w14:paraId="58BE5406" w14:textId="11B8F228" w:rsidR="00053845" w:rsidRDefault="00053845" w:rsidP="00053845">
      <w:pPr>
        <w:pStyle w:val="Heading2"/>
      </w:pPr>
      <w:r>
        <w:t>Defense</w:t>
      </w:r>
    </w:p>
    <w:p w14:paraId="5B4C5A57" w14:textId="60312752" w:rsidR="009B19E5" w:rsidRDefault="009B19E5" w:rsidP="00F3195E">
      <w:pPr>
        <w:pStyle w:val="Heading3"/>
      </w:pPr>
      <w:r w:rsidRPr="009B19E5">
        <w:t xml:space="preserve">A2 </w:t>
      </w:r>
      <w:r w:rsidR="00F3195E">
        <w:t>Relations solve warming</w:t>
      </w:r>
    </w:p>
    <w:p w14:paraId="35DE316A" w14:textId="77777777" w:rsidR="00F3195E" w:rsidRDefault="00F3195E" w:rsidP="00F3195E"/>
    <w:p w14:paraId="53966C48" w14:textId="77777777" w:rsidR="00F3195E" w:rsidRPr="000F539C" w:rsidRDefault="00F3195E" w:rsidP="00F3195E">
      <w:pPr>
        <w:pStyle w:val="Heading4"/>
        <w:rPr>
          <w:rStyle w:val="StyleUnderline"/>
          <w:sz w:val="24"/>
          <w:u w:val="none"/>
          <w:lang w:eastAsia="ko-KR"/>
        </w:rPr>
      </w:pPr>
      <w:r w:rsidRPr="000F539C">
        <w:rPr>
          <w:rStyle w:val="StyleUnderline"/>
          <w:sz w:val="24"/>
          <w:u w:val="none"/>
        </w:rPr>
        <w:t>Chinese suspicion of US intentions</w:t>
      </w:r>
      <w:r>
        <w:rPr>
          <w:rStyle w:val="StyleUnderline"/>
          <w:rFonts w:hint="eastAsia"/>
          <w:sz w:val="24"/>
          <w:u w:val="none"/>
          <w:lang w:eastAsia="ko-KR"/>
        </w:rPr>
        <w:t xml:space="preserve"> decks </w:t>
      </w:r>
      <w:r>
        <w:rPr>
          <w:rStyle w:val="StyleUnderline"/>
          <w:sz w:val="24"/>
          <w:u w:val="none"/>
          <w:lang w:eastAsia="ko-KR"/>
        </w:rPr>
        <w:t>possibility</w:t>
      </w:r>
      <w:r>
        <w:rPr>
          <w:rStyle w:val="StyleUnderline"/>
          <w:rFonts w:hint="eastAsia"/>
          <w:sz w:val="24"/>
          <w:u w:val="none"/>
          <w:lang w:eastAsia="ko-KR"/>
        </w:rPr>
        <w:t xml:space="preserve"> of climate cooperation</w:t>
      </w:r>
    </w:p>
    <w:p w14:paraId="4CC4D940" w14:textId="77777777" w:rsidR="00F3195E" w:rsidRPr="000F539C" w:rsidRDefault="00F3195E" w:rsidP="00F3195E">
      <w:pPr>
        <w:rPr>
          <w:b/>
        </w:rPr>
      </w:pPr>
      <w:r w:rsidRPr="000F539C">
        <w:rPr>
          <w:b/>
        </w:rPr>
        <w:t xml:space="preserve">Lieberthal and Sandalow 9 </w:t>
      </w:r>
    </w:p>
    <w:p w14:paraId="4B4774EE" w14:textId="5237A5F5" w:rsidR="00F3195E" w:rsidRPr="008735B7" w:rsidRDefault="00F3195E" w:rsidP="00F3195E">
      <w:r w:rsidRPr="00F82839">
        <w:t>(Kenneth Lieberthal Visiting Fellow, The Brookings Institution Professor, University of Michigan, David Sandalow Senior Fellow, The Brookings Institution January 2009 “Overcoming  Obstacles to U.S.-China  Cooperation on Climate Change” HY)</w:t>
      </w:r>
    </w:p>
    <w:p w14:paraId="0F5DA156" w14:textId="77777777" w:rsidR="00F3195E" w:rsidRPr="008735B7" w:rsidRDefault="00F3195E" w:rsidP="00F3195E">
      <w:pPr>
        <w:rPr>
          <w:rStyle w:val="StyleUnderline"/>
        </w:rPr>
      </w:pPr>
      <w:r w:rsidRPr="00895467">
        <w:rPr>
          <w:rStyle w:val="StyleUnderline"/>
          <w:u w:val="none"/>
        </w:rPr>
        <w:t xml:space="preserve">The United States plays into the politics of addressing climate change in China in several palpable ways. First, many </w:t>
      </w:r>
      <w:r w:rsidRPr="00BE5261">
        <w:rPr>
          <w:rStyle w:val="StyleUnderline"/>
        </w:rPr>
        <w:t>Chinese</w:t>
      </w:r>
      <w:r w:rsidRPr="00895467">
        <w:rPr>
          <w:rStyle w:val="StyleUnderline"/>
          <w:u w:val="none"/>
        </w:rPr>
        <w:t xml:space="preserve">, including many among </w:t>
      </w:r>
      <w:r w:rsidRPr="00BE5261">
        <w:t>the</w:t>
      </w:r>
      <w:r w:rsidRPr="00BE5261">
        <w:rPr>
          <w:rStyle w:val="StyleUnderline"/>
        </w:rPr>
        <w:t xml:space="preserve"> leadership, are deeply suspicious of American motive</w:t>
      </w:r>
      <w:r w:rsidRPr="00895467">
        <w:rPr>
          <w:rStyle w:val="StyleUnderline"/>
          <w:u w:val="none"/>
        </w:rPr>
        <w:t xml:space="preserve">s. </w:t>
      </w:r>
      <w:r w:rsidRPr="00BE5261">
        <w:rPr>
          <w:rStyle w:val="StyleUnderline"/>
        </w:rPr>
        <w:t xml:space="preserve">They believe that the United States is determined to </w:t>
      </w:r>
      <w:r w:rsidRPr="00BE5261">
        <w:t>find</w:t>
      </w:r>
      <w:r w:rsidRPr="00895467">
        <w:rPr>
          <w:rStyle w:val="StyleUnderline"/>
          <w:u w:val="none"/>
        </w:rPr>
        <w:t xml:space="preserve"> some set of measures that will </w:t>
      </w:r>
      <w:r w:rsidRPr="00BE5261">
        <w:rPr>
          <w:rStyle w:val="StyleUnderline"/>
        </w:rPr>
        <w:t xml:space="preserve">knock China off its current </w:t>
      </w:r>
      <w:r w:rsidRPr="00895467">
        <w:rPr>
          <w:rStyle w:val="StyleUnderline"/>
          <w:u w:val="none"/>
        </w:rPr>
        <w:t xml:space="preserve">trajectory of </w:t>
      </w:r>
      <w:r w:rsidRPr="00BE5261">
        <w:rPr>
          <w:rStyle w:val="StyleUnderline"/>
        </w:rPr>
        <w:t>rapid economic growth and increasing international influence because they regard America as simply too zero-sum in its outlook to comfortably contemplate the ongoing rise of China.</w:t>
      </w:r>
      <w:r w:rsidRPr="00F57ED6">
        <w:rPr>
          <w:rStyle w:val="StyleUnderline"/>
          <w:u w:val="none"/>
        </w:rPr>
        <w:t xml:space="preserve"> These </w:t>
      </w:r>
      <w:r w:rsidRPr="00BE5261">
        <w:rPr>
          <w:rStyle w:val="StyleUnderline"/>
        </w:rPr>
        <w:t>Chinese suspect that</w:t>
      </w:r>
      <w:r w:rsidRPr="008735B7">
        <w:t xml:space="preserve"> American statements about the </w:t>
      </w:r>
      <w:r w:rsidRPr="008735B7">
        <w:rPr>
          <w:rStyle w:val="StyleUnderline"/>
        </w:rPr>
        <w:t>need for China to address global warming are</w:t>
      </w:r>
      <w:r w:rsidRPr="008735B7">
        <w:t xml:space="preserve"> simply the latest in a series of </w:t>
      </w:r>
      <w:r w:rsidRPr="008735B7">
        <w:rPr>
          <w:rStyle w:val="StyleUnderline"/>
        </w:rPr>
        <w:t>efforts to derail China’s growth</w:t>
      </w:r>
      <w:r w:rsidRPr="00F57ED6">
        <w:rPr>
          <w:rStyle w:val="StyleUnderline"/>
          <w:u w:val="none"/>
        </w:rPr>
        <w:t xml:space="preserve"> machine,41 </w:t>
      </w:r>
      <w:r w:rsidRPr="008735B7">
        <w:rPr>
          <w:rStyle w:val="StyleUnderline"/>
        </w:rPr>
        <w:t>especially since</w:t>
      </w:r>
      <w:r w:rsidRPr="00F57ED6">
        <w:rPr>
          <w:rStyle w:val="StyleUnderline"/>
          <w:u w:val="none"/>
        </w:rPr>
        <w:t xml:space="preserve"> they believe that </w:t>
      </w:r>
      <w:r w:rsidRPr="008735B7">
        <w:rPr>
          <w:rStyle w:val="StyleUnderline"/>
        </w:rPr>
        <w:t>nobody with a deep understanding of China’s</w:t>
      </w:r>
      <w:r w:rsidRPr="00F57ED6">
        <w:rPr>
          <w:rStyle w:val="StyleUnderline"/>
          <w:u w:val="none"/>
        </w:rPr>
        <w:t xml:space="preserve"> stage of </w:t>
      </w:r>
      <w:r w:rsidRPr="008735B7">
        <w:rPr>
          <w:rStyle w:val="StyleUnderline"/>
        </w:rPr>
        <w:t>development could reasonably demand</w:t>
      </w:r>
      <w:r w:rsidRPr="00F57ED6">
        <w:rPr>
          <w:rStyle w:val="StyleUnderline"/>
          <w:u w:val="none"/>
        </w:rPr>
        <w:t xml:space="preserve"> that China commit to firm </w:t>
      </w:r>
      <w:r w:rsidRPr="008735B7">
        <w:rPr>
          <w:rStyle w:val="StyleUnderline"/>
        </w:rPr>
        <w:t xml:space="preserve">targets for greenhouse gases </w:t>
      </w:r>
      <w:r>
        <w:rPr>
          <w:rStyle w:val="StyleUnderline"/>
          <w:u w:val="none"/>
        </w:rPr>
        <w:t xml:space="preserve">during the coming decade. </w:t>
      </w:r>
      <w:r w:rsidRPr="008735B7">
        <w:rPr>
          <w:rStyle w:val="StyleUnderline"/>
        </w:rPr>
        <w:t xml:space="preserve">China sees the United States as the country most responsible for the greenhouse gases currently in the atmosphere. Yet, it is well aware that the United States has rejected the Kyoto Protocol and </w:t>
      </w:r>
      <w:r w:rsidRPr="008735B7">
        <w:t>that the Bush Administration</w:t>
      </w:r>
      <w:r w:rsidRPr="008735B7">
        <w:rPr>
          <w:rStyle w:val="StyleUnderline"/>
        </w:rPr>
        <w:t xml:space="preserve"> came very reluctantly to an acknowledgement that climate change is occurring and that human actions are contributing to it</w:t>
      </w:r>
      <w:r w:rsidRPr="00F57ED6">
        <w:rPr>
          <w:rStyle w:val="StyleUnderline"/>
          <w:u w:val="none"/>
        </w:rPr>
        <w:t xml:space="preserve">. It recognizes that the Bush White House never moved significantly away from its deep antipathy to taking measures against climate change beyond hoping for technological solutions developed primarily in the private sector. </w:t>
      </w:r>
      <w:r>
        <w:rPr>
          <w:rStyle w:val="StyleUnderline"/>
          <w:u w:val="none"/>
        </w:rPr>
        <w:t xml:space="preserve"> </w:t>
      </w:r>
      <w:r w:rsidRPr="00F57ED6">
        <w:rPr>
          <w:rStyle w:val="StyleUnderline"/>
          <w:u w:val="none"/>
        </w:rPr>
        <w:t xml:space="preserve">The United States is enormously richer overall and per capita than China, has a far more developed scientific community, and enjoys far greater institutional capacity. It has already constructed most of its infrastructure and completed its urbanization and is now primarily a service economy. </w:t>
      </w:r>
      <w:r w:rsidRPr="008735B7">
        <w:t>All</w:t>
      </w:r>
      <w:r w:rsidRPr="008735B7">
        <w:rPr>
          <w:rStyle w:val="StyleUnderline"/>
        </w:rPr>
        <w:t xml:space="preserve"> these</w:t>
      </w:r>
      <w:r w:rsidRPr="00F57ED6">
        <w:rPr>
          <w:rStyle w:val="StyleUnderline"/>
          <w:u w:val="none"/>
        </w:rPr>
        <w:t xml:space="preserve"> facts </w:t>
      </w:r>
      <w:r w:rsidRPr="008735B7">
        <w:rPr>
          <w:rStyle w:val="StyleUnderline"/>
        </w:rPr>
        <w:t>make it particularly galling to the Chinese</w:t>
      </w:r>
      <w:r w:rsidRPr="00F57ED6">
        <w:rPr>
          <w:rStyle w:val="StyleUnderline"/>
          <w:u w:val="none"/>
        </w:rPr>
        <w:t xml:space="preserve"> when the United States refuses to take </w:t>
      </w:r>
      <w:r w:rsidRPr="008735B7">
        <w:rPr>
          <w:rStyle w:val="StyleUnderline"/>
        </w:rPr>
        <w:t xml:space="preserve">on serious national obligations to confront global climate change </w:t>
      </w:r>
      <w:r w:rsidRPr="00F57ED6">
        <w:rPr>
          <w:rStyle w:val="StyleUnderline"/>
          <w:u w:val="none"/>
        </w:rPr>
        <w:t>and explicitly bases that reluctance in part on the fact that China has not agreed to accept comparable obligations. In China, the U.S. record thus provides strong cover for officials who prefer to maximize growth and minimize international obligations to expend more effort to get onto a lower carbon path of development</w:t>
      </w:r>
      <w:r w:rsidRPr="008735B7">
        <w:rPr>
          <w:rStyle w:val="StyleUnderline"/>
        </w:rPr>
        <w:t>. It weakens those who advocate more forward-leaning Chinese postures on these issues</w:t>
      </w:r>
      <w:r w:rsidRPr="00F57ED6">
        <w:rPr>
          <w:rStyle w:val="StyleUnderline"/>
          <w:u w:val="none"/>
        </w:rPr>
        <w:t>.</w:t>
      </w:r>
      <w:r w:rsidRPr="00F57ED6">
        <w:t xml:space="preserve"> </w:t>
      </w:r>
      <w:r w:rsidRPr="00F57ED6">
        <w:rPr>
          <w:rStyle w:val="StyleUnderline"/>
          <w:u w:val="none"/>
        </w:rPr>
        <w:t xml:space="preserve">In sum, </w:t>
      </w:r>
      <w:r w:rsidRPr="008735B7">
        <w:rPr>
          <w:rStyle w:val="StyleUnderline"/>
        </w:rPr>
        <w:t xml:space="preserve">Beijing harbors very serious concerns about the United States on the climate change issue and distrusts American motives when Washington stresses the importance of greater Chinese efforts.  </w:t>
      </w:r>
    </w:p>
    <w:p w14:paraId="0E7D1281" w14:textId="77777777" w:rsidR="00F3195E" w:rsidRDefault="00F3195E" w:rsidP="00F3195E">
      <w:pPr>
        <w:rPr>
          <w:rStyle w:val="StyleUnderline"/>
          <w:u w:val="none"/>
        </w:rPr>
      </w:pPr>
    </w:p>
    <w:p w14:paraId="6F3B8A3F" w14:textId="77777777" w:rsidR="00F3195E" w:rsidRDefault="00F3195E" w:rsidP="00F3195E">
      <w:pPr>
        <w:pStyle w:val="Heading4"/>
        <w:rPr>
          <w:rStyle w:val="StyleUnderline"/>
          <w:u w:val="none"/>
          <w:lang w:eastAsia="ko-KR"/>
        </w:rPr>
      </w:pPr>
      <w:r>
        <w:rPr>
          <w:rStyle w:val="StyleUnderline"/>
          <w:rFonts w:hint="eastAsia"/>
          <w:sz w:val="24"/>
          <w:u w:val="none"/>
          <w:lang w:eastAsia="ko-KR"/>
        </w:rPr>
        <w:t>US-China relations create disillusionment of cooperation despite Chinese discontent</w:t>
      </w:r>
    </w:p>
    <w:p w14:paraId="5A33733E" w14:textId="77777777" w:rsidR="00F3195E" w:rsidRPr="00D20128" w:rsidRDefault="00F3195E" w:rsidP="00F3195E">
      <w:pPr>
        <w:rPr>
          <w:b/>
          <w:lang w:eastAsia="ko-KR"/>
        </w:rPr>
      </w:pPr>
      <w:r w:rsidRPr="00D20128">
        <w:rPr>
          <w:rStyle w:val="StyleUnderline"/>
          <w:u w:val="none"/>
        </w:rPr>
        <w:t>Patrick and Thaler 10</w:t>
      </w:r>
    </w:p>
    <w:p w14:paraId="02D90225" w14:textId="77777777" w:rsidR="00F3195E" w:rsidRPr="00D20128" w:rsidRDefault="00F3195E" w:rsidP="00F3195E">
      <w:pPr>
        <w:rPr>
          <w:lang w:eastAsia="ko-KR"/>
        </w:rPr>
      </w:pPr>
      <w:r w:rsidRPr="00D20128">
        <w:rPr>
          <w:lang w:eastAsia="ko-KR"/>
        </w:rPr>
        <w:t>(Stewart M. Patrick and Farah Faisal Thaler, March 15-17 2010, Council on Foreign Relations,“China, the United States, and Global Governance: Shifting Foundations of World Order” pg.6  HY)</w:t>
      </w:r>
    </w:p>
    <w:p w14:paraId="1B1C9619" w14:textId="709D00E1" w:rsidR="00F3195E" w:rsidRPr="00F3195E" w:rsidRDefault="00F3195E" w:rsidP="00F3195E">
      <w:r w:rsidRPr="00D20128">
        <w:rPr>
          <w:rStyle w:val="StyleUnderline"/>
          <w:u w:val="none"/>
        </w:rPr>
        <w:t xml:space="preserve">The past thirty years have witnessed a profound transformation of </w:t>
      </w:r>
      <w:r w:rsidRPr="00D20128">
        <w:rPr>
          <w:rStyle w:val="StyleUnderline"/>
        </w:rPr>
        <w:t>Sino-U.S. relations</w:t>
      </w:r>
      <w:r w:rsidRPr="00D20128">
        <w:rPr>
          <w:rStyle w:val="StyleUnderline"/>
          <w:u w:val="none"/>
        </w:rPr>
        <w:t xml:space="preserve">, with both sides making overarching strategic commitments to global peace and security and the creation of an open global economy. Despite periodic frictions over differences in values, interests, and priorities, the bilateral relationship has always recovered, and interdependence has increased. This past year, however, </w:t>
      </w:r>
      <w:r w:rsidRPr="00D20128">
        <w:rPr>
          <w:rStyle w:val="StyleUnderline"/>
        </w:rPr>
        <w:t>has been a period of mutual disillusionment</w:t>
      </w:r>
      <w:r w:rsidRPr="00D20128">
        <w:rPr>
          <w:rStyle w:val="StyleUnderline"/>
          <w:u w:val="none"/>
        </w:rPr>
        <w:t>, with heated rows that have reopened old wounds and highlighted new points of tension. The overall sense is that the Sino-American relati</w:t>
      </w:r>
      <w:r>
        <w:rPr>
          <w:rStyle w:val="StyleUnderline"/>
          <w:u w:val="none"/>
        </w:rPr>
        <w:t>onship has gotten off track.</w:t>
      </w:r>
      <w:r>
        <w:rPr>
          <w:rStyle w:val="StyleUnderline"/>
          <w:rFonts w:hint="eastAsia"/>
          <w:u w:val="none"/>
          <w:lang w:eastAsia="ko-KR"/>
        </w:rPr>
        <w:t xml:space="preserve"> </w:t>
      </w:r>
      <w:r w:rsidRPr="00D20128">
        <w:rPr>
          <w:rStyle w:val="StyleUnderline"/>
          <w:u w:val="none"/>
        </w:rPr>
        <w:t xml:space="preserve">Workshop participants attributed this state of affairs to several factors. First, both the </w:t>
      </w:r>
      <w:r w:rsidRPr="00D20128">
        <w:rPr>
          <w:rStyle w:val="StyleUnderline"/>
        </w:rPr>
        <w:t>U.S. and Chinese governments had unrealistic expectations for the relationship</w:t>
      </w:r>
      <w:r w:rsidRPr="00D20128">
        <w:rPr>
          <w:rStyle w:val="StyleUnderline"/>
          <w:u w:val="none"/>
        </w:rPr>
        <w:t xml:space="preserve">. The Obama administration arrived in office flirting with the idea of a Group of Two (G2), and it created a bilateral Strategic and Economic Dialogue (SED) to address a panoply of global and bilateral issues. But the </w:t>
      </w:r>
      <w:r w:rsidRPr="00D20128">
        <w:rPr>
          <w:rStyle w:val="StyleUnderline"/>
        </w:rPr>
        <w:t>Obama administration quickly become disillusioned with the direction in which China appeared to be traveling</w:t>
      </w:r>
      <w:r w:rsidRPr="00D20128">
        <w:rPr>
          <w:rStyle w:val="StyleUnderline"/>
          <w:u w:val="none"/>
        </w:rPr>
        <w:t>.</w:t>
      </w:r>
      <w:r w:rsidRPr="00D20128">
        <w:rPr>
          <w:rStyle w:val="StyleUnderline"/>
        </w:rPr>
        <w:t xml:space="preserve"> Politically</w:t>
      </w:r>
      <w:r w:rsidRPr="00D20128">
        <w:rPr>
          <w:rStyle w:val="StyleUnderline"/>
          <w:u w:val="none"/>
        </w:rPr>
        <w:t>, the n</w:t>
      </w:r>
      <w:r w:rsidRPr="00D20128">
        <w:rPr>
          <w:rStyle w:val="StyleUnderline"/>
        </w:rPr>
        <w:t xml:space="preserve">otion that economic integration would transform China’s political system and bolster the rule of law seemed increasingly illusory, </w:t>
      </w:r>
      <w:r w:rsidRPr="00D20128">
        <w:t>with few signs</w:t>
      </w:r>
      <w:r w:rsidRPr="00D20128">
        <w:rPr>
          <w:rStyle w:val="StyleUnderline"/>
          <w:u w:val="none"/>
        </w:rPr>
        <w:t xml:space="preserve"> that the Chinese Communist Party would liberalize its tight grip on power. </w:t>
      </w:r>
      <w:r w:rsidRPr="00D20128">
        <w:rPr>
          <w:rStyle w:val="StyleUnderline"/>
        </w:rPr>
        <w:t>Economically,</w:t>
      </w:r>
      <w:r w:rsidRPr="00D20128">
        <w:rPr>
          <w:rStyle w:val="StyleUnderline"/>
          <w:u w:val="none"/>
        </w:rPr>
        <w:t xml:space="preserve"> the </w:t>
      </w:r>
      <w:r w:rsidRPr="00D20128">
        <w:rPr>
          <w:rStyle w:val="StyleUnderline"/>
        </w:rPr>
        <w:t xml:space="preserve">currency issue seemed to portend a more protectionist China, while </w:t>
      </w:r>
      <w:r w:rsidRPr="00D20128">
        <w:rPr>
          <w:rStyle w:val="StyleUnderline"/>
          <w:u w:val="none"/>
        </w:rPr>
        <w:t>many U.</w:t>
      </w:r>
      <w:r w:rsidRPr="00D20128">
        <w:rPr>
          <w:rStyle w:val="StyleUnderline"/>
        </w:rPr>
        <w:t>S. corporations</w:t>
      </w:r>
      <w:r w:rsidRPr="00D20128">
        <w:rPr>
          <w:rStyle w:val="StyleUnderline"/>
          <w:u w:val="none"/>
        </w:rPr>
        <w:t xml:space="preserve"> came to </w:t>
      </w:r>
      <w:r w:rsidRPr="00D20128">
        <w:rPr>
          <w:rStyle w:val="StyleUnderline"/>
        </w:rPr>
        <w:t>question their future in China</w:t>
      </w:r>
      <w:r w:rsidRPr="00D20128">
        <w:rPr>
          <w:rStyle w:val="StyleUnderline"/>
          <w:u w:val="none"/>
        </w:rPr>
        <w:t xml:space="preserve">, thanks to the government’s “indigenous innovation” requirements. </w:t>
      </w:r>
      <w:r w:rsidRPr="00D20128">
        <w:rPr>
          <w:rStyle w:val="StyleUnderline"/>
        </w:rPr>
        <w:t>Diplomatically, China’s rise</w:t>
      </w:r>
      <w:r w:rsidRPr="00D20128">
        <w:rPr>
          <w:rStyle w:val="StyleUnderline"/>
          <w:u w:val="none"/>
        </w:rPr>
        <w:t>—accelerated by the global financial crisis—</w:t>
      </w:r>
      <w:r w:rsidRPr="00D20128">
        <w:rPr>
          <w:rStyle w:val="StyleUnderline"/>
        </w:rPr>
        <w:t>stoked increased U.S. anxiety about whether this ascending behemoth would pursue responsible policies</w:t>
      </w:r>
      <w:r w:rsidRPr="00D20128">
        <w:rPr>
          <w:rStyle w:val="StyleUnderline"/>
          <w:u w:val="none"/>
        </w:rPr>
        <w:t xml:space="preserve">, including addressing major proliferators like Iran. Obama’s unsuccessful visit to Beijing, China’s perceived obstructionism in Copenhagen, and the Google/China brouhaha merely added to the sense of disillusion.   </w:t>
      </w:r>
      <w:r>
        <w:rPr>
          <w:rStyle w:val="StyleUnderline"/>
          <w:rFonts w:hint="eastAsia"/>
          <w:u w:val="none"/>
          <w:lang w:eastAsia="ko-KR"/>
        </w:rPr>
        <w:t xml:space="preserve"> </w:t>
      </w:r>
      <w:r w:rsidRPr="00D20128">
        <w:rPr>
          <w:rStyle w:val="StyleUnderline"/>
        </w:rPr>
        <w:t>In China</w:t>
      </w:r>
      <w:r w:rsidRPr="00D20128">
        <w:rPr>
          <w:rStyle w:val="StyleUnderline"/>
          <w:u w:val="none"/>
        </w:rPr>
        <w:t xml:space="preserve">, meanwhile, </w:t>
      </w:r>
      <w:r w:rsidRPr="00D20128">
        <w:rPr>
          <w:rStyle w:val="StyleUnderline"/>
        </w:rPr>
        <w:t>there was a growing sense of unfairness about how China was being treated, as if</w:t>
      </w:r>
      <w:r w:rsidRPr="00D20128">
        <w:rPr>
          <w:rStyle w:val="StyleUnderline"/>
          <w:u w:val="none"/>
        </w:rPr>
        <w:t xml:space="preserve"> the </w:t>
      </w:r>
      <w:r w:rsidRPr="00D20128">
        <w:rPr>
          <w:rStyle w:val="StyleUnderline"/>
        </w:rPr>
        <w:t>United States was bent on humiliating it and preventing it from taking its rightful place as one of the world’s leading powers</w:t>
      </w:r>
      <w:r w:rsidRPr="00D20128">
        <w:rPr>
          <w:rStyle w:val="StyleUnderline"/>
          <w:u w:val="none"/>
        </w:rPr>
        <w:t xml:space="preserve">. </w:t>
      </w:r>
      <w:r w:rsidRPr="00D20128">
        <w:rPr>
          <w:rStyle w:val="StyleUnderline"/>
        </w:rPr>
        <w:t>China’s rise</w:t>
      </w:r>
      <w:r w:rsidRPr="00D20128">
        <w:rPr>
          <w:rStyle w:val="StyleUnderline"/>
          <w:u w:val="none"/>
        </w:rPr>
        <w:t xml:space="preserve">—and the nationalism that the Chinese government has at times encouraged—has </w:t>
      </w:r>
      <w:r w:rsidRPr="00D20128">
        <w:rPr>
          <w:rStyle w:val="StyleUnderline"/>
        </w:rPr>
        <w:t>made the country even more sensitive to perceived incursions on sovereignty,</w:t>
      </w:r>
      <w:r w:rsidRPr="00D20128">
        <w:rPr>
          <w:rStyle w:val="StyleUnderline"/>
          <w:u w:val="none"/>
        </w:rPr>
        <w:t xml:space="preserve"> such as arms sales to Taiwan and presidential audiences with the Dalai Lama. Chinese officials and commentators complain that Washington is asking China to do more while giving little in return and showing insufficient respect for China’s core interests. The overall Chinese impression was that there was less change than met the eye in Obama’s actual policies.   </w:t>
      </w:r>
    </w:p>
    <w:p w14:paraId="32B6F19C" w14:textId="77777777" w:rsidR="00F3195E" w:rsidRDefault="00F3195E" w:rsidP="00F3195E">
      <w:pPr>
        <w:rPr>
          <w:rFonts w:asciiTheme="minorHAnsi" w:hAnsiTheme="minorHAnsi"/>
          <w:lang w:eastAsia="ko-KR"/>
        </w:rPr>
      </w:pPr>
    </w:p>
    <w:p w14:paraId="2F5FADD0" w14:textId="77777777" w:rsidR="00F3195E" w:rsidRDefault="00F3195E" w:rsidP="00F3195E">
      <w:pPr>
        <w:pStyle w:val="Heading4"/>
        <w:rPr>
          <w:lang w:eastAsia="ko-KR"/>
        </w:rPr>
      </w:pPr>
      <w:r>
        <w:rPr>
          <w:rFonts w:hint="eastAsia"/>
          <w:lang w:eastAsia="ko-KR"/>
        </w:rPr>
        <w:t>No effective US-China climate cooperation-economic incentives, structural difficulties and corruption</w:t>
      </w:r>
    </w:p>
    <w:p w14:paraId="049BCAA0" w14:textId="77777777" w:rsidR="00F3195E" w:rsidRPr="000F539C" w:rsidRDefault="00F3195E" w:rsidP="00F3195E">
      <w:pPr>
        <w:rPr>
          <w:b/>
        </w:rPr>
      </w:pPr>
      <w:r w:rsidRPr="000F539C">
        <w:rPr>
          <w:b/>
        </w:rPr>
        <w:t xml:space="preserve">Lieberthal and Sandalow 9 </w:t>
      </w:r>
    </w:p>
    <w:p w14:paraId="67B9093B" w14:textId="77777777" w:rsidR="00F3195E" w:rsidRPr="009E4664" w:rsidRDefault="00F3195E" w:rsidP="00F3195E">
      <w:pPr>
        <w:rPr>
          <w:lang w:eastAsia="ko-KR"/>
        </w:rPr>
      </w:pPr>
      <w:r w:rsidRPr="00F82839">
        <w:t>(Kenneth Lieberthal Visiting Fellow, The Brookings Institution Professor, University of Michigan, David Sandalow Senior Fellow, The Brookings Institution January 2009 “Overcoming  Obstacles to U.S.-China  Cooperation on Climate Change” HY)</w:t>
      </w:r>
    </w:p>
    <w:p w14:paraId="40897F23" w14:textId="30D6B4B0" w:rsidR="00F3195E" w:rsidRPr="00F3195E" w:rsidRDefault="00F3195E" w:rsidP="00F3195E">
      <w:pPr>
        <w:rPr>
          <w:rFonts w:asciiTheme="minorHAnsi" w:hAnsiTheme="minorHAnsi"/>
          <w:sz w:val="14"/>
          <w:lang w:eastAsia="ko-KR"/>
        </w:rPr>
      </w:pPr>
      <w:r w:rsidRPr="009E4664">
        <w:rPr>
          <w:rFonts w:asciiTheme="minorHAnsi" w:hAnsiTheme="minorHAnsi"/>
          <w:sz w:val="14"/>
          <w:lang w:eastAsia="ko-KR"/>
        </w:rPr>
        <w:t xml:space="preserve">China is in some ways the mirror image of the United States. Whereas in the United States the most serious efforts to date to address climate change have been made at the state and local levels and in the private sector, </w:t>
      </w:r>
      <w:r w:rsidRPr="009E4664">
        <w:rPr>
          <w:rStyle w:val="StyleUnderline"/>
          <w:lang w:eastAsia="ko-KR"/>
        </w:rPr>
        <w:t>in China the major initiatives</w:t>
      </w:r>
      <w:r w:rsidRPr="009E4664">
        <w:rPr>
          <w:rFonts w:asciiTheme="minorHAnsi" w:hAnsiTheme="minorHAnsi"/>
          <w:sz w:val="14"/>
          <w:lang w:eastAsia="ko-KR"/>
        </w:rPr>
        <w:t xml:space="preserve"> have </w:t>
      </w:r>
      <w:r w:rsidRPr="009E4664">
        <w:rPr>
          <w:rStyle w:val="StyleUnderline"/>
          <w:lang w:eastAsia="ko-KR"/>
        </w:rPr>
        <w:t>come from the national-level party</w:t>
      </w:r>
      <w:r w:rsidRPr="009E4664">
        <w:rPr>
          <w:rFonts w:asciiTheme="minorHAnsi" w:hAnsiTheme="minorHAnsi"/>
          <w:sz w:val="14"/>
          <w:lang w:eastAsia="ko-KR"/>
        </w:rPr>
        <w:t xml:space="preserve"> and government </w:t>
      </w:r>
      <w:r w:rsidRPr="009E4664">
        <w:rPr>
          <w:rStyle w:val="StyleUnderline"/>
          <w:lang w:eastAsia="ko-KR"/>
        </w:rPr>
        <w:t>and have often been blunted by conflicting interests among local officials</w:t>
      </w:r>
      <w:r w:rsidRPr="009E4664">
        <w:rPr>
          <w:rFonts w:asciiTheme="minorHAnsi" w:hAnsiTheme="minorHAnsi"/>
          <w:sz w:val="14"/>
          <w:lang w:eastAsia="ko-KR"/>
        </w:rPr>
        <w:t xml:space="preserve"> and enterprises.  </w:t>
      </w:r>
      <w:r w:rsidRPr="009E4664">
        <w:rPr>
          <w:rStyle w:val="StyleUnderline"/>
          <w:lang w:eastAsia="ko-KR"/>
        </w:rPr>
        <w:t>China’s political system is highly centralized</w:t>
      </w:r>
      <w:r w:rsidRPr="009E4664">
        <w:rPr>
          <w:rFonts w:asciiTheme="minorHAnsi" w:hAnsiTheme="minorHAnsi"/>
          <w:sz w:val="14"/>
          <w:lang w:eastAsia="ko-KR"/>
        </w:rPr>
        <w:t xml:space="preserve"> and disciplined only in certain unusual circumstances: i.e., whe</w:t>
      </w:r>
      <w:r w:rsidRPr="009E4664">
        <w:rPr>
          <w:rStyle w:val="StyleUnderline"/>
          <w:lang w:eastAsia="ko-KR"/>
        </w:rPr>
        <w:t>n all the top leaders not only agree on an issue but also agree to give the issue overriding priority and are able to determine reasonably well in real time whether their directives are being carried out.</w:t>
      </w:r>
      <w:r w:rsidRPr="009E4664">
        <w:rPr>
          <w:rFonts w:asciiTheme="minorHAnsi" w:hAnsiTheme="minorHAnsi"/>
          <w:sz w:val="14"/>
          <w:lang w:eastAsia="ko-KR"/>
        </w:rPr>
        <w:t xml:space="preserve"> </w:t>
      </w:r>
      <w:r w:rsidRPr="009E4664">
        <w:rPr>
          <w:rStyle w:val="StyleUnderline"/>
          <w:lang w:eastAsia="ko-KR"/>
        </w:rPr>
        <w:t>Very few issues</w:t>
      </w:r>
      <w:r w:rsidRPr="009E4664">
        <w:rPr>
          <w:rFonts w:asciiTheme="minorHAnsi" w:hAnsiTheme="minorHAnsi"/>
          <w:sz w:val="14"/>
          <w:lang w:eastAsia="ko-KR"/>
        </w:rPr>
        <w:t xml:space="preserve"> in recent years have </w:t>
      </w:r>
      <w:r w:rsidRPr="009E4664">
        <w:rPr>
          <w:rStyle w:val="StyleUnderline"/>
        </w:rPr>
        <w:t>met all these criteria</w:t>
      </w:r>
      <w:r w:rsidRPr="009E4664">
        <w:rPr>
          <w:rFonts w:asciiTheme="minorHAnsi" w:hAnsiTheme="minorHAnsi"/>
          <w:sz w:val="14"/>
          <w:lang w:eastAsia="ko-KR"/>
        </w:rPr>
        <w:t>.</w:t>
      </w:r>
      <w:r w:rsidRPr="009E4664">
        <w:rPr>
          <w:rFonts w:asciiTheme="minorHAnsi" w:hAnsiTheme="minorHAnsi" w:hint="eastAsia"/>
          <w:sz w:val="14"/>
          <w:lang w:eastAsia="ko-KR"/>
        </w:rPr>
        <w:t xml:space="preserve"> </w:t>
      </w:r>
      <w:r w:rsidRPr="009E4664">
        <w:rPr>
          <w:rStyle w:val="StyleUnderline"/>
          <w:lang w:eastAsia="ko-KR"/>
        </w:rPr>
        <w:t>China’s political system interacts massively with its economic system</w:t>
      </w:r>
      <w:r w:rsidRPr="009E4664">
        <w:rPr>
          <w:rFonts w:asciiTheme="minorHAnsi" w:hAnsiTheme="minorHAnsi"/>
          <w:sz w:val="14"/>
          <w:lang w:eastAsia="ko-KR"/>
        </w:rPr>
        <w:t xml:space="preserve"> at every political level—from the national to provincial, municipal, county, and township. In addition, the fundamental structure of the political system allows leading officials at each of these five levels large latitude to act entrepreneurially to assure GDP growth in their own bailiwicks each and every year, and it rewards them for doing so. </w:t>
      </w:r>
      <w:r w:rsidRPr="009E4664">
        <w:rPr>
          <w:rStyle w:val="StyleUnderline"/>
          <w:lang w:eastAsia="ko-KR"/>
        </w:rPr>
        <w:t xml:space="preserve">Despite increasing efforts to build environmental and energy efficiency concerns into the incentive structure all the way down the line, most </w:t>
      </w:r>
      <w:r w:rsidRPr="009E4664">
        <w:rPr>
          <w:sz w:val="14"/>
        </w:rPr>
        <w:t>local officials</w:t>
      </w:r>
      <w:r w:rsidRPr="009E4664">
        <w:rPr>
          <w:rStyle w:val="StyleUnderline"/>
          <w:lang w:eastAsia="ko-KR"/>
        </w:rPr>
        <w:t xml:space="preserve"> still regard </w:t>
      </w:r>
      <w:r w:rsidRPr="009E4664">
        <w:rPr>
          <w:sz w:val="14"/>
        </w:rPr>
        <w:t>meeting</w:t>
      </w:r>
      <w:r w:rsidRPr="009E4664">
        <w:rPr>
          <w:rStyle w:val="StyleUnderline"/>
          <w:lang w:eastAsia="ko-KR"/>
        </w:rPr>
        <w:t xml:space="preserve"> GDP growth </w:t>
      </w:r>
      <w:r w:rsidRPr="009E4664">
        <w:rPr>
          <w:sz w:val="14"/>
        </w:rPr>
        <w:t>expectations</w:t>
      </w:r>
      <w:r w:rsidRPr="009E4664">
        <w:rPr>
          <w:rStyle w:val="StyleUnderline"/>
          <w:lang w:eastAsia="ko-KR"/>
        </w:rPr>
        <w:t xml:space="preserve"> as</w:t>
      </w:r>
      <w:r w:rsidRPr="009E4664">
        <w:rPr>
          <w:sz w:val="14"/>
        </w:rPr>
        <w:t xml:space="preserve"> their</w:t>
      </w:r>
      <w:r w:rsidRPr="009E4664">
        <w:rPr>
          <w:rStyle w:val="StyleUnderline"/>
          <w:lang w:eastAsia="ko-KR"/>
        </w:rPr>
        <w:t xml:space="preserve"> primary objective.</w:t>
      </w:r>
      <w:r w:rsidRPr="009E4664">
        <w:rPr>
          <w:sz w:val="14"/>
        </w:rPr>
        <w:t xml:space="preserve"> </w:t>
      </w:r>
      <w:r w:rsidRPr="009E4664">
        <w:rPr>
          <w:rStyle w:val="StyleUnderline"/>
          <w:lang w:eastAsia="ko-KR"/>
        </w:rPr>
        <w:t xml:space="preserve">Not only do the internal complexity </w:t>
      </w:r>
      <w:r w:rsidRPr="009E4664">
        <w:rPr>
          <w:sz w:val="14"/>
        </w:rPr>
        <w:t>and operational</w:t>
      </w:r>
      <w:r w:rsidRPr="009E4664">
        <w:rPr>
          <w:rStyle w:val="StyleUnderline"/>
          <w:lang w:eastAsia="ko-KR"/>
        </w:rPr>
        <w:t xml:space="preserve"> rules </w:t>
      </w:r>
      <w:r w:rsidRPr="009E4664">
        <w:rPr>
          <w:sz w:val="14"/>
        </w:rPr>
        <w:t>of the system</w:t>
      </w:r>
      <w:r w:rsidRPr="009E4664">
        <w:rPr>
          <w:rStyle w:val="StyleUnderline"/>
          <w:lang w:eastAsia="ko-KR"/>
        </w:rPr>
        <w:t xml:space="preserve"> allow for </w:t>
      </w:r>
      <w:r w:rsidRPr="009E4664">
        <w:rPr>
          <w:sz w:val="14"/>
        </w:rPr>
        <w:t xml:space="preserve">considerable </w:t>
      </w:r>
      <w:r w:rsidRPr="009E4664">
        <w:rPr>
          <w:rStyle w:val="StyleUnderline"/>
        </w:rPr>
        <w:t>f</w:t>
      </w:r>
      <w:r w:rsidRPr="009E4664">
        <w:rPr>
          <w:rStyle w:val="StyleUnderline"/>
          <w:lang w:eastAsia="ko-KR"/>
        </w:rPr>
        <w:t xml:space="preserve">lexibility </w:t>
      </w:r>
      <w:r w:rsidRPr="009E4664">
        <w:rPr>
          <w:sz w:val="14"/>
        </w:rPr>
        <w:t>at each of the five levels</w:t>
      </w:r>
      <w:r w:rsidRPr="009E4664">
        <w:rPr>
          <w:rStyle w:val="StyleUnderline"/>
          <w:lang w:eastAsia="ko-KR"/>
        </w:rPr>
        <w:t xml:space="preserve">, but authority is divided </w:t>
      </w:r>
      <w:r w:rsidRPr="009E4664">
        <w:rPr>
          <w:sz w:val="14"/>
        </w:rPr>
        <w:t>among agencies</w:t>
      </w:r>
      <w:r w:rsidRPr="009E4664">
        <w:rPr>
          <w:rStyle w:val="StyleUnderline"/>
          <w:lang w:eastAsia="ko-KR"/>
        </w:rPr>
        <w:t xml:space="preserve"> in a way that</w:t>
      </w:r>
      <w:r w:rsidRPr="009E4664">
        <w:rPr>
          <w:sz w:val="14"/>
        </w:rPr>
        <w:t xml:space="preserve"> typically</w:t>
      </w:r>
      <w:r w:rsidRPr="009E4664">
        <w:rPr>
          <w:rStyle w:val="StyleUnderline"/>
          <w:lang w:eastAsia="ko-KR"/>
        </w:rPr>
        <w:t xml:space="preserve"> requires extensive consensus building to implement major initiatives</w:t>
      </w:r>
      <w:r w:rsidRPr="009E4664">
        <w:rPr>
          <w:rFonts w:asciiTheme="minorHAnsi" w:hAnsiTheme="minorHAnsi"/>
          <w:sz w:val="14"/>
          <w:lang w:eastAsia="ko-KR"/>
        </w:rPr>
        <w:t xml:space="preserve">. </w:t>
      </w:r>
      <w:r w:rsidRPr="009E4664">
        <w:rPr>
          <w:rStyle w:val="StyleUnderline"/>
          <w:lang w:eastAsia="ko-KR"/>
        </w:rPr>
        <w:t xml:space="preserve">One </w:t>
      </w:r>
      <w:r w:rsidRPr="009E4664">
        <w:rPr>
          <w:rFonts w:asciiTheme="minorHAnsi" w:hAnsiTheme="minorHAnsi"/>
          <w:sz w:val="14"/>
          <w:lang w:eastAsia="ko-KR"/>
        </w:rPr>
        <w:t xml:space="preserve">recalcitrant </w:t>
      </w:r>
      <w:r w:rsidRPr="009E4664">
        <w:rPr>
          <w:rStyle w:val="StyleUnderline"/>
          <w:lang w:eastAsia="ko-KR"/>
        </w:rPr>
        <w:t xml:space="preserve">player can often slow things </w:t>
      </w:r>
      <w:r w:rsidRPr="009E4664">
        <w:rPr>
          <w:rFonts w:asciiTheme="minorHAnsi" w:hAnsiTheme="minorHAnsi"/>
          <w:sz w:val="14"/>
          <w:lang w:eastAsia="ko-KR"/>
        </w:rPr>
        <w:t xml:space="preserve">to a crawl </w:t>
      </w:r>
      <w:r w:rsidRPr="009E4664">
        <w:rPr>
          <w:rStyle w:val="StyleUnderline"/>
          <w:lang w:eastAsia="ko-KR"/>
        </w:rPr>
        <w:t>for long periods of time</w:t>
      </w:r>
      <w:r w:rsidRPr="009E4664">
        <w:rPr>
          <w:rFonts w:asciiTheme="minorHAnsi" w:hAnsiTheme="minorHAnsi"/>
          <w:sz w:val="14"/>
          <w:lang w:eastAsia="ko-KR"/>
        </w:rPr>
        <w:t xml:space="preserve">. And </w:t>
      </w:r>
      <w:r w:rsidRPr="009E4664">
        <w:rPr>
          <w:rStyle w:val="StyleUnderline"/>
          <w:lang w:eastAsia="ko-KR"/>
        </w:rPr>
        <w:t>distortions in reporting of accomplishments as information travels from local to national levels also plague the system.</w:t>
      </w:r>
      <w:r w:rsidRPr="009E4664">
        <w:rPr>
          <w:rFonts w:asciiTheme="minorHAnsi" w:hAnsiTheme="minorHAnsi" w:hint="eastAsia"/>
          <w:sz w:val="14"/>
          <w:lang w:eastAsia="ko-KR"/>
        </w:rPr>
        <w:t xml:space="preserve"> </w:t>
      </w:r>
      <w:r w:rsidRPr="009E4664">
        <w:rPr>
          <w:rFonts w:asciiTheme="minorHAnsi" w:hAnsiTheme="minorHAnsi"/>
          <w:sz w:val="14"/>
          <w:lang w:eastAsia="ko-KR"/>
        </w:rPr>
        <w:t xml:space="preserve">The above characteristics have contributed on the whole mightily to China’s record of extraordinary growth over the past thirty years. They have enabled a one-party political system to nevertheless enjoy enormous dynamism and entrepreneurial creativity, with different localities often competing with each other to attract foreign investment and other resources. </w:t>
      </w:r>
      <w:r w:rsidRPr="009E4664">
        <w:rPr>
          <w:sz w:val="14"/>
        </w:rPr>
        <w:t>But</w:t>
      </w:r>
      <w:r w:rsidRPr="009E4664">
        <w:rPr>
          <w:rStyle w:val="StyleUnderline"/>
          <w:lang w:eastAsia="ko-KR"/>
        </w:rPr>
        <w:t xml:space="preserve"> these</w:t>
      </w:r>
      <w:r w:rsidRPr="009E4664">
        <w:rPr>
          <w:rFonts w:asciiTheme="minorHAnsi" w:hAnsiTheme="minorHAnsi"/>
          <w:sz w:val="14"/>
          <w:lang w:eastAsia="ko-KR"/>
        </w:rPr>
        <w:t xml:space="preserve"> same characteristics </w:t>
      </w:r>
      <w:r w:rsidRPr="009E4664">
        <w:rPr>
          <w:rStyle w:val="StyleUnderline"/>
          <w:lang w:eastAsia="ko-KR"/>
        </w:rPr>
        <w:t>inhibit effective action on</w:t>
      </w:r>
      <w:r w:rsidRPr="009E4664">
        <w:rPr>
          <w:rFonts w:asciiTheme="minorHAnsi" w:hAnsiTheme="minorHAnsi"/>
          <w:sz w:val="14"/>
          <w:lang w:eastAsia="ko-KR"/>
        </w:rPr>
        <w:t xml:space="preserve"> most types of </w:t>
      </w:r>
      <w:r w:rsidRPr="009E4664">
        <w:rPr>
          <w:rStyle w:val="StyleUnderline"/>
          <w:lang w:eastAsia="ko-KR"/>
        </w:rPr>
        <w:t>environmental issues.</w:t>
      </w:r>
      <w:r w:rsidRPr="009E4664">
        <w:rPr>
          <w:rFonts w:asciiTheme="minorHAnsi" w:hAnsiTheme="minorHAnsi"/>
          <w:sz w:val="14"/>
          <w:lang w:eastAsia="ko-KR"/>
        </w:rPr>
        <w:t xml:space="preserve"> </w:t>
      </w:r>
    </w:p>
    <w:p w14:paraId="75DF2778" w14:textId="77777777" w:rsidR="00F3195E" w:rsidRDefault="00F3195E" w:rsidP="00F3195E">
      <w:pPr>
        <w:rPr>
          <w:rFonts w:asciiTheme="minorHAnsi" w:hAnsiTheme="minorHAnsi"/>
          <w:lang w:eastAsia="ko-KR"/>
        </w:rPr>
      </w:pPr>
    </w:p>
    <w:p w14:paraId="0CFA2AEC" w14:textId="77777777" w:rsidR="00F3195E" w:rsidRDefault="00F3195E" w:rsidP="00F3195E">
      <w:pPr>
        <w:pStyle w:val="Heading4"/>
        <w:rPr>
          <w:lang w:eastAsia="ko-KR"/>
        </w:rPr>
      </w:pPr>
      <w:r>
        <w:rPr>
          <w:rFonts w:hint="eastAsia"/>
          <w:lang w:eastAsia="ko-KR"/>
        </w:rPr>
        <w:t>US-China cooperation fails-China shifts responsibility</w:t>
      </w:r>
    </w:p>
    <w:p w14:paraId="744D4AD1" w14:textId="77777777" w:rsidR="00F3195E" w:rsidRPr="000F539C" w:rsidRDefault="00F3195E" w:rsidP="00F3195E">
      <w:pPr>
        <w:rPr>
          <w:b/>
        </w:rPr>
      </w:pPr>
      <w:r w:rsidRPr="000F539C">
        <w:rPr>
          <w:b/>
        </w:rPr>
        <w:t xml:space="preserve">Lieberthal and Sandalow 9 </w:t>
      </w:r>
    </w:p>
    <w:p w14:paraId="543C1EC6" w14:textId="77777777" w:rsidR="00F3195E" w:rsidRPr="009E7A11" w:rsidRDefault="00F3195E" w:rsidP="00F3195E">
      <w:pPr>
        <w:rPr>
          <w:lang w:eastAsia="ko-KR"/>
        </w:rPr>
      </w:pPr>
      <w:r w:rsidRPr="00F82839">
        <w:t>(Kenneth Lieberthal Visiting Fellow, The Brookings Institution Professor, University of Michigan, David Sandalow Senior Fellow, The Brookings Institution January 2009 “Overcoming  Obstacles to U.S.-China  Cooperation on Climate Change” HY)</w:t>
      </w:r>
    </w:p>
    <w:p w14:paraId="21756CAC" w14:textId="77777777" w:rsidR="00F3195E" w:rsidRPr="009E7A11" w:rsidRDefault="00F3195E" w:rsidP="00F3195E">
      <w:pPr>
        <w:rPr>
          <w:rFonts w:asciiTheme="minorHAnsi" w:hAnsiTheme="minorHAnsi"/>
          <w:sz w:val="12"/>
          <w:lang w:eastAsia="ko-KR"/>
        </w:rPr>
      </w:pPr>
      <w:r w:rsidRPr="009E7A11">
        <w:rPr>
          <w:rStyle w:val="StyleUnderline"/>
          <w:sz w:val="12"/>
          <w:u w:val="none"/>
          <w:lang w:eastAsia="ko-KR"/>
        </w:rPr>
        <w:t>China’s rise has been so rapid since the</w:t>
      </w:r>
      <w:r w:rsidRPr="009E7A11">
        <w:rPr>
          <w:rFonts w:asciiTheme="minorHAnsi" w:hAnsiTheme="minorHAnsi"/>
          <w:sz w:val="12"/>
          <w:lang w:eastAsia="ko-KR"/>
        </w:rPr>
        <w:t xml:space="preserve"> turn of the century that there is great attention both in Beijing and abroad to the way China is positioning itself on major international issues. </w:t>
      </w:r>
      <w:r w:rsidRPr="009E7A11">
        <w:rPr>
          <w:rStyle w:val="StyleUnderline"/>
          <w:lang w:eastAsia="ko-KR"/>
        </w:rPr>
        <w:t xml:space="preserve">China’s leaders </w:t>
      </w:r>
      <w:r w:rsidRPr="009E7A11">
        <w:rPr>
          <w:rStyle w:val="StyleUnderline"/>
        </w:rPr>
        <w:t>seek to be seen as constructive international players,</w:t>
      </w:r>
      <w:r w:rsidRPr="009E7A11">
        <w:rPr>
          <w:rStyle w:val="StyleUnderline"/>
          <w:lang w:eastAsia="ko-KR"/>
        </w:rPr>
        <w:t xml:space="preserve"> protecting China’s own interests while also reducing international instability, enhancing prosperity, and contributing to the capacity of the international system to manage the global issues of the 21st century</w:t>
      </w:r>
      <w:r w:rsidRPr="009E7A11">
        <w:rPr>
          <w:rFonts w:asciiTheme="minorHAnsi" w:hAnsiTheme="minorHAnsi"/>
          <w:sz w:val="12"/>
          <w:lang w:eastAsia="ko-KR"/>
        </w:rPr>
        <w:t xml:space="preserve">. </w:t>
      </w:r>
      <w:r w:rsidRPr="009E7A11">
        <w:rPr>
          <w:rStyle w:val="StyleUnderline"/>
          <w:lang w:eastAsia="ko-KR"/>
        </w:rPr>
        <w:t xml:space="preserve">This mix of goals makes the Chinese leadership </w:t>
      </w:r>
      <w:r w:rsidRPr="009E7A11">
        <w:rPr>
          <w:sz w:val="12"/>
        </w:rPr>
        <w:t>both desirous of contributing to progress</w:t>
      </w:r>
      <w:r w:rsidRPr="009E7A11">
        <w:rPr>
          <w:rStyle w:val="StyleUnderline"/>
          <w:lang w:eastAsia="ko-KR"/>
        </w:rPr>
        <w:t xml:space="preserve"> on the climate change issue</w:t>
      </w:r>
      <w:r w:rsidRPr="009E7A11">
        <w:rPr>
          <w:sz w:val="12"/>
        </w:rPr>
        <w:t xml:space="preserve"> and </w:t>
      </w:r>
      <w:r w:rsidRPr="009E7A11">
        <w:rPr>
          <w:rStyle w:val="StyleUnderline"/>
          <w:lang w:eastAsia="ko-KR"/>
        </w:rPr>
        <w:t>wary about obligations that might negatively impact China’s own growth prospects</w:t>
      </w:r>
      <w:r w:rsidRPr="009E7A11">
        <w:rPr>
          <w:rFonts w:asciiTheme="minorHAnsi" w:hAnsiTheme="minorHAnsi"/>
          <w:sz w:val="12"/>
          <w:lang w:eastAsia="ko-KR"/>
        </w:rPr>
        <w:t>.</w:t>
      </w:r>
      <w:r w:rsidRPr="009E7A11">
        <w:rPr>
          <w:rFonts w:asciiTheme="minorHAnsi" w:hAnsiTheme="minorHAnsi" w:hint="eastAsia"/>
          <w:sz w:val="12"/>
          <w:lang w:eastAsia="ko-KR"/>
        </w:rPr>
        <w:t xml:space="preserve"> </w:t>
      </w:r>
      <w:r w:rsidRPr="009E7A11">
        <w:rPr>
          <w:rStyle w:val="StyleUnderline"/>
        </w:rPr>
        <w:t>C</w:t>
      </w:r>
      <w:r w:rsidRPr="009E7A11">
        <w:rPr>
          <w:rStyle w:val="StyleUnderline"/>
          <w:lang w:eastAsia="ko-KR"/>
        </w:rPr>
        <w:t>hina positions itself as a developing country in international relation</w:t>
      </w:r>
      <w:r w:rsidRPr="009E7A11">
        <w:rPr>
          <w:rFonts w:asciiTheme="minorHAnsi" w:hAnsiTheme="minorHAnsi"/>
          <w:sz w:val="12"/>
          <w:lang w:eastAsia="ko-KR"/>
        </w:rPr>
        <w:t>s. As noted above, while retaining some merit, this positioning does not nearly capture the full reality of the PRC, which both confronts the problems of developing countries and has many of the attributes of an industrialized nation. China is now in a somewhat uncomfortable transition period, where the balance is shifting toward more explicit acceptance of its rights and obligations as a major power but where the most comfortable and internationally acceptable posture is not yet clear. This situation complicates China’s role during 2009 in addressing the global economic crisis, and it also has a complicating effect on China’s posture in climate change negotiations leading to Copenhagen and beyond.</w:t>
      </w:r>
      <w:r w:rsidRPr="009E7A11">
        <w:rPr>
          <w:rFonts w:asciiTheme="minorHAnsi" w:hAnsiTheme="minorHAnsi" w:hint="eastAsia"/>
          <w:sz w:val="12"/>
          <w:lang w:eastAsia="ko-KR"/>
        </w:rPr>
        <w:t xml:space="preserve"> </w:t>
      </w:r>
      <w:r w:rsidRPr="009E7A11">
        <w:rPr>
          <w:rStyle w:val="StyleUnderline"/>
          <w:lang w:eastAsia="ko-KR"/>
        </w:rPr>
        <w:t>China is</w:t>
      </w:r>
      <w:r w:rsidRPr="009E7A11">
        <w:rPr>
          <w:rFonts w:asciiTheme="minorHAnsi" w:hAnsiTheme="minorHAnsi"/>
          <w:sz w:val="12"/>
          <w:lang w:eastAsia="ko-KR"/>
        </w:rPr>
        <w:t xml:space="preserve"> a leader in </w:t>
      </w:r>
      <w:r w:rsidRPr="009E7A11">
        <w:rPr>
          <w:rStyle w:val="StyleUnderline"/>
          <w:lang w:eastAsia="ko-KR"/>
        </w:rPr>
        <w:t>articulating</w:t>
      </w:r>
      <w:r w:rsidRPr="009E7A11">
        <w:rPr>
          <w:rFonts w:asciiTheme="minorHAnsi" w:hAnsiTheme="minorHAnsi"/>
          <w:sz w:val="12"/>
          <w:lang w:eastAsia="ko-KR"/>
        </w:rPr>
        <w:t xml:space="preserve"> the three major framework </w:t>
      </w:r>
      <w:r w:rsidRPr="009E7A11">
        <w:rPr>
          <w:rStyle w:val="StyleUnderline"/>
          <w:lang w:eastAsia="ko-KR"/>
        </w:rPr>
        <w:t>issues</w:t>
      </w:r>
      <w:r w:rsidRPr="009E7A11">
        <w:rPr>
          <w:rFonts w:asciiTheme="minorHAnsi" w:hAnsiTheme="minorHAnsi"/>
          <w:sz w:val="12"/>
          <w:lang w:eastAsia="ko-KR"/>
        </w:rPr>
        <w:t xml:space="preserve"> that developing countries in general raise with the advanced industrial countries </w:t>
      </w:r>
      <w:r w:rsidRPr="009E7A11">
        <w:rPr>
          <w:rStyle w:val="StyleUnderline"/>
          <w:lang w:eastAsia="ko-KR"/>
        </w:rPr>
        <w:t>on climate change obligations</w:t>
      </w:r>
      <w:r w:rsidRPr="009E7A11">
        <w:rPr>
          <w:rFonts w:asciiTheme="minorHAnsi" w:hAnsiTheme="minorHAnsi"/>
          <w:sz w:val="12"/>
          <w:lang w:eastAsia="ko-KR"/>
        </w:rPr>
        <w:t xml:space="preserve">. </w:t>
      </w:r>
      <w:r w:rsidRPr="009E7A11">
        <w:rPr>
          <w:rStyle w:val="StyleUnderline"/>
          <w:lang w:eastAsia="ko-KR"/>
        </w:rPr>
        <w:t>These are</w:t>
      </w:r>
      <w:r w:rsidRPr="009E7A11">
        <w:rPr>
          <w:rFonts w:asciiTheme="minorHAnsi" w:hAnsiTheme="minorHAnsi" w:hint="eastAsia"/>
          <w:sz w:val="12"/>
          <w:lang w:eastAsia="ko-KR"/>
        </w:rPr>
        <w:t xml:space="preserve"> </w:t>
      </w:r>
      <w:r w:rsidRPr="009E7A11">
        <w:rPr>
          <w:sz w:val="12"/>
        </w:rPr>
        <w:t>C</w:t>
      </w:r>
      <w:r w:rsidRPr="009E7A11">
        <w:rPr>
          <w:rStyle w:val="StyleUnderline"/>
          <w:lang w:eastAsia="ko-KR"/>
        </w:rPr>
        <w:t>ountries should be held responsible not only for their current emissions but also for their cumulative historical</w:t>
      </w:r>
      <w:r>
        <w:rPr>
          <w:rStyle w:val="StyleUnderline"/>
          <w:rFonts w:hint="eastAsia"/>
          <w:lang w:eastAsia="ko-KR"/>
        </w:rPr>
        <w:t xml:space="preserve"> </w:t>
      </w:r>
      <w:r w:rsidRPr="009E7A11">
        <w:rPr>
          <w:rStyle w:val="StyleUnderline"/>
          <w:lang w:eastAsia="ko-KR"/>
        </w:rPr>
        <w:t>emissions,</w:t>
      </w:r>
      <w:r w:rsidRPr="009E7A11">
        <w:rPr>
          <w:rFonts w:asciiTheme="minorHAnsi" w:hAnsiTheme="minorHAnsi"/>
          <w:sz w:val="12"/>
          <w:lang w:eastAsia="ko-KR"/>
        </w:rPr>
        <w:t xml:space="preserve"> given that greenhouse gases accumulate in the atmosphere over many decades.  •   </w:t>
      </w:r>
      <w:r w:rsidRPr="009E7A11">
        <w:rPr>
          <w:rStyle w:val="StyleUnderline"/>
          <w:lang w:eastAsia="ko-KR"/>
        </w:rPr>
        <w:t>Metrics should not focus on total national emissions and neglect to account for per capita emissions in densely</w:t>
      </w:r>
      <w:r w:rsidRPr="009E7A11">
        <w:rPr>
          <w:rStyle w:val="StyleUnderline"/>
          <w:rFonts w:hint="eastAsia"/>
        </w:rPr>
        <w:t xml:space="preserve"> </w:t>
      </w:r>
      <w:r w:rsidRPr="009E7A11">
        <w:rPr>
          <w:rStyle w:val="StyleUnderline"/>
          <w:lang w:eastAsia="ko-KR"/>
        </w:rPr>
        <w:t>populated countries</w:t>
      </w:r>
      <w:r w:rsidRPr="009E7A11">
        <w:rPr>
          <w:rFonts w:asciiTheme="minorHAnsi" w:hAnsiTheme="minorHAnsi"/>
          <w:sz w:val="12"/>
          <w:lang w:eastAsia="ko-KR"/>
        </w:rPr>
        <w:t xml:space="preserve">.  •   </w:t>
      </w:r>
      <w:r w:rsidRPr="009E7A11">
        <w:rPr>
          <w:rStyle w:val="StyleUnderline"/>
          <w:lang w:eastAsia="ko-KR"/>
        </w:rPr>
        <w:t>Developed countries have already gone through high</w:t>
      </w:r>
      <w:r w:rsidRPr="009E7A11">
        <w:rPr>
          <w:rStyle w:val="StyleUnderline"/>
          <w:rFonts w:hint="eastAsia"/>
        </w:rPr>
        <w:t xml:space="preserve"> </w:t>
      </w:r>
      <w:r w:rsidRPr="009E7A11">
        <w:rPr>
          <w:rStyle w:val="StyleUnderline"/>
          <w:lang w:eastAsia="ko-KR"/>
        </w:rPr>
        <w:t>emissions stages</w:t>
      </w:r>
      <w:r w:rsidRPr="009E7A11">
        <w:rPr>
          <w:rFonts w:asciiTheme="minorHAnsi" w:hAnsiTheme="minorHAnsi"/>
          <w:sz w:val="12"/>
          <w:lang w:eastAsia="ko-KR"/>
        </w:rPr>
        <w:t xml:space="preserve"> of development (such as building out their infrastructure), </w:t>
      </w:r>
      <w:r w:rsidRPr="009E7A11">
        <w:rPr>
          <w:rStyle w:val="StyleUnderline"/>
          <w:lang w:eastAsia="ko-KR"/>
        </w:rPr>
        <w:t>while developing countries still have much of this work to do.</w:t>
      </w:r>
      <w:r w:rsidRPr="009E7A11">
        <w:rPr>
          <w:rFonts w:asciiTheme="minorHAnsi" w:hAnsiTheme="minorHAnsi"/>
          <w:sz w:val="12"/>
          <w:lang w:eastAsia="ko-KR"/>
        </w:rPr>
        <w:t xml:space="preserve"> </w:t>
      </w:r>
      <w:r w:rsidRPr="009E7A11">
        <w:rPr>
          <w:rStyle w:val="StyleUnderline"/>
          <w:lang w:eastAsia="ko-KR"/>
        </w:rPr>
        <w:t>International agreements should recognize this fundamental reality</w:t>
      </w:r>
      <w:r w:rsidRPr="009E7A11">
        <w:rPr>
          <w:rFonts w:asciiTheme="minorHAnsi" w:hAnsiTheme="minorHAnsi"/>
          <w:sz w:val="12"/>
          <w:lang w:eastAsia="ko-KR"/>
        </w:rPr>
        <w:t>.</w:t>
      </w:r>
      <w:r w:rsidRPr="009E7A11">
        <w:rPr>
          <w:rFonts w:asciiTheme="minorHAnsi" w:hAnsiTheme="minorHAnsi" w:hint="eastAsia"/>
          <w:sz w:val="12"/>
          <w:lang w:eastAsia="ko-KR"/>
        </w:rPr>
        <w:t xml:space="preserve"> </w:t>
      </w:r>
      <w:r w:rsidRPr="009E7A11">
        <w:rPr>
          <w:rFonts w:asciiTheme="minorHAnsi" w:hAnsiTheme="minorHAnsi"/>
          <w:sz w:val="12"/>
          <w:lang w:eastAsia="ko-KR"/>
        </w:rPr>
        <w:t xml:space="preserve">The </w:t>
      </w:r>
      <w:r w:rsidRPr="009E7A11">
        <w:rPr>
          <w:rStyle w:val="StyleUnderline"/>
          <w:lang w:eastAsia="ko-KR"/>
        </w:rPr>
        <w:t xml:space="preserve">above </w:t>
      </w:r>
      <w:r w:rsidRPr="009E7A11">
        <w:rPr>
          <w:rFonts w:asciiTheme="minorHAnsi" w:hAnsiTheme="minorHAnsi"/>
          <w:sz w:val="12"/>
          <w:lang w:eastAsia="ko-KR"/>
        </w:rPr>
        <w:t xml:space="preserve">three </w:t>
      </w:r>
      <w:r w:rsidRPr="009E7A11">
        <w:rPr>
          <w:rStyle w:val="StyleUnderline"/>
          <w:lang w:eastAsia="ko-KR"/>
        </w:rPr>
        <w:t>issues have the intended effect of placing the major burden for global warming and its mitigation on the industrialized countries and of laying down a conceptual framework to permit ongoing increases in greenhouse gas emissions by developing countries even as industrialized countries assume cap and reduction obligations.</w:t>
      </w:r>
      <w:r w:rsidRPr="009E7A11">
        <w:rPr>
          <w:rFonts w:asciiTheme="minorHAnsi" w:hAnsiTheme="minorHAnsi"/>
          <w:sz w:val="12"/>
          <w:lang w:eastAsia="ko-KR"/>
        </w:rPr>
        <w:t xml:space="preserve"> China specifically points to provisions in the UN Framework Convention on Climate Change, reaffirmed in the 2007 Bali Roadmap, which obligate advanced industrial countries to aid the transfer of pertinent technologies and to provide financial support to developing countries to meet their climate obligations. </w:t>
      </w:r>
      <w:r w:rsidRPr="009E7A11">
        <w:rPr>
          <w:sz w:val="12"/>
        </w:rPr>
        <w:t xml:space="preserve">The current </w:t>
      </w:r>
      <w:r w:rsidRPr="009E7A11">
        <w:rPr>
          <w:rStyle w:val="StyleUnderline"/>
          <w:lang w:eastAsia="ko-KR"/>
        </w:rPr>
        <w:t>international economic malaise makes the demand for financial support likely to be politically more difficult to achieve.</w:t>
      </w:r>
    </w:p>
    <w:p w14:paraId="538294E1" w14:textId="77777777" w:rsidR="00F3195E" w:rsidRDefault="00F3195E" w:rsidP="00F3195E"/>
    <w:p w14:paraId="281A7BA3" w14:textId="77777777" w:rsidR="00F3195E" w:rsidRPr="00F3195E" w:rsidRDefault="00F3195E" w:rsidP="00F3195E"/>
    <w:p w14:paraId="1B32A64E" w14:textId="77777777" w:rsidR="009B19E5" w:rsidRDefault="009B19E5" w:rsidP="009B19E5"/>
    <w:p w14:paraId="2ED21EC8" w14:textId="77777777" w:rsidR="009B19E5" w:rsidRPr="009B19E5" w:rsidRDefault="009B19E5" w:rsidP="009B19E5"/>
    <w:p w14:paraId="3150F43B" w14:textId="77777777" w:rsidR="006121C4" w:rsidRDefault="006121C4" w:rsidP="00E964F9">
      <w:pPr>
        <w:rPr>
          <w:rFonts w:asciiTheme="minorHAnsi" w:hAnsiTheme="minorHAnsi"/>
          <w:sz w:val="24"/>
        </w:rPr>
      </w:pPr>
    </w:p>
    <w:p w14:paraId="7DE95D80" w14:textId="4FF8C2C9" w:rsidR="00A706B6" w:rsidRDefault="00AB3F06" w:rsidP="000F74EC">
      <w:pPr>
        <w:pStyle w:val="Heading1"/>
      </w:pPr>
      <w:r>
        <w:t>***</w:t>
      </w:r>
      <w:r w:rsidR="00A706B6">
        <w:t>Cyber security</w:t>
      </w:r>
      <w:r>
        <w:t>***</w:t>
      </w:r>
    </w:p>
    <w:p w14:paraId="7CB4F65A" w14:textId="7C96AA15" w:rsidR="00A706B6" w:rsidRDefault="00053845" w:rsidP="00053845">
      <w:pPr>
        <w:pStyle w:val="Heading2"/>
      </w:pPr>
      <w:r>
        <w:t>Relations Good</w:t>
      </w:r>
    </w:p>
    <w:p w14:paraId="2793B92C" w14:textId="22541FCA" w:rsidR="00406691" w:rsidRDefault="002735E0" w:rsidP="002735E0">
      <w:pPr>
        <w:pStyle w:val="Heading3"/>
      </w:pPr>
      <w:r>
        <w:t xml:space="preserve">Relations </w:t>
      </w:r>
      <w:r w:rsidR="00F13189">
        <w:t xml:space="preserve">good </w:t>
      </w:r>
      <w:r>
        <w:t>– cyber attacks mod</w:t>
      </w:r>
      <w:r w:rsidR="00251CAC">
        <w:t>***</w:t>
      </w:r>
    </w:p>
    <w:p w14:paraId="1C78A56E" w14:textId="77777777" w:rsidR="002735E0" w:rsidRDefault="002735E0" w:rsidP="00A706B6"/>
    <w:p w14:paraId="242E6C54" w14:textId="11E5158E" w:rsidR="0057765D" w:rsidRDefault="002735E0" w:rsidP="0057765D">
      <w:pPr>
        <w:pStyle w:val="Heading4"/>
      </w:pPr>
      <w:r>
        <w:t>U.S. – China relations</w:t>
      </w:r>
      <w:r w:rsidR="0057765D">
        <w:t xml:space="preserve"> solve cyber terrorism</w:t>
      </w:r>
    </w:p>
    <w:p w14:paraId="2B6D69A9" w14:textId="77777777" w:rsidR="0057765D" w:rsidRPr="003A43F0" w:rsidRDefault="0057765D" w:rsidP="0057765D">
      <w:pPr>
        <w:rPr>
          <w:rStyle w:val="Style13ptBold"/>
        </w:rPr>
      </w:pPr>
      <w:r>
        <w:rPr>
          <w:rStyle w:val="Style13ptBold"/>
        </w:rPr>
        <w:t>McAfee, 16</w:t>
      </w:r>
    </w:p>
    <w:p w14:paraId="1F7B4DE4" w14:textId="77777777" w:rsidR="0057765D" w:rsidRPr="0052412C" w:rsidRDefault="0057765D" w:rsidP="0057765D">
      <w:pPr>
        <w:rPr>
          <w:sz w:val="20"/>
          <w:szCs w:val="20"/>
        </w:rPr>
      </w:pPr>
      <w:r w:rsidRPr="0052412C">
        <w:rPr>
          <w:sz w:val="20"/>
          <w:szCs w:val="20"/>
        </w:rPr>
        <w:t xml:space="preserve">John McAfee is the founder of world's first public cyber security company. Has founded four other cybersecurity companies and now is CEO of Future Tense Central - the world's leading mobile device, corporate network and secure communications company. March 23, 2016. </w:t>
      </w:r>
      <w:r>
        <w:rPr>
          <w:sz w:val="20"/>
          <w:szCs w:val="20"/>
        </w:rPr>
        <w:t>“</w:t>
      </w:r>
      <w:r w:rsidRPr="00EC10F0">
        <w:rPr>
          <w:sz w:val="20"/>
          <w:szCs w:val="20"/>
        </w:rPr>
        <w:t>JOHN McAFEE: The US should subcontract its cybersecurity to China</w:t>
      </w:r>
      <w:r>
        <w:rPr>
          <w:sz w:val="20"/>
          <w:szCs w:val="20"/>
        </w:rPr>
        <w:t xml:space="preserve">” </w:t>
      </w:r>
      <w:r>
        <w:rPr>
          <w:i/>
          <w:sz w:val="20"/>
          <w:szCs w:val="20"/>
        </w:rPr>
        <w:t xml:space="preserve">Business Insider </w:t>
      </w:r>
      <w:r w:rsidRPr="0052412C">
        <w:rPr>
          <w:sz w:val="20"/>
          <w:szCs w:val="20"/>
        </w:rPr>
        <w:t>http://www.businessinsider.com/john-mcafee-us-should-subcontract-cybersecurity-to-china-2016-3</w:t>
      </w:r>
    </w:p>
    <w:p w14:paraId="5867E0F8" w14:textId="77777777" w:rsidR="0057765D" w:rsidRPr="003A43F0" w:rsidRDefault="0057765D" w:rsidP="0057765D">
      <w:pPr>
        <w:rPr>
          <w:u w:val="single"/>
        </w:rPr>
      </w:pPr>
      <w:r w:rsidRPr="00031988">
        <w:rPr>
          <w:sz w:val="16"/>
        </w:rPr>
        <w:t xml:space="preserve">But </w:t>
      </w:r>
      <w:r w:rsidRPr="003A43F0">
        <w:rPr>
          <w:highlight w:val="yellow"/>
          <w:u w:val="single"/>
        </w:rPr>
        <w:t>in America</w:t>
      </w:r>
      <w:r w:rsidRPr="00031988">
        <w:rPr>
          <w:sz w:val="16"/>
        </w:rPr>
        <w:t xml:space="preserve">, and within each of our allies, </w:t>
      </w:r>
      <w:r w:rsidRPr="003A43F0">
        <w:rPr>
          <w:highlight w:val="yellow"/>
          <w:u w:val="single"/>
        </w:rPr>
        <w:t>we</w:t>
      </w:r>
      <w:r w:rsidRPr="003A43F0">
        <w:rPr>
          <w:u w:val="single"/>
        </w:rPr>
        <w:t xml:space="preserve"> seem to </w:t>
      </w:r>
      <w:r w:rsidRPr="003A43F0">
        <w:rPr>
          <w:highlight w:val="yellow"/>
          <w:u w:val="single"/>
        </w:rPr>
        <w:t>know nothing</w:t>
      </w:r>
      <w:r w:rsidRPr="003A43F0">
        <w:rPr>
          <w:u w:val="single"/>
        </w:rPr>
        <w:t xml:space="preserve"> whatsoever </w:t>
      </w:r>
      <w:r w:rsidRPr="003A43F0">
        <w:rPr>
          <w:highlight w:val="yellow"/>
          <w:u w:val="single"/>
        </w:rPr>
        <w:t>about impending extremist attacks until they occur</w:t>
      </w:r>
      <w:r w:rsidRPr="00031988">
        <w:rPr>
          <w:sz w:val="16"/>
        </w:rPr>
        <w:t xml:space="preserve">. What in God’s name is happening? The answer is certainly NOT crippling encryption. In China, encryption is controlled by the Office of State Commercial Cryptography Administration (OSCCA). However, items such as wireless telephones, standard computer operating systems and internet browsers are not included under their regulations. Think of how odd this is compared to the extreme paranoia of our own government regarding encrypted communications between people. Yet, for the top cybersecurity experts, it's not odd at all. </w:t>
      </w:r>
      <w:r w:rsidRPr="0068526D">
        <w:rPr>
          <w:highlight w:val="yellow"/>
          <w:u w:val="single"/>
        </w:rPr>
        <w:t>China, by any cybersecurity measures is 20 years ahead of the US</w:t>
      </w:r>
      <w:r w:rsidRPr="003A43F0">
        <w:rPr>
          <w:u w:val="single"/>
        </w:rPr>
        <w:t>. So advanced, that the White House voiced open frustration at our inability to stop or even slow down China’s increasing invasion of our cyberspace.</w:t>
      </w:r>
      <w:r>
        <w:rPr>
          <w:u w:val="single"/>
        </w:rPr>
        <w:t xml:space="preserve"> </w:t>
      </w:r>
      <w:r w:rsidRPr="00031988">
        <w:rPr>
          <w:sz w:val="16"/>
        </w:rPr>
        <w:t xml:space="preserve">China is not concerned about encryption because it's capable of gathering all inputs prior to encryption and capturing screen shots after data has been decrypted. They don't care what encryption techniques are used. Why should they waste time on the interim communication step? </w:t>
      </w:r>
      <w:r w:rsidRPr="0068526D">
        <w:rPr>
          <w:highlight w:val="yellow"/>
          <w:u w:val="single"/>
        </w:rPr>
        <w:t>If the American government could grasp this powerful departure from our archaic cybersecurity paradigm, then we might have a chance of survival in this technological world</w:t>
      </w:r>
      <w:r w:rsidRPr="00031988">
        <w:rPr>
          <w:sz w:val="16"/>
        </w:rPr>
        <w:t xml:space="preserve"> for which we have entirely missed the boat. How does China achieve such dramatic results compared to the US? The answer is </w:t>
      </w:r>
      <w:r w:rsidRPr="00031988">
        <w:rPr>
          <w:sz w:val="16"/>
          <w:szCs w:val="10"/>
        </w:rPr>
        <w:t>through a brilliant application of the foundation upon which digital science rests - mathematics. One of the most powerful tools of intelligence gathering in this new age of digital communications is a nearly forgotten field of mathematics called “Point Set Topology”. I chose this field as my specialty in grad school because it was trivially easy and I was lazy. At the time it had absolutely no practical use, about which I cared little. I was simply enjoying college life for as long as possible, and it's simplicity gave me lots of free time. Topology deals with the relations between and among sets, or collections of things. The things can be anything, fish, buttons, shoelaces, or…People. Let me give you an oversimplified example of how it can be used in intelligence gathering: Imagine that I am a terrorist (not difficult for my detractors within the FBI), and I have a set (collection) of people that I frequently or infrequent call in my phone. If China suspects me it will first plant spyware on my phone that merely transmits the phone numbers of my contacts and the frequency and duration of my calls. Nothing else. The spyware planting is trivial for the Chinese and they can do it from halfway around the world. They then plant the same spyware on the phones of everyone I contact, and then everyone that they contact, and so on down the line until upwards of 100,000 phones or more are infected. Since the software is merely transmitting interactions, each individual phone is minimally impacted and few, ever detect the spyware. Next? They process these hundreds of millions of interconnections using another seldom used branch of mathematics called Boolean Algebra. It, like Point Set Topology, is so simple that you could get PhD in the field by sleeping through every class and shooting up heroin every night. However, the combination of the two fields is one of the most powerful tools ever constructed for ferreting out terrorists and other secret societies, criminal organizations, etc. It does this by identifying and isolating communication anomalies. For example: a terrorist leader may make exclusively outgoing calls and demand no incoming calls… quite common for some groups. Now… who does this, really, except possibly your drug dealer who calls you whenever he receives a</w:t>
      </w:r>
      <w:r w:rsidRPr="00031988">
        <w:rPr>
          <w:sz w:val="16"/>
        </w:rPr>
        <w:t xml:space="preserve"> shipment but threatens to whack you if you ever call him. Likewise, </w:t>
      </w:r>
      <w:r w:rsidRPr="0068526D">
        <w:rPr>
          <w:highlight w:val="yellow"/>
          <w:u w:val="single"/>
        </w:rPr>
        <w:t>if a terrorist leader makes a decision or gives an order, only a few people will be called</w:t>
      </w:r>
      <w:r w:rsidRPr="00031988">
        <w:rPr>
          <w:sz w:val="16"/>
        </w:rPr>
        <w:t xml:space="preserve"> - those closest to him. Within a matter of minutes those that he called will call a subset of others and likewise on down the chain of command. The software doing the Boolean analysis would identify this as anomaly and report it. If this,we're to happen, </w:t>
      </w:r>
      <w:r w:rsidRPr="0068526D">
        <w:rPr>
          <w:highlight w:val="yellow"/>
          <w:u w:val="single"/>
        </w:rPr>
        <w:t>the Chinese would immediately download more sophisticated software onto only those phones in the chain of command that would collect keystrokes and screen shots and send them home to China.</w:t>
      </w:r>
      <w:r w:rsidRPr="00031988">
        <w:rPr>
          <w:sz w:val="16"/>
        </w:rPr>
        <w:t xml:space="preserve"> Chinese foreign agents would then collect all involved before they could even buy the duct tape to strap on their bombs. What is fascinating about this technique is that if any one person, or more, throws away their phone and gets a new one, the new phone will be identified with minutes of the first few calls sent or received. Powerful stuff. But back to the stone age system under which we live. </w:t>
      </w:r>
      <w:r w:rsidRPr="0068526D">
        <w:rPr>
          <w:highlight w:val="yellow"/>
          <w:u w:val="single"/>
        </w:rPr>
        <w:t>Our government is trying to find out what is happening after the impetus</w:t>
      </w:r>
      <w:r w:rsidRPr="003A43F0">
        <w:rPr>
          <w:u w:val="single"/>
        </w:rPr>
        <w:t xml:space="preserve"> for what is happening </w:t>
      </w:r>
      <w:r w:rsidRPr="0068526D">
        <w:rPr>
          <w:highlight w:val="yellow"/>
          <w:u w:val="single"/>
        </w:rPr>
        <w:t>has been activated.</w:t>
      </w:r>
      <w:r w:rsidRPr="003A43F0">
        <w:rPr>
          <w:u w:val="single"/>
        </w:rPr>
        <w:t xml:space="preserve"> We are lost if we remain in this state of ignorance.</w:t>
      </w:r>
      <w:r w:rsidRPr="00031988">
        <w:rPr>
          <w:sz w:val="16"/>
        </w:rPr>
        <w:t xml:space="preserve"> </w:t>
      </w:r>
      <w:r w:rsidRPr="0068526D">
        <w:rPr>
          <w:highlight w:val="yellow"/>
          <w:u w:val="single"/>
        </w:rPr>
        <w:t>It would be better to subcontract our security to the Chinese</w:t>
      </w:r>
      <w:r w:rsidRPr="00031988">
        <w:rPr>
          <w:sz w:val="16"/>
        </w:rPr>
        <w:t xml:space="preserve">, eat crow and swallow our pride, </w:t>
      </w:r>
      <w:r w:rsidRPr="0068526D">
        <w:rPr>
          <w:highlight w:val="yellow"/>
          <w:u w:val="single"/>
        </w:rPr>
        <w:t>until we can stand on our own as a nation in this sea of cyber security chaos which we are clearly incapable of navigating.</w:t>
      </w:r>
    </w:p>
    <w:p w14:paraId="221AA90F" w14:textId="77777777" w:rsidR="00E97BC9" w:rsidRDefault="00E97BC9" w:rsidP="00174B4A"/>
    <w:p w14:paraId="119047DC" w14:textId="77777777" w:rsidR="00174B4A" w:rsidRDefault="00174B4A" w:rsidP="00174B4A"/>
    <w:p w14:paraId="36917436" w14:textId="5F5072A2" w:rsidR="009468A2" w:rsidRPr="009468A2" w:rsidRDefault="00B07512" w:rsidP="00B07512">
      <w:pPr>
        <w:pStyle w:val="Heading4"/>
      </w:pPr>
      <w:r>
        <w:t xml:space="preserve">Cyber </w:t>
      </w:r>
      <w:r w:rsidR="00932775">
        <w:t>war escalates – total system shutdown</w:t>
      </w:r>
      <w:r w:rsidR="000254AE">
        <w:t>, including accidental nuclear war</w:t>
      </w:r>
    </w:p>
    <w:p w14:paraId="61206386" w14:textId="797C7495" w:rsidR="009468A2" w:rsidRPr="004C4ACD" w:rsidRDefault="009468A2" w:rsidP="009468A2">
      <w:r w:rsidRPr="004C4ACD">
        <w:rPr>
          <w:rStyle w:val="Style13ptBold"/>
        </w:rPr>
        <w:t>Nolan 15</w:t>
      </w:r>
      <w:r>
        <w:rPr>
          <w:rStyle w:val="Style13ptBold"/>
        </w:rPr>
        <w:t xml:space="preserve"> </w:t>
      </w:r>
      <w:r>
        <w:t>{Andy</w:t>
      </w:r>
      <w:r w:rsidRPr="004C4ACD">
        <w:t xml:space="preserve">, Legislative Attorney at the Congressional Research Service, former Trial Attorney at the United States Department of Justice, holds a J.D. from George Washington University, </w:t>
      </w:r>
      <w:r>
        <w:t xml:space="preserve"> Graduate of Marquette University High School!!! (Go Hilltoppers), “</w:t>
      </w:r>
      <w:r w:rsidRPr="004C4ACD">
        <w:t>Cybersecurity and Information Sharing:</w:t>
      </w:r>
      <w:r>
        <w:t xml:space="preserve"> Legal Challenges and Solutions</w:t>
      </w:r>
      <w:r w:rsidRPr="004C4ACD">
        <w:t>” CRS Report to Congress, March 16th</w:t>
      </w:r>
      <w:r>
        <w:t>,</w:t>
      </w:r>
      <w:r w:rsidRPr="004C4ACD">
        <w:t> </w:t>
      </w:r>
      <w:hyperlink r:id="rId102" w:tgtFrame="_blank" w:history="1">
        <w:r w:rsidRPr="004C4ACD">
          <w:rPr>
            <w:rStyle w:val="Hyperlink"/>
          </w:rPr>
          <w:t>http://fas.org/sgp/crs/intel/R43941.pdf</w:t>
        </w:r>
      </w:hyperlink>
      <w:r>
        <w:t>}</w:t>
      </w:r>
    </w:p>
    <w:p w14:paraId="3296EB11" w14:textId="77777777" w:rsidR="009468A2" w:rsidRPr="004C4ACD" w:rsidRDefault="009468A2" w:rsidP="009468A2">
      <w:pPr>
        <w:rPr>
          <w:sz w:val="16"/>
        </w:rPr>
      </w:pPr>
      <w:r w:rsidRPr="004C4ACD">
        <w:rPr>
          <w:sz w:val="16"/>
        </w:rPr>
        <w:t xml:space="preserve">Introduction </w:t>
      </w:r>
      <w:r w:rsidRPr="004C4ACD">
        <w:rPr>
          <w:rStyle w:val="StyleUnderline"/>
        </w:rPr>
        <w:t>Over the</w:t>
      </w:r>
      <w:r w:rsidRPr="004C4ACD">
        <w:rPr>
          <w:sz w:val="16"/>
        </w:rPr>
        <w:t xml:space="preserve"> course of the </w:t>
      </w:r>
      <w:r w:rsidRPr="004C4ACD">
        <w:rPr>
          <w:rStyle w:val="StyleUnderline"/>
        </w:rPr>
        <w:t>last year</w:t>
      </w:r>
      <w:r w:rsidRPr="004C4ACD">
        <w:rPr>
          <w:sz w:val="16"/>
        </w:rPr>
        <w:t xml:space="preserve">, </w:t>
      </w:r>
      <w:r w:rsidRPr="00D33443">
        <w:rPr>
          <w:rStyle w:val="Emphasis"/>
        </w:rPr>
        <w:t>a host of cyberattacks</w:t>
      </w:r>
      <w:r w:rsidRPr="00D33443">
        <w:rPr>
          <w:sz w:val="16"/>
        </w:rPr>
        <w:t xml:space="preserve"> 1 </w:t>
      </w:r>
      <w:r w:rsidRPr="00D33443">
        <w:rPr>
          <w:rStyle w:val="StyleUnderline"/>
        </w:rPr>
        <w:t>have been perpetrated</w:t>
      </w:r>
      <w:r w:rsidRPr="00D33443">
        <w:rPr>
          <w:sz w:val="16"/>
        </w:rPr>
        <w:t xml:space="preserve"> on a number of high profile American companies. In January 2014, </w:t>
      </w:r>
      <w:r w:rsidRPr="00D33443">
        <w:rPr>
          <w:rStyle w:val="StyleUnderline"/>
        </w:rPr>
        <w:t>Target announced</w:t>
      </w:r>
      <w:r w:rsidRPr="00D33443">
        <w:rPr>
          <w:sz w:val="16"/>
        </w:rPr>
        <w:t xml:space="preserve"> that </w:t>
      </w:r>
      <w:r w:rsidRPr="00D33443">
        <w:rPr>
          <w:rStyle w:val="StyleUnderline"/>
        </w:rPr>
        <w:t>hackers</w:t>
      </w:r>
      <w:r w:rsidRPr="00D33443">
        <w:rPr>
          <w:sz w:val="16"/>
        </w:rPr>
        <w:t xml:space="preserve">, using malware,2 </w:t>
      </w:r>
      <w:r w:rsidRPr="00D33443">
        <w:rPr>
          <w:rStyle w:val="StyleUnderline"/>
        </w:rPr>
        <w:t>had digitally impersonated one</w:t>
      </w:r>
      <w:r w:rsidRPr="00D33443">
        <w:rPr>
          <w:sz w:val="16"/>
        </w:rPr>
        <w:t xml:space="preserve"> of the retail giant’s </w:t>
      </w:r>
      <w:r w:rsidRPr="00D33443">
        <w:rPr>
          <w:rStyle w:val="StyleUnderline"/>
        </w:rPr>
        <w:t>contractor</w:t>
      </w:r>
      <w:r w:rsidRPr="00D33443">
        <w:rPr>
          <w:sz w:val="16"/>
        </w:rPr>
        <w:t xml:space="preserve">s,3 </w:t>
      </w:r>
      <w:r w:rsidRPr="00D33443">
        <w:rPr>
          <w:rStyle w:val="StyleUnderline"/>
        </w:rPr>
        <w:t>stealing vast amounts of data</w:t>
      </w:r>
      <w:r w:rsidRPr="00D33443">
        <w:rPr>
          <w:sz w:val="16"/>
        </w:rPr>
        <w:t xml:space="preserve">—including the names, mailing addresses, phone numbers or email addresses for up to 70 million individuals and the credit card information of 40 million shoppers.4 </w:t>
      </w:r>
      <w:r w:rsidRPr="00D33443">
        <w:rPr>
          <w:rStyle w:val="StyleUnderline"/>
        </w:rPr>
        <w:t>Cyberattacks in February and March</w:t>
      </w:r>
      <w:r w:rsidRPr="00D33443">
        <w:rPr>
          <w:sz w:val="16"/>
        </w:rPr>
        <w:t xml:space="preserve"> of </w:t>
      </w:r>
      <w:r w:rsidRPr="00D33443">
        <w:rPr>
          <w:rStyle w:val="StyleUnderline"/>
        </w:rPr>
        <w:t>2014</w:t>
      </w:r>
      <w:r w:rsidRPr="00D33443">
        <w:rPr>
          <w:sz w:val="16"/>
        </w:rPr>
        <w:t xml:space="preserve"> potentially </w:t>
      </w:r>
      <w:r w:rsidRPr="00D33443">
        <w:rPr>
          <w:rStyle w:val="StyleUnderline"/>
        </w:rPr>
        <w:t>exposed</w:t>
      </w:r>
      <w:r w:rsidRPr="00D33443">
        <w:rPr>
          <w:sz w:val="16"/>
        </w:rPr>
        <w:t xml:space="preserve"> contact and log-in information of </w:t>
      </w:r>
      <w:r w:rsidRPr="00D33443">
        <w:rPr>
          <w:rStyle w:val="StyleUnderline"/>
        </w:rPr>
        <w:t>eBay’s customers</w:t>
      </w:r>
      <w:r w:rsidRPr="00D33443">
        <w:rPr>
          <w:sz w:val="16"/>
        </w:rPr>
        <w:t xml:space="preserve">, prompting the online retailer to ask its more than 200 million users to change their passwords.5 In September, it was revealed that over the course of five months </w:t>
      </w:r>
      <w:r w:rsidRPr="00D33443">
        <w:rPr>
          <w:rStyle w:val="StyleUnderline"/>
        </w:rPr>
        <w:t>cyber-criminals tried to steal</w:t>
      </w:r>
      <w:r w:rsidRPr="00D33443">
        <w:rPr>
          <w:sz w:val="16"/>
        </w:rPr>
        <w:t xml:space="preserve"> the </w:t>
      </w:r>
      <w:r w:rsidRPr="00D33443">
        <w:rPr>
          <w:rStyle w:val="StyleUnderline"/>
        </w:rPr>
        <w:t>credit card information</w:t>
      </w:r>
      <w:r w:rsidRPr="00D33443">
        <w:rPr>
          <w:sz w:val="16"/>
        </w:rPr>
        <w:t xml:space="preserve"> </w:t>
      </w:r>
      <w:r w:rsidRPr="00D33443">
        <w:rPr>
          <w:rStyle w:val="StyleUnderline"/>
        </w:rPr>
        <w:t>of</w:t>
      </w:r>
      <w:r w:rsidRPr="00D33443">
        <w:rPr>
          <w:sz w:val="16"/>
        </w:rPr>
        <w:t xml:space="preserve"> more than </w:t>
      </w:r>
      <w:r w:rsidRPr="00D33443">
        <w:rPr>
          <w:rStyle w:val="Emphasis"/>
        </w:rPr>
        <w:t>fifty million shoppers</w:t>
      </w:r>
      <w:r w:rsidRPr="00D33443">
        <w:rPr>
          <w:sz w:val="16"/>
        </w:rPr>
        <w:t xml:space="preserve"> of the world’s largest home improvement retailer, Home Depot.6 One month later, J.P. Morgan </w:t>
      </w:r>
      <w:r w:rsidRPr="00D33443">
        <w:rPr>
          <w:rStyle w:val="StyleUnderline"/>
        </w:rPr>
        <w:t>Chase</w:t>
      </w:r>
      <w:r w:rsidRPr="00D33443">
        <w:rPr>
          <w:sz w:val="16"/>
        </w:rPr>
        <w:t xml:space="preserve">, </w:t>
      </w:r>
      <w:r w:rsidRPr="00D33443">
        <w:rPr>
          <w:rStyle w:val="Emphasis"/>
        </w:rPr>
        <w:t>the largest U.S. bank</w:t>
      </w:r>
      <w:r w:rsidRPr="00D33443">
        <w:rPr>
          <w:sz w:val="16"/>
        </w:rPr>
        <w:t xml:space="preserve"> by assets, </w:t>
      </w:r>
      <w:r w:rsidRPr="00D33443">
        <w:rPr>
          <w:rStyle w:val="StyleUnderline"/>
        </w:rPr>
        <w:t>disclosed</w:t>
      </w:r>
      <w:r w:rsidRPr="00D33443">
        <w:rPr>
          <w:sz w:val="16"/>
        </w:rPr>
        <w:t xml:space="preserve"> that </w:t>
      </w:r>
      <w:r w:rsidRPr="00D33443">
        <w:rPr>
          <w:rStyle w:val="StyleUnderline"/>
        </w:rPr>
        <w:t>contact information</w:t>
      </w:r>
      <w:r w:rsidRPr="00D33443">
        <w:rPr>
          <w:sz w:val="16"/>
        </w:rPr>
        <w:t xml:space="preserve"> for about 76 million households </w:t>
      </w:r>
      <w:r w:rsidRPr="00D33443">
        <w:rPr>
          <w:rStyle w:val="StyleUnderline"/>
        </w:rPr>
        <w:t>was captured</w:t>
      </w:r>
      <w:r w:rsidRPr="00D33443">
        <w:rPr>
          <w:sz w:val="16"/>
        </w:rPr>
        <w:t xml:space="preserve"> in a cyberattackearlier in the year.7 In perhaps the most infamous cyberattack of 2014, in late November, Sony Pictures Entertainment suffered a “significant system disruption” as a result of a “brazen cyber attack”8 that resulted in the leaking of the personal details of thousands of Sony employees.9 And in February of 2015, the health care provider Anthem Blue Cross Blue Shield [end page 1] disclosed that a “very sophisticated attack” obtained personal information relating to the company’s customers and employees.10 The </w:t>
      </w:r>
      <w:r w:rsidRPr="00D33443">
        <w:rPr>
          <w:rStyle w:val="StyleUnderline"/>
        </w:rPr>
        <w:t xml:space="preserve">high profile </w:t>
      </w:r>
      <w:r w:rsidRPr="00D33443">
        <w:rPr>
          <w:rStyle w:val="StyleUnderline"/>
          <w:highlight w:val="yellow"/>
        </w:rPr>
        <w:t>cyberattacks</w:t>
      </w:r>
      <w:r w:rsidRPr="00D33443">
        <w:rPr>
          <w:rStyle w:val="StyleUnderline"/>
        </w:rPr>
        <w:t xml:space="preserve"> of 2014 and</w:t>
      </w:r>
      <w:r w:rsidRPr="00D33443">
        <w:rPr>
          <w:sz w:val="16"/>
        </w:rPr>
        <w:t xml:space="preserve"> early </w:t>
      </w:r>
      <w:r w:rsidRPr="00D33443">
        <w:rPr>
          <w:rStyle w:val="StyleUnderline"/>
        </w:rPr>
        <w:t>2015</w:t>
      </w:r>
      <w:r w:rsidRPr="004C4ACD">
        <w:rPr>
          <w:rStyle w:val="StyleUnderline"/>
        </w:rPr>
        <w:t xml:space="preserve"> </w:t>
      </w:r>
      <w:r w:rsidRPr="00D33443">
        <w:rPr>
          <w:rStyle w:val="StyleUnderline"/>
          <w:highlight w:val="yellow"/>
        </w:rPr>
        <w:t>appear</w:t>
      </w:r>
      <w:r w:rsidRPr="004C4ACD">
        <w:rPr>
          <w:rStyle w:val="StyleUnderline"/>
        </w:rPr>
        <w:t xml:space="preserve"> to be </w:t>
      </w:r>
      <w:r w:rsidRPr="00D33443">
        <w:rPr>
          <w:rStyle w:val="StyleUnderline"/>
          <w:highlight w:val="yellow"/>
        </w:rPr>
        <w:t>indicative</w:t>
      </w:r>
      <w:r w:rsidRPr="00D33443">
        <w:rPr>
          <w:sz w:val="16"/>
          <w:highlight w:val="yellow"/>
        </w:rPr>
        <w:t xml:space="preserve"> </w:t>
      </w:r>
      <w:r w:rsidRPr="00D33443">
        <w:rPr>
          <w:rStyle w:val="Emphasis"/>
          <w:highlight w:val="yellow"/>
        </w:rPr>
        <w:t>of a broader trend</w:t>
      </w:r>
      <w:r w:rsidRPr="004C4ACD">
        <w:rPr>
          <w:sz w:val="16"/>
        </w:rPr>
        <w:t xml:space="preserve">: </w:t>
      </w:r>
      <w:r w:rsidRPr="004C4ACD">
        <w:rPr>
          <w:rStyle w:val="StyleUnderline"/>
        </w:rPr>
        <w:t>the</w:t>
      </w:r>
      <w:r w:rsidRPr="004C4ACD">
        <w:rPr>
          <w:sz w:val="16"/>
        </w:rPr>
        <w:t xml:space="preserve"> </w:t>
      </w:r>
      <w:r w:rsidRPr="00D33443">
        <w:rPr>
          <w:rStyle w:val="Emphasis"/>
          <w:highlight w:val="yellow"/>
        </w:rPr>
        <w:t>frequency</w:t>
      </w:r>
      <w:r w:rsidRPr="00D33443">
        <w:rPr>
          <w:sz w:val="16"/>
          <w:highlight w:val="yellow"/>
        </w:rPr>
        <w:t xml:space="preserve"> </w:t>
      </w:r>
      <w:r w:rsidRPr="00D33443">
        <w:rPr>
          <w:rStyle w:val="StyleUnderline"/>
          <w:highlight w:val="yellow"/>
        </w:rPr>
        <w:t>and</w:t>
      </w:r>
      <w:r w:rsidRPr="00D33443">
        <w:rPr>
          <w:sz w:val="16"/>
          <w:highlight w:val="yellow"/>
        </w:rPr>
        <w:t xml:space="preserve"> </w:t>
      </w:r>
      <w:r w:rsidRPr="00D33443">
        <w:rPr>
          <w:rStyle w:val="Emphasis"/>
          <w:highlight w:val="yellow"/>
        </w:rPr>
        <w:t>ferocity</w:t>
      </w:r>
      <w:r w:rsidRPr="004C4ACD">
        <w:rPr>
          <w:sz w:val="16"/>
        </w:rPr>
        <w:t xml:space="preserve"> </w:t>
      </w:r>
      <w:r w:rsidRPr="004C4ACD">
        <w:rPr>
          <w:rStyle w:val="StyleUnderline"/>
        </w:rPr>
        <w:t xml:space="preserve">of cyberattacks </w:t>
      </w:r>
      <w:r w:rsidRPr="00D33443">
        <w:rPr>
          <w:rStyle w:val="StyleUnderline"/>
          <w:highlight w:val="yellow"/>
        </w:rPr>
        <w:t>are increasing</w:t>
      </w:r>
      <w:r w:rsidRPr="004C4ACD">
        <w:rPr>
          <w:sz w:val="16"/>
        </w:rPr>
        <w:t xml:space="preserve">,11 </w:t>
      </w:r>
      <w:r w:rsidRPr="00D33443">
        <w:rPr>
          <w:rStyle w:val="StyleUnderline"/>
          <w:highlight w:val="yellow"/>
        </w:rPr>
        <w:t>posing</w:t>
      </w:r>
      <w:r w:rsidRPr="00D33443">
        <w:rPr>
          <w:sz w:val="16"/>
          <w:highlight w:val="yellow"/>
        </w:rPr>
        <w:t xml:space="preserve"> </w:t>
      </w:r>
      <w:r w:rsidRPr="00D33443">
        <w:rPr>
          <w:rStyle w:val="Emphasis"/>
          <w:highlight w:val="yellow"/>
        </w:rPr>
        <w:t>grave threats</w:t>
      </w:r>
      <w:r w:rsidRPr="004C4ACD">
        <w:rPr>
          <w:sz w:val="16"/>
        </w:rPr>
        <w:t xml:space="preserve"> </w:t>
      </w:r>
      <w:r w:rsidRPr="004C4ACD">
        <w:rPr>
          <w:rStyle w:val="StyleUnderline"/>
        </w:rPr>
        <w:t>to the national interests of the</w:t>
      </w:r>
      <w:r w:rsidRPr="004C4ACD">
        <w:rPr>
          <w:sz w:val="16"/>
        </w:rPr>
        <w:t xml:space="preserve"> </w:t>
      </w:r>
      <w:r w:rsidRPr="004C4ACD">
        <w:rPr>
          <w:rStyle w:val="Emphasis"/>
        </w:rPr>
        <w:t>U</w:t>
      </w:r>
      <w:r w:rsidRPr="004C4ACD">
        <w:rPr>
          <w:sz w:val="16"/>
        </w:rPr>
        <w:t xml:space="preserve">nited </w:t>
      </w:r>
      <w:r w:rsidRPr="004C4ACD">
        <w:rPr>
          <w:rStyle w:val="Emphasis"/>
        </w:rPr>
        <w:t>S</w:t>
      </w:r>
      <w:r w:rsidRPr="004C4ACD">
        <w:rPr>
          <w:sz w:val="16"/>
        </w:rPr>
        <w:t xml:space="preserve">tates. Indeed, the </w:t>
      </w:r>
      <w:r w:rsidRPr="00D33443">
        <w:rPr>
          <w:rStyle w:val="StyleUnderline"/>
          <w:highlight w:val="yellow"/>
        </w:rPr>
        <w:t>attacks on</w:t>
      </w:r>
      <w:r w:rsidRPr="004C4ACD">
        <w:rPr>
          <w:rStyle w:val="StyleUnderline"/>
        </w:rPr>
        <w:t xml:space="preserve"> </w:t>
      </w:r>
      <w:r w:rsidRPr="00D33443">
        <w:rPr>
          <w:rStyle w:val="StyleUnderline"/>
          <w:highlight w:val="yellow"/>
        </w:rPr>
        <w:t>Target</w:t>
      </w:r>
      <w:r w:rsidRPr="00D33443">
        <w:rPr>
          <w:rStyle w:val="StyleUnderline"/>
        </w:rPr>
        <w:t>, eBay,</w:t>
      </w:r>
      <w:r w:rsidRPr="004C4ACD">
        <w:rPr>
          <w:rStyle w:val="StyleUnderline"/>
        </w:rPr>
        <w:t xml:space="preserve"> Home Depot,</w:t>
      </w:r>
      <w:r w:rsidRPr="004C4ACD">
        <w:rPr>
          <w:sz w:val="16"/>
        </w:rPr>
        <w:t xml:space="preserve"> J.P. Morgan-</w:t>
      </w:r>
      <w:r w:rsidRPr="00D33443">
        <w:rPr>
          <w:rStyle w:val="StyleUnderline"/>
          <w:highlight w:val="yellow"/>
        </w:rPr>
        <w:t>Chase, Sony</w:t>
      </w:r>
      <w:r w:rsidRPr="004C4ACD">
        <w:rPr>
          <w:sz w:val="16"/>
        </w:rPr>
        <w:t xml:space="preserve"> Pictures, </w:t>
      </w:r>
      <w:r w:rsidRPr="00D33443">
        <w:rPr>
          <w:rStyle w:val="StyleUnderline"/>
          <w:highlight w:val="yellow"/>
        </w:rPr>
        <w:t>and Anthem were</w:t>
      </w:r>
      <w:r w:rsidRPr="00D33443">
        <w:rPr>
          <w:sz w:val="16"/>
          <w:highlight w:val="yellow"/>
        </w:rPr>
        <w:t xml:space="preserve"> </w:t>
      </w:r>
      <w:r w:rsidRPr="00D33443">
        <w:rPr>
          <w:rStyle w:val="Emphasis"/>
          <w:highlight w:val="yellow"/>
        </w:rPr>
        <w:t>only a few</w:t>
      </w:r>
      <w:r w:rsidRPr="004C4ACD">
        <w:rPr>
          <w:rStyle w:val="Emphasis"/>
        </w:rPr>
        <w:t xml:space="preserve"> </w:t>
      </w:r>
      <w:r w:rsidRPr="004C4ACD">
        <w:rPr>
          <w:rStyle w:val="StyleUnderline"/>
        </w:rPr>
        <w:t>of the many publicly disclosed cyberattacks</w:t>
      </w:r>
      <w:r w:rsidRPr="004C4ACD">
        <w:rPr>
          <w:sz w:val="16"/>
        </w:rPr>
        <w:t xml:space="preserve"> perpetrated in 2014 and 2105.12 </w:t>
      </w:r>
      <w:r w:rsidRPr="004C4ACD">
        <w:rPr>
          <w:rStyle w:val="StyleUnderline"/>
        </w:rPr>
        <w:t>Experts suggest</w:t>
      </w:r>
      <w:r w:rsidRPr="004C4ACD">
        <w:rPr>
          <w:sz w:val="16"/>
        </w:rPr>
        <w:t xml:space="preserve"> that </w:t>
      </w:r>
      <w:r w:rsidRPr="00D33443">
        <w:rPr>
          <w:rStyle w:val="Emphasis"/>
        </w:rPr>
        <w:t>hundreds of thousands</w:t>
      </w:r>
      <w:r w:rsidRPr="00D33443">
        <w:rPr>
          <w:sz w:val="16"/>
        </w:rPr>
        <w:t xml:space="preserve"> </w:t>
      </w:r>
      <w:r w:rsidRPr="00D33443">
        <w:rPr>
          <w:rStyle w:val="StyleUnderline"/>
        </w:rPr>
        <w:t>of other entities may have suffered similar incidents</w:t>
      </w:r>
      <w:r w:rsidRPr="00D33443">
        <w:rPr>
          <w:sz w:val="16"/>
        </w:rPr>
        <w:t xml:space="preserve"> during the same period,13 </w:t>
      </w:r>
      <w:r w:rsidRPr="00D33443">
        <w:rPr>
          <w:rStyle w:val="StyleUnderline"/>
        </w:rPr>
        <w:t>with one survey indicating</w:t>
      </w:r>
      <w:r w:rsidRPr="00D33443">
        <w:rPr>
          <w:sz w:val="16"/>
        </w:rPr>
        <w:t xml:space="preserve"> that </w:t>
      </w:r>
      <w:r w:rsidRPr="00D33443">
        <w:rPr>
          <w:rStyle w:val="Emphasis"/>
          <w:highlight w:val="yellow"/>
        </w:rPr>
        <w:t>43% of firms</w:t>
      </w:r>
      <w:r w:rsidRPr="004C4ACD">
        <w:rPr>
          <w:sz w:val="16"/>
        </w:rPr>
        <w:t xml:space="preserve"> in the United States </w:t>
      </w:r>
      <w:r w:rsidRPr="004C4ACD">
        <w:rPr>
          <w:rStyle w:val="StyleUnderline"/>
        </w:rPr>
        <w:t xml:space="preserve">had </w:t>
      </w:r>
      <w:r w:rsidRPr="00D33443">
        <w:rPr>
          <w:rStyle w:val="StyleUnderline"/>
          <w:highlight w:val="yellow"/>
        </w:rPr>
        <w:t>experienced a</w:t>
      </w:r>
      <w:r w:rsidRPr="004C4ACD">
        <w:rPr>
          <w:rStyle w:val="StyleUnderline"/>
        </w:rPr>
        <w:t xml:space="preserve"> data </w:t>
      </w:r>
      <w:r w:rsidRPr="00D33443">
        <w:rPr>
          <w:rStyle w:val="StyleUnderline"/>
          <w:highlight w:val="yellow"/>
        </w:rPr>
        <w:t>breach in the past year</w:t>
      </w:r>
      <w:r w:rsidRPr="004C4ACD">
        <w:rPr>
          <w:sz w:val="16"/>
        </w:rPr>
        <w:t xml:space="preserve">.14 Moreover, </w:t>
      </w:r>
      <w:r w:rsidRPr="004C4ACD">
        <w:rPr>
          <w:rStyle w:val="StyleUnderline"/>
        </w:rPr>
        <w:t xml:space="preserve">just as </w:t>
      </w:r>
      <w:r w:rsidRPr="004C4ACD">
        <w:rPr>
          <w:sz w:val="16"/>
        </w:rPr>
        <w:t xml:space="preserve">the </w:t>
      </w:r>
      <w:r w:rsidRPr="004C4ACD">
        <w:rPr>
          <w:rStyle w:val="StyleUnderline"/>
        </w:rPr>
        <w:t>cyberattacks of 2013</w:t>
      </w:r>
      <w:r w:rsidRPr="004C4ACD">
        <w:rPr>
          <w:sz w:val="16"/>
        </w:rPr>
        <w:t>—which included incidents involving companies like the New York Times, Facebook, Twitter, Apple, and Microsoft15—</w:t>
      </w:r>
      <w:r w:rsidRPr="004C4ACD">
        <w:rPr>
          <w:rStyle w:val="StyleUnderline"/>
        </w:rPr>
        <w:t>were eclipsed by those</w:t>
      </w:r>
      <w:r w:rsidRPr="004C4ACD">
        <w:rPr>
          <w:sz w:val="16"/>
        </w:rPr>
        <w:t xml:space="preserve"> that occurred </w:t>
      </w:r>
      <w:r w:rsidRPr="004C4ACD">
        <w:rPr>
          <w:rStyle w:val="StyleUnderline"/>
        </w:rPr>
        <w:t>in 2014</w:t>
      </w:r>
      <w:r w:rsidRPr="004C4ACD">
        <w:rPr>
          <w:sz w:val="16"/>
        </w:rPr>
        <w:t xml:space="preserve">,16 </w:t>
      </w:r>
      <w:r w:rsidRPr="004C4ACD">
        <w:rPr>
          <w:rStyle w:val="StyleUnderline"/>
        </w:rPr>
        <w:t xml:space="preserve">the consensus view is that </w:t>
      </w:r>
      <w:r w:rsidRPr="00D33443">
        <w:rPr>
          <w:rStyle w:val="StyleUnderline"/>
          <w:highlight w:val="yellow"/>
        </w:rPr>
        <w:t>2015</w:t>
      </w:r>
      <w:r w:rsidRPr="00D33443">
        <w:rPr>
          <w:sz w:val="16"/>
          <w:highlight w:val="yellow"/>
        </w:rPr>
        <w:t xml:space="preserve"> </w:t>
      </w:r>
      <w:r w:rsidRPr="00D33443">
        <w:rPr>
          <w:rStyle w:val="Emphasis"/>
          <w:highlight w:val="yellow"/>
        </w:rPr>
        <w:t>and</w:t>
      </w:r>
      <w:r w:rsidRPr="004C4ACD">
        <w:rPr>
          <w:rStyle w:val="Emphasis"/>
        </w:rPr>
        <w:t xml:space="preserve"> </w:t>
      </w:r>
      <w:r w:rsidRPr="00D33443">
        <w:rPr>
          <w:rStyle w:val="Emphasis"/>
          <w:highlight w:val="yellow"/>
        </w:rPr>
        <w:t>beyond</w:t>
      </w:r>
      <w:r w:rsidRPr="00D33443">
        <w:rPr>
          <w:sz w:val="16"/>
          <w:highlight w:val="yellow"/>
        </w:rPr>
        <w:t xml:space="preserve"> </w:t>
      </w:r>
      <w:r w:rsidRPr="00D33443">
        <w:rPr>
          <w:rStyle w:val="StyleUnderline"/>
          <w:highlight w:val="yellow"/>
        </w:rPr>
        <w:t xml:space="preserve">will witness </w:t>
      </w:r>
      <w:r w:rsidRPr="00D33443">
        <w:rPr>
          <w:rStyle w:val="Emphasis"/>
          <w:highlight w:val="yellow"/>
        </w:rPr>
        <w:t>more frequent and</w:t>
      </w:r>
      <w:r w:rsidRPr="004C4ACD">
        <w:rPr>
          <w:rStyle w:val="Emphasis"/>
        </w:rPr>
        <w:t xml:space="preserve"> more </w:t>
      </w:r>
      <w:r w:rsidRPr="00D33443">
        <w:rPr>
          <w:rStyle w:val="Emphasis"/>
          <w:highlight w:val="yellow"/>
        </w:rPr>
        <w:t>sophisticated</w:t>
      </w:r>
      <w:r w:rsidRPr="004C4ACD">
        <w:rPr>
          <w:sz w:val="16"/>
        </w:rPr>
        <w:t xml:space="preserve"> </w:t>
      </w:r>
      <w:r w:rsidRPr="004C4ACD">
        <w:rPr>
          <w:rStyle w:val="StyleUnderline"/>
        </w:rPr>
        <w:t xml:space="preserve">cyber </w:t>
      </w:r>
      <w:r w:rsidRPr="00D33443">
        <w:rPr>
          <w:rStyle w:val="StyleUnderline"/>
          <w:highlight w:val="yellow"/>
        </w:rPr>
        <w:t>incidents</w:t>
      </w:r>
      <w:r w:rsidRPr="004C4ACD">
        <w:rPr>
          <w:sz w:val="16"/>
        </w:rPr>
        <w:t xml:space="preserve">.17 </w:t>
      </w:r>
      <w:r w:rsidRPr="004C4ACD">
        <w:rPr>
          <w:rStyle w:val="StyleUnderline"/>
        </w:rPr>
        <w:t>To the extent</w:t>
      </w:r>
      <w:r w:rsidRPr="004C4ACD">
        <w:rPr>
          <w:sz w:val="16"/>
        </w:rPr>
        <w:t xml:space="preserve"> that </w:t>
      </w:r>
      <w:r w:rsidRPr="00D33443">
        <w:rPr>
          <w:rStyle w:val="StyleUnderline"/>
        </w:rPr>
        <w:t xml:space="preserve">its expected </w:t>
      </w:r>
      <w:r w:rsidRPr="00D33443">
        <w:rPr>
          <w:rStyle w:val="StyleUnderline"/>
          <w:highlight w:val="yellow"/>
        </w:rPr>
        <w:t>rise</w:t>
      </w:r>
      <w:r w:rsidRPr="004C4ACD">
        <w:rPr>
          <w:rStyle w:val="StyleUnderline"/>
        </w:rPr>
        <w:t xml:space="preserve"> </w:t>
      </w:r>
      <w:r w:rsidRPr="00D33443">
        <w:rPr>
          <w:rStyle w:val="StyleUnderline"/>
          <w:highlight w:val="yellow"/>
        </w:rPr>
        <w:t>outpaces</w:t>
      </w:r>
      <w:r w:rsidRPr="004C4ACD">
        <w:rPr>
          <w:sz w:val="16"/>
        </w:rPr>
        <w:t xml:space="preserve"> any </w:t>
      </w:r>
      <w:r w:rsidRPr="004C4ACD">
        <w:rPr>
          <w:rStyle w:val="StyleUnderline"/>
        </w:rPr>
        <w:t>corresponding rise in</w:t>
      </w:r>
      <w:r w:rsidRPr="004C4ACD">
        <w:rPr>
          <w:sz w:val="16"/>
        </w:rPr>
        <w:t xml:space="preserve"> the </w:t>
      </w:r>
      <w:r w:rsidRPr="00D33443">
        <w:rPr>
          <w:rStyle w:val="StyleUnderline"/>
          <w:highlight w:val="yellow"/>
        </w:rPr>
        <w:t>ability to defend</w:t>
      </w:r>
      <w:r w:rsidRPr="004C4ACD">
        <w:rPr>
          <w:sz w:val="16"/>
        </w:rPr>
        <w:t xml:space="preserve"> against such attacks, </w:t>
      </w:r>
      <w:r w:rsidRPr="004C4ACD">
        <w:rPr>
          <w:rStyle w:val="StyleUnderline"/>
        </w:rPr>
        <w:t xml:space="preserve">the </w:t>
      </w:r>
      <w:r w:rsidRPr="00D33443">
        <w:rPr>
          <w:rStyle w:val="StyleUnderline"/>
          <w:highlight w:val="yellow"/>
        </w:rPr>
        <w:t>result could be troubling</w:t>
      </w:r>
      <w:r w:rsidRPr="004C4ACD">
        <w:rPr>
          <w:rStyle w:val="StyleUnderline"/>
        </w:rPr>
        <w:t xml:space="preserve"> news </w:t>
      </w:r>
      <w:r w:rsidRPr="00D33443">
        <w:rPr>
          <w:rStyle w:val="Emphasis"/>
          <w:highlight w:val="yellow"/>
        </w:rPr>
        <w:t>for countless</w:t>
      </w:r>
      <w:r w:rsidRPr="004C4ACD">
        <w:rPr>
          <w:rStyle w:val="Emphasis"/>
        </w:rPr>
        <w:t xml:space="preserve"> </w:t>
      </w:r>
      <w:r w:rsidRPr="00D33443">
        <w:rPr>
          <w:rStyle w:val="Emphasis"/>
          <w:highlight w:val="yellow"/>
        </w:rPr>
        <w:t>businesses</w:t>
      </w:r>
      <w:r w:rsidRPr="004C4ACD">
        <w:rPr>
          <w:sz w:val="16"/>
        </w:rPr>
        <w:t xml:space="preserve"> </w:t>
      </w:r>
      <w:r w:rsidRPr="004C4ACD">
        <w:rPr>
          <w:rStyle w:val="StyleUnderline"/>
        </w:rPr>
        <w:t>that rely more and more on computers</w:t>
      </w:r>
      <w:r w:rsidRPr="004C4ACD">
        <w:rPr>
          <w:sz w:val="16"/>
        </w:rPr>
        <w:t xml:space="preserve"> in all aspects of their operations, </w:t>
      </w:r>
      <w:r w:rsidRPr="004C4ACD">
        <w:rPr>
          <w:rStyle w:val="StyleUnderline"/>
        </w:rPr>
        <w:t xml:space="preserve">as the </w:t>
      </w:r>
      <w:r w:rsidRPr="00D33443">
        <w:rPr>
          <w:rStyle w:val="StyleUnderline"/>
          <w:highlight w:val="yellow"/>
        </w:rPr>
        <w:t>economic losses</w:t>
      </w:r>
      <w:r w:rsidRPr="004C4ACD">
        <w:rPr>
          <w:sz w:val="16"/>
        </w:rPr>
        <w:t xml:space="preserve"> resulting </w:t>
      </w:r>
      <w:r w:rsidRPr="004C4ACD">
        <w:rPr>
          <w:rStyle w:val="Emphasis"/>
        </w:rPr>
        <w:t>from a single cyberattack</w:t>
      </w:r>
      <w:r w:rsidRPr="004C4ACD">
        <w:rPr>
          <w:sz w:val="16"/>
        </w:rPr>
        <w:t xml:space="preserve"> </w:t>
      </w:r>
      <w:r w:rsidRPr="00D33443">
        <w:rPr>
          <w:rStyle w:val="StyleUnderline"/>
          <w:highlight w:val="yellow"/>
        </w:rPr>
        <w:t xml:space="preserve">can be </w:t>
      </w:r>
      <w:r w:rsidRPr="00D33443">
        <w:rPr>
          <w:rStyle w:val="Emphasis"/>
          <w:highlight w:val="yellow"/>
        </w:rPr>
        <w:t>extremely costly</w:t>
      </w:r>
      <w:r w:rsidRPr="004C4ACD">
        <w:rPr>
          <w:rStyle w:val="Emphasis"/>
        </w:rPr>
        <w:t>.</w:t>
      </w:r>
      <w:r w:rsidRPr="004C4ACD">
        <w:rPr>
          <w:sz w:val="16"/>
        </w:rPr>
        <w:t xml:space="preserve">18 And the </w:t>
      </w:r>
      <w:r w:rsidRPr="004C4ACD">
        <w:rPr>
          <w:rStyle w:val="StyleUnderline"/>
        </w:rPr>
        <w:t>resulting effects</w:t>
      </w:r>
      <w:r w:rsidRPr="004C4ACD">
        <w:rPr>
          <w:sz w:val="16"/>
        </w:rPr>
        <w:t xml:space="preserve"> of a cyberattack </w:t>
      </w:r>
      <w:r w:rsidRPr="004C4ACD">
        <w:rPr>
          <w:rStyle w:val="StyleUnderline"/>
        </w:rPr>
        <w:t>can have effects beyond a single company’s bottom line</w:t>
      </w:r>
      <w:r w:rsidRPr="004C4ACD">
        <w:rPr>
          <w:sz w:val="16"/>
        </w:rPr>
        <w:t xml:space="preserve">. </w:t>
      </w:r>
      <w:r w:rsidRPr="00D33443">
        <w:rPr>
          <w:rStyle w:val="StyleUnderline"/>
          <w:highlight w:val="yellow"/>
        </w:rPr>
        <w:t>As “nations are becoming</w:t>
      </w:r>
      <w:r w:rsidRPr="004C4ACD">
        <w:rPr>
          <w:rStyle w:val="StyleUnderline"/>
        </w:rPr>
        <w:t xml:space="preserve"> </w:t>
      </w:r>
      <w:r w:rsidRPr="004C4ACD">
        <w:rPr>
          <w:rStyle w:val="Emphasis"/>
        </w:rPr>
        <w:t xml:space="preserve">ever </w:t>
      </w:r>
      <w:r w:rsidRPr="00D33443">
        <w:rPr>
          <w:rStyle w:val="Emphasis"/>
          <w:highlight w:val="yellow"/>
        </w:rPr>
        <w:t>more dependent on information</w:t>
      </w:r>
      <w:r w:rsidRPr="004C4ACD">
        <w:rPr>
          <w:sz w:val="16"/>
        </w:rPr>
        <w:t xml:space="preserve"> and information technology,”19 </w:t>
      </w:r>
      <w:r w:rsidRPr="004C4ACD">
        <w:rPr>
          <w:rStyle w:val="StyleUnderline"/>
        </w:rPr>
        <w:t xml:space="preserve">the </w:t>
      </w:r>
      <w:r w:rsidRPr="00D33443">
        <w:rPr>
          <w:rStyle w:val="StyleUnderline"/>
          <w:highlight w:val="yellow"/>
        </w:rPr>
        <w:t>threat</w:t>
      </w:r>
      <w:r w:rsidRPr="004C4ACD">
        <w:rPr>
          <w:sz w:val="16"/>
        </w:rPr>
        <w:t xml:space="preserve"> posed by any one cyberattack [end page 2] </w:t>
      </w:r>
      <w:r w:rsidRPr="00D33443">
        <w:rPr>
          <w:rStyle w:val="StyleUnderline"/>
          <w:highlight w:val="yellow"/>
        </w:rPr>
        <w:t>can have</w:t>
      </w:r>
      <w:r w:rsidRPr="004C4ACD">
        <w:rPr>
          <w:sz w:val="16"/>
        </w:rPr>
        <w:t xml:space="preserve"> “</w:t>
      </w:r>
      <w:r w:rsidRPr="004C4ACD">
        <w:rPr>
          <w:rStyle w:val="Emphasis"/>
        </w:rPr>
        <w:t xml:space="preserve">devastating collateral and </w:t>
      </w:r>
      <w:r w:rsidRPr="00D33443">
        <w:rPr>
          <w:rStyle w:val="Emphasis"/>
          <w:highlight w:val="yellow"/>
        </w:rPr>
        <w:t>cascading effects</w:t>
      </w:r>
      <w:r w:rsidRPr="004C4ACD">
        <w:rPr>
          <w:sz w:val="16"/>
        </w:rPr>
        <w:t xml:space="preserve"> </w:t>
      </w:r>
      <w:r w:rsidRPr="004C4ACD">
        <w:rPr>
          <w:rStyle w:val="StyleUnderline"/>
        </w:rPr>
        <w:t>across a wide range of</w:t>
      </w:r>
      <w:r w:rsidRPr="004C4ACD">
        <w:rPr>
          <w:sz w:val="16"/>
        </w:rPr>
        <w:t xml:space="preserve"> </w:t>
      </w:r>
      <w:r w:rsidRPr="004C4ACD">
        <w:rPr>
          <w:rStyle w:val="Emphasis"/>
        </w:rPr>
        <w:t>physical, economic and social systems</w:t>
      </w:r>
      <w:r w:rsidRPr="004C4ACD">
        <w:rPr>
          <w:sz w:val="16"/>
        </w:rPr>
        <w:t xml:space="preserve">.”20 </w:t>
      </w:r>
      <w:r w:rsidRPr="004C4ACD">
        <w:rPr>
          <w:rStyle w:val="StyleUnderline"/>
        </w:rPr>
        <w:t xml:space="preserve">With reports that </w:t>
      </w:r>
      <w:r w:rsidRPr="004C4ACD">
        <w:rPr>
          <w:sz w:val="16"/>
        </w:rPr>
        <w:t xml:space="preserve">foreign nations—such as </w:t>
      </w:r>
      <w:r w:rsidRPr="00D33443">
        <w:rPr>
          <w:rStyle w:val="StyleUnderline"/>
          <w:highlight w:val="yellow"/>
        </w:rPr>
        <w:t>Russia, China, Iran, and No</w:t>
      </w:r>
      <w:r w:rsidRPr="004C4ACD">
        <w:rPr>
          <w:rStyle w:val="StyleUnderline"/>
        </w:rPr>
        <w:t xml:space="preserve">rth </w:t>
      </w:r>
      <w:r w:rsidRPr="00D33443">
        <w:rPr>
          <w:rStyle w:val="StyleUnderline"/>
          <w:highlight w:val="yellow"/>
        </w:rPr>
        <w:t>Ko</w:t>
      </w:r>
      <w:r w:rsidRPr="004C4ACD">
        <w:rPr>
          <w:rStyle w:val="StyleUnderline"/>
        </w:rPr>
        <w:t>rea</w:t>
      </w:r>
      <w:r w:rsidRPr="004C4ACD">
        <w:rPr>
          <w:sz w:val="16"/>
        </w:rPr>
        <w:t>—</w:t>
      </w:r>
      <w:r w:rsidRPr="00D33443">
        <w:rPr>
          <w:rStyle w:val="StyleUnderline"/>
          <w:highlight w:val="yellow"/>
        </w:rPr>
        <w:t>may</w:t>
      </w:r>
      <w:r w:rsidRPr="004C4ACD">
        <w:rPr>
          <w:rStyle w:val="StyleUnderline"/>
        </w:rPr>
        <w:t xml:space="preserve"> be </w:t>
      </w:r>
      <w:r w:rsidRPr="00D33443">
        <w:rPr>
          <w:rStyle w:val="Emphasis"/>
          <w:highlight w:val="yellow"/>
        </w:rPr>
        <w:t>us</w:t>
      </w:r>
      <w:r w:rsidRPr="004C4ACD">
        <w:rPr>
          <w:rStyle w:val="StyleUnderline"/>
        </w:rPr>
        <w:t xml:space="preserve">ing </w:t>
      </w:r>
      <w:r w:rsidRPr="00D33443">
        <w:rPr>
          <w:rStyle w:val="StyleUnderline"/>
          <w:highlight w:val="yellow"/>
        </w:rPr>
        <w:t>cyberspace</w:t>
      </w:r>
      <w:r w:rsidRPr="004C4ACD">
        <w:rPr>
          <w:sz w:val="16"/>
        </w:rPr>
        <w:t xml:space="preserve"> </w:t>
      </w:r>
      <w:r w:rsidRPr="004C4ACD">
        <w:rPr>
          <w:rStyle w:val="StyleUnderline"/>
        </w:rPr>
        <w:t>as</w:t>
      </w:r>
      <w:r w:rsidRPr="004C4ACD">
        <w:rPr>
          <w:sz w:val="16"/>
        </w:rPr>
        <w:t xml:space="preserve"> </w:t>
      </w:r>
      <w:r w:rsidRPr="004C4ACD">
        <w:rPr>
          <w:rStyle w:val="StyleUnderline"/>
        </w:rPr>
        <w:t xml:space="preserve">a new front </w:t>
      </w:r>
      <w:r w:rsidRPr="00D33443">
        <w:rPr>
          <w:rStyle w:val="Emphasis"/>
          <w:highlight w:val="yellow"/>
        </w:rPr>
        <w:t>to wage war</w:t>
      </w:r>
      <w:r w:rsidRPr="004C4ACD">
        <w:rPr>
          <w:sz w:val="16"/>
        </w:rPr>
        <w:t xml:space="preserve">,21 </w:t>
      </w:r>
      <w:r w:rsidRPr="004C4ACD">
        <w:rPr>
          <w:rStyle w:val="StyleUnderline"/>
        </w:rPr>
        <w:t>fears abound</w:t>
      </w:r>
      <w:r w:rsidRPr="004C4ACD">
        <w:rPr>
          <w:sz w:val="16"/>
        </w:rPr>
        <w:t xml:space="preserve"> that </w:t>
      </w:r>
      <w:r w:rsidRPr="004C4ACD">
        <w:rPr>
          <w:rStyle w:val="StyleUnderline"/>
        </w:rPr>
        <w:t xml:space="preserve">a </w:t>
      </w:r>
      <w:r w:rsidRPr="00D33443">
        <w:rPr>
          <w:rStyle w:val="StyleUnderline"/>
          <w:highlight w:val="yellow"/>
        </w:rPr>
        <w:t>cyberattack could</w:t>
      </w:r>
      <w:r w:rsidRPr="004C4ACD">
        <w:rPr>
          <w:rStyle w:val="StyleUnderline"/>
        </w:rPr>
        <w:t xml:space="preserve"> be used to </w:t>
      </w:r>
      <w:r w:rsidRPr="00D33443">
        <w:rPr>
          <w:rStyle w:val="Emphasis"/>
          <w:highlight w:val="yellow"/>
        </w:rPr>
        <w:t>shut down the</w:t>
      </w:r>
      <w:r w:rsidRPr="004C4ACD">
        <w:rPr>
          <w:rStyle w:val="Emphasis"/>
        </w:rPr>
        <w:t xml:space="preserve"> nation’s electrical </w:t>
      </w:r>
      <w:r w:rsidRPr="00D33443">
        <w:rPr>
          <w:rStyle w:val="Emphasis"/>
          <w:highlight w:val="yellow"/>
        </w:rPr>
        <w:t>grid</w:t>
      </w:r>
      <w:r w:rsidRPr="004C4ACD">
        <w:rPr>
          <w:sz w:val="16"/>
        </w:rPr>
        <w:t xml:space="preserve">,22 </w:t>
      </w:r>
      <w:r w:rsidRPr="004C4ACD">
        <w:rPr>
          <w:rStyle w:val="StyleUnderline"/>
        </w:rPr>
        <w:t>hijack a commercial airliner</w:t>
      </w:r>
      <w:r w:rsidRPr="004C4ACD">
        <w:rPr>
          <w:sz w:val="16"/>
        </w:rPr>
        <w:t xml:space="preserve">,23 </w:t>
      </w:r>
      <w:r w:rsidRPr="00D33443">
        <w:rPr>
          <w:rStyle w:val="StyleUnderline"/>
          <w:highlight w:val="yellow"/>
        </w:rPr>
        <w:t>or</w:t>
      </w:r>
      <w:r w:rsidRPr="004C4ACD">
        <w:rPr>
          <w:rStyle w:val="StyleUnderline"/>
        </w:rPr>
        <w:t xml:space="preserve"> even</w:t>
      </w:r>
      <w:r w:rsidRPr="004C4ACD">
        <w:rPr>
          <w:sz w:val="16"/>
        </w:rPr>
        <w:t xml:space="preserve"> </w:t>
      </w:r>
      <w:r w:rsidRPr="00D33443">
        <w:rPr>
          <w:rStyle w:val="Emphasis"/>
          <w:sz w:val="28"/>
          <w:highlight w:val="yellow"/>
        </w:rPr>
        <w:t>launch a nuclear weapon</w:t>
      </w:r>
      <w:r w:rsidRPr="004C4ACD">
        <w:rPr>
          <w:sz w:val="16"/>
        </w:rPr>
        <w:t xml:space="preserve"> </w:t>
      </w:r>
      <w:r w:rsidRPr="004C4ACD">
        <w:rPr>
          <w:rStyle w:val="Emphasis"/>
        </w:rPr>
        <w:t>with a single keystroke</w:t>
      </w:r>
      <w:r w:rsidRPr="004C4ACD">
        <w:rPr>
          <w:sz w:val="16"/>
        </w:rPr>
        <w:t xml:space="preserve">.24 In short, </w:t>
      </w:r>
      <w:r w:rsidRPr="004C4ACD">
        <w:rPr>
          <w:rStyle w:val="StyleUnderline"/>
        </w:rPr>
        <w:t>the potential exists</w:t>
      </w:r>
      <w:r w:rsidRPr="004C4ACD">
        <w:rPr>
          <w:sz w:val="16"/>
        </w:rPr>
        <w:t xml:space="preserve"> that </w:t>
      </w:r>
      <w:r w:rsidRPr="004C4ACD">
        <w:rPr>
          <w:rStyle w:val="StyleUnderline"/>
        </w:rPr>
        <w:t xml:space="preserve">the </w:t>
      </w:r>
      <w:r w:rsidRPr="00D33443">
        <w:rPr>
          <w:rStyle w:val="Emphasis"/>
          <w:highlight w:val="yellow"/>
        </w:rPr>
        <w:t>U</w:t>
      </w:r>
      <w:r w:rsidRPr="00D33443">
        <w:rPr>
          <w:rStyle w:val="StyleUnderline"/>
        </w:rPr>
        <w:t>n</w:t>
      </w:r>
      <w:r w:rsidRPr="004C4ACD">
        <w:rPr>
          <w:rStyle w:val="StyleUnderline"/>
        </w:rPr>
        <w:t xml:space="preserve">ited </w:t>
      </w:r>
      <w:r w:rsidRPr="00D33443">
        <w:rPr>
          <w:rStyle w:val="Emphasis"/>
          <w:highlight w:val="yellow"/>
        </w:rPr>
        <w:t>S</w:t>
      </w:r>
      <w:r w:rsidRPr="004C4ACD">
        <w:rPr>
          <w:rStyle w:val="StyleUnderline"/>
        </w:rPr>
        <w:t xml:space="preserve">tates </w:t>
      </w:r>
      <w:r w:rsidRPr="00D33443">
        <w:rPr>
          <w:rStyle w:val="StyleUnderline"/>
          <w:highlight w:val="yellow"/>
        </w:rPr>
        <w:t>could suffer</w:t>
      </w:r>
      <w:r w:rsidRPr="004C4ACD">
        <w:rPr>
          <w:rStyle w:val="StyleUnderline"/>
        </w:rPr>
        <w:t xml:space="preserve"> a</w:t>
      </w:r>
      <w:r w:rsidRPr="004C4ACD">
        <w:rPr>
          <w:sz w:val="16"/>
        </w:rPr>
        <w:t xml:space="preserve"> “</w:t>
      </w:r>
      <w:r w:rsidRPr="00D33443">
        <w:rPr>
          <w:rStyle w:val="Emphasis"/>
          <w:highlight w:val="yellow"/>
        </w:rPr>
        <w:t>cyber Pearl Harbor</w:t>
      </w:r>
      <w:r w:rsidRPr="004C4ACD">
        <w:rPr>
          <w:rStyle w:val="Emphasis"/>
        </w:rPr>
        <w:t>,”</w:t>
      </w:r>
      <w:r w:rsidRPr="004C4ACD">
        <w:rPr>
          <w:sz w:val="16"/>
        </w:rPr>
        <w:t xml:space="preserve"> an attack </w:t>
      </w:r>
      <w:r w:rsidRPr="00D33443">
        <w:rPr>
          <w:rStyle w:val="StyleUnderline"/>
          <w:highlight w:val="yellow"/>
        </w:rPr>
        <w:t>that would</w:t>
      </w:r>
      <w:r w:rsidRPr="004C4ACD">
        <w:rPr>
          <w:rStyle w:val="StyleUnderline"/>
        </w:rPr>
        <w:t xml:space="preserve"> “</w:t>
      </w:r>
      <w:r w:rsidRPr="00D33443">
        <w:rPr>
          <w:rStyle w:val="StyleUnderline"/>
          <w:highlight w:val="yellow"/>
        </w:rPr>
        <w:t>cause</w:t>
      </w:r>
      <w:r>
        <w:rPr>
          <w:rStyle w:val="StyleUnderline"/>
        </w:rPr>
        <w:t xml:space="preserve"> </w:t>
      </w:r>
      <w:r w:rsidRPr="004C4ACD">
        <w:rPr>
          <w:rStyle w:val="StyleUnderline"/>
        </w:rPr>
        <w:t xml:space="preserve">physical destruction and </w:t>
      </w:r>
      <w:r w:rsidRPr="00D33443">
        <w:rPr>
          <w:rStyle w:val="Emphasis"/>
          <w:highlight w:val="yellow"/>
        </w:rPr>
        <w:t>loss of life</w:t>
      </w:r>
      <w:r w:rsidRPr="004C4ACD">
        <w:rPr>
          <w:sz w:val="16"/>
        </w:rPr>
        <w:t xml:space="preserve">”25 </w:t>
      </w:r>
      <w:r w:rsidRPr="00D33443">
        <w:rPr>
          <w:rStyle w:val="StyleUnderline"/>
          <w:highlight w:val="yellow"/>
        </w:rPr>
        <w:t>and expose</w:t>
      </w:r>
      <w:r w:rsidRPr="004C4ACD">
        <w:rPr>
          <w:rStyle w:val="StyleUnderline"/>
        </w:rPr>
        <w:t>—</w:t>
      </w:r>
      <w:r w:rsidRPr="004C4ACD">
        <w:rPr>
          <w:sz w:val="16"/>
        </w:rPr>
        <w:t>in the words of one prominent cybersecurity expert—“</w:t>
      </w:r>
      <w:r w:rsidRPr="00D33443">
        <w:rPr>
          <w:rStyle w:val="StyleUnderline"/>
          <w:highlight w:val="yellow"/>
        </w:rPr>
        <w:t>vulnerabilities</w:t>
      </w:r>
      <w:r w:rsidRPr="00D33443">
        <w:rPr>
          <w:sz w:val="16"/>
          <w:highlight w:val="yellow"/>
        </w:rPr>
        <w:t xml:space="preserve"> </w:t>
      </w:r>
      <w:r w:rsidRPr="00D33443">
        <w:rPr>
          <w:rStyle w:val="StyleUnderline"/>
          <w:highlight w:val="yellow"/>
        </w:rPr>
        <w:t>of</w:t>
      </w:r>
      <w:r w:rsidRPr="00D33443">
        <w:rPr>
          <w:sz w:val="16"/>
          <w:highlight w:val="yellow"/>
        </w:rPr>
        <w:t xml:space="preserve"> </w:t>
      </w:r>
      <w:r w:rsidRPr="00D33443">
        <w:rPr>
          <w:rStyle w:val="Emphasis"/>
          <w:highlight w:val="yellow"/>
        </w:rPr>
        <w:t>staggering proportions</w:t>
      </w:r>
      <w:r w:rsidRPr="004C4ACD">
        <w:rPr>
          <w:sz w:val="16"/>
        </w:rPr>
        <w:t>.”26</w:t>
      </w:r>
    </w:p>
    <w:p w14:paraId="62C4A76B" w14:textId="77777777" w:rsidR="009468A2" w:rsidRPr="00B55AD5" w:rsidRDefault="009468A2" w:rsidP="009468A2"/>
    <w:p w14:paraId="141614CB" w14:textId="77777777" w:rsidR="00301E5B" w:rsidRDefault="00301E5B" w:rsidP="00A706B6"/>
    <w:p w14:paraId="2E287654" w14:textId="77777777" w:rsidR="00301E5B" w:rsidRDefault="00301E5B" w:rsidP="00A706B6"/>
    <w:p w14:paraId="61505266" w14:textId="77777777" w:rsidR="00301E5B" w:rsidRDefault="00301E5B" w:rsidP="00A706B6"/>
    <w:p w14:paraId="136BD4E8" w14:textId="73DD65BC" w:rsidR="00B817E4" w:rsidRDefault="00B817E4" w:rsidP="00B817E4">
      <w:pPr>
        <w:pStyle w:val="Heading3"/>
      </w:pPr>
      <w:r>
        <w:t>Cyber – Russia hacking trade off</w:t>
      </w:r>
    </w:p>
    <w:p w14:paraId="2AD37251" w14:textId="77777777" w:rsidR="00B817E4" w:rsidRDefault="00B817E4" w:rsidP="009C792F"/>
    <w:p w14:paraId="480D9B3B" w14:textId="77777777" w:rsidR="009C792F" w:rsidRDefault="009C792F" w:rsidP="009C792F">
      <w:pPr>
        <w:pStyle w:val="Heading4"/>
        <w:rPr>
          <w:rStyle w:val="Style13ptBold"/>
        </w:rPr>
      </w:pPr>
      <w:r w:rsidRPr="00FC507E">
        <w:t>Chinese Hacking Against US Declines, Grows Against Russia</w:t>
      </w:r>
    </w:p>
    <w:p w14:paraId="4D08FBC7" w14:textId="77777777" w:rsidR="009C792F" w:rsidRPr="00FC507E" w:rsidRDefault="009C792F" w:rsidP="009C792F">
      <w:pPr>
        <w:rPr>
          <w:rStyle w:val="Style13ptBold"/>
        </w:rPr>
      </w:pPr>
      <w:r>
        <w:rPr>
          <w:rStyle w:val="Style13ptBold"/>
        </w:rPr>
        <w:t>Sputnik, 16</w:t>
      </w:r>
    </w:p>
    <w:p w14:paraId="6CAFD6DC" w14:textId="77777777" w:rsidR="009C792F" w:rsidRPr="009F6247" w:rsidRDefault="009C792F" w:rsidP="009C792F">
      <w:pPr>
        <w:rPr>
          <w:i/>
          <w:sz w:val="20"/>
          <w:szCs w:val="20"/>
        </w:rPr>
      </w:pPr>
      <w:r w:rsidRPr="009F6247">
        <w:rPr>
          <w:sz w:val="20"/>
          <w:szCs w:val="20"/>
        </w:rPr>
        <w:t xml:space="preserve">Sputnik, a major new media brand with modern multimedia centers in dozens of countries, was launched on November 10, 2014. It has multimedia press centers, and it produces exclusive content for own web-sites and has radio service for the local audience. FireEye is a publicly listed US network security company that provides automated threat forensics and dynamic malware protection against advanced cyber threats, such as advanced persistent threats and spear phishing. June 21, 2016. “Chinese Hacking Against US Declines, Grows Against Russia – Study” </w:t>
      </w:r>
      <w:r w:rsidRPr="009F6247">
        <w:rPr>
          <w:i/>
          <w:sz w:val="20"/>
          <w:szCs w:val="20"/>
        </w:rPr>
        <w:t xml:space="preserve">Sputnik </w:t>
      </w:r>
      <w:r w:rsidRPr="009F6247">
        <w:rPr>
          <w:sz w:val="20"/>
          <w:szCs w:val="20"/>
        </w:rPr>
        <w:t>http://sputniknews.com/military/20160621/1041660827/chinese-hackers-russia-us.html</w:t>
      </w:r>
    </w:p>
    <w:p w14:paraId="30D2A065" w14:textId="77777777" w:rsidR="009C792F" w:rsidRPr="00031988" w:rsidRDefault="009C792F" w:rsidP="009C792F">
      <w:pPr>
        <w:rPr>
          <w:sz w:val="16"/>
        </w:rPr>
      </w:pPr>
      <w:r w:rsidRPr="00031988">
        <w:rPr>
          <w:sz w:val="16"/>
        </w:rPr>
        <w:t xml:space="preserve">MOSCOW (Sputnik) — </w:t>
      </w:r>
      <w:r w:rsidRPr="009677DA">
        <w:rPr>
          <w:u w:val="single"/>
        </w:rPr>
        <w:t xml:space="preserve">The </w:t>
      </w:r>
      <w:r w:rsidRPr="009677DA">
        <w:rPr>
          <w:highlight w:val="yellow"/>
          <w:u w:val="single"/>
        </w:rPr>
        <w:t>intensity of cyberattacks conducted by hackers from China against the US targets has decreased</w:t>
      </w:r>
      <w:r w:rsidRPr="009677DA">
        <w:rPr>
          <w:u w:val="single"/>
        </w:rPr>
        <w:t xml:space="preserve">, however the </w:t>
      </w:r>
      <w:r w:rsidRPr="00ED2DEF">
        <w:rPr>
          <w:u w:val="single"/>
        </w:rPr>
        <w:t xml:space="preserve">Chinese </w:t>
      </w:r>
      <w:r w:rsidRPr="009677DA">
        <w:rPr>
          <w:highlight w:val="yellow"/>
          <w:u w:val="single"/>
        </w:rPr>
        <w:t>hackers continue attacks against Russia and the Asia Pacific region</w:t>
      </w:r>
      <w:r w:rsidRPr="009677DA">
        <w:rPr>
          <w:u w:val="single"/>
        </w:rPr>
        <w:t xml:space="preserve">, US cybersecurity company </w:t>
      </w:r>
      <w:r w:rsidRPr="00ED2DEF">
        <w:rPr>
          <w:u w:val="single"/>
        </w:rPr>
        <w:t>FireEye said in a report.</w:t>
      </w:r>
      <w:r w:rsidRPr="00031988">
        <w:rPr>
          <w:sz w:val="16"/>
        </w:rPr>
        <w:t xml:space="preserve"> </w:t>
      </w:r>
      <w:r w:rsidRPr="00031988">
        <w:rPr>
          <w:sz w:val="16"/>
          <w:highlight w:val="yellow"/>
        </w:rPr>
        <w:t>"</w:t>
      </w:r>
      <w:r w:rsidRPr="009677DA">
        <w:rPr>
          <w:highlight w:val="yellow"/>
          <w:u w:val="single"/>
        </w:rPr>
        <w:t>Between September 2015 and June 2016</w:t>
      </w:r>
      <w:r w:rsidRPr="00031988">
        <w:rPr>
          <w:sz w:val="16"/>
        </w:rPr>
        <w:t xml:space="preserve">, we </w:t>
      </w:r>
      <w:r w:rsidRPr="009677DA">
        <w:rPr>
          <w:u w:val="single"/>
        </w:rPr>
        <w:t xml:space="preserve">observed </w:t>
      </w:r>
      <w:r w:rsidRPr="009677DA">
        <w:rPr>
          <w:highlight w:val="yellow"/>
          <w:u w:val="single"/>
        </w:rPr>
        <w:t>13 active China-based groups conduct multiple instances of network compromise against corporations in the U.S</w:t>
      </w:r>
      <w:r w:rsidRPr="00031988">
        <w:rPr>
          <w:sz w:val="16"/>
        </w:rPr>
        <w:t xml:space="preserve">., Europe, and Japan. During this same timeframe, </w:t>
      </w:r>
      <w:r w:rsidRPr="009677DA">
        <w:rPr>
          <w:highlight w:val="yellow"/>
          <w:u w:val="single"/>
        </w:rPr>
        <w:t>other China-based groups targeted organizations in Russia</w:t>
      </w:r>
      <w:r w:rsidRPr="00031988">
        <w:rPr>
          <w:sz w:val="16"/>
        </w:rPr>
        <w:t xml:space="preserve"> and the Asia Pacific region," FireEye said in the report published Monday. The report added that </w:t>
      </w:r>
      <w:r w:rsidRPr="009677DA">
        <w:rPr>
          <w:highlight w:val="yellow"/>
          <w:u w:val="single"/>
        </w:rPr>
        <w:t>the shift in the activities could be</w:t>
      </w:r>
      <w:r w:rsidRPr="00031988">
        <w:rPr>
          <w:sz w:val="16"/>
        </w:rPr>
        <w:t xml:space="preserve"> described by the </w:t>
      </w:r>
      <w:r w:rsidRPr="009677DA">
        <w:rPr>
          <w:highlight w:val="yellow"/>
          <w:u w:val="single"/>
        </w:rPr>
        <w:t>political and military reforms in China, as well as activities of the US government to cope with China's cyberattacks.</w:t>
      </w:r>
      <w:r>
        <w:rPr>
          <w:u w:val="single"/>
        </w:rPr>
        <w:t xml:space="preserve"> </w:t>
      </w:r>
      <w:r w:rsidRPr="00031988">
        <w:rPr>
          <w:sz w:val="16"/>
        </w:rPr>
        <w:t>According to the FireEye, the company has reviewed the activity of China's 72 groups suspected of conducting hacking activities against targets in the United States and 25 other countries.</w:t>
      </w:r>
    </w:p>
    <w:p w14:paraId="455BC877" w14:textId="77777777" w:rsidR="00A706B6" w:rsidRDefault="00A706B6" w:rsidP="00A706B6"/>
    <w:p w14:paraId="3C5AAD61" w14:textId="77777777" w:rsidR="00AB2DCB" w:rsidRDefault="00AB2DCB" w:rsidP="00A706B6"/>
    <w:p w14:paraId="610BF99F" w14:textId="79412C72" w:rsidR="009C792F" w:rsidRDefault="00EE1C1E" w:rsidP="009C792F">
      <w:pPr>
        <w:pStyle w:val="Heading3"/>
      </w:pPr>
      <w:r>
        <w:t>Relations good – cyber solvency</w:t>
      </w:r>
    </w:p>
    <w:p w14:paraId="422D5E45" w14:textId="77777777" w:rsidR="009C792F" w:rsidRPr="009C792F" w:rsidRDefault="009C792F" w:rsidP="009C792F"/>
    <w:p w14:paraId="23743782" w14:textId="6E2B7BA7" w:rsidR="009C792F" w:rsidRPr="00B63593" w:rsidRDefault="009C792F" w:rsidP="009C792F">
      <w:pPr>
        <w:pStyle w:val="Heading4"/>
        <w:rPr>
          <w:rStyle w:val="Style13ptBold"/>
          <w:b/>
        </w:rPr>
      </w:pPr>
      <w:r>
        <w:rPr>
          <w:rStyle w:val="Style13ptBold"/>
          <w:b/>
        </w:rPr>
        <w:t>US and China</w:t>
      </w:r>
      <w:r w:rsidRPr="00B63593">
        <w:rPr>
          <w:rStyle w:val="Style13ptBold"/>
          <w:b/>
        </w:rPr>
        <w:t xml:space="preserve"> can work through </w:t>
      </w:r>
      <w:r w:rsidR="007C2831">
        <w:rPr>
          <w:rStyle w:val="Style13ptBold"/>
          <w:b/>
        </w:rPr>
        <w:t>cyber</w:t>
      </w:r>
      <w:r w:rsidRPr="00B63593">
        <w:rPr>
          <w:rStyle w:val="Style13ptBold"/>
          <w:b/>
        </w:rPr>
        <w:t xml:space="preserve"> tensions. </w:t>
      </w:r>
    </w:p>
    <w:p w14:paraId="3C823B89" w14:textId="77777777" w:rsidR="009C792F" w:rsidRPr="00B63593" w:rsidRDefault="009C792F" w:rsidP="009C792F">
      <w:pPr>
        <w:rPr>
          <w:rStyle w:val="Style13ptBold"/>
        </w:rPr>
      </w:pPr>
      <w:r>
        <w:rPr>
          <w:rStyle w:val="Style13ptBold"/>
        </w:rPr>
        <w:t>Murdock, 16</w:t>
      </w:r>
    </w:p>
    <w:p w14:paraId="6B32D148" w14:textId="77777777" w:rsidR="009C792F" w:rsidRPr="0052412C" w:rsidRDefault="009C792F" w:rsidP="009C792F">
      <w:pPr>
        <w:rPr>
          <w:sz w:val="20"/>
          <w:szCs w:val="20"/>
        </w:rPr>
      </w:pPr>
      <w:r w:rsidRPr="0052412C">
        <w:rPr>
          <w:sz w:val="20"/>
          <w:szCs w:val="20"/>
        </w:rPr>
        <w:t xml:space="preserve">Jason Murdock is a journalist for IBTimes UK reporting on technology and cybersecurity. Beat covers data breaches, encryption, surveillance legislation and hacking. May 12, 2016. </w:t>
      </w:r>
      <w:r>
        <w:rPr>
          <w:sz w:val="20"/>
          <w:szCs w:val="20"/>
        </w:rPr>
        <w:t>“</w:t>
      </w:r>
      <w:r w:rsidRPr="00EC10F0">
        <w:rPr>
          <w:sz w:val="20"/>
          <w:szCs w:val="20"/>
        </w:rPr>
        <w:t>From hacking to cyber espionage: US and China discuss security in the digital age</w:t>
      </w:r>
      <w:r>
        <w:rPr>
          <w:sz w:val="20"/>
          <w:szCs w:val="20"/>
        </w:rPr>
        <w:t xml:space="preserve">” </w:t>
      </w:r>
      <w:r>
        <w:rPr>
          <w:i/>
          <w:sz w:val="20"/>
          <w:szCs w:val="20"/>
        </w:rPr>
        <w:t xml:space="preserve">International Business Times </w:t>
      </w:r>
      <w:r w:rsidRPr="0052412C">
        <w:rPr>
          <w:sz w:val="20"/>
          <w:szCs w:val="20"/>
        </w:rPr>
        <w:t>http://www.ibtimes.co.uk/hacking-cyber-espionage-us-china-discuss-security-digital-age-1559787</w:t>
      </w:r>
    </w:p>
    <w:p w14:paraId="1793A12F" w14:textId="77777777" w:rsidR="009C792F" w:rsidRDefault="009C792F" w:rsidP="009C792F">
      <w:pPr>
        <w:rPr>
          <w:u w:val="single"/>
        </w:rPr>
      </w:pPr>
      <w:r w:rsidRPr="00B63593">
        <w:rPr>
          <w:highlight w:val="yellow"/>
          <w:u w:val="single"/>
        </w:rPr>
        <w:t>Cybersecurity and espionage have long been a problem between the two rival nations</w:t>
      </w:r>
      <w:r w:rsidRPr="00031988">
        <w:rPr>
          <w:sz w:val="16"/>
        </w:rPr>
        <w:t xml:space="preserve"> – at least one that simmers under the surface of diplomacy. </w:t>
      </w:r>
      <w:r w:rsidRPr="00B63593">
        <w:rPr>
          <w:u w:val="single"/>
        </w:rPr>
        <w:t>Both countries boast sophisticated intelligence agencies and hacking techniques.</w:t>
      </w:r>
      <w:r w:rsidRPr="00031988">
        <w:rPr>
          <w:sz w:val="16"/>
        </w:rPr>
        <w:t xml:space="preserve"> The US is renowned for its surveillance operations under the aegis of the NSA while, on Chinese shores, PLA-affiliated hackers have long been sanctioned by the government to single out foreign targets from whom to steal intellectual property for economic gain. The fresh rounds of discussions was led on the US side by Christopher Painter, coordinator for cyber issues at the State Department. Officials from the Department of Justice (DoJ), Department of Homeland Security (DHS) and the Department of Defence (DoD) were also present. Meanwhile, the Chinese delegation was led by Wang Qun, director-general of arms control at the nation's foreign ministry alongside officials from the public security ministries as well as the Cyberspace Administration of China. Writing on The Huffington Post following the meeting, </w:t>
      </w:r>
      <w:r w:rsidRPr="00B63593">
        <w:rPr>
          <w:u w:val="single"/>
        </w:rPr>
        <w:t xml:space="preserve">Chinese official </w:t>
      </w:r>
      <w:r w:rsidRPr="00B63593">
        <w:rPr>
          <w:highlight w:val="yellow"/>
          <w:u w:val="single"/>
        </w:rPr>
        <w:t>Qun said it was in the 'shared interests' of both superpowers to cooperate</w:t>
      </w:r>
      <w:r w:rsidRPr="00B63593">
        <w:rPr>
          <w:u w:val="single"/>
        </w:rPr>
        <w:t xml:space="preserve"> on cybersecurity issues.</w:t>
      </w:r>
      <w:r w:rsidRPr="00031988">
        <w:rPr>
          <w:sz w:val="16"/>
        </w:rPr>
        <w:t xml:space="preserve"> He wrote: "</w:t>
      </w:r>
      <w:r w:rsidRPr="00B63593">
        <w:rPr>
          <w:highlight w:val="yellow"/>
          <w:u w:val="single"/>
        </w:rPr>
        <w:t>While</w:t>
      </w:r>
      <w:r w:rsidRPr="00031988">
        <w:rPr>
          <w:sz w:val="16"/>
        </w:rPr>
        <w:t xml:space="preserve"> it is true that </w:t>
      </w:r>
      <w:r w:rsidRPr="00B63593">
        <w:rPr>
          <w:u w:val="single"/>
        </w:rPr>
        <w:t xml:space="preserve">the </w:t>
      </w:r>
      <w:r w:rsidRPr="00B63593">
        <w:rPr>
          <w:highlight w:val="yellow"/>
          <w:u w:val="single"/>
        </w:rPr>
        <w:t>US and China may sometimes be at odds with each other</w:t>
      </w:r>
      <w:r w:rsidRPr="00B63593">
        <w:rPr>
          <w:u w:val="single"/>
        </w:rPr>
        <w:t xml:space="preserve"> on some of the cyber issues, </w:t>
      </w:r>
      <w:r w:rsidRPr="00B63593">
        <w:rPr>
          <w:highlight w:val="yellow"/>
          <w:u w:val="single"/>
        </w:rPr>
        <w:t>it shouldn't affect the cooperation</w:t>
      </w:r>
      <w:r w:rsidRPr="00031988">
        <w:rPr>
          <w:sz w:val="16"/>
        </w:rPr>
        <w:t xml:space="preserve"> between them. </w:t>
      </w:r>
      <w:r w:rsidRPr="00B63593">
        <w:rPr>
          <w:highlight w:val="yellow"/>
          <w:u w:val="single"/>
        </w:rPr>
        <w:t>To fling accusations at each other is not a solution. Only</w:t>
      </w:r>
      <w:r w:rsidRPr="00031988">
        <w:rPr>
          <w:sz w:val="16"/>
        </w:rPr>
        <w:t xml:space="preserve"> through </w:t>
      </w:r>
      <w:r w:rsidRPr="00B63593">
        <w:rPr>
          <w:highlight w:val="yellow"/>
          <w:u w:val="single"/>
        </w:rPr>
        <w:t>cooperation, can the US and China forge a unified and prosperous cyberspace. Otherwise, the cyberspace will divide and wither</w:t>
      </w:r>
      <w:r w:rsidRPr="00B63593">
        <w:rPr>
          <w:u w:val="single"/>
        </w:rPr>
        <w:t>."</w:t>
      </w:r>
      <w:r w:rsidRPr="00031988">
        <w:rPr>
          <w:sz w:val="16"/>
        </w:rPr>
        <w:t xml:space="preserve"> He continued: "</w:t>
      </w:r>
      <w:r w:rsidRPr="00B63593">
        <w:rPr>
          <w:u w:val="single"/>
        </w:rPr>
        <w:t>The digital economy is taking up an increasingly large share of GDP in both the US and China, two of the world's key players in cyberspace.</w:t>
      </w:r>
      <w:r w:rsidRPr="00031988">
        <w:rPr>
          <w:sz w:val="16"/>
        </w:rPr>
        <w:t xml:space="preserve"> In the meantime, </w:t>
      </w:r>
      <w:r w:rsidRPr="00B63593">
        <w:rPr>
          <w:highlight w:val="yellow"/>
          <w:u w:val="single"/>
        </w:rPr>
        <w:t>the two countries have evolved towards a community of shared interests with each having a stake in the other.</w:t>
      </w:r>
      <w:r w:rsidRPr="00B63593">
        <w:rPr>
          <w:u w:val="single"/>
        </w:rPr>
        <w:t>"</w:t>
      </w:r>
    </w:p>
    <w:p w14:paraId="159B3C74" w14:textId="77777777" w:rsidR="009C792F" w:rsidRDefault="009C792F" w:rsidP="009C792F">
      <w:pPr>
        <w:rPr>
          <w:u w:val="single"/>
        </w:rPr>
      </w:pPr>
    </w:p>
    <w:p w14:paraId="304AC614" w14:textId="77777777" w:rsidR="001E2D5E" w:rsidRPr="00F82839" w:rsidRDefault="001E2D5E" w:rsidP="001E2D5E">
      <w:pPr>
        <w:pStyle w:val="Heading4"/>
        <w:spacing w:line="240" w:lineRule="auto"/>
        <w:rPr>
          <w:lang w:eastAsia="ko-KR"/>
        </w:rPr>
      </w:pPr>
      <w:r w:rsidRPr="00F82839">
        <w:t>US China coop</w:t>
      </w:r>
      <w:r>
        <w:t>eration</w:t>
      </w:r>
      <w:r w:rsidRPr="00F82839">
        <w:t xml:space="preserve"> key to cyber</w:t>
      </w:r>
      <w:r w:rsidRPr="00F82839">
        <w:rPr>
          <w:lang w:eastAsia="ko-KR"/>
        </w:rPr>
        <w:t xml:space="preserve"> deterrence</w:t>
      </w:r>
      <w:r>
        <w:rPr>
          <w:lang w:eastAsia="ko-KR"/>
        </w:rPr>
        <w:t xml:space="preserve">- </w:t>
      </w:r>
      <w:r w:rsidRPr="00F82839">
        <w:rPr>
          <w:lang w:eastAsia="ko-KR"/>
        </w:rPr>
        <w:t>directly affects economic stability</w:t>
      </w:r>
    </w:p>
    <w:p w14:paraId="3F9DBF3D" w14:textId="77777777" w:rsidR="001E2D5E" w:rsidRPr="00F82839" w:rsidRDefault="001E2D5E" w:rsidP="001E2D5E">
      <w:pPr>
        <w:spacing w:line="240" w:lineRule="auto"/>
        <w:rPr>
          <w:b/>
          <w:sz w:val="24"/>
          <w:lang w:eastAsia="ko-KR"/>
        </w:rPr>
      </w:pPr>
      <w:r w:rsidRPr="00F82839">
        <w:rPr>
          <w:b/>
          <w:sz w:val="24"/>
          <w:lang w:eastAsia="ko-KR"/>
        </w:rPr>
        <w:t>SIPA 14</w:t>
      </w:r>
    </w:p>
    <w:p w14:paraId="21BE5610" w14:textId="77777777" w:rsidR="001E2D5E" w:rsidRPr="00F82839" w:rsidRDefault="001E2D5E" w:rsidP="001E2D5E">
      <w:pPr>
        <w:spacing w:line="240" w:lineRule="auto"/>
        <w:rPr>
          <w:lang w:eastAsia="ko-KR"/>
        </w:rPr>
      </w:pPr>
      <w:r w:rsidRPr="00F82839">
        <w:rPr>
          <w:lang w:eastAsia="ko-KR"/>
        </w:rPr>
        <w:t>(School of International and Public Affairs, Columbia University, June 2014, “U.S.-China Cybersecurity Cooperation “Capstone Report, pg16-20, HY)</w:t>
      </w:r>
    </w:p>
    <w:p w14:paraId="1DF8618E" w14:textId="77777777" w:rsidR="001E2D5E" w:rsidRPr="00F82839" w:rsidRDefault="001E2D5E" w:rsidP="001E2D5E">
      <w:pPr>
        <w:spacing w:line="240" w:lineRule="auto"/>
        <w:rPr>
          <w:sz w:val="12"/>
          <w:lang w:eastAsia="ko-KR"/>
        </w:rPr>
      </w:pPr>
      <w:r w:rsidRPr="00F82839">
        <w:rPr>
          <w:rStyle w:val="StyleUnderline"/>
        </w:rPr>
        <w:t>Cybersecurity is a global challenge within the international political economy</w:t>
      </w:r>
      <w:r w:rsidRPr="00F82839">
        <w:rPr>
          <w:sz w:val="12"/>
        </w:rPr>
        <w:t>. In August 2012, the business and administrative systems of the Saudi Arabian Oil Company (Saudi Aramco) and Qatar’s RasGas, were hit by the Shamoon computer virus. Saudi Aramco is the world’s largest energy company in the world, holding nearly 10% of the world’s oil supply, meanwhile, RasGas is the world’s second largest producer of liquefied natural gas.35 Shamoon demonstrates that the targeted attack of one entity has the potential to shake the underpinnings of the world economy. Fortunately, Shammon did not penetrate systems governing operations. Had that been the case, any disruption of production would have immediately impact on oil supply and prices, leading to far reaching effects on multiple levels and sectors of the global economy. China and the U.S. are the top oil consumers in the world. Since Shamoon, Saudi Arabian telecommunications companies and Western technology companies have increased efforts to secure Saudi data and systems</w:t>
      </w:r>
      <w:r w:rsidRPr="00F82839">
        <w:rPr>
          <w:rStyle w:val="StyleUnderline"/>
        </w:rPr>
        <w:t>.  China is now recognizing the importance of international cybersecurity cooperation</w:t>
      </w:r>
      <w:r w:rsidRPr="00F82839">
        <w:rPr>
          <w:sz w:val="12"/>
        </w:rPr>
        <w:t>.</w:t>
      </w:r>
      <w:r w:rsidRPr="00F82839">
        <w:rPr>
          <w:rStyle w:val="StyleUnderline"/>
        </w:rPr>
        <w:t xml:space="preserve">  </w:t>
      </w:r>
      <w:r w:rsidRPr="00F82839">
        <w:rPr>
          <w:sz w:val="12"/>
        </w:rPr>
        <w:t xml:space="preserve">Rapid international response enabled the Estonian government to combat the attacks. The government’s CERT relied on assistance from its Finnish, German, Israeli and Slovenian CERT counterparts to restore normal network operations. NATO CERTs and the EU’s European Network and Information Security Agency (ENISA) also supported Estonia in providing technical assessments and other assistance during the attacks.36 </w:t>
      </w:r>
      <w:r w:rsidRPr="00F82839">
        <w:rPr>
          <w:rStyle w:val="StyleUnderline"/>
          <w:sz w:val="12"/>
          <w:u w:val="none"/>
        </w:rPr>
        <w:t>International</w:t>
      </w:r>
      <w:r w:rsidRPr="00F82839">
        <w:rPr>
          <w:rStyle w:val="StyleUnderline"/>
        </w:rPr>
        <w:t xml:space="preserve"> cooperation, </w:t>
      </w:r>
      <w:r w:rsidRPr="00F82839">
        <w:rPr>
          <w:rStyle w:val="StyleUnderline"/>
          <w:sz w:val="12"/>
          <w:u w:val="none"/>
        </w:rPr>
        <w:t>along with cooperation with private sector banks and Internet providers,</w:t>
      </w:r>
      <w:r w:rsidRPr="00F82839">
        <w:rPr>
          <w:rStyle w:val="StyleUnderline"/>
        </w:rPr>
        <w:t xml:space="preserve"> was essential to strengthening Estonia’s cyber infrastructure,</w:t>
      </w:r>
      <w:r w:rsidRPr="00F82839">
        <w:rPr>
          <w:sz w:val="12"/>
        </w:rPr>
        <w:t xml:space="preserve"> for example to incrementally increase its throughput capacity.37 Notably, the international responses to aid Estonia happened within established security communities and strong transnational relationships. China refrained from involvement, viewing the incidents as an internal matter of Estonia and also did not take part in the international cybersecurity discussions that followed.38 However, </w:t>
      </w:r>
      <w:r w:rsidRPr="00F82839">
        <w:rPr>
          <w:rStyle w:val="StyleUnderline"/>
        </w:rPr>
        <w:t xml:space="preserve">China’s stance is changing as evidenced by a recent high-level discourse and policy approaches calling for renewed cooperation </w:t>
      </w:r>
      <w:r w:rsidRPr="00F82839">
        <w:rPr>
          <w:rStyle w:val="StyleUnderline"/>
          <w:sz w:val="12"/>
          <w:u w:val="none"/>
        </w:rPr>
        <w:t>with the entities such as the U.S. and European Union</w:t>
      </w:r>
      <w:r w:rsidRPr="00F82839">
        <w:rPr>
          <w:sz w:val="12"/>
        </w:rPr>
        <w:t xml:space="preserve">.39 Analysts stated that </w:t>
      </w:r>
      <w:r w:rsidRPr="00F82839">
        <w:rPr>
          <w:rStyle w:val="StyleUnderline"/>
        </w:rPr>
        <w:t>this new direction is intended to boost Chinese capabilities and hamper notions of a “China threat</w:t>
      </w:r>
      <w:r w:rsidRPr="00F82839">
        <w:rPr>
          <w:sz w:val="12"/>
        </w:rPr>
        <w:t xml:space="preserve">.”40 </w:t>
      </w:r>
      <w:r w:rsidRPr="00F82839">
        <w:rPr>
          <w:rStyle w:val="StyleUnderline"/>
          <w:sz w:val="12"/>
          <w:u w:val="none"/>
        </w:rPr>
        <w:t xml:space="preserve">International </w:t>
      </w:r>
      <w:r w:rsidRPr="00F82839">
        <w:rPr>
          <w:rStyle w:val="StyleUnderline"/>
        </w:rPr>
        <w:t>cooperation and preparedness are now on the Chinese cyber agenda to move its strategic interests in technology development, global reputation, and economic growth.</w:t>
      </w:r>
      <w:r w:rsidRPr="00F82839">
        <w:rPr>
          <w:sz w:val="12"/>
        </w:rPr>
        <w:t xml:space="preserve"> Proposed Infrastructure Sectors for Cooperation</w:t>
      </w:r>
      <w:r w:rsidRPr="00F82839">
        <w:rPr>
          <w:sz w:val="12"/>
          <w:lang w:eastAsia="ko-KR"/>
        </w:rPr>
        <w:t>.</w:t>
      </w:r>
      <w:r w:rsidRPr="00F82839">
        <w:rPr>
          <w:sz w:val="12"/>
        </w:rPr>
        <w:t xml:space="preserve"> The previous sections provided background information, tools, and themes for negotiating with China’s cybersecurity counterparts. The second area of focus drills down into tangible areas for information sharing and coordination. The following section details three infrastructure areas where cybersecurity cooperation is most promising and beneficial to U.S.-China shared interests: Financial Services, Commercial Port Security, and Civilian Nuclear Energy. Each sector examines five categories of research: Sector Priorities, Past and Potential Attack Examples, Shared Vulnerabilities, Chinese Partners and Key Actors, and Recommendations.</w:t>
      </w:r>
      <w:r w:rsidRPr="00F82839">
        <w:rPr>
          <w:sz w:val="12"/>
          <w:lang w:eastAsia="ko-KR"/>
        </w:rPr>
        <w:t xml:space="preserve"> </w:t>
      </w:r>
      <w:r w:rsidRPr="00F82839">
        <w:rPr>
          <w:u w:val="single"/>
        </w:rPr>
        <w:t>Cooperation in Financial Systems Sector Priorities The soundness, efficiency and stability of securities markets rely on the quality of information provided and the robustness of the supporting technological infrastructure</w:t>
      </w:r>
      <w:r w:rsidRPr="00F82839">
        <w:rPr>
          <w:sz w:val="12"/>
        </w:rPr>
        <w:t xml:space="preserve">. In recent years, </w:t>
      </w:r>
      <w:r w:rsidRPr="00F82839">
        <w:rPr>
          <w:u w:val="single"/>
        </w:rPr>
        <w:t>cybersecurity in relation to financial markets, both domestically and internationally, has become a top priority. The cornerstone of financial services is the maintenance of trust.</w:t>
      </w:r>
      <w:r w:rsidRPr="00F82839">
        <w:rPr>
          <w:sz w:val="12"/>
        </w:rPr>
        <w:t xml:space="preserve"> The industry is built upon trust with clients, trust between firms, and trust to ensure the proper function of markets, executions of transactions and protection of information. Any loss or integrity failure in financial infrastructure could impact a national economy in significant ways, including the loss of credit and liquidity to the marketplace, and the loss of confidence in the operational effectiveness of the marketplace, which would impact other critical infrastructures. Examples of Past or Potential Attacks In recent years, cyber attacks on the financial services sector have been increasingly prevalent. In 2012, some of the largest banks in the United States came under cyber attack.41 In 2012 alone, 53% of securities exchanges around the world experienced a cyber attack.42  In 2013, cyber attacks brought down systems and some of South Korea’s major banks, paralyzing bank machines across the country.43 Operation High Roller, discovered in 2012, siphoned up to $2.5 billion from bank accounts in Europe, the U.S. and Latin America.44 Numerous stock exchanges around the world have faced DDoS cyber attacks, which in some cases have forced trading to halt for brief periods. It is estimated that 60% of cyber crime occurring in China is financerelated. Some Chinese banks are subject to extortion by cyber criminals, including third party actors from Eastern Europe.45 The economic and financial interdependence between China and the U.S. is remarkable. China owns nearly 1.3 trillion dollars of U.S. treasury bonds. The U.S. is also one of China’s largest trading partners, with trading between the two nations reaching over half a trillion dollars each year</w:t>
      </w:r>
      <w:r w:rsidRPr="00F82839">
        <w:rPr>
          <w:sz w:val="12"/>
          <w:lang w:eastAsia="ko-KR"/>
        </w:rPr>
        <w:t>. Furthermore,</w:t>
      </w:r>
      <w:r w:rsidRPr="00F82839">
        <w:rPr>
          <w:sz w:val="12"/>
        </w:rPr>
        <w:t xml:space="preserve"> </w:t>
      </w:r>
      <w:r w:rsidRPr="00F82839">
        <w:rPr>
          <w:rStyle w:val="StyleUnderline"/>
        </w:rPr>
        <w:t>financial market operations centered in the United States are increasingly electronically connected around the world.</w:t>
      </w:r>
      <w:r w:rsidRPr="00F82839">
        <w:rPr>
          <w:sz w:val="12"/>
        </w:rPr>
        <w:t xml:space="preserve"> The SWIFT interbank system and the U.S. CHIPS system process trillions of dollars of payments daily</w:t>
      </w:r>
      <w:r w:rsidRPr="00F82839">
        <w:rPr>
          <w:rStyle w:val="StyleUnderline"/>
        </w:rPr>
        <w:t>. With China’s increasingly globalized economy, China has strong incentives to ensure the stability of these systems.</w:t>
      </w:r>
      <w:r w:rsidRPr="00F82839">
        <w:rPr>
          <w:sz w:val="12"/>
        </w:rPr>
        <w:t xml:space="preserve"> Equally importantly, impacts of financial events sometimes cannot be contained regionally (for example, the Global Financial Crisis in 2008 and the Southeast Asian Crisis in 1998). </w:t>
      </w:r>
      <w:r w:rsidRPr="00F82839">
        <w:rPr>
          <w:b/>
          <w:u w:val="single"/>
        </w:rPr>
        <w:t>Cyber attacks on the complex and interdependent global financial system could damage the orderly functioning of the global economy and undermine investor confidence.  Given this interdependence, both countries have a significant stake in ensuring the stability and safety of the other’s financial cybersecurity and have important incentives to share information regarding threats from third-party malicious actors such as rogue states, terrorist groups, and the like</w:t>
      </w:r>
      <w:r w:rsidRPr="00F82839">
        <w:rPr>
          <w:sz w:val="12"/>
        </w:rPr>
        <w:t xml:space="preserve">.   </w:t>
      </w:r>
      <w:r w:rsidRPr="00F82839">
        <w:rPr>
          <w:u w:val="single"/>
        </w:rPr>
        <w:t>The majority of interviewees agreed that the financial sector serves as the platform with one of the greatest opportunities for cybersecurity cooperation between the U.S. and China</w:t>
      </w:r>
      <w:r w:rsidRPr="00F82839">
        <w:rPr>
          <w:sz w:val="12"/>
        </w:rPr>
        <w:t xml:space="preserve">. However, these interviewees also believed that the most effective and sustainable mechanism for encouraging such cooperation has yet to be identified. The remainder of this section identifies several approaches designed to spur cooperation.   </w:t>
      </w:r>
    </w:p>
    <w:p w14:paraId="5CC351D6" w14:textId="77777777" w:rsidR="001E2D5E" w:rsidRPr="00F82839" w:rsidRDefault="001E2D5E" w:rsidP="001E2D5E">
      <w:pPr>
        <w:spacing w:line="240" w:lineRule="auto"/>
      </w:pPr>
    </w:p>
    <w:p w14:paraId="4C2762FF" w14:textId="77777777" w:rsidR="001E2D5E" w:rsidRPr="00F82839" w:rsidRDefault="001E2D5E" w:rsidP="001E2D5E">
      <w:pPr>
        <w:pStyle w:val="Heading4"/>
        <w:spacing w:line="240" w:lineRule="auto"/>
      </w:pPr>
      <w:r w:rsidRPr="00F82839">
        <w:t>US-China coop</w:t>
      </w:r>
      <w:r>
        <w:t>eration</w:t>
      </w:r>
      <w:r w:rsidRPr="00F82839">
        <w:t xml:space="preserve"> checks cyberattacks against critical infrastructure and financial sectors</w:t>
      </w:r>
    </w:p>
    <w:p w14:paraId="1E0DABD4" w14:textId="77777777" w:rsidR="001E2D5E" w:rsidRPr="00F82839" w:rsidRDefault="001E2D5E" w:rsidP="001E2D5E">
      <w:pPr>
        <w:spacing w:line="240" w:lineRule="auto"/>
        <w:rPr>
          <w:b/>
          <w:sz w:val="24"/>
          <w:lang w:eastAsia="ko-KR"/>
        </w:rPr>
      </w:pPr>
      <w:r w:rsidRPr="00F82839">
        <w:rPr>
          <w:b/>
          <w:sz w:val="24"/>
          <w:lang w:eastAsia="ko-KR"/>
        </w:rPr>
        <w:t>SIPA 14</w:t>
      </w:r>
    </w:p>
    <w:p w14:paraId="0D8599AB" w14:textId="77777777" w:rsidR="001E2D5E" w:rsidRPr="00F82839" w:rsidRDefault="001E2D5E" w:rsidP="001E2D5E">
      <w:pPr>
        <w:spacing w:line="240" w:lineRule="auto"/>
        <w:rPr>
          <w:lang w:eastAsia="ko-KR"/>
        </w:rPr>
      </w:pPr>
      <w:r w:rsidRPr="00F82839">
        <w:rPr>
          <w:lang w:eastAsia="ko-KR"/>
        </w:rPr>
        <w:t>(School of International and Public Affairs, Columbia University, June 2014, “U.S.-China Cybersecurity Cooperation “Capstone Report, pg16-20, HY)</w:t>
      </w:r>
    </w:p>
    <w:p w14:paraId="5964EAB2" w14:textId="77777777" w:rsidR="001E2D5E" w:rsidRPr="00F82839" w:rsidRDefault="001E2D5E" w:rsidP="001E2D5E">
      <w:pPr>
        <w:spacing w:line="240" w:lineRule="auto"/>
        <w:rPr>
          <w:b/>
        </w:rPr>
      </w:pPr>
      <w:r w:rsidRPr="00F82839">
        <w:rPr>
          <w:b/>
          <w:u w:val="single"/>
        </w:rPr>
        <w:t>China and the U.S. should begin cooperating on several areas related to financial cybersecurity</w:t>
      </w:r>
      <w:r w:rsidRPr="00F82839">
        <w:rPr>
          <w:u w:val="single"/>
        </w:rPr>
        <w:t>—</w:t>
      </w:r>
      <w:r w:rsidRPr="00F82839">
        <w:rPr>
          <w:b/>
          <w:u w:val="single"/>
        </w:rPr>
        <w:t>identifying threats, establishing processes for disseminating information, coordinating crisis responses, and improving abilities in detecting and forecasting threat</w:t>
      </w:r>
      <w:r w:rsidRPr="00F82839">
        <w:rPr>
          <w:u w:val="single"/>
        </w:rPr>
        <w:t>s.</w:t>
      </w:r>
      <w:r w:rsidRPr="00F82839">
        <w:t xml:space="preserve"> The</w:t>
      </w:r>
      <w:r w:rsidRPr="00F82839">
        <w:rPr>
          <w:u w:val="single"/>
        </w:rPr>
        <w:t xml:space="preserve"> timely sharing of threat information is critical in developing and deploying protective measures against malicious cyber activity. </w:t>
      </w:r>
      <w:r w:rsidRPr="00F82839">
        <w:t xml:space="preserve">Gaps or lags in information sharing and analysis necessitates that the industry deploys faster and more effective electronic tools for detection and intelligence collection in relation to security attacks and incidents. In particular, there is an increased need for capabilities to assimilate multiple sources of threat data to better identify threat activity and produce threat profile identification, which might be difficult to obtain.  </w:t>
      </w:r>
      <w:r w:rsidRPr="004D579A">
        <w:rPr>
          <w:rStyle w:val="StyleUnderline"/>
        </w:rPr>
        <w:t xml:space="preserve">The </w:t>
      </w:r>
      <w:r w:rsidRPr="00F82839">
        <w:rPr>
          <w:rStyle w:val="StyleUnderline"/>
        </w:rPr>
        <w:t xml:space="preserve">U.S. and Chinese governments should create a formal system to cooperate against cyberattacks, </w:t>
      </w:r>
      <w:r w:rsidRPr="004D579A">
        <w:rPr>
          <w:rStyle w:val="StyleUnderline"/>
        </w:rPr>
        <w:t>but as this might take time</w:t>
      </w:r>
      <w:r w:rsidRPr="00F82839">
        <w:t xml:space="preserve"> (as there would be initial sensitivity to establishing this system), it would be best to encourage the big banks and financial exchanges in each country to start sharing information first. Interviewees expressed concern surrounding information sharing and U.S. privacy laws. They recommended that the focus of information sharing be directed toward information involving globalized financial utilities such as financial exchanges and clearinghouses. Defending against third parties. China undoubtedly has an independent incentive in U.S. financial cybersecurity, as it has so much invested a great deal of capital in the U.S. and the global financial system. It would therefore be in China’s best interest to cooperate with the U.S. in preventing other countries, such as Iran, from damaging the U.S. financial system.  Agree that certain areas are sacred. The </w:t>
      </w:r>
      <w:r w:rsidRPr="00F82839">
        <w:rPr>
          <w:rStyle w:val="StyleUnderline"/>
        </w:rPr>
        <w:t>governments of the U.S., China</w:t>
      </w:r>
      <w:r w:rsidRPr="00F82839">
        <w:t xml:space="preserve">, and other nations </w:t>
      </w:r>
      <w:r w:rsidRPr="00F82839">
        <w:rPr>
          <w:rStyle w:val="StyleUnderline"/>
        </w:rPr>
        <w:t>should find ways to cooperate and agree to maintain the sanctity of certain critical infrastructure in the financial sector, therefore implicitly discouraging these areas of infrastructure from becoming targets of attack</w:t>
      </w:r>
      <w:r w:rsidRPr="00F82839">
        <w:t xml:space="preserve">. In the financial services sector, the important prohibitions would be no probing, surveillance, or malicious activity by governments or government entities against this infrastructure. Again, the two most relevant areas of infrastructure are exchanges and clearinghouses. </w:t>
      </w:r>
      <w:r w:rsidRPr="00F82839">
        <w:rPr>
          <w:u w:val="single"/>
        </w:rPr>
        <w:t>Not only are these infrastructures extremely important, but there is nothing to be gained by governments from attacking them</w:t>
      </w:r>
      <w:r w:rsidRPr="00F82839">
        <w:t xml:space="preserve">. </w:t>
      </w:r>
      <w:r w:rsidRPr="00F82839">
        <w:rPr>
          <w:rStyle w:val="StyleUnderline"/>
        </w:rPr>
        <w:t>Cooperation between states will make it easier for them to target non-state actors wishing to cause damage or steal money in these areas.</w:t>
      </w:r>
      <w:r w:rsidRPr="00F82839">
        <w:rPr>
          <w:b/>
        </w:rPr>
        <w:t xml:space="preserve">   </w:t>
      </w:r>
    </w:p>
    <w:p w14:paraId="3E78831D" w14:textId="77777777" w:rsidR="001E2D5E" w:rsidRDefault="001E2D5E" w:rsidP="009C792F">
      <w:pPr>
        <w:rPr>
          <w:u w:val="single"/>
        </w:rPr>
      </w:pPr>
    </w:p>
    <w:p w14:paraId="7DBA47C3" w14:textId="77777777" w:rsidR="00AB2DCB" w:rsidRDefault="00AB2DCB" w:rsidP="00A706B6"/>
    <w:p w14:paraId="5DA89821" w14:textId="77777777" w:rsidR="00053845" w:rsidRDefault="00053845" w:rsidP="00053845">
      <w:pPr>
        <w:pStyle w:val="Heading3"/>
      </w:pPr>
      <w:r>
        <w:t>Cyber = most probable war</w:t>
      </w:r>
    </w:p>
    <w:p w14:paraId="27E11D88" w14:textId="77777777" w:rsidR="00053845" w:rsidRPr="00406691" w:rsidRDefault="00053845" w:rsidP="00053845"/>
    <w:p w14:paraId="0236A155" w14:textId="77777777" w:rsidR="00053845" w:rsidRPr="00B87C4A" w:rsidRDefault="00053845" w:rsidP="00053845">
      <w:pPr>
        <w:pStyle w:val="Heading4"/>
        <w:rPr>
          <w:rStyle w:val="Style13ptBold"/>
          <w:b/>
        </w:rPr>
      </w:pPr>
      <w:r>
        <w:rPr>
          <w:rStyle w:val="Style13ptBold"/>
          <w:b/>
        </w:rPr>
        <w:t>Cybersecurity is more important than the South China Sea</w:t>
      </w:r>
    </w:p>
    <w:p w14:paraId="04D7F2D4" w14:textId="77777777" w:rsidR="00053845" w:rsidRPr="00B87C4A" w:rsidRDefault="00053845" w:rsidP="00053845">
      <w:pPr>
        <w:rPr>
          <w:rStyle w:val="Style13ptBold"/>
        </w:rPr>
      </w:pPr>
      <w:r>
        <w:rPr>
          <w:rStyle w:val="Style13ptBold"/>
        </w:rPr>
        <w:t>Killalea, 16</w:t>
      </w:r>
    </w:p>
    <w:p w14:paraId="6B8B644A" w14:textId="77777777" w:rsidR="00053845" w:rsidRDefault="00053845" w:rsidP="00053845">
      <w:r>
        <w:t>Debra Killalea is a</w:t>
      </w:r>
      <w:r w:rsidRPr="00B87C4A">
        <w:t xml:space="preserve"> senior journalist with 17 years experience in the national and international press and digital media</w:t>
      </w:r>
      <w:r>
        <w:t>. June 24, 2016. “</w:t>
      </w:r>
      <w:r w:rsidRPr="00EC10F0">
        <w:t>South China Sea conflict: China cyber war that is the real story</w:t>
      </w:r>
      <w:r>
        <w:t xml:space="preserve">” </w:t>
      </w:r>
      <w:r>
        <w:rPr>
          <w:i/>
        </w:rPr>
        <w:t xml:space="preserve">New Zealand Herald </w:t>
      </w:r>
      <w:r w:rsidRPr="00B87C4A">
        <w:t>http://www.nzherald.co.nz/world/news/article.cfm?c_id=2&amp;objectid=11662456</w:t>
      </w:r>
    </w:p>
    <w:p w14:paraId="5D936155" w14:textId="77777777" w:rsidR="00053845" w:rsidRPr="00031988" w:rsidRDefault="00053845" w:rsidP="00053845">
      <w:pPr>
        <w:rPr>
          <w:sz w:val="16"/>
        </w:rPr>
      </w:pPr>
      <w:r w:rsidRPr="00031988">
        <w:rPr>
          <w:sz w:val="16"/>
        </w:rPr>
        <w:t xml:space="preserve">It's a scary but potentially very real threat facing the world by 2030. In fact one expert warns </w:t>
      </w:r>
      <w:r w:rsidRPr="00E022B8">
        <w:rPr>
          <w:highlight w:val="yellow"/>
          <w:u w:val="single"/>
        </w:rPr>
        <w:t>China's cyber war capabilities will</w:t>
      </w:r>
      <w:r w:rsidRPr="009379EC">
        <w:rPr>
          <w:u w:val="single"/>
        </w:rPr>
        <w:t xml:space="preserve"> in the future </w:t>
      </w:r>
      <w:r w:rsidRPr="00E022B8">
        <w:rPr>
          <w:highlight w:val="yellow"/>
          <w:u w:val="single"/>
        </w:rPr>
        <w:t>be more dangerous than anything else currently taking place across the region.</w:t>
      </w:r>
      <w:r w:rsidRPr="00031988">
        <w:rPr>
          <w:sz w:val="16"/>
        </w:rPr>
        <w:t xml:space="preserve"> By the next decade, Beijing's cyber war capabilities could change the strategic balance in Asia, eclipsing the potential danger of rising tensions in the South China Sea. That is the view of cyber security expert Greg Austin who predicts </w:t>
      </w:r>
      <w:r w:rsidRPr="00E022B8">
        <w:rPr>
          <w:highlight w:val="yellow"/>
          <w:u w:val="single"/>
        </w:rPr>
        <w:t>new technologies will "redefine both war and politics across East Asia".</w:t>
      </w:r>
      <w:r w:rsidRPr="00031988">
        <w:rPr>
          <w:sz w:val="16"/>
        </w:rPr>
        <w:t xml:space="preserve"> The professor of cyber security, strategy and diplomacy in the Australian Centre for Cyber Security at the University of NSW told news.com.au that while tensions were simmering in the South China Sea, the biggest threat to peace in the region was yet to come. "Today, China is struggling to integrate cyber weapons and information dominance into its military strategies," he said. "By 2030, China will have acquired a total war capability in cyber space against Taiwan. "</w:t>
      </w:r>
      <w:r w:rsidRPr="00E022B8">
        <w:rPr>
          <w:highlight w:val="yellow"/>
          <w:u w:val="single"/>
        </w:rPr>
        <w:t>This will alter the strategic balance in the Western Pacific more than anything that is happening around the coral reefs in the South China Sea today.</w:t>
      </w:r>
      <w:r w:rsidRPr="00031988">
        <w:rPr>
          <w:sz w:val="16"/>
        </w:rPr>
        <w:t>" Prof Austin, who addressed a two-day conference with a presentation on Shaping the Cyber Arms Race of the Future, yesterday also warned Australia was lagging behind. Prof Austin said warfare in East Asia today could be described as cyber-enabled but this would change very quickly. "After 2030, it will become 'cyber-dominant' and Australia will have to build systems that can survive in that environment of electronic torpedos and logic bombs," he warned. He said it was vital Australia's military and naval technology could withstand any potential cyber threats in future. "Australia's 12 new submarines, the first to be launched in 2030, at a total cost in excess of $30 billion, would have to operate in cyber space even better than they can navigate under the sea," he warned. "Any major power that Australia confronts in conflict at sea after 2030 will use cyber attacks to try to prevent these boats from putting to sea, or failing that, to disable them or their weapons systems at sea. "</w:t>
      </w:r>
      <w:r w:rsidRPr="00B87C4A">
        <w:rPr>
          <w:highlight w:val="yellow"/>
          <w:u w:val="single"/>
        </w:rPr>
        <w:t>All</w:t>
      </w:r>
      <w:r w:rsidRPr="00E022B8">
        <w:rPr>
          <w:u w:val="single"/>
        </w:rPr>
        <w:t xml:space="preserve"> of </w:t>
      </w:r>
      <w:r w:rsidRPr="00B87C4A">
        <w:rPr>
          <w:highlight w:val="yellow"/>
          <w:u w:val="single"/>
        </w:rPr>
        <w:t>the critical systems will be</w:t>
      </w:r>
      <w:r w:rsidRPr="00E022B8">
        <w:rPr>
          <w:u w:val="single"/>
        </w:rPr>
        <w:t xml:space="preserve"> cyber-controlled and therefore </w:t>
      </w:r>
      <w:r w:rsidRPr="00B87C4A">
        <w:rPr>
          <w:highlight w:val="yellow"/>
          <w:u w:val="single"/>
        </w:rPr>
        <w:t>cyber vulnerable</w:t>
      </w:r>
      <w:r w:rsidRPr="00E022B8">
        <w:rPr>
          <w:u w:val="single"/>
        </w:rPr>
        <w:t>, even if it meant simply manipulating and falsifying data inputs into various systems.</w:t>
      </w:r>
      <w:r w:rsidRPr="00031988">
        <w:rPr>
          <w:sz w:val="16"/>
        </w:rPr>
        <w:t>" Prof Austin, who touched on the arguments in a January 2016 paper Australia Re-armed: Future Needs for Cyber-Enabled Warfare, said China and the US had a confrontational relationship in regards to the South China Sea, especially in regards to Taiwan. China was determined to maintain control over the island territory but not at the risk of a massive ground or air war with huge casualties. However if China was to attack Taiwan now in a war it would ultimately fail as it would have backing from its powerful US ally. Prof Austin said people were looking at the wrong place in terms of the next major US China flashpoint. "</w:t>
      </w:r>
      <w:r w:rsidRPr="00B87C4A">
        <w:rPr>
          <w:highlight w:val="yellow"/>
          <w:u w:val="single"/>
        </w:rPr>
        <w:t>The real issue here is cyber security</w:t>
      </w:r>
      <w:r w:rsidRPr="00031988">
        <w:rPr>
          <w:sz w:val="16"/>
        </w:rPr>
        <w:t>," he said predicting how the future relationship would pan out. "</w:t>
      </w:r>
      <w:r w:rsidRPr="00E022B8">
        <w:rPr>
          <w:u w:val="single"/>
        </w:rPr>
        <w:t xml:space="preserve">We're looking in the wrong place. </w:t>
      </w:r>
      <w:r w:rsidRPr="00B87C4A">
        <w:rPr>
          <w:highlight w:val="yellow"/>
          <w:u w:val="single"/>
        </w:rPr>
        <w:t>It won't be in the South China Sea where the strategic interests of China and the US collide.</w:t>
      </w:r>
      <w:r w:rsidRPr="00031988">
        <w:rPr>
          <w:sz w:val="16"/>
        </w:rPr>
        <w:t xml:space="preserve"> "</w:t>
      </w:r>
      <w:r w:rsidRPr="00B87C4A">
        <w:rPr>
          <w:highlight w:val="yellow"/>
          <w:u w:val="single"/>
        </w:rPr>
        <w:t>Instead the place were these interests will collide is in cyber space</w:t>
      </w:r>
      <w:r w:rsidRPr="00E022B8">
        <w:rPr>
          <w:u w:val="single"/>
        </w:rPr>
        <w:t>.</w:t>
      </w:r>
      <w:r w:rsidRPr="00031988">
        <w:rPr>
          <w:sz w:val="16"/>
        </w:rPr>
        <w:t xml:space="preserve"> While the US was already heavily investing in its cyber military capabilities, Beijing appeared to be lagging, but not for long. "By 2030 China's military capabilities in cyber space will look significantly different to what they do today," Prof Austin said. "</w:t>
      </w:r>
      <w:r w:rsidRPr="00E022B8">
        <w:rPr>
          <w:u w:val="single"/>
        </w:rPr>
        <w:t>By 2030 China will be more than capable of launching a militarily disabling cyber attack on Taiwan</w:t>
      </w:r>
      <w:r w:rsidRPr="00031988">
        <w:rPr>
          <w:sz w:val="16"/>
        </w:rPr>
        <w:t>." Such capability, without even needing an actual attack, would shift the balance of power enabling China to keep a firm grip on the Taiwan Strait. The US on the other hand would not be keen to see Taiwan fall under greater Chinese sway, since a unified Chinese nation would have even more influence across the region. "</w:t>
      </w:r>
      <w:r w:rsidRPr="00E022B8">
        <w:rPr>
          <w:u w:val="single"/>
        </w:rPr>
        <w:t>For China the biggest problem in terms of global and security affairs isn't the South China Sea, it's the reunification with Taiwan.</w:t>
      </w:r>
      <w:r w:rsidRPr="00031988">
        <w:rPr>
          <w:sz w:val="16"/>
        </w:rPr>
        <w:t>"</w:t>
      </w:r>
    </w:p>
    <w:p w14:paraId="7A09F189" w14:textId="77777777" w:rsidR="00053845" w:rsidRDefault="00053845" w:rsidP="00053845"/>
    <w:p w14:paraId="689B40D3" w14:textId="39AD83BA" w:rsidR="00053845" w:rsidRDefault="00053845" w:rsidP="00053845">
      <w:pPr>
        <w:pStyle w:val="Heading2"/>
      </w:pPr>
      <w:r>
        <w:t>Relations Bad</w:t>
      </w:r>
    </w:p>
    <w:p w14:paraId="0FBF6E87" w14:textId="6A84180B" w:rsidR="004C3F21" w:rsidRDefault="004C3F21" w:rsidP="004C3F21">
      <w:pPr>
        <w:pStyle w:val="Heading3"/>
      </w:pPr>
      <w:r>
        <w:t>Relations bad – Cyber attacks mod***</w:t>
      </w:r>
    </w:p>
    <w:p w14:paraId="3DFFEF75" w14:textId="77777777" w:rsidR="004C3F21" w:rsidRDefault="004C3F21" w:rsidP="004C3F21"/>
    <w:p w14:paraId="1E92411C" w14:textId="77777777" w:rsidR="004C3F21" w:rsidRPr="0037095D" w:rsidRDefault="004C3F21" w:rsidP="004C3F21">
      <w:pPr>
        <w:pStyle w:val="Heading4"/>
        <w:rPr>
          <w:rStyle w:val="Style13ptBold"/>
          <w:b/>
        </w:rPr>
      </w:pPr>
      <w:r>
        <w:rPr>
          <w:rStyle w:val="Style13ptBold"/>
          <w:b/>
        </w:rPr>
        <w:t xml:space="preserve">Relations with China is a trap – cyber attacks </w:t>
      </w:r>
    </w:p>
    <w:p w14:paraId="6BD88E56" w14:textId="77777777" w:rsidR="004C3F21" w:rsidRPr="0037095D" w:rsidRDefault="004C3F21" w:rsidP="004C3F21">
      <w:pPr>
        <w:rPr>
          <w:rStyle w:val="Style13ptBold"/>
        </w:rPr>
      </w:pPr>
      <w:r>
        <w:rPr>
          <w:rStyle w:val="Style13ptBold"/>
        </w:rPr>
        <w:t>Gertz, 16</w:t>
      </w:r>
    </w:p>
    <w:p w14:paraId="6DD957CD" w14:textId="77777777" w:rsidR="004C3F21" w:rsidRPr="0037095D" w:rsidRDefault="004C3F21" w:rsidP="004C3F21">
      <w:pPr>
        <w:rPr>
          <w:sz w:val="20"/>
          <w:szCs w:val="20"/>
        </w:rPr>
      </w:pPr>
      <w:r w:rsidRPr="0037095D">
        <w:rPr>
          <w:sz w:val="20"/>
          <w:szCs w:val="20"/>
        </w:rPr>
        <w:t xml:space="preserve">Bill Gertz is senior editor of the Washington Free Beacon. Prior to joining the Beacon he was a national security reporter, editor, and columnist for 27 years at the Washington Times. March 18, 2016. “China Continuing Cyber Attacks on U.S. Networks” </w:t>
      </w:r>
      <w:r w:rsidRPr="0037095D">
        <w:rPr>
          <w:i/>
          <w:sz w:val="20"/>
          <w:szCs w:val="20"/>
        </w:rPr>
        <w:t xml:space="preserve">The Washington Free Beacon </w:t>
      </w:r>
      <w:r w:rsidRPr="0037095D">
        <w:rPr>
          <w:sz w:val="20"/>
          <w:szCs w:val="20"/>
        </w:rPr>
        <w:t>http://freebeacon.com/national-security/china-continuing-cyber-attacks-on-u-s-networks/</w:t>
      </w:r>
    </w:p>
    <w:p w14:paraId="460A364E" w14:textId="77777777" w:rsidR="004C3F21" w:rsidRPr="009A5DA4" w:rsidRDefault="004C3F21" w:rsidP="004C3F21">
      <w:pPr>
        <w:rPr>
          <w:sz w:val="10"/>
          <w:szCs w:val="10"/>
        </w:rPr>
      </w:pPr>
      <w:r w:rsidRPr="009F6247">
        <w:rPr>
          <w:u w:val="single"/>
        </w:rPr>
        <w:t xml:space="preserve">Six months after </w:t>
      </w:r>
      <w:r w:rsidRPr="0037095D">
        <w:rPr>
          <w:highlight w:val="yellow"/>
          <w:u w:val="single"/>
        </w:rPr>
        <w:t>China pledged to halt cyber espionage against the United States, Beijing’s hackers continue to conduct cyber attacks on government and private networks</w:t>
      </w:r>
      <w:r w:rsidRPr="00031988">
        <w:rPr>
          <w:sz w:val="16"/>
        </w:rPr>
        <w:t>, the commander of U.S. Cyber Command told Congress. Despite a formal pledge made by Chinese leader Xi Jinping in September, “</w:t>
      </w:r>
      <w:r w:rsidRPr="009F6247">
        <w:rPr>
          <w:u w:val="single"/>
        </w:rPr>
        <w:t xml:space="preserve">cyber operations from </w:t>
      </w:r>
      <w:r w:rsidRPr="0037095D">
        <w:rPr>
          <w:highlight w:val="yellow"/>
          <w:u w:val="single"/>
        </w:rPr>
        <w:t>China are still targeting and exploiting U.S. government, defense industry, academic, and private computer networks</w:t>
      </w:r>
      <w:r w:rsidRPr="00031988">
        <w:rPr>
          <w:sz w:val="16"/>
        </w:rPr>
        <w:t>,” Adm. Mike Rogers, the Cybercom chief, said in prepared testimony to a House Armed Services subcommittee on Wednesday. Rogers echoed comments on continued Chinese cyber attacks made by Director of National Intelligence James Clapper in February. Clapper said in Senate testimony that “</w:t>
      </w:r>
      <w:r w:rsidRPr="0037095D">
        <w:rPr>
          <w:highlight w:val="yellow"/>
          <w:u w:val="single"/>
        </w:rPr>
        <w:t>it remains to be seen” if China will abide by the informal pledge made during a summit meeting in Washington with President Obama.</w:t>
      </w:r>
      <w:r>
        <w:rPr>
          <w:u w:val="single"/>
        </w:rPr>
        <w:t xml:space="preserve"> </w:t>
      </w:r>
      <w:r w:rsidRPr="00031988">
        <w:rPr>
          <w:sz w:val="16"/>
        </w:rPr>
        <w:t xml:space="preserve">Rogers said he agreed with Clapper that China’s commitment to halt cyber espionage attacks remains an open question. </w:t>
      </w:r>
      <w:r w:rsidRPr="0037095D">
        <w:rPr>
          <w:highlight w:val="yellow"/>
          <w:u w:val="single"/>
        </w:rPr>
        <w:t>China has been linked</w:t>
      </w:r>
      <w:r w:rsidRPr="000271C0">
        <w:rPr>
          <w:u w:val="single"/>
        </w:rPr>
        <w:t xml:space="preserve"> by U.S. intelligence agencies </w:t>
      </w:r>
      <w:r w:rsidRPr="0037095D">
        <w:rPr>
          <w:highlight w:val="yellow"/>
          <w:u w:val="single"/>
        </w:rPr>
        <w:t>to wide-ranging cyber attacks aimed at stealing information</w:t>
      </w:r>
      <w:r w:rsidRPr="000271C0">
        <w:rPr>
          <w:u w:val="single"/>
        </w:rPr>
        <w:t xml:space="preserve"> and mapping critical computer networks </w:t>
      </w:r>
      <w:r w:rsidRPr="0037095D">
        <w:rPr>
          <w:highlight w:val="yellow"/>
          <w:u w:val="single"/>
        </w:rPr>
        <w:t>for future attacks in a crisis or conflict.</w:t>
      </w:r>
      <w:r>
        <w:rPr>
          <w:u w:val="single"/>
        </w:rPr>
        <w:t xml:space="preserve"> </w:t>
      </w:r>
      <w:r w:rsidRPr="00031988">
        <w:rPr>
          <w:sz w:val="16"/>
        </w:rPr>
        <w:t xml:space="preserve">Despite the Chinese hacking activity, </w:t>
      </w:r>
      <w:r w:rsidRPr="0037095D">
        <w:rPr>
          <w:u w:val="single"/>
        </w:rPr>
        <w:t xml:space="preserve">the Obama administration has taken no action against China for years of large-scale cyber attacks that officials say have cost the nation billions of dollars in stolen intellectual property and compromised networks. </w:t>
      </w:r>
      <w:r w:rsidRPr="00031988">
        <w:rPr>
          <w:sz w:val="16"/>
        </w:rPr>
        <w:t xml:space="preserve">Rogers also warned that nation states with advanced cyber warfare capabilities are taking steps to mask their cyber attacks by cooperating with non-government hackers. Unspecified nation states are </w:t>
      </w:r>
      <w:r w:rsidRPr="00031988">
        <w:rPr>
          <w:sz w:val="16"/>
          <w:szCs w:val="10"/>
        </w:rPr>
        <w:t xml:space="preserve">expanding cooperation “with a much broader range” of hackers in a bid to hide the source of sophisticated cyber </w:t>
      </w:r>
      <w:r w:rsidRPr="009A5DA4">
        <w:rPr>
          <w:sz w:val="10"/>
          <w:szCs w:val="10"/>
        </w:rPr>
        <w:t>attacks. “I think this is in no small part an attempt to obscure what the real originator of the activity is,” he said. The use of surrogate hackers makes it more difficult for the U.S. government to confront foreign states about cyber attacks. “And they say, ‘It’s not us. It’s some criminal group; we don’t control all that,’”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“We can’t afford to have this sort of thing,” Rogers said. Under questioning from Rep. Elise Stefanik (R., N.Y.), Rogers said he is “comfortable” that Cyber Command has enough military capabilities to counter cyber threats from Russia, China, and other states and entities. “I’ve yet to run into a threat scenario that we couldn’t deal with,” he said. But Rogers voiced worries about his command having enough forces to deal with the threats. “What concerns me is capacity—how much of it do you have and as the threats proliferate, our ability to deal with high-end, simultaneous complicated threats, that’s probably the biggest limiting factor right now,” he said. 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renewed commitment to deterring even the most advanced adversaries, the budget also invests in cyber deterrence capabilities, including building potential military response options,” Carter said. Rogers said he is concerned that evolving cyber attacks are being used to acquire large databases that can be used for future cyber attacks or for foreign intelligence operations. Two recent examples were the cyber attacks against the Office of Personnel Management, which obtained records on more than 22 million federal workers, and the Anthem Healthcare cyber attacks that obtained some 80 million health records. “OPM, Anthem, those are good examples to use of data now [being] a commodity that have value for a variety of purposes, whether that be</w:t>
      </w:r>
      <w:r w:rsidRPr="00031988">
        <w:rPr>
          <w:sz w:val="16"/>
          <w:szCs w:val="10"/>
        </w:rPr>
        <w:t xml:space="preserve"> counterintelligence, whether it be social engineering and helping to refine cyber activity. You’ll see increased attacks against Big Data concentrations</w:t>
      </w:r>
      <w:r w:rsidRPr="00031988">
        <w:rPr>
          <w:sz w:val="16"/>
        </w:rPr>
        <w:t xml:space="preserve"> in the future,” Rogers said. Ransomware attacks—malicious cyber attacks that encrypt data on a targeted computer and then extort the owners of the data to have it decrypted—also pose a growing threat. </w:t>
      </w:r>
      <w:r w:rsidRPr="000271C0">
        <w:rPr>
          <w:u w:val="single"/>
        </w:rPr>
        <w:t>Security researchers this week traced ransomware attacks to China, Reuters reported on Tuesday, noting that cyber tools used in the attacks were associated with earlier Chinese-linked cyber attacks.</w:t>
      </w:r>
      <w:r>
        <w:rPr>
          <w:u w:val="single"/>
        </w:rPr>
        <w:t xml:space="preserve"> </w:t>
      </w:r>
      <w:r w:rsidRPr="00031988">
        <w:rPr>
          <w:sz w:val="16"/>
        </w:rPr>
        <w:t>“</w:t>
      </w:r>
      <w:r w:rsidRPr="0037095D">
        <w:rPr>
          <w:highlight w:val="yellow"/>
          <w:u w:val="single"/>
        </w:rPr>
        <w:t>If you watch over the next year, you’ll see a lot more ransomware activity</w:t>
      </w:r>
      <w:r w:rsidRPr="00031988">
        <w:rPr>
          <w:sz w:val="16"/>
        </w:rPr>
        <w:t xml:space="preserve">,” Rogers said. In his prepared testimony to the subcommittee, Rogers said </w:t>
      </w:r>
      <w:r w:rsidRPr="0037095D">
        <w:rPr>
          <w:highlight w:val="yellow"/>
          <w:u w:val="single"/>
        </w:rPr>
        <w:t>cyber attacks by a range of nations and non-state actors are intensifying.</w:t>
      </w:r>
      <w:r w:rsidRPr="00031988">
        <w:rPr>
          <w:sz w:val="16"/>
        </w:rPr>
        <w:t xml:space="preserve"> While North Korea has not conducted a repeat of its November 2014 cyber attack against Sony Pictures Entertainment, “we have seen a wide range of malicious cyber activities aimed against American targets and victims elsewhere around the world, and thus we are by no means sanguine about the overall trends in cyberspace,” he said. Cyber attacks are ubiquitous. “Literally every American who has connected to a network has been affected, directly or indirectly, by cyber crime,” Rogers said. “By this point millions of us have had personal information stolen, or seen our accounts or credit compromised.” Some 300 American companies involved in critical infrastructure, such as electrical power, finance, communications and transportation, are working with Cybercom to study ways to protect against major cyber attacks, Rogers noted. “</w:t>
      </w:r>
      <w:r w:rsidRPr="000271C0">
        <w:rPr>
          <w:u w:val="single"/>
        </w:rPr>
        <w:t xml:space="preserve">We remain vigilant in preparing for future threats, as </w:t>
      </w:r>
      <w:r w:rsidRPr="0037095D">
        <w:rPr>
          <w:highlight w:val="yellow"/>
          <w:u w:val="single"/>
        </w:rPr>
        <w:t>cyber attacks could cause catastrophic damage to portions of our power grid, communications networks, and vital services</w:t>
      </w:r>
      <w:r w:rsidRPr="00031988">
        <w:rPr>
          <w:sz w:val="16"/>
        </w:rPr>
        <w:t xml:space="preserve">,” he said. Coordinated cyber attacks in Ukraine last December disrupted the power grid and damaged electricity control systems. “If directed at the critical infrastructure that supports our nation’s military, cyber attacks could hamper our forces, interfering with </w:t>
      </w:r>
      <w:r w:rsidRPr="009A5DA4">
        <w:rPr>
          <w:sz w:val="10"/>
          <w:szCs w:val="10"/>
        </w:rPr>
        <w:t>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“Russia has very capable cyber operators who can and do work with speed, precision, and stealth,” Rogers said. “Iran and North Korea represent lesser but still serious challenges to U.S. interests,” he said. “Although both states have been more restrained in this last year in terms of cyber activity directed against us, they remain quite active and are steadily improving their capabilities, which often hide in the overall worldwide noise of cybercrime.” Both Iran and North Korea work against the United States in cyberspace but direct most of their malicious hacking against regional states. On ISIS, Rogers said he is concerned about the terror group’s cyber capabilities. Most ISIS cyber activity involves propaganda, recruiting, radicalization, and fundraising. ISIS-affiliated cyber operators a year ago publicized online personal data of more than 100 American service members, including many in the United States. “Not only did the hackers for ISIL publicize the personal details on these Americans, but ISIL also called for jihad against them, urging followers in the United States to assassinate them and their family members,” Rogers said. While there was no direct link between the activity and the recent terrorist shootings in the United States and France, “ISIL wants its followers on the Internet to take inspiration from such attacks,” Rogers said. Cyber Command attacks against ISIS “make it more difficult for ISIL to plan or conduct attacks against the U.S. or our allies from their bases in Iraq and Syria,” he said. Rogers said Cybercom also has begun to think more about strategic deterrence in cyber space by creating capabilities that would dissuade foreign hackers from considering attacks. Cybercom currently has set up 123 cyber mission teams staffed by 4,990 people. Twenty-seven of the teams are fully operational and 68 are in early stages of deployment. The teams include combat mission teams that work with warfighters, like those in U.S. Central Command waging cyber war against ISIS. The command also has a national mission team that defends U.S. critical infrastructure. Cyber protection teams are devoted to defending defense networks from attack. The cyber protection teams were called in last year to help with the cyber attack on the Pentagon’s Joint Staff computer system</w:t>
      </w:r>
      <w:r>
        <w:rPr>
          <w:sz w:val="10"/>
          <w:szCs w:val="10"/>
        </w:rPr>
        <w:t>.</w:t>
      </w:r>
    </w:p>
    <w:p w14:paraId="10D2184B" w14:textId="77777777" w:rsidR="004C3F21" w:rsidRDefault="004C3F21" w:rsidP="004C3F21"/>
    <w:p w14:paraId="1797E101" w14:textId="77777777" w:rsidR="00301E5B" w:rsidRPr="003C08B3" w:rsidRDefault="00301E5B" w:rsidP="00301E5B">
      <w:pPr>
        <w:pStyle w:val="Heading4"/>
      </w:pPr>
      <w:r>
        <w:t>China cyber attack takes down U.S. hegemony and causes major power war</w:t>
      </w:r>
    </w:p>
    <w:p w14:paraId="389FA7EC" w14:textId="77777777" w:rsidR="00301E5B" w:rsidRPr="003C08B3" w:rsidRDefault="00301E5B" w:rsidP="00301E5B">
      <w:r w:rsidRPr="003C08B3">
        <w:rPr>
          <w:rStyle w:val="Style13ptBold"/>
        </w:rPr>
        <w:t>Karlin 10</w:t>
      </w:r>
      <w:r w:rsidRPr="003C08B3">
        <w:t xml:space="preserve">—independent writer, author, analyst, educated at UC Berkeley (Anatoly, 28 March 2010, How a Second Korean War will be Fought, </w:t>
      </w:r>
      <w:hyperlink r:id="rId103" w:history="1">
        <w:r w:rsidRPr="003C08B3">
          <w:t>http://www.sublimeoblivion.com/2010/03/28/korean-war-2/</w:t>
        </w:r>
      </w:hyperlink>
    </w:p>
    <w:p w14:paraId="5FF9EA4A" w14:textId="77777777" w:rsidR="00301E5B" w:rsidRPr="00A17FE7" w:rsidRDefault="00301E5B" w:rsidP="00301E5B">
      <w:pPr>
        <w:rPr>
          <w:rStyle w:val="StyleUnderline"/>
          <w:sz w:val="12"/>
        </w:rPr>
      </w:pPr>
    </w:p>
    <w:p w14:paraId="119E05C2" w14:textId="77777777" w:rsidR="00301E5B" w:rsidRPr="003C08B3" w:rsidRDefault="00301E5B" w:rsidP="00301E5B">
      <w:r w:rsidRPr="003C08B3">
        <w:t xml:space="preserve">If this were to happen, all bets are off. </w:t>
      </w:r>
      <w:r w:rsidRPr="003C08B3">
        <w:rPr>
          <w:highlight w:val="green"/>
        </w:rPr>
        <w:t>China will</w:t>
      </w:r>
      <w:r w:rsidRPr="003C08B3">
        <w:t xml:space="preserve"> probably be able to </w:t>
      </w:r>
      <w:r w:rsidRPr="003C08B3">
        <w:rPr>
          <w:highlight w:val="green"/>
        </w:rPr>
        <w:t>roll back the invasion forces to the DMZ</w:t>
      </w:r>
      <w:r w:rsidRPr="003C08B3">
        <w:t xml:space="preserve">. After all, it managed to do this in the 1950′s, when it was much more militarily backwards relative to the US. Now, it will have a big preponderance over land, while its new “carrier-killing” ballistic missiles, submarines, cruise missiles, and Flanker fighters are now, at some level, able to deny the seas off </w:t>
      </w:r>
      <w:r w:rsidRPr="00CA250C">
        <w:rPr>
          <w:highlight w:val="green"/>
        </w:rPr>
        <w:t>China</w:t>
      </w:r>
      <w:r w:rsidRPr="003C08B3">
        <w:t xml:space="preserve"> to the US Navy, while its anti-satellite tests and </w:t>
      </w:r>
      <w:r w:rsidRPr="00CA250C">
        <w:rPr>
          <w:highlight w:val="green"/>
        </w:rPr>
        <w:t xml:space="preserve">cyberwar prowess means that the American </w:t>
      </w:r>
      <w:r w:rsidRPr="003C08B3">
        <w:rPr>
          <w:highlight w:val="green"/>
        </w:rPr>
        <w:t>dominance</w:t>
      </w:r>
      <w:r w:rsidRPr="003C08B3">
        <w:t xml:space="preserve"> in space and information </w:t>
      </w:r>
      <w:r w:rsidRPr="003C08B3">
        <w:rPr>
          <w:highlight w:val="green"/>
        </w:rPr>
        <w:t>ought not be taken for granted</w:t>
      </w:r>
      <w:r w:rsidRPr="003C08B3">
        <w:t xml:space="preserve"> either. Now I am not saying that the Chinese Army (it ceased by the People’s Liberation Army recently) comes anywhere close to matching the American military; however, it might well already have the ability to defeat it in a local war on China’s borders. If China is successful, it will re-establish North Korea as its own protectorate, although under someone more rational and reliable than Kim Jong-il (though needless to say this will also completely sever its economic relationship with the US and cause a severe, but temporary, economic contraction due to the collapse of its export sector).</w:t>
      </w:r>
    </w:p>
    <w:p w14:paraId="764F9407" w14:textId="77777777" w:rsidR="00301E5B" w:rsidRPr="003C08B3" w:rsidRDefault="00301E5B" w:rsidP="00301E5B">
      <w:r w:rsidRPr="00CA250C">
        <w:rPr>
          <w:highlight w:val="green"/>
        </w:rPr>
        <w:t>There will be a cascade of consequences</w:t>
      </w:r>
      <w:r w:rsidRPr="003C08B3">
        <w:t xml:space="preserve"> elsewhere. </w:t>
      </w:r>
      <w:r w:rsidRPr="003C08B3">
        <w:rPr>
          <w:highlight w:val="green"/>
        </w:rPr>
        <w:t>Taiwan may</w:t>
      </w:r>
      <w:r w:rsidRPr="003C08B3">
        <w:t xml:space="preserve"> use the opportunity to </w:t>
      </w:r>
      <w:r w:rsidRPr="003C08B3">
        <w:rPr>
          <w:highlight w:val="green"/>
        </w:rPr>
        <w:t>declare independence, provoking a</w:t>
      </w:r>
      <w:r w:rsidRPr="003C08B3">
        <w:t xml:space="preserve"> </w:t>
      </w:r>
      <w:r w:rsidRPr="003C08B3">
        <w:rPr>
          <w:highlight w:val="green"/>
        </w:rPr>
        <w:t>second war</w:t>
      </w:r>
      <w:r w:rsidRPr="003C08B3">
        <w:t xml:space="preserve"> in the region. </w:t>
      </w:r>
      <w:r w:rsidRPr="003C08B3">
        <w:rPr>
          <w:highlight w:val="green"/>
        </w:rPr>
        <w:t>Though the US says</w:t>
      </w:r>
      <w:r w:rsidRPr="003C08B3">
        <w:t xml:space="preserve"> that </w:t>
      </w:r>
      <w:r w:rsidRPr="003C08B3">
        <w:rPr>
          <w:highlight w:val="green"/>
        </w:rPr>
        <w:t>it will not come to Taiwan’s aid</w:t>
      </w:r>
      <w:r w:rsidRPr="003C08B3">
        <w:t xml:space="preserve"> if it does this unilaterally, </w:t>
      </w:r>
      <w:r w:rsidRPr="003C08B3">
        <w:rPr>
          <w:highlight w:val="green"/>
        </w:rPr>
        <w:t>America will</w:t>
      </w:r>
      <w:r w:rsidRPr="003C08B3">
        <w:t xml:space="preserve"> probably </w:t>
      </w:r>
      <w:r w:rsidRPr="003C08B3">
        <w:rPr>
          <w:highlight w:val="green"/>
        </w:rPr>
        <w:t>change its mind if it is simultaneously embroiled in an intense local war with China on the</w:t>
      </w:r>
      <w:r w:rsidRPr="003C08B3">
        <w:t xml:space="preserve"> Korean </w:t>
      </w:r>
      <w:r w:rsidRPr="003C08B3">
        <w:rPr>
          <w:highlight w:val="green"/>
        </w:rPr>
        <w:t>peninsula</w:t>
      </w:r>
      <w:r w:rsidRPr="003C08B3">
        <w:t xml:space="preserve">! Other actors opposed to American hegemony may view this as a chance to undermine the overstretched superpower. For instance, </w:t>
      </w:r>
      <w:r w:rsidRPr="003C08B3">
        <w:rPr>
          <w:highlight w:val="green"/>
        </w:rPr>
        <w:t>Russia could orchestrate a</w:t>
      </w:r>
      <w:r w:rsidRPr="003C08B3">
        <w:t xml:space="preserve"> new </w:t>
      </w:r>
      <w:r w:rsidRPr="003C08B3">
        <w:rPr>
          <w:highlight w:val="green"/>
        </w:rPr>
        <w:t>war against Georgia</w:t>
      </w:r>
      <w:r w:rsidRPr="003C08B3">
        <w:t xml:space="preserve"> and China may even persuade Iran to mine the Strait of Hormuz in exchange for security guarantees and technology transfer. All </w:t>
      </w:r>
      <w:r w:rsidRPr="003C08B3">
        <w:rPr>
          <w:highlight w:val="green"/>
        </w:rPr>
        <w:t>these dominoes</w:t>
      </w:r>
      <w:r w:rsidRPr="003C08B3">
        <w:t xml:space="preserve"> going down </w:t>
      </w:r>
      <w:r w:rsidRPr="003C08B3">
        <w:rPr>
          <w:highlight w:val="green"/>
        </w:rPr>
        <w:t>may</w:t>
      </w:r>
      <w:r w:rsidRPr="003C08B3">
        <w:t xml:space="preserve"> even precipitate the </w:t>
      </w:r>
      <w:r w:rsidRPr="003C08B3">
        <w:rPr>
          <w:highlight w:val="green"/>
        </w:rPr>
        <w:t>collapse</w:t>
      </w:r>
      <w:r w:rsidRPr="003C08B3">
        <w:t xml:space="preserve"> of </w:t>
      </w:r>
      <w:r w:rsidRPr="003C08B3">
        <w:rPr>
          <w:highlight w:val="green"/>
        </w:rPr>
        <w:t>the increasingly fragile Pax Americana</w:t>
      </w:r>
      <w:r w:rsidRPr="003C08B3">
        <w:t>.</w:t>
      </w:r>
    </w:p>
    <w:p w14:paraId="65EEC55B" w14:textId="77777777" w:rsidR="00301E5B" w:rsidRDefault="00301E5B" w:rsidP="00301E5B"/>
    <w:p w14:paraId="167B69D5" w14:textId="77777777" w:rsidR="00301E5B" w:rsidRDefault="00301E5B" w:rsidP="004C3F21"/>
    <w:p w14:paraId="25CC0CBF" w14:textId="2C006BC6" w:rsidR="00053845" w:rsidRDefault="00053845" w:rsidP="00053845">
      <w:pPr>
        <w:pStyle w:val="Heading2"/>
      </w:pPr>
      <w:r>
        <w:t>Defense</w:t>
      </w:r>
    </w:p>
    <w:p w14:paraId="11D2B397" w14:textId="50A35A4D" w:rsidR="004C3F21" w:rsidRDefault="006058CF" w:rsidP="006058CF">
      <w:pPr>
        <w:pStyle w:val="Heading3"/>
      </w:pPr>
      <w:r>
        <w:t>No cyber war</w:t>
      </w:r>
    </w:p>
    <w:p w14:paraId="07454074" w14:textId="77777777" w:rsidR="006058CF" w:rsidRDefault="006058CF" w:rsidP="006058CF"/>
    <w:p w14:paraId="1614FAA5" w14:textId="77777777" w:rsidR="007003EF" w:rsidRPr="0045766C" w:rsidRDefault="007003EF" w:rsidP="007003EF">
      <w:pPr>
        <w:pStyle w:val="Heading4"/>
        <w:rPr>
          <w:rFonts w:eastAsia="SimSun"/>
          <w:lang w:eastAsia="zh-CN"/>
        </w:rPr>
      </w:pPr>
      <w:r w:rsidRPr="0045766C">
        <w:rPr>
          <w:rFonts w:eastAsia="SimSun"/>
          <w:u w:val="single"/>
          <w:lang w:eastAsia="zh-CN"/>
        </w:rPr>
        <w:t>No Impact</w:t>
      </w:r>
      <w:r w:rsidRPr="0045766C">
        <w:rPr>
          <w:rFonts w:eastAsia="SimSun"/>
          <w:lang w:eastAsia="zh-CN"/>
        </w:rPr>
        <w:t xml:space="preserve"> – Our Cyber Tech is better – the “Chinese threat” is all hype.</w:t>
      </w:r>
    </w:p>
    <w:p w14:paraId="3DE0415E" w14:textId="77777777" w:rsidR="007003EF" w:rsidRPr="0045766C" w:rsidRDefault="007003EF" w:rsidP="007003EF">
      <w:pPr>
        <w:tabs>
          <w:tab w:val="left" w:pos="288"/>
        </w:tabs>
        <w:jc w:val="both"/>
        <w:rPr>
          <w:rFonts w:eastAsia="SimSun"/>
          <w:b/>
          <w:sz w:val="24"/>
          <w:lang w:eastAsia="zh-CN"/>
        </w:rPr>
      </w:pPr>
      <w:r w:rsidRPr="0045766C">
        <w:rPr>
          <w:rFonts w:eastAsia="SimSun"/>
          <w:sz w:val="16"/>
          <w:szCs w:val="16"/>
          <w:lang w:eastAsia="zh-CN"/>
        </w:rPr>
        <w:t xml:space="preserve">Robert S. </w:t>
      </w:r>
      <w:r w:rsidRPr="0045766C">
        <w:rPr>
          <w:rFonts w:eastAsia="SimSun"/>
          <w:b/>
          <w:sz w:val="28"/>
          <w:szCs w:val="28"/>
          <w:u w:val="single"/>
          <w:lang w:eastAsia="zh-CN"/>
        </w:rPr>
        <w:t>Ross, 2009</w:t>
      </w:r>
      <w:r w:rsidRPr="0045766C">
        <w:rPr>
          <w:rFonts w:eastAsia="SimSun"/>
          <w:sz w:val="16"/>
          <w:szCs w:val="16"/>
          <w:lang w:eastAsia="zh-CN"/>
        </w:rPr>
        <w:t>, is a professor of political science at Boston College, an associate of the John King Fairbank Center for East Asian Research at Harvard University and a fellow of the Security Studies Program at the Massachusetts Institute of Technology. September 2009 - October 2009, (The National Interest, HEADLINE: Here Be Dragons, Robert S. Ross and Aaron L. Friedberg Debate: Is China a Military Threat?, p. Lexis)</w:t>
      </w:r>
    </w:p>
    <w:p w14:paraId="5F387A2E" w14:textId="77777777" w:rsidR="007003EF" w:rsidRPr="0045766C" w:rsidRDefault="007003EF" w:rsidP="007003EF">
      <w:pPr>
        <w:tabs>
          <w:tab w:val="left" w:pos="288"/>
        </w:tabs>
        <w:jc w:val="both"/>
        <w:rPr>
          <w:rFonts w:eastAsia="SimSun"/>
          <w:sz w:val="20"/>
          <w:lang w:eastAsia="zh-CN"/>
        </w:rPr>
      </w:pPr>
    </w:p>
    <w:p w14:paraId="14B4180C" w14:textId="77777777" w:rsidR="007003EF" w:rsidRPr="0045766C" w:rsidRDefault="007003EF" w:rsidP="007003EF">
      <w:pPr>
        <w:widowControl w:val="0"/>
        <w:tabs>
          <w:tab w:val="left" w:pos="288"/>
        </w:tabs>
        <w:jc w:val="both"/>
        <w:rPr>
          <w:rFonts w:eastAsia="SimSun"/>
          <w:sz w:val="20"/>
          <w:lang w:eastAsia="zh-CN"/>
        </w:rPr>
      </w:pPr>
      <w:r w:rsidRPr="0045766C">
        <w:rPr>
          <w:rFonts w:eastAsia="SimSun"/>
          <w:sz w:val="20"/>
          <w:highlight w:val="yellow"/>
          <w:u w:val="single"/>
          <w:lang w:eastAsia="zh-CN"/>
        </w:rPr>
        <w:t>Beijing is</w:t>
      </w:r>
      <w:r w:rsidRPr="0045766C">
        <w:rPr>
          <w:rFonts w:eastAsia="SimSun"/>
          <w:sz w:val="20"/>
          <w:lang w:eastAsia="zh-CN"/>
        </w:rPr>
        <w:t xml:space="preserve"> also </w:t>
      </w:r>
      <w:r w:rsidRPr="0045766C">
        <w:rPr>
          <w:rFonts w:eastAsia="SimSun"/>
          <w:sz w:val="20"/>
          <w:highlight w:val="yellow"/>
          <w:u w:val="single"/>
          <w:lang w:eastAsia="zh-CN"/>
        </w:rPr>
        <w:t>developing cyber-warfare techniques</w:t>
      </w:r>
      <w:r w:rsidRPr="0045766C">
        <w:rPr>
          <w:rFonts w:eastAsia="SimSun"/>
          <w:sz w:val="20"/>
          <w:highlight w:val="yellow"/>
          <w:lang w:eastAsia="zh-CN"/>
        </w:rPr>
        <w:t xml:space="preserve">, </w:t>
      </w:r>
      <w:r w:rsidRPr="0045766C">
        <w:rPr>
          <w:rFonts w:eastAsia="SimSun"/>
          <w:sz w:val="20"/>
          <w:highlight w:val="yellow"/>
          <w:u w:val="single"/>
          <w:lang w:eastAsia="zh-CN"/>
        </w:rPr>
        <w:t xml:space="preserve">but </w:t>
      </w:r>
      <w:r w:rsidRPr="0045766C">
        <w:rPr>
          <w:rFonts w:eastAsia="SimSun"/>
          <w:b/>
          <w:sz w:val="20"/>
          <w:highlight w:val="yellow"/>
          <w:u w:val="single"/>
          <w:lang w:eastAsia="zh-CN"/>
        </w:rPr>
        <w:t>exaggerated</w:t>
      </w:r>
      <w:r w:rsidRPr="0045766C">
        <w:rPr>
          <w:rFonts w:eastAsia="SimSun"/>
          <w:sz w:val="20"/>
          <w:highlight w:val="yellow"/>
          <w:u w:val="single"/>
          <w:lang w:eastAsia="zh-CN"/>
        </w:rPr>
        <w:t xml:space="preserve"> assessments of this capability fail to evaluate China’s own emerging vulnerability to such attacks</w:t>
      </w:r>
      <w:r w:rsidRPr="0045766C">
        <w:rPr>
          <w:rFonts w:eastAsia="SimSun"/>
          <w:sz w:val="20"/>
          <w:u w:val="single"/>
          <w:lang w:eastAsia="zh-CN"/>
        </w:rPr>
        <w:t>.</w:t>
      </w:r>
      <w:r w:rsidRPr="0045766C">
        <w:rPr>
          <w:rFonts w:eastAsia="SimSun"/>
          <w:sz w:val="20"/>
          <w:lang w:eastAsia="zh-CN"/>
        </w:rPr>
        <w:t xml:space="preserve"> </w:t>
      </w:r>
      <w:r w:rsidRPr="0045766C">
        <w:rPr>
          <w:rFonts w:eastAsia="SimSun"/>
          <w:sz w:val="16"/>
          <w:szCs w:val="16"/>
          <w:lang w:eastAsia="zh-CN"/>
        </w:rPr>
        <w:t>Cyber-warfare technologies and skills are readily accessible and U.S. advanced munitions are increasingly dependent on high-technology communication and surveillance technologies. The United States is thus vulnerable to cyber attacks, and a Chinese cyber offensive against the United States could influence U.S. operations in the western Pacific. Nonetheless,</w:t>
      </w:r>
      <w:r w:rsidRPr="0045766C">
        <w:rPr>
          <w:rFonts w:eastAsia="SimSun"/>
          <w:sz w:val="20"/>
          <w:lang w:eastAsia="zh-CN"/>
        </w:rPr>
        <w:t xml:space="preserve"> </w:t>
      </w:r>
      <w:r w:rsidRPr="0045766C">
        <w:rPr>
          <w:rFonts w:eastAsia="SimSun"/>
          <w:sz w:val="20"/>
          <w:highlight w:val="yellow"/>
          <w:u w:val="single"/>
          <w:lang w:eastAsia="zh-CN"/>
        </w:rPr>
        <w:t>the reciprocal effect of Washington’s cyber-warfare capability on Beijing’s ability to wage high- technology warfare is equally significant</w:t>
      </w:r>
      <w:r w:rsidRPr="0045766C">
        <w:rPr>
          <w:rFonts w:eastAsia="SimSun"/>
          <w:sz w:val="20"/>
          <w:highlight w:val="yellow"/>
          <w:lang w:eastAsia="zh-CN"/>
        </w:rPr>
        <w:t xml:space="preserve">. </w:t>
      </w:r>
      <w:r w:rsidRPr="0045766C">
        <w:rPr>
          <w:rFonts w:eastAsia="SimSun"/>
          <w:sz w:val="20"/>
          <w:highlight w:val="yellow"/>
          <w:u w:val="single"/>
          <w:lang w:eastAsia="zh-CN"/>
        </w:rPr>
        <w:t>The same advanced Chinese technologies and weaponry that pessimists argue present a major threat to U.S. security</w:t>
      </w:r>
      <w:r w:rsidRPr="0045766C">
        <w:rPr>
          <w:rFonts w:eastAsia="SimSun"/>
          <w:sz w:val="20"/>
          <w:u w:val="single"/>
          <w:lang w:eastAsia="zh-CN"/>
        </w:rPr>
        <w:t>, including ASBMs</w:t>
      </w:r>
      <w:r w:rsidRPr="0045766C">
        <w:rPr>
          <w:rFonts w:eastAsia="SimSun"/>
          <w:sz w:val="20"/>
          <w:lang w:eastAsia="zh-CN"/>
        </w:rPr>
        <w:t xml:space="preserve">, </w:t>
      </w:r>
      <w:r w:rsidRPr="0045766C">
        <w:rPr>
          <w:rFonts w:eastAsia="SimSun"/>
          <w:sz w:val="20"/>
          <w:highlight w:val="yellow"/>
          <w:u w:val="single"/>
          <w:lang w:eastAsia="zh-CN"/>
        </w:rPr>
        <w:t xml:space="preserve">are highly dependent on advanced communication and surveillance technologies that </w:t>
      </w:r>
      <w:r w:rsidRPr="0045766C">
        <w:rPr>
          <w:rFonts w:eastAsia="SimSun"/>
          <w:b/>
          <w:sz w:val="20"/>
          <w:highlight w:val="yellow"/>
          <w:u w:val="single"/>
          <w:lang w:eastAsia="zh-CN"/>
        </w:rPr>
        <w:t>are particularly vulnerable to U.S. cyber attacks</w:t>
      </w:r>
      <w:r w:rsidRPr="0045766C">
        <w:rPr>
          <w:rFonts w:eastAsia="SimSun"/>
          <w:sz w:val="20"/>
          <w:lang w:eastAsia="zh-CN"/>
        </w:rPr>
        <w:t xml:space="preserve">. </w:t>
      </w:r>
      <w:r w:rsidRPr="0045766C">
        <w:rPr>
          <w:rFonts w:eastAsia="SimSun"/>
          <w:sz w:val="20"/>
          <w:u w:val="single"/>
          <w:lang w:eastAsia="zh-CN"/>
        </w:rPr>
        <w:t>And once the United States degrades the PLA’s advanced communication technologies,</w:t>
      </w:r>
      <w:r w:rsidRPr="0045766C">
        <w:rPr>
          <w:rFonts w:eastAsia="SimSun"/>
          <w:sz w:val="20"/>
          <w:lang w:eastAsia="zh-CN"/>
        </w:rPr>
        <w:t xml:space="preserve"> </w:t>
      </w:r>
      <w:r w:rsidRPr="0045766C">
        <w:rPr>
          <w:rFonts w:eastAsia="SimSun"/>
          <w:sz w:val="20"/>
          <w:highlight w:val="yellow"/>
          <w:u w:val="single"/>
          <w:lang w:eastAsia="zh-CN"/>
        </w:rPr>
        <w:t>China would lose its high-technology asymmetric capability that so alarms America’s pessimists,</w:t>
      </w:r>
      <w:r w:rsidRPr="0045766C">
        <w:rPr>
          <w:rFonts w:eastAsia="SimSun"/>
          <w:sz w:val="20"/>
          <w:highlight w:val="yellow"/>
          <w:lang w:eastAsia="zh-CN"/>
        </w:rPr>
        <w:t xml:space="preserve"> </w:t>
      </w:r>
      <w:r w:rsidRPr="0045766C">
        <w:rPr>
          <w:rFonts w:eastAsia="SimSun"/>
          <w:sz w:val="20"/>
          <w:highlight w:val="yellow"/>
          <w:u w:val="single"/>
          <w:lang w:eastAsia="zh-CN"/>
        </w:rPr>
        <w:t>and it would be very susceptible to a wide range of superior U.S. sea-based forces</w:t>
      </w:r>
      <w:r w:rsidRPr="0045766C">
        <w:rPr>
          <w:rFonts w:eastAsia="SimSun"/>
          <w:sz w:val="20"/>
          <w:highlight w:val="yellow"/>
          <w:lang w:eastAsia="zh-CN"/>
        </w:rPr>
        <w:t xml:space="preserve">, </w:t>
      </w:r>
      <w:r w:rsidRPr="0045766C">
        <w:rPr>
          <w:rFonts w:eastAsia="SimSun"/>
          <w:b/>
          <w:sz w:val="20"/>
          <w:highlight w:val="yellow"/>
          <w:u w:val="single"/>
          <w:lang w:eastAsia="zh-CN"/>
        </w:rPr>
        <w:t>even if the United States suffered from an effective Chinese cyber attack</w:t>
      </w:r>
      <w:r w:rsidRPr="0045766C">
        <w:rPr>
          <w:rFonts w:eastAsia="SimSun"/>
          <w:sz w:val="20"/>
          <w:highlight w:val="yellow"/>
          <w:lang w:eastAsia="zh-CN"/>
        </w:rPr>
        <w:t>.</w:t>
      </w:r>
    </w:p>
    <w:p w14:paraId="19636B38" w14:textId="77777777" w:rsidR="007003EF" w:rsidRDefault="007003EF" w:rsidP="006058CF"/>
    <w:p w14:paraId="46EC6222" w14:textId="578E5A99" w:rsidR="006058CF" w:rsidRDefault="006058CF" w:rsidP="006058CF">
      <w:pPr>
        <w:widowControl w:val="0"/>
        <w:autoSpaceDE w:val="0"/>
        <w:autoSpaceDN w:val="0"/>
        <w:adjustRightInd w:val="0"/>
        <w:spacing w:after="0" w:line="240" w:lineRule="auto"/>
        <w:rPr>
          <w:rFonts w:ascii="Arial" w:hAnsi="Arial" w:cs="Arial"/>
          <w:color w:val="1A1A1A"/>
          <w:sz w:val="26"/>
          <w:szCs w:val="26"/>
        </w:rPr>
      </w:pPr>
      <w:r>
        <w:rPr>
          <w:rFonts w:ascii="Arial" w:hAnsi="Arial" w:cs="Arial"/>
          <w:b/>
          <w:bCs/>
          <w:color w:val="1A1A1A"/>
          <w:sz w:val="26"/>
          <w:szCs w:val="26"/>
        </w:rPr>
        <w:t>No impact – their evidence is just rhetoric and empirically denied</w:t>
      </w:r>
      <w:r w:rsidR="0017133B">
        <w:rPr>
          <w:rFonts w:ascii="Arial" w:hAnsi="Arial" w:cs="Arial"/>
          <w:b/>
          <w:bCs/>
          <w:color w:val="1A1A1A"/>
          <w:sz w:val="26"/>
          <w:szCs w:val="26"/>
        </w:rPr>
        <w:t xml:space="preserve"> – cyber weapons burn out and countermeasures are </w:t>
      </w:r>
      <w:r w:rsidR="00B6334F">
        <w:rPr>
          <w:rFonts w:ascii="Arial" w:hAnsi="Arial" w:cs="Arial"/>
          <w:b/>
          <w:bCs/>
          <w:color w:val="1A1A1A"/>
          <w:sz w:val="26"/>
          <w:szCs w:val="26"/>
        </w:rPr>
        <w:t>superior</w:t>
      </w:r>
    </w:p>
    <w:p w14:paraId="757D8705"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rPr>
      </w:pPr>
      <w:r>
        <w:rPr>
          <w:rFonts w:ascii="Arial" w:hAnsi="Arial" w:cs="Arial"/>
          <w:b/>
          <w:bCs/>
          <w:color w:val="1A1A1A"/>
          <w:sz w:val="26"/>
          <w:szCs w:val="26"/>
        </w:rPr>
        <w:t xml:space="preserve">Rid, ’12 </w:t>
      </w:r>
      <w:r>
        <w:rPr>
          <w:rFonts w:ascii="Arial" w:hAnsi="Arial" w:cs="Arial"/>
          <w:color w:val="1A1A1A"/>
          <w:sz w:val="24"/>
        </w:rPr>
        <w:t xml:space="preserve">(Thomas,  Reader in War Studies at King’s College London, non-resident fellow at the Center for Transatlantic Relations in the School for Advanced International Studies, Johns Hopkins University, in Washington, DC, Mar/Apr 2012, “Cyberwar: Think Again”, </w:t>
      </w:r>
      <w:r>
        <w:rPr>
          <w:rFonts w:ascii="Arial" w:hAnsi="Arial" w:cs="Arial"/>
          <w:i/>
          <w:iCs/>
          <w:color w:val="1A1A1A"/>
          <w:sz w:val="24"/>
        </w:rPr>
        <w:t xml:space="preserve">Foreign Policy, </w:t>
      </w:r>
      <w:hyperlink r:id="rId104" w:history="1">
        <w:r>
          <w:rPr>
            <w:rFonts w:ascii="Arial" w:hAnsi="Arial" w:cs="Arial"/>
            <w:color w:val="103CC0"/>
            <w:sz w:val="24"/>
            <w:u w:val="single" w:color="103CC0"/>
          </w:rPr>
          <w:t>http://www.foreignpolicy.com/articles/2012/02/27/cyberwar?page=full</w:t>
        </w:r>
      </w:hyperlink>
      <w:r>
        <w:rPr>
          <w:rFonts w:ascii="Arial" w:hAnsi="Arial" w:cs="Arial"/>
          <w:color w:val="1A1A1A"/>
          <w:sz w:val="24"/>
        </w:rPr>
        <w:t>, JD)</w:t>
      </w:r>
    </w:p>
    <w:p w14:paraId="6BB1AE65"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color w:val="1A1A1A"/>
          <w:sz w:val="26"/>
          <w:szCs w:val="26"/>
          <w:u w:val="single" w:color="1A1A1A"/>
        </w:rPr>
        <w:t> </w:t>
      </w:r>
    </w:p>
    <w:p w14:paraId="1A7C41F8"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color w:val="1A1A1A"/>
          <w:sz w:val="26"/>
          <w:szCs w:val="26"/>
          <w:u w:val="single" w:color="1A1A1A"/>
        </w:rPr>
        <w:t>"</w:t>
      </w:r>
      <w:r w:rsidRPr="00614157">
        <w:rPr>
          <w:rFonts w:ascii="Arial" w:hAnsi="Arial" w:cs="Arial"/>
          <w:color w:val="1A1A1A"/>
          <w:sz w:val="26"/>
          <w:szCs w:val="26"/>
          <w:highlight w:val="green"/>
          <w:u w:val="single" w:color="1A1A1A"/>
        </w:rPr>
        <w:t>Cyberweapons Can Create Massive Collateral Damage." Very unlikely</w:t>
      </w:r>
      <w:r>
        <w:rPr>
          <w:rFonts w:ascii="Arial" w:hAnsi="Arial" w:cs="Arial"/>
          <w:color w:val="1A1A1A"/>
          <w:sz w:val="26"/>
          <w:szCs w:val="26"/>
          <w:u w:val="single" w:color="1A1A1A"/>
        </w:rPr>
        <w:t xml:space="preserve">. When news of Stuxnet broke, the New York Times reported </w:t>
      </w:r>
      <w:r>
        <w:rPr>
          <w:rFonts w:ascii="Arial" w:hAnsi="Arial" w:cs="Arial"/>
          <w:color w:val="1A1A1A"/>
          <w:u w:color="1A1A1A"/>
        </w:rPr>
        <w:t xml:space="preserve">that the most striking aspect of the new weapon was the "collateral damage" it created. The malicious program was "splattered on thousands of computer systems around the world, and much of its impact has been on those systems, rather than on what appears to have been its intended target, Iranian equipment," the Times reported. Such descriptions encouraged the view </w:t>
      </w:r>
      <w:r>
        <w:rPr>
          <w:rFonts w:ascii="Arial" w:hAnsi="Arial" w:cs="Arial"/>
          <w:color w:val="1A1A1A"/>
          <w:sz w:val="26"/>
          <w:szCs w:val="26"/>
          <w:u w:val="single" w:color="1A1A1A"/>
        </w:rPr>
        <w:t xml:space="preserve">that computer viruses are akin to highly contagious biological </w:t>
      </w:r>
      <w:r w:rsidRPr="00614157">
        <w:rPr>
          <w:rFonts w:ascii="Arial" w:hAnsi="Arial" w:cs="Arial"/>
          <w:color w:val="1A1A1A"/>
          <w:sz w:val="26"/>
          <w:szCs w:val="26"/>
          <w:highlight w:val="green"/>
          <w:u w:val="single" w:color="1A1A1A"/>
        </w:rPr>
        <w:t>viruses</w:t>
      </w:r>
      <w:r>
        <w:rPr>
          <w:rFonts w:ascii="Arial" w:hAnsi="Arial" w:cs="Arial"/>
          <w:color w:val="1A1A1A"/>
          <w:sz w:val="26"/>
          <w:szCs w:val="26"/>
          <w:u w:val="single" w:color="1A1A1A"/>
        </w:rPr>
        <w:t xml:space="preserve"> that, once unleashed from the lab, will turn against all vulnerable systems</w:t>
      </w:r>
      <w:r>
        <w:rPr>
          <w:rFonts w:ascii="Arial" w:hAnsi="Arial" w:cs="Arial"/>
          <w:color w:val="1A1A1A"/>
          <w:u w:color="1A1A1A"/>
        </w:rPr>
        <w:t xml:space="preserve">, not just their intended targets. </w:t>
      </w:r>
      <w:r>
        <w:rPr>
          <w:rFonts w:ascii="Arial" w:hAnsi="Arial" w:cs="Arial"/>
          <w:color w:val="1A1A1A"/>
          <w:sz w:val="26"/>
          <w:szCs w:val="26"/>
          <w:u w:val="single" w:color="1A1A1A"/>
        </w:rPr>
        <w:t xml:space="preserve">But this </w:t>
      </w:r>
      <w:r w:rsidRPr="00614157">
        <w:rPr>
          <w:rFonts w:ascii="Arial" w:hAnsi="Arial" w:cs="Arial"/>
          <w:color w:val="1A1A1A"/>
          <w:sz w:val="26"/>
          <w:szCs w:val="26"/>
          <w:highlight w:val="green"/>
          <w:u w:val="single" w:color="1A1A1A"/>
        </w:rPr>
        <w:t>metaphor is deeply flawed. As the destructive potential of a cyberweapon grows, the likelihood that it could do far-reaching damage across many systems shrinks</w:t>
      </w:r>
      <w:r>
        <w:rPr>
          <w:rFonts w:ascii="Arial" w:hAnsi="Arial" w:cs="Arial"/>
          <w:color w:val="1A1A1A"/>
          <w:sz w:val="26"/>
          <w:szCs w:val="26"/>
          <w:u w:val="single" w:color="1A1A1A"/>
        </w:rPr>
        <w:t>.</w:t>
      </w:r>
      <w:r>
        <w:rPr>
          <w:rFonts w:ascii="Arial" w:hAnsi="Arial" w:cs="Arial"/>
          <w:color w:val="1A1A1A"/>
          <w:u w:color="1A1A1A"/>
        </w:rPr>
        <w:t xml:space="preserve"> </w:t>
      </w:r>
      <w:r>
        <w:rPr>
          <w:rFonts w:ascii="Arial" w:hAnsi="Arial" w:cs="Arial"/>
          <w:color w:val="1A1A1A"/>
          <w:sz w:val="26"/>
          <w:szCs w:val="26"/>
          <w:u w:val="single" w:color="1A1A1A"/>
        </w:rPr>
        <w:t xml:space="preserve">Stuxnet did infect more than 100,000 computers </w:t>
      </w:r>
      <w:r>
        <w:rPr>
          <w:rFonts w:ascii="Arial" w:hAnsi="Arial" w:cs="Arial"/>
          <w:color w:val="1A1A1A"/>
          <w:u w:color="1A1A1A"/>
        </w:rPr>
        <w:t xml:space="preserve">-- mainly in Iran, Indonesia, and India, though also in Europe and the United States. </w:t>
      </w:r>
      <w:r>
        <w:rPr>
          <w:rFonts w:ascii="Arial" w:hAnsi="Arial" w:cs="Arial"/>
          <w:color w:val="1A1A1A"/>
          <w:sz w:val="26"/>
          <w:szCs w:val="26"/>
          <w:u w:val="single" w:color="1A1A1A"/>
        </w:rPr>
        <w:t>But it was so specifically programmed that it didn't actually damage those machines, afflicting only Iran's centrifuges at Natanz</w:t>
      </w:r>
      <w:r>
        <w:rPr>
          <w:rFonts w:ascii="Arial" w:hAnsi="Arial" w:cs="Arial"/>
          <w:color w:val="1A1A1A"/>
          <w:u w:color="1A1A1A"/>
        </w:rPr>
        <w:t xml:space="preserve">. The worm's aggressive infection strategy was designed to maximize the likelihood that it would reach its intended target. Because that final target was not networked, "all the functionality required to sabotage a system was embedded directly in the Stuxnet executable," the security software company Symantec observed in its analysis of the worm's code. </w:t>
      </w:r>
      <w:r>
        <w:rPr>
          <w:rFonts w:ascii="Arial" w:hAnsi="Arial" w:cs="Arial"/>
          <w:color w:val="1A1A1A"/>
          <w:sz w:val="26"/>
          <w:szCs w:val="26"/>
          <w:u w:val="single" w:color="1A1A1A"/>
        </w:rPr>
        <w:t xml:space="preserve">So yes, Stuxnet was "splattered" far and wide, but it only executed its damaging payload where it was supposed to. Collateral infection, in short, is not necessarily collateral damage. </w:t>
      </w:r>
      <w:r w:rsidRPr="00614157">
        <w:rPr>
          <w:rFonts w:ascii="Arial" w:hAnsi="Arial" w:cs="Arial"/>
          <w:color w:val="1A1A1A"/>
          <w:sz w:val="26"/>
          <w:szCs w:val="26"/>
          <w:highlight w:val="green"/>
          <w:u w:val="single" w:color="1A1A1A"/>
        </w:rPr>
        <w:t>A sophisticated piece of malware may aggressively infect many systems, but if there is an intended target, the infection will likely have a distinct payload that will be harmless to most computers. Especially in the context of more sophisticated cyberweapons</w:t>
      </w:r>
      <w:r>
        <w:rPr>
          <w:rFonts w:ascii="Arial" w:hAnsi="Arial" w:cs="Arial"/>
          <w:color w:val="1A1A1A"/>
          <w:sz w:val="26"/>
          <w:szCs w:val="26"/>
          <w:u w:val="single" w:color="1A1A1A"/>
        </w:rPr>
        <w:t xml:space="preserve">, </w:t>
      </w:r>
      <w:r>
        <w:rPr>
          <w:rFonts w:ascii="Arial" w:hAnsi="Arial" w:cs="Arial"/>
          <w:color w:val="1A1A1A"/>
          <w:u w:color="1A1A1A"/>
        </w:rPr>
        <w:t xml:space="preserve">the image of inadvertent collateral damage doesn't hold up. They're more like a flu virus that only makes one family sick. RAIGO PAJULA/AFP/Getty Images "In Cyberspace, Offense Dominates Defense." Wrong again. The information age has "offense-dominant attributes," Arquilla and Ronfeldt wrote in their influential 1996 book, The Advent of Netwar. This view has spread through the American defense establishment like, well, a virus. A 2011 Pentagon report on cyberspace stressed "the advantage currently enjoyed by the offense in cyberwarfare." The intelligence community stressed the same point in its annual threat report to Congress last year, arguing that offensive tactics -- known as vulnerability discovery and exploitation -- are evolving more rapidly than the federal government and industry can adapt their defensive best practices. The conclusion seemed obvious: Cyberattackers have the advantage over cyberdefenders, "with the trend likely getting worse over the next five years." </w:t>
      </w:r>
      <w:r>
        <w:rPr>
          <w:rFonts w:ascii="Arial" w:hAnsi="Arial" w:cs="Arial"/>
          <w:color w:val="1A1A1A"/>
          <w:sz w:val="26"/>
          <w:szCs w:val="26"/>
          <w:u w:val="single" w:color="1A1A1A"/>
        </w:rPr>
        <w:t xml:space="preserve">A closer examination of the record, however, reveals three factors that put the offense at a disadvantage. First is the high cost of developing a cyberweapon, in terms of time, talent, and target intelligence needed. Stuxnet, experts speculate, took a superb team and a lot of time. Second, the potential for generic offensive weapons may be far smaller than assumed for the same reasons, and significant investments in highly specific attack programs may be deployable only against a very limited target set. Third, once developed, </w:t>
      </w:r>
      <w:r w:rsidRPr="00614157">
        <w:rPr>
          <w:rFonts w:ascii="Arial" w:hAnsi="Arial" w:cs="Arial"/>
          <w:color w:val="1A1A1A"/>
          <w:sz w:val="26"/>
          <w:szCs w:val="26"/>
          <w:highlight w:val="green"/>
          <w:u w:val="single" w:color="1A1A1A"/>
        </w:rPr>
        <w:t>an offensive tool is likely to have a far shorter half-life than the defensive measures put in place against it. Even worse, a weapon may only be able to strike a single time</w:t>
      </w:r>
      <w:r>
        <w:rPr>
          <w:rFonts w:ascii="Arial" w:hAnsi="Arial" w:cs="Arial"/>
          <w:color w:val="1A1A1A"/>
          <w:u w:color="1A1A1A"/>
        </w:rPr>
        <w:t xml:space="preserve">; once the exploits of a specialized piece of malware are discovered, the most </w:t>
      </w:r>
      <w:r w:rsidRPr="00614157">
        <w:rPr>
          <w:rFonts w:ascii="Arial" w:hAnsi="Arial" w:cs="Arial"/>
          <w:color w:val="1A1A1A"/>
          <w:sz w:val="26"/>
          <w:szCs w:val="26"/>
          <w:highlight w:val="green"/>
          <w:u w:val="single" w:color="1A1A1A"/>
        </w:rPr>
        <w:t>critical systems will likely be patched and fixed quickly</w:t>
      </w:r>
      <w:r w:rsidRPr="00614157">
        <w:rPr>
          <w:rFonts w:ascii="Arial" w:hAnsi="Arial" w:cs="Arial"/>
          <w:color w:val="1A1A1A"/>
          <w:sz w:val="26"/>
          <w:szCs w:val="26"/>
          <w:u w:val="single" w:color="1A1A1A"/>
        </w:rPr>
        <w:t xml:space="preserve">. And a weapon, even a potent one, is not much of a weapon if an attack cannot be repeated. </w:t>
      </w:r>
      <w:r w:rsidRPr="00614157">
        <w:rPr>
          <w:rFonts w:ascii="Arial" w:hAnsi="Arial" w:cs="Arial"/>
          <w:color w:val="1A1A1A"/>
          <w:u w:color="1A1A1A"/>
        </w:rPr>
        <w:t>Any political threat relies on the cr</w:t>
      </w:r>
      <w:r>
        <w:rPr>
          <w:rFonts w:ascii="Arial" w:hAnsi="Arial" w:cs="Arial"/>
          <w:color w:val="1A1A1A"/>
          <w:u w:color="1A1A1A"/>
        </w:rPr>
        <w:t>edible threat to attack or to replicate a successful attack. If that were in doubt, the coercive power of a cyberattack would be drastically reduced.</w:t>
      </w:r>
    </w:p>
    <w:p w14:paraId="2BFB8283"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 </w:t>
      </w:r>
    </w:p>
    <w:p w14:paraId="6ACAB700"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 </w:t>
      </w:r>
    </w:p>
    <w:p w14:paraId="7DDB6BEA" w14:textId="661691BB" w:rsidR="006058CF" w:rsidRDefault="00957D8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No impact – cyber attack is hype</w:t>
      </w:r>
    </w:p>
    <w:p w14:paraId="65C7E605"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 xml:space="preserve">Rid, ’12 </w:t>
      </w:r>
      <w:r>
        <w:rPr>
          <w:rFonts w:ascii="Arial" w:hAnsi="Arial" w:cs="Arial"/>
          <w:color w:val="1A1A1A"/>
          <w:sz w:val="24"/>
          <w:u w:color="1A1A1A"/>
        </w:rPr>
        <w:t xml:space="preserve">(Thomas,  Reader in War Studies at King’s College London, non-resident fellow at the Center for Transatlantic Relations in the School for Advanced International Studies, Johns Hopkins University, in Washington, DC, Mar/Apr 2012, “Cyberwar: Think Again”, </w:t>
      </w:r>
      <w:r>
        <w:rPr>
          <w:rFonts w:ascii="Arial" w:hAnsi="Arial" w:cs="Arial"/>
          <w:i/>
          <w:iCs/>
          <w:color w:val="1A1A1A"/>
          <w:sz w:val="24"/>
          <w:u w:color="1A1A1A"/>
        </w:rPr>
        <w:t xml:space="preserve">Foreign Policy, </w:t>
      </w:r>
      <w:hyperlink r:id="rId105" w:history="1">
        <w:r>
          <w:rPr>
            <w:rFonts w:ascii="Arial" w:hAnsi="Arial" w:cs="Arial"/>
            <w:color w:val="103CC0"/>
            <w:sz w:val="24"/>
            <w:u w:val="single" w:color="103CC0"/>
          </w:rPr>
          <w:t>http://www.foreignpolicy.com/articles/2012/02/27/cyberwar?page=full</w:t>
        </w:r>
      </w:hyperlink>
      <w:r>
        <w:rPr>
          <w:rFonts w:ascii="Arial" w:hAnsi="Arial" w:cs="Arial"/>
          <w:color w:val="1A1A1A"/>
          <w:sz w:val="24"/>
          <w:u w:color="1A1A1A"/>
        </w:rPr>
        <w:t>, JD)</w:t>
      </w:r>
    </w:p>
    <w:p w14:paraId="40D02AF4"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 </w:t>
      </w:r>
    </w:p>
    <w:p w14:paraId="0D0CA404" w14:textId="77777777" w:rsidR="006058CF" w:rsidRDefault="006058CF" w:rsidP="006058CF">
      <w:pPr>
        <w:widowControl w:val="0"/>
        <w:autoSpaceDE w:val="0"/>
        <w:autoSpaceDN w:val="0"/>
        <w:adjustRightInd w:val="0"/>
        <w:spacing w:after="0" w:line="240" w:lineRule="auto"/>
        <w:rPr>
          <w:rFonts w:ascii="Arial" w:hAnsi="Arial" w:cs="Arial"/>
          <w:color w:val="1A1A1A"/>
          <w:u w:color="1A1A1A"/>
        </w:rPr>
      </w:pPr>
      <w:r>
        <w:rPr>
          <w:rFonts w:ascii="Arial" w:hAnsi="Arial" w:cs="Arial"/>
          <w:color w:val="1A1A1A"/>
          <w:u w:color="1A1A1A"/>
        </w:rPr>
        <w:t>“The Cyber War Is Already Upon Us” No way</w:t>
      </w:r>
      <w:r>
        <w:rPr>
          <w:rFonts w:ascii="Arial" w:hAnsi="Arial" w:cs="Arial"/>
          <w:color w:val="1A1A1A"/>
          <w:sz w:val="26"/>
          <w:szCs w:val="26"/>
          <w:u w:val="single" w:color="1A1A1A"/>
        </w:rPr>
        <w:t>. "</w:t>
      </w:r>
      <w:r w:rsidRPr="00614157">
        <w:rPr>
          <w:rFonts w:ascii="Arial" w:hAnsi="Arial" w:cs="Arial"/>
          <w:color w:val="1A1A1A"/>
          <w:sz w:val="26"/>
          <w:szCs w:val="26"/>
          <w:highlight w:val="green"/>
          <w:u w:val="single" w:color="1A1A1A"/>
        </w:rPr>
        <w:t>Cyberwar is coming</w:t>
      </w:r>
      <w:r>
        <w:rPr>
          <w:rFonts w:ascii="Arial" w:hAnsi="Arial" w:cs="Arial"/>
          <w:color w:val="1A1A1A"/>
          <w:sz w:val="26"/>
          <w:szCs w:val="26"/>
          <w:u w:val="single" w:color="1A1A1A"/>
        </w:rPr>
        <w:t xml:space="preserve">!" </w:t>
      </w:r>
      <w:r>
        <w:rPr>
          <w:rFonts w:ascii="Arial" w:hAnsi="Arial" w:cs="Arial"/>
          <w:color w:val="1A1A1A"/>
          <w:u w:color="1A1A1A"/>
        </w:rPr>
        <w:t xml:space="preserve">John Arquilla and David Ronfeldt </w:t>
      </w:r>
      <w:r w:rsidRPr="00614157">
        <w:rPr>
          <w:rFonts w:ascii="Arial" w:hAnsi="Arial" w:cs="Arial"/>
          <w:color w:val="1A1A1A"/>
          <w:sz w:val="26"/>
          <w:szCs w:val="26"/>
          <w:highlight w:val="green"/>
          <w:u w:val="single" w:color="1A1A1A"/>
        </w:rPr>
        <w:t>predicted</w:t>
      </w:r>
      <w:r>
        <w:rPr>
          <w:rFonts w:ascii="Arial" w:hAnsi="Arial" w:cs="Arial"/>
          <w:color w:val="1A1A1A"/>
          <w:u w:color="1A1A1A"/>
        </w:rPr>
        <w:t xml:space="preserve"> in a celebrated Rand paper </w:t>
      </w:r>
      <w:r>
        <w:rPr>
          <w:rFonts w:ascii="Arial" w:hAnsi="Arial" w:cs="Arial"/>
          <w:color w:val="1A1A1A"/>
          <w:sz w:val="26"/>
          <w:szCs w:val="26"/>
          <w:u w:val="single" w:color="1A1A1A"/>
        </w:rPr>
        <w:t xml:space="preserve">back </w:t>
      </w:r>
      <w:r w:rsidRPr="00614157">
        <w:rPr>
          <w:rFonts w:ascii="Arial" w:hAnsi="Arial" w:cs="Arial"/>
          <w:color w:val="1A1A1A"/>
          <w:sz w:val="26"/>
          <w:szCs w:val="26"/>
          <w:highlight w:val="green"/>
          <w:u w:val="single" w:color="1A1A1A"/>
        </w:rPr>
        <w:t>in 1993</w:t>
      </w:r>
      <w:r>
        <w:rPr>
          <w:rFonts w:ascii="Arial" w:hAnsi="Arial" w:cs="Arial"/>
          <w:color w:val="1A1A1A"/>
          <w:sz w:val="26"/>
          <w:szCs w:val="26"/>
          <w:u w:val="single" w:color="1A1A1A"/>
        </w:rPr>
        <w:t>. Since then, it seems to have arrived -- at least by the account of the U.S. military establishment</w:t>
      </w:r>
      <w:r>
        <w:rPr>
          <w:rFonts w:ascii="Arial" w:hAnsi="Arial" w:cs="Arial"/>
          <w:color w:val="1A1A1A"/>
          <w:u w:color="1A1A1A"/>
        </w:rPr>
        <w:t xml:space="preserve">, which is busy competing over who should get what share of the fight. Cyberspace is "a domain in which the Air Force flies and fights," Air Force Secretary Michael Wynne claimed in 2006. By 2012, William J. Lynn III, the deputy defense secretary at the time, was writing that cyberwar is "just as critical to military operations as land, sea, air, and space."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614157">
        <w:rPr>
          <w:rFonts w:ascii="Arial" w:hAnsi="Arial" w:cs="Arial"/>
          <w:color w:val="1A1A1A"/>
          <w:sz w:val="26"/>
          <w:szCs w:val="26"/>
          <w:highlight w:val="green"/>
          <w:u w:val="single" w:color="1A1A1A"/>
        </w:rPr>
        <w:t>Time for a reality check: Cyberwar is still more hype than hazard</w:t>
      </w:r>
      <w:r>
        <w:rPr>
          <w:rFonts w:ascii="Arial" w:hAnsi="Arial" w:cs="Arial"/>
          <w:color w:val="1A1A1A"/>
          <w:sz w:val="26"/>
          <w:szCs w:val="26"/>
          <w:u w:val="single" w:color="1A1A1A"/>
        </w:rPr>
        <w:t>. Consider the definition of an act of war: It has to be potentially violent, it has to be purposeful, and it has to be political. The cyberattacks we've seen so far, from Estonia to the Stuxnet virus, simply don't meet these criteria. Take the dubious story of a Soviet pipeline explosion back in 1982</w:t>
      </w:r>
      <w:r>
        <w:rPr>
          <w:rFonts w:ascii="Arial" w:hAnsi="Arial" w:cs="Arial"/>
          <w:color w:val="1A1A1A"/>
          <w:u w:color="1A1A1A"/>
        </w:rPr>
        <w:t xml:space="preserve">, much cited by cyberwar's true believers as the most destructive cyberattack ever.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No one died, according to Thomas Reed, a U.S. National Security Council aide at the time who revealed the incident in his 2004 book, At the Abyss; the only harm came to the Soviet economy. But </w:t>
      </w:r>
      <w:r>
        <w:rPr>
          <w:rFonts w:ascii="Arial" w:hAnsi="Arial" w:cs="Arial"/>
          <w:color w:val="1A1A1A"/>
          <w:sz w:val="26"/>
          <w:szCs w:val="26"/>
          <w:u w:val="single" w:color="1A1A1A"/>
        </w:rPr>
        <w:t>did it really happen?</w:t>
      </w:r>
      <w:r>
        <w:rPr>
          <w:rFonts w:ascii="Arial" w:hAnsi="Arial" w:cs="Arial"/>
          <w:color w:val="1A1A1A"/>
          <w:u w:color="1A1A1A"/>
        </w:rPr>
        <w:t xml:space="preserve"> After Reed's account came out, Vasily Pchelintsev</w:t>
      </w:r>
      <w:r>
        <w:rPr>
          <w:rFonts w:ascii="Arial" w:hAnsi="Arial" w:cs="Arial"/>
          <w:color w:val="1A1A1A"/>
          <w:sz w:val="26"/>
          <w:szCs w:val="26"/>
          <w:u w:val="single" w:color="1A1A1A"/>
        </w:rPr>
        <w:t>, a former KGB head</w:t>
      </w:r>
      <w:r>
        <w:rPr>
          <w:rFonts w:ascii="Arial" w:hAnsi="Arial" w:cs="Arial"/>
          <w:color w:val="1A1A1A"/>
          <w:u w:color="1A1A1A"/>
        </w:rPr>
        <w:t xml:space="preserve"> of the Tyumen region, </w:t>
      </w:r>
      <w:r>
        <w:rPr>
          <w:rFonts w:ascii="Arial" w:hAnsi="Arial" w:cs="Arial"/>
          <w:color w:val="1A1A1A"/>
          <w:sz w:val="26"/>
          <w:szCs w:val="26"/>
          <w:u w:val="single" w:color="1A1A1A"/>
        </w:rPr>
        <w:t xml:space="preserve">where the alleged explosion supposedly took place, denied the story. There are also no media reports from 1982 that confirm such an explosion, though accidents and pipeline explosions in the Soviet Union were regularly reported in the early 1980s. </w:t>
      </w:r>
      <w:r>
        <w:rPr>
          <w:rFonts w:ascii="Arial" w:hAnsi="Arial" w:cs="Arial"/>
          <w:color w:val="1A1A1A"/>
          <w:u w:color="1A1A1A"/>
        </w:rPr>
        <w:t xml:space="preserve">Something likely did happen, but Reed's book is the only public mention of the incident and his account relied on a single document. </w:t>
      </w:r>
      <w:r>
        <w:rPr>
          <w:rFonts w:ascii="Arial" w:hAnsi="Arial" w:cs="Arial"/>
          <w:color w:val="1A1A1A"/>
          <w:sz w:val="26"/>
          <w:szCs w:val="26"/>
          <w:u w:val="single" w:color="1A1A1A"/>
        </w:rPr>
        <w:t>Even after the CIA declassified a redacted version of Reed's source</w:t>
      </w:r>
      <w:r>
        <w:rPr>
          <w:rFonts w:ascii="Arial" w:hAnsi="Arial" w:cs="Arial"/>
          <w:color w:val="1A1A1A"/>
          <w:u w:color="1A1A1A"/>
        </w:rPr>
        <w:t xml:space="preserve">, a note on the so-called Farewell Dossier that describes the effort to provide the Soviet Union with defective technology, </w:t>
      </w:r>
      <w:r>
        <w:rPr>
          <w:rFonts w:ascii="Arial" w:hAnsi="Arial" w:cs="Arial"/>
          <w:color w:val="1A1A1A"/>
          <w:sz w:val="26"/>
          <w:szCs w:val="26"/>
          <w:u w:val="single" w:color="1A1A1A"/>
        </w:rPr>
        <w:t xml:space="preserve">the agency did not confirm that such an explosion occurred. The available evidence on the Siberian pipeline blast is so thin that it shouldn't be counted as a proven case of a successful cyberattack. </w:t>
      </w:r>
      <w:r>
        <w:rPr>
          <w:rFonts w:ascii="Arial" w:hAnsi="Arial" w:cs="Arial"/>
          <w:color w:val="1A1A1A"/>
          <w:u w:color="1A1A1A"/>
        </w:rPr>
        <w:t xml:space="preserve">Most other commonly cited cases of cyberwar are even less remarkable. </w:t>
      </w:r>
      <w:r>
        <w:rPr>
          <w:rFonts w:ascii="Arial" w:hAnsi="Arial" w:cs="Arial"/>
          <w:color w:val="1A1A1A"/>
          <w:sz w:val="26"/>
          <w:szCs w:val="26"/>
          <w:u w:val="single" w:color="1A1A1A"/>
        </w:rPr>
        <w:t>Take the attacks on Estonia in April 2007,</w:t>
      </w:r>
      <w:r>
        <w:rPr>
          <w:rFonts w:ascii="Arial" w:hAnsi="Arial" w:cs="Arial"/>
          <w:color w:val="1A1A1A"/>
          <w:u w:color="1A1A1A"/>
        </w:rPr>
        <w:t xml:space="preserve">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Pr>
          <w:rFonts w:ascii="Arial" w:hAnsi="Arial" w:cs="Arial"/>
          <w:color w:val="1A1A1A"/>
          <w:sz w:val="26"/>
          <w:szCs w:val="26"/>
          <w:u w:val="single" w:color="1A1A1A"/>
        </w:rPr>
        <w:t xml:space="preserve">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cyberattacks on record. Indeed, </w:t>
      </w:r>
      <w:r w:rsidRPr="00614157">
        <w:rPr>
          <w:rFonts w:ascii="Arial" w:hAnsi="Arial" w:cs="Arial"/>
          <w:color w:val="1A1A1A"/>
          <w:sz w:val="26"/>
          <w:szCs w:val="26"/>
          <w:highlight w:val="green"/>
          <w:u w:val="single" w:color="1A1A1A"/>
        </w:rPr>
        <w:t>there is no known cyberattack that has caused the loss of human life. No cyberoffense has ever injured a person or damaged a building. And if an act is not at least potentially violent, it's not an act of war</w:t>
      </w:r>
      <w:r>
        <w:rPr>
          <w:rFonts w:ascii="Arial" w:hAnsi="Arial" w:cs="Arial"/>
          <w:color w:val="1A1A1A"/>
          <w:sz w:val="26"/>
          <w:szCs w:val="26"/>
          <w:u w:val="single" w:color="1A1A1A"/>
        </w:rPr>
        <w:t xml:space="preserve">. </w:t>
      </w:r>
      <w:r>
        <w:rPr>
          <w:rFonts w:ascii="Arial" w:hAnsi="Arial" w:cs="Arial"/>
          <w:color w:val="1A1A1A"/>
          <w:u w:color="1A1A1A"/>
        </w:rPr>
        <w:t>Separating war from physical violence makes it a metaphorical notion; it would mean that there is no way to distinguish between World War II, say, and the "wars" on obesity and cancer. Yet those ailments, unlike past examples of cyber "war," actually do kill people.</w:t>
      </w:r>
    </w:p>
    <w:p w14:paraId="75E53707"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p>
    <w:p w14:paraId="59CF0ACD"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color w:val="1A1A1A"/>
          <w:sz w:val="26"/>
          <w:szCs w:val="26"/>
          <w:u w:color="1A1A1A"/>
        </w:rPr>
        <w:t> </w:t>
      </w:r>
    </w:p>
    <w:p w14:paraId="76DE4B16" w14:textId="5DDF1F29" w:rsidR="006058CF" w:rsidRDefault="00B5086B"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 xml:space="preserve">Cyberterrorism impact is alarmist – defense is crushing the race </w:t>
      </w:r>
    </w:p>
    <w:p w14:paraId="48F38B6B"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 xml:space="preserve">Rid, ’12 </w:t>
      </w:r>
      <w:r>
        <w:rPr>
          <w:rFonts w:ascii="Arial" w:hAnsi="Arial" w:cs="Arial"/>
          <w:color w:val="1A1A1A"/>
          <w:sz w:val="24"/>
          <w:u w:color="1A1A1A"/>
        </w:rPr>
        <w:t xml:space="preserve">(Thomas,  Reader in War Studies at King’s College London, non-resident fellow at the Center for Transatlantic Relations in the School for Advanced International Studies, Johns Hopkins University, in Washington, DC, Mar/Apr 2012, “Cyberwar: Think Again”, </w:t>
      </w:r>
      <w:r>
        <w:rPr>
          <w:rFonts w:ascii="Arial" w:hAnsi="Arial" w:cs="Arial"/>
          <w:i/>
          <w:iCs/>
          <w:color w:val="1A1A1A"/>
          <w:sz w:val="24"/>
          <w:u w:color="1A1A1A"/>
        </w:rPr>
        <w:t xml:space="preserve">Foreign Policy, </w:t>
      </w:r>
      <w:hyperlink r:id="rId106" w:history="1">
        <w:r>
          <w:rPr>
            <w:rFonts w:ascii="Arial" w:hAnsi="Arial" w:cs="Arial"/>
            <w:color w:val="103CC0"/>
            <w:sz w:val="24"/>
            <w:u w:val="single" w:color="103CC0"/>
          </w:rPr>
          <w:t>http://www.foreignpolicy.com/articles/2012/02/27/cyberwar?page=full</w:t>
        </w:r>
      </w:hyperlink>
      <w:r>
        <w:rPr>
          <w:rFonts w:ascii="Arial" w:hAnsi="Arial" w:cs="Arial"/>
          <w:color w:val="1A1A1A"/>
          <w:sz w:val="24"/>
          <w:u w:color="1A1A1A"/>
        </w:rPr>
        <w:t>, JD)</w:t>
      </w:r>
    </w:p>
    <w:p w14:paraId="42386E99"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b/>
          <w:bCs/>
          <w:color w:val="1A1A1A"/>
          <w:sz w:val="26"/>
          <w:szCs w:val="26"/>
          <w:u w:color="1A1A1A"/>
        </w:rPr>
        <w:t> </w:t>
      </w:r>
    </w:p>
    <w:p w14:paraId="09F7BE8C"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color w:val="1A1A1A"/>
          <w:sz w:val="26"/>
          <w:szCs w:val="26"/>
          <w:u w:val="single" w:color="1A1A1A"/>
        </w:rPr>
        <w:t>"</w:t>
      </w:r>
      <w:r w:rsidRPr="0017133B">
        <w:rPr>
          <w:rFonts w:ascii="Arial" w:hAnsi="Arial" w:cs="Arial"/>
          <w:color w:val="1A1A1A"/>
          <w:sz w:val="26"/>
          <w:szCs w:val="26"/>
          <w:highlight w:val="green"/>
          <w:u w:val="single" w:color="1A1A1A"/>
        </w:rPr>
        <w:t>A Digital Pearl Harbo</w:t>
      </w:r>
      <w:r>
        <w:rPr>
          <w:rFonts w:ascii="Arial" w:hAnsi="Arial" w:cs="Arial"/>
          <w:color w:val="1A1A1A"/>
          <w:sz w:val="26"/>
          <w:szCs w:val="26"/>
          <w:u w:val="single" w:color="1A1A1A"/>
        </w:rPr>
        <w:t xml:space="preserve">r Is Only a Matter of Time." </w:t>
      </w:r>
      <w:r w:rsidRPr="0017133B">
        <w:rPr>
          <w:rFonts w:ascii="Arial" w:hAnsi="Arial" w:cs="Arial"/>
          <w:b/>
          <w:bCs/>
          <w:color w:val="1A1A1A"/>
          <w:sz w:val="26"/>
          <w:szCs w:val="26"/>
          <w:highlight w:val="green"/>
          <w:u w:val="single" w:color="1A1A1A"/>
        </w:rPr>
        <w:t>Keep waiting</w:t>
      </w:r>
      <w:r>
        <w:rPr>
          <w:rFonts w:ascii="Arial" w:hAnsi="Arial" w:cs="Arial"/>
          <w:color w:val="1A1A1A"/>
          <w:u w:color="1A1A1A"/>
        </w:rPr>
        <w:t xml:space="preserve">. U.S. Defense Secretary Leon </w:t>
      </w:r>
      <w:r>
        <w:rPr>
          <w:rFonts w:ascii="Arial" w:hAnsi="Arial" w:cs="Arial"/>
          <w:color w:val="1A1A1A"/>
          <w:sz w:val="26"/>
          <w:szCs w:val="26"/>
          <w:u w:val="single" w:color="1A1A1A"/>
        </w:rPr>
        <w:t xml:space="preserve">Panetta delivered a stark warning last summer: "We could face a cyberattack that could be the equivalent of Pearl Harbor." </w:t>
      </w:r>
      <w:r>
        <w:rPr>
          <w:rFonts w:ascii="Arial" w:hAnsi="Arial" w:cs="Arial"/>
          <w:b/>
          <w:bCs/>
          <w:color w:val="1A1A1A"/>
          <w:sz w:val="26"/>
          <w:szCs w:val="26"/>
          <w:u w:val="single" w:color="1A1A1A"/>
        </w:rPr>
        <w:t xml:space="preserve">Such </w:t>
      </w:r>
      <w:r w:rsidRPr="0017133B">
        <w:rPr>
          <w:rFonts w:ascii="Arial" w:hAnsi="Arial" w:cs="Arial"/>
          <w:b/>
          <w:bCs/>
          <w:color w:val="1A1A1A"/>
          <w:sz w:val="26"/>
          <w:szCs w:val="26"/>
          <w:highlight w:val="green"/>
          <w:u w:val="single" w:color="1A1A1A"/>
        </w:rPr>
        <w:t>alarmist predictions have been ricocheting inside the Beltway for the past two decades</w:t>
      </w:r>
      <w:r w:rsidRPr="0017133B">
        <w:rPr>
          <w:rFonts w:ascii="Arial" w:hAnsi="Arial" w:cs="Arial"/>
          <w:color w:val="1A1A1A"/>
          <w:sz w:val="26"/>
          <w:szCs w:val="26"/>
          <w:highlight w:val="green"/>
          <w:u w:val="single" w:color="1A1A1A"/>
        </w:rPr>
        <w:t>, and some scaremongers have even upped the ante by raising the alarm about a cyber 9/11</w:t>
      </w:r>
      <w:r>
        <w:rPr>
          <w:rFonts w:ascii="Arial" w:hAnsi="Arial" w:cs="Arial"/>
          <w:color w:val="1A1A1A"/>
          <w:sz w:val="26"/>
          <w:szCs w:val="26"/>
          <w:u w:val="single" w:color="1A1A1A"/>
        </w:rPr>
        <w:t>.</w:t>
      </w:r>
      <w:r>
        <w:rPr>
          <w:rFonts w:ascii="Arial" w:hAnsi="Arial" w:cs="Arial"/>
          <w:color w:val="1A1A1A"/>
          <w:u w:color="1A1A1A"/>
        </w:rPr>
        <w:t xml:space="preserve"> In his 2010 book, Cyber War, former White House counterterrorism czar Richard </w:t>
      </w:r>
      <w:r>
        <w:rPr>
          <w:rFonts w:ascii="Arial" w:hAnsi="Arial" w:cs="Arial"/>
          <w:color w:val="1A1A1A"/>
          <w:sz w:val="26"/>
          <w:szCs w:val="26"/>
          <w:u w:val="single" w:color="1A1A1A"/>
        </w:rPr>
        <w:t xml:space="preserve">Clarke invokes the specter of nationwide power blackouts, planes falling out of the sky, trains derailing, refineries burning, pipelines exploding, poisonous gas clouds wafting, and satellites spinning out of orbit </w:t>
      </w:r>
      <w:r>
        <w:rPr>
          <w:rFonts w:ascii="Arial" w:hAnsi="Arial" w:cs="Arial"/>
          <w:color w:val="1A1A1A"/>
          <w:u w:color="1A1A1A"/>
        </w:rPr>
        <w:t xml:space="preserve">-- events that would make the 2001 attacks pale in comparison. But </w:t>
      </w:r>
      <w:r>
        <w:rPr>
          <w:rFonts w:ascii="Arial" w:hAnsi="Arial" w:cs="Arial"/>
          <w:color w:val="1A1A1A"/>
          <w:sz w:val="26"/>
          <w:szCs w:val="26"/>
          <w:u w:val="single" w:color="1A1A1A"/>
        </w:rPr>
        <w:t>the empirical record is less hair-raising, even by the standards of the most drastic example available</w:t>
      </w:r>
      <w:r>
        <w:rPr>
          <w:rFonts w:ascii="Arial" w:hAnsi="Arial" w:cs="Arial"/>
          <w:color w:val="1A1A1A"/>
          <w:u w:color="1A1A1A"/>
        </w:rPr>
        <w:t xml:space="preserve">. Gen. </w:t>
      </w:r>
      <w:r>
        <w:rPr>
          <w:rFonts w:ascii="Arial" w:hAnsi="Arial" w:cs="Arial"/>
          <w:color w:val="1A1A1A"/>
          <w:sz w:val="26"/>
          <w:szCs w:val="26"/>
          <w:u w:val="single" w:color="1A1A1A"/>
        </w:rPr>
        <w:t>Keith Alexander</w:t>
      </w:r>
      <w:r>
        <w:rPr>
          <w:rFonts w:ascii="Arial" w:hAnsi="Arial" w:cs="Arial"/>
          <w:color w:val="1A1A1A"/>
          <w:u w:color="1A1A1A"/>
        </w:rPr>
        <w:t>, head of U.S. Cyber Command (established in 2010 and now boasting a budget of more than $3 billion), shared his worst fears in an April 2011 speech at the University of Rhode Island: "</w:t>
      </w:r>
      <w:r>
        <w:rPr>
          <w:rFonts w:ascii="Arial" w:hAnsi="Arial" w:cs="Arial"/>
          <w:color w:val="1A1A1A"/>
          <w:sz w:val="26"/>
          <w:szCs w:val="26"/>
          <w:u w:val="single" w:color="1A1A1A"/>
        </w:rPr>
        <w:t>What I'm concerned about are destructive attacks," Alexander said, "those that are coming." He then invoked a remarkable accident at Russia's</w:t>
      </w:r>
      <w:r>
        <w:rPr>
          <w:rFonts w:ascii="Arial" w:hAnsi="Arial" w:cs="Arial"/>
          <w:color w:val="1A1A1A"/>
          <w:u w:color="1A1A1A"/>
        </w:rPr>
        <w:t xml:space="preserve"> Sayano-Shushenskaya </w:t>
      </w:r>
      <w:r>
        <w:rPr>
          <w:rFonts w:ascii="Arial" w:hAnsi="Arial" w:cs="Arial"/>
          <w:color w:val="1A1A1A"/>
          <w:sz w:val="26"/>
          <w:szCs w:val="26"/>
          <w:u w:val="single" w:color="1A1A1A"/>
        </w:rPr>
        <w:t>hydroelectric plant</w:t>
      </w:r>
      <w:r>
        <w:rPr>
          <w:rFonts w:ascii="Arial" w:hAnsi="Arial" w:cs="Arial"/>
          <w:color w:val="1A1A1A"/>
          <w:u w:color="1A1A1A"/>
        </w:rPr>
        <w:t xml:space="preserve">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w:t>
      </w:r>
      <w:r>
        <w:rPr>
          <w:rFonts w:ascii="Arial" w:hAnsi="Arial" w:cs="Arial"/>
          <w:color w:val="1A1A1A"/>
          <w:sz w:val="26"/>
          <w:szCs w:val="26"/>
          <w:u w:val="single" w:color="1A1A1A"/>
        </w:rPr>
        <w:t>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w:t>
      </w:r>
      <w:r>
        <w:rPr>
          <w:rFonts w:ascii="Arial" w:hAnsi="Arial" w:cs="Arial"/>
          <w:color w:val="1A1A1A"/>
          <w:u w:color="1A1A1A"/>
        </w:rPr>
        <w:t xml:space="preserve"> Because the energy supply from Bratsk dropped, authorities remotely increased the burden on the Sayano-Shushenskaya plant. The sudden spike overwhelmed the turbine, which was two months shy of reaching the end of its 30-year life cycle, sparking the catastrophe. If anything, the Sayano-Shushenskaya incident highlights how difficult a devastating attack would be to mount. The plant's washout was an accident at the end of a complicated and unique chain of events. </w:t>
      </w:r>
      <w:r>
        <w:rPr>
          <w:rFonts w:ascii="Arial" w:hAnsi="Arial" w:cs="Arial"/>
          <w:color w:val="1A1A1A"/>
          <w:sz w:val="26"/>
          <w:szCs w:val="26"/>
          <w:u w:val="single" w:color="1A1A1A"/>
        </w:rPr>
        <w:t>Anticipating such vulnerabilities in advance is extraordinarily difficult even for insiders</w:t>
      </w:r>
      <w:r>
        <w:rPr>
          <w:rFonts w:ascii="Arial" w:hAnsi="Arial" w:cs="Arial"/>
          <w:color w:val="1A1A1A"/>
          <w:u w:color="1A1A1A"/>
        </w:rPr>
        <w:t xml:space="preserve">; creating comparable coincidences from cyberspace would be a daunting challenge at best for outsiders. </w:t>
      </w:r>
      <w:r>
        <w:rPr>
          <w:rFonts w:ascii="Arial" w:hAnsi="Arial" w:cs="Arial"/>
          <w:color w:val="1A1A1A"/>
          <w:sz w:val="26"/>
          <w:szCs w:val="26"/>
          <w:u w:val="single" w:color="1A1A1A"/>
        </w:rPr>
        <w:t xml:space="preserve">If this is the most drastic incident Cyber Command can conjure up, perhaps </w:t>
      </w:r>
      <w:r w:rsidRPr="00B5086B">
        <w:rPr>
          <w:rFonts w:ascii="Arial" w:hAnsi="Arial" w:cs="Arial"/>
          <w:color w:val="1A1A1A"/>
          <w:sz w:val="26"/>
          <w:szCs w:val="26"/>
          <w:highlight w:val="green"/>
          <w:u w:val="single" w:color="1A1A1A"/>
        </w:rPr>
        <w:t>it's time for everyone to take a deep breath</w:t>
      </w:r>
      <w:r>
        <w:rPr>
          <w:rFonts w:ascii="Arial" w:hAnsi="Arial" w:cs="Arial"/>
          <w:color w:val="1A1A1A"/>
          <w:sz w:val="26"/>
          <w:szCs w:val="26"/>
          <w:u w:val="single" w:color="1A1A1A"/>
        </w:rPr>
        <w:t>.</w:t>
      </w:r>
    </w:p>
    <w:p w14:paraId="0055C7F8" w14:textId="77777777" w:rsidR="006058CF" w:rsidRDefault="006058CF" w:rsidP="006058CF">
      <w:pPr>
        <w:widowControl w:val="0"/>
        <w:autoSpaceDE w:val="0"/>
        <w:autoSpaceDN w:val="0"/>
        <w:adjustRightInd w:val="0"/>
        <w:spacing w:after="0" w:line="240" w:lineRule="auto"/>
        <w:rPr>
          <w:rFonts w:ascii="Arial" w:hAnsi="Arial" w:cs="Arial"/>
          <w:color w:val="1A1A1A"/>
          <w:sz w:val="26"/>
          <w:szCs w:val="26"/>
          <w:u w:color="1A1A1A"/>
        </w:rPr>
      </w:pPr>
      <w:r>
        <w:rPr>
          <w:rFonts w:ascii="Arial" w:hAnsi="Arial" w:cs="Arial"/>
          <w:color w:val="1A1A1A"/>
          <w:sz w:val="26"/>
          <w:szCs w:val="26"/>
          <w:u w:val="single" w:color="1A1A1A"/>
        </w:rPr>
        <w:t>"</w:t>
      </w:r>
      <w:r w:rsidRPr="00B5086B">
        <w:rPr>
          <w:rFonts w:ascii="Arial" w:hAnsi="Arial" w:cs="Arial"/>
          <w:color w:val="1A1A1A"/>
          <w:sz w:val="26"/>
          <w:szCs w:val="26"/>
          <w:highlight w:val="green"/>
          <w:u w:val="single" w:color="1A1A1A"/>
        </w:rPr>
        <w:t>Cyberattacks Are Becoming Easier." Just the opposite</w:t>
      </w:r>
      <w:r>
        <w:rPr>
          <w:rFonts w:ascii="Arial" w:hAnsi="Arial" w:cs="Arial"/>
          <w:color w:val="1A1A1A"/>
          <w:sz w:val="26"/>
          <w:szCs w:val="26"/>
          <w:u w:val="single" w:color="1A1A1A"/>
        </w:rPr>
        <w:t>.</w:t>
      </w:r>
      <w:r>
        <w:rPr>
          <w:rFonts w:ascii="Arial" w:hAnsi="Arial" w:cs="Arial"/>
          <w:color w:val="1A1A1A"/>
          <w:u w:color="1A1A1A"/>
        </w:rPr>
        <w:t xml:space="preserve"> U.S. Director of National Intelligence James R. </w:t>
      </w:r>
      <w:r>
        <w:rPr>
          <w:rFonts w:ascii="Arial" w:hAnsi="Arial" w:cs="Arial"/>
          <w:color w:val="1A1A1A"/>
          <w:sz w:val="26"/>
          <w:szCs w:val="26"/>
          <w:u w:val="single" w:color="1A1A1A"/>
        </w:rPr>
        <w:t>Clapper warned last year that the volume of malicious software on American networks had more than tripled since 2009</w:t>
      </w:r>
      <w:r>
        <w:rPr>
          <w:rFonts w:ascii="Arial" w:hAnsi="Arial" w:cs="Arial"/>
          <w:color w:val="1A1A1A"/>
          <w:u w:color="1A1A1A"/>
        </w:rPr>
        <w:t xml:space="preserve"> and that more than 60,000 pieces of malware are now discovered every day. The United States, he said, is undergoing "a phenomenon known as 'convergence,' which amplifies the opportunity for disruptive cyberattacks, including against physical infrastructures." ("Digital convergence" is a snazzy term for a simple thing: more and more devices able to talk to each other, and formerly separate industries and activities able to work together.) </w:t>
      </w:r>
      <w:r>
        <w:rPr>
          <w:rFonts w:ascii="Arial" w:hAnsi="Arial" w:cs="Arial"/>
          <w:color w:val="1A1A1A"/>
          <w:sz w:val="26"/>
          <w:szCs w:val="26"/>
          <w:u w:val="single" w:color="1A1A1A"/>
        </w:rPr>
        <w:t xml:space="preserve">Just because there's more malware, however, doesn't mean that attacks are becoming easier. In fact, </w:t>
      </w:r>
      <w:r w:rsidRPr="00B5086B">
        <w:rPr>
          <w:rFonts w:ascii="Arial" w:hAnsi="Arial" w:cs="Arial"/>
          <w:color w:val="1A1A1A"/>
          <w:sz w:val="26"/>
          <w:szCs w:val="26"/>
          <w:highlight w:val="green"/>
          <w:u w:val="single" w:color="1A1A1A"/>
        </w:rPr>
        <w:t>potentially damaging or life-threatening cyberattacks should be more difficult to pull off</w:t>
      </w:r>
      <w:r>
        <w:rPr>
          <w:rFonts w:ascii="Arial" w:hAnsi="Arial" w:cs="Arial"/>
          <w:color w:val="1A1A1A"/>
          <w:sz w:val="26"/>
          <w:szCs w:val="26"/>
          <w:u w:val="single" w:color="1A1A1A"/>
        </w:rPr>
        <w:t>.</w:t>
      </w:r>
      <w:r>
        <w:rPr>
          <w:rFonts w:ascii="Arial" w:hAnsi="Arial" w:cs="Arial"/>
          <w:color w:val="1A1A1A"/>
          <w:u w:color="1A1A1A"/>
        </w:rPr>
        <w:t xml:space="preserve"> Why? </w:t>
      </w:r>
      <w:r w:rsidRPr="00B5086B">
        <w:rPr>
          <w:rFonts w:ascii="Arial" w:hAnsi="Arial" w:cs="Arial"/>
          <w:color w:val="1A1A1A"/>
          <w:sz w:val="26"/>
          <w:szCs w:val="26"/>
          <w:highlight w:val="green"/>
          <w:u w:val="single" w:color="1A1A1A"/>
        </w:rPr>
        <w:t>Sensitive systems generally have built-in redundancy and safety systems, meaning an attacker's likely objective will not be to shut down a system</w:t>
      </w:r>
      <w:r>
        <w:rPr>
          <w:rFonts w:ascii="Arial" w:hAnsi="Arial" w:cs="Arial"/>
          <w:color w:val="1A1A1A"/>
          <w:u w:color="1A1A1A"/>
        </w:rPr>
        <w:t xml:space="preserve">, since merely forcing the shutdown of one control system, say </w:t>
      </w:r>
      <w:r>
        <w:rPr>
          <w:rFonts w:ascii="Arial" w:hAnsi="Arial" w:cs="Arial"/>
          <w:color w:val="1A1A1A"/>
          <w:sz w:val="26"/>
          <w:szCs w:val="26"/>
          <w:u w:val="single" w:color="1A1A1A"/>
        </w:rPr>
        <w:t>a power plant, could trigger a backup and cause operators to start looking for the bug.</w:t>
      </w:r>
      <w:r>
        <w:rPr>
          <w:rFonts w:ascii="Arial" w:hAnsi="Arial" w:cs="Arial"/>
          <w:color w:val="1A1A1A"/>
          <w:u w:color="1A1A1A"/>
        </w:rPr>
        <w:t xml:space="preserve"> To work as an effective weapon, malware would have to influence an active process -- but not bring it to a screeching halt. If the malicious activity extends over a lengthy period, it has to remain stealthy. That's a more difficult trick than hitting the virtual off-button. </w:t>
      </w:r>
      <w:r>
        <w:rPr>
          <w:rFonts w:ascii="Arial" w:hAnsi="Arial" w:cs="Arial"/>
          <w:color w:val="1A1A1A"/>
          <w:sz w:val="26"/>
          <w:szCs w:val="26"/>
          <w:u w:val="single" w:color="1A1A1A"/>
        </w:rPr>
        <w:t>Take Stuxnet</w:t>
      </w:r>
      <w:r>
        <w:rPr>
          <w:rFonts w:ascii="Arial" w:hAnsi="Arial" w:cs="Arial"/>
          <w:color w:val="1A1A1A"/>
          <w:u w:color="1A1A1A"/>
        </w:rPr>
        <w:t xml:space="preserve">, the worm that sabotaged Iran's nuclear program in 2010. It didn't just crudely shut down the centrifuges at the Natanz nuclear facility; rather, the worm subtly manipulated the system.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Pr>
          <w:rFonts w:ascii="Arial" w:hAnsi="Arial" w:cs="Arial"/>
          <w:color w:val="1A1A1A"/>
          <w:sz w:val="26"/>
          <w:szCs w:val="26"/>
          <w:u w:val="single" w:color="1A1A1A"/>
        </w:rPr>
        <w:t>Building and deploying Stuxnet required extremely detailed intelligence about the systems it was supposed to compromise, and the same will be true for other dangerous cyberweapons</w:t>
      </w:r>
      <w:r>
        <w:rPr>
          <w:rFonts w:ascii="Arial" w:hAnsi="Arial" w:cs="Arial"/>
          <w:color w:val="1A1A1A"/>
          <w:u w:color="1A1A1A"/>
        </w:rPr>
        <w:t xml:space="preserve">. Yes, "convergence," standardization, and sloppy defense of control-systems software could increase the risk of generic attacks, but </w:t>
      </w:r>
      <w:r w:rsidRPr="00B5086B">
        <w:rPr>
          <w:rFonts w:ascii="Arial" w:hAnsi="Arial" w:cs="Arial"/>
          <w:color w:val="1A1A1A"/>
          <w:sz w:val="26"/>
          <w:szCs w:val="26"/>
          <w:highlight w:val="green"/>
          <w:u w:val="single" w:color="1A1A1A"/>
        </w:rPr>
        <w:t>the same trend has also caused defenses against the most coveted targets to improve steadily and has made reprogramming highly specific installations on legacy systems more complex, not less</w:t>
      </w:r>
      <w:r>
        <w:rPr>
          <w:rFonts w:ascii="Arial" w:hAnsi="Arial" w:cs="Arial"/>
          <w:color w:val="1A1A1A"/>
          <w:sz w:val="26"/>
          <w:szCs w:val="26"/>
          <w:u w:val="single" w:color="1A1A1A"/>
        </w:rPr>
        <w:t>.</w:t>
      </w:r>
    </w:p>
    <w:p w14:paraId="06C64A75" w14:textId="77777777" w:rsidR="006058CF" w:rsidRPr="006058CF" w:rsidRDefault="006058CF" w:rsidP="006058CF"/>
    <w:p w14:paraId="4AD95C86" w14:textId="77777777" w:rsidR="004C3F21" w:rsidRDefault="004C3F21" w:rsidP="00A706B6"/>
    <w:p w14:paraId="49312472" w14:textId="7D501322" w:rsidR="000967F4" w:rsidRDefault="000967F4" w:rsidP="000967F4">
      <w:pPr>
        <w:pStyle w:val="Heading3"/>
      </w:pPr>
      <w:r>
        <w:t>A2 relations solve cyber</w:t>
      </w:r>
    </w:p>
    <w:p w14:paraId="03FB0ADF" w14:textId="77777777" w:rsidR="000967F4" w:rsidRDefault="000967F4" w:rsidP="000967F4"/>
    <w:p w14:paraId="41133E99" w14:textId="77777777" w:rsidR="000967F4" w:rsidRDefault="000967F4" w:rsidP="000967F4">
      <w:pPr>
        <w:pStyle w:val="Heading4"/>
        <w:rPr>
          <w:lang w:eastAsia="ko-KR"/>
        </w:rPr>
      </w:pPr>
      <w:r>
        <w:rPr>
          <w:rFonts w:hint="eastAsia"/>
          <w:lang w:eastAsia="ko-KR"/>
        </w:rPr>
        <w:t>D</w:t>
      </w:r>
      <w:r>
        <w:t>istrust of US cyber projects</w:t>
      </w:r>
      <w:r>
        <w:rPr>
          <w:rFonts w:hint="eastAsia"/>
          <w:lang w:eastAsia="ko-KR"/>
        </w:rPr>
        <w:t xml:space="preserve"> decks possibility of cyber </w:t>
      </w:r>
      <w:r>
        <w:rPr>
          <w:lang w:eastAsia="ko-KR"/>
        </w:rPr>
        <w:t>cooperation</w:t>
      </w:r>
      <w:r>
        <w:rPr>
          <w:rFonts w:hint="eastAsia"/>
          <w:lang w:eastAsia="ko-KR"/>
        </w:rPr>
        <w:t xml:space="preserve"> </w:t>
      </w:r>
    </w:p>
    <w:p w14:paraId="1A554BC6" w14:textId="77777777" w:rsidR="000967F4" w:rsidRPr="00D20128" w:rsidRDefault="000967F4" w:rsidP="000967F4">
      <w:pPr>
        <w:rPr>
          <w:rStyle w:val="StyleUnderline"/>
          <w:b/>
          <w:u w:val="none"/>
        </w:rPr>
      </w:pPr>
      <w:r w:rsidRPr="00D20128">
        <w:rPr>
          <w:rStyle w:val="StyleUnderline"/>
          <w:u w:val="none"/>
        </w:rPr>
        <w:t>Patrick and Thaler 10</w:t>
      </w:r>
    </w:p>
    <w:p w14:paraId="627DF913" w14:textId="5D93D5CB" w:rsidR="000967F4" w:rsidRPr="00D14A91" w:rsidRDefault="000967F4" w:rsidP="000967F4">
      <w:r w:rsidRPr="00D20128">
        <w:rPr>
          <w:rStyle w:val="StyleUnderline"/>
          <w:u w:val="none"/>
        </w:rPr>
        <w:t>(Stewart M. Patrick and Farah Faisal Thaler, March 15-17 2010, Council on Foreign Relations,“China, the United States, and Global Governance: Shifting Foundations of World Order” pg.6  HY)</w:t>
      </w:r>
    </w:p>
    <w:p w14:paraId="15C93A40" w14:textId="77777777" w:rsidR="000967F4" w:rsidRDefault="000967F4" w:rsidP="000967F4">
      <w:pPr>
        <w:rPr>
          <w:rStyle w:val="StyleUnderline"/>
        </w:rPr>
      </w:pPr>
      <w:r>
        <w:t xml:space="preserve">An </w:t>
      </w:r>
      <w:r w:rsidRPr="00E1475F">
        <w:rPr>
          <w:rStyle w:val="StyleUnderline"/>
        </w:rPr>
        <w:t>emerging issue of U.S.-China friction is</w:t>
      </w:r>
      <w:r>
        <w:t xml:space="preserve"> the future of </w:t>
      </w:r>
      <w:r w:rsidRPr="00E1475F">
        <w:rPr>
          <w:rStyle w:val="StyleUnderline"/>
        </w:rPr>
        <w:t>cyberspace, where existing global governance mechanisms are underdeveloped.</w:t>
      </w:r>
      <w:r w:rsidRPr="00E1475F">
        <w:t xml:space="preserve"> The workshop took place at a delicate moment, in the wake of Google’s accusations of a Chinese government orchestrated campaign of cyberattacks (and the company’s</w:t>
      </w:r>
      <w:r>
        <w:t xml:space="preserve"> impending departure from China), as well as a major speech by Secretary of State Hillary Clinton on Internet freedom that some Chinese officials viewed as a broadside against China. The resulting </w:t>
      </w:r>
      <w:r w:rsidRPr="00823D49">
        <w:rPr>
          <w:rStyle w:val="StyleUnderline"/>
        </w:rPr>
        <w:t>mutual suspicion and distrust has complicated hopes of advancing Sino-U.S. cooperation on cybersecurity, including the common vulnerability both countries face with respect to espionage</w:t>
      </w:r>
      <w:r>
        <w:t xml:space="preserve"> (whether industrial, political, or military), </w:t>
      </w:r>
      <w:r w:rsidRPr="00823D49">
        <w:rPr>
          <w:rStyle w:val="StyleUnderline"/>
        </w:rPr>
        <w:t>criminality</w:t>
      </w:r>
      <w:r>
        <w:t xml:space="preserve"> (including credit card fraud and identity theft), </w:t>
      </w:r>
      <w:r w:rsidRPr="00823D49">
        <w:rPr>
          <w:rStyle w:val="StyleUnderline"/>
        </w:rPr>
        <w:t>terrorism</w:t>
      </w:r>
      <w:r>
        <w:t xml:space="preserve"> (such as attacks on critical Internet infrastructure), </w:t>
      </w:r>
      <w:r w:rsidRPr="00823D49">
        <w:rPr>
          <w:rStyle w:val="StyleUnderline"/>
        </w:rPr>
        <w:t>and wartime operations against computer networks</w:t>
      </w:r>
      <w:r>
        <w:t xml:space="preserve">. The policy divergences in this area are clear. The United States has promoted a vision of cyberspace that is open, secure, and global, and that affords some degree of anonymity from government—goals that are increasingly difficult to achieve, given the growing sophistication of Internet attacks. The Chinese vision of cybersecurity, in contrast, is essentially predicated on state control, including an absence of anonymity for users. This approach has raised hackles in the United States, which objects to Beijing’s Internet censorship, monitoring and perceived persecution of dissidents and human rights organizations, and alleged attacks on Internet companies. </w:t>
      </w:r>
      <w:r w:rsidRPr="00823D49">
        <w:rPr>
          <w:rStyle w:val="StyleUnderline"/>
        </w:rPr>
        <w:t>China,</w:t>
      </w:r>
      <w:r>
        <w:t xml:space="preserve"> for its part, </w:t>
      </w:r>
      <w:r w:rsidRPr="00823D49">
        <w:rPr>
          <w:rStyle w:val="StyleUnderline"/>
        </w:rPr>
        <w:t>views U.S. complaints of a politicized Internet as hypocritical, given the creation of a Pentagon Cyber Command</w:t>
      </w:r>
      <w:r>
        <w:t>, Google’s cooperation with the National Security Agency, U</w:t>
      </w:r>
      <w:r w:rsidRPr="00823D49">
        <w:rPr>
          <w:rStyle w:val="StyleUnderline"/>
        </w:rPr>
        <w:t>.S. funding for organizations seeking to evade China’s “Great Firewall,” and alleged U.S. government control of the Internet Corporation for Assigned Names and Numbers</w:t>
      </w:r>
      <w:r>
        <w:t xml:space="preserve"> (ICANN). </w:t>
      </w:r>
      <w:r w:rsidRPr="00823D49">
        <w:rPr>
          <w:rStyle w:val="StyleUnderline"/>
        </w:rPr>
        <w:t>China also notes that many cyberattacks on official and private Chinese computer networks emanate from the United States</w:t>
      </w:r>
      <w:r>
        <w:rPr>
          <w:rStyle w:val="StyleUnderline"/>
        </w:rPr>
        <w:t>.</w:t>
      </w:r>
    </w:p>
    <w:p w14:paraId="50DCC8E1" w14:textId="77777777" w:rsidR="000967F4" w:rsidRPr="000967F4" w:rsidRDefault="000967F4" w:rsidP="000967F4"/>
    <w:p w14:paraId="6D265B1D" w14:textId="77777777" w:rsidR="00A706B6" w:rsidRDefault="00A706B6" w:rsidP="00A706B6"/>
    <w:p w14:paraId="73825839" w14:textId="77777777" w:rsidR="00A706B6" w:rsidRDefault="00A706B6" w:rsidP="00A706B6"/>
    <w:p w14:paraId="6A7F8A1A" w14:textId="36B2EDCC" w:rsidR="00A706B6" w:rsidRDefault="00994225" w:rsidP="000F74EC">
      <w:pPr>
        <w:pStyle w:val="Heading1"/>
      </w:pPr>
      <w:r>
        <w:t>***</w:t>
      </w:r>
      <w:r w:rsidR="00A706B6">
        <w:t>Science diplomacy</w:t>
      </w:r>
      <w:r>
        <w:t>***</w:t>
      </w:r>
    </w:p>
    <w:p w14:paraId="39E1E9FA" w14:textId="77777777" w:rsidR="00A706B6" w:rsidRDefault="00A706B6" w:rsidP="00A706B6"/>
    <w:p w14:paraId="4D5C8935" w14:textId="77777777" w:rsidR="00BE2DE4" w:rsidRDefault="00BE2DE4" w:rsidP="00A706B6"/>
    <w:p w14:paraId="7CBC1F58" w14:textId="4902E02F" w:rsidR="00053845" w:rsidRDefault="00053845" w:rsidP="00053845">
      <w:pPr>
        <w:pStyle w:val="Heading2"/>
      </w:pPr>
      <w:r>
        <w:t>Relations Good</w:t>
      </w:r>
    </w:p>
    <w:p w14:paraId="61B1F36E" w14:textId="57EB6630" w:rsidR="008D3BAF" w:rsidRDefault="008D3BAF" w:rsidP="008D3BAF">
      <w:pPr>
        <w:pStyle w:val="Heading3"/>
      </w:pPr>
      <w:r>
        <w:t>Relations good – science diplomacy mod***</w:t>
      </w:r>
    </w:p>
    <w:p w14:paraId="4BBBF5A8" w14:textId="77777777" w:rsidR="008D3BAF" w:rsidRDefault="008D3BAF" w:rsidP="008D3BAF"/>
    <w:p w14:paraId="0F133B6F" w14:textId="77777777" w:rsidR="006853B8" w:rsidRPr="008D3BAF" w:rsidRDefault="006853B8" w:rsidP="008D3BAF"/>
    <w:p w14:paraId="31471ACE" w14:textId="4E55BF5A" w:rsidR="00363428" w:rsidRDefault="00363428" w:rsidP="00363428">
      <w:pPr>
        <w:pStyle w:val="Heading4"/>
      </w:pPr>
      <w:r w:rsidRPr="00E7397D">
        <w:t xml:space="preserve">US-China </w:t>
      </w:r>
      <w:r>
        <w:t>coop</w:t>
      </w:r>
      <w:r w:rsidR="008709D7">
        <w:t>eration</w:t>
      </w:r>
      <w:r>
        <w:t xml:space="preserve"> promotes science </w:t>
      </w:r>
      <w:r w:rsidR="00D0266C">
        <w:t>diplomacy, spills over into multiple issues</w:t>
      </w:r>
    </w:p>
    <w:p w14:paraId="0FDC1C38" w14:textId="77777777" w:rsidR="00363428" w:rsidRPr="0024200C" w:rsidRDefault="00363428" w:rsidP="00363428">
      <w:r w:rsidRPr="003C4AD4">
        <w:rPr>
          <w:b/>
        </w:rPr>
        <w:t>XUE, SIMON, ZHANCHEN, MAK</w:t>
      </w:r>
      <w:r>
        <w:t xml:space="preserve"> (Lan XUE, Professor and Dean of School of Public Policy and Management, Tsinghua University Denis SIMON, Vice Provost, International Strategic Initiatives and Foundation Professor of Contemporary Chinese A airs at Arizona State University, XU Zhanchen (Associate Research Fellow, Department of Strategic Research at CCIEE), Ronald MAK, “</w:t>
      </w:r>
      <w:r w:rsidRPr="003C4AD4">
        <w:t>U.S.-China Science and Technology Cooperation</w:t>
      </w:r>
      <w:r>
        <w:t xml:space="preserve">,” CHINAUSFOCUS, </w:t>
      </w:r>
      <w:r w:rsidRPr="003C4AD4">
        <w:t>http://www.chinausfocus.com/2022/wp-content/uploads/Part-02-Chapter-122.pdf</w:t>
      </w:r>
      <w:r>
        <w:t>)</w:t>
      </w:r>
    </w:p>
    <w:p w14:paraId="0A33397C" w14:textId="77777777" w:rsidR="00363428" w:rsidRDefault="00363428" w:rsidP="00363428">
      <w:pPr>
        <w:rPr>
          <w:rStyle w:val="StyleUnderline"/>
        </w:rPr>
      </w:pPr>
      <w:r w:rsidRPr="00943CE1">
        <w:rPr>
          <w:rStyle w:val="StyleUnderline"/>
        </w:rPr>
        <w:t xml:space="preserve">Starting with the </w:t>
      </w:r>
      <w:r w:rsidRPr="00D32B30">
        <w:rPr>
          <w:rStyle w:val="StyleUnderline"/>
        </w:rPr>
        <w:t xml:space="preserve">establishment of diplomat- ic </w:t>
      </w:r>
      <w:r w:rsidRPr="00D32B30">
        <w:rPr>
          <w:rStyle w:val="StyleUnderline"/>
          <w:highlight w:val="yellow"/>
        </w:rPr>
        <w:t xml:space="preserve">relations </w:t>
      </w:r>
      <w:r w:rsidRPr="00943CE1">
        <w:rPr>
          <w:rStyle w:val="StyleUnderline"/>
          <w:highlight w:val="yellow"/>
        </w:rPr>
        <w:t>between the U.S. and China</w:t>
      </w:r>
      <w:r w:rsidRPr="00943CE1">
        <w:rPr>
          <w:rStyle w:val="StyleUnderline"/>
        </w:rPr>
        <w:t xml:space="preserve"> in 1979, the two nations </w:t>
      </w:r>
      <w:r w:rsidRPr="00943CE1">
        <w:rPr>
          <w:rStyle w:val="StyleUnderline"/>
          <w:highlight w:val="yellow"/>
        </w:rPr>
        <w:t xml:space="preserve">have witnessed many </w:t>
      </w:r>
      <w:r w:rsidRPr="00943CE1">
        <w:rPr>
          <w:rStyle w:val="StyleUnderline"/>
        </w:rPr>
        <w:t xml:space="preserve">important </w:t>
      </w:r>
      <w:r w:rsidRPr="00943CE1">
        <w:rPr>
          <w:rStyle w:val="StyleUnderline"/>
          <w:highlight w:val="yellow"/>
        </w:rPr>
        <w:t>achievements in</w:t>
      </w:r>
      <w:r w:rsidRPr="00943CE1">
        <w:rPr>
          <w:rStyle w:val="StyleUnderline"/>
        </w:rPr>
        <w:t xml:space="preserve"> such </w:t>
      </w:r>
      <w:r w:rsidRPr="00943CE1">
        <w:rPr>
          <w:rStyle w:val="StyleUnderline"/>
          <w:highlight w:val="yellow"/>
        </w:rPr>
        <w:t xml:space="preserve">key fields as energy, agricul- tural S&amp;T, and wireless communications </w:t>
      </w:r>
      <w:r w:rsidRPr="00CC443C">
        <w:rPr>
          <w:rStyle w:val="StyleUnderline"/>
        </w:rPr>
        <w:t xml:space="preserve">technol- ogy. </w:t>
      </w:r>
      <w:r w:rsidRPr="00CC443C">
        <w:rPr>
          <w:sz w:val="16"/>
        </w:rPr>
        <w:t>Looking into the future, based on the evolving patterns of S&amp;T development in both countries, it seems clear that the two nations have many poten- tial opportunities for deepening as well as expand-ing their bilateral cooperation and collaboration. Moreover,</w:t>
      </w:r>
      <w:r w:rsidRPr="00943CE1">
        <w:rPr>
          <w:rStyle w:val="StyleUnderline"/>
        </w:rPr>
        <w:t xml:space="preserve"> </w:t>
      </w:r>
      <w:r w:rsidRPr="00CC443C">
        <w:rPr>
          <w:sz w:val="16"/>
        </w:rPr>
        <w:t>with ample consultation and coordina- tion,</w:t>
      </w:r>
      <w:r w:rsidRPr="00943CE1">
        <w:rPr>
          <w:rStyle w:val="StyleUnderline"/>
          <w:highlight w:val="yellow"/>
        </w:rPr>
        <w:t xml:space="preserve"> the two nations could form a </w:t>
      </w:r>
      <w:r w:rsidRPr="00943CE1">
        <w:rPr>
          <w:rStyle w:val="StyleUnderline"/>
        </w:rPr>
        <w:t xml:space="preserve">truly unique </w:t>
      </w:r>
      <w:r w:rsidRPr="00943CE1">
        <w:rPr>
          <w:rStyle w:val="StyleUnderline"/>
          <w:highlight w:val="yellow"/>
        </w:rPr>
        <w:t xml:space="preserve">strategic win-win partnership: American compa- nies </w:t>
      </w:r>
      <w:r w:rsidRPr="00943CE1">
        <w:rPr>
          <w:rStyle w:val="StyleUnderline"/>
        </w:rPr>
        <w:t xml:space="preserve">operating </w:t>
      </w:r>
      <w:r w:rsidRPr="00943CE1">
        <w:rPr>
          <w:rStyle w:val="StyleUnderline"/>
          <w:highlight w:val="yellow"/>
        </w:rPr>
        <w:t>in China could further enhance the rate of return on their investments, while China could continue to energize its S&amp;T development and accelerate its industrial upgrading.</w:t>
      </w:r>
      <w:r w:rsidRPr="00CC443C">
        <w:rPr>
          <w:sz w:val="16"/>
        </w:rPr>
        <w:t xml:space="preserve"> </w:t>
      </w:r>
      <w:r w:rsidRPr="00943CE1">
        <w:rPr>
          <w:rStyle w:val="StyleUnderline"/>
        </w:rPr>
        <w:t xml:space="preserve">More im- portantly, </w:t>
      </w:r>
      <w:r w:rsidRPr="00943CE1">
        <w:rPr>
          <w:rStyle w:val="StyleUnderline"/>
          <w:highlight w:val="yellow"/>
        </w:rPr>
        <w:t>enhanced S&amp;T coop</w:t>
      </w:r>
      <w:r w:rsidRPr="00943CE1">
        <w:rPr>
          <w:rStyle w:val="StyleUnderline"/>
        </w:rPr>
        <w:t xml:space="preserve">eration between the two nations </w:t>
      </w:r>
      <w:r w:rsidRPr="00943CE1">
        <w:rPr>
          <w:rStyle w:val="StyleUnderline"/>
          <w:highlight w:val="yellow"/>
        </w:rPr>
        <w:t xml:space="preserve">could help both countries reach </w:t>
      </w:r>
      <w:r w:rsidRPr="00943CE1">
        <w:rPr>
          <w:rStyle w:val="StyleUnderline"/>
        </w:rPr>
        <w:t xml:space="preserve">a use- ful </w:t>
      </w:r>
      <w:r w:rsidRPr="00943CE1">
        <w:rPr>
          <w:rStyle w:val="StyleUnderline"/>
          <w:highlight w:val="yellow"/>
        </w:rPr>
        <w:t>consensus on</w:t>
      </w:r>
      <w:r w:rsidRPr="00943CE1">
        <w:rPr>
          <w:rStyle w:val="StyleUnderline"/>
        </w:rPr>
        <w:t xml:space="preserve"> a series of </w:t>
      </w:r>
      <w:r w:rsidRPr="00943CE1">
        <w:rPr>
          <w:rStyle w:val="StyleUnderline"/>
          <w:highlight w:val="yellow"/>
        </w:rPr>
        <w:t xml:space="preserve">critical </w:t>
      </w:r>
      <w:r w:rsidRPr="00943CE1">
        <w:rPr>
          <w:rStyle w:val="StyleUnderline"/>
        </w:rPr>
        <w:t xml:space="preserve">global </w:t>
      </w:r>
      <w:r w:rsidRPr="00943CE1">
        <w:rPr>
          <w:rStyle w:val="StyleUnderline"/>
          <w:highlight w:val="yellow"/>
        </w:rPr>
        <w:t>issues including renewable energy, food security, climate change and healthcare</w:t>
      </w:r>
      <w:r w:rsidRPr="00943CE1">
        <w:rPr>
          <w:rStyle w:val="StyleUnderline"/>
        </w:rPr>
        <w:t xml:space="preserve"> – thus </w:t>
      </w:r>
      <w:r w:rsidRPr="00943CE1">
        <w:rPr>
          <w:rStyle w:val="StyleUnderline"/>
          <w:highlight w:val="yellow"/>
        </w:rPr>
        <w:t>fostering</w:t>
      </w:r>
      <w:r w:rsidRPr="00943CE1">
        <w:rPr>
          <w:rStyle w:val="StyleUnderline"/>
        </w:rPr>
        <w:t xml:space="preserve"> </w:t>
      </w:r>
      <w:r w:rsidRPr="008C5671">
        <w:rPr>
          <w:rStyle w:val="StyleUnderline"/>
          <w:highlight w:val="yellow"/>
        </w:rPr>
        <w:t>a</w:t>
      </w:r>
      <w:r w:rsidRPr="00943CE1">
        <w:rPr>
          <w:rStyle w:val="StyleUnderline"/>
        </w:rPr>
        <w:t xml:space="preserve"> more pos- itive sum, </w:t>
      </w:r>
      <w:r w:rsidRPr="00943CE1">
        <w:rPr>
          <w:rStyle w:val="StyleUnderline"/>
          <w:highlight w:val="yellow"/>
        </w:rPr>
        <w:t>collaborative approach to international agenda setting.</w:t>
      </w:r>
      <w:r w:rsidRPr="00943CE1">
        <w:rPr>
          <w:rStyle w:val="StyleUnderline"/>
        </w:rPr>
        <w:t xml:space="preserve"> Clearly, </w:t>
      </w:r>
      <w:r w:rsidRPr="00943CE1">
        <w:rPr>
          <w:rStyle w:val="StyleUnderline"/>
          <w:highlight w:val="yellow"/>
        </w:rPr>
        <w:t xml:space="preserve">there continue to be </w:t>
      </w:r>
      <w:r w:rsidRPr="00943CE1">
        <w:rPr>
          <w:rStyle w:val="StyleUnderline"/>
        </w:rPr>
        <w:t xml:space="preserve">many problems and </w:t>
      </w:r>
      <w:r w:rsidRPr="00943CE1">
        <w:rPr>
          <w:rStyle w:val="StyleUnderline"/>
          <w:highlight w:val="yellow"/>
        </w:rPr>
        <w:t xml:space="preserve">hurdles that plague </w:t>
      </w:r>
      <w:r w:rsidRPr="008C5671">
        <w:rPr>
          <w:rStyle w:val="StyleUnderline"/>
        </w:rPr>
        <w:t xml:space="preserve">U.S.-China </w:t>
      </w:r>
      <w:r w:rsidRPr="00943CE1">
        <w:rPr>
          <w:rStyle w:val="StyleUnderline"/>
          <w:highlight w:val="yellow"/>
        </w:rPr>
        <w:t>S&amp;T coop</w:t>
      </w:r>
      <w:r w:rsidRPr="008C5671">
        <w:rPr>
          <w:rStyle w:val="StyleUnderline"/>
        </w:rPr>
        <w:t>eration,</w:t>
      </w:r>
      <w:r w:rsidRPr="00CC443C">
        <w:rPr>
          <w:sz w:val="16"/>
        </w:rPr>
        <w:t xml:space="preserve"> including disputes over intellectual property rights, export control restrictions, trade barriers and most recently, information security. </w:t>
      </w:r>
      <w:r w:rsidRPr="00943CE1">
        <w:rPr>
          <w:rStyle w:val="StyleUnderline"/>
          <w:highlight w:val="yellow"/>
        </w:rPr>
        <w:t xml:space="preserve">Amelioration of these problems will require noth- ing less than continuous </w:t>
      </w:r>
      <w:r w:rsidRPr="008C5671">
        <w:rPr>
          <w:rStyle w:val="StyleUnderline"/>
          <w:highlight w:val="yellow"/>
        </w:rPr>
        <w:t>bilateral</w:t>
      </w:r>
      <w:r w:rsidRPr="008C5671">
        <w:rPr>
          <w:rStyle w:val="StyleUnderline"/>
        </w:rPr>
        <w:t xml:space="preserve"> </w:t>
      </w:r>
      <w:r w:rsidRPr="00943CE1">
        <w:rPr>
          <w:rStyle w:val="StyleUnderline"/>
          <w:highlight w:val="yellow"/>
        </w:rPr>
        <w:t>engagement</w:t>
      </w:r>
      <w:r w:rsidRPr="008C5671">
        <w:rPr>
          <w:rStyle w:val="StyleUnderline"/>
        </w:rPr>
        <w:t>, ne- gotiation and dialogue at the highest levels of both governments.</w:t>
      </w:r>
    </w:p>
    <w:p w14:paraId="0C05FFE2" w14:textId="77777777" w:rsidR="00E06C2F" w:rsidRDefault="00E06C2F" w:rsidP="005423A4"/>
    <w:p w14:paraId="17B2FA0D" w14:textId="71AC03D1" w:rsidR="008A46D5" w:rsidRDefault="008A46D5" w:rsidP="008A46D5">
      <w:pPr>
        <w:pStyle w:val="Heading4"/>
      </w:pPr>
      <w:r>
        <w:t>Science diplomacy good – solves every</w:t>
      </w:r>
      <w:r w:rsidR="000F4683">
        <w:t xml:space="preserve"> gd</w:t>
      </w:r>
      <w:r>
        <w:t xml:space="preserve"> impact</w:t>
      </w:r>
      <w:r w:rsidR="00F50611">
        <w:t>***</w:t>
      </w:r>
    </w:p>
    <w:p w14:paraId="01055DAC" w14:textId="2DC73080" w:rsidR="002A708F" w:rsidRDefault="009067E7" w:rsidP="005423A4">
      <w:r>
        <w:t xml:space="preserve">STATEMENT OF DR. NINA V. </w:t>
      </w:r>
      <w:r w:rsidRPr="009067E7">
        <w:rPr>
          <w:rStyle w:val="Style13ptBold"/>
        </w:rPr>
        <w:t>FEDOROFF</w:t>
      </w:r>
      <w:r>
        <w:t xml:space="preserve">, SCIENCE AND TECHNOLOGY ADVISOR TO THE SECRETARY OF STATE, U.S. DEPARTMENT OF STATE; ADMINISTRATOR OF USAID </w:t>
      </w:r>
      <w:r w:rsidRPr="009067E7">
        <w:t xml:space="preserve">APRIL 2, </w:t>
      </w:r>
      <w:r w:rsidRPr="009067E7">
        <w:rPr>
          <w:rStyle w:val="Style13ptBold"/>
        </w:rPr>
        <w:t>2008</w:t>
      </w:r>
      <w:r>
        <w:t xml:space="preserve">. HEARING BEFORE THE SUBCOMMITTEE ON RESEARCH AND SCIENCE EDUCATION COMMITTEE ON SCIENCE AND TECHNOLOGY HOUSE OF REPRESENTATIVES ONE HUNDRED TENTH CONGRESS SECOND SESSION </w:t>
      </w:r>
      <w:r w:rsidRPr="009067E7">
        <w:t>https://www.gpo.gov/fdsys/pkg/CHRG-110hhrg41470/html/CHRG-110hhrg41470.htm</w:t>
      </w:r>
    </w:p>
    <w:p w14:paraId="2F205AD9" w14:textId="07F9DD7F" w:rsidR="0054730A" w:rsidRDefault="008A46D5" w:rsidP="008A46D5">
      <w:r w:rsidRPr="0044301E">
        <w:rPr>
          <w:rStyle w:val="StyleUnderline"/>
          <w:highlight w:val="green"/>
        </w:rPr>
        <w:t>Science</w:t>
      </w:r>
      <w:r>
        <w:t xml:space="preserve"> by its nature </w:t>
      </w:r>
      <w:r w:rsidRPr="0044301E">
        <w:rPr>
          <w:rStyle w:val="StyleUnderline"/>
          <w:highlight w:val="green"/>
        </w:rPr>
        <w:t>facilitates diplomacy because it strengthens political relationships</w:t>
      </w:r>
      <w:r>
        <w:t xml:space="preserve">, embodies powerful ideals, </w:t>
      </w:r>
      <w:r w:rsidRPr="0044301E">
        <w:rPr>
          <w:rStyle w:val="StyleUnderline"/>
          <w:highlight w:val="green"/>
        </w:rPr>
        <w:t>and creates opportunities for all</w:t>
      </w:r>
      <w:r>
        <w:t xml:space="preserve">. The global scientific community embraces principles Americans cherish: transparency, meritocracy, accountability, the objective evaluation of evidence, and broad and frequently democratic participation. </w:t>
      </w:r>
      <w:r w:rsidRPr="0044301E">
        <w:rPr>
          <w:rStyle w:val="StyleUnderline"/>
          <w:highlight w:val="green"/>
        </w:rPr>
        <w:t xml:space="preserve">Science is inherently democratic, </w:t>
      </w:r>
      <w:r w:rsidRPr="0044301E">
        <w:rPr>
          <w:rStyle w:val="StyleUnderline"/>
        </w:rPr>
        <w:t>respecting evidence and truth above all</w:t>
      </w:r>
      <w:r>
        <w:t xml:space="preserve">. Science is also a common global language, able to bridge deep political and religious divides. Scientists share a common language. </w:t>
      </w:r>
      <w:r w:rsidRPr="0044301E">
        <w:rPr>
          <w:rStyle w:val="StyleUnderline"/>
          <w:highlight w:val="green"/>
        </w:rPr>
        <w:t xml:space="preserve">Scientific </w:t>
      </w:r>
      <w:r w:rsidRPr="0044301E">
        <w:rPr>
          <w:rStyle w:val="StyleUnderline"/>
        </w:rPr>
        <w:t xml:space="preserve">interactions serve to </w:t>
      </w:r>
      <w:r w:rsidRPr="0044301E">
        <w:rPr>
          <w:rStyle w:val="StyleUnderline"/>
          <w:highlight w:val="green"/>
        </w:rPr>
        <w:t>keep open lines of communication and cultural understanding</w:t>
      </w:r>
      <w:r>
        <w:t xml:space="preserve">. As scientists everywhere have a common evidentiary external reference system, </w:t>
      </w:r>
      <w:r w:rsidRPr="0044301E">
        <w:rPr>
          <w:rStyle w:val="StyleUnderline"/>
          <w:highlight w:val="green"/>
        </w:rPr>
        <w:t xml:space="preserve">members of ideologically divergent societies can use the common language of science to cooperatively address </w:t>
      </w:r>
      <w:r w:rsidRPr="0044301E">
        <w:rPr>
          <w:rStyle w:val="StyleUnderline"/>
        </w:rPr>
        <w:t xml:space="preserve">both domestic and the increasingly trans-national and </w:t>
      </w:r>
      <w:r w:rsidRPr="0044301E">
        <w:rPr>
          <w:rStyle w:val="StyleUnderline"/>
          <w:highlight w:val="green"/>
        </w:rPr>
        <w:t>global problems confronting humanity in the 21st century</w:t>
      </w:r>
      <w:r>
        <w:t xml:space="preserve">. There is a growing recognition that </w:t>
      </w:r>
      <w:r w:rsidRPr="0044301E">
        <w:rPr>
          <w:rStyle w:val="StyleUnderline"/>
          <w:highlight w:val="green"/>
        </w:rPr>
        <w:t>science and technology will increasingly drive the successful economies</w:t>
      </w:r>
      <w:r w:rsidRPr="0044301E">
        <w:rPr>
          <w:rStyle w:val="StyleUnderline"/>
        </w:rPr>
        <w:t xml:space="preserve"> of the 21st century</w:t>
      </w:r>
      <w:r>
        <w:t xml:space="preserve">. </w:t>
      </w:r>
      <w:r w:rsidRPr="00FF5814">
        <w:rPr>
          <w:rStyle w:val="StyleUnderline"/>
          <w:highlight w:val="green"/>
        </w:rPr>
        <w:t>Science and technology provide an immeasurable benefit to the</w:t>
      </w:r>
      <w:r>
        <w:t xml:space="preserve"> U.S. by bringing scientists and students here, especially from developing countries, where they see democracy in action, make friends in the international scientific community, become familiar with American technology, and contribute to the U.S. and </w:t>
      </w:r>
      <w:r w:rsidRPr="00FF5814">
        <w:rPr>
          <w:rStyle w:val="StyleUnderline"/>
          <w:highlight w:val="green"/>
        </w:rPr>
        <w:t>global economy</w:t>
      </w:r>
      <w:r>
        <w:t xml:space="preserve">. For example, in 2005, over 50 percent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 They also contribute to U.S. scientific and technologic development: According to the National Science Board's 2008 Science and Engineering Indicators, 47 percent of full-time doctoral science and engineering faculty in U.S. research institutions were foreign-born. Finally, some types of science--particularly those that address </w:t>
      </w:r>
      <w:r w:rsidRPr="00F05B33">
        <w:rPr>
          <w:rStyle w:val="StyleUnderline"/>
        </w:rPr>
        <w:t>the grand challenges</w:t>
      </w:r>
      <w:r>
        <w:t xml:space="preserve"> in science and technology--</w:t>
      </w:r>
      <w:r w:rsidRPr="00F05B33">
        <w:rPr>
          <w:rStyle w:val="StyleUnderline"/>
        </w:rPr>
        <w:t>are inherently international in scope and collaborative by necessity</w:t>
      </w:r>
      <w:r>
        <w:t xml:space="preserve">.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world--Japan, Korea, China, E.U., India, Russia, and United States--representing 70 percent of the world's current population.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The elimination of the promised U.S. contribution drew our allies to question our commitment and credibility in international cooperative ventures. More problematically, it jeopardizes a platform for reaffirming U.S. relations with key states. It should be noted that </w:t>
      </w:r>
      <w:r w:rsidRPr="00F05B33">
        <w:rPr>
          <w:rStyle w:val="StyleUnderline"/>
        </w:rPr>
        <w:t xml:space="preserve">even </w:t>
      </w:r>
      <w:r w:rsidRPr="001A3AC3">
        <w:rPr>
          <w:rStyle w:val="StyleUnderline"/>
          <w:highlight w:val="green"/>
        </w:rPr>
        <w:t>at the height of the cold war, the U</w:t>
      </w:r>
      <w:r w:rsidRPr="00F05B33">
        <w:rPr>
          <w:rStyle w:val="StyleUnderline"/>
        </w:rPr>
        <w:t xml:space="preserve">nited </w:t>
      </w:r>
      <w:r w:rsidRPr="001A3AC3">
        <w:rPr>
          <w:rStyle w:val="StyleUnderline"/>
          <w:highlight w:val="green"/>
        </w:rPr>
        <w:t>S</w:t>
      </w:r>
      <w:r w:rsidRPr="00F05B33">
        <w:rPr>
          <w:rStyle w:val="StyleUnderline"/>
        </w:rPr>
        <w:t xml:space="preserve">tates </w:t>
      </w:r>
      <w:r w:rsidRPr="001A3AC3">
        <w:rPr>
          <w:rStyle w:val="StyleUnderline"/>
          <w:highlight w:val="green"/>
        </w:rPr>
        <w:t>used science diplomacy as a means to maintain communications and avoid misunderstanding between</w:t>
      </w:r>
      <w:r w:rsidRPr="00F05B33">
        <w:rPr>
          <w:rStyle w:val="StyleUnderline"/>
        </w:rPr>
        <w:t xml:space="preserve"> the world's two </w:t>
      </w:r>
      <w:r w:rsidRPr="001A3AC3">
        <w:rPr>
          <w:rStyle w:val="StyleUnderline"/>
          <w:b/>
          <w:highlight w:val="green"/>
        </w:rPr>
        <w:t>nuclear powers</w:t>
      </w:r>
      <w:r w:rsidRPr="00F05B33">
        <w:rPr>
          <w:rStyle w:val="StyleUnderline"/>
        </w:rPr>
        <w:t xml:space="preserve">--the Soviet Union and the United States. </w:t>
      </w:r>
      <w:r w:rsidRPr="001A3AC3">
        <w:rPr>
          <w:rStyle w:val="StyleUnderline"/>
          <w:highlight w:val="green"/>
        </w:rPr>
        <w:t xml:space="preserve">In a complex multi-polar world, relations are more challenging, the </w:t>
      </w:r>
      <w:r w:rsidRPr="001A3AC3">
        <w:rPr>
          <w:rStyle w:val="StyleUnderline"/>
          <w:b/>
          <w:highlight w:val="green"/>
        </w:rPr>
        <w:t>threats</w:t>
      </w:r>
      <w:r w:rsidRPr="001A3AC3">
        <w:rPr>
          <w:rStyle w:val="StyleUnderline"/>
          <w:highlight w:val="green"/>
        </w:rPr>
        <w:t xml:space="preserve"> perhaps greater, and </w:t>
      </w:r>
      <w:r w:rsidRPr="001A3AC3">
        <w:rPr>
          <w:rStyle w:val="StyleUnderline"/>
          <w:b/>
          <w:highlight w:val="green"/>
        </w:rPr>
        <w:t>the need for engagement more paramount</w:t>
      </w:r>
      <w:r>
        <w:t xml:space="preserve">. Using Science Diplomacy to Achieve National Security Objectives The welfare and stability of countries and regions in many parts of the globe require a concerted effort by the developed world to address the causal factors that render countries fragile and cause states to fail. Countries that are unable to defend their people against starvation, or fail to provide economic opportunity, are susceptible to extremist ideologies, autocratic rule, and abuses of human rights. As well, </w:t>
      </w:r>
      <w:r w:rsidRPr="001A3AC3">
        <w:rPr>
          <w:rStyle w:val="StyleUnderline"/>
          <w:highlight w:val="green"/>
        </w:rPr>
        <w:t>the world faces</w:t>
      </w:r>
      <w:r>
        <w:t xml:space="preserve"> common threats, among them </w:t>
      </w:r>
      <w:r w:rsidRPr="001A3AC3">
        <w:rPr>
          <w:rStyle w:val="StyleUnderline"/>
          <w:b/>
          <w:highlight w:val="green"/>
        </w:rPr>
        <w:t>climate change</w:t>
      </w:r>
      <w:r w:rsidRPr="001A3AC3">
        <w:rPr>
          <w:rStyle w:val="StyleUnderline"/>
          <w:highlight w:val="green"/>
        </w:rPr>
        <w:t xml:space="preserve">, </w:t>
      </w:r>
      <w:r w:rsidRPr="001A3AC3">
        <w:rPr>
          <w:rStyle w:val="StyleUnderline"/>
          <w:b/>
          <w:highlight w:val="green"/>
        </w:rPr>
        <w:t>energy and water shortages</w:t>
      </w:r>
      <w:r w:rsidRPr="001A3AC3">
        <w:rPr>
          <w:rStyle w:val="StyleUnderline"/>
          <w:highlight w:val="green"/>
        </w:rPr>
        <w:t xml:space="preserve">, public </w:t>
      </w:r>
      <w:r w:rsidRPr="001A3AC3">
        <w:rPr>
          <w:rStyle w:val="StyleUnderline"/>
          <w:b/>
          <w:highlight w:val="green"/>
        </w:rPr>
        <w:t>health emergencies</w:t>
      </w:r>
      <w:r w:rsidRPr="001A3AC3">
        <w:rPr>
          <w:rStyle w:val="StyleUnderline"/>
          <w:highlight w:val="green"/>
        </w:rPr>
        <w:t xml:space="preserve">, </w:t>
      </w:r>
      <w:r w:rsidRPr="001A3AC3">
        <w:rPr>
          <w:rStyle w:val="StyleUnderline"/>
          <w:b/>
          <w:highlight w:val="green"/>
        </w:rPr>
        <w:t>environmental degradation</w:t>
      </w:r>
      <w:r w:rsidRPr="001A3AC3">
        <w:rPr>
          <w:rStyle w:val="StyleUnderline"/>
          <w:highlight w:val="green"/>
        </w:rPr>
        <w:t xml:space="preserve">, </w:t>
      </w:r>
      <w:r w:rsidRPr="001A3AC3">
        <w:rPr>
          <w:rStyle w:val="StyleUnderline"/>
          <w:b/>
          <w:highlight w:val="green"/>
        </w:rPr>
        <w:t>poverty</w:t>
      </w:r>
      <w:r w:rsidRPr="001A3AC3">
        <w:rPr>
          <w:rStyle w:val="StyleUnderline"/>
          <w:highlight w:val="green"/>
        </w:rPr>
        <w:t xml:space="preserve">, </w:t>
      </w:r>
      <w:r w:rsidRPr="001A3AC3">
        <w:rPr>
          <w:rStyle w:val="StyleUnderline"/>
          <w:b/>
          <w:highlight w:val="green"/>
        </w:rPr>
        <w:t>food insecurity</w:t>
      </w:r>
      <w:r w:rsidRPr="001A3AC3">
        <w:rPr>
          <w:rStyle w:val="StyleUnderline"/>
          <w:highlight w:val="green"/>
        </w:rPr>
        <w:t>, and religious extremism</w:t>
      </w:r>
      <w:r>
        <w:t xml:space="preserve">. </w:t>
      </w:r>
      <w:r w:rsidRPr="001A3AC3">
        <w:rPr>
          <w:rStyle w:val="StyleUnderline"/>
        </w:rPr>
        <w:t xml:space="preserve">These threats can undermine the national security of the United States, both directly and indirectly. Many are blind to political boundaries, becoming regional or global threats. The United States has no monopoly on knowledge in a globalizing world and </w:t>
      </w:r>
      <w:r w:rsidRPr="001A3AC3">
        <w:rPr>
          <w:rStyle w:val="StyleUnderline"/>
          <w:highlight w:val="green"/>
        </w:rPr>
        <w:t>the scientific challenges facing humankind are enormous</w:t>
      </w:r>
      <w:r>
        <w:t xml:space="preserve">. </w:t>
      </w:r>
      <w:r w:rsidRPr="001A3AC3">
        <w:rPr>
          <w:rStyle w:val="StyleUnderline"/>
          <w:highlight w:val="green"/>
        </w:rPr>
        <w:t>Addressing these</w:t>
      </w:r>
      <w:r w:rsidRPr="001A3AC3">
        <w:rPr>
          <w:rStyle w:val="StyleUnderline"/>
        </w:rPr>
        <w:t xml:space="preserve"> common challenges </w:t>
      </w:r>
      <w:r w:rsidRPr="001A3AC3">
        <w:rPr>
          <w:rStyle w:val="StyleUnderline"/>
          <w:highlight w:val="green"/>
        </w:rPr>
        <w:t>demands</w:t>
      </w:r>
      <w:r w:rsidRPr="001A3AC3">
        <w:rPr>
          <w:rStyle w:val="StyleUnderline"/>
        </w:rPr>
        <w:t xml:space="preserve"> common solutions and necessitates </w:t>
      </w:r>
      <w:r w:rsidRPr="001A3AC3">
        <w:rPr>
          <w:rStyle w:val="StyleUnderline"/>
          <w:b/>
          <w:highlight w:val="green"/>
        </w:rPr>
        <w:t>scientific cooperation</w:t>
      </w:r>
      <w:r w:rsidRPr="001A3AC3">
        <w:rPr>
          <w:rStyle w:val="StyleUnderline"/>
        </w:rPr>
        <w:t>, common standards, and common goals</w:t>
      </w:r>
      <w:r>
        <w:t xml:space="preserve">. </w:t>
      </w:r>
      <w:r w:rsidRPr="001A3AC3">
        <w:rPr>
          <w:rStyle w:val="StyleUnderline"/>
          <w:highlight w:val="green"/>
        </w:rPr>
        <w:t>We must increasingly harness the power of</w:t>
      </w:r>
      <w:r>
        <w:t xml:space="preserve"> American ingenuity in </w:t>
      </w:r>
      <w:r w:rsidRPr="001A3AC3">
        <w:rPr>
          <w:rStyle w:val="StyleUnderline"/>
          <w:highlight w:val="green"/>
        </w:rPr>
        <w:t>science and technology</w:t>
      </w:r>
      <w:r>
        <w:t xml:space="preserve"> through strong </w:t>
      </w:r>
      <w:r w:rsidRPr="001A3AC3">
        <w:rPr>
          <w:rStyle w:val="StyleUnderline"/>
          <w:highlight w:val="green"/>
        </w:rPr>
        <w:t>partnerships</w:t>
      </w:r>
      <w:r>
        <w:t xml:space="preserve"> </w:t>
      </w:r>
      <w:r w:rsidRPr="001A3AC3">
        <w:rPr>
          <w:rStyle w:val="StyleUnderline"/>
        </w:rPr>
        <w:t>with the science community in both academia and the private sector, in the U.S. and</w:t>
      </w:r>
      <w:r>
        <w:t xml:space="preserve"> </w:t>
      </w:r>
      <w:r w:rsidRPr="001A3AC3">
        <w:rPr>
          <w:rStyle w:val="StyleUnderline"/>
          <w:highlight w:val="green"/>
        </w:rPr>
        <w:t>abroad</w:t>
      </w:r>
      <w:r w:rsidRPr="001A3AC3">
        <w:rPr>
          <w:rStyle w:val="StyleUnderline"/>
        </w:rPr>
        <w:t xml:space="preserve"> among our allies, to advance U.S. interests in foreign policy.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 </w:t>
      </w:r>
      <w:r w:rsidRPr="001A3AC3">
        <w:rPr>
          <w:rStyle w:val="StyleUnderline"/>
          <w:highlight w:val="green"/>
        </w:rPr>
        <w:t xml:space="preserve">An essential part of the war on </w:t>
      </w:r>
      <w:r w:rsidRPr="001A3AC3">
        <w:rPr>
          <w:rStyle w:val="StyleUnderline"/>
          <w:b/>
          <w:highlight w:val="green"/>
        </w:rPr>
        <w:t>terrorism</w:t>
      </w:r>
      <w:r w:rsidRPr="001A3AC3">
        <w:rPr>
          <w:rStyle w:val="StyleUnderline"/>
          <w:highlight w:val="green"/>
        </w:rPr>
        <w:t xml:space="preserve"> is a war of ideas</w:t>
      </w:r>
      <w:r w:rsidRPr="001A3AC3">
        <w:rPr>
          <w:rStyle w:val="StyleUnderline"/>
        </w:rPr>
        <w:t xml:space="preserve">.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people's </w:t>
      </w:r>
      <w:r w:rsidRPr="006B528B">
        <w:rPr>
          <w:rStyle w:val="StyleUnderline"/>
        </w:rPr>
        <w:t xml:space="preserve">lives. </w:t>
      </w:r>
      <w:r w:rsidRPr="006B528B">
        <w:rPr>
          <w:rStyle w:val="StyleUnderline"/>
          <w:highlight w:val="green"/>
        </w:rPr>
        <w:t>We may use the recognition and the goodwill that science still generates for the U</w:t>
      </w:r>
      <w:r w:rsidRPr="006B528B">
        <w:rPr>
          <w:rStyle w:val="StyleUnderline"/>
        </w:rPr>
        <w:t xml:space="preserve">nited </w:t>
      </w:r>
      <w:r w:rsidRPr="006B528B">
        <w:rPr>
          <w:rStyle w:val="StyleUnderline"/>
          <w:highlight w:val="green"/>
        </w:rPr>
        <w:t>S</w:t>
      </w:r>
      <w:r w:rsidRPr="006B528B">
        <w:rPr>
          <w:rStyle w:val="StyleUnderline"/>
        </w:rPr>
        <w:t xml:space="preserve">tates </w:t>
      </w:r>
      <w:r w:rsidRPr="006B528B">
        <w:rPr>
          <w:rStyle w:val="StyleUnderline"/>
          <w:highlight w:val="green"/>
        </w:rPr>
        <w:t>to achieve our diplomatic and developmental goals</w:t>
      </w:r>
      <w:r>
        <w:t xml:space="preserve">. Additionally, the Department continues to use science as a means to reduce the proliferation of the weapons of mass destruction and prevent what has been dubbed `brain drain.' Through cooperative threat reduction activities, former weapons scientists redirect their skills to participate in peaceful, collaborative international research in a large variety of scientific fields. </w:t>
      </w:r>
      <w:r w:rsidRPr="009A6DB7">
        <w:rPr>
          <w:rStyle w:val="StyleUnderline"/>
          <w:highlight w:val="green"/>
        </w:rPr>
        <w:t>In addition</w:t>
      </w:r>
      <w:r w:rsidRPr="009A6DB7">
        <w:rPr>
          <w:rStyle w:val="StyleUnderline"/>
        </w:rPr>
        <w:t xml:space="preserve">, new global </w:t>
      </w:r>
      <w:r w:rsidRPr="009A6DB7">
        <w:rPr>
          <w:rStyle w:val="StyleUnderline"/>
          <w:highlight w:val="green"/>
        </w:rPr>
        <w:t xml:space="preserve">efforts focus on improving </w:t>
      </w:r>
      <w:r w:rsidRPr="009A6DB7">
        <w:rPr>
          <w:rStyle w:val="StyleUnderline"/>
          <w:b/>
          <w:highlight w:val="green"/>
        </w:rPr>
        <w:t>biological, chemical, and nuclear security</w:t>
      </w:r>
      <w:r w:rsidRPr="009A6DB7">
        <w:rPr>
          <w:rStyle w:val="StyleUnderline"/>
          <w:highlight w:val="green"/>
        </w:rPr>
        <w:t xml:space="preserve"> by promoting and implementing best scientific practices</w:t>
      </w:r>
      <w:r w:rsidRPr="009A6DB7">
        <w:rPr>
          <w:rStyle w:val="StyleUnderline"/>
        </w:rPr>
        <w:t xml:space="preserve"> as a means to enhance security, </w:t>
      </w:r>
      <w:r w:rsidRPr="009A6DB7">
        <w:rPr>
          <w:rStyle w:val="StyleUnderline"/>
          <w:highlight w:val="green"/>
        </w:rPr>
        <w:t>increase global partnerships</w:t>
      </w:r>
      <w:r w:rsidRPr="009A6DB7">
        <w:rPr>
          <w:rStyle w:val="StyleUnderline"/>
        </w:rPr>
        <w:t>, and create sustainability</w:t>
      </w:r>
      <w:r>
        <w:t>.</w:t>
      </w:r>
    </w:p>
    <w:p w14:paraId="5723B843" w14:textId="77777777" w:rsidR="00695FA4" w:rsidRDefault="00695FA4" w:rsidP="005423A4"/>
    <w:p w14:paraId="1060BD15" w14:textId="77777777" w:rsidR="00695FA4" w:rsidRPr="005423A4" w:rsidRDefault="00695FA4" w:rsidP="005423A4"/>
    <w:p w14:paraId="7ED455DB" w14:textId="0B2B1679" w:rsidR="005423A4" w:rsidRDefault="005423A4" w:rsidP="005423A4">
      <w:pPr>
        <w:pStyle w:val="Heading3"/>
      </w:pPr>
      <w:r>
        <w:t>Relations good – science diplomacy</w:t>
      </w:r>
      <w:r w:rsidR="0092274E">
        <w:t xml:space="preserve"> solves SCS</w:t>
      </w:r>
    </w:p>
    <w:p w14:paraId="4924FD54" w14:textId="77777777" w:rsidR="005423A4" w:rsidRPr="005423A4" w:rsidRDefault="005423A4" w:rsidP="005423A4"/>
    <w:p w14:paraId="6A30F2CE" w14:textId="77777777" w:rsidR="00363428" w:rsidRDefault="00363428" w:rsidP="00363428">
      <w:pPr>
        <w:pStyle w:val="Heading4"/>
      </w:pPr>
      <w:r>
        <w:t>Science diplomacy key to reducing regional conflicts around the South China Sea</w:t>
      </w:r>
    </w:p>
    <w:p w14:paraId="72DFC1D8" w14:textId="77777777" w:rsidR="00363428" w:rsidRDefault="00363428" w:rsidP="00363428">
      <w:r>
        <w:rPr>
          <w:b/>
          <w:sz w:val="26"/>
          <w:szCs w:val="26"/>
        </w:rPr>
        <w:t>Vu and Borton</w:t>
      </w:r>
      <w:r w:rsidRPr="00581DD1">
        <w:rPr>
          <w:b/>
          <w:sz w:val="26"/>
          <w:szCs w:val="26"/>
        </w:rPr>
        <w:t xml:space="preserve"> 15</w:t>
      </w:r>
      <w:r>
        <w:t xml:space="preserve"> (Truong-Minh </w:t>
      </w:r>
      <w:r w:rsidRPr="00581DD1">
        <w:t>Vu, Director for the Center for International Studies (SCIS) at the University of Social Sciences and Humanities in Ho Chi Minh City, Vietnam and James Borton, panelist at the recent Center for Strategic and International Studies (CSIS) symposium on the South China Sea. July 19, 2015</w:t>
      </w:r>
      <w:r w:rsidRPr="009419EF">
        <w:t>.</w:t>
      </w:r>
      <w:r>
        <w:t xml:space="preserve"> “</w:t>
      </w:r>
      <w:r w:rsidRPr="009419EF">
        <w:t>Science Diplomacy a Crucible for South China Sea Disputes</w:t>
      </w:r>
      <w:r>
        <w:t xml:space="preserve">,” GEOPOLITICAL MONITOR, </w:t>
      </w:r>
      <w:hyperlink r:id="rId107" w:history="1">
        <w:r w:rsidRPr="00FC2346">
          <w:rPr>
            <w:rStyle w:val="Hyperlink"/>
          </w:rPr>
          <w:t>https://www.geopoliticalmonitor.com/science-diplomacy-a-crucible-for-south-china-sea-disputes/</w:t>
        </w:r>
      </w:hyperlink>
      <w:r>
        <w:rPr>
          <w:rStyle w:val="Hyperlink"/>
        </w:rPr>
        <w:t>)</w:t>
      </w:r>
    </w:p>
    <w:p w14:paraId="0D1C62B9" w14:textId="77777777" w:rsidR="00363428" w:rsidRDefault="00363428" w:rsidP="00363428">
      <w:pPr>
        <w:rPr>
          <w:rStyle w:val="StyleUnderline"/>
        </w:rPr>
      </w:pPr>
      <w:r w:rsidRPr="009419EF">
        <w:rPr>
          <w:rStyle w:val="StyleUnderline"/>
          <w:highlight w:val="yellow"/>
        </w:rPr>
        <w:t>The increasingly loud accusations and declarations from Beijing and Washington over China’s ambitions to reclaim a string of small islands, coral reefs and lagoons show no signs of ending.</w:t>
      </w:r>
      <w:r w:rsidRPr="002B19CA">
        <w:rPr>
          <w:sz w:val="10"/>
        </w:rPr>
        <w:t xml:space="preserve"> However, given the number of international stakeholders in the region, </w:t>
      </w:r>
      <w:r w:rsidRPr="009419EF">
        <w:rPr>
          <w:rStyle w:val="StyleUnderline"/>
          <w:highlight w:val="yellow"/>
        </w:rPr>
        <w:t>the real promise of science for diplomacy may now be at hand in this complex geopolitical climate.</w:t>
      </w:r>
      <w:r w:rsidRPr="002B19CA">
        <w:rPr>
          <w:sz w:val="10"/>
        </w:rPr>
        <w:t xml:space="preserve"> The arena for this convergence of two words- science and diplomacy- was displayed at a Center for Strategic and International Studies (CSIS) Washington symposium, where marine science, and </w:t>
      </w:r>
      <w:r w:rsidRPr="009419EF">
        <w:rPr>
          <w:rStyle w:val="StyleUnderline"/>
        </w:rPr>
        <w:t>the emergence of China’s ‘blue economy’ framed a new narrative in understanding the environmental stakes in the region’s escalating conflict.</w:t>
      </w:r>
      <w:r w:rsidRPr="002B19CA">
        <w:rPr>
          <w:sz w:val="10"/>
        </w:rPr>
        <w:t xml:space="preserve"> Panelists </w:t>
      </w:r>
      <w:r w:rsidRPr="009419EF">
        <w:rPr>
          <w:rStyle w:val="StyleUnderline"/>
        </w:rPr>
        <w:t>Dr. John McManus</w:t>
      </w:r>
      <w:r w:rsidRPr="002B19CA">
        <w:rPr>
          <w:sz w:val="10"/>
        </w:rPr>
        <w:t xml:space="preserve">, Rosentiel School of the University of Miami, </w:t>
      </w:r>
      <w:r w:rsidRPr="009419EF">
        <w:rPr>
          <w:rStyle w:val="StyleUnderline"/>
        </w:rPr>
        <w:t>and Professor Kathleen Walsh</w:t>
      </w:r>
      <w:r w:rsidRPr="002B19CA">
        <w:rPr>
          <w:sz w:val="10"/>
        </w:rPr>
        <w:t xml:space="preserve">, U.S. Naval War College, </w:t>
      </w:r>
      <w:r w:rsidRPr="009419EF">
        <w:rPr>
          <w:rStyle w:val="StyleUnderline"/>
        </w:rPr>
        <w:t>demonstrated to policymakers how this contested region is not simply about sovereignty claims, but is likely to be recognized as one of the most significant environmental issues of the 21st century. Policymakers may do well to take a lesson or two from nature as they examine how best to address the complex and myriad of sovereignty claims.</w:t>
      </w:r>
      <w:r w:rsidRPr="002B19CA">
        <w:rPr>
          <w:sz w:val="10"/>
        </w:rPr>
        <w:t xml:space="preserve"> Just as scientists place their subjects under close microscopic inspection, the policymaker, now more than ever, needs to visit science laboratories, where many contested nations’ researchers are sharing data about the future of South China Sea coral life. At the 16th Meeting of the ASEAN Working Group on Coastal and Marine Environment held last month in Singapore, </w:t>
      </w:r>
      <w:r w:rsidRPr="009419EF">
        <w:rPr>
          <w:rStyle w:val="StyleUnderline"/>
          <w:highlight w:val="yellow"/>
        </w:rPr>
        <w:t>Dr. Leong Chee Chiew</w:t>
      </w:r>
      <w:r w:rsidRPr="002B19CA">
        <w:rPr>
          <w:sz w:val="10"/>
        </w:rPr>
        <w:t xml:space="preserve">, Deputy CEO, National Parks in Singapore </w:t>
      </w:r>
      <w:r w:rsidRPr="009419EF">
        <w:rPr>
          <w:rStyle w:val="StyleUnderline"/>
          <w:highlight w:val="yellow"/>
        </w:rPr>
        <w:t>highlighted that the ASEAN region</w:t>
      </w:r>
      <w:r w:rsidRPr="002B19CA">
        <w:rPr>
          <w:sz w:val="10"/>
        </w:rPr>
        <w:t>, with its combined coastline of about 173,000 kilometers and rich coastal and marine biodiversity,</w:t>
      </w:r>
      <w:r w:rsidRPr="009419EF">
        <w:rPr>
          <w:rStyle w:val="StyleUnderline"/>
          <w:highlight w:val="yellow"/>
        </w:rPr>
        <w:t xml:space="preserve"> faces enormous challenges to sustainability in coastal and shared ocean regions. Unless a scientific ecosystem approach is adopted, trans-boundary marine areas conflicts will only become worse.</w:t>
      </w:r>
      <w:r w:rsidRPr="002B19CA">
        <w:rPr>
          <w:sz w:val="10"/>
        </w:rPr>
        <w:t xml:space="preserve"> The problems are disturbing. </w:t>
      </w:r>
      <w:r w:rsidRPr="009419EF">
        <w:rPr>
          <w:rStyle w:val="StyleUnderline"/>
          <w:highlight w:val="yellow"/>
        </w:rPr>
        <w:t>Nearly 80 percent of the SCS’s coral reefs have been degraded</w:t>
      </w:r>
      <w:r w:rsidRPr="002B19CA">
        <w:rPr>
          <w:sz w:val="10"/>
        </w:rPr>
        <w:t xml:space="preserve"> and are under serious threat in places from sediment, overfishing, destructive fishing practices, pollution and climate change. </w:t>
      </w:r>
      <w:r w:rsidRPr="009419EF">
        <w:rPr>
          <w:rStyle w:val="StyleUnderline"/>
        </w:rPr>
        <w:t>Challenges around food security and renewable fish resources are fast becoming a hardscrabble reality</w:t>
      </w:r>
      <w:r w:rsidRPr="002B19CA">
        <w:rPr>
          <w:sz w:val="10"/>
        </w:rPr>
        <w:t xml:space="preserve"> for more than just fishermen. </w:t>
      </w:r>
      <w:r w:rsidRPr="009419EF">
        <w:rPr>
          <w:rStyle w:val="StyleUnderline"/>
          <w:highlight w:val="yellow"/>
        </w:rPr>
        <w:t>With dwindling fisheries in the region’s coastal areas, fishing state subsidies, overlapping EEZ claims, and mega-commercial fishing trawlers competing in a multi-billion dollar industry, fish are now the backbone in this sea of troubles.</w:t>
      </w:r>
      <w:r w:rsidRPr="002B19CA">
        <w:rPr>
          <w:sz w:val="10"/>
        </w:rPr>
        <w:t xml:space="preserve"> An ecological catastrophe is unfolding in the region’s once fertile fishing grounds, as repeated reclamations destroy reefs, agricultural and industrial run-off poison coastal waters, and overfishing depletes fish stocks. A recent issue of The Economist underscores the importance for science diplomacy: </w:t>
      </w:r>
      <w:r w:rsidRPr="009419EF">
        <w:rPr>
          <w:rStyle w:val="StyleUnderline"/>
        </w:rPr>
        <w:t>“The littoral states ought to be working together to manage the sea, but the dispute over sovereignty fosters the fear that any collaboration will be taken as a concession.”</w:t>
      </w:r>
      <w:r w:rsidRPr="002B19CA">
        <w:rPr>
          <w:sz w:val="10"/>
        </w:rPr>
        <w:t xml:space="preserve"> The United Nations Environmental Program (UNEP) confirms that the South China Sea accounts for as much as one tenth of global fish catches and </w:t>
      </w:r>
      <w:r w:rsidRPr="009419EF">
        <w:rPr>
          <w:rStyle w:val="StyleUnderline"/>
        </w:rPr>
        <w:t>by 2030, China will account for 38 percent of global fish consumption. Overfishing and widespread destruction of coral reefs now necessitates the intervention of science policy</w:t>
      </w:r>
      <w:r w:rsidRPr="002B19CA">
        <w:rPr>
          <w:sz w:val="10"/>
        </w:rPr>
        <w:t xml:space="preserve"> to safeguard the stewardship of this vital sea. The immense biodiversity that exists in the South China Sea cannot be ignored. The impact of continuous coastal development, escalating reclamation and increased maritime traffic is now regularly placed in front of an increasing number of marine scientists and policy strategists. Marine biologists, who share a common language that cuts across political, economic and social differences, recognize that the structure of a coral reef is strewn with the detritus of perpetual conflict and represents one of nature’s cruelest battlefields, pitting species against species. At the same time, the coral reef, often referred to as a jewel of the sea, offers a sanctuary to many of the sea’s life forms like the mollusk, which in turn provides lodging to a mantis shrimp and a miniature eel in exchange for food and cleaning services. While traditional diplomatic and military tactics are not completely exhausted in the latest round of diplomatic salvos between China and the U.S., perhaps</w:t>
      </w:r>
      <w:r w:rsidRPr="002B19CA">
        <w:rPr>
          <w:rStyle w:val="StyleUnderline"/>
        </w:rPr>
        <w:t xml:space="preserve"> </w:t>
      </w:r>
      <w:r w:rsidRPr="009419EF">
        <w:rPr>
          <w:rStyle w:val="StyleUnderline"/>
          <w:highlight w:val="yellow"/>
        </w:rPr>
        <w:t xml:space="preserve">the timing is excellent for the emergence of science as an optimal tool to bring together various claimants, </w:t>
      </w:r>
      <w:r w:rsidRPr="00F464DC">
        <w:rPr>
          <w:rStyle w:val="StyleUnderline"/>
        </w:rPr>
        <w:t xml:space="preserve">including Brunei, China, Malaysia, the Philippines, Vietnam, and Taiwan </w:t>
      </w:r>
      <w:r w:rsidRPr="009419EF">
        <w:rPr>
          <w:rStyle w:val="StyleUnderline"/>
          <w:highlight w:val="yellow"/>
        </w:rPr>
        <w:t xml:space="preserve">in the highly nationalistic contested sea disputes. </w:t>
      </w:r>
      <w:r w:rsidRPr="002B19CA">
        <w:rPr>
          <w:sz w:val="10"/>
        </w:rPr>
        <w:t>For the analysts and ministry policy shapers,</w:t>
      </w:r>
      <w:r w:rsidRPr="009419EF">
        <w:rPr>
          <w:rStyle w:val="StyleUnderline"/>
          <w:highlight w:val="yellow"/>
        </w:rPr>
        <w:t xml:space="preserve"> this means a shift of focus, away from military capacities and maneuvering of naval vessels and surveillance planes to a deepening of registers and practices found in science diplomacy. If the U.S. and China are to find substantive common ground in this complicated and intractable history, it requires a creative and flexible diplomatic policy.</w:t>
      </w:r>
      <w:r w:rsidRPr="002B19CA">
        <w:rPr>
          <w:sz w:val="10"/>
        </w:rPr>
        <w:t xml:space="preserve"> That bridge for communication may be tapped among marine scientists currently engaged in cooperative research in the region. For example, the build-up of maritime biology, maritime mapping and geology, deep-sea explorations, and systematic knowledge production was absent only 20 years ago. However, these scientific advancements fail to support a Chinese position with the UN Seabed Commission, and in other legal battles in the context of international law of the seas. On the contrary, the Commission fosters and provides the framework for the expansion of cooperative research in scientific marine study on deep-sea ecosystems. In an amplification of science’s vaulted role, the International Seabed Authority is involved in the vast effort of collecting, analyzing, rationalizing, and disseminating results of marine scientific research and data. Their one hundred and sixty seven members, including China, recently met at the United Nations to develop and to discuss the exploitation code. The scientific community does not refute the overwhelming evidence that China’s continued reclamation of atolls and rocks through the dredging of sand in the Spratlys disrupts the fragile marine ecosystem. The area has been recognized as a treasure trove of biological resources and is host to parts of Southeast Asia’s most productive coral reef ecosystems. With coral reefs threatened around the world, reef specialist, Dr. McManus in his CSIS presentation, expressed concern for the plight of the region’s hard and soft corals, parrotfish, spinner dolphins, sea turtles, groupers, and black-tipped reef sharks. Recent biological surveys in the region and even off Mainland China reveal that the losses of living coral reefs present a grim picture of decline, degradation, and destruction. More specifically, reef fish species in the contested region have declined precipitously to around 261 from 460 species. While science provides as many answers as questions, the evidence is alarming that the world may be witnessing a reef apocalypse. </w:t>
      </w:r>
      <w:r w:rsidRPr="009419EF">
        <w:rPr>
          <w:rStyle w:val="StyleUnderline"/>
        </w:rPr>
        <w:t>This crisis should weigh heavily on all claimant nations who need the fish protein to feed a burgeoning 1.9 billion people.</w:t>
      </w:r>
      <w:r w:rsidRPr="002B19CA">
        <w:rPr>
          <w:sz w:val="10"/>
        </w:rPr>
        <w:t xml:space="preserve"> As early as 1992, McManus was one of several marine scientists who wrote scientific articles advocating for an international peace park or marine protected area. While the geopolitical intractable SCS impediments remain, the Spratlys might be seen as a “resource savings bank,” where fish, as trans-boundary residents, spawn in the coral reefs and encircle almost all of the South China Sea waters, before returning home. In an e-mail, McManus acknowledged that others have added international gravitas in the call for a marine protected area in the Spratlys. They include, Dr. Liana Talaue-McManus, his wife and an expert on resource management, Dr. Porfirio Aliño, a coral reef ecologist, and Dr. Mike Fortes, a seagrass ecologist, and Dr. Alan White, a senior scientist at the Nature Conservancy, now responsible for the Coral Triangle Program, representing a coordinated conservation policy driven effort on the part of six countries including, Indonesia, Papua New Guinea, Solomon Islands, the Philippines, Timor Leste and Malaysia. Additional marine protected area endorsements have come from conservationist Tony Claparols, former Philippine President Fidel Ramos, Vietnam’s Dr. Vo Si Tuan and Taiwan’s, Dr. Kwan-Tsao-Y Shao. The Nature Conservancy report ‘Nature’s Investment Bank’ points to improved fish catches outside MPA boundaries, increased protein intake and even poverty alleviation through ecotourism. Because of earlier scientific work and published articles, the Taiwanese government recognized Dongsha atoll’s prominence as a model for the sustainability of fishery resources in the SCS and the Taiwan Strait and was designated as the first marine protected area in March 2004. The International Union for the Conservation of Nature (IUCN) provides a generous definition of trans-boundary conservation: </w:t>
      </w:r>
      <w:r w:rsidRPr="009419EF">
        <w:rPr>
          <w:rStyle w:val="StyleUnderline"/>
        </w:rPr>
        <w:t>“in its simplest explanation, trans boundary conservation (TBC) implies working across boundaries to achieve conservation objectives,”</w:t>
      </w:r>
      <w:r w:rsidRPr="002B19CA">
        <w:rPr>
          <w:sz w:val="10"/>
        </w:rPr>
        <w:t xml:space="preserve"> writes Maja Vasilijevic, chair of the IUCN World Commission on Protected Areas. Scholars or scientists should provide the interpretations and guidelines for the establishment of trans-boundary-protected areas. </w:t>
      </w:r>
      <w:r w:rsidRPr="009419EF">
        <w:rPr>
          <w:rStyle w:val="StyleUnderline"/>
          <w:highlight w:val="yellow"/>
        </w:rPr>
        <w:t>The classic example of ‘science diplomacy’ was the original Antarctic Treaty,</w:t>
      </w:r>
      <w:r w:rsidRPr="009419EF">
        <w:rPr>
          <w:rStyle w:val="StyleUnderline"/>
        </w:rPr>
        <w:t xml:space="preserve"> which most consider to have been a direct and natural extension of the multinational research in Antarctica associated with the International Geophysical Year studies in 1957-1958. </w:t>
      </w:r>
      <w:r w:rsidRPr="009419EF">
        <w:rPr>
          <w:rStyle w:val="StyleUnderline"/>
          <w:highlight w:val="yellow"/>
        </w:rPr>
        <w:t>Marine scientists have disclosed that a similar well-funded project in the South China Sea would be the natural lead-in to a Spratly Island agreement.</w:t>
      </w:r>
      <w:r w:rsidRPr="002B19CA">
        <w:rPr>
          <w:sz w:val="10"/>
        </w:rPr>
        <w:t xml:space="preserve"> There have been several international projects in the region. However, the ones that had a serious emphasis on the Spratly Islands have been minor because of the regional tensions. The Scientific Committee on Antarctic Research (SCAR) is a committee of the International Council for Science (ICSU) charged with the initiation, promotion, and co-ordination of scientific research in Antarctica. SCAR is an international, interdisciplinary, non-governmental organization that can draw on the experience and expertise of international scientists. Another function of SCAR is to provide expert scientific advice to the Antarctic Treaty System. Science Councils and Treaties Offer Diplomatic Solutions Antarctica is the one place that arguably is the archetype for what can be accomplished by science diplomacy. Under the Antarctic Treaty, no country actually owns all or part of Antarctica, and no country can exploit the resources of the continent while the Treaty is in effect. Over time, the Antarctic Treaty has developed into the Antarctic Treaty System, which includes the protection of seals and marine organisms and offers guidelines for the gathering of minerals and other resources. Additionally, the Arctic Council has been able to effectively steer the passage of domestic legislation, international regulations, and, most importantly, international cooperation among the Arctic States. Eight nations—Canada, Denmark (Greenland), Finland, Iceland, Norway, Russia, Sweden, and the United States—have territories (claims) in the Artic, and the domestic laws of these nations govern actions taken within their territorial waters. Many of the adopted Arctic Council key recommendations could be adopted for the South China Sea: create a South China Sea Maritime Council or SCS Oceanographic Council; the United States should ratify UNCLOS to enhance U.S. authority on SCS issues; develop improved communications, standardized procedures and multilateral training for search and rescue, military movements, natural disasters, maritime awareness, oil spill management, shipping infrastructure, and oil, gas and mineral development; identify priorities for scientific study; develop more small-scale and renewable energy projects to improve the economic future of small communities; improve individual and community health and food security; and improve early-warning systems for environmental change. Unfortunately, none of these recommendations are operative in the political currents of the South China Sea. Dr. Michael P. Crosby, President and CEO of Mote Marine Laboratory in Sarasota, Florida weighs in on benefits of using this paradigm for interactions between scientists and resource managers through international marine science partnerships. He has even extolled the merits of the Red Sea Marine Peace Cooperative Research, Monitoring, and Resource Management Program (RSMPP). Crosby states that “RSMPP may serve as a model for improving international relations and building capacity through marine science cooperation.” Asia has the world’s largest fishing fleets, representing nearly three million of the world’s four million fishing vessels. And most estimates show that the numbers are increasing. China’s fleet of 70,000 fishing boats, the largest in the world, is increasingly flaunting the few international rules that exist around fishing. With other coastal claimants like the Philippines and Vietnam increasing their fishing fleets, it’s not surprising that China is rolling out a “blue economy” plan. Professor Kathleen Walsh’s scholarship on China’s rising blue economy reveals that some Middle Kingdom marine scientists are concerned about conservation and sustainability issues. After all, coral reefs once found off China’s own shores have shrunk by an astonishing 80 percent over the last 20 years. Pollution, overfishing and coastal development are blamed for this environmental collapse. In her examination of China’s blue economy, which includes marine, maritime, and naval sector ambitions, Walsh argues that China’s new maritime development programs could have a big impact on the United States and other nations. According to her (disclaimer: these are her personal views and not the U.S. Department of Defense, US Navy or US Naval War College), Chinese leaders are looking at water resources—including coastal areas, rivers, lakes, and oceans—as the nation’s next economic development frontier. Perhaps at the first sight, these observations and practices seem unconnected. But they operate together, and this notion of a Blue Economy reflects all of the elements of a broader strategic planning in Beijing. But the crucial point here is that the assemblage of the South China Sea is increasingly shaped in scientific terms. Nevertheless, it’s painfully clear that today’s ecological policy issues face formidable challenges to inform policy deliberations. In other words, as the disposition of regional maritime space becomes greater, adding seabed research, geology and mapping, deep-sea biology, underwater archeology, cultural registers, environmental symposia, marine protected areas and art history, there are more avenues for the creation of common ground for all claimants. In this unfolding maritime drama, science offers all claimants the ability to monitor and to intervene. Science diplomacy reveals at its core an ontological redefinition of this region. Knowledge sharing rather than naval vessels, commercial trawlers, advanced weaponry, and infrastructure, may prove to be the most powerful and essential tool to realizing peace and resolving territorial claims. </w:t>
      </w:r>
      <w:r w:rsidRPr="009419EF">
        <w:rPr>
          <w:rStyle w:val="StyleUnderline"/>
          <w:highlight w:val="yellow"/>
        </w:rPr>
        <w:t>Diplomats need to take a page from scientific collaboration to better understand the myriad of South China Sea environmental challenges, since China’s success or failure in developing a blue economy will have implications for the rest of the globe.</w:t>
      </w:r>
    </w:p>
    <w:p w14:paraId="7F681CE4" w14:textId="77777777" w:rsidR="00300FCB" w:rsidRDefault="00300FCB" w:rsidP="00363428">
      <w:pPr>
        <w:rPr>
          <w:rStyle w:val="StyleUnderline"/>
        </w:rPr>
      </w:pPr>
    </w:p>
    <w:p w14:paraId="05E04F83" w14:textId="77777777" w:rsidR="00A706B6" w:rsidRDefault="00A706B6" w:rsidP="00A706B6"/>
    <w:p w14:paraId="3EBD3DC3" w14:textId="63E8405B" w:rsidR="00DB62E9" w:rsidRDefault="00DB62E9" w:rsidP="00DB62E9">
      <w:pPr>
        <w:pStyle w:val="Heading3"/>
      </w:pPr>
      <w:r>
        <w:t>Relations good – health care</w:t>
      </w:r>
    </w:p>
    <w:p w14:paraId="5FF9D061" w14:textId="77777777" w:rsidR="00DB62E9" w:rsidRPr="00DB62E9" w:rsidRDefault="00DB62E9" w:rsidP="00DB62E9"/>
    <w:p w14:paraId="3F2C817C" w14:textId="77777777" w:rsidR="00DB62E9" w:rsidRDefault="00DB62E9" w:rsidP="00DB62E9">
      <w:pPr>
        <w:pStyle w:val="Heading4"/>
      </w:pPr>
      <w:r>
        <w:t>US-China economic coop advances the worldwide healthcare industry</w:t>
      </w:r>
    </w:p>
    <w:p w14:paraId="29704B70" w14:textId="77777777" w:rsidR="00DB62E9" w:rsidRPr="00DE3B34" w:rsidRDefault="00DB62E9" w:rsidP="00DB62E9">
      <w:r w:rsidRPr="00581DD1">
        <w:rPr>
          <w:b/>
          <w:sz w:val="26"/>
          <w:szCs w:val="26"/>
        </w:rPr>
        <w:t>Jun 15</w:t>
      </w:r>
      <w:r>
        <w:t xml:space="preserve"> (</w:t>
      </w:r>
      <w:r w:rsidRPr="00DE3B34">
        <w:t xml:space="preserve">Zhou </w:t>
      </w:r>
      <w:r w:rsidRPr="00581DD1">
        <w:t>Jun, executive director of the U.S.-China Healthcare Cooperation Program (HCP). September 26, 2015.</w:t>
      </w:r>
      <w:r>
        <w:t xml:space="preserve"> “Xi's visit will push Sino-US medical co-op,” CHINA.ORG.CN, </w:t>
      </w:r>
      <w:r w:rsidRPr="00DE3B34">
        <w:t>http://www.china.org.cn/opinion/2015-09/26/content_36686731.htm</w:t>
      </w:r>
      <w:r>
        <w:t>)</w:t>
      </w:r>
    </w:p>
    <w:p w14:paraId="540AD5E9" w14:textId="77777777" w:rsidR="00DB62E9" w:rsidRPr="0098090D" w:rsidRDefault="00DB62E9" w:rsidP="00DB62E9">
      <w:pPr>
        <w:rPr>
          <w:rStyle w:val="StyleUnderline"/>
        </w:rPr>
      </w:pPr>
      <w:r w:rsidRPr="00B15935">
        <w:rPr>
          <w:sz w:val="16"/>
        </w:rPr>
        <w:t xml:space="preserve">Chinese President Xi Jinping began his state visit to the U.S. on Tuesday, and has currently elevated Sino-U.S. relations to the international spotlight. During the trip, Xi is expected to share his views on different issues, including regional and international issues, as well as domestic and diplomatic policies. Economic and trade cooperation is always the foundation of bilateral relations. Just as State Councilor Yang Jiechi said that economic and trade cooperation is a "propeller" of </w:t>
      </w:r>
      <w:r w:rsidRPr="00B15935">
        <w:rPr>
          <w:rStyle w:val="StyleUnderline"/>
          <w:highlight w:val="yellow"/>
        </w:rPr>
        <w:t>Sino-U.S</w:t>
      </w:r>
      <w:r w:rsidRPr="00B15935">
        <w:rPr>
          <w:sz w:val="16"/>
        </w:rPr>
        <w:t xml:space="preserve">. relations. In 2014, the trade volume of the two countries set a record of US$555.1 billion, and investment stocks surpassed US$120 billion. </w:t>
      </w:r>
      <w:r w:rsidRPr="00B15935">
        <w:rPr>
          <w:rStyle w:val="StyleUnderline"/>
        </w:rPr>
        <w:t xml:space="preserve">With the </w:t>
      </w:r>
      <w:r w:rsidRPr="0098090D">
        <w:rPr>
          <w:rStyle w:val="StyleUnderline"/>
          <w:highlight w:val="yellow"/>
        </w:rPr>
        <w:t>growing bilateral e</w:t>
      </w:r>
      <w:r w:rsidRPr="00B15935">
        <w:rPr>
          <w:rStyle w:val="StyleUnderline"/>
          <w:highlight w:val="yellow"/>
        </w:rPr>
        <w:t>conomic and trade coop</w:t>
      </w:r>
      <w:r w:rsidRPr="00355834">
        <w:rPr>
          <w:rStyle w:val="StyleUnderline"/>
        </w:rPr>
        <w:t xml:space="preserve">eration, </w:t>
      </w:r>
      <w:r w:rsidRPr="00B15935">
        <w:rPr>
          <w:rStyle w:val="StyleUnderline"/>
        </w:rPr>
        <w:t>cooperation in the field of medical treatment and public health is</w:t>
      </w:r>
      <w:r w:rsidRPr="0098090D">
        <w:rPr>
          <w:rStyle w:val="StyleUnderline"/>
        </w:rPr>
        <w:t xml:space="preserve"> an important part. It </w:t>
      </w:r>
      <w:r w:rsidRPr="00B15935">
        <w:rPr>
          <w:rStyle w:val="StyleUnderline"/>
          <w:highlight w:val="yellow"/>
        </w:rPr>
        <w:t xml:space="preserve">not only brings </w:t>
      </w:r>
      <w:r w:rsidRPr="0098090D">
        <w:rPr>
          <w:rStyle w:val="StyleUnderline"/>
          <w:highlight w:val="yellow"/>
        </w:rPr>
        <w:t>a win-win result in economic areas, but also promotes technological innovation</w:t>
      </w:r>
      <w:r w:rsidRPr="00B15935">
        <w:rPr>
          <w:rStyle w:val="StyleUnderline"/>
        </w:rPr>
        <w:t xml:space="preserve"> in the two countries</w:t>
      </w:r>
      <w:r w:rsidRPr="0098090D">
        <w:rPr>
          <w:rStyle w:val="StyleUnderline"/>
          <w:highlight w:val="yellow"/>
        </w:rPr>
        <w:t>, while improving people's health.</w:t>
      </w:r>
      <w:r w:rsidRPr="00B15935">
        <w:rPr>
          <w:sz w:val="16"/>
        </w:rPr>
        <w:t xml:space="preserve"> With China's urbanization, aging process, and development of the middle class, market demands on the medical service industry are increasing rapidly. In the past decade, China's compound average growth rate of total health consumption has stayed at 17 percent. The U.S. public health industry and institutions have become the backbone which meets the needs of the Chinese market. Meanwhile, exchange and cooperation between the two sides has also promoted technological development in China's healthcare industry. </w:t>
      </w:r>
      <w:r w:rsidRPr="00105FF8">
        <w:rPr>
          <w:rStyle w:val="StyleUnderline"/>
        </w:rPr>
        <w:t xml:space="preserve">Health and medicine are the priority for technological development in all countries, including China. </w:t>
      </w:r>
      <w:r w:rsidRPr="0098090D">
        <w:rPr>
          <w:rStyle w:val="StyleUnderline"/>
          <w:highlight w:val="yellow"/>
        </w:rPr>
        <w:t>The U.S. has the world's most advanced technology and innovation in medical information, precision medicine,</w:t>
      </w:r>
      <w:r w:rsidRPr="00105FF8">
        <w:rPr>
          <w:rStyle w:val="StyleUnderline"/>
        </w:rPr>
        <w:t xml:space="preserve"> </w:t>
      </w:r>
      <w:r w:rsidRPr="00B15935">
        <w:rPr>
          <w:rStyle w:val="StyleUnderline"/>
          <w:highlight w:val="yellow"/>
        </w:rPr>
        <w:t xml:space="preserve">chronic disease </w:t>
      </w:r>
      <w:r w:rsidRPr="0098090D">
        <w:rPr>
          <w:rStyle w:val="StyleUnderline"/>
          <w:highlight w:val="yellow"/>
        </w:rPr>
        <w:t xml:space="preserve">prevention and </w:t>
      </w:r>
      <w:r w:rsidRPr="00B15935">
        <w:rPr>
          <w:rStyle w:val="StyleUnderline"/>
          <w:highlight w:val="yellow"/>
        </w:rPr>
        <w:t>control, and</w:t>
      </w:r>
      <w:r w:rsidRPr="00105FF8">
        <w:rPr>
          <w:rStyle w:val="StyleUnderline"/>
        </w:rPr>
        <w:t xml:space="preserve"> in many other fields. </w:t>
      </w:r>
      <w:r w:rsidRPr="00B15935">
        <w:rPr>
          <w:rStyle w:val="StyleUnderline"/>
        </w:rPr>
        <w:t xml:space="preserve">Bilateral </w:t>
      </w:r>
      <w:r w:rsidRPr="00B15935">
        <w:rPr>
          <w:rStyle w:val="StyleUnderline"/>
          <w:highlight w:val="yellow"/>
        </w:rPr>
        <w:t xml:space="preserve">cooperation between the U.S. and China, </w:t>
      </w:r>
      <w:r w:rsidRPr="00B15935">
        <w:rPr>
          <w:rStyle w:val="StyleUnderline"/>
        </w:rPr>
        <w:t xml:space="preserve">such as exchange of visits, talent communication and project co-construction, </w:t>
      </w:r>
      <w:r w:rsidRPr="00B15935">
        <w:rPr>
          <w:rStyle w:val="StyleUnderline"/>
          <w:highlight w:val="yellow"/>
        </w:rPr>
        <w:t>has become an effective way to promote Chinese medical professional training.</w:t>
      </w:r>
      <w:r w:rsidRPr="00B15935">
        <w:rPr>
          <w:sz w:val="16"/>
        </w:rPr>
        <w:t xml:space="preserve"> In January 2011, during the Summit between then Chinese President Hu Jintao and the U.S. President Barack Obama, China's National Health and Family Planning Commission (NHFPC), the Ministry of Commerce, the U.S. Department of Health and Human Services (HHS), the U.S. Trade and Development Agency (USTDA), and the U.S. Department of Commerce (DOC) issued a joint communiqué on the China-U.S. Public and Private Partnership on Healthcare (PPPH), in order to promote healthcare cooperation between the two countries. Under the framework of the joint statement, both countries supported the establishment of the U.S.-China Healthcare Cooperation Program (HCP). The program is aimed at building closer working relations between Chinese and the U.S. governments while leveraging healthcare industry strengths in order to foster long-term cooperation in the areas of public health, policy research, training, R&amp;D and technology. During the past four and half years since the HCP was established, exchange and communication between the two sides has become more frequent and thorough. Each year, medical and healthcare seminars are held in both countries, hundreds of doctors pay exchange visits, and training programs are held for health care managers. Meanwhile, </w:t>
      </w:r>
      <w:r w:rsidRPr="00B15935">
        <w:rPr>
          <w:rStyle w:val="StyleUnderline"/>
          <w:highlight w:val="yellow"/>
        </w:rPr>
        <w:t>bilateral communication and cooperation also encourage the two countries to make more contributions to infectious disease prevention and control, medical information, medical services, and technological innovations across the world.</w:t>
      </w:r>
      <w:r w:rsidRPr="00B15935">
        <w:rPr>
          <w:sz w:val="16"/>
        </w:rPr>
        <w:t xml:space="preserve"> After this state visit to the U.S., Chinese President Xi Jinping will attend summits marking the 70th anniversary of the United Nations. Healthcare is one of the main elements of the UN's sustainable development goals after 2015. We believe that </w:t>
      </w:r>
      <w:r w:rsidRPr="0098090D">
        <w:rPr>
          <w:rStyle w:val="StyleUnderline"/>
        </w:rPr>
        <w:t xml:space="preserve">in future, </w:t>
      </w:r>
      <w:r w:rsidRPr="00B15935">
        <w:rPr>
          <w:rStyle w:val="StyleUnderline"/>
        </w:rPr>
        <w:t>China and the U.S. will strengthen and widen their communication and cooperation in medical treatment and the healthcare industry to support the world's healthcare governance, and other countries' economic and social development.</w:t>
      </w:r>
      <w:r w:rsidRPr="0098090D">
        <w:rPr>
          <w:rStyle w:val="StyleUnderline"/>
        </w:rPr>
        <w:t xml:space="preserve"> </w:t>
      </w:r>
    </w:p>
    <w:p w14:paraId="6E6008C3" w14:textId="77777777" w:rsidR="00AB2DCB" w:rsidRDefault="00AB2DCB" w:rsidP="00A706B6"/>
    <w:p w14:paraId="10AA0B6F" w14:textId="77777777" w:rsidR="00D44404" w:rsidRDefault="00D44404" w:rsidP="00A706B6"/>
    <w:p w14:paraId="6C2DD856" w14:textId="77777777" w:rsidR="000C0F42" w:rsidRDefault="000C0F42" w:rsidP="00A706B6"/>
    <w:p w14:paraId="78EC0AC7" w14:textId="487BEC8C" w:rsidR="00053845" w:rsidRDefault="00053845" w:rsidP="00053845">
      <w:pPr>
        <w:pStyle w:val="Heading2"/>
      </w:pPr>
      <w:r>
        <w:t>Defense</w:t>
      </w:r>
    </w:p>
    <w:p w14:paraId="41746991" w14:textId="0E5F4BCF" w:rsidR="00A520F2" w:rsidRDefault="00A520F2" w:rsidP="00A520F2">
      <w:pPr>
        <w:pStyle w:val="Heading3"/>
      </w:pPr>
      <w:r>
        <w:t xml:space="preserve">Science diplomacy </w:t>
      </w:r>
      <w:r w:rsidR="00687C3C">
        <w:t>bad</w:t>
      </w:r>
    </w:p>
    <w:p w14:paraId="038B6981" w14:textId="77777777" w:rsidR="00A520F2" w:rsidRDefault="00A520F2" w:rsidP="00A520F2"/>
    <w:p w14:paraId="2D44005A" w14:textId="77777777" w:rsidR="00687C3C" w:rsidRPr="00796CF8" w:rsidRDefault="00687C3C" w:rsidP="0009341B">
      <w:pPr>
        <w:pStyle w:val="Heading4"/>
      </w:pPr>
      <w:r>
        <w:t>Science diplomacy is more likely to increase conflict – innovation rate &amp; political interests</w:t>
      </w:r>
    </w:p>
    <w:p w14:paraId="24CE3CC3" w14:textId="77777777" w:rsidR="00687C3C" w:rsidRPr="0005575E" w:rsidRDefault="00687C3C" w:rsidP="00687C3C">
      <w:r>
        <w:t xml:space="preserve">David </w:t>
      </w:r>
      <w:r w:rsidRPr="0009341B">
        <w:rPr>
          <w:rStyle w:val="Style13ptBold"/>
        </w:rPr>
        <w:t>Dickson</w:t>
      </w:r>
      <w:r>
        <w:t xml:space="preserve">, June 4, </w:t>
      </w:r>
      <w:r w:rsidRPr="0009341B">
        <w:rPr>
          <w:rStyle w:val="Style13ptBold"/>
        </w:rPr>
        <w:t>2009</w:t>
      </w:r>
      <w:r>
        <w:t xml:space="preserve">. </w:t>
      </w:r>
      <w:r w:rsidRPr="0005575E">
        <w:t>http://www.scidev.net/en/editorials/the-limits-of-science-diplomacy.html</w:t>
      </w:r>
    </w:p>
    <w:p w14:paraId="16FDC3EF" w14:textId="77777777" w:rsidR="00687C3C" w:rsidRDefault="00687C3C" w:rsidP="00687C3C">
      <w:pPr>
        <w:pStyle w:val="hotroute0"/>
      </w:pPr>
      <w:r>
        <w:t xml:space="preserve">But </w:t>
      </w:r>
      <w:r w:rsidRPr="000C1CB9">
        <w:rPr>
          <w:rStyle w:val="underlineChar0"/>
        </w:rPr>
        <w:t xml:space="preserve">whether </w:t>
      </w:r>
      <w:r w:rsidRPr="000C1CB9">
        <w:rPr>
          <w:rStyle w:val="Highlightedunderline"/>
        </w:rPr>
        <w:t>scientific cooperation can</w:t>
      </w:r>
      <w:r w:rsidRPr="000C1CB9">
        <w:rPr>
          <w:rStyle w:val="underlineChar0"/>
        </w:rPr>
        <w:t xml:space="preserve"> become a precursor for political collaboration is less evident</w:t>
      </w:r>
      <w:r>
        <w:t xml:space="preserve">. </w:t>
      </w:r>
      <w:r w:rsidRPr="000C1CB9">
        <w:rPr>
          <w:rStyle w:val="smallChar"/>
        </w:rPr>
        <w:t>For example, despite hopes that the Middle East synchrotron would help bring peace to the region, several countries have been reluctant to support it until the Palestine problem is resolved. Indeed, one speaker at the London meeting (organised by the UK's Royal Society and the American Association for the Advancement of Science) even suggested that</w:t>
      </w:r>
      <w:r>
        <w:t xml:space="preserve"> </w:t>
      </w:r>
      <w:r w:rsidRPr="000C1CB9">
        <w:rPr>
          <w:rStyle w:val="underlineChar0"/>
        </w:rPr>
        <w:t xml:space="preserve">the changes scientific innovations </w:t>
      </w:r>
      <w:r w:rsidRPr="000C1CB9">
        <w:rPr>
          <w:rStyle w:val="Highlightedunderline"/>
        </w:rPr>
        <w:t>bring</w:t>
      </w:r>
      <w:r w:rsidRPr="000C1CB9">
        <w:rPr>
          <w:rStyle w:val="underlineChar0"/>
        </w:rPr>
        <w:t xml:space="preserve"> inevitably lead to </w:t>
      </w:r>
      <w:r w:rsidRPr="000C1CB9">
        <w:rPr>
          <w:rStyle w:val="Highlightedunderline"/>
        </w:rPr>
        <w:t>turbulence and upheaval</w:t>
      </w:r>
      <w:r w:rsidRPr="000C1CB9">
        <w:rPr>
          <w:rStyle w:val="underlineChar0"/>
        </w:rPr>
        <w:t xml:space="preserve">. In such a </w:t>
      </w:r>
      <w:r w:rsidRPr="009648B8">
        <w:rPr>
          <w:rStyle w:val="underlineChar0"/>
        </w:rPr>
        <w:t>context, viewing science as a driver for</w:t>
      </w:r>
      <w:r w:rsidRPr="000C1CB9">
        <w:rPr>
          <w:rStyle w:val="Highlightedunderline"/>
        </w:rPr>
        <w:t xml:space="preserve"> peace may be wishful thinking</w:t>
      </w:r>
      <w:r>
        <w:t xml:space="preserve">. </w:t>
      </w:r>
      <w:r w:rsidRPr="000C1CB9">
        <w:rPr>
          <w:rStyle w:val="smallChar"/>
        </w:rPr>
        <w:t>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w:t>
      </w:r>
      <w:r>
        <w:t xml:space="preserve"> </w:t>
      </w:r>
      <w:r w:rsidRPr="00796CF8">
        <w:rPr>
          <w:rStyle w:val="underlineChar0"/>
        </w:rPr>
        <w:t>partnership</w:t>
      </w:r>
      <w:r>
        <w:t xml:space="preserve"> — </w:t>
      </w:r>
      <w:r w:rsidRPr="000C1CB9">
        <w:rPr>
          <w:rStyle w:val="smallChar"/>
        </w:rPr>
        <w:t>whether between individuals, institutions or countries</w:t>
      </w:r>
      <w:r>
        <w:t xml:space="preserve"> — </w:t>
      </w:r>
      <w:r w:rsidRPr="00796CF8">
        <w:rPr>
          <w:rStyle w:val="underlineChar0"/>
        </w:rPr>
        <w:t>is the new buzzword in the "</w:t>
      </w:r>
      <w:r w:rsidRPr="009648B8">
        <w:rPr>
          <w:rStyle w:val="Highlightedunderline"/>
        </w:rPr>
        <w:t>science</w:t>
      </w:r>
      <w:r w:rsidRPr="00796CF8">
        <w:rPr>
          <w:rStyle w:val="underlineChar0"/>
        </w:rPr>
        <w:t xml:space="preserve"> for development" community. But </w:t>
      </w:r>
      <w:r w:rsidRPr="009648B8">
        <w:rPr>
          <w:rStyle w:val="underlineChar0"/>
        </w:rPr>
        <w:t>true</w:t>
      </w:r>
      <w:r w:rsidRPr="00796CF8">
        <w:rPr>
          <w:rStyle w:val="Highlightedunderline"/>
        </w:rPr>
        <w:t xml:space="preserve"> partnership requires transparent relations </w:t>
      </w:r>
      <w:r w:rsidRPr="009648B8">
        <w:rPr>
          <w:rStyle w:val="underlineChar0"/>
        </w:rPr>
        <w:t>between partners who are prepared to meet as equals. And</w:t>
      </w:r>
      <w:r w:rsidRPr="00796CF8">
        <w:rPr>
          <w:rStyle w:val="underlineChar0"/>
        </w:rPr>
        <w:t xml:space="preserve"> </w:t>
      </w:r>
      <w:r w:rsidRPr="00796CF8">
        <w:rPr>
          <w:rStyle w:val="Highlightedunderline"/>
        </w:rPr>
        <w:t xml:space="preserve">that goes against diplomats' implicit </w:t>
      </w:r>
      <w:r w:rsidRPr="009648B8">
        <w:rPr>
          <w:rStyle w:val="Highlightedunderline"/>
        </w:rPr>
        <w:t>role: to promote and defend their</w:t>
      </w:r>
      <w:r w:rsidRPr="00796CF8">
        <w:rPr>
          <w:rStyle w:val="underlineChar0"/>
        </w:rPr>
        <w:t xml:space="preserve"> own countries' </w:t>
      </w:r>
      <w:r w:rsidRPr="009648B8">
        <w:rPr>
          <w:rStyle w:val="Highlightedunderline"/>
        </w:rPr>
        <w:t>interests</w:t>
      </w:r>
      <w:r>
        <w:t xml:space="preserve">. </w:t>
      </w:r>
      <w:r w:rsidRPr="006A362C">
        <w:rPr>
          <w:rStyle w:val="smallChar"/>
        </w:rPr>
        <w:t>John Beddington, the British government's chief scientific adviser, may have been a bit harsh when he told the meeting that a diplomat is someone who is "sent abroad to lie for his country". But he touched a raw nerve. Worlds apart yet co-dependent The truth is that</w:t>
      </w:r>
      <w:r>
        <w:t xml:space="preserve"> </w:t>
      </w:r>
      <w:r w:rsidRPr="006A362C">
        <w:rPr>
          <w:rStyle w:val="Highlightedunderline"/>
        </w:rPr>
        <w:t>science and politics make an uneasy alliance</w:t>
      </w:r>
      <w:r>
        <w:t xml:space="preserve">. </w:t>
      </w:r>
      <w:r w:rsidRPr="006A362C">
        <w:rPr>
          <w:rStyle w:val="smallChar"/>
        </w:rPr>
        <w:t>Both need the other. Politicians need science to achieve their goals, whether social, economic or — unfortunately — military; scientists need political support to fund their research.</w:t>
      </w:r>
      <w:r>
        <w:t xml:space="preserve"> But </w:t>
      </w:r>
      <w:r w:rsidRPr="00796CF8">
        <w:rPr>
          <w:rStyle w:val="underlineChar0"/>
        </w:rPr>
        <w:t>they</w:t>
      </w:r>
      <w:r>
        <w:t xml:space="preserve"> also </w:t>
      </w:r>
      <w:r w:rsidRPr="00796CF8">
        <w:rPr>
          <w:rStyle w:val="underlineChar0"/>
        </w:rPr>
        <w:t>occupy different universes</w:t>
      </w:r>
      <w:r>
        <w:t xml:space="preserve">. </w:t>
      </w:r>
      <w:r w:rsidRPr="006A362C">
        <w:rPr>
          <w:rStyle w:val="smallChar"/>
        </w:rPr>
        <w:t>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w:t>
      </w:r>
      <w:r>
        <w:t xml:space="preserve"> </w:t>
      </w:r>
      <w:r w:rsidRPr="006A362C">
        <w:rPr>
          <w:rStyle w:val="Highlightedunderline"/>
        </w:rPr>
        <w:t>a commitment to science diplomacy</w:t>
      </w:r>
      <w:r>
        <w:t xml:space="preserve"> </w:t>
      </w:r>
      <w:r w:rsidRPr="006A362C">
        <w:rPr>
          <w:rStyle w:val="smallChar"/>
        </w:rPr>
        <w:t>that ignores the differences — acting for example as if science can substitute politics (or perhaps more worryingly, vice versa),</w:t>
      </w:r>
      <w:r>
        <w:t xml:space="preserve"> </w:t>
      </w:r>
      <w:r w:rsidRPr="006A362C">
        <w:rPr>
          <w:rStyle w:val="Highlightedunderline"/>
        </w:rPr>
        <w:t>is dangerous</w:t>
      </w:r>
      <w:r>
        <w:t>.</w:t>
      </w:r>
    </w:p>
    <w:p w14:paraId="2052590E" w14:textId="77777777" w:rsidR="00687C3C" w:rsidRDefault="00687C3C" w:rsidP="00687C3C">
      <w:pPr>
        <w:tabs>
          <w:tab w:val="left" w:pos="6795"/>
        </w:tabs>
      </w:pPr>
    </w:p>
    <w:p w14:paraId="122F2E87" w14:textId="77777777" w:rsidR="00687C3C" w:rsidRPr="007F21FE" w:rsidRDefault="00687C3C" w:rsidP="0009341B">
      <w:pPr>
        <w:pStyle w:val="Heading4"/>
      </w:pPr>
      <w:r>
        <w:t>Prior political agreements better explain peaceful cooperation – no unique benefit to scientific ties.</w:t>
      </w:r>
    </w:p>
    <w:p w14:paraId="3718AC9D" w14:textId="77777777" w:rsidR="00687C3C" w:rsidRPr="007F21FE" w:rsidRDefault="00687C3C" w:rsidP="00687C3C">
      <w:r w:rsidRPr="007F21FE">
        <w:t xml:space="preserve">David </w:t>
      </w:r>
      <w:r w:rsidRPr="0009341B">
        <w:rPr>
          <w:rStyle w:val="Style13ptBold"/>
        </w:rPr>
        <w:t>Dickson</w:t>
      </w:r>
      <w:r w:rsidRPr="007F21FE">
        <w:t xml:space="preserve">, SciDev.net, June 2, </w:t>
      </w:r>
      <w:r w:rsidRPr="0009341B">
        <w:rPr>
          <w:rStyle w:val="Style13ptBold"/>
        </w:rPr>
        <w:t>2009</w:t>
      </w:r>
      <w:r w:rsidRPr="007F21FE">
        <w:t>. http://scidevnet.wordpress.com/2009/06/02/science-diplomacy-the-case-for-caution/</w:t>
      </w:r>
    </w:p>
    <w:p w14:paraId="48A2C605" w14:textId="77777777" w:rsidR="00687C3C" w:rsidRDefault="00687C3C" w:rsidP="00687C3C">
      <w:pPr>
        <w:pStyle w:val="hotroute0"/>
      </w:pPr>
      <w:r w:rsidRPr="001138D9">
        <w:rPr>
          <w:rStyle w:val="smallChar"/>
        </w:rPr>
        <w:t>Indeed, a case can be made that</w:t>
      </w:r>
      <w:r>
        <w:t xml:space="preserve"> </w:t>
      </w:r>
      <w:r w:rsidRPr="00A273BB">
        <w:rPr>
          <w:rStyle w:val="Highlightedunderline"/>
        </w:rPr>
        <w:t>where scientific projects have</w:t>
      </w:r>
      <w:r w:rsidRPr="001F719C">
        <w:rPr>
          <w:rStyle w:val="underlineChar0"/>
        </w:rPr>
        <w:t xml:space="preserve"> successfully </w:t>
      </w:r>
      <w:r w:rsidRPr="00A273BB">
        <w:rPr>
          <w:rStyle w:val="Highlightedunderline"/>
        </w:rPr>
        <w:t>involved substantial international collaboration</w:t>
      </w:r>
      <w:r w:rsidRPr="001F719C">
        <w:rPr>
          <w:rStyle w:val="underlineChar0"/>
        </w:rPr>
        <w:t xml:space="preserve">, such </w:t>
      </w:r>
      <w:r w:rsidRPr="00A273BB">
        <w:rPr>
          <w:rStyle w:val="Highlightedunderline"/>
        </w:rPr>
        <w:t>success is often heavily dependent on a prior political commitment to cooperation, rather than</w:t>
      </w:r>
      <w:r w:rsidRPr="001F719C">
        <w:rPr>
          <w:rStyle w:val="underlineChar0"/>
        </w:rPr>
        <w:t xml:space="preserve"> a mechanism for securing cooperation </w:t>
      </w:r>
      <w:r w:rsidRPr="00A273BB">
        <w:rPr>
          <w:rStyle w:val="Highlightedunderline"/>
        </w:rPr>
        <w:t>where the political will is lacking</w:t>
      </w:r>
      <w:r>
        <w:t xml:space="preserve">. </w:t>
      </w:r>
      <w:r w:rsidRPr="001138D9">
        <w:rPr>
          <w:rStyle w:val="smallChar"/>
        </w:rPr>
        <w:t>Three messages appeared to emerge from the two days of discussion. Firstly, where the political will to collaborate does</w:t>
      </w:r>
      <w:r>
        <w:t xml:space="preserve"> </w:t>
      </w:r>
      <w:r w:rsidRPr="001138D9">
        <w:rPr>
          <w:rStyle w:val="smallChar"/>
        </w:rPr>
        <w:t>exist</w:t>
      </w:r>
      <w:r>
        <w:t xml:space="preserve">, </w:t>
      </w:r>
      <w:r w:rsidRPr="00A273BB">
        <w:rPr>
          <w:rStyle w:val="Highlightedunderline"/>
        </w:rPr>
        <w:t>a joint scientific project</w:t>
      </w:r>
      <w:r>
        <w:t xml:space="preserve"> </w:t>
      </w:r>
      <w:r w:rsidRPr="001138D9">
        <w:rPr>
          <w:rStyle w:val="smallChar"/>
        </w:rPr>
        <w:t>can be a useful expression of that will. Furthermore, it can be an enlightening experience for all those directly involved. But it</w:t>
      </w:r>
      <w:r>
        <w:t xml:space="preserve"> </w:t>
      </w:r>
      <w:r w:rsidRPr="00A273BB">
        <w:rPr>
          <w:rStyle w:val="Highlightedunderline"/>
        </w:rPr>
        <w:t>is seldom a magic wand that can secure broader cooperation where none existed before</w:t>
      </w:r>
      <w:r>
        <w:t>.</w:t>
      </w:r>
    </w:p>
    <w:p w14:paraId="2793967E" w14:textId="77777777" w:rsidR="00687C3C" w:rsidRDefault="00687C3C" w:rsidP="00687C3C">
      <w:pPr>
        <w:tabs>
          <w:tab w:val="left" w:pos="2955"/>
          <w:tab w:val="left" w:pos="5850"/>
        </w:tabs>
      </w:pPr>
      <w:r>
        <w:tab/>
      </w:r>
      <w:r>
        <w:tab/>
      </w:r>
    </w:p>
    <w:p w14:paraId="64013018" w14:textId="77777777" w:rsidR="00687C3C" w:rsidRDefault="00687C3C" w:rsidP="00687C3C">
      <w:pPr>
        <w:tabs>
          <w:tab w:val="left" w:pos="6795"/>
        </w:tabs>
      </w:pPr>
      <w:r>
        <w:br w:type="page"/>
      </w:r>
    </w:p>
    <w:p w14:paraId="1C9EFE22" w14:textId="77777777" w:rsidR="00687C3C" w:rsidRDefault="00687C3C" w:rsidP="0009341B">
      <w:pPr>
        <w:pStyle w:val="Heading3"/>
      </w:pPr>
      <w:r>
        <w:t>A2 Science diplomacy solves war</w:t>
      </w:r>
    </w:p>
    <w:p w14:paraId="2C622E46" w14:textId="77777777" w:rsidR="0009341B" w:rsidRPr="0009341B" w:rsidRDefault="0009341B" w:rsidP="0009341B"/>
    <w:p w14:paraId="1A882A08" w14:textId="77777777" w:rsidR="00687C3C" w:rsidRDefault="00687C3C" w:rsidP="0009341B">
      <w:pPr>
        <w:pStyle w:val="Heading4"/>
      </w:pPr>
      <w:r>
        <w:t>Politics overwhelms science – no internal link to cooperation – larger risk of a turn</w:t>
      </w:r>
    </w:p>
    <w:p w14:paraId="74C139EA" w14:textId="77777777" w:rsidR="00687C3C" w:rsidRDefault="00687C3C" w:rsidP="00687C3C">
      <w:r>
        <w:t xml:space="preserve">David </w:t>
      </w:r>
      <w:r w:rsidRPr="0009341B">
        <w:rPr>
          <w:rStyle w:val="Style13ptBold"/>
        </w:rPr>
        <w:t>Dickson</w:t>
      </w:r>
      <w:r>
        <w:t xml:space="preserve">, June 28, </w:t>
      </w:r>
      <w:r w:rsidRPr="0009341B">
        <w:rPr>
          <w:rStyle w:val="Style13ptBold"/>
        </w:rPr>
        <w:t>2010</w:t>
      </w:r>
      <w:r>
        <w:t xml:space="preserve">. </w:t>
      </w:r>
      <w:r w:rsidRPr="005E09F4">
        <w:t>http://scidevnet.wordpress.com/category/science-diplomacy-conference-2010/</w:t>
      </w:r>
    </w:p>
    <w:p w14:paraId="33D7AB03" w14:textId="77777777" w:rsidR="00687C3C" w:rsidRDefault="00687C3C" w:rsidP="00687C3C">
      <w:pPr>
        <w:pStyle w:val="hotroute0"/>
      </w:pPr>
      <w:r>
        <w:t xml:space="preserve">But others referred to </w:t>
      </w:r>
      <w:r w:rsidRPr="000C016C">
        <w:rPr>
          <w:rStyle w:val="underlineChar0"/>
        </w:rPr>
        <w:t>the failure of the Copenhagen climate summit</w:t>
      </w:r>
      <w:r>
        <w:t xml:space="preserve"> last December to come up with a meaningful agreement on action as a demonstration of the limitations of this way of thinking. It was argued that this failure </w:t>
      </w:r>
      <w:r w:rsidRPr="000C016C">
        <w:rPr>
          <w:rStyle w:val="underlineChar0"/>
        </w:rPr>
        <w:t>had been</w:t>
      </w:r>
      <w:r>
        <w:t xml:space="preserve"> partly </w:t>
      </w:r>
      <w:r w:rsidRPr="000C016C">
        <w:rPr>
          <w:rStyle w:val="underlineChar0"/>
        </w:rPr>
        <w:t>due to a misplaced belief that scientific consensus would be sufficient to generate a commitment to collective action, without taking into account the political impact that scientific ideas would have</w:t>
      </w:r>
      <w: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w:t>
      </w:r>
      <w:r w:rsidRPr="000C016C">
        <w:rPr>
          <w:rStyle w:val="underlineChar0"/>
        </w:rPr>
        <w:t>Political conflicts have deep roots that cannot easily be papered over, however open-minded scientists may be to professional colleagues coming from other political contexts</w:t>
      </w:r>
      <w:r>
        <w:t xml:space="preserve">. Indeed, there was even a warning that in the developing world, </w:t>
      </w:r>
      <w:r w:rsidRPr="000C016C">
        <w:rPr>
          <w:rStyle w:val="underlineChar0"/>
        </w:rPr>
        <w:t>high profile scientific projects, particular those with explicit political backing, could end up doing damage by inadvertently favouring one social group over another. Scientists should be wary of having their prestige used in this way; those who did so could come over as patronising, appearing unaware of political realities</w:t>
      </w:r>
      <w:r>
        <w:t>.</w:t>
      </w:r>
    </w:p>
    <w:p w14:paraId="73C8663B" w14:textId="77777777" w:rsidR="00687C3C" w:rsidRDefault="00687C3C" w:rsidP="00687C3C"/>
    <w:p w14:paraId="6A06E4F6" w14:textId="77777777" w:rsidR="00687C3C" w:rsidRDefault="00687C3C" w:rsidP="0009341B">
      <w:pPr>
        <w:pStyle w:val="Heading4"/>
      </w:pPr>
      <w:r>
        <w:t>More ev</w:t>
      </w:r>
    </w:p>
    <w:p w14:paraId="258A9134" w14:textId="77777777" w:rsidR="00687C3C" w:rsidRDefault="00687C3C" w:rsidP="00687C3C">
      <w:r>
        <w:t xml:space="preserve">David </w:t>
      </w:r>
      <w:r w:rsidRPr="0009341B">
        <w:rPr>
          <w:rStyle w:val="Style13ptBold"/>
        </w:rPr>
        <w:t>Dickson</w:t>
      </w:r>
      <w:r>
        <w:t xml:space="preserve">, SciDev.net, June 2, </w:t>
      </w:r>
      <w:r w:rsidRPr="0009341B">
        <w:rPr>
          <w:rStyle w:val="Style13ptBold"/>
        </w:rPr>
        <w:t>2009</w:t>
      </w:r>
      <w:r>
        <w:t xml:space="preserve">. </w:t>
      </w:r>
      <w:r w:rsidRPr="008F39EC">
        <w:t>http://scidevnet.wordpress.com/2009/06/02/science-diplomacy-the-case-for-caution/</w:t>
      </w:r>
    </w:p>
    <w:p w14:paraId="4FF13794" w14:textId="77777777" w:rsidR="00687C3C" w:rsidRDefault="00687C3C" w:rsidP="00687C3C">
      <w:pPr>
        <w:pStyle w:val="hotroute0"/>
      </w:pPr>
      <w:r w:rsidRPr="00F956A5">
        <w:rPr>
          <w:rStyle w:val="underlineChar0"/>
        </w:rPr>
        <w:t>One of the frustrations of meetings at which scientists gather to discuss policy-related issues is the speed with which the requirements for evidence-based discussion they would expect in a professional context can go out of the window</w:t>
      </w:r>
      <w:r>
        <w:t xml:space="preserve">. </w:t>
      </w:r>
      <w:r w:rsidRPr="001138D9">
        <w:rPr>
          <w:rStyle w:val="smallChar"/>
        </w:rPr>
        <w:t>Such has been the issue over the past two days in the meeting jointly organised in London by the American Association for the Advancement of Science (AAAS) and the Royal Society on the topic “New Frontiers in Science Diplomacy“. 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 But there remained little evidence at the end of the meeting on how useful it was to lump all these activities together under the umbrella term of “science diplomacy”. More significantly</w:t>
      </w:r>
      <w:r>
        <w:t xml:space="preserve">, </w:t>
      </w:r>
      <w:r w:rsidRPr="001F1CB7">
        <w:rPr>
          <w:rStyle w:val="Highlightedunderline"/>
        </w:rPr>
        <w:t>although numerous claims were made</w:t>
      </w:r>
      <w:r w:rsidRPr="000C323E">
        <w:rPr>
          <w:rStyle w:val="underlineChar0"/>
        </w:rPr>
        <w:t xml:space="preserve"> during the conference </w:t>
      </w:r>
      <w:r w:rsidRPr="001F1CB7">
        <w:rPr>
          <w:rStyle w:val="Highlightedunderline"/>
        </w:rPr>
        <w:t>about the</w:t>
      </w:r>
      <w:r w:rsidRPr="000C323E">
        <w:rPr>
          <w:rStyle w:val="underlineChar0"/>
        </w:rPr>
        <w:t xml:space="preserve"> broader social and political </w:t>
      </w:r>
      <w:r w:rsidRPr="001F1CB7">
        <w:rPr>
          <w:rStyle w:val="Highlightedunderline"/>
        </w:rPr>
        <w:t>value of scientific collaboration</w:t>
      </w:r>
      <w:r w:rsidRPr="000C323E">
        <w:rPr>
          <w:rStyle w:val="underlineChar0"/>
        </w:rPr>
        <w:t xml:space="preserve"> – for example, </w:t>
      </w:r>
      <w:r w:rsidRPr="001F1CB7">
        <w:rPr>
          <w:rStyle w:val="Highlightedunderline"/>
        </w:rPr>
        <w:t>in establishing a framework for collaboration in other areas, and</w:t>
      </w:r>
      <w:r w:rsidRPr="000C323E">
        <w:rPr>
          <w:rStyle w:val="underlineChar0"/>
        </w:rPr>
        <w:t xml:space="preserve"> in particular </w:t>
      </w:r>
      <w:r w:rsidRPr="001F1CB7">
        <w:rPr>
          <w:rStyle w:val="Highlightedunderline"/>
        </w:rPr>
        <w:t>reducing tensions between rival countries – little was produced to demonstrate whether this hypothesis is true</w:t>
      </w:r>
      <w:r>
        <w:t xml:space="preserve">. If it is not, then some of </w:t>
      </w:r>
      <w:r w:rsidRPr="001F1CB7">
        <w:rPr>
          <w:rStyle w:val="Highlightedunderline"/>
        </w:rPr>
        <w:t>the arguments</w:t>
      </w:r>
      <w:r w:rsidRPr="000C323E">
        <w:rPr>
          <w:rStyle w:val="underlineChar0"/>
        </w:rPr>
        <w:t xml:space="preserve"> made </w:t>
      </w:r>
      <w:r w:rsidRPr="001F1CB7">
        <w:rPr>
          <w:rStyle w:val="Highlightedunderline"/>
        </w:rPr>
        <w:t>on behalf of “science diplomacy</w:t>
      </w:r>
      <w:r w:rsidRPr="000C323E">
        <w:rPr>
          <w:rStyle w:val="underlineChar0"/>
        </w:rPr>
        <w:t xml:space="preserve">”, and in particular its value as a mechanism for exercising “soft power” in foreign policy, </w:t>
      </w:r>
      <w:r w:rsidRPr="001F1CB7">
        <w:rPr>
          <w:rStyle w:val="Highlightedunderline"/>
        </w:rPr>
        <w:t>do not stand up to close scrutiny</w:t>
      </w:r>
      <w:r>
        <w:t xml:space="preserve">. </w:t>
      </w:r>
    </w:p>
    <w:p w14:paraId="73EE11BD" w14:textId="77777777" w:rsidR="00687C3C" w:rsidRDefault="00687C3C" w:rsidP="00687C3C">
      <w:r>
        <w:br w:type="page"/>
      </w:r>
    </w:p>
    <w:p w14:paraId="0F2B6BDC" w14:textId="77777777" w:rsidR="00687C3C" w:rsidRDefault="00687C3C" w:rsidP="0009341B">
      <w:pPr>
        <w:pStyle w:val="Heading3"/>
      </w:pPr>
      <w:r>
        <w:t>A2 Science diplomacy solves war</w:t>
      </w:r>
    </w:p>
    <w:p w14:paraId="4D95EF26" w14:textId="77777777" w:rsidR="0009341B" w:rsidRPr="0009341B" w:rsidRDefault="0009341B" w:rsidP="0009341B"/>
    <w:p w14:paraId="0FD5957E" w14:textId="77777777" w:rsidR="00687C3C" w:rsidRDefault="00687C3C" w:rsidP="0009341B">
      <w:pPr>
        <w:pStyle w:val="Heading4"/>
      </w:pPr>
      <w:r>
        <w:t>Science just offers a new means of interstate domination.</w:t>
      </w:r>
    </w:p>
    <w:p w14:paraId="0FD4A997" w14:textId="77777777" w:rsidR="00687C3C" w:rsidRDefault="00687C3C" w:rsidP="00687C3C">
      <w:r>
        <w:t xml:space="preserve">David </w:t>
      </w:r>
      <w:r w:rsidRPr="0009341B">
        <w:rPr>
          <w:rStyle w:val="Style13ptBold"/>
        </w:rPr>
        <w:t>Dickson</w:t>
      </w:r>
      <w:r>
        <w:t xml:space="preserve">, February 25, </w:t>
      </w:r>
      <w:r w:rsidRPr="0009341B">
        <w:rPr>
          <w:rStyle w:val="Style13ptBold"/>
        </w:rPr>
        <w:t>2011</w:t>
      </w:r>
      <w:r>
        <w:t xml:space="preserve">. </w:t>
      </w:r>
      <w:r w:rsidRPr="00283551">
        <w:t>http://www.scidev.net/en/science-and-innovation-policy/editorials/now-is-the-time-for-science-diplomacy-in-the-arab-world.html</w:t>
      </w:r>
    </w:p>
    <w:p w14:paraId="6C7ABCC7" w14:textId="77777777" w:rsidR="00687C3C" w:rsidRDefault="00687C3C" w:rsidP="00687C3C">
      <w:pPr>
        <w:pStyle w:val="hotroute0"/>
      </w:pPr>
      <w:r w:rsidRPr="001138D9">
        <w:rPr>
          <w:rStyle w:val="smallChar"/>
        </w:rPr>
        <w:t>I have argued previously that</w:t>
      </w:r>
      <w:r>
        <w:t xml:space="preserve"> </w:t>
      </w:r>
      <w:r w:rsidRPr="00CD0286">
        <w:rPr>
          <w:rStyle w:val="underlineChar0"/>
        </w:rPr>
        <w:t>science diplomacy</w:t>
      </w:r>
      <w:r>
        <w:t xml:space="preserve"> — </w:t>
      </w:r>
      <w:r w:rsidRPr="001138D9">
        <w:rPr>
          <w:rStyle w:val="smallChar"/>
        </w:rPr>
        <w:t>the use of scientific cooperation as a tool of international diplomacy</w:t>
      </w:r>
      <w:r>
        <w:t xml:space="preserve"> — </w:t>
      </w:r>
      <w:r w:rsidRPr="00CD0286">
        <w:rPr>
          <w:rStyle w:val="underlineChar0"/>
        </w:rPr>
        <w:t>has a key weakness: despite what its supporters sometimes claim, it can never substitute for political initiatives</w:t>
      </w:r>
      <w:r>
        <w:t xml:space="preserve">. </w:t>
      </w:r>
      <w:r w:rsidRPr="001138D9">
        <w:rPr>
          <w:rStyle w:val="smallChar"/>
        </w:rPr>
        <w:t>Nothing illustrates this more clearly than the lack of any significant follow-through to, or indeed impact of, a speech given by Obama in Cairo in the summer of 2009, in which he publicly advocated the use of closer scientific contacts between the United States and Muslim countries as a form of "soft diplomacy". But science diplomacy can be invaluable when it provides the basis for a genuine scientific partnership between two (or more) countries — and especially when such partnerships allow the sharing of skills and experience, for example through joint teaching or research projects</w:t>
      </w:r>
      <w:r>
        <w:t xml:space="preserve">. </w:t>
      </w:r>
      <w:r w:rsidRPr="00CD0286">
        <w:rPr>
          <w:rStyle w:val="underlineChar0"/>
        </w:rPr>
        <w:t>The danger of this approach</w:t>
      </w:r>
      <w:r>
        <w:t xml:space="preserve">, of course, </w:t>
      </w:r>
      <w:r w:rsidRPr="00CD0286">
        <w:rPr>
          <w:rStyle w:val="underlineChar0"/>
        </w:rPr>
        <w:t>is that the stronger partner may come to dominate, for example in planning or implementing a research project</w:t>
      </w:r>
      <w:r>
        <w:t>.</w:t>
      </w:r>
    </w:p>
    <w:p w14:paraId="67F7CB92" w14:textId="77777777" w:rsidR="00687C3C" w:rsidRDefault="00687C3C" w:rsidP="00687C3C">
      <w:pPr>
        <w:tabs>
          <w:tab w:val="left" w:pos="4170"/>
        </w:tabs>
      </w:pPr>
    </w:p>
    <w:p w14:paraId="2849978A" w14:textId="77777777" w:rsidR="00687C3C" w:rsidRDefault="00687C3C" w:rsidP="00687C3C"/>
    <w:p w14:paraId="2A474141" w14:textId="77777777" w:rsidR="00687C3C" w:rsidRDefault="00687C3C" w:rsidP="00687C3C"/>
    <w:p w14:paraId="0A9F3654" w14:textId="77777777" w:rsidR="00687C3C" w:rsidRDefault="00687C3C" w:rsidP="00687C3C">
      <w:r>
        <w:br w:type="page"/>
      </w:r>
    </w:p>
    <w:p w14:paraId="18F3F495" w14:textId="1D59A101" w:rsidR="00687C3C" w:rsidRDefault="00687C3C" w:rsidP="003746A8">
      <w:pPr>
        <w:pStyle w:val="Heading3"/>
      </w:pPr>
      <w:r>
        <w:t xml:space="preserve">A2 </w:t>
      </w:r>
      <w:r w:rsidR="0009341B">
        <w:t>Sci Dip solved</w:t>
      </w:r>
      <w:r w:rsidR="003746A8">
        <w:t xml:space="preserve"> in the </w:t>
      </w:r>
      <w:r>
        <w:t>Antarctic</w:t>
      </w:r>
    </w:p>
    <w:p w14:paraId="59C3D9D3" w14:textId="77777777" w:rsidR="003746A8" w:rsidRDefault="003746A8" w:rsidP="003746A8"/>
    <w:p w14:paraId="49886731" w14:textId="77777777" w:rsidR="003746A8" w:rsidRPr="003746A8" w:rsidRDefault="003746A8" w:rsidP="003746A8"/>
    <w:p w14:paraId="61FAB737" w14:textId="77777777" w:rsidR="00687C3C" w:rsidRDefault="00687C3C" w:rsidP="003746A8">
      <w:pPr>
        <w:pStyle w:val="Heading4"/>
      </w:pPr>
      <w:r>
        <w:t>Their evidence is hype – the Antarctic Treaty proves science does not prevent interstate friction.</w:t>
      </w:r>
    </w:p>
    <w:p w14:paraId="6A53B6EF" w14:textId="77777777" w:rsidR="00687C3C" w:rsidRDefault="00687C3C" w:rsidP="00687C3C">
      <w:r>
        <w:t xml:space="preserve">Roger </w:t>
      </w:r>
      <w:r w:rsidRPr="003746A8">
        <w:rPr>
          <w:rStyle w:val="Style13ptBold"/>
        </w:rPr>
        <w:t>Launius</w:t>
      </w:r>
      <w:r>
        <w:t xml:space="preserve">, September 17, </w:t>
      </w:r>
      <w:r w:rsidRPr="003746A8">
        <w:rPr>
          <w:rStyle w:val="Style13ptBold"/>
        </w:rPr>
        <w:t>2010</w:t>
      </w:r>
      <w:r>
        <w:t xml:space="preserve">. </w:t>
      </w:r>
      <w:r w:rsidRPr="00644201">
        <w:t>http://launiusr.wordpress.com/2010/09/17/governing-antarctica-a-continent-dedicated-to-science-or-a-place-of-geopolitical-rivalry/</w:t>
      </w:r>
    </w:p>
    <w:p w14:paraId="289DD5A1" w14:textId="77777777" w:rsidR="00687C3C" w:rsidRPr="00283551" w:rsidRDefault="00687C3C" w:rsidP="00687C3C">
      <w:pPr>
        <w:pStyle w:val="hotroute0"/>
      </w:pPr>
      <w:r>
        <w:t xml:space="preserve">Of course, </w:t>
      </w:r>
      <w:r w:rsidRPr="001C224A">
        <w:rPr>
          <w:rStyle w:val="underlineChar0"/>
        </w:rPr>
        <w:t>the IGY did indeed play an important role in the resolution of the Antarctic sovereignty dispute, but not in quite the idealistic way that the traditional narrative has suggested</w:t>
      </w:r>
      <w:r>
        <w:t xml:space="preserve">. The actual science of the IGY, and the improved understanding of the Antarctic environment that it facilitated, played an important role in the partial resolution of the question of sovereignty. As officials in the treaty nations, especially in Great Britain and the United States, learned more about the reality of the Antarctica environment through the work of IGY—in particular the realization that it contained little or nothing of immediate economic value—they acceded to arguments in favor of internationalizing the continent. There was, in any eventuality, not much of a downside in the foreseeable future. Accordingly, the U.S. led an effort to diffuse geopolitical tensions in Antarctica by internationalizing the continent. As the various nations accepted this position they found themselves members of the Antarctic Treaty system’s “exclusive club,” which continues to govern the continent to this day. Initially the Antarctic Treaty signatory countries disagreed on the question of the Soviet Union’s role on the continent. U.S. officials, perhaps somewhat naively, believed that they could create a treaty regime for Antarctica that would exclude the Soviet Union. British officials—who were especially keen to resolve the dispute—argued, more realistically, that the communist superpower would have to be included for any internationalization of Antarctica to work. After some discussion, the British position prevailed. </w:t>
      </w:r>
      <w:r w:rsidRPr="001C224A">
        <w:rPr>
          <w:rStyle w:val="underlineChar0"/>
        </w:rPr>
        <w:t>Since</w:t>
      </w:r>
      <w:r>
        <w:t xml:space="preserve"> the </w:t>
      </w:r>
      <w:r w:rsidRPr="001C224A">
        <w:rPr>
          <w:rStyle w:val="underlineChar0"/>
        </w:rPr>
        <w:t>ratification</w:t>
      </w:r>
      <w:r>
        <w:t xml:space="preserve"> of the Antartic Treaty in 1960 </w:t>
      </w:r>
      <w:r w:rsidRPr="001C224A">
        <w:rPr>
          <w:rStyle w:val="underlineChar0"/>
        </w:rPr>
        <w:t>the international partners have jockeyed and cajoled each other seeking to gain advantage, competitive or otherwise, in Antarctic activities</w:t>
      </w:r>
      <w:r>
        <w:t>.</w:t>
      </w:r>
    </w:p>
    <w:p w14:paraId="4A193D0E" w14:textId="77777777" w:rsidR="00687C3C" w:rsidRDefault="00687C3C" w:rsidP="00687C3C">
      <w:pPr>
        <w:tabs>
          <w:tab w:val="left" w:pos="6795"/>
        </w:tabs>
      </w:pPr>
    </w:p>
    <w:p w14:paraId="45482B6F" w14:textId="77777777" w:rsidR="00687C3C" w:rsidRDefault="00687C3C" w:rsidP="00687C3C">
      <w:r>
        <w:br w:type="page"/>
      </w:r>
    </w:p>
    <w:p w14:paraId="7CB729FF" w14:textId="4485A5E4" w:rsidR="00687C3C" w:rsidRDefault="00687C3C" w:rsidP="00687C3C">
      <w:pPr>
        <w:pStyle w:val="Heading3"/>
      </w:pPr>
      <w:r>
        <w:t>A2 Federoff</w:t>
      </w:r>
      <w:r w:rsidR="0009341B">
        <w:t xml:space="preserve"> – author indict</w:t>
      </w:r>
    </w:p>
    <w:p w14:paraId="4116A389" w14:textId="77777777" w:rsidR="00687C3C" w:rsidRDefault="00687C3C" w:rsidP="00687C3C"/>
    <w:p w14:paraId="1C8C8521" w14:textId="77777777" w:rsidR="00687C3C" w:rsidRPr="00687C3C" w:rsidRDefault="00687C3C" w:rsidP="00687C3C"/>
    <w:p w14:paraId="3211EEEC" w14:textId="7507A375" w:rsidR="00687C3C" w:rsidRPr="00687C3C" w:rsidRDefault="00687C3C" w:rsidP="00687C3C">
      <w:pPr>
        <w:pStyle w:val="Heading4"/>
      </w:pPr>
      <w:r>
        <w:t>Federoff is a biotech shill</w:t>
      </w:r>
    </w:p>
    <w:p w14:paraId="5172C933" w14:textId="77777777" w:rsidR="00687C3C" w:rsidRDefault="00687C3C" w:rsidP="00687C3C">
      <w:r>
        <w:t xml:space="preserve">Pamela </w:t>
      </w:r>
      <w:r w:rsidRPr="00687C3C">
        <w:rPr>
          <w:rStyle w:val="Style13ptBold"/>
        </w:rPr>
        <w:t>Drew</w:t>
      </w:r>
      <w:r>
        <w:t xml:space="preserve"> August 25, </w:t>
      </w:r>
      <w:r w:rsidRPr="00687C3C">
        <w:rPr>
          <w:rStyle w:val="Style13ptBold"/>
        </w:rPr>
        <w:t>2008</w:t>
      </w:r>
      <w:r>
        <w:t xml:space="preserve">. </w:t>
      </w:r>
      <w:r w:rsidRPr="00746B5B">
        <w:t>http://pameladrew.newsvine.com/_news/2008/08/25/1778758-will-nytimes-science-stoop-to-propaganda</w:t>
      </w:r>
    </w:p>
    <w:p w14:paraId="3B9D9B92" w14:textId="77777777" w:rsidR="00687C3C" w:rsidRDefault="00687C3C" w:rsidP="00687C3C">
      <w:pPr>
        <w:pStyle w:val="hotroute0"/>
      </w:pPr>
      <w:r w:rsidRPr="003A2DB7">
        <w:rPr>
          <w:rStyle w:val="smallChar"/>
        </w:rPr>
        <w:t>It's almost like the problem you have</w:t>
      </w:r>
      <w:r w:rsidRPr="00746B5B">
        <w:t xml:space="preserve"> </w:t>
      </w:r>
      <w:r w:rsidRPr="00984920">
        <w:rPr>
          <w:rStyle w:val="underlineChar0"/>
        </w:rPr>
        <w:t>when</w:t>
      </w:r>
      <w:r w:rsidRPr="00746B5B">
        <w:t xml:space="preserve"> </w:t>
      </w:r>
      <w:r w:rsidRPr="003A2DB7">
        <w:rPr>
          <w:rStyle w:val="smallChar"/>
        </w:rPr>
        <w:t>a lie compounds, at some point</w:t>
      </w:r>
      <w:r w:rsidRPr="00746B5B">
        <w:t xml:space="preserve"> </w:t>
      </w:r>
      <w:r w:rsidRPr="00984920">
        <w:rPr>
          <w:rStyle w:val="underlineChar0"/>
        </w:rPr>
        <w:t>there's an awful lot to explain</w:t>
      </w:r>
      <w:r w:rsidRPr="00746B5B">
        <w:t xml:space="preserve">. </w:t>
      </w:r>
      <w:r w:rsidRPr="003A2DB7">
        <w:rPr>
          <w:rStyle w:val="smallChar"/>
        </w:rPr>
        <w:t>It appears</w:t>
      </w:r>
      <w:r w:rsidRPr="00746B5B">
        <w:t xml:space="preserve"> </w:t>
      </w:r>
      <w:r w:rsidRPr="003D5ED2">
        <w:rPr>
          <w:rStyle w:val="Highlightedunderline"/>
        </w:rPr>
        <w:t>the NY Times</w:t>
      </w:r>
      <w:r w:rsidRPr="00746B5B">
        <w:t xml:space="preserve"> </w:t>
      </w:r>
      <w:r w:rsidRPr="003A2DB7">
        <w:rPr>
          <w:rStyle w:val="smallChar"/>
        </w:rPr>
        <w:t>finally</w:t>
      </w:r>
      <w:r>
        <w:t xml:space="preserve"> </w:t>
      </w:r>
      <w:r w:rsidRPr="003D5ED2">
        <w:rPr>
          <w:rStyle w:val="Highlightedunderline"/>
        </w:rPr>
        <w:t>decided to</w:t>
      </w:r>
      <w:r>
        <w:t xml:space="preserve"> </w:t>
      </w:r>
      <w:r w:rsidRPr="003A2DB7">
        <w:rPr>
          <w:rStyle w:val="smallChar"/>
        </w:rPr>
        <w:t>tip toe into the subject of gmo foods and</w:t>
      </w:r>
      <w:r>
        <w:t xml:space="preserve"> </w:t>
      </w:r>
      <w:r w:rsidRPr="003D5ED2">
        <w:rPr>
          <w:rStyle w:val="Highlightedunderline"/>
        </w:rPr>
        <w:t>use the tobacco</w:t>
      </w:r>
      <w:r w:rsidRPr="00746B5B">
        <w:rPr>
          <w:rStyle w:val="underlineChar0"/>
        </w:rPr>
        <w:t xml:space="preserve"> industry </w:t>
      </w:r>
      <w:r w:rsidRPr="003D5ED2">
        <w:rPr>
          <w:rStyle w:val="Highlightedunderline"/>
        </w:rPr>
        <w:t xml:space="preserve">strategy of employing a paid scientist to </w:t>
      </w:r>
      <w:r w:rsidRPr="00984920">
        <w:rPr>
          <w:rStyle w:val="underlineChar0"/>
        </w:rPr>
        <w:t>do it</w:t>
      </w:r>
      <w:r>
        <w:t xml:space="preserve">. </w:t>
      </w:r>
      <w:r w:rsidRPr="00984920">
        <w:rPr>
          <w:rStyle w:val="underlineChar0"/>
        </w:rPr>
        <w:t xml:space="preserve">The article titled An Advocate for Science Diplomacy is a feeble attempt by the New York Times to </w:t>
      </w:r>
      <w:r w:rsidRPr="00984920">
        <w:rPr>
          <w:rStyle w:val="Highlightedunderline"/>
        </w:rPr>
        <w:t>slide in</w:t>
      </w:r>
      <w:r w:rsidRPr="00984920">
        <w:rPr>
          <w:rStyle w:val="underlineChar0"/>
        </w:rPr>
        <w:t xml:space="preserve"> the back door using an interview with Nina Fedoroff as an introduction to what we've been swallowing</w:t>
      </w:r>
      <w:r w:rsidRPr="003A2DB7">
        <w:rPr>
          <w:rStyle w:val="smallChar"/>
        </w:rPr>
        <w:t xml:space="preserve">. As the press stayed silent, pretending it's nothing different from any other food, the problem with the cover up grew. Now, it seems </w:t>
      </w:r>
      <w:r w:rsidRPr="00984920">
        <w:rPr>
          <w:rStyle w:val="underlineChar0"/>
        </w:rPr>
        <w:t xml:space="preserve">the time has come to open discussion and what better way to begin than with a </w:t>
      </w:r>
      <w:r w:rsidRPr="00984920">
        <w:rPr>
          <w:rStyle w:val="Highlightedunderline"/>
        </w:rPr>
        <w:t>deceptive</w:t>
      </w:r>
      <w:r w:rsidRPr="00984920">
        <w:rPr>
          <w:rStyle w:val="underlineChar0"/>
        </w:rPr>
        <w:t xml:space="preserve"> bit of </w:t>
      </w:r>
      <w:r w:rsidRPr="00984920">
        <w:rPr>
          <w:rStyle w:val="Highlightedunderline"/>
        </w:rPr>
        <w:t>propaganda</w:t>
      </w:r>
      <w:r w:rsidRPr="00984920">
        <w:rPr>
          <w:rStyle w:val="underlineChar0"/>
        </w:rPr>
        <w:t xml:space="preserve"> from the industry that has been hidden from view</w:t>
      </w:r>
      <w:r w:rsidRPr="003A2DB7">
        <w:rPr>
          <w:rStyle w:val="smallChar"/>
        </w:rPr>
        <w:t>?</w:t>
      </w:r>
      <w:r>
        <w:t xml:space="preserve"> </w:t>
      </w:r>
      <w:r w:rsidRPr="003D5ED2">
        <w:rPr>
          <w:rStyle w:val="Highlightedunderline"/>
        </w:rPr>
        <w:t>Federoff has</w:t>
      </w:r>
      <w:r w:rsidRPr="003A2DB7">
        <w:rPr>
          <w:rStyle w:val="underlineChar0"/>
        </w:rPr>
        <w:t xml:space="preserve"> all the </w:t>
      </w:r>
      <w:r w:rsidRPr="003D5ED2">
        <w:rPr>
          <w:rStyle w:val="Highlightedunderline"/>
        </w:rPr>
        <w:t>superficial credentials</w:t>
      </w:r>
      <w:r>
        <w:t xml:space="preserve"> </w:t>
      </w:r>
      <w:r w:rsidRPr="003A2DB7">
        <w:rPr>
          <w:rStyle w:val="smallChar"/>
        </w:rPr>
        <w:t>one would look to for a legitimate scientific view</w:t>
      </w:r>
      <w:r>
        <w:t xml:space="preserve"> </w:t>
      </w:r>
      <w:r w:rsidRPr="00984920">
        <w:rPr>
          <w:rStyle w:val="Highlightedunderline"/>
        </w:rPr>
        <w:t>but</w:t>
      </w:r>
      <w:r>
        <w:t xml:space="preserve"> </w:t>
      </w:r>
      <w:r w:rsidRPr="003A2DB7">
        <w:rPr>
          <w:rStyle w:val="smallChar"/>
        </w:rPr>
        <w:t>as with most people who support biotech</w:t>
      </w:r>
      <w:r>
        <w:t xml:space="preserve"> </w:t>
      </w:r>
      <w:r w:rsidRPr="003D5ED2">
        <w:rPr>
          <w:rStyle w:val="Highlightedunderline"/>
        </w:rPr>
        <w:t>there's more than meets the eye</w:t>
      </w:r>
      <w:r>
        <w:t xml:space="preserve">. </w:t>
      </w:r>
      <w:r w:rsidRPr="00F155D5">
        <w:rPr>
          <w:rStyle w:val="smallChar"/>
        </w:rPr>
        <w:t xml:space="preserve">By some measure tracing the decade of </w:t>
      </w:r>
      <w:r w:rsidRPr="00BD4C7E">
        <w:rPr>
          <w:rStyle w:val="Highlightedunderline"/>
        </w:rPr>
        <w:t>Nina's career</w:t>
      </w:r>
      <w:r w:rsidRPr="00BD4C7E">
        <w:rPr>
          <w:rStyle w:val="underlineChar0"/>
        </w:rPr>
        <w:t xml:space="preserve"> and associations </w:t>
      </w:r>
      <w:r w:rsidRPr="00BD4C7E">
        <w:rPr>
          <w:rStyle w:val="Highlightedunderline"/>
        </w:rPr>
        <w:t>is like a microcosm of</w:t>
      </w:r>
      <w:r w:rsidRPr="00BD4C7E">
        <w:rPr>
          <w:rStyle w:val="underlineChar0"/>
        </w:rPr>
        <w:t xml:space="preserve"> the covert industry growth itself</w:t>
      </w:r>
      <w:r w:rsidRPr="00F155D5">
        <w:rPr>
          <w:rStyle w:val="smallChar"/>
        </w:rPr>
        <w:t xml:space="preserve">. Since this deception took a decade to grow it takes a little patience and back story to unravel. It is after all a web of deception so hang in there through the tangles. </w:t>
      </w:r>
      <w:r w:rsidRPr="00BD4C7E">
        <w:rPr>
          <w:rStyle w:val="underlineChar0"/>
        </w:rPr>
        <w:t xml:space="preserve">We'll take it piece by piece and get to </w:t>
      </w:r>
      <w:r w:rsidRPr="00BD4C7E">
        <w:rPr>
          <w:rStyle w:val="Highlightedunderline"/>
        </w:rPr>
        <w:t>the ties that keep</w:t>
      </w:r>
      <w:r w:rsidRPr="00BD4C7E">
        <w:rPr>
          <w:rStyle w:val="underlineChar0"/>
        </w:rPr>
        <w:t xml:space="preserve"> the hands of Monsanto and the other </w:t>
      </w:r>
      <w:r w:rsidRPr="00BD4C7E">
        <w:rPr>
          <w:rStyle w:val="Highlightedunderline"/>
        </w:rPr>
        <w:t>Biotech</w:t>
      </w:r>
      <w:r w:rsidRPr="00BD4C7E">
        <w:rPr>
          <w:rStyle w:val="underlineChar0"/>
        </w:rPr>
        <w:t xml:space="preserve"> Brigade </w:t>
      </w:r>
      <w:r w:rsidRPr="00E319E2">
        <w:rPr>
          <w:rStyle w:val="Highlightedunderline"/>
        </w:rPr>
        <w:t>profiteers, hidden</w:t>
      </w:r>
      <w:r w:rsidRPr="00BD4C7E">
        <w:rPr>
          <w:rStyle w:val="underlineChar0"/>
        </w:rPr>
        <w:t xml:space="preserve"> with a few degrees of separation from their supporters</w:t>
      </w:r>
      <w:r w:rsidRPr="00F155D5">
        <w:rPr>
          <w:rStyle w:val="smallChar"/>
        </w:rPr>
        <w:t>. August 19, 2008 A CONVERSATION WITH NINA V. FEDOROFF An Advocate for Science Diplomacy By CLAUDIA DREIFUS When she was a single mother in the early 1960s, Nina V. Fedoroff, 66, defied odds and conventionality by working her way through college, graduate school and postdoctoral studies. Dr. Fedoroff, a member of the National Academy of Sciences, did fundamental research on plant transposons, or jumping genes, and was among the first to clone plant DNA. She is science adviser to the secretary of state and administrator of the Agency for International Development. We spoke last month in Washington and later on the telephone. An edited version of the conversations follows. Unless</w:t>
      </w:r>
      <w:r>
        <w:t xml:space="preserve"> </w:t>
      </w:r>
      <w:r w:rsidRPr="007C1632">
        <w:rPr>
          <w:rStyle w:val="Highlightedunderline"/>
        </w:rPr>
        <w:t>being a hand picked Ambassador, by the</w:t>
      </w:r>
      <w:r w:rsidRPr="00F155D5">
        <w:rPr>
          <w:rStyle w:val="underlineChar0"/>
        </w:rPr>
        <w:t xml:space="preserve"> most </w:t>
      </w:r>
      <w:r w:rsidRPr="007C1632">
        <w:rPr>
          <w:rStyle w:val="Highlightedunderline"/>
        </w:rPr>
        <w:t>industry</w:t>
      </w:r>
      <w:r w:rsidRPr="00F155D5">
        <w:rPr>
          <w:rStyle w:val="underlineChar0"/>
        </w:rPr>
        <w:t xml:space="preserve"> friendly Administration in US history, </w:t>
      </w:r>
      <w:r w:rsidRPr="007C1632">
        <w:rPr>
          <w:rStyle w:val="Highlightedunderline"/>
        </w:rPr>
        <w:t>raises a red flag</w:t>
      </w:r>
      <w:r>
        <w:t xml:space="preserve">, </w:t>
      </w:r>
      <w:r w:rsidRPr="00F155D5">
        <w:rPr>
          <w:rStyle w:val="smallChar"/>
        </w:rPr>
        <w:t xml:space="preserve">one would need to look to Federofff's biotech pedigree to explain the untenable science she offers in the interview. Let's start with the CV details provided and move on to the missing ones. Like so many programs with benevolent aims, USAID has been influenced by an agenda of promoting the profit objectives of industry. Few have benefitted biotech more than USAID which donates food in the name of addressing global hunger, but forces Nations who don't accept gmo technology to allow gmo as aid. Nations who refuse to accept the gmo grains, either based on concerns for health or fears that the patented seeds will be planted and grow their indebtedness have been targeted for reprisals. Examples of USAID shipments as a mechanism to dump biotech on the poor are plentiful. Here is one that reflects the essence of the benevolent policy feeding the poor of India. The USDA has instructed US Aid Agencies to act as international policemen on behalf of US biotech corporations. In the minutes of its meeting with aid agencies it is made clear that US Aid Agencies are expected to immediately report any opposition to GM food imports by recipient nations to USAID, that they are to make investigations to enable USAID to classify objections as either 'political' or 'trade' related and that USAID will then take the necessary 'diplomatic action' (sanctions?, WTO prosecutions?, aid cancellations/, IMF action?) to ensure that the shipments are accepted. http://www.mindfully.org/GE/2003/USAID-Report-AntiGM14jan03.htm </w:t>
      </w:r>
      <w:r w:rsidRPr="007C1632">
        <w:rPr>
          <w:rStyle w:val="underlineChar0"/>
        </w:rPr>
        <w:t xml:space="preserve">Now for the details of </w:t>
      </w:r>
      <w:r w:rsidRPr="00E319E2">
        <w:rPr>
          <w:rStyle w:val="underlineChar0"/>
        </w:rPr>
        <w:t>Nina's career history that missed the interview introduction, taken from the biography posted at Penn State's Huck Institute where she was a founding member of the biotech Consortium that became a biotech education program. Much of the picture comes from associations and there'd be a book if we detailed them all</w:t>
      </w:r>
      <w:r>
        <w:t>.</w:t>
      </w:r>
    </w:p>
    <w:p w14:paraId="2865F50D" w14:textId="77777777" w:rsidR="00687C3C" w:rsidRDefault="00687C3C" w:rsidP="00687C3C">
      <w:pPr>
        <w:tabs>
          <w:tab w:val="left" w:pos="7140"/>
        </w:tabs>
      </w:pPr>
    </w:p>
    <w:p w14:paraId="022A8AC0" w14:textId="77777777" w:rsidR="00687C3C" w:rsidRDefault="00687C3C" w:rsidP="00687C3C"/>
    <w:p w14:paraId="570D0C9E" w14:textId="77777777" w:rsidR="007B705C" w:rsidRDefault="007B705C" w:rsidP="00A706B6"/>
    <w:p w14:paraId="00954B2B" w14:textId="77777777" w:rsidR="000C0F42" w:rsidRDefault="000C0F42" w:rsidP="00A706B6"/>
    <w:p w14:paraId="0957018D" w14:textId="77777777" w:rsidR="00A706B6" w:rsidRDefault="00A706B6" w:rsidP="00A706B6"/>
    <w:p w14:paraId="69E33119" w14:textId="4A0EF2CB" w:rsidR="00A706B6" w:rsidRDefault="00994225" w:rsidP="000F74EC">
      <w:pPr>
        <w:pStyle w:val="Heading1"/>
      </w:pPr>
      <w:r>
        <w:t>***</w:t>
      </w:r>
      <w:r w:rsidR="00A706B6">
        <w:t>Economy</w:t>
      </w:r>
      <w:r>
        <w:t>***</w:t>
      </w:r>
    </w:p>
    <w:p w14:paraId="4BDF72BC" w14:textId="77777777" w:rsidR="00A706B6" w:rsidRDefault="00A706B6" w:rsidP="00A706B6"/>
    <w:p w14:paraId="4F701575" w14:textId="77777777" w:rsidR="009C6BAB" w:rsidRDefault="009C6BAB" w:rsidP="00A706B6"/>
    <w:p w14:paraId="60A67FAB" w14:textId="30FF0CE4" w:rsidR="00053845" w:rsidRDefault="00053845" w:rsidP="00053845">
      <w:pPr>
        <w:pStyle w:val="Heading2"/>
      </w:pPr>
      <w:r>
        <w:t>Relations Good</w:t>
      </w:r>
    </w:p>
    <w:p w14:paraId="67DEF17C" w14:textId="0DF73B31" w:rsidR="00B05113" w:rsidRDefault="00C9481C" w:rsidP="00C9481C">
      <w:pPr>
        <w:pStyle w:val="Heading3"/>
      </w:pPr>
      <w:r>
        <w:t xml:space="preserve">Relations </w:t>
      </w:r>
      <w:r w:rsidR="003218A3">
        <w:t>good</w:t>
      </w:r>
      <w:r>
        <w:t xml:space="preserve"> – </w:t>
      </w:r>
      <w:r w:rsidR="007664A8">
        <w:t xml:space="preserve">Global </w:t>
      </w:r>
      <w:r>
        <w:t>economy</w:t>
      </w:r>
      <w:r w:rsidR="00994225">
        <w:t>***</w:t>
      </w:r>
    </w:p>
    <w:p w14:paraId="7D024CCC" w14:textId="77777777" w:rsidR="00C9481C" w:rsidRPr="00C9481C" w:rsidRDefault="00C9481C" w:rsidP="00C9481C"/>
    <w:p w14:paraId="6EE31F06" w14:textId="77777777" w:rsidR="00B05113" w:rsidRDefault="00B05113" w:rsidP="00A706B6"/>
    <w:p w14:paraId="20504E01" w14:textId="226C28C6" w:rsidR="00B05113" w:rsidRDefault="000B0AD9" w:rsidP="00B05113">
      <w:pPr>
        <w:pStyle w:val="Heading4"/>
        <w:rPr>
          <w:lang w:eastAsia="ja-JP"/>
        </w:rPr>
      </w:pPr>
      <w:r>
        <w:rPr>
          <w:lang w:eastAsia="ja-JP"/>
        </w:rPr>
        <w:t>Global growth trends downward without healthy relations between China and the U.S.</w:t>
      </w:r>
    </w:p>
    <w:p w14:paraId="43CD41F9" w14:textId="77777777" w:rsidR="00B05113" w:rsidRPr="006F4977" w:rsidRDefault="00B05113" w:rsidP="00B05113">
      <w:pPr>
        <w:rPr>
          <w:lang w:eastAsia="ja-JP"/>
        </w:rPr>
      </w:pPr>
      <w:r w:rsidRPr="00623421">
        <w:rPr>
          <w:rStyle w:val="Style13ptBold"/>
          <w:rFonts w:hint="eastAsia"/>
        </w:rPr>
        <w:t>Bwambale</w:t>
      </w:r>
      <w:r>
        <w:rPr>
          <w:rFonts w:hint="eastAsia"/>
          <w:lang w:eastAsia="ja-JP"/>
        </w:rPr>
        <w:t xml:space="preserve"> (Taddeo,Uganda journalist, </w:t>
      </w:r>
      <w:r>
        <w:rPr>
          <w:lang w:eastAsia="ja-JP"/>
        </w:rPr>
        <w:t xml:space="preserve">“China, US set for talks on economy, maritime </w:t>
      </w:r>
      <w:r>
        <w:rPr>
          <w:rFonts w:hint="eastAsia"/>
          <w:lang w:eastAsia="ja-JP"/>
        </w:rPr>
        <w:t>differences</w:t>
      </w:r>
      <w:r>
        <w:rPr>
          <w:lang w:eastAsia="ja-JP"/>
        </w:rPr>
        <w:t>”</w:t>
      </w:r>
      <w:r>
        <w:rPr>
          <w:rFonts w:hint="eastAsia"/>
          <w:lang w:eastAsia="ja-JP"/>
        </w:rPr>
        <w:t>, June 5</w:t>
      </w:r>
      <w:r w:rsidRPr="00623421">
        <w:rPr>
          <w:rFonts w:hint="eastAsia"/>
          <w:vertAlign w:val="superscript"/>
          <w:lang w:eastAsia="ja-JP"/>
        </w:rPr>
        <w:t>th</w:t>
      </w:r>
      <w:r>
        <w:rPr>
          <w:rFonts w:hint="eastAsia"/>
          <w:lang w:eastAsia="ja-JP"/>
        </w:rPr>
        <w:t xml:space="preserve"> 2016,  Sunday Vision)</w:t>
      </w:r>
      <w:r>
        <w:rPr>
          <w:lang w:eastAsia="ja-JP"/>
        </w:rPr>
        <w:t>http://www.newvision.co.ug/new_vision/news/1426167/china-us-set-talks-economy-maritime-differences</w:t>
      </w:r>
    </w:p>
    <w:p w14:paraId="3468BD7B" w14:textId="17672282" w:rsidR="00B05113" w:rsidRDefault="00B05113" w:rsidP="00B05113">
      <w:pPr>
        <w:rPr>
          <w:sz w:val="16"/>
        </w:rPr>
      </w:pPr>
      <w:r w:rsidRPr="00086D6F">
        <w:rPr>
          <w:sz w:val="16"/>
        </w:rPr>
        <w:t xml:space="preserve">BEIJING - Top officials from China and the US are this week scheduled to meet in Beijing to discuss economic and bilateral ties that have in recent months been fraught with tension. Officials from the two countries will meet under the Eighth Round of China-US Strategic and Economic Dialogue, to be held on Monday and Tuesday. </w:t>
      </w:r>
      <w:r w:rsidRPr="00623421">
        <w:rPr>
          <w:rStyle w:val="StyleUnderline"/>
          <w:highlight w:val="cyan"/>
        </w:rPr>
        <w:t>The dialogue is</w:t>
      </w:r>
      <w:r w:rsidRPr="00086D6F">
        <w:rPr>
          <w:rStyle w:val="StyleUnderline"/>
        </w:rPr>
        <w:t xml:space="preserve"> a high-level platform </w:t>
      </w:r>
      <w:r w:rsidRPr="00623421">
        <w:rPr>
          <w:rStyle w:val="StyleUnderline"/>
          <w:highlight w:val="cyan"/>
        </w:rPr>
        <w:t>for the two states to discuss regional, global strategic and economic issues between both countries</w:t>
      </w:r>
      <w:r w:rsidRPr="00086D6F">
        <w:rPr>
          <w:sz w:val="16"/>
        </w:rPr>
        <w:t xml:space="preserve">. It was established in 2009 by U.S. President Barack Obama and former Chinese President, Hu Jintao </w:t>
      </w:r>
      <w:r w:rsidRPr="00623421">
        <w:rPr>
          <w:rStyle w:val="StyleUnderline"/>
          <w:highlight w:val="cyan"/>
        </w:rPr>
        <w:t>to improve cooperation in economic and bilateral ties</w:t>
      </w:r>
      <w:r w:rsidRPr="00086D6F">
        <w:rPr>
          <w:sz w:val="16"/>
        </w:rPr>
        <w:t xml:space="preserve">. Top on agenda will be </w:t>
      </w:r>
      <w:r w:rsidRPr="00623421">
        <w:rPr>
          <w:rStyle w:val="StyleUnderline"/>
          <w:highlight w:val="cyan"/>
        </w:rPr>
        <w:t>economic and foreign policy</w:t>
      </w:r>
      <w:r w:rsidRPr="00086D6F">
        <w:rPr>
          <w:sz w:val="16"/>
        </w:rPr>
        <w:t xml:space="preserve"> discussions among the two biggest economic powers, Zheng Zeguang, China’s vice foreign minister told journalists at a briefing in Beijing. </w:t>
      </w:r>
      <w:r w:rsidRPr="00086D6F">
        <w:rPr>
          <w:rStyle w:val="StyleUnderline"/>
        </w:rPr>
        <w:t>Also on the agenda is a review of commitments on climate change, economic cooperation as well as “important and sensitive issues” including maritime and cyber security</w:t>
      </w:r>
      <w:r w:rsidRPr="00086D6F">
        <w:rPr>
          <w:sz w:val="16"/>
        </w:rPr>
        <w:t xml:space="preserve">, Zeguang stated. In 2015, trade volumes between China and the US exceeded $550b and bilateral investment was above over $440b, highlighting potential for stronger ties, Zeguang added. In recent weeks, the US has announced plans to sanctions on 'cheap' steel exports from China while China describes the move as an act of 'protectionism'. Around the same time, China and the US have had close encounters in the South China Sea, an area claimed by China, subject to overlapping claims by her neighbours. The US accuses China of “militarizing” the sea by reclaiming and erecting outposts on it, while China blames the US for interfering in a regional dispute and deploying military vessels to there. Zhu </w:t>
      </w:r>
      <w:r w:rsidRPr="00086D6F">
        <w:rPr>
          <w:rStyle w:val="StyleUnderline"/>
        </w:rPr>
        <w:t xml:space="preserve">Guangyao, China’s vice finance minister said the dialogue targets to cultivate good relations between China and the US, push for more open markets and enable entrepreneurs make business. </w:t>
      </w:r>
      <w:r w:rsidRPr="00086D6F">
        <w:rPr>
          <w:sz w:val="16"/>
        </w:rPr>
        <w:t>Last year, the global economy grew at slower 1.2% while international trade grew at 2.1%</w:t>
      </w:r>
      <w:r w:rsidRPr="00086D6F">
        <w:rPr>
          <w:rStyle w:val="StyleUnderline"/>
        </w:rPr>
        <w:t>.</w:t>
      </w:r>
      <w:r w:rsidRPr="00086D6F">
        <w:rPr>
          <w:sz w:val="16"/>
        </w:rPr>
        <w:t xml:space="preserve"> </w:t>
      </w:r>
      <w:r w:rsidRPr="00086D6F">
        <w:rPr>
          <w:rStyle w:val="StyleUnderline"/>
        </w:rPr>
        <w:t>T</w:t>
      </w:r>
      <w:r w:rsidRPr="00623421">
        <w:rPr>
          <w:rStyle w:val="StyleUnderline"/>
          <w:highlight w:val="cyan"/>
        </w:rPr>
        <w:t>he minister predicts global trade grow 3.2%</w:t>
      </w:r>
      <w:r w:rsidRPr="00086D6F">
        <w:rPr>
          <w:rStyle w:val="StyleUnderline"/>
        </w:rPr>
        <w:t>,</w:t>
      </w:r>
      <w:r w:rsidRPr="00086D6F">
        <w:rPr>
          <w:sz w:val="16"/>
        </w:rPr>
        <w:t xml:space="preserve"> although the World Trade Organization predicts 2.8%. “</w:t>
      </w:r>
      <w:r w:rsidRPr="00623421">
        <w:rPr>
          <w:rStyle w:val="StyleUnderline"/>
          <w:highlight w:val="cyan"/>
        </w:rPr>
        <w:t xml:space="preserve">The global market faces downward pressure. China </w:t>
      </w:r>
      <w:r w:rsidR="000B0AD9">
        <w:rPr>
          <w:rStyle w:val="StyleUnderline"/>
          <w:highlight w:val="cyan"/>
        </w:rPr>
        <w:t>and</w:t>
      </w:r>
      <w:r w:rsidRPr="00623421">
        <w:rPr>
          <w:rStyle w:val="StyleUnderline"/>
          <w:highlight w:val="cyan"/>
        </w:rPr>
        <w:t xml:space="preserve"> Us biggest economies and their relations can produce positive impact on economy</w:t>
      </w:r>
      <w:r w:rsidRPr="00086D6F">
        <w:rPr>
          <w:sz w:val="16"/>
        </w:rPr>
        <w:t xml:space="preserve">,” Guangyao said. </w:t>
      </w:r>
      <w:r w:rsidRPr="00086D6F">
        <w:rPr>
          <w:rStyle w:val="StyleUnderline"/>
        </w:rPr>
        <w:t xml:space="preserve">The minister said the meeting was expected to help ease anxiety in financial markets, share experience on structural reform and </w:t>
      </w:r>
      <w:r w:rsidRPr="00623421">
        <w:rPr>
          <w:rStyle w:val="StyleUnderline"/>
          <w:highlight w:val="cyan"/>
        </w:rPr>
        <w:t>policy measures needed to stabilize global growth</w:t>
      </w:r>
      <w:r w:rsidRPr="00086D6F">
        <w:rPr>
          <w:rStyle w:val="StyleUnderline"/>
        </w:rPr>
        <w:t xml:space="preserve">. </w:t>
      </w:r>
      <w:r w:rsidRPr="00623421">
        <w:rPr>
          <w:rStyle w:val="StyleUnderline"/>
          <w:highlight w:val="cyan"/>
        </w:rPr>
        <w:t>“The economic dialogue mechanism is important and constructive way to contribute to mutual trust and understanding, and preventing misjudgmen</w:t>
      </w:r>
      <w:r w:rsidRPr="00086D6F">
        <w:rPr>
          <w:rStyle w:val="StyleUnderline"/>
        </w:rPr>
        <w:t>t</w:t>
      </w:r>
      <w:r w:rsidRPr="00086D6F">
        <w:rPr>
          <w:sz w:val="16"/>
        </w:rPr>
        <w:t xml:space="preserve">,” he explained. According to Hao Ping, China’s vice education minister, </w:t>
      </w:r>
      <w:r w:rsidRPr="00086D6F">
        <w:rPr>
          <w:rStyle w:val="StyleUnderline"/>
        </w:rPr>
        <w:t>US-China relations are improving in education and culture, with a growing number of people-to-people exchanges</w:t>
      </w:r>
      <w:r w:rsidRPr="00086D6F">
        <w:rPr>
          <w:sz w:val="16"/>
        </w:rPr>
        <w:t xml:space="preserve">. </w:t>
      </w:r>
      <w:r w:rsidRPr="00086D6F">
        <w:rPr>
          <w:rStyle w:val="StyleUnderline"/>
        </w:rPr>
        <w:t>China will support 50,000 Chinese and American students to study in both countries while Obama has pledged to have one million American students to study mandarin by 2020</w:t>
      </w:r>
      <w:r w:rsidRPr="00086D6F">
        <w:rPr>
          <w:sz w:val="16"/>
        </w:rPr>
        <w:t xml:space="preserve"> - See more at: </w:t>
      </w:r>
      <w:hyperlink r:id="rId108" w:anchor="sthash.jRpp8SBv.dpuf" w:history="1">
        <w:r w:rsidRPr="00614876">
          <w:rPr>
            <w:rStyle w:val="Hyperlink"/>
            <w:sz w:val="16"/>
          </w:rPr>
          <w:t>http://www.newvision.co.ug/new_vision/news/1426167/china-us-set-talks-economy-maritime-differences#sthash.jRpp8SBv.dpuf</w:t>
        </w:r>
      </w:hyperlink>
    </w:p>
    <w:p w14:paraId="1A2A287C" w14:textId="77777777" w:rsidR="00B05113" w:rsidRDefault="00B05113" w:rsidP="00A706B6"/>
    <w:p w14:paraId="674EC7DC" w14:textId="77777777" w:rsidR="00975675" w:rsidRDefault="00975675" w:rsidP="00975675">
      <w:pPr>
        <w:pStyle w:val="Heading4"/>
      </w:pPr>
      <w:r>
        <w:t>Global economic decline results in war.</w:t>
      </w:r>
    </w:p>
    <w:p w14:paraId="54564153" w14:textId="77777777" w:rsidR="00975675" w:rsidRDefault="00975675" w:rsidP="00975675">
      <w:r>
        <w:t xml:space="preserve">Walter Russel </w:t>
      </w:r>
      <w:r w:rsidRPr="00D505C9">
        <w:rPr>
          <w:rStyle w:val="Style13ptBold"/>
        </w:rPr>
        <w:t>Mead</w:t>
      </w:r>
      <w:r>
        <w:t xml:space="preserve"> (Policy Analyst, World Policy Institute) </w:t>
      </w:r>
      <w:r w:rsidRPr="00D505C9">
        <w:rPr>
          <w:rStyle w:val="Style13ptBold"/>
        </w:rPr>
        <w:t>1992</w:t>
      </w:r>
      <w:r>
        <w:t xml:space="preserve"> </w:t>
      </w:r>
    </w:p>
    <w:p w14:paraId="0C14F767" w14:textId="77777777" w:rsidR="00975675" w:rsidRPr="009A4F90" w:rsidRDefault="00975675" w:rsidP="00975675">
      <w:pPr>
        <w:pStyle w:val="HotRoute"/>
        <w:rPr>
          <w:rStyle w:val="SmalltextChar"/>
        </w:rPr>
      </w:pPr>
      <w:r w:rsidRPr="009A4F90">
        <w:rPr>
          <w:rStyle w:val="SmalltextChar"/>
        </w:rPr>
        <w:t>Hundreds of millions--</w:t>
      </w:r>
      <w:r w:rsidRPr="002E0812">
        <w:rPr>
          <w:rStyle w:val="UnderlineChar"/>
          <w:highlight w:val="yellow"/>
        </w:rPr>
        <w:t>billions--of people have pinned their hopes on the international market economy</w:t>
      </w:r>
      <w:r>
        <w:t xml:space="preserve">. </w:t>
      </w:r>
      <w:r w:rsidRPr="009A4F90">
        <w:rPr>
          <w:rStyle w:val="SmalltextChar"/>
        </w:rPr>
        <w:t>They</w:t>
      </w:r>
      <w:r>
        <w:t xml:space="preserve"> </w:t>
      </w:r>
      <w:r w:rsidRPr="002E0812">
        <w:rPr>
          <w:rStyle w:val="UnderlineChar"/>
          <w:highlight w:val="yellow"/>
        </w:rPr>
        <w:t>and</w:t>
      </w:r>
      <w:r w:rsidRPr="002E0812">
        <w:rPr>
          <w:highlight w:val="yellow"/>
        </w:rPr>
        <w:t xml:space="preserve"> </w:t>
      </w:r>
      <w:r w:rsidRPr="009A4F90">
        <w:rPr>
          <w:rStyle w:val="SmalltextChar"/>
        </w:rPr>
        <w:t>their leaders have embraced market principles--and</w:t>
      </w:r>
      <w:r>
        <w:t xml:space="preserve"> </w:t>
      </w:r>
      <w:r w:rsidRPr="002E0812">
        <w:rPr>
          <w:rStyle w:val="UnderlineChar"/>
          <w:highlight w:val="yellow"/>
        </w:rPr>
        <w:t>drawn closer to the west</w:t>
      </w:r>
      <w:r>
        <w:t>--</w:t>
      </w:r>
      <w:r w:rsidRPr="009A4F90">
        <w:rPr>
          <w:rStyle w:val="SmalltextChar"/>
        </w:rPr>
        <w:t xml:space="preserve">because they believe that our system can work for them. </w:t>
      </w:r>
    </w:p>
    <w:p w14:paraId="1B63F3A0" w14:textId="77777777" w:rsidR="00975675" w:rsidRDefault="00975675" w:rsidP="00975675">
      <w:pPr>
        <w:pStyle w:val="HotRoute"/>
      </w:pPr>
      <w:r w:rsidRPr="009A4F90">
        <w:rPr>
          <w:rStyle w:val="SmalltextChar"/>
        </w:rPr>
        <w:t>But what if it can't? What</w:t>
      </w:r>
      <w:r>
        <w:t xml:space="preserve"> </w:t>
      </w:r>
      <w:r w:rsidRPr="002E0812">
        <w:rPr>
          <w:rStyle w:val="UnderlineChar"/>
          <w:highlight w:val="yellow"/>
        </w:rPr>
        <w:t xml:space="preserve">if </w:t>
      </w:r>
      <w:r w:rsidRPr="009A4218">
        <w:rPr>
          <w:rStyle w:val="UnderlineChar"/>
          <w:highlight w:val="yellow"/>
        </w:rPr>
        <w:t xml:space="preserve">the global economy </w:t>
      </w:r>
      <w:r w:rsidRPr="009A4F90">
        <w:rPr>
          <w:rStyle w:val="UnderlineChar"/>
        </w:rPr>
        <w:t>stagnates--or</w:t>
      </w:r>
      <w:r>
        <w:t xml:space="preserve"> even </w:t>
      </w:r>
      <w:r w:rsidRPr="002E0812">
        <w:rPr>
          <w:rStyle w:val="UnderlineChar"/>
          <w:highlight w:val="yellow"/>
        </w:rPr>
        <w:t>shrinks</w:t>
      </w:r>
      <w:r>
        <w:t xml:space="preserve">? In that case, </w:t>
      </w:r>
      <w:r w:rsidRPr="002E0812">
        <w:rPr>
          <w:rStyle w:val="UnderlineChar"/>
          <w:highlight w:val="yellow"/>
        </w:rPr>
        <w:t>we will face a new period of international conflict</w:t>
      </w:r>
      <w:r>
        <w:t xml:space="preserve">: </w:t>
      </w:r>
      <w:r w:rsidRPr="009A4F90">
        <w:rPr>
          <w:rStyle w:val="SmalltextChar"/>
        </w:rPr>
        <w:t xml:space="preserve">South against North, rich against poor. Russia, China, India--these countries </w:t>
      </w:r>
      <w:r w:rsidRPr="002E0812">
        <w:rPr>
          <w:rStyle w:val="UnderlineChar"/>
          <w:highlight w:val="yellow"/>
        </w:rPr>
        <w:t>with</w:t>
      </w:r>
      <w:r w:rsidRPr="009A4F90">
        <w:rPr>
          <w:rStyle w:val="SmalltextChar"/>
        </w:rPr>
        <w:t xml:space="preserve"> their</w:t>
      </w:r>
      <w:r>
        <w:t xml:space="preserve"> </w:t>
      </w:r>
      <w:r w:rsidRPr="002E0812">
        <w:rPr>
          <w:rStyle w:val="UnderlineChar"/>
          <w:highlight w:val="yellow"/>
        </w:rPr>
        <w:t>billions of people and</w:t>
      </w:r>
      <w:r w:rsidRPr="002E0812">
        <w:rPr>
          <w:highlight w:val="yellow"/>
        </w:rPr>
        <w:t xml:space="preserve"> </w:t>
      </w:r>
      <w:r w:rsidRPr="009A4F90">
        <w:rPr>
          <w:rStyle w:val="SmalltextChar"/>
        </w:rPr>
        <w:t>their</w:t>
      </w:r>
      <w:r>
        <w:t xml:space="preserve"> </w:t>
      </w:r>
      <w:r w:rsidRPr="002E0812">
        <w:rPr>
          <w:rStyle w:val="UnderlineChar"/>
          <w:highlight w:val="yellow"/>
        </w:rPr>
        <w:t xml:space="preserve">nuclear weapons </w:t>
      </w:r>
      <w:r w:rsidRPr="009A4F90">
        <w:rPr>
          <w:rStyle w:val="UnderlineChar"/>
        </w:rPr>
        <w:t>will pose a much greater danger to world order than Germany and Japan did in the 30s</w:t>
      </w:r>
      <w:r>
        <w:t>.</w:t>
      </w:r>
    </w:p>
    <w:p w14:paraId="6486065B" w14:textId="77777777" w:rsidR="00975675" w:rsidRDefault="00975675" w:rsidP="00975675"/>
    <w:p w14:paraId="546F5854" w14:textId="77777777" w:rsidR="00404F9F" w:rsidRDefault="00404F9F" w:rsidP="00A706B6"/>
    <w:p w14:paraId="60D5D849" w14:textId="77777777" w:rsidR="00A94C91" w:rsidRDefault="00A94C91" w:rsidP="009C6BAB">
      <w:pPr>
        <w:rPr>
          <w:rStyle w:val="StyleUnderline"/>
          <w:lang w:eastAsia="ja-JP"/>
        </w:rPr>
      </w:pPr>
    </w:p>
    <w:p w14:paraId="06D74309" w14:textId="77777777" w:rsidR="00A94C91" w:rsidRPr="00774681" w:rsidRDefault="00A94C91" w:rsidP="009C6BAB">
      <w:pPr>
        <w:rPr>
          <w:rStyle w:val="StyleUnderline"/>
          <w:lang w:eastAsia="ja-JP"/>
        </w:rPr>
      </w:pPr>
    </w:p>
    <w:p w14:paraId="19F40BE3" w14:textId="77777777" w:rsidR="009C6BAB" w:rsidRDefault="009C6BAB" w:rsidP="00A706B6"/>
    <w:p w14:paraId="0ED2A67F" w14:textId="30BA5EDB" w:rsidR="00427A01" w:rsidRDefault="007664A8" w:rsidP="00427A01">
      <w:pPr>
        <w:pStyle w:val="Heading3"/>
      </w:pPr>
      <w:r>
        <w:t xml:space="preserve">Relations good – </w:t>
      </w:r>
      <w:r w:rsidR="00404F9F">
        <w:t>global econ solvency</w:t>
      </w:r>
    </w:p>
    <w:p w14:paraId="56416A4A" w14:textId="77777777" w:rsidR="00A706B6" w:rsidRDefault="00A706B6" w:rsidP="00A706B6"/>
    <w:p w14:paraId="546F62A2" w14:textId="77777777" w:rsidR="00BE5663" w:rsidRDefault="00BE5663" w:rsidP="00A706B6"/>
    <w:p w14:paraId="2638352A" w14:textId="36B37FA3" w:rsidR="00BE5663" w:rsidRDefault="00BE5663" w:rsidP="00BE5663">
      <w:pPr>
        <w:pStyle w:val="Heading4"/>
      </w:pPr>
      <w:r>
        <w:t>U.S. and China are the center of global growth</w:t>
      </w:r>
      <w:r w:rsidR="009D00E2">
        <w:t xml:space="preserve"> – wealth center and modeling</w:t>
      </w:r>
    </w:p>
    <w:p w14:paraId="645ED5B5" w14:textId="77777777" w:rsidR="00BE5663" w:rsidRPr="00A21800" w:rsidRDefault="00BE5663" w:rsidP="00BE5663">
      <w:r w:rsidRPr="00A21800">
        <w:rPr>
          <w:rStyle w:val="Style13ptBold"/>
        </w:rPr>
        <w:t>Lew 16</w:t>
      </w:r>
      <w:r w:rsidRPr="00A21800">
        <w:t xml:space="preserve"> </w:t>
      </w:r>
      <w:r>
        <w:t>( Jacob J.,American government administrator and attorney who is the 76th and current United States Secretary of the Treasury and graduate of Harvard University, “ Prepared Remarks: Treasury Secretary Jacob J. Lew remarks on U.S.-China economic relations at the American Enterprise Institute”, June 16, 2016, America Enterprise Institute) https://www.aei.org/press/prepared-remarks-treasury-secretary-jacob-j-lew-remarks-on-u-s-china-economic-relations-at-the-american-enterprise-institute/</w:t>
      </w:r>
    </w:p>
    <w:p w14:paraId="2539672F" w14:textId="77777777" w:rsidR="00BE5663" w:rsidRDefault="00BE5663" w:rsidP="00BE5663">
      <w:pPr>
        <w:rPr>
          <w:rStyle w:val="StyleUnderline"/>
        </w:rPr>
      </w:pPr>
      <w:r w:rsidRPr="00A21800">
        <w:rPr>
          <w:rStyle w:val="StyleUnderline"/>
          <w:highlight w:val="cyan"/>
        </w:rPr>
        <w:t>The U</w:t>
      </w:r>
      <w:r w:rsidRPr="00A21800">
        <w:rPr>
          <w:rStyle w:val="StyleUnderline"/>
        </w:rPr>
        <w:t xml:space="preserve">nited </w:t>
      </w:r>
      <w:r w:rsidRPr="00A21800">
        <w:rPr>
          <w:rStyle w:val="StyleUnderline"/>
          <w:highlight w:val="cyan"/>
        </w:rPr>
        <w:t>S</w:t>
      </w:r>
      <w:r w:rsidRPr="00A21800">
        <w:rPr>
          <w:rStyle w:val="StyleUnderline"/>
        </w:rPr>
        <w:t>tates</w:t>
      </w:r>
      <w:r w:rsidRPr="00A21800">
        <w:rPr>
          <w:sz w:val="14"/>
        </w:rPr>
        <w:t xml:space="preserve"> </w:t>
      </w:r>
      <w:r w:rsidRPr="00A21800">
        <w:rPr>
          <w:rStyle w:val="StyleUnderline"/>
          <w:highlight w:val="cyan"/>
        </w:rPr>
        <w:t>and Chi</w:t>
      </w:r>
      <w:r w:rsidRPr="00A21800">
        <w:rPr>
          <w:highlight w:val="cyan"/>
          <w:u w:val="single"/>
        </w:rPr>
        <w:t>na</w:t>
      </w:r>
      <w:r w:rsidRPr="00A21800">
        <w:rPr>
          <w:u w:val="single"/>
        </w:rPr>
        <w:t xml:space="preserve"> </w:t>
      </w:r>
      <w:r w:rsidRPr="00A21800">
        <w:rPr>
          <w:rStyle w:val="StyleUnderline"/>
        </w:rPr>
        <w:t xml:space="preserve">are the two largest economies in the world, </w:t>
      </w:r>
      <w:r w:rsidRPr="00A21800">
        <w:rPr>
          <w:highlight w:val="cyan"/>
          <w:u w:val="single"/>
        </w:rPr>
        <w:t>ac</w:t>
      </w:r>
      <w:r w:rsidRPr="00A21800">
        <w:rPr>
          <w:rStyle w:val="StyleUnderline"/>
          <w:highlight w:val="cyan"/>
        </w:rPr>
        <w:t>count</w:t>
      </w:r>
      <w:r w:rsidRPr="00A21800">
        <w:rPr>
          <w:rStyle w:val="StyleUnderline"/>
        </w:rPr>
        <w:t xml:space="preserve">ing </w:t>
      </w:r>
      <w:r w:rsidRPr="00A21800">
        <w:rPr>
          <w:rStyle w:val="StyleUnderline"/>
          <w:highlight w:val="cyan"/>
        </w:rPr>
        <w:t>for roughly one-third of total global output, and in recent years our countries have been the primary engines of global economic growth.</w:t>
      </w:r>
      <w:r w:rsidRPr="00A21800">
        <w:rPr>
          <w:rStyle w:val="StyleUnderline"/>
        </w:rPr>
        <w:t xml:space="preserve"> Just as </w:t>
      </w:r>
      <w:r w:rsidRPr="00A21800">
        <w:rPr>
          <w:rStyle w:val="StyleUnderline"/>
          <w:highlight w:val="cyan"/>
        </w:rPr>
        <w:t>China benefits when our economy does well, America benefits as a growing China becomes a larger market for our goods and services</w:t>
      </w:r>
      <w:r w:rsidRPr="00A21800">
        <w:rPr>
          <w:sz w:val="14"/>
        </w:rPr>
        <w:t xml:space="preserve">. U.S. exports to China have roughly doubled since early 2009—substantially faster than in any other region of the world. As the world’s second-largest economy, disruptions in China can have negative consequences for the rest of the world, including here in the United States. Over the past year, China rattled global markets as exchange rate policy changes raised questions about how it would manage the transition to a </w:t>
      </w:r>
      <w:r w:rsidRPr="00A21800">
        <w:rPr>
          <w:rStyle w:val="StyleUnderline"/>
          <w:sz w:val="14"/>
          <w:u w:val="none"/>
        </w:rPr>
        <w:t>more</w:t>
      </w:r>
      <w:r w:rsidRPr="00A21800">
        <w:rPr>
          <w:sz w:val="14"/>
        </w:rPr>
        <w:t xml:space="preserve"> sustainable growth rate. And as China continues to grow, it is more important than ever that U.S. companies have the ability to compete on a level playing field—both within China and globally. We need to challenge China’s policies that disadvantage our firms and workers, whether they are currency practices, trade barriers, or excess capacity in industrial sectors. But our relationship is important beyond sheer market size and GDP. </w:t>
      </w:r>
      <w:r w:rsidRPr="00A21800">
        <w:rPr>
          <w:rStyle w:val="StyleUnderline"/>
          <w:highlight w:val="cyan"/>
        </w:rPr>
        <w:t>U.S. and Chinese leadership can be a catalyst to drive higher global standards and promote growth, fair trade, global development, and efforts to protect the environment. When our nations reach agreement, it becomes a magnet for others to join</w:t>
      </w:r>
      <w:r w:rsidRPr="00A21800">
        <w:rPr>
          <w:rStyle w:val="StyleUnderline"/>
        </w:rPr>
        <w:t>. Finally, a strong U.S.-China relationship has been integral to increasing the effectiveness of tools like financial sanctions. Close cooperation was critical in implementing sanctions on Iran and continues to be essential in responding to North Korea’s nuclear provocations.</w:t>
      </w:r>
    </w:p>
    <w:p w14:paraId="26978A7A" w14:textId="77777777" w:rsidR="00A706B6" w:rsidRDefault="00A706B6" w:rsidP="00A706B6"/>
    <w:p w14:paraId="4DF63928" w14:textId="3C65D658" w:rsidR="00E10C9E" w:rsidRDefault="00E10C9E" w:rsidP="00E10C9E">
      <w:pPr>
        <w:pStyle w:val="Heading4"/>
      </w:pPr>
      <w:r>
        <w:t>US-China relations and presence maintains economic stability</w:t>
      </w:r>
    </w:p>
    <w:p w14:paraId="79FB9349" w14:textId="77777777" w:rsidR="00E10C9E" w:rsidRDefault="00E10C9E" w:rsidP="00E10C9E">
      <w:r w:rsidRPr="008A65F3">
        <w:rPr>
          <w:rFonts w:eastAsiaTheme="majorEastAsia" w:cstheme="majorBidi"/>
          <w:b/>
          <w:iCs/>
          <w:sz w:val="26"/>
        </w:rPr>
        <w:t>Pollman 16</w:t>
      </w:r>
      <w:r>
        <w:t xml:space="preserve"> ( Mina, Bachelor of Science in Foreign Service from Georgetown University’s Edmund A. Walsh School of Foreign Service, majoring in International Politics with a concentration in Foreign Policy, “Experts Imagine an Asia Without the US”,  June 23, 2016, The Diplomat) http://thediplomat.com/2016/06/experts-imagine-an-asia-without-the-us/ </w:t>
      </w:r>
    </w:p>
    <w:p w14:paraId="434E5CF8" w14:textId="77777777" w:rsidR="00E10C9E" w:rsidRDefault="00E10C9E" w:rsidP="00E10C9E">
      <w:pPr>
        <w:rPr>
          <w:sz w:val="12"/>
          <w:lang w:eastAsia="ja-JP"/>
        </w:rPr>
      </w:pPr>
      <w:r w:rsidRPr="00FE7D51">
        <w:rPr>
          <w:rStyle w:val="StyleUnderline"/>
          <w:highlight w:val="cyan"/>
        </w:rPr>
        <w:t>A panel of Asia experts</w:t>
      </w:r>
      <w:r w:rsidRPr="003C055C">
        <w:rPr>
          <w:rStyle w:val="StyleUnderline"/>
        </w:rPr>
        <w:t xml:space="preserve"> recently conveyed to American audiences the alarm that Asian observers feel about U.S. withdrawal from the region.</w:t>
      </w:r>
      <w:r w:rsidRPr="006F0FEE">
        <w:rPr>
          <w:sz w:val="12"/>
        </w:rPr>
        <w:t xml:space="preserve"> Gathering in New York on Monday for a panel hosted by NTT and Kinokuniya — a Japanese publishing company and book store, respectively – </w:t>
      </w:r>
      <w:r w:rsidRPr="003C055C">
        <w:rPr>
          <w:rStyle w:val="StyleUnderline"/>
        </w:rPr>
        <w:t xml:space="preserve">the experts </w:t>
      </w:r>
      <w:r w:rsidRPr="00FE7D51">
        <w:rPr>
          <w:rStyle w:val="StyleUnderline"/>
          <w:highlight w:val="cyan"/>
        </w:rPr>
        <w:t>discussed a wide range of divisive issues in Asia’s security landscape</w:t>
      </w:r>
      <w:r w:rsidRPr="003C055C">
        <w:rPr>
          <w:rStyle w:val="StyleUnderline"/>
        </w:rPr>
        <w:t xml:space="preserve"> – from the Korean peninsula to the East and South China Seas. Despite covering Asian power politics from different geographical lenses, all the speakers </w:t>
      </w:r>
      <w:r w:rsidRPr="00FE7D51">
        <w:rPr>
          <w:rStyle w:val="StyleUnderline"/>
          <w:highlight w:val="cyan"/>
        </w:rPr>
        <w:t>agreed on the importance of U.S. commitment to maintaining a stable balance of power in Asia, especially in light of China’s reemergence as a major player.</w:t>
      </w:r>
      <w:r>
        <w:rPr>
          <w:rStyle w:val="StyleUnderline"/>
        </w:rPr>
        <w:t xml:space="preserve"> </w:t>
      </w:r>
      <w:r w:rsidRPr="003C055C">
        <w:rPr>
          <w:rStyle w:val="StyleUnderline"/>
        </w:rPr>
        <w:t xml:space="preserve">Chisako </w:t>
      </w:r>
      <w:r w:rsidRPr="00FE7D51">
        <w:rPr>
          <w:rStyle w:val="StyleUnderline"/>
          <w:highlight w:val="cyan"/>
        </w:rPr>
        <w:t>Masuo</w:t>
      </w:r>
      <w:r w:rsidRPr="003C055C">
        <w:rPr>
          <w:rStyle w:val="StyleUnderline"/>
        </w:rPr>
        <w:t xml:space="preserve">, an associate professor at the Graduate School of Social and Cultural Studies at Kyushu University, </w:t>
      </w:r>
      <w:r w:rsidRPr="00FE7D51">
        <w:rPr>
          <w:rStyle w:val="StyleUnderline"/>
          <w:highlight w:val="cyan"/>
        </w:rPr>
        <w:t>warned that “the Asian power balance is more vulnerable than Americans believe.” Because of concerns about U.S. withdrawal, Asian countries are preparing fo</w:t>
      </w:r>
      <w:r w:rsidRPr="003C055C">
        <w:rPr>
          <w:rStyle w:val="StyleUnderline"/>
        </w:rPr>
        <w:t xml:space="preserve">r the worse case scenario: </w:t>
      </w:r>
      <w:r w:rsidRPr="00FE7D51">
        <w:rPr>
          <w:rStyle w:val="StyleUnderline"/>
          <w:highlight w:val="cyan"/>
        </w:rPr>
        <w:t>An Asian regional order</w:t>
      </w:r>
      <w:r w:rsidRPr="003C055C">
        <w:rPr>
          <w:rStyle w:val="StyleUnderline"/>
        </w:rPr>
        <w:t xml:space="preserve"> without U.S. leadership </w:t>
      </w:r>
      <w:r w:rsidRPr="00FE7D51">
        <w:rPr>
          <w:rStyle w:val="StyleUnderline"/>
          <w:highlight w:val="cyan"/>
        </w:rPr>
        <w:t>would not be a rules-based order, but a China-based order</w:t>
      </w:r>
      <w:r w:rsidRPr="003C055C">
        <w:rPr>
          <w:rStyle w:val="StyleUnderline"/>
        </w:rPr>
        <w:t>. Other Asian countries wouldn’t be happy with that development, but they would have no choice but to go along if the United States will not help provide balance</w:t>
      </w:r>
      <w:r w:rsidRPr="006F0FEE">
        <w:rPr>
          <w:sz w:val="12"/>
        </w:rPr>
        <w:t xml:space="preserve">, Masuo explained. In this sense, the U.S.-Japan alliance is an “important pillar” to maintain an open, </w:t>
      </w:r>
      <w:r w:rsidRPr="006F0FEE">
        <w:rPr>
          <w:rStyle w:val="StyleUnderline"/>
          <w:sz w:val="12"/>
          <w:u w:val="none"/>
        </w:rPr>
        <w:t>liberal,</w:t>
      </w:r>
      <w:r w:rsidRPr="006F0FEE">
        <w:rPr>
          <w:sz w:val="12"/>
        </w:rPr>
        <w:t xml:space="preserve"> rules-based order in Asia. This is not containment of China, Masuo was quick to point out. If the game board is transparent and fair, China can play a mutually beneficial game with other Asian countries. One example Masuo highlights is how the creation of the Asian Infrastructure Investment Bank (AIIB) spurred the Asian Development Bank (ADB) to do better. But, she adds, such friendly competition requires a “quiet U.S. military presence” in the background. And despite a much-touted “rebalance to Asia,” experts on the panel remain unconvinced of U.S. commitment to the region. “In dealing with China … not only Japan, but Vietnam and the Philippines, in a way, were all disappointed about Obama’s actions towards [China] reclaiming islands [in the South China Sea]. He sent naval vessels only three times so far, and it’s just too weak,” Masuo lamented. “And if Trump was going to succeed him, maybe [Trump wouldn’t] do anything, but then, this Asian power balance is gone.” </w:t>
      </w:r>
      <w:r w:rsidRPr="008A65F3">
        <w:rPr>
          <w:rStyle w:val="StyleUnderline"/>
        </w:rPr>
        <w:t>This sentiment is echoed by Kan Kimura, a professor at Kobe University’s Graduate School of International Cooperation Studies, who explains, “American people have to understand how [strongly Asian peoples fear the] withdrawal of U.S. troops.”</w:t>
      </w:r>
      <w:r>
        <w:rPr>
          <w:rStyle w:val="StyleUnderline"/>
        </w:rPr>
        <w:t xml:space="preserve"> </w:t>
      </w:r>
      <w:r w:rsidRPr="008A65F3">
        <w:rPr>
          <w:rStyle w:val="StyleUnderline"/>
        </w:rPr>
        <w:t xml:space="preserve">For reassuring nervous Asian partners, </w:t>
      </w:r>
      <w:r w:rsidRPr="00FE7D51">
        <w:rPr>
          <w:rStyle w:val="StyleUnderline"/>
          <w:highlight w:val="cyan"/>
        </w:rPr>
        <w:t>U.S. commitment isn’t enough — U.S. messaging is also important</w:t>
      </w:r>
      <w:r w:rsidRPr="008A65F3">
        <w:rPr>
          <w:rStyle w:val="StyleUnderline"/>
        </w:rPr>
        <w:t xml:space="preserve">. This is easier said than done, of course. Putting aside the isolationist sentiment that the bombastic presumptive Republican nominee Donald Trump has resurrected during this campaign season, even official Obama administration messaging can be received, or interpreted, differently based on any given audience states’ own preoccupations. </w:t>
      </w:r>
      <w:r w:rsidRPr="006F0FEE">
        <w:rPr>
          <w:sz w:val="12"/>
        </w:rPr>
        <w:t xml:space="preserve">In geopolitics, a country’s placement in a particular geographic circumstance will shape their assessment of potential threats and other countries’ intentions. Kimura expanded on this concept to explain why Japan and South Korea have such different perceptions of the tenor of U.S.-China relations. </w:t>
      </w:r>
      <w:r w:rsidRPr="008A65F3">
        <w:rPr>
          <w:rStyle w:val="StyleUnderline"/>
        </w:rPr>
        <w:t>As a maritime power, the United States has expected more from Japan, demanding that Japan play a larger role in recent disputes in the East and South China Seas. Because of this, Japan has seen the more hard-line elements of U.S. China policy, leading to expectations that the United States will be around to stand up to China for decades.</w:t>
      </w:r>
      <w:r>
        <w:rPr>
          <w:rStyle w:val="StyleUnderline"/>
        </w:rPr>
        <w:t xml:space="preserve"> </w:t>
      </w:r>
      <w:r w:rsidRPr="006F0FEE">
        <w:rPr>
          <w:sz w:val="12"/>
        </w:rPr>
        <w:t xml:space="preserve">Meanwhile, as a land power, South Korea has not had to deal with the same sort of U.S. expectations and has mostly sat out the disputes in the East and South China Seas. Not having seen the hard-line elements that Japan interacts with, South Korea expects the United States to take a softer policy tack, and believes Washington will give them a “hall pass” when it comes to leaning on China. The challenge for the United States, Kimura concluded, is to send a clearer message to Asian countries. It’s a typical Goldilocks dilemma: while Japan overestimates how hard-line U.S. China policy will be, South Korea underestimates it. There is some strength to the argument that ambiguity serves U.S. interests, however. As Kimura noted, from the U.S. perspective, a clear commitment could raise concerns about moral hazard; countries such as the Philippines might be willing to take unnecessary risks if they believe Washington will have their back. Amid all this concern about the strength of U.S. commitment, there is a bright spot, as Tuong Vu, a political science professor at University of Oregon, points out: “the Trans-Pacific Partnership (TPP) is a good example of the U.S.’s biggest efforts to involve Vietnam, to help Vietnam deal with the Chinese threat.” </w:t>
      </w:r>
      <w:r w:rsidRPr="008A65F3">
        <w:rPr>
          <w:rStyle w:val="StyleUnderline"/>
        </w:rPr>
        <w:t xml:space="preserve">While in popular discourse the military dimension of the </w:t>
      </w:r>
      <w:r w:rsidRPr="00A21DE9">
        <w:rPr>
          <w:rStyle w:val="StyleUnderline"/>
          <w:highlight w:val="cyan"/>
        </w:rPr>
        <w:t>American rebalance might have gotten the most attention, it is really this economic dimension that underpins why the U</w:t>
      </w:r>
      <w:r w:rsidRPr="008A65F3">
        <w:rPr>
          <w:rStyle w:val="StyleUnderline"/>
        </w:rPr>
        <w:t xml:space="preserve">nited </w:t>
      </w:r>
      <w:r w:rsidRPr="00A21DE9">
        <w:rPr>
          <w:rStyle w:val="StyleUnderline"/>
          <w:highlight w:val="cyan"/>
        </w:rPr>
        <w:t>S</w:t>
      </w:r>
      <w:r w:rsidRPr="008A65F3">
        <w:rPr>
          <w:rStyle w:val="StyleUnderline"/>
        </w:rPr>
        <w:t xml:space="preserve">tates – for its own interest – </w:t>
      </w:r>
      <w:r w:rsidRPr="00C10BCD">
        <w:rPr>
          <w:rStyle w:val="StyleUnderline"/>
          <w:highlight w:val="cyan"/>
        </w:rPr>
        <w:t>should stay committed to Asia</w:t>
      </w:r>
      <w:r w:rsidRPr="008A65F3">
        <w:rPr>
          <w:rStyle w:val="StyleUnderline"/>
        </w:rPr>
        <w:t xml:space="preserve">. Responding to questions about </w:t>
      </w:r>
      <w:r w:rsidRPr="00C10BCD">
        <w:rPr>
          <w:rStyle w:val="StyleUnderline"/>
          <w:highlight w:val="cyan"/>
        </w:rPr>
        <w:t>why the U.S. ought to care about Asia and its thorny maritime issues</w:t>
      </w:r>
      <w:r w:rsidRPr="008A65F3">
        <w:rPr>
          <w:rStyle w:val="StyleUnderline"/>
        </w:rPr>
        <w:t xml:space="preserve">, Masuo rebutted: “But think about it, </w:t>
      </w:r>
      <w:r w:rsidRPr="00C10BCD">
        <w:rPr>
          <w:rStyle w:val="StyleUnderline"/>
          <w:highlight w:val="cyan"/>
        </w:rPr>
        <w:t>Asia is the center of economic development.</w:t>
      </w:r>
      <w:r w:rsidRPr="008A65F3">
        <w:rPr>
          <w:rStyle w:val="StyleUnderline"/>
        </w:rPr>
        <w:t xml:space="preserve"> </w:t>
      </w:r>
      <w:r w:rsidRPr="00C10BCD">
        <w:rPr>
          <w:rStyle w:val="StyleUnderline"/>
          <w:highlight w:val="cyan"/>
        </w:rPr>
        <w:t>And if the U.S. chooses not to establish stronger relations with Asia, how is it going to maintain prosperity for its own people</w:t>
      </w:r>
      <w:r w:rsidRPr="008A65F3">
        <w:rPr>
          <w:rStyle w:val="StyleUnderline"/>
        </w:rPr>
        <w:t>?”</w:t>
      </w:r>
      <w:r>
        <w:rPr>
          <w:rStyle w:val="StyleUnderline"/>
        </w:rPr>
        <w:t xml:space="preserve"> </w:t>
      </w:r>
      <w:r w:rsidRPr="006F0FEE">
        <w:rPr>
          <w:sz w:val="12"/>
        </w:rPr>
        <w:t>Asian observers are much more comfortable when the United States understands that it should be engaged with Asia for its own narrow economic interests. The only interest a country can reliably be expected to defend is its own. “In the long-term, [including Vietnam in the TPP] will pay off for the U.S.,” Vu predicts. The Obama administration knows of these concerns – and has been trying to assiduously address them. And his preferred successor, the presumptive Democratic nominee Hillary Clinton, is also known for her lucid understanding of the important role that American leadership plays in the Asia-Pacific region. But with Trump’s candidacy, all bets are off, and Asian leaders are scrambling to plan for a future where the United States is no longer interested in being the preeminent balancer in Asia.</w:t>
      </w:r>
    </w:p>
    <w:p w14:paraId="40C2A770" w14:textId="77777777" w:rsidR="00AB2DCB" w:rsidRDefault="00AB2DCB" w:rsidP="00A706B6"/>
    <w:p w14:paraId="1367E53A" w14:textId="77777777" w:rsidR="00404F9F" w:rsidRDefault="00404F9F" w:rsidP="00404F9F">
      <w:pPr>
        <w:pStyle w:val="Heading4"/>
      </w:pPr>
      <w:r>
        <w:t xml:space="preserve">US – China cooperation boosts economic growth. </w:t>
      </w:r>
    </w:p>
    <w:p w14:paraId="13D19001" w14:textId="77777777" w:rsidR="00404F9F" w:rsidRPr="00821D5A" w:rsidRDefault="00404F9F" w:rsidP="00404F9F">
      <w:r>
        <w:t xml:space="preserve">Wu </w:t>
      </w:r>
      <w:r w:rsidRPr="00821D5A">
        <w:rPr>
          <w:rStyle w:val="Style13ptBold"/>
        </w:rPr>
        <w:t>Jianmin</w:t>
      </w:r>
      <w:r>
        <w:t xml:space="preserve">, Former President of China Foreign Affairs University; Member, Berggruen Institute’s 21st Century Council, </w:t>
      </w:r>
      <w:r w:rsidRPr="00821D5A">
        <w:rPr>
          <w:rStyle w:val="Style13ptBold"/>
        </w:rPr>
        <w:t>3/31</w:t>
      </w:r>
      <w:r>
        <w:t>/2016, “</w:t>
      </w:r>
      <w:r w:rsidRPr="00821D5A">
        <w:t>HERE’S WHAT’S ON THE TABLE FOR THE CHINA-U.S. RELATIONSHIP THIS YEAR</w:t>
      </w:r>
      <w:r>
        <w:t xml:space="preserve">”, Huffington Post, </w:t>
      </w:r>
      <w:r w:rsidRPr="00821D5A">
        <w:t>http://www.huffingtonpost.com/wu-jianmin/china-us-relationship-2016_b_9568060.html</w:t>
      </w:r>
    </w:p>
    <w:p w14:paraId="698E3719" w14:textId="77777777" w:rsidR="00404F9F" w:rsidRPr="00821D5A" w:rsidRDefault="00404F9F" w:rsidP="00404F9F">
      <w:pPr>
        <w:rPr>
          <w:rStyle w:val="StyleUnderline"/>
        </w:rPr>
      </w:pPr>
      <w:r>
        <w:t xml:space="preserve">On Jan 27, when President Xi Jinping met with Secretary of State John Kerry in Beijing, </w:t>
      </w:r>
      <w:r w:rsidRPr="00821D5A">
        <w:rPr>
          <w:rStyle w:val="StyleUnderline"/>
          <w:highlight w:val="yellow"/>
        </w:rPr>
        <w:t>Xi pointed out: “I’ve emphasized several times, when China and U.S. strengthen cooperation, we can do big things for the benefit of the world.</w:t>
      </w:r>
      <w:r w:rsidRPr="00821D5A">
        <w:rPr>
          <w:rStyle w:val="StyleUnderline"/>
        </w:rPr>
        <w:t xml:space="preserve">” </w:t>
      </w:r>
      <w:r w:rsidRPr="00821D5A">
        <w:rPr>
          <w:rStyle w:val="StyleUnderline"/>
          <w:highlight w:val="yellow"/>
        </w:rPr>
        <w:t>President Xi is right</w:t>
      </w:r>
      <w:r w:rsidRPr="00821D5A">
        <w:rPr>
          <w:rStyle w:val="StyleUnderline"/>
        </w:rPr>
        <w:t>.</w:t>
      </w:r>
      <w:r>
        <w:t xml:space="preserve"> Look at </w:t>
      </w:r>
      <w:r w:rsidRPr="00821D5A">
        <w:rPr>
          <w:rStyle w:val="StyleUnderline"/>
        </w:rPr>
        <w:t xml:space="preserve">the </w:t>
      </w:r>
      <w:r w:rsidRPr="00821D5A">
        <w:rPr>
          <w:rStyle w:val="StyleUnderline"/>
          <w:highlight w:val="yellow"/>
        </w:rPr>
        <w:t>Paris Climate Change Agreement</w:t>
      </w:r>
      <w:r w:rsidRPr="00821D5A">
        <w:rPr>
          <w:rStyle w:val="StyleUnderline"/>
        </w:rPr>
        <w:t xml:space="preserve">, the </w:t>
      </w:r>
      <w:r w:rsidRPr="00821D5A">
        <w:rPr>
          <w:rStyle w:val="StyleUnderline"/>
          <w:highlight w:val="yellow"/>
        </w:rPr>
        <w:t>Iranian nuclear deal and the U.N. Security Council’s resolution on North Korea</w:t>
      </w:r>
      <w:r w:rsidRPr="00821D5A">
        <w:rPr>
          <w:rStyle w:val="StyleUnderline"/>
        </w:rPr>
        <w:t xml:space="preserve"> </w:t>
      </w:r>
      <w:r w:rsidRPr="00821D5A">
        <w:rPr>
          <w:highlight w:val="yellow"/>
        </w:rPr>
        <w:t xml:space="preserve">— </w:t>
      </w:r>
      <w:r w:rsidRPr="00821D5A">
        <w:rPr>
          <w:rStyle w:val="StyleUnderline"/>
          <w:highlight w:val="yellow"/>
        </w:rPr>
        <w:t>China-U.S. cooperation played a pivotal role in each</w:t>
      </w:r>
      <w:r w:rsidRPr="00821D5A">
        <w:rPr>
          <w:highlight w:val="yellow"/>
        </w:rPr>
        <w:t>.</w:t>
      </w:r>
      <w:r>
        <w:t xml:space="preserve"> Sluggish economic growth is a major issue facing both China and the U.S., as well as the rest of the world</w:t>
      </w:r>
      <w:r w:rsidRPr="00821D5A">
        <w:rPr>
          <w:rStyle w:val="StyleUnderline"/>
        </w:rPr>
        <w:t xml:space="preserve">. </w:t>
      </w:r>
      <w:r w:rsidRPr="00821D5A">
        <w:rPr>
          <w:rStyle w:val="StyleUnderline"/>
          <w:highlight w:val="yellow"/>
        </w:rPr>
        <w:t>If we want to give a strong boost to economic growth, we must</w:t>
      </w:r>
      <w:r w:rsidRPr="00821D5A">
        <w:rPr>
          <w:rStyle w:val="StyleUnderline"/>
        </w:rPr>
        <w:t xml:space="preserve">, first of all, </w:t>
      </w:r>
      <w:r w:rsidRPr="00821D5A">
        <w:rPr>
          <w:rStyle w:val="StyleUnderline"/>
          <w:highlight w:val="yellow"/>
        </w:rPr>
        <w:t>further grow China-U.S. cooperation.</w:t>
      </w:r>
      <w:r w:rsidRPr="00821D5A">
        <w:rPr>
          <w:rStyle w:val="StyleUnderline"/>
        </w:rPr>
        <w:t xml:space="preserve"> </w:t>
      </w:r>
    </w:p>
    <w:p w14:paraId="0FE4B7E4" w14:textId="77777777" w:rsidR="00404F9F" w:rsidRDefault="00404F9F" w:rsidP="00404F9F"/>
    <w:p w14:paraId="2B598B36" w14:textId="77777777" w:rsidR="0074480E" w:rsidRPr="00F82839" w:rsidRDefault="0074480E" w:rsidP="0074480E">
      <w:pPr>
        <w:pStyle w:val="Heading4"/>
        <w:rPr>
          <w:lang w:eastAsia="ko-KR"/>
        </w:rPr>
      </w:pPr>
      <w:r w:rsidRPr="00F82839">
        <w:rPr>
          <w:lang w:eastAsia="ko-KR"/>
        </w:rPr>
        <w:t>US China relations key to economic stability and conflict resolution</w:t>
      </w:r>
    </w:p>
    <w:p w14:paraId="253E6B96" w14:textId="77777777" w:rsidR="0074480E" w:rsidRPr="004D579A" w:rsidRDefault="0074480E" w:rsidP="0074480E">
      <w:pPr>
        <w:spacing w:line="240" w:lineRule="auto"/>
        <w:rPr>
          <w:rStyle w:val="Style13ptBold"/>
        </w:rPr>
      </w:pPr>
      <w:r w:rsidRPr="004D579A">
        <w:rPr>
          <w:rStyle w:val="Style13ptBold"/>
        </w:rPr>
        <w:t>Whyte 15</w:t>
      </w:r>
    </w:p>
    <w:p w14:paraId="66B23294" w14:textId="77777777" w:rsidR="0074480E" w:rsidRPr="00F82839" w:rsidRDefault="0074480E" w:rsidP="0074480E">
      <w:pPr>
        <w:spacing w:line="240" w:lineRule="auto"/>
        <w:rPr>
          <w:sz w:val="18"/>
          <w:lang w:eastAsia="ko-KR"/>
        </w:rPr>
      </w:pPr>
      <w:r w:rsidRPr="00F82839">
        <w:rPr>
          <w:sz w:val="18"/>
        </w:rPr>
        <w:t xml:space="preserve">(Leon Whyte, second year master’s candidate at the Fletcher School of Law and Diplomacy at Tufts University as well as the Senior Editor for the Current Affairs section of the Fletcher Security Review, May 26, 2015, </w:t>
      </w:r>
      <w:r w:rsidRPr="00F82839">
        <w:rPr>
          <w:sz w:val="18"/>
          <w:lang w:eastAsia="ko-KR"/>
        </w:rPr>
        <w:t>“</w:t>
      </w:r>
      <w:r w:rsidRPr="00F82839">
        <w:rPr>
          <w:sz w:val="18"/>
        </w:rPr>
        <w:t>US-China: Mutually Assured Economic Destruction?</w:t>
      </w:r>
      <w:r w:rsidRPr="00F82839">
        <w:rPr>
          <w:sz w:val="18"/>
          <w:lang w:eastAsia="ko-KR"/>
        </w:rPr>
        <w:t>” The Diplomat, http://thediplomat.com/2015/05/u-s-china-mutually-assured-economic-destruction/ HY)</w:t>
      </w:r>
    </w:p>
    <w:p w14:paraId="5D4B56D8" w14:textId="77777777" w:rsidR="0074480E" w:rsidRPr="004D579A" w:rsidRDefault="0074480E" w:rsidP="0074480E">
      <w:pPr>
        <w:shd w:val="clear" w:color="auto" w:fill="FFFFFF"/>
        <w:spacing w:after="240" w:line="240" w:lineRule="auto"/>
        <w:rPr>
          <w:rFonts w:eastAsia="Times New Roman" w:cs="Times New Roman"/>
          <w:color w:val="333333"/>
          <w:sz w:val="14"/>
          <w:lang w:eastAsia="ko-KR"/>
        </w:rPr>
      </w:pPr>
      <w:r w:rsidRPr="004D579A">
        <w:rPr>
          <w:rFonts w:eastAsia="Times New Roman" w:cs="Times New Roman"/>
          <w:color w:val="333333"/>
          <w:sz w:val="14"/>
          <w:lang w:eastAsia="ko-KR"/>
        </w:rPr>
        <w:t xml:space="preserve">Angell’s work can provide insight into the possibility of </w:t>
      </w:r>
      <w:r w:rsidRPr="00F82839">
        <w:rPr>
          <w:rStyle w:val="StyleUnderline"/>
          <w:lang w:eastAsia="ko-KR"/>
        </w:rPr>
        <w:t>conflict between</w:t>
      </w:r>
      <w:r w:rsidRPr="004D579A">
        <w:rPr>
          <w:rFonts w:eastAsia="Times New Roman" w:cs="Times New Roman"/>
          <w:color w:val="333333"/>
          <w:sz w:val="14"/>
          <w:lang w:eastAsia="ko-KR"/>
        </w:rPr>
        <w:t xml:space="preserve"> the </w:t>
      </w:r>
      <w:r w:rsidRPr="00F82839">
        <w:rPr>
          <w:rStyle w:val="StyleUnderline"/>
          <w:lang w:eastAsia="ko-KR"/>
        </w:rPr>
        <w:t>United States and China</w:t>
      </w:r>
      <w:r w:rsidRPr="004D579A">
        <w:rPr>
          <w:rFonts w:eastAsia="Times New Roman" w:cs="Times New Roman"/>
          <w:color w:val="333333"/>
          <w:sz w:val="14"/>
          <w:lang w:eastAsia="ko-KR"/>
        </w:rPr>
        <w:t>. According to a</w:t>
      </w:r>
      <w:r w:rsidRPr="004D579A">
        <w:rPr>
          <w:rFonts w:cs="Times New Roman"/>
          <w:color w:val="333333"/>
          <w:sz w:val="14"/>
          <w:lang w:eastAsia="ko-KR"/>
        </w:rPr>
        <w:t xml:space="preserve"> 2011 RAND study</w:t>
      </w:r>
      <w:r w:rsidRPr="004D579A">
        <w:rPr>
          <w:rFonts w:eastAsia="Times New Roman" w:cs="Times New Roman"/>
          <w:color w:val="333333"/>
          <w:sz w:val="14"/>
          <w:lang w:eastAsia="ko-KR"/>
        </w:rPr>
        <w:t>, conflict between the United States and China would likely</w:t>
      </w:r>
      <w:r w:rsidRPr="00F82839">
        <w:rPr>
          <w:rStyle w:val="StyleUnderline"/>
          <w:lang w:eastAsia="ko-KR"/>
        </w:rPr>
        <w:t xml:space="preserve"> lead to a global contraction greater than</w:t>
      </w:r>
      <w:r w:rsidRPr="004D579A">
        <w:rPr>
          <w:rFonts w:eastAsia="Times New Roman" w:cs="Times New Roman"/>
          <w:color w:val="333333"/>
          <w:sz w:val="14"/>
          <w:lang w:eastAsia="ko-KR"/>
        </w:rPr>
        <w:t xml:space="preserve"> the one that occurred in </w:t>
      </w:r>
      <w:r w:rsidRPr="00F82839">
        <w:rPr>
          <w:rStyle w:val="StyleUnderline"/>
          <w:lang w:eastAsia="ko-KR"/>
        </w:rPr>
        <w:t>2008.</w:t>
      </w:r>
      <w:r w:rsidRPr="004D579A">
        <w:rPr>
          <w:rFonts w:eastAsia="Times New Roman" w:cs="Times New Roman"/>
          <w:color w:val="333333"/>
          <w:sz w:val="14"/>
          <w:lang w:eastAsia="ko-KR"/>
        </w:rPr>
        <w:t xml:space="preserve"> For the United States, </w:t>
      </w:r>
      <w:r w:rsidRPr="00F82839">
        <w:rPr>
          <w:rStyle w:val="StyleUnderline"/>
          <w:lang w:eastAsia="ko-KR"/>
        </w:rPr>
        <w:t>the economic losses would likely be even higher given the interdependent nature of the U.S.-Chinese economies</w:t>
      </w:r>
      <w:r w:rsidRPr="004D579A">
        <w:rPr>
          <w:rFonts w:eastAsia="Times New Roman" w:cs="Times New Roman"/>
          <w:color w:val="333333"/>
          <w:sz w:val="14"/>
          <w:lang w:eastAsia="ko-KR"/>
        </w:rPr>
        <w:t xml:space="preserve">. In 2014, </w:t>
      </w:r>
      <w:r w:rsidRPr="00F82839">
        <w:rPr>
          <w:rStyle w:val="StyleUnderline"/>
          <w:lang w:eastAsia="ko-KR"/>
        </w:rPr>
        <w:t>total U.S.-China trade</w:t>
      </w:r>
      <w:r w:rsidRPr="00F82839">
        <w:rPr>
          <w:rStyle w:val="StyleUnderline"/>
        </w:rPr>
        <w:t xml:space="preserve"> was worth &amp;592 billion,</w:t>
      </w:r>
      <w:r w:rsidRPr="004D579A">
        <w:rPr>
          <w:rFonts w:eastAsia="Times New Roman" w:cs="Times New Roman"/>
          <w:color w:val="333333"/>
          <w:sz w:val="14"/>
          <w:lang w:eastAsia="ko-KR"/>
        </w:rPr>
        <w:t>  China was the United State’s second largest trading partner, third largest export market, biggest source of imports, and the largest foreign holder of American debt, with $1.24 trillion worth of U.S. Treasury bonds in December 2014.</w:t>
      </w:r>
      <w:r w:rsidRPr="004D579A">
        <w:rPr>
          <w:rFonts w:cs="Times New Roman"/>
          <w:color w:val="333333"/>
          <w:sz w:val="14"/>
          <w:lang w:eastAsia="ko-KR"/>
        </w:rPr>
        <w:t xml:space="preserve"> </w:t>
      </w:r>
      <w:r w:rsidRPr="004D579A">
        <w:rPr>
          <w:rFonts w:eastAsia="Times New Roman" w:cs="Times New Roman"/>
          <w:color w:val="333333"/>
          <w:sz w:val="14"/>
          <w:lang w:eastAsia="ko-KR"/>
        </w:rPr>
        <w:t xml:space="preserve">According to Angell’s theory, </w:t>
      </w:r>
      <w:r w:rsidRPr="00F82839">
        <w:rPr>
          <w:rStyle w:val="StyleUnderline"/>
          <w:lang w:eastAsia="ko-KR"/>
        </w:rPr>
        <w:t>if the United States cares about prosperity, it should avoid a war with China</w:t>
      </w:r>
      <w:r w:rsidRPr="004D579A">
        <w:rPr>
          <w:rFonts w:eastAsia="Times New Roman" w:cs="Times New Roman"/>
          <w:color w:val="333333"/>
          <w:sz w:val="14"/>
          <w:lang w:eastAsia="ko-KR"/>
        </w:rPr>
        <w:t xml:space="preserve">, from which it can only suffer economic losses. This potential for economic loss can act as a deterrent for both the United States and China, so the United States should not consider reducing economic dependence on China as a way to increase its own security, as some pundits have suggested. </w:t>
      </w:r>
      <w:r w:rsidRPr="00F82839">
        <w:rPr>
          <w:rStyle w:val="StyleUnderline"/>
          <w:lang w:eastAsia="ko-KR"/>
        </w:rPr>
        <w:t>Beyond economic ties between the United States and China, the United States should encourage China’s further integration into the world economic system</w:t>
      </w:r>
      <w:r w:rsidRPr="004D579A">
        <w:rPr>
          <w:rFonts w:eastAsia="Times New Roman" w:cs="Times New Roman"/>
          <w:color w:val="333333"/>
          <w:sz w:val="14"/>
          <w:lang w:eastAsia="ko-KR"/>
        </w:rPr>
        <w:t xml:space="preserve">. </w:t>
      </w:r>
      <w:r w:rsidRPr="00F82839">
        <w:rPr>
          <w:rStyle w:val="StyleUnderline"/>
          <w:lang w:eastAsia="ko-KR"/>
        </w:rPr>
        <w:t>The United States should not oppose Chinese efforts to join, or create, multilateral economic institutions,</w:t>
      </w:r>
      <w:r w:rsidRPr="004D579A">
        <w:rPr>
          <w:rFonts w:eastAsia="Times New Roman" w:cs="Times New Roman"/>
          <w:color w:val="333333"/>
          <w:sz w:val="14"/>
          <w:lang w:eastAsia="ko-KR"/>
        </w:rPr>
        <w:t xml:space="preserve"> such as the new Chinese led Asia Infrastructure Investment Bank. In addition, the United States should not attempt to persuade allies from increasing economic ties with China, as it will reduce the chance of an ally dragging the United States into a war with China</w:t>
      </w:r>
      <w:r w:rsidRPr="00F82839">
        <w:rPr>
          <w:rStyle w:val="StyleUnderline"/>
          <w:lang w:eastAsia="ko-KR"/>
        </w:rPr>
        <w:t>.</w:t>
      </w:r>
      <w:r w:rsidRPr="00F82839">
        <w:rPr>
          <w:rStyle w:val="StyleUnderline"/>
        </w:rPr>
        <w:t xml:space="preserve"> </w:t>
      </w:r>
      <w:r w:rsidRPr="00F82839">
        <w:rPr>
          <w:rStyle w:val="StyleUnderline"/>
          <w:lang w:eastAsia="ko-KR"/>
        </w:rPr>
        <w:t>It would be hard to find anyone in either China or America who would argue that a conflict would increase prosperity. Both economies are too big to fail without having severe effects on the entire international economic system. Because of this, there exists a state of mutually assured economic destruction between the two countries</w:t>
      </w:r>
      <w:r w:rsidRPr="004D579A">
        <w:rPr>
          <w:rFonts w:eastAsia="Times New Roman" w:cs="Times New Roman"/>
          <w:b/>
          <w:color w:val="333333"/>
          <w:sz w:val="14"/>
          <w:lang w:eastAsia="ko-KR"/>
        </w:rPr>
        <w:t>.</w:t>
      </w:r>
      <w:r w:rsidRPr="004D579A">
        <w:rPr>
          <w:rFonts w:eastAsia="Times New Roman" w:cs="Times New Roman"/>
          <w:color w:val="333333"/>
          <w:sz w:val="14"/>
          <w:lang w:eastAsia="ko-KR"/>
        </w:rPr>
        <w:t xml:space="preserve"> Despite this, as John Mearsheimer</w:t>
      </w:r>
      <w:r w:rsidRPr="004D579A">
        <w:rPr>
          <w:rFonts w:cs="Times New Roman"/>
          <w:color w:val="333333"/>
          <w:sz w:val="14"/>
          <w:lang w:eastAsia="ko-KR"/>
        </w:rPr>
        <w:t xml:space="preserve"> point out</w:t>
      </w:r>
      <w:r w:rsidRPr="004D579A">
        <w:rPr>
          <w:rFonts w:eastAsia="Times New Roman" w:cs="Times New Roman"/>
          <w:color w:val="333333"/>
          <w:sz w:val="14"/>
          <w:lang w:eastAsia="ko-KR"/>
        </w:rPr>
        <w:t xml:space="preserve">, states value security over economic prosperity, because without security they cannot ensure their survival. This is not to say that the United States should break its economic ties with China, or try to slow China’s economic growth. That would hurt the United States economically and would have little utility for increasing security. In addition, the </w:t>
      </w:r>
      <w:r w:rsidRPr="00F82839">
        <w:rPr>
          <w:rStyle w:val="StyleUnderline"/>
          <w:lang w:eastAsia="ko-KR"/>
        </w:rPr>
        <w:t>more economically integrated China and the United States are, the higher the cost is for China to challenge the current system, reducing the chance of war.</w:t>
      </w:r>
      <w:r w:rsidRPr="004D579A">
        <w:rPr>
          <w:rFonts w:eastAsia="Times New Roman" w:cs="Times New Roman"/>
          <w:color w:val="333333"/>
          <w:sz w:val="14"/>
          <w:lang w:eastAsia="ko-KR"/>
        </w:rPr>
        <w:t xml:space="preserve"> However, if China perceives that it can benefit from conflict with the United States, China’s action will be the same whether its perception is correct or not.</w:t>
      </w:r>
    </w:p>
    <w:p w14:paraId="0B392BFF" w14:textId="77777777" w:rsidR="0074480E" w:rsidRPr="007F1627" w:rsidRDefault="0074480E" w:rsidP="00404F9F"/>
    <w:p w14:paraId="46FD61FD" w14:textId="77777777" w:rsidR="00337ACD" w:rsidRDefault="00337ACD" w:rsidP="00337ACD">
      <w:pPr>
        <w:pStyle w:val="Heading3"/>
      </w:pPr>
      <w:r>
        <w:t>Relations good – LDC econs</w:t>
      </w:r>
    </w:p>
    <w:p w14:paraId="01A50673" w14:textId="77777777" w:rsidR="00337ACD" w:rsidRPr="008031CE" w:rsidRDefault="00337ACD" w:rsidP="00337ACD"/>
    <w:p w14:paraId="32F50D98" w14:textId="77777777" w:rsidR="00337ACD" w:rsidRDefault="00337ACD" w:rsidP="00337ACD"/>
    <w:p w14:paraId="7E175350" w14:textId="77777777" w:rsidR="00337ACD" w:rsidRDefault="00337ACD" w:rsidP="00337ACD">
      <w:pPr>
        <w:pStyle w:val="Heading4"/>
      </w:pPr>
      <w:r>
        <w:t>Developing countries get boosted growth via US – China relations.</w:t>
      </w:r>
    </w:p>
    <w:p w14:paraId="5FE41A43" w14:textId="77777777" w:rsidR="00337ACD" w:rsidRDefault="00337ACD" w:rsidP="00337ACD">
      <w:r w:rsidRPr="00C10E2D">
        <w:t xml:space="preserve">Brinda </w:t>
      </w:r>
      <w:r w:rsidRPr="00C10E2D">
        <w:rPr>
          <w:rStyle w:val="Style13ptBold"/>
        </w:rPr>
        <w:t>Banerjee</w:t>
      </w:r>
      <w:r>
        <w:t>, 9/27/</w:t>
      </w:r>
      <w:r w:rsidRPr="00C10E2D">
        <w:rPr>
          <w:rStyle w:val="Style13ptBold"/>
        </w:rPr>
        <w:t>2015</w:t>
      </w:r>
      <w:r>
        <w:t>, “</w:t>
      </w:r>
      <w:r w:rsidRPr="00C10E2D">
        <w:t>CHINA-US TIES: PREDICTING THE GLOBAL IMPACT</w:t>
      </w:r>
      <w:r>
        <w:t xml:space="preserve">”, ValueWalk, </w:t>
      </w:r>
      <w:r w:rsidRPr="00C10E2D">
        <w:t>http://www.valuewalk.com/2015/09/china-us-ties/</w:t>
      </w:r>
    </w:p>
    <w:p w14:paraId="4CD057AD" w14:textId="77777777" w:rsidR="00337ACD" w:rsidRDefault="00337ACD" w:rsidP="00337ACD">
      <w:pPr>
        <w:rPr>
          <w:rStyle w:val="StyleUnderline"/>
        </w:rPr>
      </w:pPr>
      <w:r>
        <w:t>I</w:t>
      </w:r>
      <w:r w:rsidRPr="00741720">
        <w:t xml:space="preserve">t is also suggested that </w:t>
      </w:r>
      <w:r w:rsidRPr="00C10E2D">
        <w:rPr>
          <w:rStyle w:val="StyleUnderline"/>
          <w:highlight w:val="yellow"/>
        </w:rPr>
        <w:t>tech</w:t>
      </w:r>
      <w:r w:rsidRPr="00C10E2D">
        <w:rPr>
          <w:rStyle w:val="StyleUnderline"/>
        </w:rPr>
        <w:t xml:space="preserve">nology </w:t>
      </w:r>
      <w:r w:rsidRPr="00C10E2D">
        <w:rPr>
          <w:rStyle w:val="StyleUnderline"/>
          <w:highlight w:val="yellow"/>
        </w:rPr>
        <w:t>expansion along with</w:t>
      </w:r>
      <w:r w:rsidRPr="00C10E2D">
        <w:rPr>
          <w:rStyle w:val="StyleUnderline"/>
        </w:rPr>
        <w:t xml:space="preserve"> the </w:t>
      </w:r>
      <w:r w:rsidRPr="00C10E2D">
        <w:rPr>
          <w:rStyle w:val="StyleUnderline"/>
          <w:highlight w:val="yellow"/>
        </w:rPr>
        <w:t>advancement of developing societies</w:t>
      </w:r>
      <w:r w:rsidRPr="00C10E2D">
        <w:rPr>
          <w:rStyle w:val="StyleUnderline"/>
        </w:rPr>
        <w:t xml:space="preserve"> such as those of various African nations </w:t>
      </w:r>
      <w:r w:rsidRPr="00C10E2D">
        <w:rPr>
          <w:rStyle w:val="StyleUnderline"/>
          <w:highlight w:val="yellow"/>
        </w:rPr>
        <w:t>will reinvigorate growth</w:t>
      </w:r>
      <w:r w:rsidRPr="00C10E2D">
        <w:rPr>
          <w:rStyle w:val="StyleUnderline"/>
        </w:rPr>
        <w:t>.</w:t>
      </w:r>
      <w:r w:rsidRPr="00741720">
        <w:t xml:space="preserve"> </w:t>
      </w:r>
      <w:r w:rsidRPr="00C10E2D">
        <w:rPr>
          <w:rStyle w:val="StyleUnderline"/>
          <w:highlight w:val="yellow"/>
        </w:rPr>
        <w:t>If China and the United States cooperate more on technological, trade and economic matters</w:t>
      </w:r>
      <w:r w:rsidRPr="00741720">
        <w:t xml:space="preserve">, it is likely that </w:t>
      </w:r>
      <w:r w:rsidRPr="00C10E2D">
        <w:rPr>
          <w:rStyle w:val="StyleUnderline"/>
          <w:highlight w:val="yellow"/>
        </w:rPr>
        <w:t>the same will induce growth in relatively less-developed parts of the world</w:t>
      </w:r>
      <w:r w:rsidRPr="00741720">
        <w:t xml:space="preserve">, bringing members the global community up to par with one another. This, in turn, </w:t>
      </w:r>
      <w:r w:rsidRPr="00C10E2D">
        <w:rPr>
          <w:rStyle w:val="StyleUnderline"/>
          <w:highlight w:val="yellow"/>
        </w:rPr>
        <w:t>may reinvigorate growth prospects for the international community as a whole.</w:t>
      </w:r>
    </w:p>
    <w:p w14:paraId="6FC071CB" w14:textId="77777777" w:rsidR="00337ACD" w:rsidRDefault="00337ACD" w:rsidP="00337ACD">
      <w:pPr>
        <w:rPr>
          <w:rStyle w:val="StyleUnderline"/>
        </w:rPr>
      </w:pPr>
    </w:p>
    <w:p w14:paraId="44DA72CE" w14:textId="77777777" w:rsidR="00337ACD" w:rsidRDefault="00337ACD" w:rsidP="00337ACD"/>
    <w:p w14:paraId="0B731EA2" w14:textId="77777777" w:rsidR="00337ACD" w:rsidRDefault="00337ACD" w:rsidP="00337ACD"/>
    <w:p w14:paraId="5A6ADF80" w14:textId="77777777" w:rsidR="00337ACD" w:rsidRDefault="00337ACD" w:rsidP="00337ACD"/>
    <w:p w14:paraId="510D299C" w14:textId="77777777" w:rsidR="00337ACD" w:rsidRDefault="00337ACD" w:rsidP="00337ACD">
      <w:pPr>
        <w:pStyle w:val="Heading3"/>
      </w:pPr>
      <w:r>
        <w:t>Relations good – China econ</w:t>
      </w:r>
    </w:p>
    <w:p w14:paraId="01022609" w14:textId="77777777" w:rsidR="00337ACD" w:rsidRDefault="00337ACD" w:rsidP="00337ACD"/>
    <w:p w14:paraId="4A79CB03" w14:textId="77777777" w:rsidR="00337ACD" w:rsidRPr="009C6BAB" w:rsidRDefault="00337ACD" w:rsidP="00337ACD"/>
    <w:p w14:paraId="3D6DFE38" w14:textId="77777777" w:rsidR="00337ACD" w:rsidRDefault="00337ACD" w:rsidP="00337ACD">
      <w:pPr>
        <w:pStyle w:val="Heading4"/>
        <w:rPr>
          <w:lang w:eastAsia="ja-JP"/>
        </w:rPr>
      </w:pPr>
      <w:r>
        <w:t>China Economic Collapse will occur without relations with America.</w:t>
      </w:r>
    </w:p>
    <w:p w14:paraId="3FBE7E44" w14:textId="77777777" w:rsidR="00337ACD" w:rsidRPr="00217A6D" w:rsidRDefault="00337ACD" w:rsidP="00337ACD">
      <w:r w:rsidRPr="00217A6D">
        <w:rPr>
          <w:rStyle w:val="Style13ptBold"/>
        </w:rPr>
        <w:t>Iyer 16</w:t>
      </w:r>
      <w:r w:rsidRPr="00217A6D">
        <w:t xml:space="preserve"> (Gaurav S., research analyst and editor at Lombardi Financia, “China Economic Collapse: Jim Chanos Issues Chilling Report on China”, May 24, 2016, Profit Confidential)http://www.profitconfidential.com/economy/china-economic-collapse-jim-chanos-issues-chilling-report-on-china/</w:t>
      </w:r>
    </w:p>
    <w:p w14:paraId="09FEBAF7" w14:textId="77777777" w:rsidR="00337ACD" w:rsidRDefault="00337ACD" w:rsidP="00337ACD">
      <w:pPr>
        <w:rPr>
          <w:rStyle w:val="StyleUnderline"/>
        </w:rPr>
      </w:pPr>
      <w:r w:rsidRPr="00C10BCD">
        <w:rPr>
          <w:rStyle w:val="StyleUnderline"/>
          <w:highlight w:val="cyan"/>
        </w:rPr>
        <w:t>Jim Chan</w:t>
      </w:r>
      <w:r w:rsidRPr="00484C8C">
        <w:rPr>
          <w:rStyle w:val="StyleUnderline"/>
          <w:highlight w:val="cyan"/>
        </w:rPr>
        <w:t>os</w:t>
      </w:r>
      <w:r w:rsidRPr="00F15F0B">
        <w:rPr>
          <w:rStyle w:val="StyleUnderline"/>
        </w:rPr>
        <w:t xml:space="preserve"> is at it again. The billionaire short seller has often </w:t>
      </w:r>
      <w:r w:rsidRPr="00C10BCD">
        <w:rPr>
          <w:rStyle w:val="StyleUnderline"/>
          <w:highlight w:val="cyan"/>
        </w:rPr>
        <w:t>worried that China’s economic collapse is right around the corner.</w:t>
      </w:r>
      <w:r w:rsidRPr="00725C6D">
        <w:rPr>
          <w:sz w:val="16"/>
        </w:rPr>
        <w:t xml:space="preserve"> Last year’s stock market crash proved he may have a point, but how would we know when the economic collapse is here?</w:t>
      </w:r>
      <w:r>
        <w:rPr>
          <w:rStyle w:val="StyleUnderline"/>
        </w:rPr>
        <w:t xml:space="preserve"> </w:t>
      </w:r>
      <w:r w:rsidRPr="00725C6D">
        <w:rPr>
          <w:sz w:val="16"/>
        </w:rPr>
        <w:t xml:space="preserve">Chanos may have an answer. He says China’s problems are eerily similar to what went wrong in the United States a few years ago: reckless banking activity helped create the conditions for a crash. </w:t>
      </w:r>
      <w:r w:rsidRPr="00F448CE">
        <w:rPr>
          <w:rStyle w:val="StyleUnderline"/>
        </w:rPr>
        <w:t xml:space="preserve">So, if the Chinese financial system looks like the U.S. system did between 2005 and 2007, then that would give us a sign that the </w:t>
      </w:r>
      <w:r w:rsidRPr="00C10BCD">
        <w:rPr>
          <w:rStyle w:val="StyleUnderline"/>
          <w:highlight w:val="cyan"/>
        </w:rPr>
        <w:t>Chinese economy may be on the brink of collapse. Unfortunately, that’s exactly what’s been happening—a series of stock market crashes, followed by currency devaluation, followed by…well, misery</w:t>
      </w:r>
      <w:r w:rsidRPr="00F448CE">
        <w:rPr>
          <w:rStyle w:val="StyleUnderline"/>
        </w:rPr>
        <w:t>.</w:t>
      </w:r>
      <w:r>
        <w:rPr>
          <w:rStyle w:val="StyleUnderline"/>
        </w:rPr>
        <w:t xml:space="preserve"> </w:t>
      </w:r>
      <w:r w:rsidRPr="00725C6D">
        <w:rPr>
          <w:sz w:val="16"/>
        </w:rPr>
        <w:t xml:space="preserve">Chanos laid out this devastating argument while speaking with Business Insider’s Linette Lopez and Josh Barro. (Source: “This is what Jim Chanos says he’s telling his clients about China right now,” Business Insider, May 23, 2016.) </w:t>
      </w:r>
      <w:r w:rsidRPr="00F448CE">
        <w:rPr>
          <w:rStyle w:val="StyleUnderline"/>
        </w:rPr>
        <w:t>“</w:t>
      </w:r>
      <w:r w:rsidRPr="00B26C37">
        <w:rPr>
          <w:rStyle w:val="StyleUnderline"/>
        </w:rPr>
        <w:t>If we learned anything…during our crisis, it was you shouldn’t finance hard-to-value long-term esoteric real estate-related derivatives or securities with overnight money, which is what a lot of the investment banks ended up doing by ’07/’08,” he said. “They couldn’t move a bunch of the gunk on their balance sheet and increasingly they were financing themselves in the repo market.”</w:t>
      </w:r>
      <w:r w:rsidRPr="00F448CE">
        <w:rPr>
          <w:rStyle w:val="StyleUnderline"/>
        </w:rPr>
        <w:t xml:space="preserve"> (Source: Ibid</w:t>
      </w:r>
      <w:r w:rsidRPr="00B26C37">
        <w:rPr>
          <w:rStyle w:val="StyleUnderline"/>
        </w:rPr>
        <w:t>.) Let me translate that into</w:t>
      </w:r>
      <w:r w:rsidRPr="00F448CE">
        <w:rPr>
          <w:rStyle w:val="StyleUnderline"/>
        </w:rPr>
        <w:t xml:space="preserve"> plain English: you can’t place risky bets on a credit card.</w:t>
      </w:r>
      <w:r>
        <w:rPr>
          <w:rStyle w:val="StyleUnderline"/>
        </w:rPr>
        <w:t xml:space="preserve"> </w:t>
      </w:r>
      <w:r w:rsidRPr="00F448CE">
        <w:rPr>
          <w:rStyle w:val="StyleUnderline"/>
        </w:rPr>
        <w:t>By their very nature, credit cards are short-term debt. You are supposed to pay them off quickly after using them and the same goes for banks. You’re not supposed to gamble with it because you could dig yourself a pretty big hole at the blackjack table.</w:t>
      </w:r>
      <w:r>
        <w:rPr>
          <w:rStyle w:val="StyleUnderline"/>
        </w:rPr>
        <w:t xml:space="preserve"> </w:t>
      </w:r>
      <w:r w:rsidRPr="00F448CE">
        <w:rPr>
          <w:rStyle w:val="StyleUnderline"/>
        </w:rPr>
        <w:t xml:space="preserve">That’s what American investment banks did in 2008 and it’s what Chinese banks are doing right now. The “overnight money” Chanos mentioned represents their credit card. </w:t>
      </w:r>
      <w:r w:rsidRPr="00B26C37">
        <w:rPr>
          <w:rStyle w:val="StyleUnderline"/>
          <w:highlight w:val="cyan"/>
        </w:rPr>
        <w:t>Chanos claims Chinese banks are using it to prop up a massive housing bubble</w:t>
      </w:r>
      <w:r w:rsidRPr="00F448CE">
        <w:rPr>
          <w:rStyle w:val="StyleUnderline"/>
        </w:rPr>
        <w:t>.</w:t>
      </w:r>
      <w:r>
        <w:rPr>
          <w:rStyle w:val="StyleUnderline"/>
        </w:rPr>
        <w:t xml:space="preserve"> </w:t>
      </w:r>
      <w:r w:rsidRPr="00F448CE">
        <w:rPr>
          <w:rStyle w:val="StyleUnderline"/>
        </w:rPr>
        <w:t>Banks propping up a housing bubble…that, too, sounds familiar.</w:t>
      </w:r>
      <w:r>
        <w:rPr>
          <w:rStyle w:val="StyleUnderline"/>
        </w:rPr>
        <w:t xml:space="preserve"> </w:t>
      </w:r>
      <w:r w:rsidRPr="00F448CE">
        <w:rPr>
          <w:rStyle w:val="StyleUnderline"/>
        </w:rPr>
        <w:t xml:space="preserve">Jim Chanos is calling China out. Just look at the facts, he says. </w:t>
      </w:r>
      <w:r w:rsidRPr="00B26C37">
        <w:rPr>
          <w:rStyle w:val="StyleUnderline"/>
          <w:highlight w:val="cyan"/>
        </w:rPr>
        <w:t>Chinese banks are ringing in debt-to-capital numbers of 300%, meaning they have $300.00 of debt for every $1.00 of equity. They are primed for a crash</w:t>
      </w:r>
      <w:r w:rsidRPr="00F448CE">
        <w:rPr>
          <w:rStyle w:val="StyleUnderline"/>
        </w:rPr>
        <w:t>.</w:t>
      </w:r>
      <w:r>
        <w:rPr>
          <w:rStyle w:val="StyleUnderline"/>
        </w:rPr>
        <w:t xml:space="preserve"> </w:t>
      </w:r>
      <w:r w:rsidRPr="00F448CE">
        <w:rPr>
          <w:rStyle w:val="StyleUnderline"/>
        </w:rPr>
        <w:t>There were some specific warnings signs that flashed red before the Great Recession, but we ignored them at our own peril. We let it happen.</w:t>
      </w:r>
      <w:r>
        <w:rPr>
          <w:rStyle w:val="StyleUnderline"/>
        </w:rPr>
        <w:t xml:space="preserve"> </w:t>
      </w:r>
      <w:r w:rsidRPr="00F448CE">
        <w:rPr>
          <w:rStyle w:val="StyleUnderline"/>
        </w:rPr>
        <w:t xml:space="preserve">Now those same </w:t>
      </w:r>
      <w:r w:rsidRPr="00B26C37">
        <w:rPr>
          <w:rStyle w:val="StyleUnderline"/>
          <w:highlight w:val="cyan"/>
        </w:rPr>
        <w:t>alarm bells are going off in China but nobody is paying attention</w:t>
      </w:r>
      <w:r w:rsidRPr="00F448CE">
        <w:rPr>
          <w:rStyle w:val="StyleUnderline"/>
        </w:rPr>
        <w:t>.</w:t>
      </w:r>
      <w:r>
        <w:rPr>
          <w:rStyle w:val="StyleUnderline"/>
        </w:rPr>
        <w:t xml:space="preserve"> </w:t>
      </w:r>
      <w:r w:rsidRPr="00F448CE">
        <w:rPr>
          <w:rStyle w:val="StyleUnderline"/>
        </w:rPr>
        <w:t>Everyone is content to sit back and pretend like excessive debt can’t possibly be a problem. Chanos is one of the few willing to speak out</w:t>
      </w:r>
    </w:p>
    <w:p w14:paraId="0C575B6B" w14:textId="77777777" w:rsidR="00337ACD" w:rsidRPr="00363428" w:rsidRDefault="00337ACD" w:rsidP="00363428"/>
    <w:p w14:paraId="30127AD8" w14:textId="77777777" w:rsidR="00AB1B47" w:rsidRPr="00F82839" w:rsidRDefault="00AB1B47" w:rsidP="00AB1B47">
      <w:pPr>
        <w:pStyle w:val="Heading4"/>
        <w:spacing w:line="240" w:lineRule="auto"/>
        <w:rPr>
          <w:lang w:eastAsia="ko-KR"/>
        </w:rPr>
      </w:pPr>
      <w:r w:rsidRPr="00F82839">
        <w:rPr>
          <w:lang w:eastAsia="ko-KR"/>
        </w:rPr>
        <w:t xml:space="preserve">Chinese economic slowdown causes </w:t>
      </w:r>
      <w:r>
        <w:rPr>
          <w:lang w:eastAsia="ko-KR"/>
        </w:rPr>
        <w:t>g</w:t>
      </w:r>
      <w:r w:rsidRPr="00F82839">
        <w:rPr>
          <w:lang w:eastAsia="ko-KR"/>
        </w:rPr>
        <w:t>lobal economic crisis</w:t>
      </w:r>
    </w:p>
    <w:p w14:paraId="4FFF7D1F" w14:textId="77777777" w:rsidR="00AB1B47" w:rsidRPr="00F82839" w:rsidRDefault="00AB1B47" w:rsidP="00AB1B47">
      <w:pPr>
        <w:spacing w:line="240" w:lineRule="auto"/>
        <w:rPr>
          <w:b/>
        </w:rPr>
      </w:pPr>
      <w:r w:rsidRPr="00F82839">
        <w:rPr>
          <w:b/>
          <w:sz w:val="24"/>
        </w:rPr>
        <w:t xml:space="preserve">Investment Management Division 16 </w:t>
      </w:r>
    </w:p>
    <w:p w14:paraId="176FE123" w14:textId="77777777" w:rsidR="00AB1B47" w:rsidRPr="00F82839" w:rsidRDefault="00AB1B47" w:rsidP="00AB1B47">
      <w:pPr>
        <w:spacing w:line="240" w:lineRule="auto"/>
        <w:rPr>
          <w:sz w:val="16"/>
          <w:lang w:eastAsia="ko-KR"/>
        </w:rPr>
      </w:pPr>
      <w:r w:rsidRPr="00F82839">
        <w:rPr>
          <w:sz w:val="16"/>
        </w:rPr>
        <w:t xml:space="preserve">(January 2016, This material represents the views of the Investment Strategy Group in the Investment Management Division of Goldman Sachs. It is not a product of Goldman Sachs Global Investment Research. The views and opinions expressed herein may differ from those expressed by other groups of Goldman Sachs, “Walled In: China’s Great Dilemma,” Investment Management Division, </w:t>
      </w:r>
      <w:hyperlink r:id="rId109" w:history="1">
        <w:r w:rsidRPr="00F82839">
          <w:rPr>
            <w:rStyle w:val="Hyperlink"/>
            <w:sz w:val="16"/>
          </w:rPr>
          <w:t>http://www.goldmansachs.com/what-we-do/investment-management/private-wealth-management/intellectual-capital/isg-china-insight-2016.pdf</w:t>
        </w:r>
      </w:hyperlink>
      <w:r w:rsidRPr="00F82839">
        <w:rPr>
          <w:sz w:val="16"/>
        </w:rPr>
        <w:t xml:space="preserve"> HY)</w:t>
      </w:r>
    </w:p>
    <w:p w14:paraId="3A1CAB25" w14:textId="77777777" w:rsidR="00AB1B47" w:rsidRDefault="00AB1B47" w:rsidP="00AB1B47">
      <w:pPr>
        <w:spacing w:line="240" w:lineRule="auto"/>
        <w:rPr>
          <w:sz w:val="14"/>
        </w:rPr>
      </w:pPr>
      <w:r w:rsidRPr="00F82839">
        <w:rPr>
          <w:sz w:val="14"/>
        </w:rPr>
        <w:t xml:space="preserve">In mid-2013, our colleagues in Goldman Sachs Equity Research wrote, “China has provided several shocks to the world: cheap labor and hence cheap goods, cheap capital via export of excess savings, and lastly, a massive demand shock for commodities, particularly basic commodities.”28 How the tide has turned. Today, policymakers, economists and investors worry </w:t>
      </w:r>
      <w:r w:rsidRPr="00F82839">
        <w:rPr>
          <w:u w:val="single"/>
        </w:rPr>
        <w:t xml:space="preserve">that </w:t>
      </w:r>
      <w:r w:rsidRPr="00F82839">
        <w:rPr>
          <w:highlight w:val="yellow"/>
          <w:u w:val="single"/>
        </w:rPr>
        <w:t>China is on the verge of providing a major deflationary shock to the rest of the world</w:t>
      </w:r>
      <w:r w:rsidRPr="00F82839">
        <w:rPr>
          <w:u w:val="single"/>
        </w:rPr>
        <w:t>.</w:t>
      </w:r>
      <w:r w:rsidRPr="00F82839">
        <w:rPr>
          <w:sz w:val="14"/>
        </w:rPr>
        <w:t xml:space="preserve"> At her September 2015 press conference</w:t>
      </w:r>
      <w:r w:rsidRPr="00F82839">
        <w:rPr>
          <w:u w:val="single"/>
        </w:rPr>
        <w:t>, Federal Reserve Chair Janet Yellen referenced “heightened concerns about growth in China” as one of the reasons for not raising interest rates.</w:t>
      </w:r>
      <w:r w:rsidRPr="00F82839">
        <w:rPr>
          <w:sz w:val="14"/>
        </w:rPr>
        <w:t xml:space="preserve">29 </w:t>
      </w:r>
      <w:r w:rsidRPr="00F82839">
        <w:rPr>
          <w:u w:val="single"/>
        </w:rPr>
        <w:t>She expressed concern about the spillover effects of slower growth in China to emerging markets, to Canada as an important US trading partner, and to the US itself</w:t>
      </w:r>
      <w:r w:rsidRPr="00F82839">
        <w:rPr>
          <w:sz w:val="14"/>
        </w:rPr>
        <w:t xml:space="preserve">. Let us examine the salient facts about </w:t>
      </w:r>
      <w:r w:rsidRPr="00F82839">
        <w:rPr>
          <w:highlight w:val="yellow"/>
          <w:u w:val="single"/>
        </w:rPr>
        <w:t xml:space="preserve">China’s </w:t>
      </w:r>
      <w:r w:rsidRPr="00F82839">
        <w:rPr>
          <w:u w:val="single"/>
        </w:rPr>
        <w:t>economy</w:t>
      </w:r>
      <w:r w:rsidRPr="00F82839">
        <w:rPr>
          <w:sz w:val="14"/>
        </w:rPr>
        <w:t xml:space="preserve"> to see how its </w:t>
      </w:r>
      <w:r w:rsidRPr="00F82839">
        <w:rPr>
          <w:highlight w:val="yellow"/>
          <w:u w:val="single"/>
        </w:rPr>
        <w:t>slowdown</w:t>
      </w:r>
      <w:r w:rsidRPr="00F82839">
        <w:rPr>
          <w:u w:val="single"/>
        </w:rPr>
        <w:t xml:space="preserve"> can </w:t>
      </w:r>
      <w:r w:rsidRPr="00F82839">
        <w:rPr>
          <w:highlight w:val="yellow"/>
          <w:u w:val="single"/>
        </w:rPr>
        <w:t>affect other economies and financial markets</w:t>
      </w:r>
      <w:r w:rsidRPr="00F82839">
        <w:rPr>
          <w:sz w:val="14"/>
        </w:rPr>
        <w:t xml:space="preserve">. We note that this impact cannot be measured precisely because data is not available across all countries and sectors. Most importantly, we cannot, ex ante, know the impact of a slowdown in China on risk aversion and market sentiment. There is no question that China matters to the rest of the world. The question is how much it matters and whether the volatility in global financial markets has been commensurate with the direct and indirect economic impact of a slowdown in China. </w:t>
      </w:r>
      <w:r w:rsidRPr="00F82839">
        <w:rPr>
          <w:u w:val="single"/>
        </w:rPr>
        <w:t>China is the second-largest economy in the world, as measured by its GDP of $11.4 trillion. It is the most populous country in the world, with 1.375 billion people. Most importantly, China accounts for 13% of global exports and 10% of global imports</w:t>
      </w:r>
      <w:r w:rsidRPr="00F82839">
        <w:rPr>
          <w:sz w:val="14"/>
        </w:rPr>
        <w:t xml:space="preserve">. Its demand accounts for 50–60% of the global production of iron ore, nickel, thermal coal and aluminum, and a significant share of copper, tin, zinc, steel, cotton and soybeans (see Exhibit 4). </w:t>
      </w:r>
      <w:r w:rsidRPr="00F82839">
        <w:rPr>
          <w:highlight w:val="yellow"/>
          <w:u w:val="single"/>
        </w:rPr>
        <w:t>While its imports of commodities make up a smaller percentage of global production</w:t>
      </w:r>
      <w:r w:rsidRPr="00F82839">
        <w:rPr>
          <w:sz w:val="14"/>
        </w:rPr>
        <w:t xml:space="preserve">, we believe total </w:t>
      </w:r>
      <w:r w:rsidRPr="00F82839">
        <w:rPr>
          <w:highlight w:val="yellow"/>
          <w:u w:val="single"/>
        </w:rPr>
        <w:t>demand is more relevant since excess production relative to local Chinese demand will have a dampening effect on relevant commodity prices globally,</w:t>
      </w:r>
      <w:r w:rsidRPr="00F82839">
        <w:rPr>
          <w:sz w:val="14"/>
        </w:rPr>
        <w:t xml:space="preserve"> </w:t>
      </w:r>
      <w:r w:rsidRPr="00F82839">
        <w:rPr>
          <w:u w:val="single"/>
        </w:rPr>
        <w:t>especially when the excess production is exported</w:t>
      </w:r>
      <w:r w:rsidRPr="00F82839">
        <w:rPr>
          <w:sz w:val="14"/>
        </w:rPr>
        <w:t xml:space="preserve">. Witness the preliminary decision by the US Commerce Department to impose 236% duties on imports of corrosion-resistant steel from China, due to what the US steel industry has called “illegal and unfair practices.”30 ArcelorMittal’s third-quarter 2015 earnings report also cited </w:t>
      </w:r>
      <w:r w:rsidRPr="00F82839">
        <w:rPr>
          <w:highlight w:val="yellow"/>
          <w:u w:val="single"/>
        </w:rPr>
        <w:t>l</w:t>
      </w:r>
      <w:r w:rsidRPr="00F82839">
        <w:rPr>
          <w:u w:val="single"/>
        </w:rPr>
        <w:t>ow international steel prices “driven by unsustainably cheap Chinese exports</w:t>
      </w:r>
      <w:r w:rsidRPr="00F82839">
        <w:rPr>
          <w:sz w:val="14"/>
        </w:rPr>
        <w:t xml:space="preserve">.”31 China has also been an export market for many developed and emerging market countries. As shown in Exhibit 5, exports to China account for 2.3% of developed markets’ GDP; in Australia, exports to China are much higher, at 5.1% of GDP. Of Australia’s total merchandise exports, over onethird are exported to China. In the US, exports to China account for just 0.7% of GDP. Merchandise exports to China also account for 2.3% of emerging markets’ GDP, reaching as high as 10.3% in South Korea. Of South Korea’s total exports, one-quarter are exported to China. We note that exports to China as a share of GDP are even higher in countries such as Oman and Angola, but their combined GDP is less than 0.3% of world GDP. Hence, the share of GDP affected by a China slowdown is not large in either developed or emerging market economies, at 2.3% in each case. Furthermore, these trade linkages overstate the true economic exposure because many exports to China are reprocessed and exported outside China. In their report “China’s Changing Growth: Trade Spillovers to the Rest of Asia,” our colleagues in GIR use value-added exports to China as a more effective measure of true economic exposure.32 For example, while exports to China account for 5.1% of Australia’s GDP, about one-third of this exposure is to final demand outside China, i.e., China is reprocessing those Australian goods and re-exporting them to other countries. As shown in Exhibit 6, value-added exposure to China is often less than the gross trade exposure. In addition to direct exposure through exports and commodity prices, global economies are exposed to a slowdown in China through their banking sectors’ loans to China. This exposure is limited, as shown in Exhibit 7. Exposure in the developed economies ranges from a low of 0.1% of bank assets in Italy to a high of 3.0% in the UK (primarily driven by HSBC Holdings PLC and Standard Chartered PLC), with a modest 0.8% in the US. To put these numbers in context, US and German banks’ exposure to mortgages and to European sovereign debt, respectively, was substantially higher (see Exhibit 8). </w:t>
      </w:r>
      <w:r w:rsidRPr="00F82839">
        <w:rPr>
          <w:highlight w:val="yellow"/>
          <w:u w:val="single"/>
        </w:rPr>
        <w:t>Countries are also exposed to a slowdown</w:t>
      </w:r>
      <w:r w:rsidRPr="00F82839">
        <w:rPr>
          <w:u w:val="single"/>
        </w:rPr>
        <w:t xml:space="preserve"> in China </w:t>
      </w:r>
      <w:r w:rsidRPr="00F82839">
        <w:rPr>
          <w:highlight w:val="yellow"/>
          <w:u w:val="single"/>
        </w:rPr>
        <w:t>through</w:t>
      </w:r>
      <w:r w:rsidRPr="00F82839">
        <w:rPr>
          <w:u w:val="single"/>
        </w:rPr>
        <w:t xml:space="preserve"> their </w:t>
      </w:r>
      <w:r w:rsidRPr="00F82839">
        <w:rPr>
          <w:highlight w:val="yellow"/>
          <w:u w:val="single"/>
        </w:rPr>
        <w:t>corporate sectors</w:t>
      </w:r>
      <w:r w:rsidRPr="00F82839">
        <w:rPr>
          <w:u w:val="single"/>
        </w:rPr>
        <w:t xml:space="preserve">. Large </w:t>
      </w:r>
      <w:r w:rsidRPr="00F82839">
        <w:rPr>
          <w:highlight w:val="yellow"/>
          <w:u w:val="single"/>
        </w:rPr>
        <w:t>multinational companies derive sales</w:t>
      </w:r>
      <w:r w:rsidRPr="00F82839">
        <w:rPr>
          <w:u w:val="single"/>
        </w:rPr>
        <w:t xml:space="preserve"> and profits </w:t>
      </w:r>
      <w:r w:rsidRPr="00F82839">
        <w:rPr>
          <w:highlight w:val="yellow"/>
          <w:u w:val="single"/>
        </w:rPr>
        <w:t xml:space="preserve">from goods </w:t>
      </w:r>
      <w:r w:rsidRPr="00F82839">
        <w:rPr>
          <w:u w:val="single"/>
        </w:rPr>
        <w:t xml:space="preserve">manufactured </w:t>
      </w:r>
      <w:r w:rsidRPr="00F82839">
        <w:rPr>
          <w:highlight w:val="yellow"/>
          <w:u w:val="single"/>
        </w:rPr>
        <w:t>and</w:t>
      </w:r>
      <w:r w:rsidRPr="00F82839">
        <w:rPr>
          <w:u w:val="single"/>
        </w:rPr>
        <w:t xml:space="preserve"> sold in China and from </w:t>
      </w:r>
      <w:r w:rsidRPr="00F82839">
        <w:rPr>
          <w:highlight w:val="yellow"/>
          <w:u w:val="single"/>
        </w:rPr>
        <w:t>services provided in China</w:t>
      </w:r>
      <w:r w:rsidRPr="00F82839">
        <w:rPr>
          <w:sz w:val="14"/>
        </w:rPr>
        <w:t xml:space="preserve">; </w:t>
      </w:r>
      <w:r w:rsidRPr="00F82839">
        <w:rPr>
          <w:u w:val="single"/>
        </w:rPr>
        <w:t xml:space="preserve">this corporate profit is not captured by exports. Lower profits stemming from a </w:t>
      </w:r>
      <w:r w:rsidRPr="00F82839">
        <w:rPr>
          <w:highlight w:val="yellow"/>
          <w:u w:val="single"/>
        </w:rPr>
        <w:t>slowdown in China have a secondorder effect on global economies as equity markets may weaken, resulting in tighter financial conditions</w:t>
      </w:r>
      <w:r w:rsidRPr="00F82839">
        <w:rPr>
          <w:u w:val="single"/>
        </w:rPr>
        <w:t>.</w:t>
      </w:r>
      <w:r w:rsidRPr="00F82839">
        <w:rPr>
          <w:sz w:val="14"/>
        </w:rPr>
        <w:t xml:space="preserve"> Our colleagues in GIR have estimated the sales exposure of companies represented by major equity market indexes. As shown in Exhibit 9, this exposure ranges from 2% in the US to as much as 10% in Germany and Australia. We must note, however, that it is very difficult to quantify the exposure of major markets’ corporate sectors to China with much precision. Many m</w:t>
      </w:r>
      <w:r w:rsidRPr="00F82839">
        <w:rPr>
          <w:u w:val="single"/>
        </w:rPr>
        <w:t xml:space="preserve">ajor </w:t>
      </w:r>
      <w:r w:rsidRPr="00F82839">
        <w:rPr>
          <w:highlight w:val="yellow"/>
          <w:u w:val="single"/>
        </w:rPr>
        <w:t>multinational companies aggregate their Asia-Pacific sales and do not break out China separately. Therefore, estimates of sales to China,</w:t>
      </w:r>
      <w:r w:rsidRPr="00F82839">
        <w:rPr>
          <w:sz w:val="14"/>
        </w:rPr>
        <w:t xml:space="preserve"> in all likelihood, </w:t>
      </w:r>
      <w:r w:rsidRPr="00F82839">
        <w:rPr>
          <w:highlight w:val="yellow"/>
          <w:u w:val="single"/>
        </w:rPr>
        <w:t>understate actual sale</w:t>
      </w:r>
      <w:r w:rsidRPr="00F82839">
        <w:rPr>
          <w:sz w:val="14"/>
          <w:highlight w:val="yellow"/>
        </w:rPr>
        <w:t>s.</w:t>
      </w:r>
      <w:r w:rsidRPr="00F82839">
        <w:rPr>
          <w:sz w:val="14"/>
        </w:rPr>
        <w:t xml:space="preserve"> Moreover, earnings, which are most relevant, are not attributed to specific regions, so we have to turn to the national income accounts for a gauge of profit exposure to China. Such exposure is much smaller, measuring 0.7% in the US and about 3% in Japan. We conclude that the </w:t>
      </w:r>
      <w:r w:rsidRPr="00F82839">
        <w:rPr>
          <w:u w:val="single"/>
        </w:rPr>
        <w:t>direct and indirect economic and banking sector exposures to China are not of a scale to have significant impact on major economies and financial markets.</w:t>
      </w:r>
      <w:r w:rsidRPr="00F82839">
        <w:rPr>
          <w:sz w:val="14"/>
        </w:rPr>
        <w:t xml:space="preserve"> </w:t>
      </w:r>
      <w:r w:rsidRPr="00F82839">
        <w:rPr>
          <w:u w:val="single"/>
        </w:rPr>
        <w:t>The substantially greater risk from a slowdown in China emanates from its impact on financial markets and investor risk aversion</w:t>
      </w:r>
      <w:r w:rsidRPr="00F82839">
        <w:rPr>
          <w:sz w:val="14"/>
        </w:rPr>
        <w:t xml:space="preserve">. In their report “The Drag from China: Many Channels, Limited Impact,” our colleagues in GIR break down the impact of a slowdown in China on the US economy by trade, exchange rate and financial conditions.33 </w:t>
      </w:r>
      <w:r w:rsidRPr="00F82839">
        <w:rPr>
          <w:highlight w:val="yellow"/>
          <w:u w:val="single"/>
        </w:rPr>
        <w:t>Some of the impact is direct, as in the case of exports to China, and some of the impact is indirect, such as exports to other developed and emerging market countries that do business with China</w:t>
      </w:r>
      <w:r w:rsidRPr="00F82839">
        <w:rPr>
          <w:sz w:val="14"/>
        </w:rPr>
        <w:t>. As shown in Exhibit 10, the direct impact is nearly eight times as great as the indirect impact. But most importantly, the impact of financial conditions may be as big as—if not bigger than—the direct impact. The confidence interval around the impact of financial conditions is wide: if the impact is negligible, a 1% reduction in Chinese GDP lowers US GDP by 0.11% by the end of this year; if the impact is significant, US GDP declines by 0.47%. In such a scenario, the impact of financial conditions will dwarf the direct and indirect impact of economic and banking sector factors. The Organisation for Economic Co-operation and Development’s (</w:t>
      </w:r>
      <w:r w:rsidRPr="00F82839">
        <w:rPr>
          <w:sz w:val="14"/>
          <w:highlight w:val="yellow"/>
        </w:rPr>
        <w:t>OE</w:t>
      </w:r>
      <w:r w:rsidRPr="00F82839">
        <w:rPr>
          <w:highlight w:val="yellow"/>
          <w:u w:val="single"/>
        </w:rPr>
        <w:t>CD’s) latest semiannual “Outlook</w:t>
      </w:r>
      <w:r w:rsidRPr="00F82839">
        <w:rPr>
          <w:sz w:val="14"/>
        </w:rPr>
        <w:t xml:space="preserve">” also </w:t>
      </w:r>
      <w:r w:rsidRPr="00F82839">
        <w:rPr>
          <w:highlight w:val="yellow"/>
          <w:u w:val="single"/>
        </w:rPr>
        <w:t>concludes that</w:t>
      </w:r>
      <w:r w:rsidRPr="00F82839">
        <w:rPr>
          <w:u w:val="single"/>
        </w:rPr>
        <w:t xml:space="preserve"> the </w:t>
      </w:r>
      <w:r w:rsidRPr="00F82839">
        <w:rPr>
          <w:highlight w:val="yellow"/>
          <w:u w:val="single"/>
        </w:rPr>
        <w:t xml:space="preserve">drag from changes in financial conditions could be greater than </w:t>
      </w:r>
      <w:r w:rsidRPr="00F82839">
        <w:rPr>
          <w:u w:val="single"/>
        </w:rPr>
        <w:t xml:space="preserve">the </w:t>
      </w:r>
      <w:r w:rsidRPr="00F82839">
        <w:rPr>
          <w:highlight w:val="yellow"/>
          <w:u w:val="single"/>
        </w:rPr>
        <w:t>economic impact</w:t>
      </w:r>
      <w:r w:rsidRPr="00F82839">
        <w:rPr>
          <w:sz w:val="14"/>
        </w:rPr>
        <w:t xml:space="preserve">.34 It estimates that </w:t>
      </w:r>
      <w:r w:rsidRPr="00F82839">
        <w:rPr>
          <w:u w:val="single"/>
        </w:rPr>
        <w:t xml:space="preserve">a </w:t>
      </w:r>
      <w:r w:rsidRPr="00F82839">
        <w:rPr>
          <w:highlight w:val="yellow"/>
          <w:u w:val="single"/>
        </w:rPr>
        <w:t>two percentage point decline in domestic demand growth in China would slow global growth</w:t>
      </w:r>
      <w:r w:rsidRPr="00F82839">
        <w:rPr>
          <w:sz w:val="14"/>
        </w:rPr>
        <w:t xml:space="preserve"> by </w:t>
      </w:r>
      <w:r w:rsidRPr="00F82839">
        <w:rPr>
          <w:u w:val="single"/>
        </w:rPr>
        <w:t>0.33% per year for two years. However, if such a decline negatively impacts the financial markets, global growth</w:t>
      </w:r>
      <w:r w:rsidRPr="00F82839">
        <w:rPr>
          <w:sz w:val="14"/>
        </w:rPr>
        <w:t xml:space="preserve"> </w:t>
      </w:r>
      <w:r w:rsidRPr="00F82839">
        <w:rPr>
          <w:u w:val="single"/>
        </w:rPr>
        <w:t>would slow by 0.75–1% per year for two years</w:t>
      </w:r>
      <w:r w:rsidRPr="00F82839">
        <w:rPr>
          <w:sz w:val="14"/>
        </w:rPr>
        <w:t>. The IMF also highlighted China’s financial market impact in its October 2015 “Global Financial Stability Report”: “</w:t>
      </w:r>
      <w:r w:rsidRPr="00F82839">
        <w:rPr>
          <w:u w:val="single"/>
        </w:rPr>
        <w:t xml:space="preserve">The main spillover channels from China to the rest of the world remain economic growth and trade, but confidence channels and the direct financial linkages have also become stronger </w:t>
      </w:r>
      <w:r w:rsidRPr="00F82839">
        <w:rPr>
          <w:sz w:val="14"/>
        </w:rPr>
        <w:t xml:space="preserve">since 2010.”35 We believe </w:t>
      </w:r>
      <w:r w:rsidRPr="00F82839">
        <w:rPr>
          <w:u w:val="single"/>
        </w:rPr>
        <w:t>that developed financial markets will, in all likelihood, overreact to deteriorating conditions in China</w:t>
      </w:r>
      <w:r w:rsidRPr="00F82839">
        <w:rPr>
          <w:sz w:val="14"/>
        </w:rPr>
        <w:t xml:space="preserve">. </w:t>
      </w:r>
      <w:r w:rsidRPr="00F82839">
        <w:rPr>
          <w:u w:val="single"/>
        </w:rPr>
        <w:t xml:space="preserve">Part of the overreaction will be driven by expectations of further deterioration in emerging markets, especially if a continued slowdown in China corresponds to further depreciation of the renminbi. </w:t>
      </w:r>
      <w:r w:rsidRPr="00F82839">
        <w:rPr>
          <w:sz w:val="14"/>
        </w:rPr>
        <w:t>However, some of the overreaction will be driven by the inevitably greater focus of market participants on the latest headlines. As Nobel</w:t>
      </w:r>
      <w:r w:rsidRPr="00F82839">
        <w:rPr>
          <w:u w:val="single"/>
        </w:rPr>
        <w:t xml:space="preserve"> </w:t>
      </w:r>
      <w:r w:rsidRPr="00F82839">
        <w:rPr>
          <w:sz w:val="14"/>
        </w:rPr>
        <w:t xml:space="preserve">Laureate in Economics Daniel Kahneman has pointed out, the </w:t>
      </w:r>
      <w:r w:rsidRPr="00F82839">
        <w:rPr>
          <w:u w:val="single"/>
        </w:rPr>
        <w:t>availability of information that readily comes to mind affects how individuals formulate their investment views.</w:t>
      </w:r>
      <w:r w:rsidRPr="00F82839">
        <w:rPr>
          <w:sz w:val="14"/>
        </w:rPr>
        <w:t xml:space="preserve">36 In the second quarter of 2015, the key theme highlighted by the Goldman Sachs “S&amp;P 500 Beige Book” report was “earnings at risk from Chinese slowdown.”37 The report highlighted companies such as General Motors Co., Ford Motor Co., Caterpillar, Inc., United Technologies Corp., Johnson &amp; Johnson Inc. and others in the industrial and commodity-linked sectors. The third-quarter “S&amp;P 500 Beige Book” report highlighted examples of companies with exposure to China in the information technology and consumer discretionary sectors, such as Apple Inc., McDonald’s Corp. and Starbucks Corp., with very favorable commentary on their sales to China. Since these names readily come to mind when we think of China, it is likely that the US equity market would overreact to news of an economic slowdown in China relative to the country’s 2% (or slightly higher) share of S&amp;P 500 sales and the meager 0.7% share of profits in the US economy. </w:t>
      </w:r>
      <w:r w:rsidRPr="00F82839">
        <w:rPr>
          <w:u w:val="single"/>
        </w:rPr>
        <w:t xml:space="preserve">The </w:t>
      </w:r>
      <w:r w:rsidRPr="00F82839">
        <w:rPr>
          <w:highlight w:val="yellow"/>
          <w:u w:val="single"/>
        </w:rPr>
        <w:t>increase in the correlation between US and Chinese equities in recent years reinforces this notion</w:t>
      </w:r>
      <w:r w:rsidRPr="00F82839">
        <w:rPr>
          <w:b/>
          <w:u w:val="single"/>
        </w:rPr>
        <w:t>.</w:t>
      </w:r>
      <w:r w:rsidRPr="00F82839">
        <w:rPr>
          <w:sz w:val="14"/>
        </w:rPr>
        <w:t xml:space="preserve"> As shown in Exhibit 11</w:t>
      </w:r>
      <w:r w:rsidRPr="00F82839">
        <w:rPr>
          <w:u w:val="single"/>
        </w:rPr>
        <w:t xml:space="preserve">, the correlation has now reached levels last seen during the global financial crisis, and </w:t>
      </w:r>
      <w:r w:rsidRPr="00F82839">
        <w:rPr>
          <w:highlight w:val="yellow"/>
          <w:u w:val="single"/>
        </w:rPr>
        <w:t>its increase is greater than what would be suggested by the direct and indirect economic impacts</w:t>
      </w:r>
      <w:r w:rsidRPr="00F82839">
        <w:rPr>
          <w:sz w:val="14"/>
        </w:rPr>
        <w:t xml:space="preserve">. </w:t>
      </w:r>
    </w:p>
    <w:p w14:paraId="68B689C0" w14:textId="77777777" w:rsidR="00105FFB" w:rsidRDefault="00105FFB" w:rsidP="00AB1B47">
      <w:pPr>
        <w:spacing w:line="240" w:lineRule="auto"/>
        <w:rPr>
          <w:sz w:val="14"/>
        </w:rPr>
      </w:pPr>
    </w:p>
    <w:p w14:paraId="7BEAC0C1" w14:textId="77777777" w:rsidR="00A2435E" w:rsidRPr="002F5D36" w:rsidRDefault="00A2435E" w:rsidP="00A2435E">
      <w:pPr>
        <w:pStyle w:val="Heading4"/>
      </w:pPr>
      <w:r w:rsidRPr="002F5D36">
        <w:t xml:space="preserve">China is interconnected with the global economy – downturn collapses the world economy </w:t>
      </w:r>
    </w:p>
    <w:p w14:paraId="77F1AE69" w14:textId="77777777" w:rsidR="00A2435E" w:rsidRPr="00CE0DBB" w:rsidRDefault="00A2435E" w:rsidP="00A2435E">
      <w:pPr>
        <w:rPr>
          <w:rFonts w:asciiTheme="minorHAnsi" w:hAnsiTheme="minorHAnsi"/>
        </w:rPr>
      </w:pPr>
      <w:r w:rsidRPr="00CE0DBB">
        <w:rPr>
          <w:rStyle w:val="Style13ptBold"/>
        </w:rPr>
        <w:t>Friedman 12</w:t>
      </w:r>
      <w:r w:rsidRPr="002F5D36">
        <w:rPr>
          <w:rStyle w:val="Style13ptBold"/>
          <w:rFonts w:asciiTheme="minorHAnsi" w:hAnsiTheme="minorHAnsi"/>
          <w:sz w:val="28"/>
        </w:rPr>
        <w:t xml:space="preserve"> </w:t>
      </w:r>
      <w:r w:rsidRPr="00CE0DBB">
        <w:t xml:space="preserve">[Edward, specialist in Chinese politics, faculty of the Political Science Department at the University of Wisconsin, Madison. “If China Sneezes…,” </w:t>
      </w:r>
      <w:hyperlink r:id="rId110" w:anchor="more-3556" w:history="1">
        <w:r w:rsidRPr="00CE0DBB">
          <w:t>http://thediplomat.com/china-power/if-china-sneezes/#more-3556</w:t>
        </w:r>
      </w:hyperlink>
      <w:r w:rsidRPr="00CE0DBB">
        <w:t>]-DD</w:t>
      </w:r>
    </w:p>
    <w:p w14:paraId="0DBCED8E" w14:textId="77777777" w:rsidR="00A2435E" w:rsidRPr="00CE0DBB" w:rsidRDefault="00A2435E" w:rsidP="00A2435E">
      <w:pPr>
        <w:rPr>
          <w:sz w:val="16"/>
        </w:rPr>
      </w:pPr>
      <w:r w:rsidRPr="00CE0DBB">
        <w:rPr>
          <w:rStyle w:val="Emphasis"/>
        </w:rPr>
        <w:t>Commodity exporters from Brazil to Sudan to Australia can seem on the verge of nervous breakdowns at hints that the Chinese economy will slow and its commodity imports will shrink. After all, no country adds more new wealth to the world each year than does China. If China’s property bubble were to burst and the Chinese economy crashed in a “hard landing,” even economies as strong as Germany’s would be impacted</w:t>
      </w:r>
      <w:r w:rsidRPr="00CE0DBB">
        <w:rPr>
          <w:sz w:val="16"/>
        </w:rPr>
        <w:t xml:space="preserve">. That country’s exports to China last year were worth about $110 billion. </w:t>
      </w:r>
      <w:r w:rsidRPr="00CE0DBB">
        <w:rPr>
          <w:rStyle w:val="Emphasis"/>
        </w:rPr>
        <w:t>When China sneezes, the world could really catch a cold.</w:t>
      </w:r>
    </w:p>
    <w:p w14:paraId="23F21A5C" w14:textId="77777777" w:rsidR="00A2435E" w:rsidRPr="00CE0DBB" w:rsidRDefault="00A2435E" w:rsidP="00A2435E"/>
    <w:p w14:paraId="19E9F0A0" w14:textId="77777777" w:rsidR="00A2435E" w:rsidRPr="00927EB2" w:rsidRDefault="00A2435E" w:rsidP="00A2435E">
      <w:pPr>
        <w:pStyle w:val="Heading4"/>
      </w:pPr>
      <w:r>
        <w:t xml:space="preserve">China’s global standing stems from regional authority which is contingent upon economic improvement- absent that, China is destabilized which harms the global economy and independently causes lashout – failed nuclear states are a threat multiplier </w:t>
      </w:r>
    </w:p>
    <w:p w14:paraId="3EC0DC41" w14:textId="77777777" w:rsidR="00A2435E" w:rsidRPr="002F5D36" w:rsidRDefault="00A2435E" w:rsidP="00A2435E">
      <w:pPr>
        <w:rPr>
          <w:rFonts w:asciiTheme="minorHAnsi" w:hAnsiTheme="minorHAnsi"/>
        </w:rPr>
      </w:pPr>
      <w:r>
        <w:rPr>
          <w:rStyle w:val="Style13ptBold"/>
        </w:rPr>
        <w:t>Buzan and Foot</w:t>
      </w:r>
      <w:r w:rsidRPr="00CE0DBB">
        <w:rPr>
          <w:rStyle w:val="Style13ptBold"/>
        </w:rPr>
        <w:t xml:space="preserve"> </w:t>
      </w:r>
      <w:r>
        <w:rPr>
          <w:rStyle w:val="Style13ptBold"/>
        </w:rPr>
        <w:t>0</w:t>
      </w:r>
      <w:r w:rsidRPr="00CE0DBB">
        <w:rPr>
          <w:rStyle w:val="Style13ptBold"/>
        </w:rPr>
        <w:t>4</w:t>
      </w:r>
      <w:r w:rsidRPr="002F5D36">
        <w:rPr>
          <w:rFonts w:asciiTheme="minorHAnsi" w:hAnsiTheme="minorHAnsi"/>
          <w:b/>
        </w:rPr>
        <w:t xml:space="preserve"> </w:t>
      </w:r>
      <w:r w:rsidRPr="00CE0DBB">
        <w:t>[Barry and Rosemary, professor of International Relations  at the London School of Economics and Political Science; professor of International Relations at St. Anthony College, “Does China Matter? A Reassessment: Essays in Memory of Gerald Segal”, Questia, p. 145-147]-DD</w:t>
      </w:r>
    </w:p>
    <w:p w14:paraId="07CE70F3" w14:textId="77777777" w:rsidR="00A2435E" w:rsidRPr="00CE0DBB" w:rsidRDefault="00A2435E" w:rsidP="00A2435E">
      <w:pPr>
        <w:rPr>
          <w:sz w:val="16"/>
        </w:rPr>
      </w:pPr>
      <w:r w:rsidRPr="00CE0DBB">
        <w:rPr>
          <w:sz w:val="16"/>
        </w:rPr>
        <w:t xml:space="preserve">China, East Asia and the world The underlying argument in this section is that there is a strong link between the global standing of a major power and the way that power relates to the other states in its home region. As a general rule, the status of great power, and more so superpower, requires not only that the state concerned be able and willing to project its political influence beyond its immediate region, but that it also be able in some sense to manage, and perhaps lead, its region (Buzan and Wæver, 2003). The U.S. clearly does this in North America, and more arguably for the Western hemisphere as a whole, and the EU does it in Europe. The Soviet Union did it from 1945 to 1989, and the possible inability of Russia to do it (and its desperation to do so) explain the current question marks around its status. India's failure to do it is a big part of what denies it the great-power recognition it craves. During the Cold War, and up to a point still, Japan could exploit its political geography to detach itself from much of Asian politics, and float free as a kind of economic great power. China does not have that kind of geopolitical option. Like Russia and India, it cannot escape regional politics. </w:t>
      </w:r>
      <w:r w:rsidRPr="00CE0DBB">
        <w:rPr>
          <w:rStyle w:val="StyleUnderline"/>
        </w:rPr>
        <w:t>China's global standing thus depends crucially on what kind of relationship it has with its neighbours. If China is able to reassert some form of hegemony over twenty-first century Asia - getting most or all of its neighbours to bandwagon with it - then its global standing will be hugely enhanced. But if China inspires fear in its neighbours - causing them to balance against it - then like India, and possibly Russia, it will be locked into its region, and its global standing will be diminished. Since the U.S. is strongly present in Asia, its influence also plays into this equation. Indeed, if China is at odds with its neighbours then its position will be worse than that of Russia and India.</w:t>
      </w:r>
      <w:r w:rsidRPr="00CE0DBB">
        <w:rPr>
          <w:sz w:val="16"/>
        </w:rPr>
        <w:t xml:space="preserve"> In their immediate regions, those two have only to deal with powers much smaller than themselves. </w:t>
      </w:r>
      <w:r w:rsidRPr="002F5D36">
        <w:rPr>
          <w:rStyle w:val="StyleUnderline"/>
          <w:rFonts w:asciiTheme="minorHAnsi" w:hAnsiTheme="minorHAnsi"/>
        </w:rPr>
        <w:t>In China's region there are several very substantial powers whose antagonism would be a real burden</w:t>
      </w:r>
      <w:r w:rsidRPr="00CE0DBB">
        <w:rPr>
          <w:sz w:val="16"/>
        </w:rPr>
        <w:t xml:space="preserve">. The importance of regional relations for a major power's global standing is easily shown by two extreme scenarios for China's future. In the first, </w:t>
      </w:r>
      <w:r w:rsidRPr="00CE0DBB">
        <w:rPr>
          <w:rStyle w:val="Emphasis"/>
        </w:rPr>
        <w:t>China's development provides it with the strength and the identity to become the central hub of Asia, in the process largely displacing the U.S.. It projects an acceptable political and economic image, and its neighbours bandwagon with it out of some combination of fear, prudence, admiration and hope for economic advantage</w:t>
      </w:r>
      <w:r w:rsidRPr="002F5D36">
        <w:rPr>
          <w:rStyle w:val="StyleUnderline"/>
          <w:rFonts w:asciiTheme="minorHAnsi" w:hAnsiTheme="minorHAnsi"/>
        </w:rPr>
        <w:t>. Its economy becomes the regional locomotive, and in political and military terms it is acknowledged as primus inter pares by Japan, Korea and the ASEAN states.</w:t>
      </w:r>
      <w:r w:rsidRPr="00CE0DBB">
        <w:rPr>
          <w:sz w:val="16"/>
        </w:rPr>
        <w:t xml:space="preserve"> Japan takes up a similar subordinate relationship with China to that it now has with the U.S., and China is able to use the regional institutions created by ASEAN rather as the U.S. uses the Organization of American States. </w:t>
      </w:r>
      <w:r w:rsidRPr="00CE0DBB">
        <w:rPr>
          <w:rStyle w:val="Emphasis"/>
        </w:rPr>
        <w:t>If the other Asian states fear to antagonize China, and don't balance against it, then China is both free to play a larger global role, and is insulated against pressure from the West. And if China succeeds in positioning itself at the centre of an Asian economy, then it can claim 'locomotive' status along with the U.S. and the EU in the global econ</w:t>
      </w:r>
      <w:r w:rsidRPr="002F5D36">
        <w:rPr>
          <w:rStyle w:val="StyleUnderline"/>
          <w:rFonts w:asciiTheme="minorHAnsi" w:hAnsiTheme="minorHAnsi"/>
        </w:rPr>
        <w:t>omy.</w:t>
      </w:r>
      <w:r w:rsidRPr="00CE0DBB">
        <w:rPr>
          <w:sz w:val="16"/>
        </w:rPr>
        <w:t xml:space="preserve"> In the second scenario, </w:t>
      </w:r>
      <w:r w:rsidRPr="002F5D36">
        <w:rPr>
          <w:rStyle w:val="StyleUnderline"/>
          <w:rFonts w:asciiTheme="minorHAnsi" w:hAnsiTheme="minorHAnsi"/>
        </w:rPr>
        <w:t>China inspires fear in its neighbours. Japan's alliance with the U.S. deepens, and India, Southeast Asia, Japan and possibly Russia coordinate their defences against China, probably with U.S. support.</w:t>
      </w:r>
      <w:r w:rsidRPr="00CE0DBB">
        <w:rPr>
          <w:sz w:val="16"/>
        </w:rPr>
        <w:t xml:space="preserve"> Under the first set of conditions, </w:t>
      </w:r>
      <w:r w:rsidRPr="002F5D36">
        <w:rPr>
          <w:rStyle w:val="StyleUnderline"/>
          <w:rFonts w:asciiTheme="minorHAnsi" w:hAnsiTheme="minorHAnsi"/>
        </w:rPr>
        <w:t>China acquires a stable regional base which gives it both the status and the capability to play seriously on the global political stage.</w:t>
      </w:r>
      <w:r w:rsidRPr="00CE0DBB">
        <w:rPr>
          <w:sz w:val="16"/>
        </w:rPr>
        <w:t xml:space="preserve"> Under the second set of conditions, </w:t>
      </w:r>
      <w:r w:rsidRPr="002F5D36">
        <w:rPr>
          <w:rStyle w:val="StyleUnderline"/>
          <w:rFonts w:asciiTheme="minorHAnsi" w:hAnsiTheme="minorHAnsi"/>
        </w:rPr>
        <w:t>China may still be the biggest power in East Asia, but its ability to play on the global stage would be seriously curtailed.</w:t>
      </w:r>
      <w:r w:rsidRPr="00CE0DBB">
        <w:rPr>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neighbours;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hypernationalist or fascist), or does it become more benign and cooperative (because economic development brings internal democratization and liberalization)? </w:t>
      </w:r>
      <w:r w:rsidRPr="00CE0DBB">
        <w:rPr>
          <w:rStyle w:val="Emphasis"/>
        </w:rPr>
        <w:t>If China's development falters and it becomes weak, then it will neither dominate its region nor project itself on to the global stage</w:t>
      </w:r>
      <w:r w:rsidRPr="002F5D36">
        <w:rPr>
          <w:rStyle w:val="StyleUnderline"/>
          <w:rFonts w:asciiTheme="minorHAnsi" w:hAnsiTheme="minorHAnsi"/>
        </w:rPr>
        <w:t xml:space="preserve">. </w:t>
      </w:r>
      <w:r w:rsidRPr="00CE0DBB">
        <w:rPr>
          <w:sz w:val="16"/>
        </w:rPr>
        <w:t xml:space="preserve">Whether it is then politically benign or malign will be a much less pressing issue in terms of how others respond to it in the traditional politico-military security domain. </w:t>
      </w:r>
      <w:r w:rsidRPr="00CE0DBB">
        <w:rPr>
          <w:rStyle w:val="Emphasis"/>
        </w:rPr>
        <w:t>What could happen in this scenario is that a breakdown in the socio-political order, perhaps triggered by economic or environmental troubles, might well trigger large-scale migrations, political fragmentations, or wider economic crises that would pose serious threats to China's neighbours. A major political collapse in China could also pose threats at the global level, via the scenario of a failed nuclear weapon state</w:t>
      </w:r>
      <w:r w:rsidRPr="002F5D36">
        <w:rPr>
          <w:rStyle w:val="StyleUnderline"/>
          <w:rFonts w:asciiTheme="minorHAnsi" w:hAnsiTheme="minorHAnsi"/>
        </w:rPr>
        <w:t>.</w:t>
      </w:r>
      <w:r w:rsidRPr="00CE0DBB">
        <w:rPr>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constrainment.</w:t>
      </w:r>
    </w:p>
    <w:p w14:paraId="02AACB17" w14:textId="77777777" w:rsidR="00A2435E" w:rsidRDefault="00A2435E" w:rsidP="00AB1B47">
      <w:pPr>
        <w:spacing w:line="240" w:lineRule="auto"/>
        <w:rPr>
          <w:sz w:val="14"/>
        </w:rPr>
      </w:pPr>
    </w:p>
    <w:p w14:paraId="6D3DEE45" w14:textId="77777777" w:rsidR="00A2435E" w:rsidRDefault="00A2435E" w:rsidP="00AB1B47">
      <w:pPr>
        <w:spacing w:line="240" w:lineRule="auto"/>
        <w:rPr>
          <w:sz w:val="14"/>
        </w:rPr>
      </w:pPr>
    </w:p>
    <w:p w14:paraId="78DE8374" w14:textId="77777777" w:rsidR="00AB1B47" w:rsidRDefault="00AB1B47" w:rsidP="00AB1B47">
      <w:pPr>
        <w:pStyle w:val="Heading4"/>
      </w:pPr>
      <w:r>
        <w:t>China econ declining – less industrial demand, real-estate, and high debt levels</w:t>
      </w:r>
    </w:p>
    <w:p w14:paraId="0B65F141" w14:textId="77777777" w:rsidR="00AB1B47" w:rsidRPr="006F724A" w:rsidRDefault="00AB1B47" w:rsidP="00AB1B47">
      <w:r>
        <w:rPr>
          <w:rStyle w:val="Style13ptBold"/>
        </w:rPr>
        <w:t xml:space="preserve">Seth 15 </w:t>
      </w:r>
      <w:r w:rsidRPr="006F724A">
        <w:t>[Shobhit, freelance financial writer, “Can the Tech Sector Save the Ailing Chinese Economy? (CCCQ, QQQC)”, 12-15-2015, Investopedia, http://www.investopedia.com/articles/investing/121515/can-tech-sector-save-ailing-chinese-economy.asp]-DD</w:t>
      </w:r>
    </w:p>
    <w:p w14:paraId="60E504AE" w14:textId="77777777" w:rsidR="00AB1B47" w:rsidRDefault="00AB1B47" w:rsidP="00AB1B47">
      <w:pPr>
        <w:rPr>
          <w:sz w:val="16"/>
        </w:rPr>
      </w:pPr>
      <w:r w:rsidRPr="006F724A">
        <w:rPr>
          <w:rStyle w:val="StyleUnderline"/>
        </w:rPr>
        <w:t>The Chinese economy has had a rough ride lately.</w:t>
      </w:r>
      <w:r w:rsidRPr="006F724A">
        <w:rPr>
          <w:sz w:val="16"/>
        </w:rPr>
        <w:t xml:space="preserve"> Recent developments in the markets and the nation's macroeconomic figures don’t indicate a healthy picture. Amid continued news of a slump in the Chinese economy, this article explores why the technology sector can act as a savior for the Chinese economy. (For more, see Is Now the Time for Chinese Stocks?) Signs Of An Ailing Economy Chinese </w:t>
      </w:r>
      <w:r w:rsidRPr="006F724A">
        <w:rPr>
          <w:rStyle w:val="StyleUnderline"/>
        </w:rPr>
        <w:t>markets suffered the worst stock market crash since 2007 when the Shanghai Composite index tanked by more than 8% in late August 2015</w:t>
      </w:r>
      <w:r w:rsidRPr="006F724A">
        <w:rPr>
          <w:sz w:val="16"/>
        </w:rPr>
        <w:t xml:space="preserve">. </w:t>
      </w:r>
      <w:r w:rsidRPr="006F724A">
        <w:rPr>
          <w:rStyle w:val="Emphasis"/>
        </w:rPr>
        <w:t>The declining demand for Chinese goods from international markets has resulted in falling exports in recent months</w:t>
      </w:r>
      <w:r w:rsidRPr="006F724A">
        <w:rPr>
          <w:sz w:val="16"/>
        </w:rPr>
        <w:t xml:space="preserve">. </w:t>
      </w:r>
      <w:r w:rsidRPr="006F724A">
        <w:rPr>
          <w:rStyle w:val="Emphasis"/>
        </w:rPr>
        <w:t>The imports have also declined due to lower consumer demand in domestic markets</w:t>
      </w:r>
      <w:r w:rsidRPr="006F724A">
        <w:rPr>
          <w:sz w:val="16"/>
        </w:rPr>
        <w:t xml:space="preserve">. </w:t>
      </w:r>
      <w:r w:rsidRPr="006F724A">
        <w:rPr>
          <w:rStyle w:val="Emphasis"/>
        </w:rPr>
        <w:t>The Chinese growth rate is suspected to hit its lowest levels in last 25 years, amid the falling industrial production and a sharp decline in the real-estate market</w:t>
      </w:r>
      <w:r w:rsidRPr="006F724A">
        <w:rPr>
          <w:rStyle w:val="StyleUnderline"/>
        </w:rPr>
        <w:t>. High debt levels, multiple yet ineffective rounds of monetary easing, and rumors about a further rate cut, are some more indications that the world’s most populous economy may not be in the right shape.</w:t>
      </w:r>
      <w:r w:rsidRPr="006F724A">
        <w:rPr>
          <w:sz w:val="16"/>
        </w:rPr>
        <w:t xml:space="preserve"> (For more, see The Origins of the Chinese Stock Market Collapse.)</w:t>
      </w:r>
    </w:p>
    <w:p w14:paraId="3DCF858F" w14:textId="53879850" w:rsidR="00105FFB" w:rsidRDefault="00E23A21" w:rsidP="00E23A21">
      <w:pPr>
        <w:pStyle w:val="Heading3"/>
      </w:pPr>
      <w:r>
        <w:t>Relations good – China econ, tech sector</w:t>
      </w:r>
    </w:p>
    <w:p w14:paraId="13EB1AE5" w14:textId="77777777" w:rsidR="00E23A21" w:rsidRPr="00E23A21" w:rsidRDefault="00E23A21" w:rsidP="00E23A21"/>
    <w:p w14:paraId="4CF17EA5" w14:textId="77777777" w:rsidR="00AB1B47" w:rsidRDefault="00AB1B47" w:rsidP="00AB1B47">
      <w:pPr>
        <w:pStyle w:val="Heading4"/>
      </w:pPr>
      <w:r>
        <w:t xml:space="preserve">Collapse of US-China relations devastates tech sector – China produces a vast majority of motherboards and is key to strategic global industry </w:t>
      </w:r>
    </w:p>
    <w:p w14:paraId="67946E4F" w14:textId="77777777" w:rsidR="00AB1B47" w:rsidRPr="003364D3" w:rsidRDefault="00AB1B47" w:rsidP="00AB1B47">
      <w:r>
        <w:rPr>
          <w:rStyle w:val="Style13ptBold"/>
        </w:rPr>
        <w:t xml:space="preserve">Lampton 01 </w:t>
      </w:r>
      <w:r w:rsidRPr="003364D3">
        <w:t>[David, Director of China Studies @ Johns Hopkins Univ, “The U.S. – China Relationship”, Frontline – PBS, http://www.pbs.org/wgbh/pages/frontline/shows/china/experts/relations.html]-DD</w:t>
      </w:r>
    </w:p>
    <w:p w14:paraId="4458BBE5" w14:textId="77777777" w:rsidR="00AB1B47" w:rsidRDefault="00AB1B47" w:rsidP="00AB1B47">
      <w:pPr>
        <w:rPr>
          <w:sz w:val="16"/>
        </w:rPr>
      </w:pPr>
      <w:r w:rsidRPr="003364D3">
        <w:rPr>
          <w:sz w:val="16"/>
        </w:rPr>
        <w:t xml:space="preserve">It's potentially very important. First of all, </w:t>
      </w:r>
      <w:r w:rsidRPr="003364D3">
        <w:rPr>
          <w:rStyle w:val="StyleUnderline"/>
        </w:rPr>
        <w:t>China, unknown to many Americans, is our fourth-largest trade partner</w:t>
      </w:r>
      <w:r w:rsidRPr="003364D3">
        <w:rPr>
          <w:rStyle w:val="Emphasis"/>
        </w:rPr>
        <w:t>. There are certainly probably 300,000, 400,000, 500,000 American jobs that are directly dependent to exports to China, and there are some of our most competitive high tech sector</w:t>
      </w:r>
      <w:r w:rsidRPr="003364D3">
        <w:rPr>
          <w:sz w:val="16"/>
        </w:rPr>
        <w:t xml:space="preserve">. Obviously, </w:t>
      </w:r>
      <w:r w:rsidRPr="003364D3">
        <w:rPr>
          <w:rStyle w:val="StyleUnderline"/>
        </w:rPr>
        <w:t>given the state of our own economy, we don't need more unemployment</w:t>
      </w:r>
      <w:r w:rsidRPr="003364D3">
        <w:rPr>
          <w:sz w:val="16"/>
        </w:rPr>
        <w:t xml:space="preserve">. ... But China's economic importance -- particularly to the United States, but the global economy -- hasn't been recognized in another way, and that is inter-dependence. Let me just give you a fact that I think is just demonstrative of a larger reality. Eighty-seven percent of the motherboards of computers in the world are made in Taiwan. And of that </w:t>
      </w:r>
      <w:r w:rsidRPr="003364D3">
        <w:rPr>
          <w:rStyle w:val="Emphasis"/>
        </w:rPr>
        <w:t xml:space="preserve">87 percent of the </w:t>
      </w:r>
      <w:r w:rsidRPr="003364D3">
        <w:rPr>
          <w:sz w:val="16"/>
        </w:rPr>
        <w:t xml:space="preserve">brains of a computer, the </w:t>
      </w:r>
      <w:r w:rsidRPr="003364D3">
        <w:rPr>
          <w:rStyle w:val="Emphasis"/>
        </w:rPr>
        <w:t>motherboards made in Taiwan, 50 percent are now made in the PRC, and that industry is even moving more rapidly towards the PRC.</w:t>
      </w:r>
      <w:r w:rsidRPr="003364D3">
        <w:rPr>
          <w:sz w:val="16"/>
        </w:rPr>
        <w:t xml:space="preserve"> So in certain key areas, </w:t>
      </w:r>
      <w:r w:rsidRPr="003364D3">
        <w:rPr>
          <w:rStyle w:val="Emphasis"/>
        </w:rPr>
        <w:t>China's component manufacturing is absolutely key to a strategic global industry</w:t>
      </w:r>
      <w:r w:rsidRPr="003364D3">
        <w:rPr>
          <w:sz w:val="16"/>
        </w:rPr>
        <w:t xml:space="preserve">. So whether you look at it narrowly, or </w:t>
      </w:r>
      <w:r w:rsidRPr="003364D3">
        <w:rPr>
          <w:rStyle w:val="StyleUnderline"/>
        </w:rPr>
        <w:t>in terms of jobs, China is essential.</w:t>
      </w:r>
      <w:r w:rsidRPr="003364D3">
        <w:rPr>
          <w:sz w:val="16"/>
        </w:rPr>
        <w:t xml:space="preserve"> Also, </w:t>
      </w:r>
      <w:r w:rsidRPr="003364D3">
        <w:rPr>
          <w:rStyle w:val="StyleUnderline"/>
        </w:rPr>
        <w:t xml:space="preserve">China is the most rapidly growing major economy in the world today. </w:t>
      </w:r>
      <w:r w:rsidRPr="003364D3">
        <w:rPr>
          <w:sz w:val="16"/>
        </w:rPr>
        <w:t xml:space="preserve">And heaven knows, with Japan lagging and Europe's economy stagnating and the Americans hovering near a recession, </w:t>
      </w:r>
      <w:r w:rsidRPr="003364D3">
        <w:rPr>
          <w:rStyle w:val="StyleUnderline"/>
        </w:rPr>
        <w:t>the world needs all the center of growth that it can get.</w:t>
      </w:r>
      <w:r w:rsidRPr="003364D3">
        <w:rPr>
          <w:sz w:val="16"/>
        </w:rPr>
        <w:t xml:space="preserve"> So I think we are going to recognize that we have a very great interest in China's prosperity.</w:t>
      </w:r>
    </w:p>
    <w:p w14:paraId="1B2D08F3" w14:textId="77777777" w:rsidR="00AB1B47" w:rsidRPr="006F724A" w:rsidRDefault="00AB1B47" w:rsidP="00AB1B47">
      <w:pPr>
        <w:rPr>
          <w:sz w:val="16"/>
        </w:rPr>
      </w:pPr>
    </w:p>
    <w:p w14:paraId="29BD1411" w14:textId="77777777" w:rsidR="00AB1B47" w:rsidRDefault="00AB1B47" w:rsidP="00AB1B47">
      <w:pPr>
        <w:pStyle w:val="Heading4"/>
      </w:pPr>
      <w:r>
        <w:t xml:space="preserve">Tech sector integral saving Chinese economy </w:t>
      </w:r>
    </w:p>
    <w:p w14:paraId="55B79615" w14:textId="77777777" w:rsidR="00AB1B47" w:rsidRPr="006F724A" w:rsidRDefault="00AB1B47" w:rsidP="00AB1B47">
      <w:r>
        <w:rPr>
          <w:rStyle w:val="Style13ptBold"/>
        </w:rPr>
        <w:t xml:space="preserve">Seth 15 </w:t>
      </w:r>
      <w:r w:rsidRPr="006F724A">
        <w:t>[Shobhit, freelance financial writer, “Can the Tech Sector Save the Ailing Chinese Economy? (CCCQ, QQQC)”, 12-15-2015, Investopedia, http://www.investopedia.com/articles/investing/121515/can-tech-sector-save-ailing-chinese-economy.asp]-DD</w:t>
      </w:r>
    </w:p>
    <w:p w14:paraId="7F058F86" w14:textId="77777777" w:rsidR="00AB1B47" w:rsidRPr="006F724A" w:rsidRDefault="00AB1B47" w:rsidP="00AB1B47">
      <w:pPr>
        <w:rPr>
          <w:sz w:val="16"/>
        </w:rPr>
      </w:pPr>
      <w:r w:rsidRPr="006F724A">
        <w:rPr>
          <w:rStyle w:val="StyleUnderline"/>
        </w:rPr>
        <w:t>The Chinese technology sector primarily comprises of hardware, the Internet, mobile apps, and e-commerce companies. Encapsulating the technology sector are the supportive services, like online and mobile payment, courier delivery, internet service providers, and other online services like social networking and search engines</w:t>
      </w:r>
      <w:r w:rsidRPr="006F724A">
        <w:rPr>
          <w:sz w:val="16"/>
        </w:rPr>
        <w:t>. Together, these form the technology ecosystem in China. Hardware manufacturers like Huawei and Xiaomi are established leaders in their space</w:t>
      </w:r>
      <w:r w:rsidRPr="006F724A">
        <w:rPr>
          <w:rStyle w:val="Emphasis"/>
        </w:rPr>
        <w:t>. Some of the biggest suppliers for global electronic giants like Apple and Samsung are based out of China. Though successful globally, search engine giant Google (GOOGL) has not been able to eclipse the market share of local players like Baidu (BIDU)</w:t>
      </w:r>
      <w:r w:rsidRPr="006F724A">
        <w:rPr>
          <w:sz w:val="16"/>
        </w:rPr>
        <w:t xml:space="preserve">. Social networking sites like Facebook (FB) and Twitter (TWTR) have an insignificant share in China, where the Chinese versions of these social networks like Renren and Weibo are the most popular. The instant messenger services like WeChat remain dominant in China compared to those like WhatsApp and Viber, which are more popular globally. Mobile cash payment services like Alipay (a division of Alibaba) dominate in China, where other global players like Venmo and Apple Pay may not have any presence. </w:t>
      </w:r>
      <w:r w:rsidRPr="006F724A">
        <w:rPr>
          <w:rStyle w:val="StyleUnderline"/>
        </w:rPr>
        <w:t>E-commerce giants like Alibaba and JD.com continue to post high growth numbers with significant revenue increase year-on-year basis. In essence, the Chinese technology sphere remains dominated by domestic players. The hardware suppliers do have a significant dependency on global demand and international business partners, but the Internet, mobile apps, and e-commerce players have a local market with local user base without any significant global competition</w:t>
      </w:r>
      <w:r w:rsidRPr="006F724A">
        <w:rPr>
          <w:sz w:val="16"/>
        </w:rPr>
        <w:t>.</w:t>
      </w:r>
    </w:p>
    <w:p w14:paraId="0E5AC881" w14:textId="77777777" w:rsidR="00337ACD" w:rsidRDefault="00337ACD" w:rsidP="00363428"/>
    <w:p w14:paraId="4AB34A51" w14:textId="77777777" w:rsidR="004E72CE" w:rsidRDefault="004E72CE" w:rsidP="00363428"/>
    <w:p w14:paraId="5B36DDD7" w14:textId="730EC413" w:rsidR="004E72CE" w:rsidRDefault="004E72CE" w:rsidP="004E72CE">
      <w:pPr>
        <w:pStyle w:val="Heading3"/>
      </w:pPr>
      <w:r>
        <w:t>A2 Hostile China tanks econ</w:t>
      </w:r>
    </w:p>
    <w:p w14:paraId="23AD8009" w14:textId="77777777" w:rsidR="004E72CE" w:rsidRPr="004E72CE" w:rsidRDefault="004E72CE" w:rsidP="004E72CE"/>
    <w:p w14:paraId="3FBF9FBC" w14:textId="77777777" w:rsidR="004E72CE" w:rsidRDefault="004E72CE" w:rsidP="004E72CE">
      <w:pPr>
        <w:pStyle w:val="Heading4"/>
      </w:pPr>
      <w:r>
        <w:t xml:space="preserve">China assertiveness and aggression doesn’t mean that there aren’t new opportunities- on the contrary, it opens up room for co-op over a multiplicity of issues including saving jobs and improving the global economy, but now is key </w:t>
      </w:r>
    </w:p>
    <w:p w14:paraId="355FD2F4" w14:textId="77777777" w:rsidR="004E72CE" w:rsidRPr="004F2D3B" w:rsidRDefault="004E72CE" w:rsidP="004E72CE">
      <w:pPr>
        <w:rPr>
          <w:rStyle w:val="Style13ptBold"/>
        </w:rPr>
      </w:pPr>
      <w:r>
        <w:rPr>
          <w:rStyle w:val="Style13ptBold"/>
        </w:rPr>
        <w:t xml:space="preserve">Hart 15 </w:t>
      </w:r>
      <w:r w:rsidRPr="004F2D3B">
        <w:t>[Melanie, Director of China Policy @ The Center for American Progress, 11-29-2015, “Testimony Before the Senate Foreign Relations Committee Subcommittee on Near East, South Asia, Central Asia, and Counterterrorism: Hearing on the Changing Landscape of U.S.-China Relations”, https://cdn.americanprogress.org/wp-content/uploads/2015/09/29082451/HartSFRC-testimony-09.29.pdf]-DD</w:t>
      </w:r>
    </w:p>
    <w:p w14:paraId="382CA472" w14:textId="77777777" w:rsidR="004E72CE" w:rsidRPr="005A415C" w:rsidRDefault="004E72CE" w:rsidP="004E72CE">
      <w:pPr>
        <w:rPr>
          <w:rStyle w:val="StyleUnderline"/>
        </w:rPr>
      </w:pPr>
      <w:r w:rsidRPr="005A415C">
        <w:rPr>
          <w:rStyle w:val="Emphasis"/>
        </w:rPr>
        <w:t>China’s new assertiveness creates new opportunities and new challenges for the United States.</w:t>
      </w:r>
      <w:r w:rsidRPr="005A415C">
        <w:rPr>
          <w:sz w:val="16"/>
        </w:rPr>
        <w:t xml:space="preserve"> On the positive side, C</w:t>
      </w:r>
      <w:r w:rsidRPr="005A415C">
        <w:rPr>
          <w:rStyle w:val="StyleUnderline"/>
        </w:rPr>
        <w:t>hina is showing an increasing willingness to play a leadership role among nations outside the highly industrialized democratic block</w:t>
      </w:r>
      <w:r w:rsidRPr="005A415C">
        <w:rPr>
          <w:sz w:val="16"/>
        </w:rPr>
        <w:t xml:space="preserve">. </w:t>
      </w:r>
      <w:r w:rsidRPr="005A415C">
        <w:rPr>
          <w:rStyle w:val="StyleUnderline"/>
        </w:rPr>
        <w:t>China played a key role in the Iran nuclear negotiations, helping the process through shaky moments, and Chinese nuclear experts helped Iranian officials redesign the Arak plutonium reactor so that it will never produce nuclear fuel.4 On climate change, China’s willingness to issue bold climate targets with the United States last November challenged other developing nations to follow suit and knocked down a firewall that has hindered global climate negotiations for decades.5 China also appears to be leaning harder on North Korea.6 China supported the U.N. Security Council effort to sanction North Korea in response to that nation’s February 2013 nuclear test. Earlier this month, after North Korean officials announced plans to launch another long-range rocket, China’s foreign minister warned against “taking new actions that could lead to tensions” on the Korean peninsula and called for all nations to take a “responsible attitude.”</w:t>
      </w:r>
      <w:r w:rsidRPr="005A415C">
        <w:rPr>
          <w:sz w:val="16"/>
        </w:rPr>
        <w:t xml:space="preserve">7 On all of these issues, Beijing’s ability to speak to a different audience and from a different angle than the United States has made China a valuable diplomatic partner. On the commercial front, Chinese companies are venturing outward, </w:t>
      </w:r>
      <w:r w:rsidRPr="005A415C">
        <w:rPr>
          <w:rStyle w:val="Emphasis"/>
        </w:rPr>
        <w:t>which creates new partnership opportunities</w:t>
      </w:r>
      <w:r w:rsidRPr="005A415C">
        <w:rPr>
          <w:sz w:val="16"/>
        </w:rPr>
        <w:t xml:space="preserve">, most notably in China-to-U.S. direct investment.8 For many Americans, China-to-U.S. foreign direct investment, or FDI, projects provide their first opportunity to directly engage in and benefit from the U.S.-China economic partnership. A recent survey conducted by the Rhodium Group reveals that 340 of the 435 American congressional districts have at least one China FDI project.9 Many of those projects are providing jobs for American workers: More than 80,000 Americans are now directly employed through a Chinese investment project in the United States.10 </w:t>
      </w:r>
      <w:r w:rsidRPr="005A415C">
        <w:rPr>
          <w:rStyle w:val="Emphasis"/>
        </w:rPr>
        <w:t>Economic competitiveness has always been an issue in the relationship, including U.S. concern that American jobs will migrate to China. Now the reverse is happening: Chinese companies are finally creating jobs in this nation—a trend that leaders in both countries should support</w:t>
      </w:r>
      <w:r w:rsidRPr="005A415C">
        <w:rPr>
          <w:sz w:val="16"/>
        </w:rPr>
        <w:t>. On the other side of the Pacific</w:t>
      </w:r>
      <w:r w:rsidRPr="005A415C">
        <w:rPr>
          <w:rStyle w:val="Emphasis"/>
        </w:rPr>
        <w:t>, if Chinese leaders successfully rebalance their economy, it should, in theory, create new overseas commercial opportunities for American businesses. China is already the United States’ fastest growing export market</w:t>
      </w:r>
      <w:r w:rsidRPr="005A415C">
        <w:rPr>
          <w:sz w:val="16"/>
        </w:rPr>
        <w:t xml:space="preserve">: U.S. exports to China have grown nearly 300 percent over the past decade.11 </w:t>
      </w:r>
      <w:r w:rsidRPr="005A415C">
        <w:rPr>
          <w:rStyle w:val="StyleUnderline"/>
        </w:rPr>
        <w:t>Beijing’s new reform program aims to boost consumer buying power and expand the nation’s dependence on high-tech products, two trends that should boost Chinese consumption of U.S. goods and services.</w:t>
      </w:r>
    </w:p>
    <w:p w14:paraId="1884F535" w14:textId="77777777" w:rsidR="004E72CE" w:rsidRPr="004E72CE" w:rsidRDefault="004E72CE" w:rsidP="004E72CE"/>
    <w:p w14:paraId="62E967D5" w14:textId="77777777" w:rsidR="004E72CE" w:rsidRDefault="004E72CE" w:rsidP="00363428"/>
    <w:p w14:paraId="2F413158" w14:textId="77777777" w:rsidR="004E72CE" w:rsidRPr="00363428" w:rsidRDefault="004E72CE" w:rsidP="00363428"/>
    <w:p w14:paraId="2AF59411" w14:textId="2E7EF78B" w:rsidR="00053845" w:rsidRDefault="00053845" w:rsidP="00053845">
      <w:pPr>
        <w:pStyle w:val="Heading2"/>
      </w:pPr>
      <w:r>
        <w:t>Defense</w:t>
      </w:r>
    </w:p>
    <w:p w14:paraId="7383BC1B" w14:textId="439E4CD0" w:rsidR="00363428" w:rsidRPr="00363428" w:rsidRDefault="00363428" w:rsidP="00363428">
      <w:pPr>
        <w:pStyle w:val="Heading3"/>
      </w:pPr>
      <w:r w:rsidRPr="00363428">
        <w:t>Relations bad – economy</w:t>
      </w:r>
    </w:p>
    <w:p w14:paraId="5DD36F76" w14:textId="77777777" w:rsidR="00404F9F" w:rsidRDefault="00404F9F" w:rsidP="00363428"/>
    <w:p w14:paraId="5067BBA1" w14:textId="59EC2E7C" w:rsidR="00363428" w:rsidRPr="00E02925" w:rsidRDefault="00363428" w:rsidP="00363428">
      <w:pPr>
        <w:pStyle w:val="Heading4"/>
        <w:rPr>
          <w:rStyle w:val="StyleUnderline"/>
          <w:sz w:val="16"/>
          <w:szCs w:val="24"/>
          <w:u w:val="none"/>
        </w:rPr>
      </w:pPr>
      <w:r>
        <w:rPr>
          <w:rStyle w:val="StyleUnderline"/>
          <w:sz w:val="26"/>
          <w:u w:val="none"/>
        </w:rPr>
        <w:t xml:space="preserve">No econ solvency – </w:t>
      </w:r>
      <w:r w:rsidRPr="00126647">
        <w:rPr>
          <w:rStyle w:val="StyleUnderline"/>
          <w:sz w:val="26"/>
          <w:u w:val="none"/>
        </w:rPr>
        <w:t xml:space="preserve">Yuan devaluation </w:t>
      </w:r>
      <w:r>
        <w:rPr>
          <w:rStyle w:val="StyleUnderline"/>
          <w:sz w:val="26"/>
          <w:u w:val="none"/>
        </w:rPr>
        <w:t xml:space="preserve">in China </w:t>
      </w:r>
      <w:r w:rsidRPr="00126647">
        <w:rPr>
          <w:rStyle w:val="StyleUnderline"/>
          <w:sz w:val="26"/>
          <w:u w:val="none"/>
        </w:rPr>
        <w:t>hurts US economy</w:t>
      </w:r>
    </w:p>
    <w:p w14:paraId="3695F76A" w14:textId="77777777" w:rsidR="00363428" w:rsidRPr="00126647" w:rsidRDefault="00363428" w:rsidP="00363428">
      <w:pPr>
        <w:rPr>
          <w:rStyle w:val="StyleUnderline"/>
          <w:u w:val="none"/>
        </w:rPr>
      </w:pPr>
      <w:r>
        <w:rPr>
          <w:rStyle w:val="StyleUnderline"/>
          <w:u w:val="none"/>
        </w:rPr>
        <w:t>(</w:t>
      </w:r>
      <w:r w:rsidRPr="00126647">
        <w:rPr>
          <w:rStyle w:val="StyleUnderline"/>
          <w:u w:val="none"/>
        </w:rPr>
        <w:t>Jessica</w:t>
      </w:r>
      <w:r>
        <w:rPr>
          <w:rStyle w:val="StyleUnderline"/>
          <w:u w:val="none"/>
        </w:rPr>
        <w:t xml:space="preserve"> Menton. </w:t>
      </w:r>
      <w:r w:rsidRPr="00126647">
        <w:rPr>
          <w:rStyle w:val="StyleUnderline"/>
          <w:u w:val="none"/>
        </w:rPr>
        <w:t>08/11/15</w:t>
      </w:r>
      <w:r>
        <w:rPr>
          <w:rStyle w:val="StyleUnderline"/>
          <w:u w:val="none"/>
        </w:rPr>
        <w:t>. “</w:t>
      </w:r>
      <w:r w:rsidRPr="00126647">
        <w:rPr>
          <w:rStyle w:val="StyleUnderline"/>
          <w:u w:val="none"/>
        </w:rPr>
        <w:t>4 Ways China's Devalued Yuan Could Hurt The US Economy</w:t>
      </w:r>
      <w:r>
        <w:rPr>
          <w:rStyle w:val="StyleUnderline"/>
          <w:u w:val="none"/>
        </w:rPr>
        <w:t xml:space="preserve">,” INTERNATIONAL BUSINESS TIMES, </w:t>
      </w:r>
      <w:r w:rsidRPr="00126647">
        <w:rPr>
          <w:rStyle w:val="StyleUnderline"/>
          <w:u w:val="none"/>
        </w:rPr>
        <w:t>http://www.ibtimes.com/4-ways-chinas-devalued-yuan-could-hurt-us-economy-2049204</w:t>
      </w:r>
      <w:r>
        <w:rPr>
          <w:rStyle w:val="StyleUnderline"/>
          <w:u w:val="none"/>
        </w:rPr>
        <w:t>)</w:t>
      </w:r>
    </w:p>
    <w:p w14:paraId="324174E0" w14:textId="77777777" w:rsidR="00363428" w:rsidRDefault="00363428" w:rsidP="00363428">
      <w:r w:rsidRPr="00126647">
        <w:rPr>
          <w:rStyle w:val="StyleUnderline"/>
          <w:highlight w:val="yellow"/>
        </w:rPr>
        <w:t>China's surprise move to depreciate the yuan this week is expected to help revive growth in the world's second-largest economy, but it may not be such a good move for the still-recovering U.S.</w:t>
      </w:r>
      <w:r w:rsidRPr="00126647">
        <w:rPr>
          <w:rStyle w:val="StyleUnderline"/>
          <w:sz w:val="14"/>
          <w:u w:val="none"/>
        </w:rPr>
        <w:t xml:space="preserve"> While a stronger dollar helps American companies and consumers buy Chinese imports at lower prices</w:t>
      </w:r>
      <w:r w:rsidRPr="00126647">
        <w:rPr>
          <w:rStyle w:val="StyleUnderline"/>
          <w:sz w:val="14"/>
          <w:highlight w:val="yellow"/>
          <w:u w:val="none"/>
        </w:rPr>
        <w:t xml:space="preserve">, </w:t>
      </w:r>
      <w:r w:rsidRPr="00126647">
        <w:rPr>
          <w:rStyle w:val="StyleUnderline"/>
          <w:highlight w:val="yellow"/>
        </w:rPr>
        <w:t>a weaker Chinese currency makes U.S. goods and services more expensive overseas.</w:t>
      </w:r>
      <w:r w:rsidRPr="00126647">
        <w:rPr>
          <w:rStyle w:val="StyleUnderline"/>
          <w:sz w:val="14"/>
          <w:u w:val="none"/>
        </w:rPr>
        <w:t xml:space="preserve"> Here are four ways a devalued yuan could affect America: 1. </w:t>
      </w:r>
      <w:r w:rsidRPr="00126647">
        <w:rPr>
          <w:rStyle w:val="StyleUnderline"/>
          <w:highlight w:val="yellow"/>
        </w:rPr>
        <w:t>The move could weigh on earnings growth from U.S. multinationals</w:t>
      </w:r>
      <w:r w:rsidRPr="001E1EA1">
        <w:rPr>
          <w:rStyle w:val="StyleUnderline"/>
        </w:rPr>
        <w:t>.</w:t>
      </w:r>
      <w:r w:rsidRPr="00126647">
        <w:rPr>
          <w:rStyle w:val="StyleUnderline"/>
          <w:sz w:val="14"/>
          <w:u w:val="none"/>
        </w:rPr>
        <w:t xml:space="preserve"> A prolonged period of dollar strength isn’t exactly good news for American corporate bottom lines. The sudden devaluation of the yuan has negative effects for companies with significant operations in China, such as iPhone maker Apple Inc., which is already coping with the dollar's recent potency. “The devaluation further increases the cost of the iPhones and iPads in the local market," Gerry Granovsky, senior vice president at Moody's, said in a note Tuesday. Although many of Apple’s products are assembled in China, the company would not immediately see cost benefits from its Chinese sourcing because most of the manufacturing and assembly arrangements are denominated in U.S. dollars, Granovsky explained. 2. </w:t>
      </w:r>
      <w:r w:rsidRPr="00126647">
        <w:rPr>
          <w:rStyle w:val="StyleUnderline"/>
          <w:highlight w:val="yellow"/>
        </w:rPr>
        <w:t>A weaker yuan could reduce U.S. exports to China.</w:t>
      </w:r>
      <w:r w:rsidRPr="001E1EA1">
        <w:rPr>
          <w:rStyle w:val="StyleUnderline"/>
        </w:rPr>
        <w:t xml:space="preserve"> </w:t>
      </w:r>
      <w:r w:rsidRPr="00126647">
        <w:rPr>
          <w:rStyle w:val="StyleUnderline"/>
          <w:sz w:val="14"/>
          <w:u w:val="none"/>
        </w:rPr>
        <w:t xml:space="preserve">By devaluing its currency, China intends to boost its exports to regain competitiveness, but economists say the move will hurt U.S. exports to China. The devaluation will make Chinese-made goods less expensive, and imports to China more expensive. Economists say this should support growth in China, which has slowed in 2015, in large part because of a cooling real estate market. For the U.S., however, trade already is expected to be a hindrance on growth in the second half of </w:t>
      </w:r>
      <w:r w:rsidRPr="00126647">
        <w:rPr>
          <w:sz w:val="14"/>
        </w:rPr>
        <w:t>this year, and that drag will now be somewhat larger, Gus Faucher, senior macroeconomist at PNC Financial Services Group, said in a note. 3. Muted U.S. inflation could dampen the Fed’s September liftoff. The yuan’s devaluation may ease concerns about deflation in China, but the stronger dollar could restrain U.S. inflation during a time when the Federal Reserve would like inflation to accelerate. A strong U.S. dollar has been a headwind for exports this year, keeping U.S. inflation below the Fed’s 2 percent target for nearly 40 consecutive months. Devaluing the yuan puts more upward pressure on the greenback, which could be accelerate further when the Fed raises interest rates. Muted inflation could dampen the prospects for the Fed to hike rates this year. "This creates uncertainty around the Fed, an uncertainty that many felt was past us," Stephen Guilfoyle, managing director of NYSE Floor Operations at Deep Value Inc., said in a note. 4. A stronger dollar hurts U.S. manufacturing. A</w:t>
      </w:r>
      <w:r w:rsidRPr="00126647">
        <w:rPr>
          <w:rStyle w:val="StyleUnderline"/>
          <w:sz w:val="14"/>
          <w:u w:val="none"/>
        </w:rPr>
        <w:t xml:space="preserve"> more powerful dollar also has steep downsides for the U.S. economy. Chief among them, it makes American goods sold abroad more expensive. As the dollar strengthens, U.S. exports will be less competitive, which could weigh on the manufacturing sector, accounting for around 12 percent of U.S. gross domestic prod</w:t>
      </w:r>
    </w:p>
    <w:p w14:paraId="7AC41BB4" w14:textId="77777777" w:rsidR="00363428" w:rsidRPr="00363428" w:rsidRDefault="00363428" w:rsidP="00363428"/>
    <w:p w14:paraId="09DCB1FF" w14:textId="77777777" w:rsidR="00FF41DC" w:rsidRPr="00E02925" w:rsidRDefault="00FF41DC" w:rsidP="00FF41DC">
      <w:pPr>
        <w:pStyle w:val="Heading4"/>
        <w:rPr>
          <w:rStyle w:val="StyleUnderline"/>
          <w:sz w:val="16"/>
          <w:szCs w:val="24"/>
          <w:u w:val="none"/>
        </w:rPr>
      </w:pPr>
      <w:r w:rsidRPr="001E1EA1">
        <w:rPr>
          <w:rStyle w:val="StyleUnderline"/>
          <w:sz w:val="26"/>
          <w:u w:val="none"/>
        </w:rPr>
        <w:t xml:space="preserve">Increases in US-China economic cooperation </w:t>
      </w:r>
      <w:r>
        <w:rPr>
          <w:rStyle w:val="StyleUnderline"/>
          <w:sz w:val="26"/>
          <w:u w:val="none"/>
        </w:rPr>
        <w:t>will hurt</w:t>
      </w:r>
      <w:r w:rsidRPr="001E1EA1">
        <w:rPr>
          <w:rStyle w:val="StyleUnderline"/>
          <w:sz w:val="26"/>
          <w:u w:val="none"/>
        </w:rPr>
        <w:t xml:space="preserve"> local industries</w:t>
      </w:r>
    </w:p>
    <w:p w14:paraId="72A527D3" w14:textId="77777777" w:rsidR="00FF41DC" w:rsidRPr="00C83D1D" w:rsidRDefault="00FF41DC" w:rsidP="00FF41DC">
      <w:pPr>
        <w:rPr>
          <w:rStyle w:val="StyleUnderline"/>
          <w:u w:val="none"/>
        </w:rPr>
      </w:pPr>
      <w:r w:rsidRPr="00C83D1D">
        <w:rPr>
          <w:rStyle w:val="StyleUnderline"/>
          <w:b/>
          <w:u w:val="none"/>
        </w:rPr>
        <w:t xml:space="preserve">Autor, Dorn, </w:t>
      </w:r>
      <w:r>
        <w:rPr>
          <w:rStyle w:val="StyleUnderline"/>
          <w:b/>
          <w:u w:val="none"/>
        </w:rPr>
        <w:t>&amp;</w:t>
      </w:r>
      <w:r w:rsidRPr="00C83D1D">
        <w:rPr>
          <w:rStyle w:val="StyleUnderline"/>
          <w:b/>
          <w:u w:val="none"/>
        </w:rPr>
        <w:t xml:space="preserve"> Hanson</w:t>
      </w:r>
      <w:r>
        <w:rPr>
          <w:rStyle w:val="StyleUnderline"/>
          <w:b/>
          <w:u w:val="none"/>
        </w:rPr>
        <w:t xml:space="preserve"> </w:t>
      </w:r>
      <w:r>
        <w:rPr>
          <w:rStyle w:val="StyleUnderline"/>
          <w:u w:val="none"/>
        </w:rPr>
        <w:t xml:space="preserve">(David H. Autor, David Dorn, Gordon H. Hanson. January </w:t>
      </w:r>
      <w:r w:rsidRPr="00FF41DC">
        <w:rPr>
          <w:rStyle w:val="Style13ptBold"/>
        </w:rPr>
        <w:t>2016</w:t>
      </w:r>
      <w:r>
        <w:rPr>
          <w:rStyle w:val="StyleUnderline"/>
          <w:u w:val="none"/>
        </w:rPr>
        <w:t>. “</w:t>
      </w:r>
      <w:r w:rsidRPr="0089313E">
        <w:rPr>
          <w:rStyle w:val="StyleUnderline"/>
          <w:u w:val="none"/>
        </w:rPr>
        <w:t>The China Shock: Learning from Labor Market Adjustment to Large Changes in Trade</w:t>
      </w:r>
      <w:r>
        <w:rPr>
          <w:rStyle w:val="StyleUnderline"/>
          <w:u w:val="none"/>
        </w:rPr>
        <w:t xml:space="preserve">,” The National Bureau of Economic Research, </w:t>
      </w:r>
      <w:r w:rsidRPr="0089313E">
        <w:rPr>
          <w:rStyle w:val="StyleUnderline"/>
          <w:u w:val="none"/>
        </w:rPr>
        <w:t>http://www.nber.org/papers/w21906</w:t>
      </w:r>
      <w:r>
        <w:rPr>
          <w:rStyle w:val="StyleUnderline"/>
          <w:u w:val="none"/>
        </w:rPr>
        <w:t>)</w:t>
      </w:r>
    </w:p>
    <w:p w14:paraId="44F5BF97" w14:textId="77777777" w:rsidR="00FF41DC" w:rsidRPr="00062C7C" w:rsidRDefault="00FF41DC" w:rsidP="00FF41DC">
      <w:pPr>
        <w:rPr>
          <w:rStyle w:val="StyleUnderline"/>
          <w:sz w:val="16"/>
          <w:u w:val="none"/>
        </w:rPr>
      </w:pPr>
      <w:r w:rsidRPr="00062C7C">
        <w:rPr>
          <w:rStyle w:val="StyleUnderline"/>
          <w:highlight w:val="yellow"/>
        </w:rPr>
        <w:t>China’s emergence as a great economic power has induced an epochal shift in patterns of world trade.</w:t>
      </w:r>
      <w:r w:rsidRPr="00062C7C">
        <w:rPr>
          <w:rStyle w:val="StyleUnderline"/>
        </w:rPr>
        <w:t xml:space="preserve"> </w:t>
      </w:r>
      <w:r w:rsidRPr="00062C7C">
        <w:rPr>
          <w:rStyle w:val="StyleUnderline"/>
          <w:sz w:val="16"/>
          <w:u w:val="none"/>
        </w:rPr>
        <w:t xml:space="preserve">Simultaneously, it has challenged much of the received empirical wisdom about how labor markets adjust to trade shocks. </w:t>
      </w:r>
      <w:r w:rsidRPr="00062C7C">
        <w:rPr>
          <w:rStyle w:val="StyleUnderline"/>
          <w:highlight w:val="yellow"/>
        </w:rPr>
        <w:t xml:space="preserve">Alongside the heralded consumer benefits of expanded trade are substantial adjustment costs and distributional consequences. </w:t>
      </w:r>
      <w:r w:rsidRPr="00062C7C">
        <w:t>These impacts are most visible in the local labor markets in which the industries exposed to foreign competition are concentrated.</w:t>
      </w:r>
      <w:r w:rsidRPr="00062C7C">
        <w:rPr>
          <w:rStyle w:val="StyleUnderline"/>
          <w:highlight w:val="yellow"/>
        </w:rPr>
        <w:t xml:space="preserve"> Adjustment in local labor markets is remarkably slow, with wages and labor-force participation rates remaining depressed and unemployment rates remaining elevated for at least a full decade after the China trade shock commences.</w:t>
      </w:r>
      <w:r w:rsidRPr="00062C7C">
        <w:rPr>
          <w:rStyle w:val="StyleUnderline"/>
        </w:rPr>
        <w:t xml:space="preserve"> Exposed workers experience greater job churning and reduced lifetime income</w:t>
      </w:r>
      <w:r w:rsidRPr="00062C7C">
        <w:t xml:space="preserve">. </w:t>
      </w:r>
      <w:r w:rsidRPr="00E02925">
        <w:rPr>
          <w:rStyle w:val="StyleUnderline"/>
          <w:highlight w:val="yellow"/>
        </w:rPr>
        <w:t>At the national level, employment has fallen in U.S. industries more exposed to import competition</w:t>
      </w:r>
      <w:r w:rsidRPr="00062C7C">
        <w:t>, as expected, but offsetting employment gains in other industries have yet to materialize. Better</w:t>
      </w:r>
      <w:r w:rsidRPr="00062C7C">
        <w:rPr>
          <w:rStyle w:val="StyleUnderline"/>
          <w:sz w:val="16"/>
          <w:u w:val="none"/>
        </w:rPr>
        <w:t xml:space="preserve"> understanding when and where trade is costly, and how and why it may be beneficial, are key items on the research agenda for trade and labor economists.</w:t>
      </w:r>
    </w:p>
    <w:p w14:paraId="692FDF9D" w14:textId="77777777" w:rsidR="00A706B6" w:rsidRPr="00363428" w:rsidRDefault="00A706B6" w:rsidP="00363428"/>
    <w:p w14:paraId="5E5893BF" w14:textId="77777777" w:rsidR="003E0561" w:rsidRDefault="003E0561" w:rsidP="003E0561">
      <w:pPr>
        <w:pStyle w:val="Heading3"/>
      </w:pPr>
      <w:r>
        <w:t xml:space="preserve">Relations bad – Economy – IPR </w:t>
      </w:r>
    </w:p>
    <w:p w14:paraId="0728EE64" w14:textId="77777777" w:rsidR="003E0561" w:rsidRDefault="003E0561" w:rsidP="003E0561"/>
    <w:p w14:paraId="484E2A4D" w14:textId="77777777" w:rsidR="003E0561" w:rsidRDefault="003E0561" w:rsidP="003E0561">
      <w:pPr>
        <w:pStyle w:val="Heading4"/>
      </w:pPr>
      <w:r>
        <w:t>Counterfeiting hurts businesses and causes enormous damage to the US economy</w:t>
      </w:r>
    </w:p>
    <w:p w14:paraId="79B999BF" w14:textId="77777777" w:rsidR="003E0561" w:rsidRPr="00731E84" w:rsidRDefault="003E0561" w:rsidP="003E0561">
      <w:pPr>
        <w:rPr>
          <w:bCs/>
          <w:sz w:val="26"/>
        </w:rPr>
      </w:pPr>
      <w:r>
        <w:rPr>
          <w:rStyle w:val="Style13ptBold"/>
        </w:rPr>
        <w:t>Lewis 9</w:t>
      </w:r>
      <w:r>
        <w:rPr>
          <w:rStyle w:val="Style13ptBold"/>
          <w:b w:val="0"/>
        </w:rPr>
        <w:t xml:space="preserve"> (Kevin, “The Fake and the Fatal: The Consequences of Counterfeits”, 2009, </w:t>
      </w:r>
      <w:hyperlink r:id="rId111" w:history="1">
        <w:r w:rsidRPr="00F329E4">
          <w:rPr>
            <w:rStyle w:val="Hyperlink"/>
            <w:sz w:val="26"/>
          </w:rPr>
          <w:t>https://www.iwu.edu/economics/PPE17/lewis.pdf</w:t>
        </w:r>
      </w:hyperlink>
      <w:r>
        <w:rPr>
          <w:rStyle w:val="Style13ptBold"/>
          <w:b w:val="0"/>
        </w:rPr>
        <w:t>)</w:t>
      </w:r>
    </w:p>
    <w:p w14:paraId="604C230E" w14:textId="77777777" w:rsidR="003E0561" w:rsidRPr="0033458C" w:rsidRDefault="003E0561" w:rsidP="003E0561">
      <w:pPr>
        <w:rPr>
          <w:sz w:val="16"/>
        </w:rPr>
      </w:pPr>
      <w:r w:rsidRPr="0033458C">
        <w:rPr>
          <w:sz w:val="16"/>
        </w:rPr>
        <w:t>Counterfeiting poses threats to legitimate businesses as well.</w:t>
      </w:r>
      <w:r w:rsidRPr="00367A91">
        <w:rPr>
          <w:rStyle w:val="StyleUnderline"/>
        </w:rPr>
        <w:t xml:space="preserve"> By counterfeiting a company’s product, that</w:t>
      </w:r>
      <w:r>
        <w:rPr>
          <w:rStyle w:val="StyleUnderline"/>
        </w:rPr>
        <w:t xml:space="preserve"> </w:t>
      </w:r>
      <w:r w:rsidRPr="00253C40">
        <w:rPr>
          <w:rStyle w:val="StyleUnderline"/>
          <w:highlight w:val="lightGray"/>
        </w:rPr>
        <w:t>counterfeiter becomes a competitor</w:t>
      </w:r>
      <w:r w:rsidRPr="00367A91">
        <w:rPr>
          <w:rStyle w:val="StyleUnderline"/>
        </w:rPr>
        <w:t xml:space="preserve"> of that legitimate</w:t>
      </w:r>
      <w:r>
        <w:rPr>
          <w:rStyle w:val="StyleUnderline"/>
        </w:rPr>
        <w:t xml:space="preserve"> </w:t>
      </w:r>
      <w:r w:rsidRPr="00367A91">
        <w:rPr>
          <w:rStyle w:val="StyleUnderline"/>
        </w:rPr>
        <w:t xml:space="preserve">company. As a result, </w:t>
      </w:r>
      <w:r w:rsidRPr="00253C40">
        <w:rPr>
          <w:rStyle w:val="StyleUnderline"/>
          <w:highlight w:val="lightGray"/>
        </w:rPr>
        <w:t>that company loses sales and market share. Making matters worse, the counterfeiter has an unfair advantage, since it has not had to pay for R&amp;D costs or brand development</w:t>
      </w:r>
      <w:r w:rsidRPr="00367A91">
        <w:rPr>
          <w:rStyle w:val="StyleUnderline"/>
        </w:rPr>
        <w:t>.</w:t>
      </w:r>
      <w:r>
        <w:rPr>
          <w:rStyle w:val="StyleUnderline"/>
        </w:rPr>
        <w:t xml:space="preserve"> </w:t>
      </w:r>
      <w:r w:rsidRPr="00367A91">
        <w:rPr>
          <w:rStyle w:val="StyleUnderline"/>
        </w:rPr>
        <w:t xml:space="preserve">Therefore, </w:t>
      </w:r>
      <w:r w:rsidRPr="00253C40">
        <w:rPr>
          <w:rStyle w:val="StyleUnderline"/>
          <w:highlight w:val="lightGray"/>
        </w:rPr>
        <w:t>counterfeiters leech profits from American businesses</w:t>
      </w:r>
      <w:r w:rsidRPr="00367A91">
        <w:rPr>
          <w:rStyle w:val="StyleUnderline"/>
        </w:rPr>
        <w:t xml:space="preserve"> in ways that no legitimate competitor can.</w:t>
      </w:r>
      <w:r>
        <w:rPr>
          <w:rStyle w:val="StyleUnderline"/>
        </w:rPr>
        <w:t xml:space="preserve"> </w:t>
      </w:r>
      <w:r w:rsidRPr="0033458C">
        <w:rPr>
          <w:sz w:val="16"/>
        </w:rPr>
        <w:t xml:space="preserve">As mentioned previously, </w:t>
      </w:r>
      <w:r w:rsidRPr="00253C40">
        <w:rPr>
          <w:rStyle w:val="StyleUnderline"/>
          <w:highlight w:val="lightGray"/>
        </w:rPr>
        <w:t>counterfeiting costs the U.S. economy as much as $250 billion a year</w:t>
      </w:r>
      <w:r w:rsidRPr="0033458C">
        <w:rPr>
          <w:sz w:val="16"/>
        </w:rPr>
        <w:t xml:space="preserve"> (U.S. Chamber of Commerce, www.thetruecosts.org; Federal Bureau of Investigation).</w:t>
      </w:r>
    </w:p>
    <w:p w14:paraId="63E9B4DD" w14:textId="77777777" w:rsidR="003E0561" w:rsidRDefault="003E0561" w:rsidP="003E0561"/>
    <w:p w14:paraId="17CC67E4" w14:textId="77777777" w:rsidR="003E0561" w:rsidRDefault="003E0561" w:rsidP="003E0561"/>
    <w:p w14:paraId="17BA54FF" w14:textId="77777777" w:rsidR="003E0561" w:rsidRDefault="003E0561" w:rsidP="003E0561"/>
    <w:p w14:paraId="625B72D5" w14:textId="77777777" w:rsidR="003E0561" w:rsidRPr="00330B86" w:rsidRDefault="003E0561" w:rsidP="003E0561">
      <w:pPr>
        <w:pStyle w:val="Heading4"/>
        <w:rPr>
          <w:rStyle w:val="Style13ptBold"/>
          <w:b/>
        </w:rPr>
      </w:pPr>
      <w:r>
        <w:rPr>
          <w:rStyle w:val="Style13ptBold"/>
          <w:b/>
        </w:rPr>
        <w:t xml:space="preserve">Trade relations with China hurts American economic growth – counterfeiting and IPR violations </w:t>
      </w:r>
    </w:p>
    <w:p w14:paraId="6951380F" w14:textId="77777777" w:rsidR="003E0561" w:rsidRDefault="003E0561" w:rsidP="003E0561">
      <w:pPr>
        <w:rPr>
          <w:rStyle w:val="Style13ptBold"/>
          <w:b w:val="0"/>
        </w:rPr>
      </w:pPr>
      <w:r>
        <w:rPr>
          <w:rStyle w:val="Style13ptBold"/>
        </w:rPr>
        <w:t>Lewis 9</w:t>
      </w:r>
      <w:r>
        <w:rPr>
          <w:rStyle w:val="Style13ptBold"/>
          <w:b w:val="0"/>
        </w:rPr>
        <w:t xml:space="preserve"> (Kevin, “The Fake and the Fatal: The Consequences of Counterfeits”, 2009, </w:t>
      </w:r>
      <w:hyperlink r:id="rId112" w:history="1">
        <w:r w:rsidRPr="00F329E4">
          <w:rPr>
            <w:rStyle w:val="Hyperlink"/>
            <w:sz w:val="26"/>
          </w:rPr>
          <w:t>https://www.iwu.edu/economics/PPE17/lewis.pdf</w:t>
        </w:r>
      </w:hyperlink>
      <w:r>
        <w:rPr>
          <w:rStyle w:val="Style13ptBold"/>
          <w:b w:val="0"/>
        </w:rPr>
        <w:t>)</w:t>
      </w:r>
    </w:p>
    <w:p w14:paraId="6BE079C1" w14:textId="77777777" w:rsidR="003E0561" w:rsidRPr="0033458C" w:rsidRDefault="003E0561" w:rsidP="003E0561">
      <w:pPr>
        <w:rPr>
          <w:rStyle w:val="StyleUnderline"/>
          <w:bCs/>
          <w:sz w:val="16"/>
          <w:u w:val="none"/>
        </w:rPr>
      </w:pPr>
      <w:r w:rsidRPr="00330B86">
        <w:rPr>
          <w:rStyle w:val="StyleUnderline"/>
        </w:rPr>
        <w:t>Increased globalization</w:t>
      </w:r>
      <w:r w:rsidRPr="0033458C">
        <w:rPr>
          <w:sz w:val="16"/>
        </w:rPr>
        <w:t xml:space="preserve"> is another culprit that </w:t>
      </w:r>
      <w:r w:rsidRPr="00330B86">
        <w:rPr>
          <w:rStyle w:val="StyleUnderline"/>
        </w:rPr>
        <w:t>has led</w:t>
      </w:r>
      <w:r>
        <w:rPr>
          <w:rStyle w:val="StyleUnderline"/>
        </w:rPr>
        <w:t xml:space="preserve"> </w:t>
      </w:r>
      <w:r w:rsidRPr="00330B86">
        <w:rPr>
          <w:rStyle w:val="StyleUnderline"/>
        </w:rPr>
        <w:t>to a greater number of counterfeit goods in the</w:t>
      </w:r>
      <w:r>
        <w:rPr>
          <w:rStyle w:val="StyleUnderline"/>
        </w:rPr>
        <w:t xml:space="preserve"> </w:t>
      </w:r>
      <w:r w:rsidRPr="00330B86">
        <w:rPr>
          <w:rStyle w:val="StyleUnderline"/>
        </w:rPr>
        <w:t>marketplace</w:t>
      </w:r>
      <w:r w:rsidRPr="0033458C">
        <w:rPr>
          <w:sz w:val="16"/>
        </w:rPr>
        <w:t xml:space="preserve">. Although </w:t>
      </w:r>
      <w:r w:rsidRPr="00935DAC">
        <w:rPr>
          <w:rStyle w:val="StyleUnderline"/>
          <w:highlight w:val="lightGray"/>
        </w:rPr>
        <w:t>globalization</w:t>
      </w:r>
      <w:r w:rsidRPr="00330B86">
        <w:rPr>
          <w:rStyle w:val="StyleUnderline"/>
        </w:rPr>
        <w:t xml:space="preserve"> has </w:t>
      </w:r>
      <w:r w:rsidRPr="0033458C">
        <w:rPr>
          <w:sz w:val="16"/>
        </w:rPr>
        <w:t xml:space="preserve">been advantageous to the global economy and has </w:t>
      </w:r>
      <w:r w:rsidRPr="00935DAC">
        <w:rPr>
          <w:rStyle w:val="StyleUnderline"/>
          <w:highlight w:val="lightGray"/>
        </w:rPr>
        <w:t>greatly</w:t>
      </w:r>
      <w:r>
        <w:rPr>
          <w:rStyle w:val="StyleUnderline"/>
        </w:rPr>
        <w:t xml:space="preserve"> </w:t>
      </w:r>
      <w:r w:rsidRPr="0033458C">
        <w:rPr>
          <w:sz w:val="16"/>
        </w:rPr>
        <w:t xml:space="preserve">expedited legitimate international trade, it has also </w:t>
      </w:r>
      <w:r w:rsidRPr="00330B86">
        <w:rPr>
          <w:rStyle w:val="StyleUnderline"/>
        </w:rPr>
        <w:t>“</w:t>
      </w:r>
      <w:r w:rsidRPr="00935DAC">
        <w:rPr>
          <w:rStyle w:val="StyleUnderline"/>
          <w:highlight w:val="lightGray"/>
        </w:rPr>
        <w:t>increased the ease of distribution” of counterfeit products, as well as “the incentive</w:t>
      </w:r>
      <w:r w:rsidRPr="00330B86">
        <w:rPr>
          <w:rStyle w:val="StyleUnderline"/>
        </w:rPr>
        <w:t xml:space="preserve"> to counterfeit”</w:t>
      </w:r>
      <w:r>
        <w:rPr>
          <w:rStyle w:val="StyleUnderline"/>
        </w:rPr>
        <w:t xml:space="preserve"> </w:t>
      </w:r>
      <w:r w:rsidRPr="0033458C">
        <w:rPr>
          <w:sz w:val="16"/>
        </w:rPr>
        <w:t xml:space="preserve">(Hopkins, 2003). </w:t>
      </w:r>
      <w:r w:rsidRPr="00935DAC">
        <w:rPr>
          <w:rStyle w:val="StyleUnderline"/>
          <w:highlight w:val="lightGray"/>
        </w:rPr>
        <w:t>When there is “more trade flowing across borders,” “it is</w:t>
      </w:r>
      <w:r w:rsidRPr="00330B86">
        <w:rPr>
          <w:rStyle w:val="StyleUnderline"/>
        </w:rPr>
        <w:t xml:space="preserve"> also </w:t>
      </w:r>
      <w:r w:rsidRPr="00935DAC">
        <w:rPr>
          <w:rStyle w:val="StyleUnderline"/>
          <w:highlight w:val="lightGray"/>
        </w:rPr>
        <w:t>easier for counterfeit products to flow” between countries, and new opportunities are created</w:t>
      </w:r>
      <w:r w:rsidRPr="00330B86">
        <w:rPr>
          <w:rStyle w:val="StyleUnderline"/>
        </w:rPr>
        <w:t xml:space="preserve"> for counterfeiters </w:t>
      </w:r>
      <w:r w:rsidRPr="00935DAC">
        <w:rPr>
          <w:rStyle w:val="StyleUnderline"/>
          <w:highlight w:val="lightGray"/>
        </w:rPr>
        <w:t>to “maximize</w:t>
      </w:r>
      <w:r w:rsidRPr="00330B86">
        <w:rPr>
          <w:rStyle w:val="StyleUnderline"/>
        </w:rPr>
        <w:t xml:space="preserve"> their </w:t>
      </w:r>
      <w:r w:rsidRPr="00935DAC">
        <w:rPr>
          <w:rStyle w:val="StyleUnderline"/>
          <w:highlight w:val="lightGray"/>
        </w:rPr>
        <w:t>return</w:t>
      </w:r>
      <w:r w:rsidRPr="00330B86">
        <w:rPr>
          <w:rStyle w:val="StyleUnderline"/>
        </w:rPr>
        <w:t xml:space="preserve"> on investment </w:t>
      </w:r>
      <w:r w:rsidRPr="00935DAC">
        <w:rPr>
          <w:rStyle w:val="StyleUnderline"/>
          <w:highlight w:val="lightGray"/>
        </w:rPr>
        <w:t>and minimize their costs</w:t>
      </w:r>
      <w:r w:rsidRPr="00330B86">
        <w:rPr>
          <w:rStyle w:val="StyleUnderline"/>
        </w:rPr>
        <w:t>”</w:t>
      </w:r>
      <w:r w:rsidRPr="0033458C">
        <w:rPr>
          <w:sz w:val="16"/>
        </w:rPr>
        <w:t xml:space="preserve"> (Hopkins, 2003).</w:t>
      </w:r>
      <w:r w:rsidRPr="00330B86">
        <w:rPr>
          <w:rStyle w:val="StyleUnderline"/>
        </w:rPr>
        <w:t xml:space="preserve"> A counterfeit product</w:t>
      </w:r>
      <w:r>
        <w:rPr>
          <w:rStyle w:val="StyleUnderline"/>
        </w:rPr>
        <w:t xml:space="preserve"> </w:t>
      </w:r>
      <w:r w:rsidRPr="00330B86">
        <w:rPr>
          <w:rStyle w:val="StyleUnderline"/>
        </w:rPr>
        <w:t xml:space="preserve">that infringes on </w:t>
      </w:r>
      <w:r w:rsidRPr="00D5616F">
        <w:rPr>
          <w:rStyle w:val="StyleUnderline"/>
          <w:highlight w:val="lightGray"/>
        </w:rPr>
        <w:t>the trademarks of an American company can be manufactured in Asia</w:t>
      </w:r>
      <w:r w:rsidRPr="00330B86">
        <w:rPr>
          <w:rStyle w:val="StyleUnderline"/>
        </w:rPr>
        <w:t>, packaged in</w:t>
      </w:r>
      <w:r>
        <w:rPr>
          <w:rStyle w:val="StyleUnderline"/>
        </w:rPr>
        <w:t xml:space="preserve"> </w:t>
      </w:r>
      <w:r w:rsidRPr="00330B86">
        <w:rPr>
          <w:rStyle w:val="StyleUnderline"/>
        </w:rPr>
        <w:t xml:space="preserve">the Middle East, and sold in the United Kingdom </w:t>
      </w:r>
      <w:r w:rsidRPr="00D5616F">
        <w:rPr>
          <w:rStyle w:val="StyleUnderline"/>
          <w:highlight w:val="lightGray"/>
        </w:rPr>
        <w:t>in</w:t>
      </w:r>
      <w:r>
        <w:rPr>
          <w:rStyle w:val="StyleUnderline"/>
        </w:rPr>
        <w:t xml:space="preserve"> </w:t>
      </w:r>
      <w:r w:rsidRPr="00330B86">
        <w:rPr>
          <w:rStyle w:val="StyleUnderline"/>
        </w:rPr>
        <w:t xml:space="preserve">no more than a few </w:t>
      </w:r>
      <w:r w:rsidRPr="00D5616F">
        <w:rPr>
          <w:rStyle w:val="StyleUnderline"/>
          <w:highlight w:val="lightGray"/>
        </w:rPr>
        <w:t>weeks</w:t>
      </w:r>
      <w:r w:rsidRPr="00330B86">
        <w:rPr>
          <w:rStyle w:val="StyleUnderline"/>
        </w:rPr>
        <w:t xml:space="preserve">. All of </w:t>
      </w:r>
      <w:r w:rsidRPr="00D5616F">
        <w:rPr>
          <w:rStyle w:val="StyleUnderline"/>
          <w:highlight w:val="lightGray"/>
        </w:rPr>
        <w:t>this can occur outside the American company’s awareness, due to the surreptitious and global nature of the illicit trade, and the freedom with which such trade can be conducted in the global marketplace. Globalization has also strained the resources of U.S</w:t>
      </w:r>
      <w:r w:rsidRPr="00330B86">
        <w:rPr>
          <w:rStyle w:val="StyleUnderline"/>
        </w:rPr>
        <w:t>.</w:t>
      </w:r>
      <w:r>
        <w:rPr>
          <w:rStyle w:val="StyleUnderline"/>
        </w:rPr>
        <w:t xml:space="preserve"> </w:t>
      </w:r>
      <w:r w:rsidRPr="0033458C">
        <w:rPr>
          <w:sz w:val="16"/>
        </w:rPr>
        <w:t xml:space="preserve">Customs (Hopkins, 2003). </w:t>
      </w:r>
      <w:r w:rsidRPr="00330B86">
        <w:rPr>
          <w:rStyle w:val="StyleUnderline"/>
        </w:rPr>
        <w:t>The more goods cross U.S.</w:t>
      </w:r>
      <w:r>
        <w:rPr>
          <w:rStyle w:val="StyleUnderline"/>
        </w:rPr>
        <w:t xml:space="preserve"> </w:t>
      </w:r>
      <w:r w:rsidRPr="00330B86">
        <w:rPr>
          <w:rStyle w:val="StyleUnderline"/>
        </w:rPr>
        <w:t>borders, the harder customs officials have to work to</w:t>
      </w:r>
      <w:r>
        <w:rPr>
          <w:rStyle w:val="StyleUnderline"/>
        </w:rPr>
        <w:t xml:space="preserve"> </w:t>
      </w:r>
      <w:r w:rsidRPr="00330B86">
        <w:rPr>
          <w:rStyle w:val="StyleUnderline"/>
        </w:rPr>
        <w:t>prevent counterfeits from entering the legitimate</w:t>
      </w:r>
      <w:r>
        <w:rPr>
          <w:rStyle w:val="StyleUnderline"/>
        </w:rPr>
        <w:t xml:space="preserve"> </w:t>
      </w:r>
      <w:r w:rsidRPr="00330B86">
        <w:rPr>
          <w:rStyle w:val="StyleUnderline"/>
        </w:rPr>
        <w:t>supply chain. Due to booming international trade,</w:t>
      </w:r>
      <w:r>
        <w:rPr>
          <w:rStyle w:val="StyleUnderline"/>
        </w:rPr>
        <w:t xml:space="preserve"> </w:t>
      </w:r>
      <w:r w:rsidRPr="00330B86">
        <w:rPr>
          <w:rStyle w:val="StyleUnderline"/>
        </w:rPr>
        <w:t>customs officials must inspect an overwhelming</w:t>
      </w:r>
      <w:r>
        <w:rPr>
          <w:rStyle w:val="StyleUnderline"/>
        </w:rPr>
        <w:t xml:space="preserve"> </w:t>
      </w:r>
      <w:r w:rsidRPr="00330B86">
        <w:rPr>
          <w:rStyle w:val="StyleUnderline"/>
        </w:rPr>
        <w:t>quantity of goods in a relatively short time period.</w:t>
      </w:r>
      <w:r>
        <w:rPr>
          <w:rStyle w:val="StyleUnderline"/>
        </w:rPr>
        <w:t xml:space="preserve"> </w:t>
      </w:r>
      <w:r w:rsidRPr="00D5616F">
        <w:rPr>
          <w:rStyle w:val="StyleUnderline"/>
          <w:highlight w:val="lightGray"/>
        </w:rPr>
        <w:t>This</w:t>
      </w:r>
      <w:r w:rsidRPr="00330B86">
        <w:rPr>
          <w:rStyle w:val="StyleUnderline"/>
        </w:rPr>
        <w:t xml:space="preserve"> further </w:t>
      </w:r>
      <w:r w:rsidRPr="00D5616F">
        <w:rPr>
          <w:rStyle w:val="StyleUnderline"/>
          <w:highlight w:val="lightGray"/>
        </w:rPr>
        <w:t>increases the chances of counterfeits infiltrating the U.S. economy from abroad</w:t>
      </w:r>
      <w:r w:rsidRPr="00330B86">
        <w:rPr>
          <w:rStyle w:val="StyleUnderline"/>
        </w:rPr>
        <w:t>.</w:t>
      </w:r>
    </w:p>
    <w:p w14:paraId="1DABC6F1" w14:textId="77777777" w:rsidR="003E0561" w:rsidRDefault="003E0561" w:rsidP="003E0561"/>
    <w:p w14:paraId="61FBDFB2" w14:textId="77777777" w:rsidR="003E0561" w:rsidRDefault="003E0561" w:rsidP="003E0561"/>
    <w:p w14:paraId="16C188D5" w14:textId="77777777" w:rsidR="003E0561" w:rsidRDefault="003E0561" w:rsidP="003E0561">
      <w:pPr>
        <w:pStyle w:val="Heading4"/>
      </w:pPr>
      <w:r>
        <w:t>Counterfeiting undermines American growth***</w:t>
      </w:r>
    </w:p>
    <w:p w14:paraId="19AB0CB4" w14:textId="77777777" w:rsidR="003E0561" w:rsidRPr="00731E84" w:rsidRDefault="003E0561" w:rsidP="003E0561">
      <w:pPr>
        <w:rPr>
          <w:bCs/>
          <w:sz w:val="26"/>
        </w:rPr>
      </w:pPr>
      <w:r>
        <w:rPr>
          <w:rStyle w:val="Style13ptBold"/>
        </w:rPr>
        <w:t>Lewis 9</w:t>
      </w:r>
      <w:r>
        <w:rPr>
          <w:rStyle w:val="Style13ptBold"/>
          <w:b w:val="0"/>
        </w:rPr>
        <w:t xml:space="preserve"> (Kevin, “The Fake and the Fatal: The Consequences of Counterfeits”, 2009, </w:t>
      </w:r>
      <w:hyperlink r:id="rId113" w:history="1">
        <w:r w:rsidRPr="00F329E4">
          <w:rPr>
            <w:rStyle w:val="Hyperlink"/>
            <w:sz w:val="26"/>
          </w:rPr>
          <w:t>https://www.iwu.edu/economics/PPE17/lewis.pdf</w:t>
        </w:r>
      </w:hyperlink>
      <w:r>
        <w:rPr>
          <w:rStyle w:val="Style13ptBold"/>
          <w:b w:val="0"/>
        </w:rPr>
        <w:t>)</w:t>
      </w:r>
    </w:p>
    <w:p w14:paraId="52130724" w14:textId="77777777" w:rsidR="003E0561" w:rsidRPr="00731E84" w:rsidRDefault="003E0561" w:rsidP="003E0561">
      <w:pPr>
        <w:rPr>
          <w:rStyle w:val="StyleUnderline"/>
        </w:rPr>
      </w:pPr>
      <w:r w:rsidRPr="00731E84">
        <w:rPr>
          <w:rStyle w:val="StyleUnderline"/>
        </w:rPr>
        <w:t xml:space="preserve">The existence of </w:t>
      </w:r>
      <w:r w:rsidRPr="00287866">
        <w:rPr>
          <w:rStyle w:val="StyleUnderline"/>
          <w:highlight w:val="lightGray"/>
        </w:rPr>
        <w:t>counterfeiting</w:t>
      </w:r>
      <w:r w:rsidRPr="0033458C">
        <w:rPr>
          <w:sz w:val="16"/>
        </w:rPr>
        <w:t xml:space="preserve"> also </w:t>
      </w:r>
      <w:r w:rsidRPr="00287866">
        <w:rPr>
          <w:rStyle w:val="StyleUnderline"/>
          <w:highlight w:val="lightGray"/>
        </w:rPr>
        <w:t>serves as a disincentive to innovation</w:t>
      </w:r>
      <w:r w:rsidRPr="00731E84">
        <w:rPr>
          <w:rStyle w:val="StyleUnderline"/>
        </w:rPr>
        <w:t xml:space="preserve">. Because </w:t>
      </w:r>
      <w:r w:rsidRPr="009B6BEB">
        <w:rPr>
          <w:rStyle w:val="StyleUnderline"/>
          <w:highlight w:val="lightGray"/>
        </w:rPr>
        <w:t>counterfeiters don’t have to “recoup research and development costs” incurred in inventing</w:t>
      </w:r>
      <w:r w:rsidRPr="00731E84">
        <w:rPr>
          <w:rStyle w:val="StyleUnderline"/>
        </w:rPr>
        <w:t xml:space="preserve"> new products or</w:t>
      </w:r>
      <w:r>
        <w:rPr>
          <w:rStyle w:val="StyleUnderline"/>
        </w:rPr>
        <w:t xml:space="preserve"> </w:t>
      </w:r>
      <w:r w:rsidRPr="00731E84">
        <w:rPr>
          <w:rStyle w:val="StyleUnderline"/>
        </w:rPr>
        <w:t>processes, counterfeiters “can enter the market with a</w:t>
      </w:r>
      <w:r>
        <w:rPr>
          <w:rStyle w:val="StyleUnderline"/>
        </w:rPr>
        <w:t xml:space="preserve"> </w:t>
      </w:r>
      <w:r w:rsidRPr="00731E84">
        <w:rPr>
          <w:rStyle w:val="StyleUnderline"/>
        </w:rPr>
        <w:t>similar product in less than 2 percent of the time and</w:t>
      </w:r>
      <w:r>
        <w:rPr>
          <w:rStyle w:val="StyleUnderline"/>
        </w:rPr>
        <w:t xml:space="preserve"> </w:t>
      </w:r>
      <w:r w:rsidRPr="00731E84">
        <w:rPr>
          <w:rStyle w:val="StyleUnderline"/>
        </w:rPr>
        <w:t>less than 1/1000 of the cost”</w:t>
      </w:r>
      <w:r w:rsidRPr="0033458C">
        <w:rPr>
          <w:sz w:val="16"/>
        </w:rPr>
        <w:t xml:space="preserve"> (Hopkins, 2003). </w:t>
      </w:r>
      <w:r w:rsidRPr="00731E84">
        <w:rPr>
          <w:rStyle w:val="StyleUnderline"/>
        </w:rPr>
        <w:t>In the</w:t>
      </w:r>
      <w:r>
        <w:rPr>
          <w:rStyle w:val="StyleUnderline"/>
        </w:rPr>
        <w:t xml:space="preserve"> </w:t>
      </w:r>
      <w:r w:rsidRPr="00731E84">
        <w:rPr>
          <w:rStyle w:val="StyleUnderline"/>
        </w:rPr>
        <w:t xml:space="preserve">presence of widespread counterfeiting, </w:t>
      </w:r>
      <w:r w:rsidRPr="009B6BEB">
        <w:rPr>
          <w:rStyle w:val="StyleUnderline"/>
          <w:highlight w:val="lightGray"/>
        </w:rPr>
        <w:t>innovators have a minimal incentive</w:t>
      </w:r>
      <w:r w:rsidRPr="00731E84">
        <w:rPr>
          <w:rStyle w:val="StyleUnderline"/>
        </w:rPr>
        <w:t xml:space="preserve"> to expend the effort and</w:t>
      </w:r>
      <w:r>
        <w:rPr>
          <w:rStyle w:val="StyleUnderline"/>
        </w:rPr>
        <w:t xml:space="preserve"> </w:t>
      </w:r>
      <w:r w:rsidRPr="00731E84">
        <w:rPr>
          <w:rStyle w:val="StyleUnderline"/>
        </w:rPr>
        <w:t>resources necessary to produce beneficial new</w:t>
      </w:r>
      <w:r>
        <w:rPr>
          <w:rStyle w:val="StyleUnderline"/>
        </w:rPr>
        <w:t xml:space="preserve"> </w:t>
      </w:r>
      <w:r w:rsidRPr="00731E84">
        <w:rPr>
          <w:rStyle w:val="StyleUnderline"/>
        </w:rPr>
        <w:t xml:space="preserve">technologies, because </w:t>
      </w:r>
      <w:r w:rsidRPr="009B6BEB">
        <w:rPr>
          <w:rStyle w:val="StyleUnderline"/>
          <w:highlight w:val="lightGray"/>
        </w:rPr>
        <w:t>counterfeiters can profitably misappropriate these new ideas and make it increasingly difficult for innovators to recover their expenses. Moreover, the prevalence of counterfeiting has forced businesses to divert R&amp;D resources away from creating new technologies and into methods to deter counterfeiters</w:t>
      </w:r>
      <w:r w:rsidRPr="00731E84">
        <w:rPr>
          <w:rStyle w:val="StyleUnderline"/>
        </w:rPr>
        <w:t xml:space="preserve">. </w:t>
      </w:r>
      <w:r w:rsidRPr="009B6BEB">
        <w:rPr>
          <w:rStyle w:val="StyleUnderline"/>
          <w:highlight w:val="lightGray"/>
        </w:rPr>
        <w:t>Respondents to a study conducted by the Organization for Economic Cooperation and Development “spent over half their R&amp;D investment on anti-piracy technologies and product differentiation</w:t>
      </w:r>
      <w:r w:rsidRPr="00731E84">
        <w:rPr>
          <w:rStyle w:val="StyleUnderline"/>
        </w:rPr>
        <w:t>” as a response to the</w:t>
      </w:r>
      <w:r>
        <w:rPr>
          <w:rStyle w:val="StyleUnderline"/>
        </w:rPr>
        <w:t xml:space="preserve"> </w:t>
      </w:r>
      <w:r w:rsidRPr="00731E84">
        <w:rPr>
          <w:rStyle w:val="StyleUnderline"/>
        </w:rPr>
        <w:t xml:space="preserve">increasing incidence of counterfeiting </w:t>
      </w:r>
      <w:r w:rsidRPr="009B6BEB">
        <w:rPr>
          <w:rStyle w:val="StyleUnderline"/>
          <w:highlight w:val="lightGray"/>
        </w:rPr>
        <w:t>in the global economy</w:t>
      </w:r>
      <w:r w:rsidRPr="0033458C">
        <w:rPr>
          <w:sz w:val="16"/>
        </w:rPr>
        <w:t xml:space="preserve"> (Teresko, 2008). </w:t>
      </w:r>
      <w:r w:rsidRPr="00731E84">
        <w:rPr>
          <w:rStyle w:val="StyleUnderline"/>
        </w:rPr>
        <w:t xml:space="preserve">In this way, </w:t>
      </w:r>
      <w:r w:rsidRPr="009B6BEB">
        <w:rPr>
          <w:rStyle w:val="StyleUnderline"/>
          <w:highlight w:val="lightGray"/>
        </w:rPr>
        <w:t>counterfeiting impedes technological progress, discourages economic growth, and hinders</w:t>
      </w:r>
      <w:r w:rsidRPr="00731E84">
        <w:rPr>
          <w:rStyle w:val="StyleUnderline"/>
        </w:rPr>
        <w:t xml:space="preserve"> improvement of the</w:t>
      </w:r>
      <w:r>
        <w:rPr>
          <w:rStyle w:val="StyleUnderline"/>
        </w:rPr>
        <w:t xml:space="preserve"> </w:t>
      </w:r>
      <w:r w:rsidRPr="00731E84">
        <w:rPr>
          <w:rStyle w:val="StyleUnderline"/>
        </w:rPr>
        <w:t xml:space="preserve">standard of living in </w:t>
      </w:r>
      <w:r w:rsidRPr="009B6BEB">
        <w:rPr>
          <w:rStyle w:val="StyleUnderline"/>
          <w:highlight w:val="lightGray"/>
        </w:rPr>
        <w:t>the U</w:t>
      </w:r>
      <w:r w:rsidRPr="00731E84">
        <w:rPr>
          <w:rStyle w:val="StyleUnderline"/>
        </w:rPr>
        <w:t xml:space="preserve">nited </w:t>
      </w:r>
      <w:r w:rsidRPr="009B6BEB">
        <w:rPr>
          <w:rStyle w:val="StyleUnderline"/>
          <w:highlight w:val="lightGray"/>
        </w:rPr>
        <w:t>S</w:t>
      </w:r>
      <w:r w:rsidRPr="00731E84">
        <w:rPr>
          <w:rStyle w:val="StyleUnderline"/>
        </w:rPr>
        <w:t>tates.</w:t>
      </w:r>
    </w:p>
    <w:p w14:paraId="3F05E14C" w14:textId="77777777" w:rsidR="003E0561" w:rsidRDefault="003E0561" w:rsidP="003E0561"/>
    <w:p w14:paraId="5FA0E5B1" w14:textId="77777777" w:rsidR="003E0561" w:rsidRDefault="003E0561" w:rsidP="003E0561">
      <w:pPr>
        <w:pStyle w:val="Heading4"/>
      </w:pPr>
      <w:r>
        <w:t>U.S. goods are susceptible to counterfeiting</w:t>
      </w:r>
    </w:p>
    <w:p w14:paraId="3A98A346" w14:textId="77777777" w:rsidR="003E0561" w:rsidRPr="00731E84" w:rsidRDefault="003E0561" w:rsidP="003E0561">
      <w:pPr>
        <w:rPr>
          <w:bCs/>
          <w:sz w:val="26"/>
        </w:rPr>
      </w:pPr>
      <w:r>
        <w:rPr>
          <w:rStyle w:val="Style13ptBold"/>
        </w:rPr>
        <w:t>Lewis 9</w:t>
      </w:r>
      <w:r>
        <w:rPr>
          <w:rStyle w:val="Style13ptBold"/>
          <w:b w:val="0"/>
        </w:rPr>
        <w:t xml:space="preserve"> (Kevin, “The Fake and the Fatal: The Consequences of Counterfeits”, 2009, </w:t>
      </w:r>
      <w:hyperlink r:id="rId114" w:history="1">
        <w:r w:rsidRPr="00F329E4">
          <w:rPr>
            <w:rStyle w:val="Hyperlink"/>
            <w:sz w:val="26"/>
          </w:rPr>
          <w:t>https://www.iwu.edu/economics/PPE17/lewis.pdf</w:t>
        </w:r>
      </w:hyperlink>
      <w:r>
        <w:rPr>
          <w:rStyle w:val="Style13ptBold"/>
          <w:b w:val="0"/>
        </w:rPr>
        <w:t>)</w:t>
      </w:r>
    </w:p>
    <w:p w14:paraId="0CBC8475" w14:textId="77777777" w:rsidR="003E0561" w:rsidRPr="0033458C" w:rsidRDefault="003E0561" w:rsidP="003E0561">
      <w:pPr>
        <w:rPr>
          <w:sz w:val="16"/>
        </w:rPr>
      </w:pPr>
      <w:r w:rsidRPr="00731E84">
        <w:rPr>
          <w:rStyle w:val="StyleUnderline"/>
        </w:rPr>
        <w:t>Counterfeiting harms</w:t>
      </w:r>
      <w:r w:rsidRPr="0033458C">
        <w:rPr>
          <w:sz w:val="16"/>
        </w:rPr>
        <w:t xml:space="preserve"> not only individual consumers and businesses, but also </w:t>
      </w:r>
      <w:r w:rsidRPr="00731E84">
        <w:rPr>
          <w:rStyle w:val="StyleUnderline"/>
        </w:rPr>
        <w:t>the United States as a whole</w:t>
      </w:r>
      <w:r w:rsidRPr="0033458C">
        <w:rPr>
          <w:sz w:val="16"/>
        </w:rPr>
        <w:t xml:space="preserve">. </w:t>
      </w:r>
      <w:r w:rsidRPr="00731E84">
        <w:rPr>
          <w:rStyle w:val="StyleUnderline"/>
        </w:rPr>
        <w:t>The trade of counterfeit goods is clandestine in</w:t>
      </w:r>
      <w:r>
        <w:rPr>
          <w:rStyle w:val="StyleUnderline"/>
        </w:rPr>
        <w:t xml:space="preserve"> </w:t>
      </w:r>
      <w:r w:rsidRPr="00731E84">
        <w:rPr>
          <w:rStyle w:val="StyleUnderline"/>
        </w:rPr>
        <w:t>nature, and transactions frequently occur off the</w:t>
      </w:r>
      <w:r>
        <w:rPr>
          <w:rStyle w:val="StyleUnderline"/>
        </w:rPr>
        <w:t xml:space="preserve"> </w:t>
      </w:r>
      <w:r w:rsidRPr="00731E84">
        <w:rPr>
          <w:rStyle w:val="StyleUnderline"/>
        </w:rPr>
        <w:t>books. Therefore, the United States government</w:t>
      </w:r>
      <w:r>
        <w:rPr>
          <w:rStyle w:val="StyleUnderline"/>
        </w:rPr>
        <w:t xml:space="preserve"> </w:t>
      </w:r>
      <w:r w:rsidRPr="00731E84">
        <w:rPr>
          <w:rStyle w:val="StyleUnderline"/>
        </w:rPr>
        <w:t>cannot collect taxes off of counterfeiters’ sales and</w:t>
      </w:r>
      <w:r>
        <w:rPr>
          <w:rStyle w:val="StyleUnderline"/>
        </w:rPr>
        <w:t xml:space="preserve"> </w:t>
      </w:r>
      <w:r w:rsidRPr="00731E84">
        <w:rPr>
          <w:rStyle w:val="StyleUnderline"/>
        </w:rPr>
        <w:t>profits. Were it not for the presence of counterfeit</w:t>
      </w:r>
      <w:r>
        <w:rPr>
          <w:rStyle w:val="StyleUnderline"/>
        </w:rPr>
        <w:t xml:space="preserve"> </w:t>
      </w:r>
      <w:r w:rsidRPr="00731E84">
        <w:rPr>
          <w:rStyle w:val="StyleUnderline"/>
        </w:rPr>
        <w:t>goods in the marketplace, consumers would buy</w:t>
      </w:r>
      <w:r>
        <w:rPr>
          <w:rStyle w:val="StyleUnderline"/>
        </w:rPr>
        <w:t xml:space="preserve"> </w:t>
      </w:r>
      <w:r w:rsidRPr="00731E84">
        <w:rPr>
          <w:rStyle w:val="StyleUnderline"/>
        </w:rPr>
        <w:t>goods from taxable, legitimate businesses.</w:t>
      </w:r>
      <w:r>
        <w:rPr>
          <w:rStyle w:val="StyleUnderline"/>
        </w:rPr>
        <w:t xml:space="preserve"> </w:t>
      </w:r>
      <w:r w:rsidRPr="00731E84">
        <w:rPr>
          <w:rStyle w:val="StyleUnderline"/>
        </w:rPr>
        <w:t>Counterfeiters thus deprive the government of tax</w:t>
      </w:r>
      <w:r>
        <w:rPr>
          <w:rStyle w:val="StyleUnderline"/>
        </w:rPr>
        <w:t xml:space="preserve"> </w:t>
      </w:r>
      <w:r w:rsidRPr="00731E84">
        <w:rPr>
          <w:rStyle w:val="StyleUnderline"/>
        </w:rPr>
        <w:t>revenues, leaving less money to fund schools,</w:t>
      </w:r>
      <w:r>
        <w:rPr>
          <w:rStyle w:val="StyleUnderline"/>
        </w:rPr>
        <w:t xml:space="preserve"> </w:t>
      </w:r>
      <w:r w:rsidRPr="00731E84">
        <w:rPr>
          <w:rStyle w:val="StyleUnderline"/>
        </w:rPr>
        <w:t>hospitals, roads, parks, fire and police forces, and</w:t>
      </w:r>
      <w:r>
        <w:rPr>
          <w:rStyle w:val="StyleUnderline"/>
        </w:rPr>
        <w:t xml:space="preserve"> </w:t>
      </w:r>
      <w:r w:rsidRPr="00731E84">
        <w:rPr>
          <w:rStyle w:val="StyleUnderline"/>
        </w:rPr>
        <w:t>other desirable public amenities</w:t>
      </w:r>
      <w:r w:rsidRPr="0033458C">
        <w:rPr>
          <w:sz w:val="16"/>
        </w:rPr>
        <w:t xml:space="preserve"> (White Paper, 2005).</w:t>
      </w:r>
    </w:p>
    <w:p w14:paraId="37322FAE" w14:textId="77777777" w:rsidR="003E0561" w:rsidRPr="00EE03D6" w:rsidRDefault="003E0561" w:rsidP="003E0561"/>
    <w:p w14:paraId="1B5C0260" w14:textId="77777777" w:rsidR="003E0561" w:rsidRDefault="003E0561" w:rsidP="003E0561"/>
    <w:p w14:paraId="33D3E063" w14:textId="77777777" w:rsidR="003E0561" w:rsidRDefault="003E0561" w:rsidP="003E0561">
      <w:pPr>
        <w:pStyle w:val="Heading3"/>
      </w:pPr>
      <w:r>
        <w:t xml:space="preserve">Counterfeiting impacts </w:t>
      </w:r>
    </w:p>
    <w:p w14:paraId="625402B1" w14:textId="77777777" w:rsidR="003E0561" w:rsidRPr="004A5FAC" w:rsidRDefault="003E0561" w:rsidP="003E0561"/>
    <w:p w14:paraId="4BF81A24" w14:textId="77777777" w:rsidR="003E0561" w:rsidRPr="00AB2DCB" w:rsidRDefault="003E0561" w:rsidP="003E0561">
      <w:pPr>
        <w:pStyle w:val="Heading4"/>
      </w:pPr>
      <w:r>
        <w:t>Piracy is tanking innovation and growth in China.</w:t>
      </w:r>
    </w:p>
    <w:p w14:paraId="080FA8C1" w14:textId="77777777" w:rsidR="003E0561" w:rsidRPr="00AB2DCB" w:rsidRDefault="003E0561" w:rsidP="003E0561">
      <w:r w:rsidRPr="00AB2DCB">
        <w:rPr>
          <w:rStyle w:val="Style13ptBold"/>
        </w:rPr>
        <w:t>Rapoza 12</w:t>
      </w:r>
      <w:r w:rsidRPr="00AB2DCB">
        <w:t xml:space="preserve"> (Kenneth, “In China, Why Piracy Is Here To Stay”, Forbes, 22 July 2012, http://www.forbes.com/sites/kenrapoza/2012/07/22/in-china-why-piracy-is-here-to-stay/#82e0e696b9b9)</w:t>
      </w:r>
    </w:p>
    <w:p w14:paraId="5BC9A723" w14:textId="77777777" w:rsidR="003E0561" w:rsidRPr="0033458C" w:rsidRDefault="003E0561" w:rsidP="003E0561">
      <w:pPr>
        <w:rPr>
          <w:sz w:val="16"/>
        </w:rPr>
      </w:pPr>
      <w:r w:rsidRPr="00F379CC">
        <w:rPr>
          <w:rStyle w:val="StyleUnderline"/>
        </w:rPr>
        <w:t>In China</w:t>
      </w:r>
      <w:r w:rsidRPr="0033458C">
        <w:rPr>
          <w:sz w:val="16"/>
        </w:rPr>
        <w:t xml:space="preserve">, said Tom Doctoroff, author of the book “What Chinese Want” and a China marketing guru at J. Walter Thompson, </w:t>
      </w:r>
      <w:r w:rsidRPr="00F379CC">
        <w:rPr>
          <w:rStyle w:val="StyleUnderline"/>
        </w:rPr>
        <w:t>managing a fake</w:t>
      </w:r>
      <w:r w:rsidRPr="0033458C">
        <w:rPr>
          <w:sz w:val="16"/>
        </w:rPr>
        <w:t xml:space="preserve"> Apple </w:t>
      </w:r>
      <w:r w:rsidRPr="00F379CC">
        <w:rPr>
          <w:rStyle w:val="StyleUnderline"/>
        </w:rPr>
        <w:t>store</w:t>
      </w:r>
      <w:r w:rsidRPr="0033458C">
        <w:rPr>
          <w:sz w:val="16"/>
        </w:rPr>
        <w:t xml:space="preserve">, or any kind of fake this or that, </w:t>
      </w:r>
      <w:r w:rsidRPr="00F379CC">
        <w:rPr>
          <w:rStyle w:val="StyleUnderline"/>
        </w:rPr>
        <w:t>is heralded as</w:t>
      </w:r>
      <w:r w:rsidRPr="0033458C">
        <w:rPr>
          <w:sz w:val="16"/>
        </w:rPr>
        <w:t xml:space="preserve"> good ole fashion </w:t>
      </w:r>
      <w:r w:rsidRPr="00F379CC">
        <w:rPr>
          <w:rStyle w:val="StyleUnderline"/>
        </w:rPr>
        <w:t>entrepreneurship.</w:t>
      </w:r>
      <w:r w:rsidRPr="0033458C">
        <w:rPr>
          <w:sz w:val="16"/>
        </w:rPr>
        <w:t xml:space="preserve"> </w:t>
      </w:r>
      <w:r w:rsidRPr="00F379CC">
        <w:rPr>
          <w:rStyle w:val="StyleUnderline"/>
        </w:rPr>
        <w:t>“When it comes to innovation, the Chinese won’t deliver</w:t>
      </w:r>
      <w:r w:rsidRPr="0033458C">
        <w:rPr>
          <w:sz w:val="16"/>
        </w:rPr>
        <w:t>,” he told me in a phone interview back in mid-May. “</w:t>
      </w:r>
      <w:r w:rsidRPr="00F379CC">
        <w:rPr>
          <w:rStyle w:val="StyleUnderline"/>
        </w:rPr>
        <w:t>China is the total flip-side of the U.S.</w:t>
      </w:r>
      <w:r>
        <w:rPr>
          <w:rStyle w:val="StyleUnderline"/>
        </w:rPr>
        <w:t xml:space="preserve"> </w:t>
      </w:r>
      <w:r w:rsidRPr="00F379CC">
        <w:rPr>
          <w:rStyle w:val="StyleUnderline"/>
        </w:rPr>
        <w:t>Piracy goes back to the China world view that individual rights don’t matter.</w:t>
      </w:r>
      <w:r>
        <w:rPr>
          <w:rStyle w:val="StyleUnderline"/>
        </w:rPr>
        <w:t xml:space="preserve"> </w:t>
      </w:r>
      <w:r w:rsidRPr="00F379CC">
        <w:rPr>
          <w:rStyle w:val="StyleUnderline"/>
        </w:rPr>
        <w:t>The courts have never evolved to protect innovative individuals. There is still very much the ethos that economic growth has to be managed, so individual and intellectual property, where the spoils go to one entity or one person, is not a cultural value</w:t>
      </w:r>
      <w:r w:rsidRPr="0033458C">
        <w:rPr>
          <w:sz w:val="16"/>
        </w:rPr>
        <w:t xml:space="preserve">,” he said. </w:t>
      </w:r>
      <w:r w:rsidRPr="00431ED8">
        <w:rPr>
          <w:rStyle w:val="StyleUnderline"/>
        </w:rPr>
        <w:t>IP protection will always be an uphill struggle in China and for companies doing business there. And that’s mainly because of the fact that individual rights remain a theoretical notion at best. Chinese civilization exists courtesy of a top down structure. Even the education system mitigates against broad-based embrace of IP protection. Until IP infringement is seen as an immediate threat to economic success, or advanced as a vital state interest, few will really care</w:t>
      </w:r>
      <w:r w:rsidRPr="0033458C">
        <w:rPr>
          <w:sz w:val="16"/>
        </w:rPr>
        <w:t xml:space="preserve"> whether Windows 8 is a knock-off, or if the X Box 360 sold in Shanghai is being hacked to allow for a pirated version of 2K Sports NBA Basketball. Microsoft ran its anti-piracy ad in China when it launched Windows 7 to counter the bad habit. In the ad, two young Chinese techies are seated at a desk. The guy who paid full price is being heralded by his thumbs-up boss as a good worker. His bamboo plant is growing tall and green in a pot on his desk. His trash can is clean, save for maybe one piece of paper. Behind him is the guy using the pirated version of the software. And man does he look down. A big X on his screen, head in his hands. Boss pointing a finger at him, trash can full of paper, power cords tangled up all over the place, and wilted flowers on his desk to add to his miserable work life. Yet, </w:t>
      </w:r>
      <w:r w:rsidRPr="00F379CC">
        <w:rPr>
          <w:rStyle w:val="StyleUnderline"/>
        </w:rPr>
        <w:t>many Chinese think illegal software is the smart choice because it’s cheaper. Computer sales people have incentive to reinforce this perception because they can increase sales margins by replacing genuine with copies instead</w:t>
      </w:r>
      <w:r>
        <w:rPr>
          <w:rStyle w:val="StyleUnderline"/>
        </w:rPr>
        <w:t xml:space="preserve">. </w:t>
      </w:r>
      <w:r w:rsidRPr="0033458C">
        <w:rPr>
          <w:sz w:val="16"/>
        </w:rPr>
        <w:t xml:space="preserve">Wei Quing, head of Microsoft’s Windows business group in China, told Doctoroff in his book that the company was trying to “create a new religion, a new standard of civility in China. It will take a long time.” Research suggests that </w:t>
      </w:r>
      <w:r w:rsidRPr="00F379CC">
        <w:rPr>
          <w:rStyle w:val="StyleUnderline"/>
        </w:rPr>
        <w:t>preliminary efforts</w:t>
      </w:r>
      <w:r w:rsidRPr="0033458C">
        <w:rPr>
          <w:sz w:val="16"/>
        </w:rPr>
        <w:t xml:space="preserve"> have helped increase preference for the genuine, but </w:t>
      </w:r>
      <w:r w:rsidRPr="00F379CC">
        <w:rPr>
          <w:rStyle w:val="StyleUnderline"/>
        </w:rPr>
        <w:t>not enough to make a serious dent in the pirated versions of the same goods.</w:t>
      </w:r>
      <w:r>
        <w:rPr>
          <w:rStyle w:val="StyleUnderline"/>
        </w:rPr>
        <w:t xml:space="preserve"> </w:t>
      </w:r>
      <w:r w:rsidRPr="00F379CC">
        <w:rPr>
          <w:rStyle w:val="StyleUnderline"/>
        </w:rPr>
        <w:t xml:space="preserve">The government of </w:t>
      </w:r>
      <w:r w:rsidRPr="00A44228">
        <w:rPr>
          <w:rStyle w:val="StyleUnderline"/>
          <w:highlight w:val="lightGray"/>
        </w:rPr>
        <w:t>China</w:t>
      </w:r>
      <w:r w:rsidRPr="00F379CC">
        <w:rPr>
          <w:rStyle w:val="StyleUnderline"/>
        </w:rPr>
        <w:t xml:space="preserve"> knows that current copyright infringements cannot be legally justified under the World Trade Organization, but it </w:t>
      </w:r>
      <w:r w:rsidRPr="00A44228">
        <w:rPr>
          <w:rStyle w:val="StyleUnderline"/>
          <w:highlight w:val="lightGray"/>
        </w:rPr>
        <w:t>is unable or</w:t>
      </w:r>
      <w:r w:rsidRPr="00F379CC">
        <w:rPr>
          <w:rStyle w:val="StyleUnderline"/>
        </w:rPr>
        <w:t xml:space="preserve"> maybe even </w:t>
      </w:r>
      <w:r w:rsidRPr="00A44228">
        <w:rPr>
          <w:rStyle w:val="StyleUnderline"/>
          <w:highlight w:val="lightGray"/>
        </w:rPr>
        <w:t>unwilling to confront the problem</w:t>
      </w:r>
      <w:r w:rsidRPr="00F379CC">
        <w:rPr>
          <w:rStyle w:val="StyleUnderline"/>
        </w:rPr>
        <w:t>.</w:t>
      </w:r>
      <w:r w:rsidRPr="0033458C">
        <w:rPr>
          <w:sz w:val="16"/>
        </w:rPr>
        <w:t xml:space="preserve"> </w:t>
      </w:r>
      <w:r w:rsidRPr="00F379CC">
        <w:rPr>
          <w:rStyle w:val="StyleUnderline"/>
        </w:rPr>
        <w:t xml:space="preserve">That’s software. It gets even more flagrant with filmed entertainment. </w:t>
      </w:r>
      <w:r w:rsidRPr="00A44228">
        <w:rPr>
          <w:rStyle w:val="StyleUnderline"/>
          <w:highlight w:val="lightGray"/>
        </w:rPr>
        <w:t>Pirated Hollywood</w:t>
      </w:r>
      <w:r w:rsidRPr="00F379CC">
        <w:rPr>
          <w:rStyle w:val="StyleUnderline"/>
        </w:rPr>
        <w:t xml:space="preserve"> (and Chinese) films are sold on the cheap on street corners across the country, not to mention inside smaller, private shopping centers.</w:t>
      </w:r>
      <w:r>
        <w:rPr>
          <w:rStyle w:val="StyleUnderline"/>
        </w:rPr>
        <w:t xml:space="preserve"> </w:t>
      </w:r>
      <w:r w:rsidRPr="00F379CC">
        <w:rPr>
          <w:rStyle w:val="StyleUnderline"/>
        </w:rPr>
        <w:t>Government censorship polices further complicate matters because they increase the demand for contraband content. Even if the Communist Party liberalizes distribution restrictions, per WTO regulations, censors will sanction only a narrow range of content in legal channels, both online and in actual stores.</w:t>
      </w:r>
      <w:r>
        <w:rPr>
          <w:rStyle w:val="StyleUnderline"/>
        </w:rPr>
        <w:t xml:space="preserve"> </w:t>
      </w:r>
      <w:r w:rsidRPr="00F379CC">
        <w:rPr>
          <w:rStyle w:val="StyleUnderline"/>
        </w:rPr>
        <w:t xml:space="preserve">This </w:t>
      </w:r>
      <w:r w:rsidRPr="008A6FF9">
        <w:rPr>
          <w:rStyle w:val="StyleUnderline"/>
          <w:highlight w:val="lightGray"/>
        </w:rPr>
        <w:t>begs the question of Chinese censorship and what is and is not allowed</w:t>
      </w:r>
      <w:r w:rsidRPr="0033458C">
        <w:rPr>
          <w:sz w:val="16"/>
        </w:rPr>
        <w:t xml:space="preserve">, Doctoroff said. In his book, he writes: </w:t>
      </w:r>
      <w:r w:rsidRPr="00F379CC">
        <w:rPr>
          <w:rStyle w:val="StyleUnderline"/>
        </w:rPr>
        <w:t>“As in dynastic times, anything inconsistent with the government’s role of promoting a harmonious society will be prohibited. Notably, groups must never seek to become alternative centers of authority and challenge the party, and explicit or extramarital sexuality is always banned. The latter is driven by both the sensitivities of a generally conservative population and the government’s patriarchal responsibility to protect the moral standing of the masses.”</w:t>
      </w:r>
      <w:r>
        <w:rPr>
          <w:rStyle w:val="StyleUnderline"/>
        </w:rPr>
        <w:t xml:space="preserve"> </w:t>
      </w:r>
      <w:r w:rsidRPr="008A6FF9">
        <w:rPr>
          <w:rStyle w:val="StyleUnderline"/>
          <w:highlight w:val="lightGray"/>
        </w:rPr>
        <w:t>China’s official view on piracy is</w:t>
      </w:r>
      <w:r w:rsidRPr="00F379CC">
        <w:rPr>
          <w:rStyle w:val="StyleUnderline"/>
        </w:rPr>
        <w:t xml:space="preserve"> more “</w:t>
      </w:r>
      <w:r w:rsidRPr="008A6FF9">
        <w:rPr>
          <w:rStyle w:val="StyleUnderline"/>
          <w:highlight w:val="lightGray"/>
        </w:rPr>
        <w:t>don’t ask, don’t tell</w:t>
      </w:r>
      <w:r w:rsidRPr="00F379CC">
        <w:rPr>
          <w:rStyle w:val="StyleUnderline"/>
        </w:rPr>
        <w:t xml:space="preserve">” than anything else. </w:t>
      </w:r>
      <w:r w:rsidRPr="008A6FF9">
        <w:rPr>
          <w:rStyle w:val="StyleUnderline"/>
          <w:highlight w:val="lightGray"/>
        </w:rPr>
        <w:t>Illegal video games are pervasive</w:t>
      </w:r>
      <w:r w:rsidRPr="00F379CC">
        <w:rPr>
          <w:rStyle w:val="StyleUnderline"/>
        </w:rPr>
        <w:t xml:space="preserve"> in internet bars. Illegal </w:t>
      </w:r>
      <w:r w:rsidRPr="008A6FF9">
        <w:rPr>
          <w:rStyle w:val="StyleUnderline"/>
          <w:highlight w:val="lightGray"/>
        </w:rPr>
        <w:t>DVDs are</w:t>
      </w:r>
      <w:r w:rsidRPr="00F379CC">
        <w:rPr>
          <w:rStyle w:val="StyleUnderline"/>
        </w:rPr>
        <w:t xml:space="preserve"> simply </w:t>
      </w:r>
      <w:r w:rsidRPr="008A6FF9">
        <w:rPr>
          <w:rStyle w:val="StyleUnderline"/>
          <w:highlight w:val="lightGray"/>
        </w:rPr>
        <w:t>sold</w:t>
      </w:r>
      <w:r w:rsidRPr="00F379CC">
        <w:rPr>
          <w:rStyle w:val="StyleUnderline"/>
        </w:rPr>
        <w:t xml:space="preserve"> right out </w:t>
      </w:r>
      <w:r w:rsidRPr="008A6FF9">
        <w:rPr>
          <w:rStyle w:val="StyleUnderline"/>
          <w:highlight w:val="lightGray"/>
        </w:rPr>
        <w:t>in the open. The Chinese internet is loaded</w:t>
      </w:r>
      <w:r w:rsidRPr="00F379CC">
        <w:rPr>
          <w:rStyle w:val="StyleUnderline"/>
        </w:rPr>
        <w:t xml:space="preserve"> with porn of all stripes; so much for concern over the moral standing of the masses.</w:t>
      </w:r>
      <w:r>
        <w:rPr>
          <w:rStyle w:val="StyleUnderline"/>
        </w:rPr>
        <w:t xml:space="preserve"> </w:t>
      </w:r>
      <w:r w:rsidRPr="00F379CC">
        <w:rPr>
          <w:rStyle w:val="StyleUnderline"/>
        </w:rPr>
        <w:t>While this may seem profoundly hypocritical, the Chinese consider it pragmatic</w:t>
      </w:r>
      <w:r w:rsidRPr="0033458C">
        <w:rPr>
          <w:sz w:val="16"/>
        </w:rPr>
        <w:t xml:space="preserve">. Understatement — </w:t>
      </w:r>
      <w:r w:rsidRPr="00F379CC">
        <w:rPr>
          <w:rStyle w:val="StyleUnderline"/>
        </w:rPr>
        <w:t>knowing when to turn a blind eye to transgression — is both a skill and contributor to social order. The government realizes that the people in China are torn between Confucian regimentation and upwardly mobile ambition, and therefore are emotionally repressed and crave release</w:t>
      </w:r>
      <w:r w:rsidRPr="0033458C">
        <w:rPr>
          <w:sz w:val="16"/>
        </w:rPr>
        <w:t xml:space="preserve">, Doctoroff said. </w:t>
      </w:r>
      <w:r w:rsidRPr="00F379CC">
        <w:rPr>
          <w:rStyle w:val="StyleUnderline"/>
        </w:rPr>
        <w:t>So long as the channels through which this is delivered remain narrow and pose no threat to centralized authority, they will be accommodated.</w:t>
      </w:r>
      <w:r>
        <w:rPr>
          <w:rStyle w:val="StyleUnderline"/>
        </w:rPr>
        <w:t xml:space="preserve"> </w:t>
      </w:r>
      <w:r w:rsidRPr="0033458C">
        <w:rPr>
          <w:sz w:val="16"/>
        </w:rPr>
        <w:t>“</w:t>
      </w:r>
      <w:r w:rsidRPr="00F379CC">
        <w:rPr>
          <w:rStyle w:val="StyleUnderline"/>
        </w:rPr>
        <w:t>To steal a book is an elegant offense</w:t>
      </w:r>
      <w:r w:rsidRPr="0033458C">
        <w:rPr>
          <w:sz w:val="16"/>
        </w:rPr>
        <w:t>,” Doctoroff told me. “</w:t>
      </w:r>
      <w:r w:rsidRPr="00F379CC">
        <w:rPr>
          <w:rStyle w:val="StyleUnderline"/>
        </w:rPr>
        <w:t xml:space="preserve">It’s recovering wisdom. Especially if you were not supposed to read the book in the first place. </w:t>
      </w:r>
      <w:r w:rsidRPr="008A6FF9">
        <w:rPr>
          <w:rStyle w:val="StyleUnderline"/>
          <w:highlight w:val="lightGray"/>
        </w:rPr>
        <w:t>In China, people do get the link between IP and innovation</w:t>
      </w:r>
      <w:r w:rsidRPr="00F379CC">
        <w:rPr>
          <w:rStyle w:val="StyleUnderline"/>
        </w:rPr>
        <w:t xml:space="preserve">, for example, </w:t>
      </w:r>
      <w:r w:rsidRPr="008A6FF9">
        <w:rPr>
          <w:rStyle w:val="StyleUnderline"/>
          <w:highlight w:val="lightGray"/>
        </w:rPr>
        <w:t>but it doesn’t go very deep</w:t>
      </w:r>
      <w:r w:rsidRPr="00F379CC">
        <w:rPr>
          <w:rStyle w:val="StyleUnderline"/>
        </w:rPr>
        <w:t>.</w:t>
      </w:r>
      <w:r>
        <w:rPr>
          <w:rStyle w:val="StyleUnderline"/>
        </w:rPr>
        <w:t xml:space="preserve"> </w:t>
      </w:r>
      <w:r w:rsidRPr="008A6FF9">
        <w:rPr>
          <w:rStyle w:val="StyleUnderline"/>
          <w:highlight w:val="lightGray"/>
        </w:rPr>
        <w:t>Companies</w:t>
      </w:r>
      <w:r w:rsidRPr="0033458C">
        <w:rPr>
          <w:sz w:val="16"/>
        </w:rPr>
        <w:t xml:space="preserve"> like Universal and Warner Brothers </w:t>
      </w:r>
      <w:r w:rsidRPr="00F379CC">
        <w:rPr>
          <w:rStyle w:val="StyleUnderline"/>
        </w:rPr>
        <w:t xml:space="preserve">will just </w:t>
      </w:r>
      <w:r w:rsidRPr="008A6FF9">
        <w:rPr>
          <w:rStyle w:val="StyleUnderline"/>
          <w:highlight w:val="lightGray"/>
        </w:rPr>
        <w:t>have to lower their margins</w:t>
      </w:r>
      <w:r w:rsidRPr="00F379CC">
        <w:rPr>
          <w:rStyle w:val="StyleUnderline"/>
        </w:rPr>
        <w:t xml:space="preserve"> to next to nothing to compete</w:t>
      </w:r>
      <w:r w:rsidRPr="0033458C">
        <w:rPr>
          <w:sz w:val="16"/>
        </w:rPr>
        <w:t>. A sale is a sale; some money is better than no money at all. This is a society where, if you open a fake Apple store, people start writing articles about how innovative and creative you are,” he said.</w:t>
      </w:r>
    </w:p>
    <w:p w14:paraId="621DDE4D" w14:textId="77777777" w:rsidR="003E0561" w:rsidRDefault="003E0561" w:rsidP="003E0561"/>
    <w:p w14:paraId="2EE62217" w14:textId="77777777" w:rsidR="003E0561" w:rsidRDefault="003E0561" w:rsidP="003E0561">
      <w:pPr>
        <w:pStyle w:val="Heading4"/>
      </w:pPr>
      <w:r>
        <w:t>Counterfeiting endangers consumers</w:t>
      </w:r>
    </w:p>
    <w:p w14:paraId="4DB69855" w14:textId="77777777" w:rsidR="003E0561" w:rsidRDefault="003E0561" w:rsidP="003E0561">
      <w:pPr>
        <w:rPr>
          <w:rStyle w:val="Style13ptBold"/>
          <w:b w:val="0"/>
        </w:rPr>
      </w:pPr>
      <w:r>
        <w:rPr>
          <w:rStyle w:val="Style13ptBold"/>
        </w:rPr>
        <w:t>Lewis 9</w:t>
      </w:r>
      <w:r>
        <w:rPr>
          <w:rStyle w:val="Style13ptBold"/>
          <w:b w:val="0"/>
        </w:rPr>
        <w:t xml:space="preserve"> (Kevin, “The Fake and the Fatal: The Consequences of Counterfeits”, 2009, </w:t>
      </w:r>
      <w:hyperlink r:id="rId115" w:history="1">
        <w:r w:rsidRPr="00F329E4">
          <w:rPr>
            <w:rStyle w:val="Hyperlink"/>
            <w:sz w:val="26"/>
          </w:rPr>
          <w:t>https://www.iwu.edu/economics/PPE17/lewis.pdf</w:t>
        </w:r>
      </w:hyperlink>
      <w:r>
        <w:rPr>
          <w:rStyle w:val="Style13ptBold"/>
          <w:b w:val="0"/>
        </w:rPr>
        <w:t>)</w:t>
      </w:r>
    </w:p>
    <w:p w14:paraId="70FED5C2" w14:textId="77777777" w:rsidR="003E0561" w:rsidRPr="0033458C" w:rsidRDefault="003E0561" w:rsidP="003E0561">
      <w:pPr>
        <w:rPr>
          <w:sz w:val="16"/>
        </w:rPr>
      </w:pPr>
      <w:r w:rsidRPr="0033458C">
        <w:rPr>
          <w:sz w:val="16"/>
        </w:rPr>
        <w:t xml:space="preserve">As evidenced above, </w:t>
      </w:r>
      <w:r w:rsidRPr="00876FF3">
        <w:rPr>
          <w:rStyle w:val="StyleUnderline"/>
        </w:rPr>
        <w:t>counterfeits pose a significant</w:t>
      </w:r>
      <w:r>
        <w:rPr>
          <w:rStyle w:val="StyleUnderline"/>
        </w:rPr>
        <w:t xml:space="preserve"> </w:t>
      </w:r>
      <w:r w:rsidRPr="00876FF3">
        <w:rPr>
          <w:rStyle w:val="StyleUnderline"/>
        </w:rPr>
        <w:t>risk to consumers. Unsafe fake goods</w:t>
      </w:r>
      <w:r w:rsidRPr="0033458C">
        <w:rPr>
          <w:sz w:val="16"/>
        </w:rPr>
        <w:t xml:space="preserve"> can </w:t>
      </w:r>
      <w:r w:rsidRPr="00876FF3">
        <w:rPr>
          <w:rStyle w:val="StyleUnderline"/>
        </w:rPr>
        <w:t>lead to</w:t>
      </w:r>
      <w:r>
        <w:rPr>
          <w:rStyle w:val="StyleUnderline"/>
        </w:rPr>
        <w:t xml:space="preserve"> </w:t>
      </w:r>
      <w:r w:rsidRPr="00876FF3">
        <w:rPr>
          <w:rStyle w:val="StyleUnderline"/>
        </w:rPr>
        <w:t>injuries, deaths, and illnesses</w:t>
      </w:r>
      <w:r w:rsidRPr="0033458C">
        <w:rPr>
          <w:sz w:val="16"/>
        </w:rPr>
        <w:t xml:space="preserve">, as the cases of Maxine Blount illustrates. </w:t>
      </w:r>
      <w:r w:rsidRPr="00876FF3">
        <w:rPr>
          <w:rStyle w:val="StyleUnderline"/>
        </w:rPr>
        <w:t>In cases where fake goods cause no</w:t>
      </w:r>
      <w:r>
        <w:rPr>
          <w:rStyle w:val="StyleUnderline"/>
        </w:rPr>
        <w:t xml:space="preserve"> </w:t>
      </w:r>
      <w:r w:rsidRPr="00876FF3">
        <w:rPr>
          <w:rStyle w:val="StyleUnderline"/>
        </w:rPr>
        <w:t>physical harm, consumers are harmed financially</w:t>
      </w:r>
      <w:r>
        <w:rPr>
          <w:rStyle w:val="StyleUnderline"/>
        </w:rPr>
        <w:t xml:space="preserve"> </w:t>
      </w:r>
      <w:r w:rsidRPr="00876FF3">
        <w:rPr>
          <w:rStyle w:val="StyleUnderline"/>
        </w:rPr>
        <w:t>when they are hoodwinked into spending their hardearned</w:t>
      </w:r>
      <w:r>
        <w:rPr>
          <w:rStyle w:val="StyleUnderline"/>
        </w:rPr>
        <w:t xml:space="preserve"> </w:t>
      </w:r>
      <w:r w:rsidRPr="00876FF3">
        <w:rPr>
          <w:rStyle w:val="StyleUnderline"/>
        </w:rPr>
        <w:t>cash on a poor-functioning, low-quality</w:t>
      </w:r>
      <w:r>
        <w:rPr>
          <w:rStyle w:val="StyleUnderline"/>
        </w:rPr>
        <w:t xml:space="preserve"> </w:t>
      </w:r>
      <w:r w:rsidRPr="00876FF3">
        <w:rPr>
          <w:rStyle w:val="StyleUnderline"/>
        </w:rPr>
        <w:t>counterfeit. Moreover, since businesses must raise</w:t>
      </w:r>
      <w:r>
        <w:rPr>
          <w:rStyle w:val="StyleUnderline"/>
        </w:rPr>
        <w:t xml:space="preserve"> </w:t>
      </w:r>
      <w:r w:rsidRPr="00876FF3">
        <w:rPr>
          <w:rStyle w:val="StyleUnderline"/>
        </w:rPr>
        <w:t>their prices to recoup losses from counterfeiting, the</w:t>
      </w:r>
      <w:r>
        <w:rPr>
          <w:rStyle w:val="StyleUnderline"/>
        </w:rPr>
        <w:t xml:space="preserve"> </w:t>
      </w:r>
      <w:r w:rsidRPr="00876FF3">
        <w:rPr>
          <w:rStyle w:val="StyleUnderline"/>
        </w:rPr>
        <w:t>public is “forced to pay higher prices for brand-name</w:t>
      </w:r>
      <w:r>
        <w:rPr>
          <w:rStyle w:val="StyleUnderline"/>
        </w:rPr>
        <w:t xml:space="preserve"> </w:t>
      </w:r>
      <w:r w:rsidRPr="00876FF3">
        <w:rPr>
          <w:rStyle w:val="StyleUnderline"/>
        </w:rPr>
        <w:t>products because of counterfeiters”</w:t>
      </w:r>
      <w:r w:rsidRPr="0033458C">
        <w:rPr>
          <w:sz w:val="16"/>
        </w:rPr>
        <w:t xml:space="preserve"> (Congressional Hearing, 5/25/05). However, </w:t>
      </w:r>
      <w:r w:rsidRPr="00876FF3">
        <w:rPr>
          <w:rStyle w:val="StyleUnderline"/>
        </w:rPr>
        <w:t>the threat that counterfeits pose to</w:t>
      </w:r>
      <w:r>
        <w:rPr>
          <w:rStyle w:val="StyleUnderline"/>
        </w:rPr>
        <w:t xml:space="preserve"> </w:t>
      </w:r>
      <w:r w:rsidRPr="00876FF3">
        <w:rPr>
          <w:rStyle w:val="StyleUnderline"/>
        </w:rPr>
        <w:t>Americans extends far beyond the shoddy quality of</w:t>
      </w:r>
      <w:r>
        <w:rPr>
          <w:rStyle w:val="StyleUnderline"/>
        </w:rPr>
        <w:t xml:space="preserve"> </w:t>
      </w:r>
      <w:r w:rsidRPr="00876FF3">
        <w:rPr>
          <w:rStyle w:val="StyleUnderline"/>
        </w:rPr>
        <w:t>the products themselves and higher prices for</w:t>
      </w:r>
      <w:r>
        <w:rPr>
          <w:rStyle w:val="StyleUnderline"/>
        </w:rPr>
        <w:t xml:space="preserve"> </w:t>
      </w:r>
      <w:r w:rsidRPr="00876FF3">
        <w:rPr>
          <w:rStyle w:val="StyleUnderline"/>
        </w:rPr>
        <w:t>genuine goods. Criminal counterfeiting operations</w:t>
      </w:r>
      <w:r>
        <w:rPr>
          <w:rStyle w:val="StyleUnderline"/>
        </w:rPr>
        <w:t xml:space="preserve"> </w:t>
      </w:r>
      <w:r w:rsidRPr="00876FF3">
        <w:rPr>
          <w:rStyle w:val="StyleUnderline"/>
        </w:rPr>
        <w:t>often fund the activities of groups who seek to kill</w:t>
      </w:r>
      <w:r>
        <w:rPr>
          <w:rStyle w:val="StyleUnderline"/>
        </w:rPr>
        <w:t xml:space="preserve"> </w:t>
      </w:r>
      <w:r w:rsidRPr="00876FF3">
        <w:rPr>
          <w:rStyle w:val="StyleUnderline"/>
        </w:rPr>
        <w:t>innocent citizens. According to the Secretary General</w:t>
      </w:r>
      <w:r>
        <w:rPr>
          <w:rStyle w:val="StyleUnderline"/>
        </w:rPr>
        <w:t xml:space="preserve"> </w:t>
      </w:r>
      <w:r w:rsidRPr="00876FF3">
        <w:rPr>
          <w:rStyle w:val="StyleUnderline"/>
        </w:rPr>
        <w:t>of Interpol, “intellectual property crime is becoming</w:t>
      </w:r>
      <w:r>
        <w:rPr>
          <w:rStyle w:val="StyleUnderline"/>
        </w:rPr>
        <w:t xml:space="preserve"> </w:t>
      </w:r>
      <w:r w:rsidRPr="00876FF3">
        <w:rPr>
          <w:rStyle w:val="StyleUnderline"/>
        </w:rPr>
        <w:t>the preferred method of funding for a number of</w:t>
      </w:r>
      <w:r>
        <w:rPr>
          <w:rStyle w:val="StyleUnderline"/>
        </w:rPr>
        <w:t xml:space="preserve"> </w:t>
      </w:r>
      <w:r w:rsidRPr="00876FF3">
        <w:rPr>
          <w:rStyle w:val="StyleUnderline"/>
        </w:rPr>
        <w:t>terrorist groups,” including, but not limited to,</w:t>
      </w:r>
      <w:r>
        <w:rPr>
          <w:rStyle w:val="StyleUnderline"/>
        </w:rPr>
        <w:t xml:space="preserve"> </w:t>
      </w:r>
      <w:r w:rsidRPr="00876FF3">
        <w:rPr>
          <w:rStyle w:val="StyleUnderline"/>
        </w:rPr>
        <w:t xml:space="preserve">Hezbollah and al Qaeda </w:t>
      </w:r>
      <w:r w:rsidRPr="0033458C">
        <w:rPr>
          <w:sz w:val="16"/>
        </w:rPr>
        <w:t xml:space="preserve">(Congressional Hearing, 5/25/05). </w:t>
      </w:r>
      <w:r w:rsidRPr="00876FF3">
        <w:rPr>
          <w:rStyle w:val="StyleUnderline"/>
        </w:rPr>
        <w:t>Likewise</w:t>
      </w:r>
      <w:r w:rsidRPr="0033458C">
        <w:rPr>
          <w:sz w:val="16"/>
        </w:rPr>
        <w:t xml:space="preserve">, Russian, Eurasian, </w:t>
      </w:r>
      <w:r w:rsidRPr="00876FF3">
        <w:rPr>
          <w:rStyle w:val="StyleUnderline"/>
        </w:rPr>
        <w:t>Asian,</w:t>
      </w:r>
      <w:r w:rsidRPr="0033458C">
        <w:rPr>
          <w:sz w:val="16"/>
        </w:rPr>
        <w:t xml:space="preserve"> and </w:t>
      </w:r>
      <w:r w:rsidRPr="00876FF3">
        <w:rPr>
          <w:rStyle w:val="StyleUnderline"/>
        </w:rPr>
        <w:t>Lebanese organized crime groups profit from</w:t>
      </w:r>
      <w:r>
        <w:rPr>
          <w:rStyle w:val="StyleUnderline"/>
        </w:rPr>
        <w:t xml:space="preserve"> </w:t>
      </w:r>
      <w:r w:rsidRPr="00876FF3">
        <w:rPr>
          <w:rStyle w:val="StyleUnderline"/>
        </w:rPr>
        <w:t>intellectual property crimes</w:t>
      </w:r>
      <w:r w:rsidRPr="0033458C">
        <w:rPr>
          <w:sz w:val="16"/>
        </w:rPr>
        <w:t>, and “there may be a trend developing for local gang involvement in” counterfeiting (Congressional Hearing, 5/25/05).</w:t>
      </w:r>
    </w:p>
    <w:p w14:paraId="7B5B6E5B" w14:textId="77777777" w:rsidR="003E0561" w:rsidRDefault="003E0561" w:rsidP="003E0561"/>
    <w:p w14:paraId="7DA59510" w14:textId="1EC86A8A" w:rsidR="003E0561" w:rsidRDefault="00354B57" w:rsidP="00354B57">
      <w:pPr>
        <w:pStyle w:val="Heading3"/>
      </w:pPr>
      <w:r>
        <w:t>A2 Coop solves econ</w:t>
      </w:r>
    </w:p>
    <w:p w14:paraId="09ABFAC4" w14:textId="77777777" w:rsidR="00354B57" w:rsidRDefault="00354B57" w:rsidP="00354B57"/>
    <w:p w14:paraId="4D363E93" w14:textId="77777777" w:rsidR="00354B57" w:rsidRDefault="00354B57" w:rsidP="00354B57">
      <w:pPr>
        <w:pStyle w:val="Heading4"/>
      </w:pPr>
      <w:r>
        <w:t>Cooperation doesn’t solve economy-failure to reform</w:t>
      </w:r>
    </w:p>
    <w:p w14:paraId="350B5C4E" w14:textId="77777777" w:rsidR="00354B57" w:rsidRPr="007A42D2" w:rsidRDefault="00354B57" w:rsidP="00354B57">
      <w:r>
        <w:t>Reinsch and Shea 15</w:t>
      </w:r>
    </w:p>
    <w:p w14:paraId="0FE0DA15" w14:textId="77777777" w:rsidR="00354B57" w:rsidRDefault="00354B57" w:rsidP="00354B57">
      <w:r>
        <w:t>(Hon. William A. Reinsch, Chairman Hon. Dennis C. Shea, Vice Chairman, November 18, 2015 “2015 Report to Congress of the U.S.-China Economic and Security Review Commission,” pg.viii, HY)</w:t>
      </w:r>
    </w:p>
    <w:p w14:paraId="401AFE84" w14:textId="77777777" w:rsidR="00354B57" w:rsidRDefault="00354B57" w:rsidP="00354B57">
      <w:pPr>
        <w:rPr>
          <w:sz w:val="16"/>
        </w:rPr>
      </w:pPr>
      <w:r w:rsidRPr="00E53018">
        <w:rPr>
          <w:sz w:val="16"/>
        </w:rPr>
        <w:t xml:space="preserve">These developments would be of lesser concern if China were demonstrating itself to be a force for democracy, rule of law, and responsible governance on the world stage. China has taken some action to contribute to global peace and security through antipiracy patrols, peacekeeping operations, and humanitarian assistance and disaster relief efforts. At the same time, though, China’s willingness to empower corrupt elites in other countries often undermines good governance and human rights. Meanwhile, Beijing continues to undermine the autonomy of Hong Kong, and use incentives and intimidation to draw Taiwan closer to the Mainland. The </w:t>
      </w:r>
      <w:r w:rsidRPr="00E53018">
        <w:rPr>
          <w:rStyle w:val="StyleUnderline"/>
        </w:rPr>
        <w:t>expectation in</w:t>
      </w:r>
      <w:r w:rsidRPr="00E53018">
        <w:rPr>
          <w:sz w:val="16"/>
        </w:rPr>
        <w:t xml:space="preserve"> the </w:t>
      </w:r>
      <w:r w:rsidRPr="00E53018">
        <w:rPr>
          <w:rStyle w:val="StyleUnderline"/>
        </w:rPr>
        <w:t>U</w:t>
      </w:r>
      <w:r w:rsidRPr="00E53018">
        <w:rPr>
          <w:sz w:val="16"/>
        </w:rPr>
        <w:t xml:space="preserve">nited </w:t>
      </w:r>
      <w:r w:rsidRPr="00E53018">
        <w:rPr>
          <w:rStyle w:val="StyleUnderline"/>
        </w:rPr>
        <w:t>S</w:t>
      </w:r>
      <w:r w:rsidRPr="00E53018">
        <w:rPr>
          <w:sz w:val="16"/>
        </w:rPr>
        <w:t xml:space="preserve">tates </w:t>
      </w:r>
      <w:r w:rsidRPr="00E53018">
        <w:rPr>
          <w:rStyle w:val="StyleUnderline"/>
        </w:rPr>
        <w:t>of economic reforms</w:t>
      </w:r>
      <w:r w:rsidRPr="00E53018">
        <w:rPr>
          <w:sz w:val="16"/>
        </w:rPr>
        <w:t xml:space="preserve"> </w:t>
      </w:r>
      <w:r w:rsidRPr="00E53018">
        <w:rPr>
          <w:rStyle w:val="StyleUnderline"/>
        </w:rPr>
        <w:t xml:space="preserve">when Xi Jinping came into power has not yet been borne out </w:t>
      </w:r>
      <w:r w:rsidRPr="00E53018">
        <w:rPr>
          <w:sz w:val="16"/>
        </w:rPr>
        <w:t xml:space="preserve">by his government’s performance. Instead, President </w:t>
      </w:r>
      <w:r w:rsidRPr="00E53018">
        <w:rPr>
          <w:rStyle w:val="StyleUnderline"/>
        </w:rPr>
        <w:t>Xi has not been able to resist</w:t>
      </w:r>
      <w:r w:rsidRPr="00E53018">
        <w:rPr>
          <w:sz w:val="16"/>
        </w:rPr>
        <w:t xml:space="preserve"> the temptation of resorting to </w:t>
      </w:r>
      <w:r w:rsidRPr="00E53018">
        <w:rPr>
          <w:rStyle w:val="StyleUnderline"/>
        </w:rPr>
        <w:t>old economic tools—including government subsidies for favored industries, currency manipulation, overinvestment in fixed assets, and excessive intervention in the financial system</w:t>
      </w:r>
      <w:r w:rsidRPr="00E53018">
        <w:rPr>
          <w:sz w:val="16"/>
        </w:rPr>
        <w:t xml:space="preserve">—in order </w:t>
      </w:r>
      <w:r w:rsidRPr="00E53018">
        <w:rPr>
          <w:rStyle w:val="StyleUnderline"/>
        </w:rPr>
        <w:t>to avoid short term dislocation</w:t>
      </w:r>
      <w:r w:rsidRPr="00E53018">
        <w:rPr>
          <w:sz w:val="16"/>
        </w:rPr>
        <w:t xml:space="preserve"> </w:t>
      </w:r>
      <w:r w:rsidRPr="00E53018">
        <w:rPr>
          <w:rStyle w:val="StyleUnderline"/>
        </w:rPr>
        <w:t>and retain popular support</w:t>
      </w:r>
      <w:r w:rsidRPr="00E53018">
        <w:rPr>
          <w:sz w:val="16"/>
        </w:rPr>
        <w:t>. At the same time, the government’s military buildup, expansion in the South China Sea, and crackdown on dissidents and journalists have created significant concern elsewhere in Asia and increased doubts about China’s intentions as it asserts itself on the world stage.</w:t>
      </w:r>
    </w:p>
    <w:p w14:paraId="66A2F235" w14:textId="77777777" w:rsidR="00354B57" w:rsidRDefault="00354B57" w:rsidP="00354B57">
      <w:pPr>
        <w:rPr>
          <w:sz w:val="16"/>
        </w:rPr>
      </w:pPr>
    </w:p>
    <w:p w14:paraId="1432B672" w14:textId="77777777" w:rsidR="00354B57" w:rsidRDefault="00354B57" w:rsidP="00354B57">
      <w:pPr>
        <w:rPr>
          <w:sz w:val="16"/>
        </w:rPr>
      </w:pPr>
    </w:p>
    <w:p w14:paraId="788DE90F" w14:textId="77777777" w:rsidR="00354B57" w:rsidRDefault="00354B57" w:rsidP="00354B57">
      <w:pPr>
        <w:pStyle w:val="Heading4"/>
      </w:pPr>
      <w:r>
        <w:t>Cooperation doesn’t solve reform-market restrictions</w:t>
      </w:r>
    </w:p>
    <w:p w14:paraId="7732E6BF" w14:textId="77777777" w:rsidR="00354B57" w:rsidRDefault="00354B57" w:rsidP="00354B57">
      <w:pPr>
        <w:rPr>
          <w:sz w:val="16"/>
        </w:rPr>
      </w:pPr>
      <w:r>
        <w:rPr>
          <w:sz w:val="16"/>
        </w:rPr>
        <w:t>(</w:t>
      </w:r>
      <w:r w:rsidRPr="007A42D2">
        <w:rPr>
          <w:sz w:val="16"/>
        </w:rPr>
        <w:t>Wayne M. Morrison</w:t>
      </w:r>
      <w:r>
        <w:rPr>
          <w:sz w:val="16"/>
        </w:rPr>
        <w:t xml:space="preserve"> </w:t>
      </w:r>
      <w:r w:rsidRPr="007A42D2">
        <w:rPr>
          <w:sz w:val="16"/>
        </w:rPr>
        <w:t xml:space="preserve">Specialist in Asian Trade and Finance </w:t>
      </w:r>
      <w:r>
        <w:rPr>
          <w:sz w:val="16"/>
        </w:rPr>
        <w:t>“</w:t>
      </w:r>
      <w:r w:rsidRPr="007A42D2">
        <w:rPr>
          <w:sz w:val="16"/>
        </w:rPr>
        <w:t xml:space="preserve">China’s </w:t>
      </w:r>
      <w:r>
        <w:rPr>
          <w:sz w:val="16"/>
        </w:rPr>
        <w:t>Economic Rise: History, Trends,</w:t>
      </w:r>
      <w:r w:rsidRPr="007A42D2">
        <w:rPr>
          <w:sz w:val="16"/>
        </w:rPr>
        <w:t>Challenges, and Implications for the</w:t>
      </w:r>
      <w:r>
        <w:rPr>
          <w:sz w:val="16"/>
        </w:rPr>
        <w:t xml:space="preserve"> </w:t>
      </w:r>
      <w:r w:rsidRPr="007A42D2">
        <w:rPr>
          <w:sz w:val="16"/>
        </w:rPr>
        <w:t>United States</w:t>
      </w:r>
      <w:r>
        <w:rPr>
          <w:sz w:val="16"/>
        </w:rPr>
        <w:t xml:space="preserve">” </w:t>
      </w:r>
      <w:r w:rsidRPr="007A42D2">
        <w:rPr>
          <w:sz w:val="16"/>
        </w:rPr>
        <w:t>October 21, 2015</w:t>
      </w:r>
      <w:r>
        <w:rPr>
          <w:sz w:val="16"/>
        </w:rPr>
        <w:t>Pg. 29, HY)</w:t>
      </w:r>
    </w:p>
    <w:p w14:paraId="76CB28CA" w14:textId="77777777" w:rsidR="00354B57" w:rsidRDefault="00354B57" w:rsidP="00354B57">
      <w:pPr>
        <w:rPr>
          <w:sz w:val="14"/>
        </w:rPr>
      </w:pPr>
      <w:r w:rsidRPr="002F63E2">
        <w:rPr>
          <w:sz w:val="14"/>
        </w:rPr>
        <w:t xml:space="preserve">Despite extensive reforms over the past three decades, many parts of </w:t>
      </w:r>
      <w:r w:rsidRPr="007A42D2">
        <w:rPr>
          <w:rStyle w:val="StyleUnderline"/>
        </w:rPr>
        <w:t>China’s financial system are inefficient due largely to restrictions on market forces</w:t>
      </w:r>
      <w:r w:rsidRPr="002F63E2">
        <w:rPr>
          <w:sz w:val="14"/>
        </w:rPr>
        <w:t>. China’s stock market system is a good example of this. China’s two stock exchanges, the Shanghai Stock Exchange and the Shenzhen Stock Exchange, are the world’s third- and fifth-largest stock exchanges, respectively, based on domestic capitalization as of mid-June. Only domestic Chinese firms are these exchanges, many of which are SOEs. Both stock exchanges have experienced significant volatility. According to a study by the Brookings Institution, t</w:t>
      </w:r>
      <w:r w:rsidRPr="007A42D2">
        <w:rPr>
          <w:rStyle w:val="StyleUnderline"/>
        </w:rPr>
        <w:t xml:space="preserve">his is </w:t>
      </w:r>
      <w:r w:rsidRPr="002F63E2">
        <w:rPr>
          <w:sz w:val="14"/>
        </w:rPr>
        <w:t>largely</w:t>
      </w:r>
      <w:r w:rsidRPr="007A42D2">
        <w:rPr>
          <w:rStyle w:val="StyleUnderline"/>
        </w:rPr>
        <w:t xml:space="preserve"> because </w:t>
      </w:r>
      <w:r w:rsidRPr="002F63E2">
        <w:rPr>
          <w:sz w:val="14"/>
        </w:rPr>
        <w:t xml:space="preserve">the </w:t>
      </w:r>
      <w:r w:rsidRPr="007A42D2">
        <w:rPr>
          <w:rStyle w:val="StyleUnderline"/>
        </w:rPr>
        <w:t>markets are dominated by speculators to a far greater extent than in Western nations</w:t>
      </w:r>
      <w:r w:rsidRPr="002F63E2">
        <w:rPr>
          <w:sz w:val="14"/>
        </w:rPr>
        <w:t xml:space="preserve">. Chinese </w:t>
      </w:r>
      <w:r w:rsidRPr="007A42D2">
        <w:rPr>
          <w:rStyle w:val="StyleUnderline"/>
        </w:rPr>
        <w:t>shareholders</w:t>
      </w:r>
      <w:r w:rsidRPr="002F63E2">
        <w:rPr>
          <w:sz w:val="14"/>
        </w:rPr>
        <w:t xml:space="preserve"> generally </w:t>
      </w:r>
      <w:r w:rsidRPr="007A42D2">
        <w:rPr>
          <w:rStyle w:val="StyleUnderline"/>
        </w:rPr>
        <w:t>have very little influence over</w:t>
      </w:r>
      <w:r w:rsidRPr="002F63E2">
        <w:rPr>
          <w:sz w:val="14"/>
        </w:rPr>
        <w:t xml:space="preserve"> the </w:t>
      </w:r>
      <w:r w:rsidRPr="007A42D2">
        <w:rPr>
          <w:rStyle w:val="StyleUnderline"/>
        </w:rPr>
        <w:t>companies they are investing in</w:t>
      </w:r>
      <w:r w:rsidRPr="002F63E2">
        <w:rPr>
          <w:sz w:val="14"/>
        </w:rPr>
        <w:t xml:space="preserve"> </w:t>
      </w:r>
      <w:r w:rsidRPr="007A42D2">
        <w:rPr>
          <w:rStyle w:val="StyleUnderline"/>
        </w:rPr>
        <w:t>and thus they lace less reliance on underlying firm value and focus more on likely stock price movements in the short run</w:t>
      </w:r>
      <w:r w:rsidRPr="002F63E2">
        <w:rPr>
          <w:sz w:val="14"/>
        </w:rPr>
        <w:t xml:space="preserve">. 67 From January 5 to June 12, 2015, the Shanghai and Shenzhen indexes surged by 54% and 119% respectively, and on a year-on-year (YoY) basis, they were up by 141% and 132%, respectively— a situation the International Monetary Fund stated was “obviously a stock market bubble.” </w:t>
      </w:r>
      <w:r w:rsidRPr="007A42D2">
        <w:rPr>
          <w:rStyle w:val="StyleUnderline"/>
        </w:rPr>
        <w:t xml:space="preserve">Many Chinese investors </w:t>
      </w:r>
      <w:r w:rsidRPr="002F63E2">
        <w:rPr>
          <w:sz w:val="14"/>
        </w:rPr>
        <w:t xml:space="preserve">were </w:t>
      </w:r>
      <w:r w:rsidRPr="007A42D2">
        <w:rPr>
          <w:rStyle w:val="StyleUnderline"/>
        </w:rPr>
        <w:t>buy</w:t>
      </w:r>
      <w:r w:rsidRPr="002F63E2">
        <w:rPr>
          <w:sz w:val="14"/>
        </w:rPr>
        <w:t xml:space="preserve">ing </w:t>
      </w:r>
      <w:r w:rsidRPr="007A42D2">
        <w:rPr>
          <w:rStyle w:val="StyleUnderline"/>
        </w:rPr>
        <w:t>stocks on margin</w:t>
      </w:r>
      <w:r w:rsidRPr="002F63E2">
        <w:rPr>
          <w:sz w:val="14"/>
        </w:rPr>
        <w:t xml:space="preserve"> (i.e., borrowing money to buy stocks). The </w:t>
      </w:r>
      <w:r w:rsidRPr="007A42D2">
        <w:rPr>
          <w:rStyle w:val="StyleUnderline"/>
        </w:rPr>
        <w:t>bubble</w:t>
      </w:r>
      <w:r w:rsidRPr="002F63E2">
        <w:rPr>
          <w:sz w:val="14"/>
        </w:rPr>
        <w:t xml:space="preserve"> began to </w:t>
      </w:r>
      <w:r w:rsidRPr="007A42D2">
        <w:rPr>
          <w:rStyle w:val="StyleUnderline"/>
        </w:rPr>
        <w:t xml:space="preserve">burst </w:t>
      </w:r>
      <w:r w:rsidRPr="002F63E2">
        <w:rPr>
          <w:sz w:val="14"/>
        </w:rPr>
        <w:t xml:space="preserve">in early June. From June 12, 2015, to July 7, 2015, China’s two stock indexes fell by 32% and 40%, respectively, resulting in capitalization losses of $3.6 trillion ($1.9 billion and $1.7 trillion), nearly the size of Germany’s economy and equivalent to 35% of GDP. </w:t>
      </w:r>
      <w:r w:rsidRPr="007A42D2">
        <w:rPr>
          <w:rStyle w:val="StyleUnderline"/>
        </w:rPr>
        <w:t>This caused the Chinese government to intervene to halt the slide, such as by suspending initial public offerings, relaxing rules for insurance companies buying stocks, prohibiting state-owned companies from selling their shareholdings, and making funds available to brokerages in order to purchase equities</w:t>
      </w:r>
      <w:r w:rsidRPr="002F63E2">
        <w:rPr>
          <w:sz w:val="14"/>
        </w:rPr>
        <w:t xml:space="preserve">. 68 According to one estimate, the Chinese government may have spent $235 billion to stabilize the markets. Chinese authorities also reportedly have launched investigations, arrested a number of individuals for market manipulation, blamed foreign speculators for the crisis, and pressured one Chinese journalist to “confess” to causing panic and chaos in China’s stock markets.69 Both the SSE and the SZSE regained some stability in the wake of the government intervention, but begun to experience sharp losses again beginning around mid-August. From August 14 to August 25, 2015, the SEE and SZSE declined by 25.2% and 24.2%, respectively (see Figure 19). From June 12 to August 25, 2015, combined market capitalization losses by the SEE and SZSE totaled approximately $5 trillion, essentially wiping out most of the gains made in the first half of 2015. According to a Brookings Institution report, China’s stock markets are more heavily affected by speculative investment than markets in Western countries. This situation exists in part because shareholders in Chinese markets generally have less influence over companies than their Western counterparts and so focus more on short-term movements in stock prices.70 Chinese stock exchanges are also dominated by individuals (retail investors), who total 200 million and account for an estimated 85% of market trades. Reportedly, more than 30 million new trading accounts were added during the first five months of 2015. Many of these investors reportedly bought stocks on margin (i.e., using borrowed money), betting that stock prices would continue to rise. While many economists saw the decline in China’s stock markets to be a normal correction, </w:t>
      </w:r>
      <w:r w:rsidRPr="007A42D2">
        <w:rPr>
          <w:rStyle w:val="StyleUnderline"/>
        </w:rPr>
        <w:t>many raised concerns over how the Chinese government handled the crisis and over its commitment to enhancing free market reform</w:t>
      </w:r>
      <w:r>
        <w:rPr>
          <w:rStyle w:val="StyleUnderline"/>
        </w:rPr>
        <w:t>.</w:t>
      </w:r>
      <w:r w:rsidRPr="002F63E2">
        <w:rPr>
          <w:sz w:val="14"/>
        </w:rPr>
        <w:t xml:space="preserve"> </w:t>
      </w:r>
    </w:p>
    <w:p w14:paraId="6AE8D3E0" w14:textId="77777777" w:rsidR="00354B57" w:rsidRDefault="00354B57" w:rsidP="00354B57">
      <w:pPr>
        <w:rPr>
          <w:sz w:val="14"/>
        </w:rPr>
      </w:pPr>
    </w:p>
    <w:p w14:paraId="6B97114B" w14:textId="77777777" w:rsidR="00354B57" w:rsidRDefault="00354B57" w:rsidP="00354B57"/>
    <w:p w14:paraId="1D7F6176" w14:textId="77777777" w:rsidR="00354B57" w:rsidRDefault="00354B57" w:rsidP="00354B57">
      <w:pPr>
        <w:pStyle w:val="Heading4"/>
        <w:spacing w:line="240" w:lineRule="auto"/>
      </w:pPr>
      <w:r>
        <w:t>US consumer distrust discourages</w:t>
      </w:r>
      <w:r w:rsidRPr="00590EBC">
        <w:t xml:space="preserve"> </w:t>
      </w:r>
      <w:r>
        <w:t>economic cooperation</w:t>
      </w:r>
    </w:p>
    <w:p w14:paraId="3ACA9F0B" w14:textId="77777777" w:rsidR="00354B57" w:rsidRPr="00590EBC" w:rsidRDefault="00354B57" w:rsidP="00354B57">
      <w:pPr>
        <w:spacing w:line="240" w:lineRule="auto"/>
        <w:rPr>
          <w:b/>
        </w:rPr>
      </w:pPr>
      <w:r w:rsidRPr="00590EBC">
        <w:rPr>
          <w:b/>
        </w:rPr>
        <w:t>Morrison 9</w:t>
      </w:r>
    </w:p>
    <w:p w14:paraId="0A444529" w14:textId="77777777" w:rsidR="00354B57" w:rsidRPr="00590EBC" w:rsidRDefault="00354B57" w:rsidP="00354B57">
      <w:pPr>
        <w:spacing w:line="240" w:lineRule="auto"/>
      </w:pPr>
      <w:r w:rsidRPr="00590EBC">
        <w:t>(Wayne M. Morrison, Specialist in Asian Trade and Finance, June 23, 2009, “China-U.S. Trade Issues” pg. 11, HY)</w:t>
      </w:r>
    </w:p>
    <w:p w14:paraId="781DF967" w14:textId="77777777" w:rsidR="00354B57" w:rsidRPr="00C85023" w:rsidRDefault="00354B57" w:rsidP="00354B57">
      <w:pPr>
        <w:spacing w:line="240" w:lineRule="auto"/>
        <w:rPr>
          <w:sz w:val="14"/>
        </w:rPr>
      </w:pPr>
      <w:r w:rsidRPr="00C85023">
        <w:rPr>
          <w:sz w:val="20"/>
          <w:u w:val="single"/>
        </w:rPr>
        <w:t>Alt</w:t>
      </w:r>
      <w:r w:rsidRPr="00590EBC">
        <w:rPr>
          <w:rStyle w:val="StyleUnderline"/>
        </w:rPr>
        <w:t>hough China’s economic reforms and rapid economic growth</w:t>
      </w:r>
      <w:r w:rsidRPr="00C85023">
        <w:rPr>
          <w:sz w:val="14"/>
        </w:rPr>
        <w:t xml:space="preserve"> have </w:t>
      </w:r>
      <w:r w:rsidRPr="00590EBC">
        <w:rPr>
          <w:rStyle w:val="StyleUnderline"/>
        </w:rPr>
        <w:t>expanded U.S.-China commercial relations</w:t>
      </w:r>
      <w:r w:rsidRPr="00C85023">
        <w:rPr>
          <w:sz w:val="14"/>
        </w:rPr>
        <w:t xml:space="preserve"> in recent years, </w:t>
      </w:r>
      <w:r w:rsidRPr="00590EBC">
        <w:rPr>
          <w:rStyle w:val="StyleUnderline"/>
        </w:rPr>
        <w:t>tensions have arisen over a wide variety of issues, including the growth and size of the U.S. trade deficit with China</w:t>
      </w:r>
      <w:r w:rsidRPr="00C85023">
        <w:rPr>
          <w:sz w:val="14"/>
        </w:rPr>
        <w:t xml:space="preserve"> (which many Members contend is an indicator that the trade relationship is unfair), </w:t>
      </w:r>
      <w:r w:rsidRPr="00590EBC">
        <w:rPr>
          <w:rStyle w:val="StyleUnderline"/>
        </w:rPr>
        <w:t>concerns over unsafe Chinese food and consumer products</w:t>
      </w:r>
      <w:r w:rsidRPr="00C85023">
        <w:rPr>
          <w:sz w:val="14"/>
        </w:rPr>
        <w:t xml:space="preserve">, </w:t>
      </w:r>
      <w:r w:rsidRPr="00590EBC">
        <w:rPr>
          <w:rStyle w:val="StyleUnderline"/>
        </w:rPr>
        <w:t>China’s currency policy</w:t>
      </w:r>
      <w:r w:rsidRPr="00C85023">
        <w:rPr>
          <w:sz w:val="14"/>
        </w:rPr>
        <w:t xml:space="preserve"> (which many Members blame for the size of the U.S. trade deficit with China and the loss of U.S. manufacturing jobs), </w:t>
      </w:r>
      <w:r w:rsidRPr="00590EBC">
        <w:rPr>
          <w:rStyle w:val="StyleUnderline"/>
        </w:rPr>
        <w:t>China’s mixed record on implementing its obligations in the WTO</w:t>
      </w:r>
      <w:r w:rsidRPr="00C85023">
        <w:rPr>
          <w:sz w:val="14"/>
        </w:rPr>
        <w:t xml:space="preserve">, </w:t>
      </w:r>
      <w:r w:rsidRPr="00590EBC">
        <w:rPr>
          <w:rStyle w:val="StyleUnderline"/>
        </w:rPr>
        <w:t xml:space="preserve">including </w:t>
      </w:r>
      <w:r w:rsidRPr="00C85023">
        <w:rPr>
          <w:sz w:val="14"/>
        </w:rPr>
        <w:t>its, failure to provide adequate protection of U.S. intellectual property rights (</w:t>
      </w:r>
      <w:r w:rsidRPr="00590EBC">
        <w:rPr>
          <w:rStyle w:val="StyleUnderline"/>
        </w:rPr>
        <w:t>IPR</w:t>
      </w:r>
      <w:r w:rsidRPr="00C85023">
        <w:rPr>
          <w:sz w:val="14"/>
        </w:rPr>
        <w:t xml:space="preserve">), </w:t>
      </w:r>
      <w:r w:rsidRPr="00590EBC">
        <w:rPr>
          <w:rStyle w:val="StyleUnderline"/>
        </w:rPr>
        <w:t>and Chinese industrial policies used to promote and protect domestic industries</w:t>
      </w:r>
      <w:r w:rsidRPr="00C85023">
        <w:rPr>
          <w:sz w:val="14"/>
        </w:rPr>
        <w:t xml:space="preserve">. Legislation has been introduced to respond to several of these issues (see “U.S.-China Trade Legislation in the 111th Congress”). Reports throughout 2007 of tainted or unsafe food and consumer products (including seafood, pet food, toys, and tires) from China raised concerns in the United States over the health, safety, and quality of imports from China. Some analysts contend that </w:t>
      </w:r>
      <w:r w:rsidRPr="00590EBC">
        <w:rPr>
          <w:rStyle w:val="StyleUnderline"/>
        </w:rPr>
        <w:t>China maintains a poor regulatory framework for enforcing its health and safety regulations and standards, and that this is proving to be a growing problem for U.S. consumers</w:t>
      </w:r>
      <w:r w:rsidRPr="00C85023">
        <w:rPr>
          <w:sz w:val="14"/>
        </w:rPr>
        <w:t>. Many U</w:t>
      </w:r>
      <w:r w:rsidRPr="00590EBC">
        <w:rPr>
          <w:u w:val="single"/>
        </w:rPr>
        <w:t>.S. policymakers have raised concern over how to press China to improve enforcement of its health and safety standards of its exports as well as the ability of U.S. regulatory agencies to ensure the health and safety of imports from China</w:t>
      </w:r>
      <w:r w:rsidRPr="00C85023">
        <w:rPr>
          <w:sz w:val="14"/>
        </w:rPr>
        <w:t xml:space="preserve"> (and other countries).</w:t>
      </w:r>
      <w:r w:rsidRPr="00C85023">
        <w:rPr>
          <w:rFonts w:hint="eastAsia"/>
          <w:sz w:val="14"/>
        </w:rPr>
        <w:t xml:space="preserve"> </w:t>
      </w:r>
      <w:r w:rsidRPr="00C85023">
        <w:rPr>
          <w:sz w:val="14"/>
        </w:rPr>
        <w:t>In 2007 and 2008, there were numerous recalls, warnings, and safety concerns involving Chinese products, as the following instances illustrate.</w:t>
      </w:r>
    </w:p>
    <w:p w14:paraId="25BFE162" w14:textId="77777777" w:rsidR="00354B57" w:rsidRDefault="00354B57" w:rsidP="00354B57"/>
    <w:p w14:paraId="0A0FA395" w14:textId="77777777" w:rsidR="00794B7C" w:rsidRPr="00354B57" w:rsidRDefault="00794B7C" w:rsidP="00354B57"/>
    <w:p w14:paraId="54547854" w14:textId="77777777" w:rsidR="003E0561" w:rsidRDefault="003E0561" w:rsidP="003E0561">
      <w:pPr>
        <w:pStyle w:val="Heading3"/>
      </w:pPr>
      <w:r>
        <w:t>A2 Coop creates IP agreements</w:t>
      </w:r>
    </w:p>
    <w:p w14:paraId="47990F8C" w14:textId="77777777" w:rsidR="003E0561" w:rsidRPr="00935DAC" w:rsidRDefault="003E0561" w:rsidP="003E0561"/>
    <w:p w14:paraId="55F65050" w14:textId="77777777" w:rsidR="003E0561" w:rsidRDefault="003E0561" w:rsidP="003E0561">
      <w:pPr>
        <w:pStyle w:val="Heading4"/>
      </w:pPr>
      <w:r>
        <w:t>China’s IPR protections backfire and hurt American growth and trade relations</w:t>
      </w:r>
    </w:p>
    <w:p w14:paraId="657400D3" w14:textId="77777777" w:rsidR="003E0561" w:rsidRPr="006D2199" w:rsidRDefault="003E0561" w:rsidP="003E0561">
      <w:pPr>
        <w:rPr>
          <w:sz w:val="26"/>
        </w:rPr>
      </w:pPr>
      <w:r>
        <w:rPr>
          <w:rStyle w:val="Style13ptBold"/>
        </w:rPr>
        <w:t xml:space="preserve">Harris 14 </w:t>
      </w:r>
      <w:r>
        <w:rPr>
          <w:rStyle w:val="Style13ptBold"/>
          <w:b w:val="0"/>
        </w:rPr>
        <w:t>(Dan, “China IP Protection Is Possible”, China Law Blog, 11 July 2014, http://www.chinalawblog.com/2014/07/china-ip-protection-is-possible.html)</w:t>
      </w:r>
    </w:p>
    <w:p w14:paraId="2E5090D8" w14:textId="77777777" w:rsidR="003E0561" w:rsidRPr="00524337" w:rsidRDefault="003E0561" w:rsidP="003E0561">
      <w:pPr>
        <w:rPr>
          <w:sz w:val="16"/>
        </w:rPr>
      </w:pPr>
      <w:r w:rsidRPr="00FA39E7">
        <w:rPr>
          <w:rStyle w:val="StyleUnderline"/>
        </w:rPr>
        <w:t xml:space="preserve">Many </w:t>
      </w:r>
      <w:r w:rsidRPr="002D7549">
        <w:rPr>
          <w:rStyle w:val="StyleUnderline"/>
          <w:highlight w:val="lightGray"/>
        </w:rPr>
        <w:t>American businesses think China has no IP laws</w:t>
      </w:r>
      <w:r w:rsidRPr="00FA39E7">
        <w:rPr>
          <w:rStyle w:val="StyleUnderline"/>
        </w:rPr>
        <w:t xml:space="preserve"> and that Chinese companies do not file lawsuits. </w:t>
      </w:r>
      <w:r w:rsidRPr="002D7549">
        <w:rPr>
          <w:rStyle w:val="StyleUnderline"/>
          <w:highlight w:val="lightGray"/>
        </w:rPr>
        <w:t>This is a mistake. Chinese companies actually tend to be quite adept at using the</w:t>
      </w:r>
      <w:r w:rsidRPr="00FA39E7">
        <w:rPr>
          <w:rStyle w:val="StyleUnderline"/>
        </w:rPr>
        <w:t xml:space="preserve"> Chinese IP </w:t>
      </w:r>
      <w:r w:rsidRPr="002D7549">
        <w:rPr>
          <w:rStyle w:val="StyleUnderline"/>
          <w:highlight w:val="lightGray"/>
        </w:rPr>
        <w:t>system to their</w:t>
      </w:r>
      <w:r w:rsidRPr="00FA39E7">
        <w:rPr>
          <w:rStyle w:val="StyleUnderline"/>
        </w:rPr>
        <w:t xml:space="preserve"> own </w:t>
      </w:r>
      <w:r w:rsidRPr="002D7549">
        <w:rPr>
          <w:rStyle w:val="StyleUnderline"/>
          <w:highlight w:val="lightGray"/>
        </w:rPr>
        <w:t>benefit</w:t>
      </w:r>
      <w:r w:rsidRPr="00FA39E7">
        <w:rPr>
          <w:rStyle w:val="StyleUnderline"/>
        </w:rPr>
        <w:t>, including employing the following tactics:</w:t>
      </w:r>
      <w:r>
        <w:rPr>
          <w:rStyle w:val="StyleUnderline"/>
        </w:rPr>
        <w:t xml:space="preserve"> </w:t>
      </w:r>
      <w:r w:rsidRPr="002D7549">
        <w:rPr>
          <w:rStyle w:val="StyleUnderline"/>
          <w:highlight w:val="lightGray"/>
        </w:rPr>
        <w:t>If the American side fails to register</w:t>
      </w:r>
      <w:r w:rsidRPr="00FA39E7">
        <w:rPr>
          <w:rStyle w:val="StyleUnderline"/>
        </w:rPr>
        <w:t xml:space="preserve"> its intellectual property in China, </w:t>
      </w:r>
      <w:r w:rsidRPr="002D7549">
        <w:rPr>
          <w:rStyle w:val="StyleUnderline"/>
          <w:highlight w:val="lightGray"/>
        </w:rPr>
        <w:t>a Chinese entity will register the IP in its own name. In this way, the Chinese company cuts the American company out of the American company’s own market. This happens regularly with trademarks, patents, and commercial copyrights</w:t>
      </w:r>
      <w:r w:rsidRPr="00FA39E7">
        <w:rPr>
          <w:rStyle w:val="StyleUnderline"/>
        </w:rPr>
        <w:t>.</w:t>
      </w:r>
      <w:r w:rsidRPr="00524337">
        <w:rPr>
          <w:rStyle w:val="StyleUnderline"/>
          <w:u w:val="none"/>
        </w:rPr>
        <w:t xml:space="preserve"> </w:t>
      </w:r>
      <w:r w:rsidRPr="00FA39E7">
        <w:rPr>
          <w:rStyle w:val="StyleUnderline"/>
        </w:rPr>
        <w:t xml:space="preserve">Many American companies mistakenly believe that China does not have a developed IP protection system. They therefore do not adequately investigate to ensure that they are not infringing the rights of others in their operations in China. This is especially of concern when the American company hires a Chinese contractor </w:t>
      </w:r>
      <w:r w:rsidRPr="00524337">
        <w:rPr>
          <w:sz w:val="16"/>
        </w:rPr>
        <w:t xml:space="preserve">to perform services or engages in cooperative design or manufacturing operations with a Chinese company. The American company only learns later that it has infringed on the IP of another. The resulting damages can be significant. For how this can play out on the trademark front, check out When To Register Your China Trademark? Ask Tesla. There is IP protection in China and if you are going </w:t>
      </w:r>
      <w:r w:rsidRPr="002D7549">
        <w:rPr>
          <w:rStyle w:val="StyleUnderline"/>
          <w:highlight w:val="lightGray"/>
        </w:rPr>
        <w:t>to be doing business in or with China, it behooves you to figure out how best to protect your intangible assets</w:t>
      </w:r>
      <w:r w:rsidRPr="00FA39E7">
        <w:rPr>
          <w:rStyle w:val="StyleUnderline"/>
        </w:rPr>
        <w:t>.</w:t>
      </w:r>
      <w:r w:rsidRPr="00524337">
        <w:rPr>
          <w:sz w:val="16"/>
        </w:rPr>
        <w:t xml:space="preserve"> </w:t>
      </w:r>
    </w:p>
    <w:p w14:paraId="63D1816A" w14:textId="77777777" w:rsidR="003E0561" w:rsidRDefault="003E0561" w:rsidP="003E0561"/>
    <w:p w14:paraId="775E9C44" w14:textId="77777777" w:rsidR="003E0561" w:rsidRDefault="003E0561" w:rsidP="003E0561"/>
    <w:p w14:paraId="06C73001" w14:textId="77777777" w:rsidR="00885821" w:rsidRDefault="00885821" w:rsidP="003E0561"/>
    <w:p w14:paraId="6E22F3F8" w14:textId="77777777" w:rsidR="00053845" w:rsidRDefault="00053845" w:rsidP="00053845">
      <w:pPr>
        <w:pStyle w:val="Heading1"/>
      </w:pPr>
      <w:r>
        <w:t>***Trade***</w:t>
      </w:r>
    </w:p>
    <w:p w14:paraId="4DF65100" w14:textId="77777777" w:rsidR="00053845" w:rsidRDefault="00053845" w:rsidP="00053845">
      <w:pPr>
        <w:pStyle w:val="Heading2"/>
      </w:pPr>
      <w:r>
        <w:t>Relations Good</w:t>
      </w:r>
    </w:p>
    <w:p w14:paraId="7D8E5A04" w14:textId="77777777" w:rsidR="00053845" w:rsidRDefault="00053845" w:rsidP="00053845"/>
    <w:p w14:paraId="592056AB" w14:textId="77777777" w:rsidR="00053845" w:rsidRDefault="00053845" w:rsidP="00053845">
      <w:pPr>
        <w:pStyle w:val="Heading3"/>
      </w:pPr>
      <w:r>
        <w:t xml:space="preserve">Relations good – trade </w:t>
      </w:r>
    </w:p>
    <w:p w14:paraId="48A9CAD8" w14:textId="77777777" w:rsidR="00053845" w:rsidRDefault="00053845" w:rsidP="00053845"/>
    <w:p w14:paraId="34D78973" w14:textId="77777777" w:rsidR="00053845" w:rsidRPr="004D579A" w:rsidRDefault="00053845" w:rsidP="00053845">
      <w:pPr>
        <w:pStyle w:val="Heading4"/>
        <w:rPr>
          <w:rStyle w:val="StyleUnderline"/>
          <w:u w:val="none"/>
        </w:rPr>
      </w:pPr>
      <w:r w:rsidRPr="00F82839">
        <w:rPr>
          <w:rStyle w:val="StyleUnderline"/>
          <w:u w:val="none"/>
        </w:rPr>
        <w:t>Failure to engage china prevents effective cooperation on trade</w:t>
      </w:r>
    </w:p>
    <w:p w14:paraId="4BC0D778" w14:textId="77777777" w:rsidR="00053845" w:rsidRPr="004D579A" w:rsidRDefault="00053845" w:rsidP="00053845">
      <w:pPr>
        <w:rPr>
          <w:rStyle w:val="Style13ptBold"/>
        </w:rPr>
      </w:pPr>
      <w:r w:rsidRPr="004D579A">
        <w:rPr>
          <w:rStyle w:val="Style13ptBold"/>
        </w:rPr>
        <w:t>PEACEBRIEF 15</w:t>
      </w:r>
    </w:p>
    <w:p w14:paraId="4016F681" w14:textId="77777777" w:rsidR="00053845" w:rsidRPr="00F82839" w:rsidRDefault="00053845" w:rsidP="00053845">
      <w:r w:rsidRPr="00F82839">
        <w:t>(PEACEBRIEF, United States Institute of Peace, August 15, “Overcoming Barriers to U.S.-China  Cooperation,” pg. 3, HY)</w:t>
      </w:r>
    </w:p>
    <w:p w14:paraId="4BFB7985" w14:textId="77777777" w:rsidR="00053845" w:rsidRPr="00F82839" w:rsidRDefault="00053845" w:rsidP="00053845">
      <w:pPr>
        <w:rPr>
          <w:sz w:val="12"/>
        </w:rPr>
      </w:pPr>
      <w:r w:rsidRPr="00F82839">
        <w:rPr>
          <w:rStyle w:val="StyleUnderline"/>
        </w:rPr>
        <w:t>Lack of strategic trust between the United States and China prevents productive cooperation</w:t>
      </w:r>
      <w:r w:rsidRPr="00F82839">
        <w:rPr>
          <w:sz w:val="12"/>
        </w:rPr>
        <w:t xml:space="preserve">. </w:t>
      </w:r>
      <w:r w:rsidRPr="00F82839">
        <w:rPr>
          <w:rStyle w:val="StyleUnderline"/>
        </w:rPr>
        <w:t>Both sides have largely continued to act as if their relationship is a zero-sum game. These tensions have only intensified over recent security concerns in the East China Sea and the South China Sea.</w:t>
      </w:r>
      <w:r w:rsidRPr="00F82839">
        <w:rPr>
          <w:sz w:val="12"/>
        </w:rPr>
        <w:t xml:space="preserve"> Moreover, </w:t>
      </w:r>
      <w:r w:rsidRPr="00F82839">
        <w:rPr>
          <w:rStyle w:val="StyleUnderline"/>
        </w:rPr>
        <w:t>Washington has cited concerns about Beijing’s steady increase in military spending,</w:t>
      </w:r>
      <w:r w:rsidRPr="00F82839">
        <w:rPr>
          <w:sz w:val="12"/>
        </w:rPr>
        <w:t xml:space="preserve"> from $10 billion in 1997 to $145 billion in 2015</w:t>
      </w:r>
      <w:r w:rsidRPr="00F82839">
        <w:rPr>
          <w:rStyle w:val="StyleUnderline"/>
        </w:rPr>
        <w:t>, and sees China as a direct threat to its allies and interests in the Asia-Pacific</w:t>
      </w:r>
      <w:r w:rsidRPr="00F82839">
        <w:rPr>
          <w:sz w:val="12"/>
        </w:rPr>
        <w:t xml:space="preserve">.2 </w:t>
      </w:r>
      <w:r w:rsidRPr="00F82839">
        <w:rPr>
          <w:rStyle w:val="StyleUnderline"/>
        </w:rPr>
        <w:t xml:space="preserve">Beijing sees the U.S. military presence in the region and across Asia as its greatest security threat. It is also keenly aware that Washington maintains the world’s highest military spending, </w:t>
      </w:r>
      <w:r w:rsidRPr="00F82839">
        <w:rPr>
          <w:sz w:val="12"/>
        </w:rPr>
        <w:t xml:space="preserve">up from $560 billion in 2015 to a requested $585 billion in 2016.3 </w:t>
      </w:r>
      <w:r w:rsidRPr="00F82839">
        <w:rPr>
          <w:rStyle w:val="StyleUnderline"/>
        </w:rPr>
        <w:t>Washington also routinely accuses Beijing of cyber attacks on government agencies—</w:t>
      </w:r>
      <w:r w:rsidRPr="00F82839">
        <w:rPr>
          <w:sz w:val="12"/>
        </w:rPr>
        <w:t xml:space="preserve">most recently in June 2015 when both the Office of Personnel Management’s systems and corporate computer systems were breached. </w:t>
      </w:r>
      <w:r w:rsidRPr="00F82839">
        <w:rPr>
          <w:rStyle w:val="StyleUnderline"/>
        </w:rPr>
        <w:t>Both sides lack strategic trust in trade,</w:t>
      </w:r>
      <w:r w:rsidRPr="00F82839">
        <w:rPr>
          <w:sz w:val="12"/>
        </w:rPr>
        <w:t xml:space="preserve"> despite China being Washington’s second largest trade partner ($592 billion in 2014).4 </w:t>
      </w:r>
      <w:r w:rsidRPr="00F82839">
        <w:rPr>
          <w:rStyle w:val="StyleUnderline"/>
        </w:rPr>
        <w:t>A sense of competition is constant. As Washington pushes forward with the Trans-Pacific Partnership, Beijing pursues the Regional Comprehensive Economic Partnership. Each framework tacitly excludes the other country, underscoring the mistrust. Further, the two nations continue to compete for influence in Myanmar, a nascent democracy still threatened by conflict. Points of tension should not prevent the United States and China from overcoming their challenges, enhancing cooperation, and fostering deeper mutual understanding and strategic tru</w:t>
      </w:r>
      <w:r w:rsidRPr="00F82839">
        <w:rPr>
          <w:u w:val="single"/>
        </w:rPr>
        <w:t xml:space="preserve">st. </w:t>
      </w:r>
      <w:r w:rsidRPr="00F82839">
        <w:rPr>
          <w:sz w:val="12"/>
        </w:rPr>
        <w:t>The private sectors and nongovernmental organizations on both sides could launch this process by enhancing their own cooperation. Ultimately, Washington and Beijing need to compartmentalize early on and hope that positivity on some ends—such as cooperation in Myanmar—will spill over to others—such as cyber security and the South China Sea. Both sides will need to commit to greater transparency so that in a moment of crisis, chances are minimal for misunderstanding to lead to a major conflict.</w:t>
      </w:r>
    </w:p>
    <w:p w14:paraId="0971C82C" w14:textId="77777777" w:rsidR="00053845" w:rsidRPr="00812709" w:rsidRDefault="00053845" w:rsidP="00053845"/>
    <w:p w14:paraId="6D190631" w14:textId="77777777" w:rsidR="00053845" w:rsidRDefault="00053845" w:rsidP="00053845"/>
    <w:p w14:paraId="740F6734" w14:textId="77777777" w:rsidR="00053845" w:rsidRDefault="00053845" w:rsidP="00053845"/>
    <w:p w14:paraId="67EF5F32" w14:textId="724EA906" w:rsidR="00F1579D" w:rsidRDefault="005D4FE5" w:rsidP="005D4FE5">
      <w:pPr>
        <w:pStyle w:val="Heading1"/>
      </w:pPr>
      <w:r>
        <w:t>***Mil</w:t>
      </w:r>
      <w:r w:rsidR="00934BAF">
        <w:t>itary</w:t>
      </w:r>
      <w:r>
        <w:t xml:space="preserve"> Mod</w:t>
      </w:r>
      <w:r w:rsidR="00934BAF">
        <w:t>ernization</w:t>
      </w:r>
      <w:r>
        <w:t>***</w:t>
      </w:r>
    </w:p>
    <w:p w14:paraId="4BDAF9CB" w14:textId="77777777" w:rsidR="005D4FE5" w:rsidRDefault="005D4FE5" w:rsidP="00363428"/>
    <w:p w14:paraId="76ED8F23" w14:textId="11BE7522" w:rsidR="00053845" w:rsidRDefault="00053845" w:rsidP="00053845">
      <w:pPr>
        <w:pStyle w:val="Heading2"/>
      </w:pPr>
      <w:r>
        <w:t>Relations Bad</w:t>
      </w:r>
    </w:p>
    <w:p w14:paraId="5F5A3578" w14:textId="552E93EB" w:rsidR="005D4FE5" w:rsidRDefault="005D4FE5" w:rsidP="005D4FE5">
      <w:pPr>
        <w:pStyle w:val="Heading3"/>
      </w:pPr>
      <w:r>
        <w:t>Relations bad – modernization***</w:t>
      </w:r>
    </w:p>
    <w:p w14:paraId="5F2D2F4A" w14:textId="77777777" w:rsidR="005D4FE5" w:rsidRDefault="005D4FE5" w:rsidP="005D4FE5"/>
    <w:p w14:paraId="637C24EA" w14:textId="77777777" w:rsidR="005D4FE5" w:rsidRPr="005D4FE5" w:rsidRDefault="005D4FE5" w:rsidP="005D4FE5"/>
    <w:p w14:paraId="6443B087" w14:textId="77777777" w:rsidR="005D4FE5" w:rsidRPr="00E603F2" w:rsidRDefault="005D4FE5" w:rsidP="005D4FE5">
      <w:pPr>
        <w:pStyle w:val="Heading4"/>
      </w:pPr>
      <w:r w:rsidRPr="00E603F2">
        <w:t>China hijacks relations as political cover for nuclear modernization</w:t>
      </w:r>
    </w:p>
    <w:p w14:paraId="13D80E2D" w14:textId="77777777" w:rsidR="005D4FE5" w:rsidRPr="00E603F2" w:rsidRDefault="005D4FE5" w:rsidP="005D4FE5">
      <w:pPr>
        <w:rPr>
          <w:b/>
          <w:sz w:val="26"/>
        </w:rPr>
      </w:pPr>
      <w:r>
        <w:rPr>
          <w:rStyle w:val="Style13ptBold"/>
        </w:rPr>
        <w:t xml:space="preserve">Hoar 10 </w:t>
      </w:r>
      <w:r>
        <w:t>[W</w:t>
      </w:r>
      <w:r w:rsidRPr="00E603F2">
        <w:t>illiam P. Hoar, New American, “China Embraces U.S. Debt and Technology,” September 28, 2010, http://www.thenewamerican.com/index.php/reviews/903-correction-please/4704-china-embraces-us-debt-and-technology</w:t>
      </w:r>
      <w:r>
        <w:t>]-DD</w:t>
      </w:r>
    </w:p>
    <w:p w14:paraId="62A493BC" w14:textId="77777777" w:rsidR="005D4FE5" w:rsidRPr="00E603F2" w:rsidRDefault="005D4FE5" w:rsidP="005D4FE5">
      <w:pPr>
        <w:rPr>
          <w:sz w:val="16"/>
        </w:rPr>
      </w:pPr>
      <w:r w:rsidRPr="00E603F2">
        <w:rPr>
          <w:sz w:val="16"/>
        </w:rPr>
        <w:t xml:space="preserve">Author Bill Gertz pointed out in The China Threat a full decade ago how Lockheed scientists had earlier traveled to China to help out the communists with problems they were having with rocket motor failures. As Gertz wrote: </w:t>
      </w:r>
      <w:r w:rsidRPr="00E603F2">
        <w:rPr>
          <w:rStyle w:val="StyleUnderline"/>
        </w:rPr>
        <w:t>Solid rocket technology — like other technical assistance Lockheed supplied the Chinese — is critical in helping the Chinese develop multiple independently targeted reentry vehicles, or MIRVs. The rockets can be adapted to guide clusters of nuclear warheads launched on a single missile.</w:t>
      </w:r>
      <w:r w:rsidRPr="00E603F2">
        <w:rPr>
          <w:sz w:val="16"/>
        </w:rPr>
        <w:t xml:space="preserve"> As the Cox Committee stated, Ch</w:t>
      </w:r>
      <w:r w:rsidRPr="00E603F2">
        <w:rPr>
          <w:rStyle w:val="StyleUnderline"/>
        </w:rPr>
        <w:t>ina has threatened to “MIRV” its warheads in response to U.S. national missile defenses. So far, China has not deployed MIRVs on its current nuclear arsenal but has shown the capability of adding up to three warheads on its new DF-31 truck mobile intercontinental ballistic missile. The DF-31 was flight tested for the first time in 1999 with “penetration aids” — dummy warheads designed to fool missile defenses</w:t>
      </w:r>
      <w:r w:rsidRPr="00E603F2">
        <w:rPr>
          <w:sz w:val="16"/>
        </w:rPr>
        <w:t xml:space="preserve">. These used “kick motors,” another technology on which Lockheed provided assistance. Meanwhile, a RAND Corporation report found that U.S. air power in the Pacific would be “inadequate to stop a hypothetical Chinese attack on Taiwan in 2020, with U.S. stealth fighters being unable to evade China’s CETC Y-27 radars.  </w:t>
      </w:r>
      <w:r w:rsidRPr="00E603F2">
        <w:rPr>
          <w:rStyle w:val="Emphasis"/>
        </w:rPr>
        <w:t>Yet, while some in the Pentagon and a few others point to the growing threat of China, the liberal establishment seems to be gearing up for another thaw with Beijing, which inevitably makes China even stronger.  During President Obama’s state visit to Beijing in November 2009, he promised comprehensive relations with China.</w:t>
      </w:r>
      <w:r w:rsidRPr="00E603F2">
        <w:rPr>
          <w:sz w:val="16"/>
        </w:rPr>
        <w:t xml:space="preserve"> Wouldn’t you know that the one promise the President keeps would be approved by Beijing. </w:t>
      </w:r>
    </w:p>
    <w:p w14:paraId="5EC486C3" w14:textId="77777777" w:rsidR="005D4FE5" w:rsidRPr="00E603F2" w:rsidRDefault="005D4FE5" w:rsidP="005D4FE5">
      <w:pPr>
        <w:pStyle w:val="Heading4"/>
      </w:pPr>
      <w:r w:rsidRPr="00E603F2">
        <w:t xml:space="preserve">Modernization leads to miscalc and war </w:t>
      </w:r>
    </w:p>
    <w:p w14:paraId="3472BD29" w14:textId="77777777" w:rsidR="005D4FE5" w:rsidRPr="00E603F2" w:rsidRDefault="005D4FE5" w:rsidP="005D4FE5">
      <w:pPr>
        <w:rPr>
          <w:b/>
          <w:sz w:val="26"/>
        </w:rPr>
      </w:pPr>
      <w:r w:rsidRPr="00E603F2">
        <w:rPr>
          <w:rStyle w:val="Style13ptBold"/>
        </w:rPr>
        <w:t>Lewis 9</w:t>
      </w:r>
      <w:r>
        <w:rPr>
          <w:rStyle w:val="Style13ptBold"/>
        </w:rPr>
        <w:t xml:space="preserve"> </w:t>
      </w:r>
      <w:r>
        <w:t>[J</w:t>
      </w:r>
      <w:r w:rsidRPr="00E603F2">
        <w:t>effrey. Director of the Nuclear Strategy and Nonproliferation Initiative at the New America Foundation. “Chinese Nuclear Posture and Force Modernization.” Nonproliferation Rev</w:t>
      </w:r>
      <w:r>
        <w:t>iew, Vol. 16, No. 2, July 2009]-DD</w:t>
      </w:r>
    </w:p>
    <w:p w14:paraId="30CF8AF6" w14:textId="77777777" w:rsidR="005D4FE5" w:rsidRPr="00A649ED" w:rsidRDefault="005D4FE5" w:rsidP="005D4FE5">
      <w:pPr>
        <w:rPr>
          <w:u w:val="single"/>
        </w:rPr>
      </w:pPr>
      <w:r w:rsidRPr="00E603F2">
        <w:rPr>
          <w:rStyle w:val="Emphasis"/>
        </w:rPr>
        <w:t>The ongoing modernization has profound implications for strategic stability.</w:t>
      </w:r>
      <w:r w:rsidRPr="00E603F2">
        <w:rPr>
          <w:sz w:val="16"/>
        </w:rPr>
        <w:t xml:space="preserve"> Over the past few decades</w:t>
      </w:r>
      <w:r w:rsidRPr="00E603F2">
        <w:rPr>
          <w:rStyle w:val="StyleUnderline"/>
        </w:rPr>
        <w:t>, scholars have broadened conceptions of strategic stability from simple rational actor models that emphasize the offense-defense balance to encompass concerns about how leaders and organizations act under times of great stress. The large alert forces deployed by the United States</w:t>
      </w:r>
      <w:r w:rsidRPr="00E603F2">
        <w:rPr>
          <w:sz w:val="16"/>
        </w:rPr>
        <w:t xml:space="preserve"> and the Soviet Union </w:t>
      </w:r>
      <w:r w:rsidRPr="00E603F2">
        <w:rPr>
          <w:rStyle w:val="StyleUnderline"/>
        </w:rPr>
        <w:t>precluded any rational decision to initiate a nuclear war but raised the prospect of accidents, miscalculation, or unauthorized use of nuclear weapons</w:t>
      </w:r>
      <w:r w:rsidRPr="00E603F2">
        <w:rPr>
          <w:sz w:val="16"/>
        </w:rPr>
        <w:t xml:space="preserve">. On one hand, </w:t>
      </w:r>
      <w:r w:rsidRPr="00E603F2">
        <w:rPr>
          <w:rStyle w:val="StyleUnderline"/>
        </w:rPr>
        <w:t xml:space="preserve">the failure of Chinese and U.S. political leaders to think through the interaction of new strategic capabilities*for example, mobile ballistic missiles and antisatellite capabilities in China; missile defenses and conventional strike options in the United States*raises the prospect of unintended consequences and perverse interactions in the event of a serious crisis over the status of Taiwan. </w:t>
      </w:r>
    </w:p>
    <w:p w14:paraId="2AADAFF2" w14:textId="77777777" w:rsidR="005D4FE5" w:rsidRPr="00363428" w:rsidRDefault="005D4FE5" w:rsidP="00363428"/>
    <w:p w14:paraId="529E162E" w14:textId="0BBFABBE" w:rsidR="00586A48" w:rsidRDefault="008D54B0" w:rsidP="008D54B0">
      <w:pPr>
        <w:pStyle w:val="Heading3"/>
      </w:pPr>
      <w:r>
        <w:t>Mil mod – artificial intelligence</w:t>
      </w:r>
    </w:p>
    <w:p w14:paraId="27975227" w14:textId="77777777" w:rsidR="008D54B0" w:rsidRDefault="008D54B0" w:rsidP="00A706B6"/>
    <w:p w14:paraId="6F71F32B" w14:textId="77777777" w:rsidR="008D54B0" w:rsidRPr="00E603F2" w:rsidRDefault="008D54B0" w:rsidP="008D54B0">
      <w:pPr>
        <w:pStyle w:val="Heading4"/>
      </w:pPr>
      <w:r w:rsidRPr="00E603F2">
        <w:t>China uses relations as cover for military modernization</w:t>
      </w:r>
      <w:r>
        <w:t xml:space="preserve"> through dual use tech </w:t>
      </w:r>
    </w:p>
    <w:p w14:paraId="018A9A68" w14:textId="77777777" w:rsidR="008D54B0" w:rsidRPr="00AC7B14" w:rsidRDefault="008D54B0" w:rsidP="008D54B0">
      <w:pPr>
        <w:rPr>
          <w:b/>
          <w:sz w:val="26"/>
        </w:rPr>
      </w:pPr>
      <w:r>
        <w:rPr>
          <w:rStyle w:val="Style13ptBold"/>
        </w:rPr>
        <w:t xml:space="preserve">Hoar 10 </w:t>
      </w:r>
      <w:r w:rsidRPr="00AC7B14">
        <w:t>[William P. Hoar</w:t>
      </w:r>
      <w:r w:rsidRPr="00E603F2">
        <w:t>, New American, “China Embraces U.S. Debt and Technology,” September 28, 2010, http://www.thenewamerican.com/index.php/reviews/903-correction-please/4704-china-embraces-us-debt-and-technology</w:t>
      </w:r>
      <w:r>
        <w:t>]-DD</w:t>
      </w:r>
    </w:p>
    <w:p w14:paraId="3D523CE8" w14:textId="77777777" w:rsidR="008D54B0" w:rsidRDefault="008D54B0" w:rsidP="008D54B0">
      <w:pPr>
        <w:rPr>
          <w:sz w:val="16"/>
        </w:rPr>
      </w:pPr>
      <w:r w:rsidRPr="00E603F2">
        <w:rPr>
          <w:rStyle w:val="StyleUnderline"/>
        </w:rPr>
        <w:t>China does not want to develop “military ties” with Washington and “reset a positive course” because Beijing loves “peace” and has warm fuzzy feelings for Americans and hopes to enhance the influence of the United States. Anyone who really thinks that is naïve beyond help; many of the policymakers who pretend this to be the case are dangerously duplicitous</w:t>
      </w:r>
      <w:r w:rsidRPr="00E603F2">
        <w:rPr>
          <w:sz w:val="16"/>
        </w:rPr>
        <w:t xml:space="preserve">. Communist </w:t>
      </w:r>
      <w:r w:rsidRPr="00E603F2">
        <w:rPr>
          <w:rStyle w:val="Emphasis"/>
        </w:rPr>
        <w:t>China is on a long march for more power</w:t>
      </w:r>
      <w:r w:rsidRPr="00E603F2">
        <w:rPr>
          <w:sz w:val="16"/>
        </w:rPr>
        <w:t xml:space="preserve">.  For decades, as a few stalwarts in the U.S. Congress used to point out, </w:t>
      </w:r>
      <w:r w:rsidRPr="00E603F2">
        <w:rPr>
          <w:rStyle w:val="Emphasis"/>
        </w:rPr>
        <w:t>the Communist Chinese have been increasingly focused on acquiring U.S. and foreign technology and equipment</w:t>
      </w:r>
      <w:r w:rsidRPr="00E603F2">
        <w:rPr>
          <w:sz w:val="16"/>
        </w:rPr>
        <w:t xml:space="preserve"> — </w:t>
      </w:r>
      <w:r w:rsidRPr="00E603F2">
        <w:rPr>
          <w:rStyle w:val="Emphasis"/>
        </w:rPr>
        <w:t>in particular dual-use technologies that can be integrated into the People’s Republic of China’s military and industrial bases. What isn’t bought or otherwise transferred is often stolen.</w:t>
      </w:r>
      <w:r w:rsidRPr="00E603F2">
        <w:rPr>
          <w:sz w:val="16"/>
        </w:rPr>
        <w:t xml:space="preserve">  Moreover, as the Cox Committee in the U.S. House noted as long ago as 1999, “The PRC has also purchased weapons systems or their components from Israel, France, Britain, and the United States, including air-to-air missiles, air-refueling technology, Global Positioning System (GPS) technology, helicopter parts, and assorted avionics.” </w:t>
      </w:r>
    </w:p>
    <w:p w14:paraId="16F761CF" w14:textId="77777777" w:rsidR="008D54B0" w:rsidRDefault="008D54B0" w:rsidP="008D54B0">
      <w:pPr>
        <w:pStyle w:val="Heading4"/>
      </w:pPr>
      <w:r>
        <w:t xml:space="preserve">Dual use tech results in militarized AI </w:t>
      </w:r>
    </w:p>
    <w:p w14:paraId="2B6FF2C1" w14:textId="77777777" w:rsidR="008D54B0" w:rsidRPr="00A26166" w:rsidRDefault="008D54B0" w:rsidP="008D54B0">
      <w:pPr>
        <w:rPr>
          <w:rStyle w:val="Style13ptBold"/>
        </w:rPr>
      </w:pPr>
      <w:r>
        <w:rPr>
          <w:rStyle w:val="Style13ptBold"/>
        </w:rPr>
        <w:t xml:space="preserve">Kaspersen 16 </w:t>
      </w:r>
      <w:r w:rsidRPr="00A26166">
        <w:t xml:space="preserve">[Anja, Head of International Security @ World Economic Form, “We're on the brink of an artificial intelligence arms race. But we can curb it”, </w:t>
      </w:r>
      <w:hyperlink r:id="rId116" w:history="1">
        <w:r w:rsidRPr="00A26166">
          <w:t>https://www.weforum.org/agenda/2016/06/should-we-embrace-the-rise-of-killer-robots/</w:t>
        </w:r>
      </w:hyperlink>
      <w:r w:rsidRPr="00A26166">
        <w:t>, June 2016]-DD</w:t>
      </w:r>
    </w:p>
    <w:p w14:paraId="00C0A491" w14:textId="77777777" w:rsidR="008D54B0" w:rsidRDefault="008D54B0" w:rsidP="008D54B0">
      <w:pPr>
        <w:rPr>
          <w:sz w:val="16"/>
        </w:rPr>
      </w:pPr>
      <w:r w:rsidRPr="001C4DDB">
        <w:rPr>
          <w:sz w:val="16"/>
        </w:rPr>
        <w:t xml:space="preserve">For obvious reasons, </w:t>
      </w:r>
      <w:r w:rsidRPr="001C4DDB">
        <w:rPr>
          <w:rStyle w:val="StyleUnderline"/>
        </w:rPr>
        <w:t>militaries do not reveal all their work on weaponizing artificial intelligence.</w:t>
      </w:r>
      <w:r w:rsidRPr="001C4DDB">
        <w:rPr>
          <w:sz w:val="16"/>
        </w:rPr>
        <w:t xml:space="preserve"> However, Russia recently unveiled their “Iron Man” humanoid military robot, aiming to minimize the risk to soldiers in dangerous situations. </w:t>
      </w:r>
      <w:r w:rsidRPr="001C4DDB">
        <w:rPr>
          <w:rStyle w:val="StyleUnderline"/>
        </w:rPr>
        <w:t>The US and Chinese militaries, among others, are also investing heavily in AI and robotics</w:t>
      </w:r>
      <w:r w:rsidRPr="001C4DDB">
        <w:rPr>
          <w:sz w:val="16"/>
        </w:rPr>
        <w:t xml:space="preserve">. The US “third offset” strategy explicitly aims to keep it ahead in the technology game. </w:t>
      </w:r>
      <w:r w:rsidRPr="001C4DDB">
        <w:rPr>
          <w:rStyle w:val="StyleUnderline"/>
        </w:rPr>
        <w:t>The geopolitical dimension to the third offset strategy indicates an incipient AI arms race.</w:t>
      </w:r>
      <w:r w:rsidRPr="001C4DDB">
        <w:rPr>
          <w:sz w:val="16"/>
        </w:rPr>
        <w:t xml:space="preserve"> As US Deputy Defence Secretary Work put it: “our adversaries are pursuing enhanced human operation and it scares the crap out of us, frankly”. An AI arms race would be unlikely to be as stable as the Cold War stand-off involving mutually-assured destruction. A common concern among AI researchers in the recent TechEmergence survey was the difficulty of predicting what happens when artificial intelligences engage with each other. In contrast to the Cold War paradigm of military-sponsored cutting-edge research eventually spawning private sector applications, militaries are not necessarily at the cutting edge. Potentially weaponizable, </w:t>
      </w:r>
      <w:r w:rsidRPr="001C4DDB">
        <w:rPr>
          <w:rStyle w:val="Emphasis"/>
        </w:rPr>
        <w:t>“dual use” AI is increasingly being developed first in the private sector</w:t>
      </w:r>
      <w:r w:rsidRPr="001C4DDB">
        <w:rPr>
          <w:sz w:val="16"/>
        </w:rPr>
        <w:t>. For example, quadrocopter development is driven by commercial aims such as package deliveries. Facial recognition algorithms have a broad array of private sector as well as public security applications, such as recognizing when valued customers enter a store. According to Mary Cummings, the prominent robotics professor and former fighter pilot, “I guarantee you, Google and Amazon will soon have much more surveillance capability with drones than the military”. She asks, “</w:t>
      </w:r>
      <w:r w:rsidRPr="001C4DDB">
        <w:rPr>
          <w:rStyle w:val="Emphasis"/>
        </w:rPr>
        <w:t>What happens when our governments are looking to corporations to provide them with the latest defence technology?” The robotics race right now is causing a massive brain drain from militaries into the commercial world. The most talented minds are now being drawn towards the rewards offered in the private sector</w:t>
      </w:r>
      <w:r w:rsidRPr="001C4DDB">
        <w:rPr>
          <w:sz w:val="16"/>
        </w:rPr>
        <w:t xml:space="preserve">. Google’s AI budget would be the envy of any military, and it can leverage its commercial activities to further research – for example, launching a photo storage service which will help refine its facial recognition software. </w:t>
      </w:r>
      <w:r w:rsidRPr="001C4DDB">
        <w:rPr>
          <w:rStyle w:val="Emphasis"/>
        </w:rPr>
        <w:t>The significance of the private sector taking the lead is enormous: when technologies can be bought off-the-shelf, AI is potentially weaponizable by any non-state actor. Sooner or later, it will become trivially easy for organized criminal gangs or terrorist groups to construct devices such as assassination drones</w:t>
      </w:r>
      <w:r w:rsidRPr="001C4DDB">
        <w:rPr>
          <w:sz w:val="16"/>
        </w:rPr>
        <w:t xml:space="preserve">. Indeed, it is likely that given time, </w:t>
      </w:r>
      <w:r w:rsidRPr="001C4DDB">
        <w:rPr>
          <w:rStyle w:val="Emphasis"/>
        </w:rPr>
        <w:t>any AI capability that can be weaponized will be weaponized.</w:t>
      </w:r>
      <w:r w:rsidRPr="001C4DDB">
        <w:rPr>
          <w:sz w:val="16"/>
        </w:rPr>
        <w:t xml:space="preserve"> As AI develops, early attempts to weaponize it are likely to be buggy and prone to misfiring. But another implication of the brain drain from the military to private sector is a reduction in capacity to test and verify the effectiveness of technology, to a degree that would instil confidence in battle situations. Legitimate actors may not want to send a technology that is considered only 80 percent ready into the battlefield. Rogue actors, though, are unlikely to care about compliance or a bit of collateral damage. A terrorist organisation such as ISIS might be only too willing to use an 80 percent-ready AI weapon, with devastating results.</w:t>
      </w:r>
    </w:p>
    <w:p w14:paraId="797608F8" w14:textId="73E7B8F3" w:rsidR="008D54B0" w:rsidRPr="00C80664" w:rsidRDefault="008D54B0" w:rsidP="008D54B0">
      <w:pPr>
        <w:pStyle w:val="Heading4"/>
      </w:pPr>
      <w:r>
        <w:t>AI causes extinction</w:t>
      </w:r>
      <w:r w:rsidR="0048043E">
        <w:t xml:space="preserve"> </w:t>
      </w:r>
      <w:r>
        <w:t xml:space="preserve">- especially true in a militarized context where they don’t have extensive </w:t>
      </w:r>
      <w:r>
        <w:rPr>
          <w:u w:val="single"/>
        </w:rPr>
        <w:t xml:space="preserve">knowledge of the value of humanity </w:t>
      </w:r>
    </w:p>
    <w:p w14:paraId="4042F813" w14:textId="77777777" w:rsidR="008D54B0" w:rsidRDefault="008D54B0" w:rsidP="008D54B0">
      <w:r w:rsidRPr="00C80664">
        <w:rPr>
          <w:rStyle w:val="Style13ptBold"/>
        </w:rPr>
        <w:t>Pamlin and Armstrong 15</w:t>
      </w:r>
      <w:r w:rsidRPr="00090CF6">
        <w:t xml:space="preserve"> </w:t>
      </w:r>
      <w:r w:rsidRPr="00C80664">
        <w:t xml:space="preserve">[Dennis Pamlin -- Executive Project Manager @ Global Challenges Foundation and Dr Stuart Armstrong -- James Martin Research Fellow @ Future of Humanity Institute, Oxford Martin School &amp; Faculty of Philosophy, University of Oxford, “12 Risks that threaten human civilization”, Published February 2015 by Global Challenges Foundation, </w:t>
      </w:r>
      <w:hyperlink r:id="rId117" w:history="1">
        <w:r w:rsidRPr="000F06C4">
          <w:rPr>
            <w:rStyle w:val="Hyperlink"/>
          </w:rPr>
          <w:t>http://globalchallenges.org/wp-content/uploads/12-Risks-with-infinite-impact.pdf]-DD</w:t>
        </w:r>
      </w:hyperlink>
    </w:p>
    <w:p w14:paraId="6433B828" w14:textId="77777777" w:rsidR="008D54B0" w:rsidRPr="00C80664" w:rsidRDefault="008D54B0" w:rsidP="008D54B0">
      <w:pPr>
        <w:rPr>
          <w:rStyle w:val="Emphasis"/>
        </w:rPr>
      </w:pPr>
      <w:r w:rsidRPr="00090CF6">
        <w:rPr>
          <w:rStyle w:val="StyleUnderline"/>
        </w:rPr>
        <w:t>Artificial Intelligence (AI) is one of the least understood global challenges</w:t>
      </w:r>
      <w:r w:rsidRPr="00090CF6">
        <w:rPr>
          <w:sz w:val="16"/>
        </w:rPr>
        <w:t xml:space="preserve">. There is considerable uncertainty on what timescales an AI could be built, if at all, with expert opinion shown to be very unreliable in this domain.481 This uncertainty is bi-directional: AIs could be developed much sooner or much later than expected. Despite the uncertainty of when and how AI could be developed, </w:t>
      </w:r>
      <w:r w:rsidRPr="00090CF6">
        <w:rPr>
          <w:rStyle w:val="StyleUnderline"/>
        </w:rPr>
        <w:t>there are reasons to suspect that an AI with human-comparable skills would be a major risk factor. AIs would immediately benefit from improvements to computer speed and any computer research. They could be trained in specific professions and copied at will, thus replacing most human capital in the world, causing potentially great economic disruption</w:t>
      </w:r>
      <w:r w:rsidRPr="00090CF6">
        <w:rPr>
          <w:sz w:val="16"/>
        </w:rPr>
        <w:t xml:space="preserve">. Through their advantages in speed and performance, and through their better integration with standard computer software, they could quickly become extremely intelligent in one or more domains (research, planning, social skills...). </w:t>
      </w:r>
      <w:r w:rsidRPr="00090CF6">
        <w:rPr>
          <w:rStyle w:val="Emphasis"/>
        </w:rPr>
        <w:t>If they became skilled at computer research, the recursive self improvement could generate what is sometime called a “singularity”, 482 but is perhaps better described as an “intelligence explosion”, 483 with the AI’s intelligence increasing very rapidly.484 Such extreme intelligences could not easily be controlled (either by the groups creating them, or by some international regulatory regime),485 and would probably act in a way to boost their own intelligence and acquire maximal resources for almost all initial AI motivations.486 And if these motivations do not detail487 the survival and value of humanity in exhaustive detail, the intelligence will be driven to construct a world without humans or without meaningful features of human existence</w:t>
      </w:r>
      <w:r w:rsidRPr="00090CF6">
        <w:rPr>
          <w:sz w:val="16"/>
        </w:rPr>
        <w:t xml:space="preserve">. </w:t>
      </w:r>
      <w:r w:rsidRPr="00090CF6">
        <w:rPr>
          <w:rStyle w:val="StyleUnderline"/>
        </w:rPr>
        <w:t>This makes extremely intelligent AIs a unique risk,488 in that extinction is more likely than lesser impacts.</w:t>
      </w:r>
      <w:r w:rsidRPr="00090CF6">
        <w:rPr>
          <w:sz w:val="16"/>
        </w:rPr>
        <w:t xml:space="preserve"> An AI would only turn on humans if it foresaw a likely chance of winning; otherwise it would remain fully integrated into society. And if an AI had been able to successfully engineer a civilisation collapse, for instance, then </w:t>
      </w:r>
      <w:r w:rsidRPr="00090CF6">
        <w:rPr>
          <w:rStyle w:val="Emphasis"/>
        </w:rPr>
        <w:t>it could certainly drive the remaining humans to extinction</w:t>
      </w:r>
      <w:r>
        <w:rPr>
          <w:rStyle w:val="Emphasis"/>
        </w:rPr>
        <w:t xml:space="preserve">. </w:t>
      </w:r>
    </w:p>
    <w:p w14:paraId="2F2CCCC5" w14:textId="77777777" w:rsidR="008D54B0" w:rsidRDefault="008D54B0" w:rsidP="008D54B0">
      <w:pPr>
        <w:rPr>
          <w:sz w:val="16"/>
        </w:rPr>
      </w:pPr>
    </w:p>
    <w:p w14:paraId="64B86D2B" w14:textId="77777777" w:rsidR="008D54B0" w:rsidRDefault="008D54B0" w:rsidP="008D54B0">
      <w:pPr>
        <w:pStyle w:val="Heading4"/>
      </w:pPr>
      <w:r>
        <w:t xml:space="preserve">AI causes extinction – paperclips prove </w:t>
      </w:r>
    </w:p>
    <w:p w14:paraId="1240EF07" w14:textId="77777777" w:rsidR="008D54B0" w:rsidRDefault="008D54B0" w:rsidP="008D54B0">
      <w:r w:rsidRPr="00C80664">
        <w:rPr>
          <w:rStyle w:val="Style13ptBold"/>
        </w:rPr>
        <w:t>Bostrom et. al ’14</w:t>
      </w:r>
      <w:r w:rsidRPr="00C80664">
        <w:t xml:space="preserve"> [Nick Bostrom is an Oxford University philosopher, Stephen Cass is a staff writer for IEEE Spectrum, and Eliza Strickland has read B</w:t>
      </w:r>
      <w:r>
        <w:t>ostrom’s book and spoken to him;</w:t>
      </w:r>
      <w:r w:rsidRPr="00C80664">
        <w:t xml:space="preserve">also IEEE Spectrum Associate Editor, 12/4/14, Nick Bostrom, “Nick Bostrom Says We Should Trust Our Future Robot Overlords”, </w:t>
      </w:r>
      <w:hyperlink r:id="rId118" w:history="1">
        <w:r w:rsidRPr="00C80664">
          <w:t>http://spectrum.ieee.org/podcast/robotics/artificial-intelligence/nick-bostrom-says-we-should-trust-our-future-robot-overlords]-DD</w:t>
        </w:r>
      </w:hyperlink>
    </w:p>
    <w:p w14:paraId="601EA24D" w14:textId="77777777" w:rsidR="008D54B0" w:rsidRPr="00C80664" w:rsidRDefault="008D54B0" w:rsidP="008D54B0">
      <w:r w:rsidRPr="00C80664">
        <w:rPr>
          <w:sz w:val="16"/>
        </w:rPr>
        <w:t xml:space="preserve">Nick Bostrom: </w:t>
      </w:r>
      <w:r w:rsidRPr="00C80664">
        <w:rPr>
          <w:rStyle w:val="StyleUnderline"/>
        </w:rPr>
        <w:t>There are obviously existential risks that arise from nature, asteroid impacts, supervolcanic eruptions, and so forth. But the human species has been around for over 100,000 years. So if these risks from nature have failed to do us in in the last 100,000 years, they are unlikely to do us in in the next 100 years, whereas we ourselves will be introducing entirely new kinds of phenomena into the world in this century by advancing the frontier of technology.</w:t>
      </w:r>
      <w:r>
        <w:rPr>
          <w:rStyle w:val="StyleUnderline"/>
        </w:rPr>
        <w:t xml:space="preserve"> </w:t>
      </w:r>
      <w:r w:rsidRPr="00C80664">
        <w:rPr>
          <w:sz w:val="16"/>
        </w:rPr>
        <w:t xml:space="preserve">Eliza Strickland: </w:t>
      </w:r>
      <w:r w:rsidRPr="00C80664">
        <w:rPr>
          <w:rStyle w:val="StyleUnderline"/>
        </w:rPr>
        <w:t>With these brand-new technologies come brand-new risks that our species might not be able to survive.</w:t>
      </w:r>
      <w:r w:rsidRPr="00C80664">
        <w:rPr>
          <w:sz w:val="16"/>
        </w:rPr>
        <w:t xml:space="preserve"> Stephen Cass: We’ve seen some pretty impressive AIs recently, like IBM’s Watson, which tromped the human competition on the TV game show “Jeopardy!” But how smart have AIs really gotten? Eliza Strickland: </w:t>
      </w:r>
      <w:r w:rsidRPr="00C80664">
        <w:rPr>
          <w:rStyle w:val="StyleUnderline"/>
        </w:rPr>
        <w:t>Right now, computer scientists can build very smart AIs, but for very specific tasks</w:t>
      </w:r>
      <w:r w:rsidRPr="00C80664">
        <w:rPr>
          <w:sz w:val="16"/>
        </w:rPr>
        <w:t xml:space="preserve">. IBM’s Watson won “Jeopardy!” because it can understand conversational English and look up information, but that’s all it can do. Watson can’t write you an e-mail describing what its data center looks like, or explain why its programmers are moving slowly after a big lunch. We’re still a long way from creating an AI that can match a human’s level of general intelligence, although Bostrom says we don’t know exactly how long. Nick Bostrom: </w:t>
      </w:r>
      <w:r w:rsidRPr="00C80664">
        <w:rPr>
          <w:rStyle w:val="StyleUnderline"/>
        </w:rPr>
        <w:t>We did do a survey of the world’s leading AI experts. One of the questions we asked was: By which year do you think there’s a 50 percent chance that we will have developed human-level machine intelligence? The median answer to that question was 2040 or 2050, depending on exactly which group of experts we asked.</w:t>
      </w:r>
      <w:r>
        <w:rPr>
          <w:rStyle w:val="StyleUnderline"/>
        </w:rPr>
        <w:t xml:space="preserve"> </w:t>
      </w:r>
      <w:r w:rsidRPr="00C80664">
        <w:rPr>
          <w:sz w:val="16"/>
        </w:rPr>
        <w:t xml:space="preserve">Stephen Cass: So why should we start worrying about this now? Eliza Strickland: </w:t>
      </w:r>
      <w:r w:rsidRPr="00C80664">
        <w:rPr>
          <w:rStyle w:val="Emphasis"/>
        </w:rPr>
        <w:t>Because once we do make an AI with human-level intelligence, things could go bad in a hurry.</w:t>
      </w:r>
      <w:r w:rsidRPr="00C80664">
        <w:rPr>
          <w:sz w:val="16"/>
        </w:rPr>
        <w:t xml:space="preserve"> Here’s what Bostrom said. Nick Bostrom: Well, at the moment, it’s computer scientists who are doing AI research, and to some extent neuroscientists and other folk. If and when machines begin to surpass humans in general intelligence, the research would increasingly be done by machines. And as they got better, they would also get better at doing the research to make themselves even better. Eliza Strickland: With this feedback loop, Bostrom says, an AI could go from human-level intelligence to superintelligence before we’re really prepared for it. Stephen Cass: Okay, </w:t>
      </w:r>
      <w:r w:rsidRPr="00C80664">
        <w:rPr>
          <w:rStyle w:val="Emphasis"/>
        </w:rPr>
        <w:t>so let’s suppose an AI does achieve superintelligence. Why would it seek to destroy its human creators?</w:t>
      </w:r>
      <w:r>
        <w:rPr>
          <w:rStyle w:val="Emphasis"/>
        </w:rPr>
        <w:t xml:space="preserve"> </w:t>
      </w:r>
      <w:r w:rsidRPr="00C80664">
        <w:rPr>
          <w:sz w:val="16"/>
        </w:rPr>
        <w:t xml:space="preserve">Eliza Strickland: Bostrom says </w:t>
      </w:r>
      <w:r w:rsidRPr="00C80664">
        <w:rPr>
          <w:rStyle w:val="Emphasis"/>
        </w:rPr>
        <w:t>it wouldn’t have any grudge against us—but the AI would have some goal, and we’d just be in its way. It would be similar to the way that humans cause animal extinctions, he said.</w:t>
      </w:r>
      <w:r w:rsidRPr="00C80664">
        <w:rPr>
          <w:sz w:val="16"/>
        </w:rPr>
        <w:t xml:space="preserve"> Nick Bostrom: If we think about what we are doing to various animal species, it’s not so much that we hate them. For the most part, it’s just that we have other uses for their habitats, and they get wiped out as a side effect. Stephen Cass: So what motivates an AI? What would it be trying to accomplish? Eliza Strickland: It would have some goal that had been programmed into it by scientists. And Bostrom explains that even simple goals can have disastrous consequences. Nick Bostrom</w:t>
      </w:r>
      <w:r w:rsidRPr="00C80664">
        <w:rPr>
          <w:rStyle w:val="Emphasis"/>
        </w:rPr>
        <w:t>: Let’s suppose you were a superintelligence and your goal was to make as many paper clips as possible. Maybe someone wanted you to run a paper clip factory, and then you succeeded in becoming superintelligent, and now you have this goal of maximizing the number of paper clips in existence. So you would quickly realize that the existence of humans is an impediment. Maybe the humans will take it upon themselves to switch you off one day. You want to reduce that probability as much as possible, because if they switch you off, there will be fewer paper clips. So you would want to get rid of humans right away. Even if they wouldn’t pose a threat, you’d still realize that human bodies consist of atoms, and those atoms could be used to make some very nice paper clips.</w:t>
      </w:r>
      <w:r>
        <w:rPr>
          <w:rStyle w:val="Emphasis"/>
        </w:rPr>
        <w:t xml:space="preserve"> </w:t>
      </w:r>
      <w:r w:rsidRPr="00C80664">
        <w:rPr>
          <w:sz w:val="16"/>
        </w:rPr>
        <w:t xml:space="preserve">Eliza Strickland: </w:t>
      </w:r>
      <w:r w:rsidRPr="00C80664">
        <w:rPr>
          <w:rStyle w:val="StyleUnderline"/>
        </w:rPr>
        <w:t>Bostrom thinks that just about any goal we give an AI could come back to bite us. Even if we go with something like “make humans happy,” the machine could decide that the most effective way to meet this goal is to stick electrodes in the pleasure centers of all our brains.</w:t>
      </w:r>
      <w:r>
        <w:rPr>
          <w:rStyle w:val="StyleUnderline"/>
        </w:rPr>
        <w:t xml:space="preserve"> </w:t>
      </w:r>
      <w:r w:rsidRPr="00C80664">
        <w:rPr>
          <w:sz w:val="16"/>
        </w:rPr>
        <w:t>Stephen Cass: Isn’t that—spoiler alert!—basically the plot of the sci-fi movie I, Robot? Eliza Strickland: Oh, yeah. That was the Will Smith movie based on Isaac Asimov’s famous three laws of robotics, which are supposed to guarantee that a robot won’t hurt a human being. In the movie—and actually in most of Asimov’s robot stories—the laws don’t work quite as intended.</w:t>
      </w:r>
    </w:p>
    <w:p w14:paraId="12455E1C" w14:textId="77777777" w:rsidR="008D54B0" w:rsidRDefault="008D54B0" w:rsidP="008D54B0">
      <w:pPr>
        <w:rPr>
          <w:sz w:val="16"/>
        </w:rPr>
      </w:pPr>
    </w:p>
    <w:p w14:paraId="0A380E80" w14:textId="309036E9" w:rsidR="008D54B0" w:rsidRDefault="008D54B0" w:rsidP="008D54B0">
      <w:pPr>
        <w:pStyle w:val="Heading3"/>
      </w:pPr>
      <w:r>
        <w:t>Mil mod – dual use</w:t>
      </w:r>
    </w:p>
    <w:p w14:paraId="0975071B" w14:textId="77777777" w:rsidR="008D54B0" w:rsidRPr="008D54B0" w:rsidRDefault="008D54B0" w:rsidP="008D54B0"/>
    <w:p w14:paraId="2390EC10" w14:textId="77777777" w:rsidR="008D54B0" w:rsidRPr="00E603F2" w:rsidRDefault="008D54B0" w:rsidP="008D54B0">
      <w:pPr>
        <w:pStyle w:val="Heading4"/>
      </w:pPr>
      <w:r w:rsidRPr="00E603F2">
        <w:t>China uses relations as cover for military modernization</w:t>
      </w:r>
      <w:r>
        <w:t xml:space="preserve"> through dual use tech </w:t>
      </w:r>
    </w:p>
    <w:p w14:paraId="09BCF80F" w14:textId="77777777" w:rsidR="008D54B0" w:rsidRPr="00AC7B14" w:rsidRDefault="008D54B0" w:rsidP="008D54B0">
      <w:pPr>
        <w:rPr>
          <w:b/>
          <w:sz w:val="26"/>
        </w:rPr>
      </w:pPr>
      <w:r>
        <w:rPr>
          <w:rStyle w:val="Style13ptBold"/>
        </w:rPr>
        <w:t xml:space="preserve">Hoar 10 </w:t>
      </w:r>
      <w:r w:rsidRPr="00AC7B14">
        <w:t>[William P. Hoar</w:t>
      </w:r>
      <w:r w:rsidRPr="00E603F2">
        <w:t>, New American, “China Embraces U.S. Debt and Technology,” September 28, 2010, http://www.thenewamerican.com/index.php/reviews/903-correction-please/4704-china-embraces-us-debt-and-technology</w:t>
      </w:r>
      <w:r>
        <w:t>]-DD</w:t>
      </w:r>
    </w:p>
    <w:p w14:paraId="31850D8C" w14:textId="77777777" w:rsidR="008D54B0" w:rsidRPr="00A649ED" w:rsidRDefault="008D54B0" w:rsidP="008D54B0">
      <w:pPr>
        <w:rPr>
          <w:sz w:val="16"/>
        </w:rPr>
      </w:pPr>
      <w:r w:rsidRPr="00E603F2">
        <w:rPr>
          <w:rStyle w:val="StyleUnderline"/>
        </w:rPr>
        <w:t>China does not want to develop “military ties” with Washington and “reset a positive course” because Beijing loves “peace” and has warm fuzzy feelings for Americans and hopes to enhance the influence of the United States. Anyone who really thinks that is naïve beyond help; many of the policymakers who pretend this to be the case are dangerously duplicitous</w:t>
      </w:r>
      <w:r w:rsidRPr="00E603F2">
        <w:rPr>
          <w:sz w:val="16"/>
        </w:rPr>
        <w:t xml:space="preserve">. Communist </w:t>
      </w:r>
      <w:r w:rsidRPr="00E603F2">
        <w:rPr>
          <w:rStyle w:val="Emphasis"/>
        </w:rPr>
        <w:t>China is on a long march for more power</w:t>
      </w:r>
      <w:r w:rsidRPr="00E603F2">
        <w:rPr>
          <w:sz w:val="16"/>
        </w:rPr>
        <w:t xml:space="preserve">.  For decades, as a few stalwarts in the U.S. Congress used to point out, </w:t>
      </w:r>
      <w:r w:rsidRPr="00E603F2">
        <w:rPr>
          <w:rStyle w:val="Emphasis"/>
        </w:rPr>
        <w:t>the Communist Chinese have been increasingly focused on acquiring U.S. and foreign technology and equipment</w:t>
      </w:r>
      <w:r w:rsidRPr="00E603F2">
        <w:rPr>
          <w:sz w:val="16"/>
        </w:rPr>
        <w:t xml:space="preserve"> — </w:t>
      </w:r>
      <w:r w:rsidRPr="00E603F2">
        <w:rPr>
          <w:rStyle w:val="Emphasis"/>
        </w:rPr>
        <w:t>in particular dual-use technologies that can be integrated into the People’s Republic of China’s military and industrial bases. What isn’t bought or otherwise transferred is often stolen.</w:t>
      </w:r>
      <w:r w:rsidRPr="00E603F2">
        <w:rPr>
          <w:sz w:val="16"/>
        </w:rPr>
        <w:t xml:space="preserve">  Moreover, as the Cox Committee in the U.S. House noted as long ago as 1999, “The PRC has also purchased weapons systems or their components from Israel, France, Britain, and the United States, including air-to-air missiles, air-refueling technology, Global Positioning System (GPS) technology, helicopter parts, and assorted avionics.” </w:t>
      </w:r>
    </w:p>
    <w:p w14:paraId="5865933E" w14:textId="77777777" w:rsidR="008D54B0" w:rsidRPr="00A26166" w:rsidRDefault="008D54B0" w:rsidP="008D54B0">
      <w:pPr>
        <w:pStyle w:val="Heading4"/>
      </w:pPr>
      <w:r>
        <w:t xml:space="preserve">Dual use tech can actually be linked to the development of WMD’s and devastating conventional weapons </w:t>
      </w:r>
    </w:p>
    <w:p w14:paraId="4BCE9421" w14:textId="77777777" w:rsidR="008D54B0" w:rsidRPr="001C4DDB" w:rsidRDefault="008D54B0" w:rsidP="008D54B0">
      <w:r>
        <w:rPr>
          <w:rStyle w:val="Style13ptBold"/>
        </w:rPr>
        <w:t xml:space="preserve">Goldman and Pollack 97 </w:t>
      </w:r>
      <w:r w:rsidRPr="001C4DDB">
        <w:t>[Charles and Jonathan, both work @ RAND and prepared this release for the Secretary of Defense, “Engaging China in the</w:t>
      </w:r>
      <w:r>
        <w:t xml:space="preserve"> </w:t>
      </w:r>
      <w:r w:rsidRPr="001C4DDB">
        <w:t>International Export</w:t>
      </w:r>
      <w:r>
        <w:t xml:space="preserve"> </w:t>
      </w:r>
      <w:r w:rsidRPr="001C4DDB">
        <w:t>Control Process”, 1997, http://www.dtic.mil/dtic/tr/fulltext/u2/a325273.pdf]-DD</w:t>
      </w:r>
    </w:p>
    <w:p w14:paraId="4F159153" w14:textId="77777777" w:rsidR="008D54B0" w:rsidRDefault="008D54B0" w:rsidP="008D54B0">
      <w:pPr>
        <w:rPr>
          <w:sz w:val="16"/>
        </w:rPr>
      </w:pPr>
      <w:r w:rsidRPr="001C4DDB">
        <w:rPr>
          <w:sz w:val="16"/>
        </w:rPr>
        <w:t xml:space="preserve">To assess these issues, we first examine the relevant policy context. In the post-Cold War/post-CoCom (post-Coordinating Committee for Multilateral Export Controls) era, </w:t>
      </w:r>
      <w:r w:rsidRPr="00E31F83">
        <w:rPr>
          <w:rStyle w:val="Emphasis"/>
        </w:rPr>
        <w:t xml:space="preserve">the United States and its allies and security partners are trying to devise new mechanisms and arrangements to restrain or prevent the sale or transfer of military technology or dual-use technology linked to weapons of mass destruction (WMD) or destabilizing conventional weapons. </w:t>
      </w:r>
      <w:r w:rsidRPr="001C4DDB">
        <w:rPr>
          <w:sz w:val="16"/>
        </w:rPr>
        <w:t xml:space="preserve">Chinese involvement in the export control process was not solicited historically. Indeed, the United States believes that the Chinese have made destabilizing transfers in the past and they could do so again. Because of its previous lack of involvement in this process, China is tied to few binding international norms with respect to export control and nonproliferation, and its adherence to different international agreements is mixed at best. U.S. policymakers also face growing problems in controlling technology flows. </w:t>
      </w:r>
      <w:r w:rsidRPr="00E31F83">
        <w:rPr>
          <w:rStyle w:val="StyleUnderline"/>
        </w:rPr>
        <w:t>The world is entering an era where the challenges of technology transfer and technology control are becoming much more complicated. Technology transfer activities will rely less on delivery of finished military systems, and an increasing number of suppliers will be involved in these processes.</w:t>
      </w:r>
      <w:r w:rsidRPr="00E31F83">
        <w:rPr>
          <w:rStyle w:val="Emphasis"/>
        </w:rPr>
        <w:t xml:space="preserve"> Now and in the future, technology transfer will often require delivery of only certain critical components of a weapon system or production facility. As technological capability spreads, technology transfer will rely increasingly on sharing engineering know-how, techniques, and designs, much of which seems to fall principally in the realm of civilian technologies</w:t>
      </w:r>
      <w:r w:rsidRPr="001C4DDB">
        <w:rPr>
          <w:sz w:val="16"/>
        </w:rPr>
        <w:t xml:space="preserve">. These intellectual property transfers present much greater challenges for international regimes than transfers of finished weapons systems. </w:t>
      </w:r>
      <w:r w:rsidRPr="00E31F83">
        <w:rPr>
          <w:rStyle w:val="Emphasis"/>
        </w:rPr>
        <w:t>Scientific transfers and cooperation are harder to detect since they 3 do not require shipments of large physical objects</w:t>
      </w:r>
      <w:r w:rsidRPr="001C4DDB">
        <w:rPr>
          <w:sz w:val="16"/>
        </w:rPr>
        <w:t xml:space="preserve">. In addition, scientific transfers have many legitimate peaceful purposes, </w:t>
      </w:r>
      <w:r w:rsidRPr="00E31F83">
        <w:rPr>
          <w:rStyle w:val="Emphasis"/>
        </w:rPr>
        <w:t>making it difficult to distinguish a scientific exchange for weapons system purposes from transactions for power generation, space exploration, or civilian manufacturing technology</w:t>
      </w:r>
      <w:r w:rsidRPr="001C4DDB">
        <w:rPr>
          <w:sz w:val="16"/>
        </w:rPr>
        <w:t>. Because of changes in the nature of technology transfer and the radically altered international environment following the end of the Cold War, international agreements have become much less powerful instruments in controlling exports of destabilizing technologies. This briefing starts from the proposition that more fully engaging China in the international export control system will foster a reduction in destabilizing transfers, even though the linkage between regimes and transfer behavior app</w:t>
      </w:r>
      <w:r>
        <w:rPr>
          <w:sz w:val="16"/>
        </w:rPr>
        <w:t>ears to be weakening worldwide.</w:t>
      </w:r>
    </w:p>
    <w:p w14:paraId="31EEA63C" w14:textId="77777777" w:rsidR="008D54B0" w:rsidRDefault="008D54B0" w:rsidP="00A706B6"/>
    <w:p w14:paraId="2E7AD8B9" w14:textId="53D95D89" w:rsidR="0048043E" w:rsidRDefault="00053845" w:rsidP="00053845">
      <w:pPr>
        <w:pStyle w:val="Heading2"/>
      </w:pPr>
      <w:r>
        <w:t>Defense</w:t>
      </w:r>
    </w:p>
    <w:p w14:paraId="67691122" w14:textId="77777777" w:rsidR="003228FB" w:rsidRDefault="003228FB" w:rsidP="003228FB"/>
    <w:p w14:paraId="1075DF9A" w14:textId="77777777" w:rsidR="003228FB" w:rsidRDefault="003228FB" w:rsidP="003228FB">
      <w:pPr>
        <w:pStyle w:val="Heading3"/>
        <w:rPr>
          <w:lang w:eastAsia="ko-KR"/>
        </w:rPr>
      </w:pPr>
      <w:r>
        <w:rPr>
          <w:lang w:eastAsia="ko-KR"/>
        </w:rPr>
        <w:t>A2: Militarization</w:t>
      </w:r>
    </w:p>
    <w:p w14:paraId="150FBF69" w14:textId="77777777" w:rsidR="003228FB" w:rsidRDefault="003228FB" w:rsidP="003228FB">
      <w:pPr>
        <w:pStyle w:val="Heading4"/>
        <w:rPr>
          <w:rStyle w:val="StyleUnderline"/>
          <w:sz w:val="28"/>
          <w:u w:val="none"/>
        </w:rPr>
      </w:pPr>
      <w:r w:rsidRPr="002528F1">
        <w:rPr>
          <w:rStyle w:val="StyleUnderline"/>
          <w:sz w:val="28"/>
          <w:u w:val="none"/>
        </w:rPr>
        <w:t>Relations don’t solve militarization-Chinese sovereignty claims, power acquisition, deterrence against US</w:t>
      </w:r>
    </w:p>
    <w:p w14:paraId="182ED5EB" w14:textId="77777777" w:rsidR="003228FB" w:rsidRPr="00775B9F" w:rsidRDefault="003228FB" w:rsidP="003228FB">
      <w:pPr>
        <w:rPr>
          <w:rStyle w:val="StyleUnderline"/>
          <w:b/>
          <w:sz w:val="24"/>
          <w:u w:val="none"/>
        </w:rPr>
      </w:pPr>
      <w:r w:rsidRPr="00775B9F">
        <w:rPr>
          <w:rStyle w:val="StyleUnderline"/>
          <w:sz w:val="24"/>
          <w:u w:val="none"/>
        </w:rPr>
        <w:t>Bergerson 3-15</w:t>
      </w:r>
    </w:p>
    <w:p w14:paraId="57D169BE" w14:textId="77777777" w:rsidR="003228FB" w:rsidRPr="00775B9F" w:rsidRDefault="003228FB" w:rsidP="003228FB">
      <w:pPr>
        <w:rPr>
          <w:rStyle w:val="StyleUnderline"/>
          <w:sz w:val="24"/>
        </w:rPr>
      </w:pPr>
      <w:r w:rsidRPr="00775B9F">
        <w:rPr>
          <w:rStyle w:val="StyleUnderline"/>
          <w:sz w:val="24"/>
          <w:u w:val="none"/>
        </w:rPr>
        <w:t>(Kristien Bergerson, Senior Policy Analyst, Security and Foreign Affairs</w:t>
      </w:r>
      <w:r>
        <w:rPr>
          <w:rStyle w:val="StyleUnderline"/>
          <w:sz w:val="24"/>
          <w:u w:val="none"/>
        </w:rPr>
        <w:t>,</w:t>
      </w:r>
      <w:r w:rsidRPr="00775B9F">
        <w:t xml:space="preserve"> </w:t>
      </w:r>
      <w:r>
        <w:t>March 15, 2016, “China’s Efforts to Counter U.S. Forward Presence in the Asia Pacific,” pg. 3-4, HY)</w:t>
      </w:r>
    </w:p>
    <w:p w14:paraId="64513FBE" w14:textId="65018B06" w:rsidR="003228FB" w:rsidRPr="003228FB" w:rsidRDefault="003228FB" w:rsidP="003228FB">
      <w:pPr>
        <w:rPr>
          <w:u w:val="single"/>
        </w:rPr>
      </w:pPr>
      <w:r w:rsidRPr="002528F1">
        <w:rPr>
          <w:rStyle w:val="StyleUnderline"/>
        </w:rPr>
        <w:t xml:space="preserve">While China benefits from the security and stability the United States and U.S. allies bring to Asia, China is seeking to reduce </w:t>
      </w:r>
      <w:r w:rsidRPr="00775B9F">
        <w:rPr>
          <w:sz w:val="12"/>
        </w:rPr>
        <w:t>the People’s Liberation Army’s (</w:t>
      </w:r>
      <w:r w:rsidRPr="002528F1">
        <w:rPr>
          <w:rStyle w:val="StyleUnderline"/>
        </w:rPr>
        <w:t>PLA) vulnerability to U.S. forces</w:t>
      </w:r>
      <w:r w:rsidRPr="00775B9F">
        <w:rPr>
          <w:sz w:val="12"/>
        </w:rPr>
        <w:t xml:space="preserve"> in the region should a conflict occur. </w:t>
      </w:r>
      <w:r w:rsidRPr="002528F1">
        <w:rPr>
          <w:rStyle w:val="StyleUnderline"/>
        </w:rPr>
        <w:t>China continues to build anti-access/area denial</w:t>
      </w:r>
      <w:r w:rsidRPr="00775B9F">
        <w:rPr>
          <w:sz w:val="12"/>
        </w:rPr>
        <w:t xml:space="preserve"> (A2/AD)* </w:t>
      </w:r>
      <w:r w:rsidRPr="002528F1">
        <w:rPr>
          <w:rStyle w:val="StyleUnderline"/>
        </w:rPr>
        <w:t>capabilities to deter</w:t>
      </w:r>
      <w:r w:rsidRPr="00775B9F">
        <w:rPr>
          <w:sz w:val="12"/>
        </w:rPr>
        <w:t xml:space="preserve"> or delay a </w:t>
      </w:r>
      <w:r w:rsidRPr="002528F1">
        <w:rPr>
          <w:rStyle w:val="StyleUnderline"/>
        </w:rPr>
        <w:t>U.S. military response</w:t>
      </w:r>
      <w:r w:rsidRPr="00775B9F">
        <w:rPr>
          <w:sz w:val="12"/>
        </w:rPr>
        <w:t xml:space="preserve"> to a conflict. Beijing</w:t>
      </w:r>
      <w:r w:rsidRPr="002528F1">
        <w:rPr>
          <w:rStyle w:val="StyleUnderline"/>
        </w:rPr>
        <w:t xml:space="preserve"> </w:t>
      </w:r>
      <w:r w:rsidRPr="00775B9F">
        <w:rPr>
          <w:sz w:val="12"/>
        </w:rPr>
        <w:t xml:space="preserve">also appears to be pursuing other options—including nonmilitary options prior to a conflict— likely intended to erode the United States’ strategic position, freedom of action, and operational space. These other options are engagement, coercion, and alliance splitting: </w:t>
      </w:r>
      <w:r w:rsidRPr="00775B9F">
        <w:rPr>
          <w:sz w:val="12"/>
        </w:rPr>
        <w:sym w:font="Symbol" w:char="F0B7"/>
      </w:r>
      <w:r w:rsidRPr="00775B9F">
        <w:rPr>
          <w:sz w:val="12"/>
        </w:rPr>
        <w:t xml:space="preserve"> </w:t>
      </w:r>
      <w:r w:rsidRPr="002528F1">
        <w:rPr>
          <w:rStyle w:val="StyleUnderline"/>
        </w:rPr>
        <w:t>China engages states within the region through military-to-military exchanges to create leverage for applying pressure on U.S. allies and partners</w:t>
      </w:r>
      <w:r w:rsidRPr="00775B9F">
        <w:rPr>
          <w:sz w:val="12"/>
        </w:rPr>
        <w:t xml:space="preserve">. </w:t>
      </w:r>
      <w:r w:rsidRPr="00775B9F">
        <w:rPr>
          <w:sz w:val="12"/>
        </w:rPr>
        <w:sym w:font="Symbol" w:char="F0B7"/>
      </w:r>
      <w:r w:rsidRPr="002528F1">
        <w:rPr>
          <w:rStyle w:val="StyleUnderline"/>
        </w:rPr>
        <w:t xml:space="preserve"> </w:t>
      </w:r>
      <w:r w:rsidRPr="00775B9F">
        <w:rPr>
          <w:sz w:val="12"/>
        </w:rPr>
        <w:t xml:space="preserve">China uses economic engagement and economic coercion to attempt to shape the behavior of U.S. allies and partners Beijing considers instrumental to supporting U.S. presence and force projection capability within the U.S. Pacific Command’s area of responsibility. </w:t>
      </w:r>
      <w:r w:rsidRPr="002528F1">
        <w:rPr>
          <w:rStyle w:val="StyleUnderline"/>
        </w:rPr>
        <w:sym w:font="Symbol" w:char="F0B7"/>
      </w:r>
      <w:r w:rsidRPr="002528F1">
        <w:rPr>
          <w:rStyle w:val="StyleUnderline"/>
        </w:rPr>
        <w:t xml:space="preserve"> China conducts activities intended to drive a wedge between U.S. allies and partners to undermine the development of a unified, U.S.-led security architecture in the Asia Pacific, and hinder U.S. presence and force projection capability should a conflict occur</w:t>
      </w:r>
      <w:r w:rsidRPr="00775B9F">
        <w:rPr>
          <w:sz w:val="12"/>
        </w:rPr>
        <w:t xml:space="preserve">. China’s Perceived Position in Asia: </w:t>
      </w:r>
      <w:r w:rsidRPr="002528F1">
        <w:rPr>
          <w:rStyle w:val="StyleUnderline"/>
        </w:rPr>
        <w:t>China is seeking to become the dominant power in Asia and a counter or balancing power to the presence of the United States in the Asia Pacific</w:t>
      </w:r>
      <w:r w:rsidRPr="00775B9F">
        <w:rPr>
          <w:sz w:val="12"/>
        </w:rPr>
        <w:t xml:space="preserve">.1 </w:t>
      </w:r>
      <w:r w:rsidRPr="002528F1">
        <w:rPr>
          <w:rStyle w:val="StyleUnderline"/>
        </w:rPr>
        <w:t>China intends to achieve this goal by expanding its comprehensive national power</w:t>
      </w:r>
      <w:r w:rsidRPr="00775B9F">
        <w:rPr>
          <w:sz w:val="12"/>
        </w:rPr>
        <w:t xml:space="preserve"> during </w:t>
      </w:r>
      <w:r w:rsidRPr="002528F1">
        <w:rPr>
          <w:rStyle w:val="StyleUnderline"/>
        </w:rPr>
        <w:t>what Chinese leaders see as a “period of strategic opportunity,” which Beijing believes will allow China to better shape its security environment and defend its core interests</w:t>
      </w:r>
      <w:r w:rsidRPr="00775B9F">
        <w:rPr>
          <w:sz w:val="12"/>
        </w:rPr>
        <w:t xml:space="preserve">.2 Chinese President and General Secretary of the Chinese Communist Party Xi Jinping articulated these efforts in his 2014 foreign policy directive, which calls for a mix of soft and hard power to achieve Beijing’s foreign policy goals and address security challenges.† 3 China’s Security Challenges and Concerns: The most salient challenge‡ to Chinese interests perceived by leaders in Beijing relates to sovereignty vis-à-vis Taiwan and in the East and South China seas. </w:t>
      </w:r>
      <w:r w:rsidRPr="002528F1">
        <w:rPr>
          <w:rStyle w:val="StyleUnderline"/>
        </w:rPr>
        <w:t>Should Chinese leaders decide to employ military force to address</w:t>
      </w:r>
      <w:r w:rsidRPr="00775B9F">
        <w:rPr>
          <w:sz w:val="12"/>
        </w:rPr>
        <w:t xml:space="preserve"> these </w:t>
      </w:r>
      <w:r w:rsidRPr="002528F1">
        <w:rPr>
          <w:rStyle w:val="StyleUnderline"/>
        </w:rPr>
        <w:t>sovereignty concerns, it would destabilize the region, put pressure on the United States to respond, and would affect American allies.</w:t>
      </w:r>
      <w:r w:rsidRPr="00775B9F">
        <w:rPr>
          <w:sz w:val="12"/>
        </w:rPr>
        <w:t xml:space="preserve"> § In planning military campaigns, the </w:t>
      </w:r>
      <w:r w:rsidRPr="002528F1">
        <w:rPr>
          <w:rStyle w:val="StyleUnderline"/>
        </w:rPr>
        <w:t>PLA has adopted</w:t>
      </w:r>
      <w:r w:rsidRPr="00775B9F">
        <w:rPr>
          <w:sz w:val="12"/>
        </w:rPr>
        <w:t xml:space="preserve"> a series of </w:t>
      </w:r>
      <w:r w:rsidRPr="002528F1">
        <w:rPr>
          <w:rStyle w:val="StyleUnderline"/>
        </w:rPr>
        <w:t xml:space="preserve">contingency measures designed to counter potential military intervention </w:t>
      </w:r>
      <w:r w:rsidRPr="00775B9F">
        <w:rPr>
          <w:sz w:val="12"/>
        </w:rPr>
        <w:t xml:space="preserve">in the region by the United States.4 Oriana Mastro, a professor at Georgetown University, argues that “Chinese official statements, white papers, and semi-official writings suggest </w:t>
      </w:r>
      <w:r w:rsidRPr="002528F1">
        <w:rPr>
          <w:rStyle w:val="StyleUnderline"/>
        </w:rPr>
        <w:t>China ... sees U.S. military presence</w:t>
      </w:r>
      <w:r w:rsidRPr="00775B9F">
        <w:rPr>
          <w:sz w:val="12"/>
        </w:rPr>
        <w:t xml:space="preserve"> [and its proximity to the Mainland] </w:t>
      </w:r>
      <w:r w:rsidRPr="002528F1">
        <w:rPr>
          <w:rStyle w:val="StyleUnderline"/>
        </w:rPr>
        <w:t>as a destabilizing factor in the region that threatens China’s ability to return to its rightful place of regional preeminence.</w:t>
      </w:r>
      <w:r w:rsidRPr="00775B9F">
        <w:rPr>
          <w:sz w:val="12"/>
        </w:rPr>
        <w:t>”5 To illustrate Professor Mastro’s point, China’s 2015 defense white paper states that the United States is enhancing military alliances and presence in this region, meddling in South China Sea affairs, and maintaining “constant close-in air and sea surveillance and reconnaissance,” all of which negatively impact China’s perceived security.6 The reality of the situation is that because of its own assertive and aggressive actions, China has been the primary driver of instability in the region. One recent example of this is Beijing’s island-building campaign in the South China Sea, which has been widely criticized by the United States, the region, and the wider community. 7 Another example is the stationing of batteries of long-range surface to air missiles on Woody Island in the Paracel Island chain.8 The perceived threat to China from the U.S. and its allies is perhaps best summed up by Senior Captain Xu Qi, a PLA naval officer writing in an authoritative PLA military journal, stating that “China’s heartland faces the sea ... [and the] United States has deployed strong forces in the Western Pacific and has formed a system of military bases [in] the First and Second Island Chains* with a strategic posture involving Japan and South Korea as the northern anchors, Australia and the Philippines as the southern anchors, and with Guam positioned as the forward base.”9 He continues, “some maritime powers may employ long-range strike weapons to attack into the depths of China ... [and] precision attacks ... [from] beyond the first island chain ... threaten important political, economic, and military targets....” 10</w:t>
      </w:r>
    </w:p>
    <w:p w14:paraId="1C073618" w14:textId="77777777" w:rsidR="003228FB" w:rsidRPr="001C3666" w:rsidRDefault="003228FB" w:rsidP="003228FB">
      <w:pPr>
        <w:rPr>
          <w:lang w:eastAsia="ko-KR"/>
        </w:rPr>
      </w:pPr>
    </w:p>
    <w:p w14:paraId="5BB2E792" w14:textId="77777777" w:rsidR="003228FB" w:rsidRPr="00D53046" w:rsidRDefault="003228FB" w:rsidP="003228FB">
      <w:pPr>
        <w:pStyle w:val="Heading4"/>
        <w:rPr>
          <w:rStyle w:val="StyleUnderline"/>
          <w:sz w:val="26"/>
          <w:u w:val="none"/>
        </w:rPr>
      </w:pPr>
      <w:r>
        <w:t>Cooperation allow Chinese territorial claim under justification of US agreement</w:t>
      </w:r>
    </w:p>
    <w:p w14:paraId="796AB65C" w14:textId="77777777" w:rsidR="003228FB" w:rsidRPr="00E53018" w:rsidRDefault="003228FB" w:rsidP="003228FB">
      <w:pPr>
        <w:rPr>
          <w:b/>
          <w:sz w:val="20"/>
        </w:rPr>
      </w:pPr>
      <w:r w:rsidRPr="00E53018">
        <w:rPr>
          <w:b/>
          <w:sz w:val="20"/>
        </w:rPr>
        <w:t>Thayer 3-10</w:t>
      </w:r>
    </w:p>
    <w:p w14:paraId="0DE2DDF6" w14:textId="77777777" w:rsidR="003228FB" w:rsidRPr="00D53046" w:rsidRDefault="003228FB" w:rsidP="003228FB">
      <w:pPr>
        <w:rPr>
          <w:sz w:val="18"/>
        </w:rPr>
      </w:pPr>
      <w:r w:rsidRPr="00D53046">
        <w:rPr>
          <w:sz w:val="18"/>
        </w:rPr>
        <w:t xml:space="preserve">(Carlyle A. Thayer, </w:t>
      </w:r>
      <w:r w:rsidRPr="00D53046">
        <w:rPr>
          <w:sz w:val="20"/>
        </w:rPr>
        <w:t xml:space="preserve">Emeritus Professor, The University of New South Wales at the Australian Defence Force Academy, </w:t>
      </w:r>
      <w:r w:rsidRPr="00D53046">
        <w:rPr>
          <w:sz w:val="18"/>
        </w:rPr>
        <w:t xml:space="preserve"> March 10, 2016, “New Model of Major Power Relations: China-U.S. Global Cooperation and Regional Contention,”</w:t>
      </w:r>
      <w:r>
        <w:rPr>
          <w:sz w:val="18"/>
        </w:rPr>
        <w:t xml:space="preserve"> pg. 5-7</w:t>
      </w:r>
      <w:r w:rsidRPr="00D53046">
        <w:rPr>
          <w:sz w:val="18"/>
        </w:rPr>
        <w:t xml:space="preserve"> HY)</w:t>
      </w:r>
    </w:p>
    <w:p w14:paraId="5369E7A1" w14:textId="77777777" w:rsidR="003228FB" w:rsidRPr="000C7A32" w:rsidRDefault="003228FB" w:rsidP="003228FB">
      <w:pPr>
        <w:rPr>
          <w:sz w:val="14"/>
        </w:rPr>
      </w:pPr>
      <w:r w:rsidRPr="000C7A32">
        <w:rPr>
          <w:sz w:val="14"/>
        </w:rPr>
        <w:t xml:space="preserve">Since September 2014, according to Glaser and Douglas, ‘there has been a significant rollback in US official discourse’ on China’s ‘new model of major power relations’ as a result of ‘irreconcilable differences of interpretation’ over key terms and issues.16 According to a Japanese scholar, the </w:t>
      </w:r>
      <w:r w:rsidRPr="000C7A32">
        <w:rPr>
          <w:rStyle w:val="StyleUnderline"/>
        </w:rPr>
        <w:t>differing attitudes between China and</w:t>
      </w:r>
      <w:r w:rsidRPr="00D70D74">
        <w:rPr>
          <w:rStyle w:val="StyleUnderline"/>
        </w:rPr>
        <w:t xml:space="preserve"> </w:t>
      </w:r>
      <w:r w:rsidRPr="000C7A32">
        <w:rPr>
          <w:sz w:val="14"/>
        </w:rPr>
        <w:t xml:space="preserve">the </w:t>
      </w:r>
      <w:r w:rsidRPr="000C7A32">
        <w:rPr>
          <w:rStyle w:val="StyleUnderline"/>
        </w:rPr>
        <w:t>U</w:t>
      </w:r>
      <w:r w:rsidRPr="000C7A32">
        <w:rPr>
          <w:sz w:val="14"/>
        </w:rPr>
        <w:t xml:space="preserve">nited </w:t>
      </w:r>
      <w:r w:rsidRPr="000C7A32">
        <w:rPr>
          <w:rStyle w:val="StyleUnderline"/>
        </w:rPr>
        <w:t>S</w:t>
      </w:r>
      <w:r w:rsidRPr="000C7A32">
        <w:rPr>
          <w:sz w:val="14"/>
        </w:rPr>
        <w:t xml:space="preserve">tates on the ‘new type of major country relations’ were starkly apparent at the Beijing summit in November 2014, with Chinese media reporting that Obama had agreed to jointly establish such a relationship while the White House could show that Obama had never mentioned the term.’ At least five bundles of issues may be identified that </w:t>
      </w:r>
      <w:r w:rsidRPr="000C7A32">
        <w:rPr>
          <w:rStyle w:val="StyleUnderline"/>
        </w:rPr>
        <w:t>illustrate U.S. reservations</w:t>
      </w:r>
      <w:r w:rsidRPr="00D70D74">
        <w:rPr>
          <w:rStyle w:val="StyleUnderline"/>
        </w:rPr>
        <w:t xml:space="preserve">: </w:t>
      </w:r>
      <w:r w:rsidRPr="000C7A32">
        <w:rPr>
          <w:rStyle w:val="StyleUnderline"/>
          <w:sz w:val="14"/>
          <w:u w:val="none"/>
        </w:rPr>
        <w:t>First</w:t>
      </w:r>
      <w:r w:rsidRPr="000C7A32">
        <w:rPr>
          <w:sz w:val="14"/>
        </w:rPr>
        <w:t xml:space="preserve">, almost as soon as China and the United States began to discuss how to manage their relations, U.S. allies expressed concern over the prospect of power sharing between Beijing and Washington at their expense captured in the term G2 (Group of 2). The Obama Administration preferred to give emphasis to ‘a new model of relations’ by dropping the term ‘major power/major country’. In other words, the </w:t>
      </w:r>
      <w:r w:rsidRPr="000C7A32">
        <w:rPr>
          <w:rStyle w:val="StyleUnderline"/>
          <w:sz w:val="14"/>
          <w:u w:val="none"/>
        </w:rPr>
        <w:t>Chinese formulation was perceived excluding other powers from the ‘new model’. Second</w:t>
      </w:r>
      <w:r w:rsidRPr="000C7A32">
        <w:rPr>
          <w:sz w:val="14"/>
        </w:rPr>
        <w:t xml:space="preserve">, and related to the first issue, the Obama Administration became increasingly frustrated by ‘Chinese constant efforts to persuade the US to publicly reaffirm support for the NTGPR [New Type of Great Power Relations] label’. Further, according to Glaser and Douglas: </w:t>
      </w:r>
      <w:r w:rsidRPr="000C7A32">
        <w:rPr>
          <w:rStyle w:val="StyleUnderline"/>
        </w:rPr>
        <w:t>US patience has been stretched</w:t>
      </w:r>
      <w:r w:rsidRPr="000C7A32">
        <w:rPr>
          <w:sz w:val="14"/>
        </w:rPr>
        <w:t xml:space="preserve"> to the breaking point </w:t>
      </w:r>
      <w:r w:rsidRPr="000C7A32">
        <w:rPr>
          <w:rStyle w:val="StyleUnderline"/>
        </w:rPr>
        <w:t>by Chinese</w:t>
      </w:r>
      <w:r w:rsidRPr="000C7A32">
        <w:rPr>
          <w:sz w:val="14"/>
        </w:rPr>
        <w:t xml:space="preserve"> state </w:t>
      </w:r>
      <w:r w:rsidRPr="000C7A32">
        <w:rPr>
          <w:rStyle w:val="StyleUnderline"/>
        </w:rPr>
        <w:t xml:space="preserve">media </w:t>
      </w:r>
      <w:r w:rsidRPr="000C7A32">
        <w:rPr>
          <w:sz w:val="14"/>
        </w:rPr>
        <w:t xml:space="preserve">repeatedly </w:t>
      </w:r>
      <w:r w:rsidRPr="000C7A32">
        <w:rPr>
          <w:rStyle w:val="StyleUnderline"/>
        </w:rPr>
        <w:t>spinning America’s acceptance of the framework in ways it does not support</w:t>
      </w:r>
      <w:r w:rsidRPr="000C7A32">
        <w:rPr>
          <w:b/>
          <w:sz w:val="14"/>
        </w:rPr>
        <w:t xml:space="preserve">. </w:t>
      </w:r>
      <w:r w:rsidRPr="000C7A32">
        <w:rPr>
          <w:rStyle w:val="StyleUnderline"/>
          <w:sz w:val="16"/>
          <w:u w:val="none"/>
        </w:rPr>
        <w:t>Frustration builds every time Beijing says Washington has already agreed to what</w:t>
      </w:r>
      <w:r w:rsidRPr="000C7A32">
        <w:rPr>
          <w:sz w:val="8"/>
        </w:rPr>
        <w:t xml:space="preserve"> the </w:t>
      </w:r>
      <w:r w:rsidRPr="000C7A32">
        <w:rPr>
          <w:rStyle w:val="StyleUnderline"/>
          <w:sz w:val="16"/>
          <w:u w:val="none"/>
        </w:rPr>
        <w:t>U</w:t>
      </w:r>
      <w:r w:rsidRPr="000C7A32">
        <w:rPr>
          <w:sz w:val="8"/>
        </w:rPr>
        <w:t xml:space="preserve">nited </w:t>
      </w:r>
      <w:r w:rsidRPr="000C7A32">
        <w:rPr>
          <w:rStyle w:val="StyleUnderline"/>
          <w:sz w:val="16"/>
          <w:u w:val="none"/>
        </w:rPr>
        <w:t>S</w:t>
      </w:r>
      <w:r w:rsidRPr="000C7A32">
        <w:rPr>
          <w:rStyle w:val="StyleUnderline"/>
          <w:sz w:val="8"/>
          <w:u w:val="none"/>
        </w:rPr>
        <w:t>t</w:t>
      </w:r>
      <w:r w:rsidRPr="000C7A32">
        <w:rPr>
          <w:sz w:val="8"/>
        </w:rPr>
        <w:t xml:space="preserve">ates </w:t>
      </w:r>
      <w:r w:rsidRPr="000C7A32">
        <w:rPr>
          <w:sz w:val="16"/>
        </w:rPr>
        <w:t>s</w:t>
      </w:r>
      <w:r w:rsidRPr="000C7A32">
        <w:rPr>
          <w:rStyle w:val="StyleUnderline"/>
          <w:sz w:val="16"/>
          <w:u w:val="none"/>
        </w:rPr>
        <w:t>ees as an aspiration that requires hard work on both sides to achieve</w:t>
      </w:r>
      <w:r w:rsidRPr="000C7A32">
        <w:rPr>
          <w:sz w:val="14"/>
        </w:rPr>
        <w:t xml:space="preserve">…. </w:t>
      </w:r>
      <w:r w:rsidRPr="000C7A32">
        <w:rPr>
          <w:rStyle w:val="StyleUnderline"/>
        </w:rPr>
        <w:t>US officials</w:t>
      </w:r>
      <w:r w:rsidRPr="000C7A32">
        <w:rPr>
          <w:sz w:val="14"/>
        </w:rPr>
        <w:t xml:space="preserve"> privately </w:t>
      </w:r>
      <w:r w:rsidRPr="000C7A32">
        <w:rPr>
          <w:rStyle w:val="StyleUnderline"/>
        </w:rPr>
        <w:t>complain about</w:t>
      </w:r>
      <w:r w:rsidRPr="000C7A32">
        <w:rPr>
          <w:b/>
          <w:sz w:val="14"/>
        </w:rPr>
        <w:t xml:space="preserve"> </w:t>
      </w:r>
      <w:r w:rsidRPr="000C7A32">
        <w:rPr>
          <w:sz w:val="14"/>
        </w:rPr>
        <w:t xml:space="preserve">the </w:t>
      </w:r>
      <w:r w:rsidRPr="000C7A32">
        <w:rPr>
          <w:rStyle w:val="StyleUnderline"/>
        </w:rPr>
        <w:t>Chinese misrepresenting Washington’s position to ASEAN countries, suggesting the United States is privileging Chinese interests at their expense</w:t>
      </w:r>
      <w:r w:rsidRPr="000C7A32">
        <w:rPr>
          <w:sz w:val="14"/>
        </w:rPr>
        <w:t xml:space="preserve">.18 </w:t>
      </w:r>
      <w:r w:rsidRPr="000C7A32">
        <w:rPr>
          <w:rStyle w:val="StyleUnderline"/>
          <w:sz w:val="14"/>
          <w:u w:val="none"/>
        </w:rPr>
        <w:t>Third</w:t>
      </w:r>
      <w:r w:rsidRPr="000C7A32">
        <w:rPr>
          <w:sz w:val="14"/>
        </w:rPr>
        <w:t>, the United States objected to</w:t>
      </w:r>
      <w:r w:rsidRPr="000C7A32">
        <w:rPr>
          <w:u w:val="single"/>
        </w:rPr>
        <w:t xml:space="preserve"> </w:t>
      </w:r>
      <w:r w:rsidRPr="000C7A32">
        <w:rPr>
          <w:b/>
          <w:u w:val="single"/>
        </w:rPr>
        <w:t>China’s unilateral actions in defining the new power relations</w:t>
      </w:r>
      <w:r w:rsidRPr="000C7A32">
        <w:rPr>
          <w:u w:val="single"/>
        </w:rPr>
        <w:t xml:space="preserve"> </w:t>
      </w:r>
      <w:r w:rsidRPr="000C7A32">
        <w:rPr>
          <w:sz w:val="14"/>
        </w:rPr>
        <w:t>framework to</w:t>
      </w:r>
      <w:r w:rsidRPr="000C7A32">
        <w:rPr>
          <w:b/>
          <w:u w:val="single"/>
        </w:rPr>
        <w:t xml:space="preserve"> include</w:t>
      </w:r>
      <w:r w:rsidRPr="000C7A32">
        <w:rPr>
          <w:u w:val="single"/>
        </w:rPr>
        <w:t xml:space="preserve"> </w:t>
      </w:r>
      <w:r w:rsidRPr="000C7A32">
        <w:rPr>
          <w:sz w:val="14"/>
        </w:rPr>
        <w:t>an expanding list of</w:t>
      </w:r>
      <w:r w:rsidRPr="000C7A32">
        <w:rPr>
          <w:u w:val="single"/>
        </w:rPr>
        <w:t xml:space="preserve"> core interests and the </w:t>
      </w:r>
      <w:r w:rsidRPr="000C7A32">
        <w:rPr>
          <w:b/>
          <w:u w:val="single"/>
        </w:rPr>
        <w:t>exclusion of the United States and its alliance system from the Asia-Pacific</w:t>
      </w:r>
      <w:r w:rsidRPr="000C7A32">
        <w:rPr>
          <w:sz w:val="14"/>
        </w:rPr>
        <w:t xml:space="preserve">. As noted by Glaser and Douglas, </w:t>
      </w:r>
      <w:r w:rsidRPr="000C7A32">
        <w:rPr>
          <w:b/>
          <w:u w:val="single"/>
        </w:rPr>
        <w:t>China expanded</w:t>
      </w:r>
      <w:r w:rsidRPr="000C7A32">
        <w:rPr>
          <w:u w:val="single"/>
        </w:rPr>
        <w:t xml:space="preserve"> </w:t>
      </w:r>
      <w:r w:rsidRPr="000C7A32">
        <w:rPr>
          <w:sz w:val="14"/>
        </w:rPr>
        <w:t xml:space="preserve">its three initial core interests – </w:t>
      </w:r>
      <w:r w:rsidRPr="000C7A32">
        <w:rPr>
          <w:u w:val="single"/>
        </w:rPr>
        <w:t xml:space="preserve">Taiwan, Tibet and China’s development path – </w:t>
      </w:r>
      <w:r w:rsidRPr="000C7A32">
        <w:rPr>
          <w:b/>
          <w:u w:val="single"/>
        </w:rPr>
        <w:t>to include sovereignty and territorial integrity</w:t>
      </w:r>
      <w:r w:rsidRPr="000C7A32">
        <w:rPr>
          <w:u w:val="single"/>
        </w:rPr>
        <w:t xml:space="preserve"> </w:t>
      </w:r>
      <w:r w:rsidRPr="000C7A32">
        <w:rPr>
          <w:sz w:val="14"/>
        </w:rPr>
        <w:t xml:space="preserve">(Xinjiang, the South China Sea and the Senkaku/Diaoyu islands).19 Statements by Chinese officials that the Pacific Ocean was big enough for both countries,20 and Xi Jinping’s May 2014 advocacy of ‘Asia for the Asians’ security concept were widely viewed by the Obama Administration as aimed at undermining the U.S. alliance system and excluding the U.S. from the western Pacific.21 </w:t>
      </w:r>
    </w:p>
    <w:p w14:paraId="20E7ED59" w14:textId="77777777" w:rsidR="003228FB" w:rsidRDefault="003228FB" w:rsidP="003228FB"/>
    <w:p w14:paraId="7C892B59" w14:textId="77777777" w:rsidR="003228FB" w:rsidRDefault="003228FB" w:rsidP="003228FB">
      <w:pPr>
        <w:pStyle w:val="Heading4"/>
      </w:pPr>
      <w:r>
        <w:t>No effective US-China military coop-5 strategic barriers</w:t>
      </w:r>
    </w:p>
    <w:p w14:paraId="3550E221" w14:textId="77777777" w:rsidR="003228FB" w:rsidRPr="00D53046" w:rsidRDefault="003228FB" w:rsidP="003228FB">
      <w:pPr>
        <w:rPr>
          <w:b/>
        </w:rPr>
      </w:pPr>
      <w:r>
        <w:rPr>
          <w:b/>
        </w:rPr>
        <w:t>Thayer 3-10</w:t>
      </w:r>
    </w:p>
    <w:p w14:paraId="7AFFDBEF" w14:textId="77777777" w:rsidR="003228FB" w:rsidRPr="00D53046" w:rsidRDefault="003228FB" w:rsidP="003228FB">
      <w:pPr>
        <w:rPr>
          <w:sz w:val="18"/>
        </w:rPr>
      </w:pPr>
      <w:r w:rsidRPr="00D53046">
        <w:rPr>
          <w:sz w:val="18"/>
        </w:rPr>
        <w:t xml:space="preserve">(Carlyle A. Thayer, </w:t>
      </w:r>
      <w:r w:rsidRPr="00D53046">
        <w:rPr>
          <w:sz w:val="20"/>
        </w:rPr>
        <w:t xml:space="preserve">Emeritus Professor, The University of New South Wales at the Australian Defence Force Academy, </w:t>
      </w:r>
      <w:r w:rsidRPr="00D53046">
        <w:rPr>
          <w:sz w:val="18"/>
        </w:rPr>
        <w:t xml:space="preserve"> March 10, 2016, “New Model of Major Power Relations: China-U.S. Global Cooperation and Regional Contention,”</w:t>
      </w:r>
      <w:r>
        <w:rPr>
          <w:sz w:val="18"/>
        </w:rPr>
        <w:t xml:space="preserve"> pg. 5-7</w:t>
      </w:r>
      <w:r w:rsidRPr="00D53046">
        <w:rPr>
          <w:sz w:val="18"/>
        </w:rPr>
        <w:t xml:space="preserve"> HY)</w:t>
      </w:r>
    </w:p>
    <w:p w14:paraId="44A558C2" w14:textId="77777777" w:rsidR="003228FB" w:rsidRDefault="003228FB" w:rsidP="003228FB">
      <w:pPr>
        <w:rPr>
          <w:sz w:val="10"/>
        </w:rPr>
      </w:pPr>
      <w:r w:rsidRPr="00D53046">
        <w:rPr>
          <w:sz w:val="10"/>
        </w:rPr>
        <w:t xml:space="preserve">Since September 2014, according to Glaser and Douglas, ‘there has been a significant rollback in US official discourse’ on China’s ‘new model of major power relations’ as a result of ‘irreconcilable differences of interpretation’ over key terms and issues.16 According to a Japanese scholar, the </w:t>
      </w:r>
      <w:r w:rsidRPr="00D53046">
        <w:rPr>
          <w:rStyle w:val="StyleUnderline"/>
        </w:rPr>
        <w:t xml:space="preserve">differing attitudes between China and </w:t>
      </w:r>
      <w:r w:rsidRPr="00D53046">
        <w:rPr>
          <w:sz w:val="10"/>
        </w:rPr>
        <w:t xml:space="preserve">the </w:t>
      </w:r>
      <w:r w:rsidRPr="00D53046">
        <w:rPr>
          <w:rStyle w:val="StyleUnderline"/>
        </w:rPr>
        <w:t>U</w:t>
      </w:r>
      <w:r w:rsidRPr="00D53046">
        <w:rPr>
          <w:sz w:val="10"/>
        </w:rPr>
        <w:t xml:space="preserve">nited </w:t>
      </w:r>
      <w:r w:rsidRPr="00D53046">
        <w:rPr>
          <w:rStyle w:val="StyleUnderline"/>
        </w:rPr>
        <w:t>S</w:t>
      </w:r>
      <w:r w:rsidRPr="00D53046">
        <w:rPr>
          <w:sz w:val="10"/>
        </w:rPr>
        <w:t xml:space="preserve">tates on the ‘new type of major country relations’ were starkly apparent at the Beijing summit in November 2014, with Chinese media reporting that Obama had agreed to jointly establish such a relationship while the White House could show that Obama had never mentioned the term.’ At least five bundles of issues may be identified that </w:t>
      </w:r>
      <w:r w:rsidRPr="00D53046">
        <w:rPr>
          <w:rStyle w:val="StyleUnderline"/>
        </w:rPr>
        <w:t>illustrate U.S. reservations: First</w:t>
      </w:r>
      <w:r w:rsidRPr="00D53046">
        <w:rPr>
          <w:sz w:val="10"/>
        </w:rPr>
        <w:t xml:space="preserve">, almost as soon as China and the United States began to discuss how to manage their relations, U.S. allies expressed concern over the prospect of power sharing between Beijing and Washington at their expense captured in the term G2 (Group of 2). The Obama Administration preferred to give emphasis to ‘a new model of relations’ by dropping the term ‘major power/major country’. In other words, the </w:t>
      </w:r>
      <w:r w:rsidRPr="00D53046">
        <w:rPr>
          <w:rStyle w:val="StyleUnderline"/>
          <w:sz w:val="20"/>
        </w:rPr>
        <w:t>Chinese formulation was perceived excluding other powers from the ‘new model’</w:t>
      </w:r>
      <w:r w:rsidRPr="00D53046">
        <w:rPr>
          <w:rStyle w:val="StyleUnderline"/>
          <w:sz w:val="10"/>
          <w:u w:val="none"/>
        </w:rPr>
        <w:t xml:space="preserve">. </w:t>
      </w:r>
      <w:r w:rsidRPr="00D53046">
        <w:rPr>
          <w:rStyle w:val="StyleUnderline"/>
          <w:sz w:val="20"/>
        </w:rPr>
        <w:t>Second</w:t>
      </w:r>
      <w:r w:rsidRPr="00D53046">
        <w:rPr>
          <w:sz w:val="20"/>
          <w:u w:val="single"/>
        </w:rPr>
        <w:t>,</w:t>
      </w:r>
      <w:r w:rsidRPr="00D53046">
        <w:rPr>
          <w:sz w:val="10"/>
        </w:rPr>
        <w:t xml:space="preserve"> and related to the first issue, the Obama Administration became increasingly frustrated by ‘Chinese constant efforts to persuade the US to publicly reaffirm support for the NTGPR [New Type of Great Power Relations] label’. Further, according to Glaser and Douglas: </w:t>
      </w:r>
      <w:r w:rsidRPr="00D53046">
        <w:rPr>
          <w:rStyle w:val="StyleUnderline"/>
        </w:rPr>
        <w:t>US patience has been stretched</w:t>
      </w:r>
      <w:r w:rsidRPr="00D53046">
        <w:rPr>
          <w:sz w:val="10"/>
        </w:rPr>
        <w:t xml:space="preserve"> to the breaking point </w:t>
      </w:r>
      <w:r w:rsidRPr="00D53046">
        <w:rPr>
          <w:rStyle w:val="StyleUnderline"/>
        </w:rPr>
        <w:t>by Chinese</w:t>
      </w:r>
      <w:r w:rsidRPr="00D53046">
        <w:rPr>
          <w:sz w:val="10"/>
        </w:rPr>
        <w:t xml:space="preserve"> state </w:t>
      </w:r>
      <w:r w:rsidRPr="00D53046">
        <w:rPr>
          <w:rStyle w:val="StyleUnderline"/>
        </w:rPr>
        <w:t xml:space="preserve">media </w:t>
      </w:r>
      <w:r w:rsidRPr="00D53046">
        <w:rPr>
          <w:sz w:val="10"/>
        </w:rPr>
        <w:t xml:space="preserve">repeatedly </w:t>
      </w:r>
      <w:r w:rsidRPr="00D53046">
        <w:rPr>
          <w:rStyle w:val="StyleUnderline"/>
        </w:rPr>
        <w:t>spinning America’s acceptance of the framework in ways it does not support</w:t>
      </w:r>
      <w:r w:rsidRPr="00D53046">
        <w:rPr>
          <w:sz w:val="10"/>
        </w:rPr>
        <w:t xml:space="preserve">. </w:t>
      </w:r>
      <w:r w:rsidRPr="00D53046">
        <w:rPr>
          <w:rStyle w:val="StyleUnderline"/>
          <w:sz w:val="10"/>
          <w:u w:val="none"/>
        </w:rPr>
        <w:t>Frustration builds every time Beijing says Washington has already agreed to what</w:t>
      </w:r>
      <w:r w:rsidRPr="00D53046">
        <w:rPr>
          <w:sz w:val="10"/>
        </w:rPr>
        <w:t xml:space="preserve"> the </w:t>
      </w:r>
      <w:r w:rsidRPr="00D53046">
        <w:rPr>
          <w:rStyle w:val="StyleUnderline"/>
          <w:sz w:val="10"/>
          <w:u w:val="none"/>
        </w:rPr>
        <w:t>U</w:t>
      </w:r>
      <w:r w:rsidRPr="00D53046">
        <w:rPr>
          <w:sz w:val="10"/>
        </w:rPr>
        <w:t xml:space="preserve">nited </w:t>
      </w:r>
      <w:r w:rsidRPr="00D53046">
        <w:rPr>
          <w:rStyle w:val="StyleUnderline"/>
          <w:sz w:val="10"/>
          <w:u w:val="none"/>
        </w:rPr>
        <w:t>St</w:t>
      </w:r>
      <w:r w:rsidRPr="00D53046">
        <w:rPr>
          <w:sz w:val="10"/>
        </w:rPr>
        <w:t>ates s</w:t>
      </w:r>
      <w:r w:rsidRPr="00D53046">
        <w:rPr>
          <w:rStyle w:val="StyleUnderline"/>
          <w:sz w:val="10"/>
          <w:u w:val="none"/>
        </w:rPr>
        <w:t>ees as an aspiration that requires hard work on both sides to achieve</w:t>
      </w:r>
      <w:r w:rsidRPr="00D53046">
        <w:rPr>
          <w:sz w:val="10"/>
        </w:rPr>
        <w:t xml:space="preserve">…. </w:t>
      </w:r>
      <w:r w:rsidRPr="00D53046">
        <w:rPr>
          <w:rStyle w:val="StyleUnderline"/>
        </w:rPr>
        <w:t>US officials</w:t>
      </w:r>
      <w:r w:rsidRPr="00D53046">
        <w:rPr>
          <w:sz w:val="10"/>
        </w:rPr>
        <w:t xml:space="preserve"> privately </w:t>
      </w:r>
      <w:r w:rsidRPr="00D53046">
        <w:rPr>
          <w:rStyle w:val="StyleUnderline"/>
        </w:rPr>
        <w:t>complain about</w:t>
      </w:r>
      <w:r w:rsidRPr="00D53046">
        <w:rPr>
          <w:sz w:val="10"/>
        </w:rPr>
        <w:t xml:space="preserve"> the </w:t>
      </w:r>
      <w:r w:rsidRPr="00D53046">
        <w:rPr>
          <w:rStyle w:val="StyleUnderline"/>
        </w:rPr>
        <w:t>Chinese misrepresenting Washington’s position to ASEAN countries, suggesting the United States is privileging Chinese interests at their expense</w:t>
      </w:r>
      <w:r w:rsidRPr="00D53046">
        <w:rPr>
          <w:sz w:val="10"/>
        </w:rPr>
        <w:t xml:space="preserve">.18 </w:t>
      </w:r>
      <w:r w:rsidRPr="00D53046">
        <w:rPr>
          <w:rStyle w:val="StyleUnderline"/>
          <w:sz w:val="10"/>
          <w:u w:val="none"/>
        </w:rPr>
        <w:t>Third</w:t>
      </w:r>
      <w:r w:rsidRPr="00D53046">
        <w:rPr>
          <w:sz w:val="10"/>
        </w:rPr>
        <w:t>, the United States objected to</w:t>
      </w:r>
      <w:r w:rsidRPr="00D53046">
        <w:rPr>
          <w:u w:val="single"/>
        </w:rPr>
        <w:t xml:space="preserve"> China’s unilateral actions in defining the new power relations </w:t>
      </w:r>
      <w:r w:rsidRPr="00D53046">
        <w:rPr>
          <w:sz w:val="10"/>
        </w:rPr>
        <w:t>framework to</w:t>
      </w:r>
      <w:r w:rsidRPr="00D53046">
        <w:rPr>
          <w:u w:val="single"/>
        </w:rPr>
        <w:t xml:space="preserve"> include </w:t>
      </w:r>
      <w:r w:rsidRPr="00D53046">
        <w:rPr>
          <w:sz w:val="10"/>
        </w:rPr>
        <w:t>an expanding list of</w:t>
      </w:r>
      <w:r w:rsidRPr="00D53046">
        <w:rPr>
          <w:u w:val="single"/>
        </w:rPr>
        <w:t xml:space="preserve"> core interests and the exclusion of the United States and its alliance system from the Asia-Pacific</w:t>
      </w:r>
      <w:r w:rsidRPr="00D53046">
        <w:rPr>
          <w:sz w:val="10"/>
        </w:rPr>
        <w:t xml:space="preserve">. As noted by Glaser and Douglas, </w:t>
      </w:r>
      <w:r w:rsidRPr="00D53046">
        <w:rPr>
          <w:u w:val="single"/>
        </w:rPr>
        <w:t xml:space="preserve">China expanded </w:t>
      </w:r>
      <w:r w:rsidRPr="00D53046">
        <w:rPr>
          <w:sz w:val="10"/>
        </w:rPr>
        <w:t xml:space="preserve">its three initial core interests – </w:t>
      </w:r>
      <w:r w:rsidRPr="00D53046">
        <w:rPr>
          <w:u w:val="single"/>
        </w:rPr>
        <w:t xml:space="preserve">Taiwan, Tibet and China’s development path – to include sovereignty and territorial integrity </w:t>
      </w:r>
      <w:r w:rsidRPr="00D53046">
        <w:rPr>
          <w:sz w:val="10"/>
        </w:rPr>
        <w:t xml:space="preserve">(Xinjiang, the South China Sea and the Senkaku/Diaoyu islands).19 Statements by Chinese officials that the Pacific Ocean was big enough for both countries,20 and Xi Jinping’s May 2014 advocacy of ‘Asia for the Asians’ security concept were widely viewed by the Obama Administration as aimed at undermining the U.S. alliance system and excluding the U.S. from the western Pacific.21 </w:t>
      </w:r>
      <w:r w:rsidRPr="00D53046">
        <w:rPr>
          <w:u w:val="single"/>
        </w:rPr>
        <w:t xml:space="preserve">Fourth, strategic trust between Washington and Beijing was severely undermined by allegations of Chinese state involvement in increasing cyber-espionage </w:t>
      </w:r>
      <w:r w:rsidRPr="00D53046">
        <w:rPr>
          <w:sz w:val="10"/>
        </w:rPr>
        <w:t xml:space="preserve">directed not only against the U.S. defense security community but also the U.S. business community and its commercial secrets and intellectual property. </w:t>
      </w:r>
      <w:r w:rsidRPr="00D53046">
        <w:rPr>
          <w:u w:val="single"/>
        </w:rPr>
        <w:t>Fifth, China’s</w:t>
      </w:r>
      <w:r w:rsidRPr="00D53046">
        <w:rPr>
          <w:sz w:val="10"/>
        </w:rPr>
        <w:t xml:space="preserve"> aggressive program of building </w:t>
      </w:r>
      <w:r w:rsidRPr="00D53046">
        <w:rPr>
          <w:u w:val="single"/>
        </w:rPr>
        <w:t xml:space="preserve">artificial islands in the South China Sea and militarizing the infrastructure on them has emerged as the major point of contention </w:t>
      </w:r>
      <w:r w:rsidRPr="00D53046">
        <w:rPr>
          <w:sz w:val="10"/>
        </w:rPr>
        <w:t>between Beijing and Washington. The United States views China’s actions as a threat to freedom of navigation and over-flight. Admiral Harry Harris, the Commander of the U.S. Pacific Command, has stated bluntly that China was seeking hegemony over East Asia.22</w:t>
      </w:r>
    </w:p>
    <w:p w14:paraId="164AEAEA" w14:textId="77777777" w:rsidR="003228FB" w:rsidRDefault="003228FB" w:rsidP="003228FB">
      <w:pPr>
        <w:rPr>
          <w:sz w:val="10"/>
        </w:rPr>
      </w:pPr>
    </w:p>
    <w:p w14:paraId="5322BDB7" w14:textId="77777777" w:rsidR="003228FB" w:rsidRDefault="003228FB" w:rsidP="003228FB">
      <w:pPr>
        <w:rPr>
          <w:sz w:val="10"/>
        </w:rPr>
      </w:pPr>
    </w:p>
    <w:p w14:paraId="44C33931" w14:textId="77777777" w:rsidR="003228FB" w:rsidRPr="003228FB" w:rsidRDefault="003228FB" w:rsidP="003228FB"/>
    <w:p w14:paraId="20D147B9" w14:textId="77777777" w:rsidR="003228FB" w:rsidRDefault="003228FB" w:rsidP="00A706B6"/>
    <w:p w14:paraId="17B943AD" w14:textId="77777777" w:rsidR="003228FB" w:rsidRDefault="003228FB" w:rsidP="00A706B6"/>
    <w:p w14:paraId="0AB62528" w14:textId="10AB9073" w:rsidR="0048043E" w:rsidRDefault="0048043E" w:rsidP="0048043E">
      <w:pPr>
        <w:pStyle w:val="Heading3"/>
      </w:pPr>
      <w:r>
        <w:t>A2 Mil mod</w:t>
      </w:r>
      <w:r w:rsidR="003228FB">
        <w:t xml:space="preserve"> – no threat</w:t>
      </w:r>
    </w:p>
    <w:p w14:paraId="74244513" w14:textId="77777777" w:rsidR="0048043E" w:rsidRPr="0048043E" w:rsidRDefault="0048043E" w:rsidP="0048043E"/>
    <w:p w14:paraId="304E0B9D" w14:textId="77777777" w:rsidR="0048043E" w:rsidRDefault="0048043E" w:rsidP="0048043E">
      <w:pPr>
        <w:pStyle w:val="Heading4"/>
      </w:pPr>
      <w:r>
        <w:t xml:space="preserve">Chinese military modernization is not a threat- their army is barely comparable to Taiwan and the US outpaces China regardless </w:t>
      </w:r>
    </w:p>
    <w:p w14:paraId="3D2057C8" w14:textId="77777777" w:rsidR="0048043E" w:rsidRPr="00B05AEA" w:rsidRDefault="0048043E" w:rsidP="0048043E">
      <w:pPr>
        <w:rPr>
          <w:rStyle w:val="Style13ptBold"/>
        </w:rPr>
      </w:pPr>
      <w:r>
        <w:rPr>
          <w:rStyle w:val="Style13ptBold"/>
        </w:rPr>
        <w:t xml:space="preserve">Eland 03 </w:t>
      </w:r>
      <w:r w:rsidRPr="00B05AEA">
        <w:t>[Ivan, Cato Institute Analyst, 1-3-2003, “Is Chinese Military Modernization a Threat to the United States?”, Policy Analysis No. 465, http://object.cato.org/sites/cato.org/files/pubs/pdf/pa465.pdf]-DD</w:t>
      </w:r>
    </w:p>
    <w:p w14:paraId="1CD47404" w14:textId="77777777" w:rsidR="0048043E" w:rsidRPr="00B05AEA" w:rsidRDefault="0048043E" w:rsidP="0048043E">
      <w:pPr>
        <w:spacing w:line="240" w:lineRule="auto"/>
        <w:rPr>
          <w:rStyle w:val="StyleUnderline"/>
        </w:rPr>
      </w:pPr>
      <w:r w:rsidRPr="00BD7E25">
        <w:rPr>
          <w:rStyle w:val="StyleUnderline"/>
        </w:rPr>
        <w:t>The ongoing modernization of the Chinese military poses less of a threat to the United States than recent studies by the Pentagon and a congressionally mandated commission have posited. Both studies exaggerate the strength of China’s military by focusing on the modest improvements of specific sectors rather than the still-antiquated overall state of Chinese forces</w:t>
      </w:r>
      <w:r w:rsidRPr="00B05AEA">
        <w:rPr>
          <w:sz w:val="16"/>
        </w:rPr>
        <w:t xml:space="preserve">. </w:t>
      </w:r>
      <w:r w:rsidRPr="00B05AEA">
        <w:rPr>
          <w:rStyle w:val="Emphasis"/>
        </w:rPr>
        <w:t>The state of the Chinese military and its modernization must also be put in the context of U.S. interests in East Asia and compared with the state and modernization of the U.S. military and other militaries in East Asia, especially the Taiwanese military. Viewed in that context, China’s military modernization does not look especially threatening</w:t>
      </w:r>
      <w:r w:rsidRPr="00B05AEA">
        <w:rPr>
          <w:sz w:val="16"/>
        </w:rPr>
        <w:t>. Although not officially calling its policy in East Asia “containment,” the United States has ringed China with formal and informal alliances and a forward military presenc</w:t>
      </w:r>
      <w:r>
        <w:rPr>
          <w:sz w:val="16"/>
        </w:rPr>
        <w:t>mo</w:t>
      </w:r>
      <w:r w:rsidRPr="00B05AEA">
        <w:rPr>
          <w:sz w:val="16"/>
        </w:rPr>
        <w:t xml:space="preserve">e. With such an extended defense perimeter, the United States considers as a threat to its interests any natural attempt by China—a rising power with a growing economy—to gain more control of its external environment by increasing defense spending. If U.S. policymakers would take a more restrained view of America’s vital interests in the region, the measured Chinese military buildup would not appear so threatening. Conversely, U.S. policy may appear threatening to China. Even the Pentagon admits that China accelerated hikes in defense spending after the United States attacked Yugoslavia over the Kosovo issue in 1999. The United States still spends about 10 times what China does on national defense—$400 billion versus roughly $40 billion per year—and is modernizing its forces much faster. In addition, much of the increase in China’s official defense spending is soaked up by expenses not related to acquiring new weapons. Thus, </w:t>
      </w:r>
      <w:r w:rsidRPr="00B05AEA">
        <w:rPr>
          <w:rStyle w:val="Emphasis"/>
        </w:rPr>
        <w:t>China’s spending on new armaments is equivalent to that of a nation that spends only $10 billion to $20 billion per year on defense. In contrast, the United States spends well over $100 billion per year to acquire new weapons. Even without U.S. assistance, Taiwan’s modern military could probably dissuade China from attacking. Taiwan does not have to be able to win a conflict; it needs only to make the costs of any attack unacceptable to China. The informal U.S. security guarantee is unneeded</w:t>
      </w:r>
      <w:r w:rsidRPr="00B05AEA">
        <w:rPr>
          <w:sz w:val="16"/>
        </w:rPr>
        <w:t xml:space="preserve">. Both the Pentagon and a congressionally mandated commission recently issued studies on the Chinese military that overstated the threat to the United States posed by that force. The pessimism of both studies was understandable. The Department of Defense’s study—the Annual Report on the Military Power of the People’s Republic of China1— was issued by a federal bureaucracy that has an inherent conflict of interest in developing assessments of foreign military threats. Because the department that is creating the threat assessments is the same one that is lobbying Congress for money for weapons, personnel, fuel, and training to combat threats, its threat projections tend to be inflated. Because China, with an economy that is seemingly growing rapidly, is the rising great power on the horizon that should shape the future posture of American conventional forces (the brushfire wars needed to combat terrorism are likely to require only limited forces), the threat from China’s armed forces is critical for bringing additional money into the Pentagon. The U.S.-China Security Review Commission’s work—The National Security Implications of the Economic Relationship between the United States and China—drew at least partially on the Pentagon’s effort and was written by antiChina hawks and those with a desire to restrict commerce with China.2 In contrast, this paper attempts to place the </w:t>
      </w:r>
      <w:r w:rsidRPr="00B05AEA">
        <w:rPr>
          <w:rStyle w:val="StyleUnderline"/>
        </w:rPr>
        <w:t>modernizing Chinese military in the context of a more balanced and limited view of U.S. strategic interests in East Asia. In addition, when the distorting perspectives of both studies are removed—that is, their focus on recent improvements in Chinese military capabilities rather than on the overall state of the Chinese military—the threat from the Chinese armed forces is shown to be modest. The bone-crushing dominance of the U.S. military remains intact. In fact, the Chinese military does not look all that impressive when compared even to the Taiwanese armed forces</w:t>
      </w:r>
      <w:r w:rsidRPr="00B05AEA">
        <w:rPr>
          <w:sz w:val="16"/>
        </w:rPr>
        <w:t xml:space="preserve">. Putting the Modernizing Chinese Military in Context Frequently, </w:t>
      </w:r>
      <w:r w:rsidRPr="00B05AEA">
        <w:rPr>
          <w:rStyle w:val="Emphasis"/>
        </w:rPr>
        <w:t xml:space="preserve">improvements in the Chinese military are reported in the world press without any attention to context. </w:t>
      </w:r>
      <w:r w:rsidRPr="00B05AEA">
        <w:rPr>
          <w:sz w:val="16"/>
        </w:rPr>
        <w:t xml:space="preserve">That is, those “flows” are highlighted but the “stock”—the overall state of the Chinese military—is ignored. The state of the Chinese military and how rapidly it is likely to improve will be examined in the second half of this paper. But first, additional context is needed. Pockets of the Chinese military are now modernizing more rapidly than in the past, but compared to what? Both the modernization and the actual state of the Chinese military must be compared with those of the U.S. military and other militaries in the East Asian region (especially Taiwan’s armed forces). In addition, the geopolitical and strategic environment in which Chinese military modernization is occurring needs to be examined. </w:t>
      </w:r>
      <w:r w:rsidRPr="00B05AEA">
        <w:rPr>
          <w:rStyle w:val="StyleUnderline"/>
        </w:rPr>
        <w:t>Western students of the Chinese military often speak abstractly about when growing Chinese military power will adversely affect “U.S. interests.” It is very important to concretely define such interests because the wider the definition, the more likely even small increments of additional Chinese military power will threaten them.</w:t>
      </w:r>
    </w:p>
    <w:p w14:paraId="338C816D" w14:textId="77777777" w:rsidR="0048043E" w:rsidRDefault="0048043E" w:rsidP="0048043E"/>
    <w:p w14:paraId="6E54F2D0" w14:textId="77777777" w:rsidR="003228FB" w:rsidRPr="0048043E" w:rsidRDefault="003228FB" w:rsidP="0048043E"/>
    <w:p w14:paraId="1EE7A6FC" w14:textId="77777777" w:rsidR="009B1E35" w:rsidRDefault="009B1E35" w:rsidP="00A706B6"/>
    <w:p w14:paraId="1E98DC0D" w14:textId="5C5291A0" w:rsidR="009B1E35" w:rsidRDefault="009B1E35" w:rsidP="009B1E35">
      <w:pPr>
        <w:pStyle w:val="Heading3"/>
      </w:pPr>
      <w:r>
        <w:t>A2 Dual-use tech</w:t>
      </w:r>
    </w:p>
    <w:p w14:paraId="419E1049" w14:textId="77777777" w:rsidR="009B1E35" w:rsidRPr="009B1E35" w:rsidRDefault="009B1E35" w:rsidP="009B1E35"/>
    <w:p w14:paraId="34BADC21" w14:textId="77777777" w:rsidR="009B1E35" w:rsidRDefault="009B1E35" w:rsidP="009B1E35">
      <w:pPr>
        <w:pStyle w:val="Heading4"/>
      </w:pPr>
      <w:r>
        <w:t xml:space="preserve">US companies inevitably produce dual use tech with China regardless of relations which makes their impacts inevitable- PWC proves </w:t>
      </w:r>
    </w:p>
    <w:p w14:paraId="7F9BA34B" w14:textId="77777777" w:rsidR="009B1E35" w:rsidRDefault="009B1E35" w:rsidP="009B1E35">
      <w:r>
        <w:rPr>
          <w:rStyle w:val="Style13ptBold"/>
        </w:rPr>
        <w:t xml:space="preserve">UNZ News 16 </w:t>
      </w:r>
      <w:r w:rsidRPr="00FF79DD">
        <w:t xml:space="preserve">[UNZ&amp;CO, Provides Training for International Trade Experts,  “Enforcement of U.S. Government Export Control Regulations”, 6-20-2016, </w:t>
      </w:r>
      <w:hyperlink r:id="rId119" w:history="1">
        <w:r w:rsidRPr="000F06C4">
          <w:rPr>
            <w:rStyle w:val="Hyperlink"/>
          </w:rPr>
          <w:t>https://www.unzco.com/export-enforcement/]-DD</w:t>
        </w:r>
      </w:hyperlink>
    </w:p>
    <w:p w14:paraId="10D47520" w14:textId="77777777" w:rsidR="009B1E35" w:rsidRDefault="009B1E35" w:rsidP="009B1E35">
      <w:pPr>
        <w:rPr>
          <w:sz w:val="16"/>
        </w:rPr>
      </w:pPr>
      <w:r w:rsidRPr="00E17F29">
        <w:rPr>
          <w:sz w:val="16"/>
        </w:rPr>
        <w:t xml:space="preserve">On June 28, 2012, Pratt Whitney Canada </w:t>
      </w:r>
      <w:r w:rsidRPr="00E17F29">
        <w:rPr>
          <w:rStyle w:val="StyleUnderline"/>
        </w:rPr>
        <w:t>(PWC) pleaded guilty to violating the Arms Export Control Act and making false statements in connection with its illegal export to China of U.S.-origin military software used in the development of China’s new Z-10 military attack helicopter.</w:t>
      </w:r>
      <w:r w:rsidRPr="00E17F29">
        <w:rPr>
          <w:sz w:val="16"/>
        </w:rPr>
        <w:t xml:space="preserve"> PWC, its U.S. parent company United Technologies Corporation (UTC), and UTC’s U.S. subsidiary Hamilton Sundstrand (HSC) agreed to pay $75 million as part of a global settlement with the departments of Justice ($20.7 million) and State ($55 million) in relation to the violations. $20 million of the penalty can be suspended if UTC applies it to enhance its compliance program. The high-dollar penalty and the debarment are a direct result of various aggravating factors. First, </w:t>
      </w:r>
      <w:r w:rsidRPr="00E17F29">
        <w:rPr>
          <w:rStyle w:val="Emphasis"/>
        </w:rPr>
        <w:t>PWC appeared to apply its own favorable interpretation that its exports were for commercial or dual-use engines that were used in the Z-10 so they were not subject to the ITAR. PWC also provided electronic engine control software, made by HSC in the U.S. and modified for the military helicopter. The government said PWC took such actions so it could make money, as opposed to it being an honest misinterpretation of the ITAR. Also, PWC allegedly lied to the U.S. government many times in its 2006 disclosure to the U.S. government regarding the violations. While the financial penalties certainly are a big deal for UTC, HSC and PWC,</w:t>
      </w:r>
      <w:r w:rsidRPr="00E17F29">
        <w:rPr>
          <w:sz w:val="16"/>
        </w:rPr>
        <w:t xml:space="preserve"> for the rest of you reading this article, the key issue is how does the debarment of PWC impact your ability to do business with PWC involving “defense articles” controlled by the ITAR? These examples are just a few of the relatively serious cases that have occurred recently. As you can see from these cases, the violations were not immediately identified but were ultimately found and enforcement actions were taken. </w:t>
      </w:r>
      <w:r w:rsidRPr="00E17F29">
        <w:rPr>
          <w:rStyle w:val="Emphasis"/>
        </w:rPr>
        <w:t>Cases involving the illegal export of night vision devices and related technology and the export of aircraft navigation systems designed for military end use with a stated end use for civilian aircraft are also well-known examples. In all of the cases internal compliance controls were either nonexistent, inadequate, or simply not followed</w:t>
      </w:r>
      <w:r w:rsidRPr="00E17F29">
        <w:rPr>
          <w:sz w:val="16"/>
        </w:rPr>
        <w:t>. The end results were severe penalties as a result of enforcement action by federal law enforcement agencies acting both individually and jointly.</w:t>
      </w:r>
    </w:p>
    <w:p w14:paraId="37FDCC71" w14:textId="77777777" w:rsidR="009B1E35" w:rsidRDefault="009B1E35" w:rsidP="00A706B6"/>
    <w:p w14:paraId="1BAF2855" w14:textId="29AB07A4" w:rsidR="0048043E" w:rsidRDefault="0048043E" w:rsidP="0048043E">
      <w:pPr>
        <w:pStyle w:val="Heading3"/>
      </w:pPr>
      <w:r>
        <w:t>A2 AI</w:t>
      </w:r>
    </w:p>
    <w:p w14:paraId="2150F25A" w14:textId="77777777" w:rsidR="0048043E" w:rsidRDefault="0048043E" w:rsidP="0048043E"/>
    <w:p w14:paraId="505C16BE" w14:textId="77777777" w:rsidR="0048043E" w:rsidRDefault="0048043E" w:rsidP="0048043E">
      <w:pPr>
        <w:pStyle w:val="Heading4"/>
        <w:rPr>
          <w:rStyle w:val="Style13ptBold"/>
        </w:rPr>
      </w:pPr>
      <w:r>
        <w:t xml:space="preserve">It takes way too long to even develop AI with the intelligence of a lizard- no existential threat, the most dangerous AI we have come up with for a long time to come just has the capability to clean dirt off of floors which means no risk of a threat </w:t>
      </w:r>
    </w:p>
    <w:p w14:paraId="77E14D43" w14:textId="77777777" w:rsidR="0048043E" w:rsidRPr="00827CAD" w:rsidRDefault="0048043E" w:rsidP="0048043E">
      <w:pPr>
        <w:rPr>
          <w:rStyle w:val="Style13ptBold"/>
        </w:rPr>
      </w:pPr>
      <w:r>
        <w:rPr>
          <w:rStyle w:val="Style13ptBold"/>
        </w:rPr>
        <w:t xml:space="preserve">Brooks 14 </w:t>
      </w:r>
      <w:r w:rsidRPr="00827CAD">
        <w:t>[Rodney, PhD in Computer Science from Stanford, “artificial intelligence is a tool, not a threat”, 11-10-2014, http://www.rethinkrobotics.com/blog/artificial-intelligence-tool-threat/]-DD</w:t>
      </w:r>
    </w:p>
    <w:p w14:paraId="195E062B" w14:textId="77777777" w:rsidR="0048043E" w:rsidRDefault="0048043E" w:rsidP="0048043E">
      <w:pPr>
        <w:rPr>
          <w:rStyle w:val="Emphasis"/>
        </w:rPr>
      </w:pPr>
      <w:r w:rsidRPr="00827CAD">
        <w:rPr>
          <w:sz w:val="16"/>
        </w:rPr>
        <w:t xml:space="preserve">Recently there has been a spate of articles in the mainstream press, and a spate of high profile people who are in tech but not AI, </w:t>
      </w:r>
      <w:r w:rsidRPr="00827CAD">
        <w:rPr>
          <w:rStyle w:val="Emphasis"/>
        </w:rPr>
        <w:t>speculating about the dangers of malevolent AI being developed</w:t>
      </w:r>
      <w:r w:rsidRPr="00827CAD">
        <w:rPr>
          <w:sz w:val="16"/>
        </w:rPr>
        <w:t xml:space="preserve">, and how we should be worried about that possibility. I say relax. Chill. This all </w:t>
      </w:r>
      <w:r w:rsidRPr="00827CAD">
        <w:rPr>
          <w:rStyle w:val="Emphasis"/>
        </w:rPr>
        <w:t>comes from some fundamental misunderstandings of the nature of the undeniable progress that is being made in AI, and from a misunderstanding of how far we really are from having volitional or intentional artificially intelligent beings, whether they be deeply benevolent or malevolent</w:t>
      </w:r>
      <w:r w:rsidRPr="00827CAD">
        <w:rPr>
          <w:sz w:val="16"/>
        </w:rPr>
        <w:t xml:space="preserve">. By the way, this is not a new fear, and we’ve seen it played out in movies for a long time, from “2001: A Space Odyssey”, in 1968, “Colossus: The Forbin Project” in 1970, through many others, and then “I, Robot” in 2004. In all cases a computer decided that humans couldn’t be trusted to run things and started murdering them. The computer knew better than the people who built them, so it started killing them. (Fortunately that doesn’t happen with most teenagers, who always know better than the parents who built them.) I think it is a mistake to be worrying about us developing malevolent AI anytime in the next few hundred years. I think the worry stems from a fundamental error in not distinguishing the difference between the very real recent advances in a particular aspect of AI, and the enormity and complexity of building sentient volitional intelligence. Recent advances in deep machine learning let us teach our machines things like how to distinguish classes of inputs and to fit curves to time data. This lets our machines “know” whether an image is that of a cat or not, or to “know” what is about to fail as the temperature increases in a particular sensor inside a jet engine. But this is only part of being intelligent, and Moore’s Law applied to this very real technical advance will not by itself bring about human level or super human level intelligence. While deep learning may come up with a category of things appearing in videos that correlates with cats, it doesn’t help very much at all in “knowing” what catness is, as distinct from dogness, nor that those concepts are much more similar to each other than to salamanderness. And deep learning does not help in giving a machine “intent”, or any overarching goals or “wants”. </w:t>
      </w:r>
      <w:r w:rsidRPr="00827CAD">
        <w:rPr>
          <w:rStyle w:val="StyleUnderline"/>
        </w:rPr>
        <w:t>And it doesn’t help a machine explain how it is that it “knows” something, or what the implications of the knowledge are, or when that knowledge might be applicable, or counterfactually what would be the consequences of that knowledge being false. Malevolent AI would need all these capabilities, and then some. Both an intent to do something and an understanding of human goals, motivations, and behaviors would be keys to being evil towards humans</w:t>
      </w:r>
      <w:r w:rsidRPr="00827CAD">
        <w:rPr>
          <w:sz w:val="16"/>
        </w:rPr>
        <w:t xml:space="preserve">. Michael Jordan, of UC Berkeley, was recently interviewed in IEEE Spectrum, where he said some very reasonable, but somewhat dry, academic, things about big data. He very clearly and carefully laid out why even within the limited domain of machine learning, just one aspect of intelligence, there are pitfalls as we don’t yet have solid science on understanding exactly when and what classifications are accurate. And he very politely throws cold water on claims of near term full brain emulation and talks about us being decades or centuries from fully understanding the deep principles of the brain. </w:t>
      </w:r>
      <w:r w:rsidRPr="00827CAD">
        <w:rPr>
          <w:rStyle w:val="StyleUnderline"/>
        </w:rPr>
        <w:t>The Roomba, the floor cleaning robot from my previous company, iRobot, is perhaps the robot with the most volition and intention of any robots out there in the world. Most others are working in completely repetitive environments, or have a human operator providing the second by second volition for what they should do next. When a Roomba has been scheduled to come out on a daily or weekly basis it operates as an autonomous machine (except that all models still require a person to empty their bin). It comes out and cleans the floor on its schedule. The house might have its furniture re-arranged since last time, but the Roomba finds its way around, slowing down when it gets close to obstacles, it senses them before contact, and then heading away from them, and it detects drops in the floor, such as from a step or stair with triply redundant methods and avoids falling down.</w:t>
      </w:r>
      <w:r w:rsidRPr="00827CAD">
        <w:rPr>
          <w:sz w:val="16"/>
        </w:rPr>
        <w:t xml:space="preserve"> Furthermore it has a rudimentary understanding of dirt. When its acoustic sensors in its suction system hear dirt banging around in the air flow, it stops exploring and circles in that area over and over again until the dirt is gone, or at least until the banging around drops below a pre-defined threshold. But the Roomba does not connect its sense of understanding to the bigger world. It doesn’t know that humans exist–if it is about to run into one it makes no distinction between a human and any other obstacle; by contrast dogs and even sheep understand the special category of humans and have some expectations about them when they detect them. The Roomba does not. And it certainly has no understanding that humans are related to the dirt that triggers its acoustic sensor, nor that its real mission is to clean the houses of those humans. It doesn’t know that houses exist. At Rethink Robotics our robot Baxter is a little less intentional than a Roomba, but more dexterous and more aware of people. A person trains Baxter to do a task, and then that is what Baxter keeps doing, over and over. But it “knows” a little bit about the world with just a little common sense. For instance it knows that if it is moving its arm towards a box to place a part there and for whatever reason there is no longer something in its hand then there is no point continuing the motion. And it knows what forces it should feel on its arms as it moves them and is able to react if the forces are different. It uses that awareness to seat parts in fixtures, and it is aware when it has collided with a person and knows that it should immediately stop forward motion and back off. But it doesn’t have any semantic connection between a person who is in its way, and a person who trains it–they don’t share the same category in its very limited ontology. OK, so what about connecting an IBM Watson like understanding of the world to a Roomba or a Baxter? No one is really trying as the technical difficulties are enormous, poorly understood, and the benefits are not yet known. There is some good work happening on “cloud robotics”, connecting the semantic knowledge learned by many robots into a common shared representation. This means that anything that is learned is quickly shared and becomes useful to all, but while it provides larger data sets for machine learning it does not lead directly to connecting to the other parts of intelligence beyond machine learning. It is not like this lack of connection is a new problem. We’ve known about it for decades, and it has long been referred to as the symbol grounding problem. We just haven’t made much progress on it, and really there has not been much application demand for it. Doug Lenat has been working on his Cyc project for twenty years. He and his team have been collecting millions, really, of carefully crafted logical sentences to describe the world, to describe how concepts in the world are connected, and to provide an encoding of common sense knowledge that all of us humans pick up during our childhoods. While it has been a heroic effort it has not led to an AI system being able to master even a simple understanding of the world. Trying to scale up collection of detailed knowledge a few years ago Pushpinder Singh, at MIT, decided to try to use the wisdom of the crowds and set up the Open Mind Common Sense web site, which involved a number of interfaces that ordinary people could use to contribute common sense knowledge. The interfaces ranged from typing in simple declarative sentences in plain English, to categorizing shapes of objects. Push developed ways for the system to automatically mine millions of relationships from this raw data. The knowledge represented by both Cyc and Open Mind has been very useful for many research projects but researchers are still struggling to use it in game changing ways by AI systems. Why so many years? As a comparison, consider that we have had winged flying machines for well over 100 years. But it is only very recently that people like Russ Tedrake at MIT CSAIL have been able to get them to land on a branch, something that is done by a bird somewhere in the world at least every microsecond. Was it just Moore’s law that allowed this to start happening? Not really. It was figuring out the equations and the problems and the regimes of stall, etc., through mathematical understanding of the equations. Moore’s law has helped with MATLAB and other tools, but it has not simply been a matter of pouring more computation onto flying and having it magically transform. And it has taken a long, long time. Expecting more computation to just magically get to intentional intelligences, who understand the world is similarly unlikely. And, there is a further category error that we may be making here. That is the intellectual shortcut that says computation and brains are the same thing. Maybe, but perhaps not. In the 1930’s Turing was inspired by how “human computers”, the people who did computations for physicists and ballistics experts alike, followed simple sets of rules while calculating to produce the first models of abstract computation. In the 1940’s McCullough and Pitts at MIT used what was known about neurons and their axons and dendrites to come up with models of how computation could be implemented in hardware, with very, very abstract models of those neurons. Brains were the metaphors used to figure out how to do computation. Over the last 65 years those models have now gotten flipped around and people use computers as the metaphor for brains. So much so that enormous resources are being devoted to “whole brain simulations”. I say show me a simulation of the brain of a simple worm that produces all its behaviors, and then I might start to believe that jumping to the big kahuna of simulating the cerebral cortex of a human has any chance at all of being successful in the next 50 years. </w:t>
      </w:r>
      <w:r w:rsidRPr="00827CAD">
        <w:rPr>
          <w:rStyle w:val="StyleUnderline"/>
        </w:rPr>
        <w:t>And then only if we are extremely lucky. In order for there to be a successful volitional AI, especially one that could be successfully malevolent, it would need a direct understanding of the world, it would need to have the dexterous hands and/or other tools that could out manipulate people, and to have a deep understanding of humans in order to outwit them. Each of these requires much harder innovations than a winged vehicle landing on a tree branch. It is going to take a lot of deep thought and hard work from thousands of scientists and engineers. And, most likely, centuries</w:t>
      </w:r>
      <w:r w:rsidRPr="00827CAD">
        <w:rPr>
          <w:sz w:val="16"/>
        </w:rPr>
        <w:t xml:space="preserve">. The science is in and accepted on the world being round, evolution, climate change, and on the safety of vaccinations. The science on AI has hardly yet been started, and even its time scale is completely an open question. Just how open the question of time scale for when we will have human level AI is highlighted by a recent report by Stuart Armstrong and Kaj Sotala, of the Machine Intelligence Research Institute, an organization that itself has researchers worrying about evil AI. But in this more sober report, the authors analyze 95 predictions made between 1950 and the present on when human level AI will come about. They show that there is no difference between predictions made by experts and non-experts. And they also show that over that 60 year time frame there is a strong bias towards predicting the arrival of human level AI as between 15 and 25 years from the time the prediction was made. To me that says that no one knows, they just guess, and historically so far most predictions have been outright wrong! I say relax everybody. </w:t>
      </w:r>
      <w:r w:rsidRPr="00827CAD">
        <w:rPr>
          <w:rStyle w:val="Emphasis"/>
        </w:rPr>
        <w:t>If we are spectacularly lucky we’ll have AI over the next thirty years with the intentionality of a lizard, and robots using that AI will be useful tools. And they probably won’t really be aware of us in any serious way. Worrying about AI that will be intentionally evil to us is pure fear mongering. And an immense waste of time. Let’s get on with inventing better and smarter AI. It is going to take a long time, but there will be rewards at every step along the way. Robots will become abundant in our homes, stores, farms, offices, hospitals, and all our work places. Like our current day hand-held devices we won’t know how we lived without them.</w:t>
      </w:r>
    </w:p>
    <w:p w14:paraId="396E1D05" w14:textId="77777777" w:rsidR="0048043E" w:rsidRPr="0048043E" w:rsidRDefault="0048043E" w:rsidP="0048043E"/>
    <w:p w14:paraId="2B6C2989" w14:textId="77777777" w:rsidR="008D54B0" w:rsidRDefault="008D54B0" w:rsidP="00A706B6"/>
    <w:p w14:paraId="6F822929" w14:textId="77777777" w:rsidR="008D54B0" w:rsidRDefault="008D54B0" w:rsidP="00A706B6"/>
    <w:p w14:paraId="5DB700B4" w14:textId="77777777" w:rsidR="00586A48" w:rsidRDefault="00586A48" w:rsidP="00586A48"/>
    <w:p w14:paraId="50A2E61C" w14:textId="23EA6A77" w:rsidR="00586A48" w:rsidRDefault="00A2348B" w:rsidP="000F74EC">
      <w:pPr>
        <w:pStyle w:val="Heading1"/>
      </w:pPr>
      <w:r>
        <w:t>***U.S.–</w:t>
      </w:r>
      <w:r w:rsidR="00586A48">
        <w:t>China war***</w:t>
      </w:r>
    </w:p>
    <w:p w14:paraId="1462AF85" w14:textId="77777777" w:rsidR="00586A48" w:rsidRDefault="00586A48" w:rsidP="00586A48"/>
    <w:p w14:paraId="6878D75D" w14:textId="77777777" w:rsidR="00C94EB1" w:rsidRDefault="00C94EB1" w:rsidP="00586A48"/>
    <w:p w14:paraId="7EEAF8A0" w14:textId="77777777" w:rsidR="00C94EB1" w:rsidRDefault="00C94EB1" w:rsidP="00586A48"/>
    <w:p w14:paraId="7541C7B7" w14:textId="0A11B35A" w:rsidR="00053845" w:rsidRDefault="00053845" w:rsidP="00053845">
      <w:pPr>
        <w:pStyle w:val="Heading2"/>
      </w:pPr>
      <w:r>
        <w:t>Relations Good</w:t>
      </w:r>
    </w:p>
    <w:p w14:paraId="1DDC9F62" w14:textId="389989A1" w:rsidR="00C94EB1" w:rsidRDefault="00191B8A" w:rsidP="00C94EB1">
      <w:pPr>
        <w:pStyle w:val="Heading3"/>
      </w:pPr>
      <w:r>
        <w:t>Relations good – U.S.</w:t>
      </w:r>
      <w:r w:rsidR="00C94EB1">
        <w:t>–China mod***</w:t>
      </w:r>
    </w:p>
    <w:p w14:paraId="33DB38BC" w14:textId="77777777" w:rsidR="00C94EB1" w:rsidRPr="000033CA" w:rsidRDefault="00C94EB1" w:rsidP="00C94EB1"/>
    <w:p w14:paraId="7C1C5EBB" w14:textId="452E2239" w:rsidR="00C94EB1" w:rsidRDefault="00C94EB1" w:rsidP="00C94EB1">
      <w:pPr>
        <w:pStyle w:val="Heading4"/>
      </w:pPr>
      <w:r>
        <w:t xml:space="preserve">Misperceptions </w:t>
      </w:r>
      <w:r w:rsidR="008653D9">
        <w:t>cause</w:t>
      </w:r>
      <w:r>
        <w:t xml:space="preserve"> nuclear war between the United States and China</w:t>
      </w:r>
      <w:r w:rsidR="008653D9">
        <w:t xml:space="preserve"> – communication and coop solve</w:t>
      </w:r>
      <w:r>
        <w:t>.</w:t>
      </w:r>
    </w:p>
    <w:p w14:paraId="676B355A" w14:textId="77777777" w:rsidR="00C94EB1" w:rsidRDefault="00C94EB1" w:rsidP="00C94EB1">
      <w:r w:rsidRPr="00AC201C">
        <w:t xml:space="preserve">Peter </w:t>
      </w:r>
      <w:r w:rsidRPr="009847DC">
        <w:rPr>
          <w:rStyle w:val="Style13ptBold"/>
        </w:rPr>
        <w:t>Symonds</w:t>
      </w:r>
      <w:r>
        <w:t xml:space="preserve">, </w:t>
      </w:r>
      <w:r w:rsidRPr="009847DC">
        <w:rPr>
          <w:rStyle w:val="Style13ptBold"/>
        </w:rPr>
        <w:t>5/30</w:t>
      </w:r>
      <w:r>
        <w:t xml:space="preserve">/2016, “THE DANGER OF NUCLEAR WAR BETWEEN THE US AND CHINA”, World Socialist Website, </w:t>
      </w:r>
      <w:r w:rsidRPr="009847DC">
        <w:t>https://www.wsws.org/en/articles/2016/05/30/pers-m30.html</w:t>
      </w:r>
    </w:p>
    <w:p w14:paraId="16EA9CA2" w14:textId="77777777" w:rsidR="00C94EB1" w:rsidRDefault="00C94EB1" w:rsidP="00C94EB1">
      <w:pPr>
        <w:rPr>
          <w:rStyle w:val="StyleUnderline"/>
        </w:rPr>
      </w:pPr>
      <w:r w:rsidRPr="009847DC">
        <w:rPr>
          <w:rStyle w:val="StyleUnderline"/>
          <w:highlight w:val="yellow"/>
        </w:rPr>
        <w:t>An arms race is underway that finds its most acute expression in the arena of nuclear weaponry</w:t>
      </w:r>
      <w:r w:rsidRPr="009847DC">
        <w:rPr>
          <w:rStyle w:val="StyleUnderline"/>
        </w:rPr>
        <w:t xml:space="preserve">, delivery systems and associated technologies. </w:t>
      </w:r>
      <w:r>
        <w:t xml:space="preserve">Determined to maintain its supremacy in Asia and globally, </w:t>
      </w:r>
      <w:r w:rsidRPr="009847DC">
        <w:rPr>
          <w:rStyle w:val="StyleUnderline"/>
        </w:rPr>
        <w:t xml:space="preserve">the </w:t>
      </w:r>
      <w:r w:rsidRPr="00F45C6D">
        <w:rPr>
          <w:rStyle w:val="StyleUnderline"/>
        </w:rPr>
        <w:t>US is planning to spend $1 trillion over the next three decades to develop a broader range of sophisticated nuclear weapons</w:t>
      </w:r>
      <w:r w:rsidRPr="009847DC">
        <w:rPr>
          <w:rStyle w:val="StyleUnderline"/>
        </w:rPr>
        <w:t xml:space="preserve"> and means for delivering them to their targets.</w:t>
      </w:r>
      <w:r>
        <w:t xml:space="preserve"> The unstated aim of the Pentagon is to secure nuclear primacy—</w:t>
      </w:r>
      <w:r w:rsidRPr="009847DC">
        <w:rPr>
          <w:rStyle w:val="StyleUnderline"/>
        </w:rPr>
        <w:t xml:space="preserve">that is, the means for obliterating China’s nuclear arsenal </w:t>
      </w:r>
      <w:r>
        <w:t xml:space="preserve">and thus its ability to mount a counter attack. </w:t>
      </w:r>
      <w:r w:rsidRPr="00F45C6D">
        <w:rPr>
          <w:rStyle w:val="StyleUnderline"/>
        </w:rPr>
        <w:t>The Chinese response</w:t>
      </w:r>
      <w:r w:rsidRPr="00F45C6D">
        <w:t>, which is just as reactionary</w:t>
      </w:r>
      <w:r w:rsidRPr="00F45C6D">
        <w:rPr>
          <w:rStyle w:val="StyleUnderline"/>
        </w:rPr>
        <w:t>, is to ensure it retains the ability to strike back in a manner that would kill tens of millions in the United States.</w:t>
      </w:r>
      <w:r>
        <w:t xml:space="preserve"> The reality of these dangers was underscored last week by the release of a report by the US-based Union of Concerned Scientists (UCS). It chillingly warned: </w:t>
      </w:r>
      <w:r w:rsidRPr="009847DC">
        <w:rPr>
          <w:rStyle w:val="StyleUnderline"/>
        </w:rPr>
        <w:t>“</w:t>
      </w:r>
      <w:r w:rsidRPr="009847DC">
        <w:rPr>
          <w:rStyle w:val="StyleUnderline"/>
          <w:highlight w:val="yellow"/>
        </w:rPr>
        <w:t>Twenty-four hours a day, 365 days a year, the governments of the United States and the People’s Republic of China are a few poor decisions away from starting a war that could escalate rapidly and end in a nuclear exchange.</w:t>
      </w:r>
      <w:r>
        <w:t xml:space="preserve"> </w:t>
      </w:r>
      <w:r w:rsidRPr="009847DC">
        <w:rPr>
          <w:rStyle w:val="StyleUnderline"/>
          <w:highlight w:val="yellow"/>
        </w:rPr>
        <w:t>Mismatched perceptions increase</w:t>
      </w:r>
      <w:r>
        <w:t xml:space="preserve"> both </w:t>
      </w:r>
      <w:r w:rsidRPr="009847DC">
        <w:rPr>
          <w:rStyle w:val="StyleUnderline"/>
        </w:rPr>
        <w:t xml:space="preserve">the </w:t>
      </w:r>
      <w:r w:rsidRPr="009847DC">
        <w:rPr>
          <w:rStyle w:val="StyleUnderline"/>
          <w:highlight w:val="yellow"/>
        </w:rPr>
        <w:t>possibility of war and</w:t>
      </w:r>
      <w:r w:rsidRPr="009847DC">
        <w:rPr>
          <w:rStyle w:val="StyleUnderline"/>
        </w:rPr>
        <w:t xml:space="preserve"> the likelihood it will result in the </w:t>
      </w:r>
      <w:r w:rsidRPr="009847DC">
        <w:rPr>
          <w:rStyle w:val="StyleUnderline"/>
          <w:highlight w:val="yellow"/>
        </w:rPr>
        <w:t>use of nuclear weapons.</w:t>
      </w:r>
      <w:r w:rsidRPr="009847DC">
        <w:rPr>
          <w:rStyle w:val="StyleUnderline"/>
        </w:rPr>
        <w:t xml:space="preserve"> </w:t>
      </w:r>
      <w:r w:rsidRPr="009847DC">
        <w:rPr>
          <w:rStyle w:val="StyleUnderline"/>
          <w:highlight w:val="yellow"/>
        </w:rPr>
        <w:t>Miscommunication or misunderstanding could spark a conflict that both governments may find difficult to stop.”</w:t>
      </w:r>
    </w:p>
    <w:p w14:paraId="4187ABA6" w14:textId="77777777" w:rsidR="00C94EB1" w:rsidRDefault="00C94EB1" w:rsidP="00C94EB1">
      <w:pPr>
        <w:rPr>
          <w:rStyle w:val="StyleUnderline"/>
        </w:rPr>
      </w:pPr>
    </w:p>
    <w:p w14:paraId="17511D45" w14:textId="77777777" w:rsidR="00C94EB1" w:rsidRDefault="00C94EB1" w:rsidP="00586A48"/>
    <w:p w14:paraId="0CD0CD02" w14:textId="77777777" w:rsidR="00C94EB1" w:rsidRDefault="00C94EB1" w:rsidP="00586A48"/>
    <w:p w14:paraId="28F431A6" w14:textId="7A5D527C" w:rsidR="00586A48" w:rsidRDefault="00586A48" w:rsidP="00586A48">
      <w:pPr>
        <w:pStyle w:val="Heading3"/>
      </w:pPr>
      <w:r>
        <w:t>Relation</w:t>
      </w:r>
      <w:r w:rsidR="00C94EB1">
        <w:t>s good – U.S. – China war</w:t>
      </w:r>
    </w:p>
    <w:p w14:paraId="3B2166DA" w14:textId="77777777" w:rsidR="00586A48" w:rsidRDefault="00586A48" w:rsidP="00586A48"/>
    <w:p w14:paraId="386719F9" w14:textId="77777777" w:rsidR="00C94EB1" w:rsidRPr="00F82839" w:rsidRDefault="00C94EB1" w:rsidP="00C94EB1">
      <w:pPr>
        <w:pStyle w:val="Heading4"/>
        <w:spacing w:line="240" w:lineRule="auto"/>
      </w:pPr>
      <w:r w:rsidRPr="00F82839">
        <w:t xml:space="preserve">Relations key to </w:t>
      </w:r>
      <w:r>
        <w:t xml:space="preserve">prevent </w:t>
      </w:r>
      <w:r w:rsidRPr="00F82839">
        <w:t>US-China war-</w:t>
      </w:r>
      <w:r>
        <w:t xml:space="preserve"> </w:t>
      </w:r>
      <w:r w:rsidRPr="00F82839">
        <w:t>resolving distrust solves</w:t>
      </w:r>
    </w:p>
    <w:p w14:paraId="665C2AFD" w14:textId="77777777" w:rsidR="00C94EB1" w:rsidRPr="00F82839" w:rsidRDefault="00C94EB1" w:rsidP="00C94EB1">
      <w:pPr>
        <w:spacing w:line="240" w:lineRule="auto"/>
        <w:rPr>
          <w:b/>
          <w:sz w:val="24"/>
        </w:rPr>
      </w:pPr>
      <w:r w:rsidRPr="00F82839">
        <w:rPr>
          <w:b/>
          <w:sz w:val="24"/>
        </w:rPr>
        <w:t>Lieberthal and Wang 12</w:t>
      </w:r>
    </w:p>
    <w:p w14:paraId="78EA1B53" w14:textId="77777777" w:rsidR="00C94EB1" w:rsidRPr="00F82839" w:rsidRDefault="00C94EB1" w:rsidP="00C94EB1">
      <w:pPr>
        <w:spacing w:line="240" w:lineRule="auto"/>
      </w:pPr>
      <w:r w:rsidRPr="00F82839">
        <w:t>(Kenneth Lieberthal and Wang Jisi, Kenneth Lieberthal is Senior Fellow in Foreign Policy and in Global Economy and Development and is Director of the John L. Thornton China Center at the Brookings Institution. Wang Jisi is Director of the Center for International and Strategic Studies and Dean of the School of International Studies at Peking University March 2012 “Addressing U.S.-China Strategic Distrust”, John L. Thornton China Center Monograph Series Number4, pg 1-3, HY)</w:t>
      </w:r>
    </w:p>
    <w:p w14:paraId="4827432D" w14:textId="77777777" w:rsidR="00C94EB1" w:rsidRPr="00F82839" w:rsidRDefault="00C94EB1" w:rsidP="00C94EB1">
      <w:pPr>
        <w:spacing w:line="240" w:lineRule="auto"/>
        <w:rPr>
          <w:sz w:val="16"/>
        </w:rPr>
      </w:pPr>
      <w:r w:rsidRPr="00F82839">
        <w:rPr>
          <w:sz w:val="16"/>
        </w:rPr>
        <w:t>The above analysis is both candid and sobering. It does not bode well for the long-term ability of the U.S. and China to maximize cooperation for mutual benefit. Looking to the future</w:t>
      </w:r>
      <w:r w:rsidRPr="00F82839">
        <w:rPr>
          <w:u w:val="single"/>
        </w:rPr>
        <w:t xml:space="preserve">, </w:t>
      </w:r>
      <w:r w:rsidRPr="00F82839">
        <w:rPr>
          <w:sz w:val="16"/>
        </w:rPr>
        <w:t>it is possible that growth in strategic distrust cannot be avoided and that the two countries can, at best, strive to develop means to limit the resulting damage to their respective interests</w:t>
      </w:r>
      <w:r w:rsidRPr="00F82839">
        <w:rPr>
          <w:u w:val="single"/>
        </w:rPr>
        <w:t>.</w:t>
      </w:r>
      <w:r w:rsidRPr="00F82839">
        <w:rPr>
          <w:rStyle w:val="StyleUnderline"/>
        </w:rPr>
        <w:t xml:space="preserve"> Both sides should prepare to do this if efforts to reduce strategic distrust prove ineffective.</w:t>
      </w:r>
      <w:r w:rsidRPr="00F82839">
        <w:rPr>
          <w:sz w:val="16"/>
        </w:rPr>
        <w:t xml:space="preserve"> But</w:t>
      </w:r>
      <w:r w:rsidRPr="00F82839">
        <w:rPr>
          <w:u w:val="single"/>
        </w:rPr>
        <w:t xml:space="preserve"> such efforts</w:t>
      </w:r>
      <w:r w:rsidRPr="00F82839">
        <w:rPr>
          <w:b/>
          <w:u w:val="single"/>
        </w:rPr>
        <w:t xml:space="preserve"> are vitally necessary</w:t>
      </w:r>
      <w:r w:rsidRPr="00F82839">
        <w:rPr>
          <w:b/>
          <w:sz w:val="16"/>
        </w:rPr>
        <w:t>.</w:t>
      </w:r>
      <w:r w:rsidRPr="00F82839">
        <w:rPr>
          <w:rStyle w:val="StyleUnderline"/>
        </w:rPr>
        <w:t xml:space="preserve"> In the context of growing strategic distrust, </w:t>
      </w:r>
      <w:r w:rsidRPr="00F82839">
        <w:rPr>
          <w:sz w:val="16"/>
        </w:rPr>
        <w:t xml:space="preserve">an </w:t>
      </w:r>
      <w:r w:rsidRPr="00F82839">
        <w:rPr>
          <w:rStyle w:val="StyleUnderline"/>
        </w:rPr>
        <w:t>accident could trigger a devastating political or military crisis between China and the United States</w:t>
      </w:r>
      <w:r w:rsidRPr="00F82839">
        <w:rPr>
          <w:sz w:val="16"/>
        </w:rPr>
        <w:t>. The “</w:t>
      </w:r>
      <w:r w:rsidRPr="00F82839">
        <w:rPr>
          <w:rStyle w:val="StyleUnderline"/>
        </w:rPr>
        <w:t>enemy image” about each other could be easily invoked in the populations, as was exemplified in China after the NATO bombing of China’s embassy in Belgrade in 1999 and the collision between an American spy plane and a Chinese air fighter in 2001</w:t>
      </w:r>
      <w:r w:rsidRPr="00F82839">
        <w:rPr>
          <w:b/>
          <w:sz w:val="16"/>
        </w:rPr>
        <w:t>.</w:t>
      </w:r>
      <w:r w:rsidRPr="00F82839">
        <w:rPr>
          <w:sz w:val="16"/>
        </w:rPr>
        <w:t xml:space="preserve"> Even more important, </w:t>
      </w:r>
      <w:r w:rsidRPr="00F82839">
        <w:rPr>
          <w:rStyle w:val="StyleUnderline"/>
        </w:rPr>
        <w:t>strategic distrust can produce, over time, a self-fulfilling prophecy</w:t>
      </w:r>
      <w:r w:rsidRPr="00F82839">
        <w:rPr>
          <w:sz w:val="16"/>
        </w:rPr>
        <w:t xml:space="preserve"> of antagonistic relations that are basically zero sum on both sides, to the severe detriment of all concerned. </w:t>
      </w:r>
      <w:r w:rsidRPr="00F82839">
        <w:rPr>
          <w:rStyle w:val="StyleUnderline"/>
        </w:rPr>
        <w:t>It is, therefore, worth considering the very difficult issue of how to address strategic distrust with the goal of reducing it over time</w:t>
      </w:r>
      <w:r w:rsidRPr="00F82839">
        <w:rPr>
          <w:sz w:val="16"/>
        </w:rPr>
        <w:t xml:space="preserve">. During 2012, leaders in China and the United States are rightly concentrating on their domestic priorities. They have good reason to believe that they have so far managed the complicated and sometimes difficult U.S.-China relationship rather successfully. Indeed, the top leaders have met frequently in bilateral and multilateral settings, and have been working through official channels like the Strategic and Economic Dialogue to improve broad mutual understanding and cooperation. This is a presidential election year in the U.S. and a year of leadership transition in China. It is unlikely to be a time for significant new initiatives by either side barring some unanticipated major event that requires fresh efforts. </w:t>
      </w:r>
      <w:r w:rsidRPr="00F82839">
        <w:rPr>
          <w:rStyle w:val="StyleUnderline"/>
        </w:rPr>
        <w:t xml:space="preserve">For the longer term, </w:t>
      </w:r>
      <w:r w:rsidRPr="00F82839">
        <w:rPr>
          <w:sz w:val="16"/>
        </w:rPr>
        <w:t xml:space="preserve">though, </w:t>
      </w:r>
      <w:r w:rsidRPr="00F82839">
        <w:rPr>
          <w:rStyle w:val="StyleUnderline"/>
        </w:rPr>
        <w:t>both sides need to think in terms of initiatives that can significantly alter the current narratives that enhance strategic distrust</w:t>
      </w:r>
      <w:r w:rsidRPr="00F82839">
        <w:rPr>
          <w:sz w:val="16"/>
        </w:rPr>
        <w:t xml:space="preserve">. Building strategic trust will be difficult because the sources of distrust are deep, multifaceted, and not well understood by either side. The above narratives seek to make these sources and the related mindsets clearer. We make the following recommendations to illustrate the types of new initiatives that might encourage more </w:t>
      </w:r>
      <w:r w:rsidRPr="00F82839">
        <w:rPr>
          <w:rStyle w:val="StyleUnderline"/>
        </w:rPr>
        <w:t xml:space="preserve">constructive thinking about the long-term U.S.-China relationship. </w:t>
      </w:r>
      <w:r w:rsidRPr="00F82839">
        <w:rPr>
          <w:sz w:val="16"/>
        </w:rPr>
        <w:t xml:space="preserve">To be successful, such initiatives </w:t>
      </w:r>
      <w:r w:rsidRPr="00F82839">
        <w:rPr>
          <w:rStyle w:val="StyleUnderline"/>
        </w:rPr>
        <w:t>should focus on increasing mutual understanding on key issues and on taking steps that challenge conventional assumptions that are integral to the narratives of strategic distrust on each side.</w:t>
      </w:r>
      <w:r w:rsidRPr="00F82839">
        <w:rPr>
          <w:sz w:val="16"/>
        </w:rPr>
        <w:t xml:space="preserve"> The coauthors recognize that many of the following suggestions will be controversial in either or both countries, and even we do not necessarily agree with each other on the details of each of them. We therefore do not put them forward as a specific action program. Rather, we are providing these ideas in the spirit of illustrating the types of actions in various spheres that may be necessary to move thinking in both countries beyond the narratives of strategic distrust laid out above.</w:t>
      </w:r>
    </w:p>
    <w:p w14:paraId="24144350" w14:textId="77777777" w:rsidR="00C94EB1" w:rsidRPr="008D233A" w:rsidRDefault="00C94EB1" w:rsidP="00586A48"/>
    <w:p w14:paraId="0B737FDB" w14:textId="77777777" w:rsidR="00586A48" w:rsidRDefault="00586A48" w:rsidP="00586A48">
      <w:pPr>
        <w:pStyle w:val="Heading4"/>
      </w:pPr>
      <w:r>
        <w:t>The possibility of an arms race between the US and China is only increasing as a result of the squo.</w:t>
      </w:r>
    </w:p>
    <w:p w14:paraId="68FCB30C" w14:textId="77777777" w:rsidR="00586A48" w:rsidRDefault="00586A48" w:rsidP="00586A48">
      <w:r>
        <w:t xml:space="preserve">Peter </w:t>
      </w:r>
      <w:r w:rsidRPr="00152081">
        <w:rPr>
          <w:rStyle w:val="Style13ptBold"/>
        </w:rPr>
        <w:t>Symonds</w:t>
      </w:r>
      <w:r>
        <w:t xml:space="preserve">, </w:t>
      </w:r>
      <w:r w:rsidRPr="00152081">
        <w:rPr>
          <w:rStyle w:val="Style13ptBold"/>
        </w:rPr>
        <w:t>5/31</w:t>
      </w:r>
      <w:r>
        <w:t>/16, “</w:t>
      </w:r>
      <w:r w:rsidRPr="00152081">
        <w:t>CHINA PREPARES TO SEND NUCLEAR SUBMARINES INTO PACIFIC OCEAN</w:t>
      </w:r>
      <w:r>
        <w:t xml:space="preserve">”, World Socialist Website, </w:t>
      </w:r>
      <w:r w:rsidRPr="00152081">
        <w:t>https://www.wsws.org/en/articles/2016/05/31/chin-m31.html</w:t>
      </w:r>
    </w:p>
    <w:p w14:paraId="416DBFEE" w14:textId="77777777" w:rsidR="00586A48" w:rsidRDefault="00586A48" w:rsidP="00586A48">
      <w:r w:rsidRPr="00152081">
        <w:rPr>
          <w:rStyle w:val="StyleUnderline"/>
        </w:rPr>
        <w:t xml:space="preserve">An article </w:t>
      </w:r>
      <w:r w:rsidRPr="00B80FA2">
        <w:rPr>
          <w:rStyle w:val="StyleUnderline"/>
          <w:highlight w:val="yellow"/>
        </w:rPr>
        <w:t>last week</w:t>
      </w:r>
      <w:r w:rsidRPr="00152081">
        <w:rPr>
          <w:rStyle w:val="StyleUnderline"/>
        </w:rPr>
        <w:t xml:space="preserve"> in the British-based Guardian </w:t>
      </w:r>
      <w:r w:rsidRPr="00B80FA2">
        <w:rPr>
          <w:rStyle w:val="StyleUnderline"/>
          <w:highlight w:val="yellow"/>
        </w:rPr>
        <w:t>reported that the Chinese military “is poised to send submarines armed with nuclear missiles into the Pacific Ocean for the first time</w:t>
      </w:r>
      <w:r w:rsidRPr="00152081">
        <w:rPr>
          <w:rStyle w:val="StyleUnderline"/>
        </w:rPr>
        <w:t xml:space="preserve">, arguing that </w:t>
      </w:r>
      <w:r w:rsidRPr="00B80FA2">
        <w:rPr>
          <w:rStyle w:val="StyleUnderline"/>
          <w:highlight w:val="yellow"/>
        </w:rPr>
        <w:t>new US weapons systems have</w:t>
      </w:r>
      <w:r w:rsidRPr="00152081">
        <w:rPr>
          <w:rStyle w:val="StyleUnderline"/>
        </w:rPr>
        <w:t xml:space="preserve"> so </w:t>
      </w:r>
      <w:r w:rsidRPr="00B80FA2">
        <w:rPr>
          <w:rStyle w:val="StyleUnderline"/>
          <w:highlight w:val="yellow"/>
        </w:rPr>
        <w:t>undermined Beijing’s existing deterrent force</w:t>
      </w:r>
      <w:r w:rsidRPr="00152081">
        <w:rPr>
          <w:rStyle w:val="StyleUnderline"/>
        </w:rPr>
        <w:t xml:space="preserve"> that </w:t>
      </w:r>
      <w:r w:rsidRPr="00B80FA2">
        <w:rPr>
          <w:rStyle w:val="StyleUnderline"/>
          <w:highlight w:val="yellow"/>
        </w:rPr>
        <w:t>it has been left with no alternative</w:t>
      </w:r>
      <w:r w:rsidRPr="00152081">
        <w:rPr>
          <w:rStyle w:val="StyleUnderline"/>
        </w:rPr>
        <w:t>.”</w:t>
      </w:r>
      <w:r>
        <w:rPr>
          <w:rStyle w:val="StyleUnderline"/>
        </w:rPr>
        <w:t xml:space="preserve"> </w:t>
      </w:r>
      <w:r>
        <w:t xml:space="preserve">While the timing is uncertain, </w:t>
      </w:r>
      <w:r w:rsidRPr="00B80FA2">
        <w:rPr>
          <w:rStyle w:val="StyleUnderline"/>
          <w:highlight w:val="yellow"/>
        </w:rPr>
        <w:t>the move ups the ante in an intensifying nuclear arms race between the US and China that heightens the risk of war</w:t>
      </w:r>
      <w:r>
        <w:t xml:space="preserve">. Since coming to office, the </w:t>
      </w:r>
      <w:r w:rsidRPr="00B80FA2">
        <w:rPr>
          <w:rStyle w:val="StyleUnderline"/>
          <w:highlight w:val="yellow"/>
        </w:rPr>
        <w:t>Obama administration has engaged</w:t>
      </w:r>
      <w:r w:rsidRPr="00B80FA2">
        <w:rPr>
          <w:rStyle w:val="StyleUnderline"/>
        </w:rPr>
        <w:t xml:space="preserve"> in a military build-up and strengthening of alliances throughout Asia </w:t>
      </w:r>
      <w:r w:rsidRPr="00B80FA2">
        <w:rPr>
          <w:rStyle w:val="StyleUnderline"/>
          <w:highlight w:val="yellow"/>
        </w:rPr>
        <w:t>in preparation for war with China</w:t>
      </w:r>
      <w:r w:rsidRPr="00B80FA2">
        <w:rPr>
          <w:highlight w:val="yellow"/>
        </w:rPr>
        <w:t>.</w:t>
      </w:r>
      <w:r>
        <w:t xml:space="preserve"> It has committed more than $1 trillion over 30 years to the upgrading and expansion of the US nuclear arsenal and delivery systems.</w:t>
      </w:r>
    </w:p>
    <w:p w14:paraId="2A68EEDF" w14:textId="77777777" w:rsidR="00586A48" w:rsidRDefault="00586A48" w:rsidP="00586A48"/>
    <w:p w14:paraId="16A09996" w14:textId="77777777" w:rsidR="00586A48" w:rsidRDefault="00586A48" w:rsidP="00586A48">
      <w:pPr>
        <w:pStyle w:val="Heading4"/>
      </w:pPr>
      <w:r>
        <w:t>US engagement with China reduces the possibilities of conflict between the two countries.</w:t>
      </w:r>
    </w:p>
    <w:p w14:paraId="2A30C84A" w14:textId="77777777" w:rsidR="00586A48" w:rsidRDefault="00586A48" w:rsidP="00586A48">
      <w:r w:rsidRPr="00702D19">
        <w:t xml:space="preserve">Joshua </w:t>
      </w:r>
      <w:r w:rsidRPr="00702D19">
        <w:rPr>
          <w:rStyle w:val="Style13ptBold"/>
        </w:rPr>
        <w:t>Eisenman</w:t>
      </w:r>
      <w:r>
        <w:t xml:space="preserve">, </w:t>
      </w:r>
      <w:r w:rsidRPr="00702D19">
        <w:t xml:space="preserve">assistant professor at the University of Texas at Austin's Lyndon Baines Johnson School of Public Affairs and senior fellow for China studies at the </w:t>
      </w:r>
      <w:r>
        <w:t xml:space="preserve">American Foreign Policy Council, </w:t>
      </w:r>
      <w:r w:rsidRPr="00702D19">
        <w:rPr>
          <w:rStyle w:val="Style13ptBold"/>
        </w:rPr>
        <w:t>1/21</w:t>
      </w:r>
      <w:r>
        <w:t>/16, “</w:t>
      </w:r>
      <w:r w:rsidRPr="00702D19">
        <w:t>RETHINKING U.S. STRATEGY TOWARDS CHINA</w:t>
      </w:r>
      <w:r>
        <w:t xml:space="preserve">”, Carnegie Council for Ethics in International Affairs, </w:t>
      </w:r>
      <w:r w:rsidRPr="00702D19">
        <w:t>http://www.carnegiecouncil.org/publications/articles_papers_reports/756</w:t>
      </w:r>
    </w:p>
    <w:p w14:paraId="2C808C96" w14:textId="77777777" w:rsidR="00586A48" w:rsidRDefault="00586A48" w:rsidP="00586A48">
      <w:pPr>
        <w:rPr>
          <w:rStyle w:val="StyleUnderline"/>
        </w:rPr>
      </w:pPr>
      <w:r w:rsidRPr="00702D19">
        <w:rPr>
          <w:rStyle w:val="StyleUnderline"/>
          <w:highlight w:val="yellow"/>
        </w:rPr>
        <w:t>How can the U.S. improve its policy towards China to avoid, and yet be prepared for, conflict</w:t>
      </w:r>
      <w:r>
        <w:t xml:space="preserve">? Since the Nixon Administration, the </w:t>
      </w:r>
      <w:r w:rsidRPr="00702D19">
        <w:rPr>
          <w:rStyle w:val="StyleUnderline"/>
          <w:highlight w:val="yellow"/>
        </w:rPr>
        <w:t>U.S. strategy towards China has been predicated on the assumption that if the bilateral relationship is properly managed conflict can be avoided</w:t>
      </w:r>
      <w:r>
        <w:t xml:space="preserve">. Many contend that </w:t>
      </w:r>
      <w:r w:rsidRPr="00702D19">
        <w:rPr>
          <w:rStyle w:val="StyleUnderline"/>
          <w:highlight w:val="yellow"/>
        </w:rPr>
        <w:t>through engagement the U.S. can shape China's choices in ways that reduce the chances the U.S. and China will come into conflict</w:t>
      </w:r>
      <w:r w:rsidRPr="00702D19">
        <w:rPr>
          <w:rStyle w:val="StyleUnderline"/>
        </w:rPr>
        <w:t>.</w:t>
      </w:r>
      <w:r>
        <w:t xml:space="preserve"> </w:t>
      </w:r>
      <w:r w:rsidRPr="00702D19">
        <w:rPr>
          <w:rStyle w:val="StyleUnderline"/>
        </w:rPr>
        <w:t>Whether a conflict occurs</w:t>
      </w:r>
      <w:r>
        <w:t xml:space="preserve">, the argument goes, </w:t>
      </w:r>
      <w:r w:rsidRPr="00702D19">
        <w:rPr>
          <w:rStyle w:val="StyleUnderline"/>
        </w:rPr>
        <w:t>depends on whether China is dissatisfied with the prevailing international order</w:t>
      </w:r>
      <w:r>
        <w:t>, because as James Steinberg and Michael O'Hanlon have written: "</w:t>
      </w:r>
      <w:r w:rsidRPr="00702D19">
        <w:rPr>
          <w:rStyle w:val="StyleUnderline"/>
          <w:highlight w:val="yellow"/>
        </w:rPr>
        <w:t>only if it believes that it is disadvantaged will China necessarily choose to use its newfound power to create a world more to its own liking in potentially disruptive ways.</w:t>
      </w:r>
      <w:r>
        <w:t>” Jeffery Bader, who served as a top White House official in the first Obama administration, agrees that “</w:t>
      </w:r>
      <w:r w:rsidRPr="00702D19">
        <w:rPr>
          <w:rStyle w:val="StyleUnderline"/>
        </w:rPr>
        <w:t>China could play a more constructive role than it would by sitting outside of that system.”</w:t>
      </w:r>
      <w:r>
        <w:t xml:space="preserve"> So the prevailing wisdom holds and </w:t>
      </w:r>
      <w:r w:rsidRPr="00702D19">
        <w:rPr>
          <w:rStyle w:val="StyleUnderline"/>
          <w:highlight w:val="yellow"/>
        </w:rPr>
        <w:t>the thinking behind engagement goes, if China participates extensively in the international system, then it will help create a system it likes and not become revisionist.</w:t>
      </w:r>
    </w:p>
    <w:p w14:paraId="5A9E17D4" w14:textId="77777777" w:rsidR="00586A48" w:rsidRDefault="00586A48" w:rsidP="00934BAF"/>
    <w:p w14:paraId="147AC120" w14:textId="3EE74D86" w:rsidR="001D1606" w:rsidRPr="00934BAF" w:rsidRDefault="00053845" w:rsidP="00053845">
      <w:pPr>
        <w:pStyle w:val="Heading2"/>
      </w:pPr>
      <w:r>
        <w:t>Defense</w:t>
      </w:r>
    </w:p>
    <w:p w14:paraId="1D8AB318" w14:textId="50347F15" w:rsidR="00934BAF" w:rsidRDefault="00934BAF" w:rsidP="00934BAF">
      <w:pPr>
        <w:pStyle w:val="Heading3"/>
      </w:pPr>
      <w:r w:rsidRPr="00934BAF">
        <w:t>A2 cooperation – relations fail</w:t>
      </w:r>
    </w:p>
    <w:p w14:paraId="08FC1F40" w14:textId="77777777" w:rsidR="00934BAF" w:rsidRPr="00934BAF" w:rsidRDefault="00934BAF" w:rsidP="00934BAF"/>
    <w:p w14:paraId="4EB73341" w14:textId="77777777" w:rsidR="00934BAF" w:rsidRDefault="00934BAF" w:rsidP="00934BAF">
      <w:pPr>
        <w:pStyle w:val="Heading4"/>
      </w:pPr>
      <w:r>
        <w:t>US-China relations don’t prompt increased cooperation</w:t>
      </w:r>
    </w:p>
    <w:p w14:paraId="653629FD" w14:textId="77777777" w:rsidR="00934BAF" w:rsidRPr="00DD6A20" w:rsidRDefault="00934BAF" w:rsidP="00934BAF">
      <w:pPr>
        <w:rPr>
          <w:b/>
        </w:rPr>
      </w:pPr>
      <w:r w:rsidRPr="00DD6A20">
        <w:rPr>
          <w:b/>
        </w:rPr>
        <w:t>Tiankai 5-8</w:t>
      </w:r>
    </w:p>
    <w:p w14:paraId="69F5C5E5" w14:textId="77777777" w:rsidR="00934BAF" w:rsidRPr="003D5892" w:rsidRDefault="00934BAF" w:rsidP="00934BAF">
      <w:pPr>
        <w:rPr>
          <w:sz w:val="18"/>
        </w:rPr>
      </w:pPr>
      <w:r w:rsidRPr="003D5892">
        <w:rPr>
          <w:sz w:val="18"/>
        </w:rPr>
        <w:t>(Cui Tiankai, Ambassador of the People’s Republic of China to the United States,</w:t>
      </w:r>
      <w:r w:rsidRPr="00DD6A20">
        <w:t xml:space="preserve"> </w:t>
      </w:r>
      <w:r w:rsidRPr="00DD6A20">
        <w:rPr>
          <w:sz w:val="18"/>
        </w:rPr>
        <w:t>May 8, 2016</w:t>
      </w:r>
      <w:r>
        <w:rPr>
          <w:sz w:val="18"/>
        </w:rPr>
        <w:t>,</w:t>
      </w:r>
      <w:r w:rsidRPr="00DD6A20">
        <w:t xml:space="preserve"> </w:t>
      </w:r>
      <w:r w:rsidRPr="00DD6A20">
        <w:rPr>
          <w:sz w:val="18"/>
        </w:rPr>
        <w:t>Brooki</w:t>
      </w:r>
      <w:r>
        <w:rPr>
          <w:sz w:val="18"/>
        </w:rPr>
        <w:t>ngs U.S.-China Leadership Forum,</w:t>
      </w:r>
      <w:r w:rsidRPr="00DD6A20">
        <w:rPr>
          <w:sz w:val="14"/>
        </w:rPr>
        <w:t xml:space="preserve"> </w:t>
      </w:r>
      <w:r w:rsidRPr="003D5892">
        <w:rPr>
          <w:sz w:val="18"/>
        </w:rPr>
        <w:t>“Making the Right Choices China-U.S. Relations at a Critical Point,” pg.1 HY)</w:t>
      </w:r>
    </w:p>
    <w:p w14:paraId="14B5CD1E" w14:textId="77777777" w:rsidR="00934BAF" w:rsidRPr="003D5892" w:rsidRDefault="00934BAF" w:rsidP="00934BAF">
      <w:pPr>
        <w:rPr>
          <w:rStyle w:val="StyleUnderline"/>
        </w:rPr>
      </w:pPr>
      <w:r w:rsidRPr="003D5892">
        <w:rPr>
          <w:sz w:val="12"/>
        </w:rPr>
        <w:t xml:space="preserve">It is a real pleasure to come to Sunnylands again. There is no better place in America to host this forum. Three years ago next month, our leaders, President Xi and President Obama, had their first presidential meeting here. It was the beginning of a new model of presidential dialogue, one with less formality and fewer aides but greater candor and a clearer focus on issues of strategic importance. Such top-level communication has now become a prominent feature of our relationship, from Sunnylands to Yingtai, from the Blair House to the recent Nuclear Security Summit. It has enabled our leaders to build up a good mutual understanding not only of priorities and policies, but also of each other as people. Thanks to the strong guidance of our two presidents and the joint efforts of both sides, the China-U.S. relationship in the last three years has withstood one test after another and has by and large moved forward on a positive and stable track. </w:t>
      </w:r>
      <w:r w:rsidRPr="003D5892">
        <w:rPr>
          <w:rStyle w:val="StyleUnderline"/>
        </w:rPr>
        <w:t>Today, our bilateral cooperation is more extensive and comprehensive than what is usually reported in the media. The relationship is stronger and more resilient than many people have realized.</w:t>
      </w:r>
      <w:r w:rsidRPr="003D5892">
        <w:rPr>
          <w:sz w:val="12"/>
        </w:rPr>
        <w:t xml:space="preserve"> At the same time, this relationship now seems to be more difficult to manage than ever before. </w:t>
      </w:r>
      <w:r w:rsidRPr="003D5892">
        <w:rPr>
          <w:rStyle w:val="StyleUnderline"/>
        </w:rPr>
        <w:t>While our cooperation is expanding and deepening, our differences stand out more and more.</w:t>
      </w:r>
      <w:r w:rsidRPr="003D5892">
        <w:rPr>
          <w:sz w:val="12"/>
        </w:rPr>
        <w:t xml:space="preserve"> </w:t>
      </w:r>
      <w:r w:rsidRPr="003D5892">
        <w:rPr>
          <w:rStyle w:val="StyleUnderline"/>
        </w:rPr>
        <w:t xml:space="preserve">While </w:t>
      </w:r>
      <w:r w:rsidRPr="003D5892">
        <w:rPr>
          <w:sz w:val="12"/>
        </w:rPr>
        <w:t xml:space="preserve">there is growing evidence that our </w:t>
      </w:r>
      <w:r w:rsidRPr="003D5892">
        <w:rPr>
          <w:rStyle w:val="StyleUnderline"/>
        </w:rPr>
        <w:t>two countries are increasingly connected to each other, there are also mounting worries that we might eventually clash. This is</w:t>
      </w:r>
      <w:r w:rsidRPr="003D5892">
        <w:rPr>
          <w:sz w:val="12"/>
        </w:rPr>
        <w:t xml:space="preserve">, I believe, partly </w:t>
      </w:r>
      <w:r w:rsidRPr="003D5892">
        <w:rPr>
          <w:rStyle w:val="StyleUnderline"/>
        </w:rPr>
        <w:t>because of the inherent complexities of the relationship, and</w:t>
      </w:r>
      <w:r w:rsidRPr="003D5892">
        <w:rPr>
          <w:sz w:val="12"/>
        </w:rPr>
        <w:t xml:space="preserve"> partly </w:t>
      </w:r>
      <w:r w:rsidRPr="003D5892">
        <w:rPr>
          <w:rStyle w:val="StyleUnderline"/>
        </w:rPr>
        <w:t>because fundamental changes in the global political and economic structure have made these complexities even more complicated and have magnified their impact.</w:t>
      </w:r>
    </w:p>
    <w:p w14:paraId="3B74625F" w14:textId="77777777" w:rsidR="00885821" w:rsidRDefault="00885821" w:rsidP="00586A48">
      <w:pPr>
        <w:rPr>
          <w:rStyle w:val="StyleUnderline"/>
        </w:rPr>
      </w:pPr>
    </w:p>
    <w:p w14:paraId="7AEEB5BE" w14:textId="77777777" w:rsidR="00885821" w:rsidRDefault="00885821" w:rsidP="00586A48">
      <w:pPr>
        <w:rPr>
          <w:rStyle w:val="StyleUnderline"/>
        </w:rPr>
      </w:pPr>
    </w:p>
    <w:p w14:paraId="69B0A720" w14:textId="702EBDA4" w:rsidR="00AB2DCB" w:rsidRDefault="00421193" w:rsidP="00421193">
      <w:pPr>
        <w:pStyle w:val="Heading1"/>
      </w:pPr>
      <w:r>
        <w:t>***Russia***</w:t>
      </w:r>
    </w:p>
    <w:p w14:paraId="4C2E3211" w14:textId="77777777" w:rsidR="00421193" w:rsidRDefault="00421193" w:rsidP="00421193"/>
    <w:p w14:paraId="1C709AAF" w14:textId="26CD4943" w:rsidR="00053845" w:rsidRDefault="00053845" w:rsidP="00053845">
      <w:pPr>
        <w:pStyle w:val="Heading2"/>
      </w:pPr>
      <w:r>
        <w:t>Relations Good</w:t>
      </w:r>
    </w:p>
    <w:p w14:paraId="7FA09A68" w14:textId="54E626F0" w:rsidR="00421193" w:rsidRDefault="00421193" w:rsidP="00421193">
      <w:pPr>
        <w:pStyle w:val="Heading3"/>
      </w:pPr>
      <w:r>
        <w:t>Relations good – solve China-Russia alliance</w:t>
      </w:r>
    </w:p>
    <w:p w14:paraId="26BE6959" w14:textId="77777777" w:rsidR="00421193" w:rsidRDefault="00421193" w:rsidP="00421193"/>
    <w:p w14:paraId="71DC4C2D" w14:textId="77777777" w:rsidR="00421193" w:rsidRPr="00421193" w:rsidRDefault="00421193" w:rsidP="00421193"/>
    <w:p w14:paraId="70E4C78A" w14:textId="77777777" w:rsidR="00421193" w:rsidRDefault="00421193" w:rsidP="00421193">
      <w:pPr>
        <w:pStyle w:val="Heading4"/>
      </w:pPr>
      <w:r>
        <w:t xml:space="preserve">China and Russia are expanding aggressively now because relations are framed as zero sum, but the US can reign in China through cooperation and improved relations- previous negotiations prove. </w:t>
      </w:r>
    </w:p>
    <w:p w14:paraId="13C7DE84" w14:textId="77777777" w:rsidR="00421193" w:rsidRPr="009C4ACE" w:rsidRDefault="00421193" w:rsidP="00421193">
      <w:pPr>
        <w:rPr>
          <w:rStyle w:val="Style13ptBold"/>
        </w:rPr>
      </w:pPr>
      <w:r>
        <w:rPr>
          <w:rStyle w:val="Style13ptBold"/>
        </w:rPr>
        <w:t>Ratner and Wright 14</w:t>
      </w:r>
      <w:r w:rsidRPr="009C4ACE">
        <w:t xml:space="preserve"> [Ely and Thomas, senior fellor of Asia-Pacific Security Program @ Center for a New American Security AND fellow director of Project on International Order and Strategy @ Brookings Institutions, “How the United States can counter the ambitions of Russia and China”, 11-21-2014, https://www.washingtonpost.com/opinions/how-america-can-counter-the-rise-of-russia-and-china/2014/11/21/f9bfabd0-5949-11e4-8264-deed989ae9a2_story.html]-DD</w:t>
      </w:r>
    </w:p>
    <w:p w14:paraId="75B01849" w14:textId="77777777" w:rsidR="00421193" w:rsidRPr="009C4ACE" w:rsidRDefault="00421193" w:rsidP="00421193">
      <w:pPr>
        <w:rPr>
          <w:rStyle w:val="StyleUnderline"/>
        </w:rPr>
      </w:pPr>
      <w:r w:rsidRPr="009C4ACE">
        <w:rPr>
          <w:sz w:val="16"/>
        </w:rPr>
        <w:t>Since the fall of the Soviet Union</w:t>
      </w:r>
      <w:r w:rsidRPr="009C4ACE">
        <w:rPr>
          <w:rStyle w:val="StyleUnderline"/>
        </w:rPr>
        <w:t>, U.S. foreign policy has assumed that major powers largely share common interests and threats — or that they will over time, as emerging powers integrate into the global economy. As a result, policymakers have regarded Asia and Europe as stable and self-sustaining regions relative to the scourge of dictatorship, failed states and transnational threats in the Middle East. But the great lesson so far this century is that the U.S.-led order is neither as universally accepted nor as binding as many in Washington have assumed</w:t>
      </w:r>
      <w:r w:rsidRPr="009C4ACE">
        <w:rPr>
          <w:sz w:val="16"/>
        </w:rPr>
        <w:t xml:space="preserve">. After the global financial crisis threw American leadership into question, </w:t>
      </w:r>
      <w:r w:rsidRPr="009C4ACE">
        <w:rPr>
          <w:rStyle w:val="Emphasis"/>
        </w:rPr>
        <w:t>Russia and China have increasingly engaged in actions that reflect an attitude of zero-sum competition with the United States</w:t>
      </w:r>
      <w:r w:rsidRPr="009C4ACE">
        <w:rPr>
          <w:sz w:val="16"/>
        </w:rPr>
        <w:t xml:space="preserve">. With a mix of hubris and historical grievance, both are redrawing their regions’ maps by grabbing new territory and bullying their neighbors with calibrated exercises of coercion and force. In Europe, Russia annexed Crimea in the first instance of European irredentism since World War II and invaded eastern Ukraine. The Baltic states are rightly worried that Vladimir Putin may test NATO’s security commitment. In Asia, </w:t>
      </w:r>
      <w:r w:rsidRPr="009C4ACE">
        <w:rPr>
          <w:rStyle w:val="Emphasis"/>
        </w:rPr>
        <w:t>China has deftly pulled economic, legal and military levers to advance its expansive maritime claims in the South China Sea, and it has worked to erode U.S. alliances by driving wedges between Japan and South Korea while cozying up to other U.S. allies such as Thailand</w:t>
      </w:r>
      <w:r w:rsidRPr="009C4ACE">
        <w:rPr>
          <w:sz w:val="16"/>
        </w:rPr>
        <w:t xml:space="preserve">. The Economist recently suggested that “fortunately, there is scant evidence to support the idea of a global Chinese effort to upend the international order.” But this should provide little comfort. Historically, most revisionism has begun regionally — including Russia in the 19th and 20th centuries, and even Nazi Germany and imperial Japan in the 1930s. Global consequences came later. Rising powers usually care more about their neighborhoods than far-away continents. Moreover, </w:t>
      </w:r>
      <w:r w:rsidRPr="009C4ACE">
        <w:rPr>
          <w:rStyle w:val="StyleUnderline"/>
        </w:rPr>
        <w:t>there is little solace in arguing that Russian and Chinese revisionism is self-defeating in the long run. From this perspective, the United States should be heartened that Putin’s Russia is in economic and demographic decline and that China’s assertiveness is merely tightening the coalition against it as Australia, India, Japan, the Philippines and Vietnam all seek closer military ties with the United States and one another</w:t>
      </w:r>
      <w:r w:rsidRPr="009C4ACE">
        <w:rPr>
          <w:sz w:val="16"/>
        </w:rPr>
        <w:t xml:space="preserve">. </w:t>
      </w:r>
      <w:r w:rsidRPr="009C4ACE">
        <w:rPr>
          <w:rStyle w:val="Emphasis"/>
        </w:rPr>
        <w:t>But even if such trends continue, isolated and anxious powers can be just as troublesome as confident ones — precisely because they believe time is not on their side</w:t>
      </w:r>
      <w:r w:rsidRPr="009C4ACE">
        <w:rPr>
          <w:sz w:val="16"/>
        </w:rPr>
        <w:t xml:space="preserve">. It doesn’t matter that Putin and Chinese President Xi Jinping may be pursuing bad grand strategies: The costs of their mistakes will reverberate well beyond their borders, just as the world often paid a price for the follies of revisionists past. The good news is that, unlike Putin’s Russia, China is not committed or destined to a revisionist path. President Obama’s trip to Beijing this month demonstrated that </w:t>
      </w:r>
      <w:r w:rsidRPr="009C4ACE">
        <w:rPr>
          <w:rStyle w:val="Emphasis"/>
        </w:rPr>
        <w:t>it is possible to steer the relationship with China toward a more stable course — but it required the full attention of the U.S. government, including months of negotiations and shuttle diplomacy by Secretary of State John Kerry and national security adviser Susan Rice</w:t>
      </w:r>
      <w:r w:rsidRPr="009C4ACE">
        <w:rPr>
          <w:sz w:val="16"/>
        </w:rPr>
        <w:t xml:space="preserve">. This is all the more reason Washington can ill afford another decade narrowly focused on battling insurgents and refereeing sectarian and tribal feuds in the Muslim world. </w:t>
      </w:r>
      <w:r w:rsidRPr="009C4ACE">
        <w:rPr>
          <w:rStyle w:val="StyleUnderline"/>
        </w:rPr>
        <w:t xml:space="preserve">Preventing the rise of revisionism will require different military, diplomatic and economic tools than those honed over 13 years of war and nation-building in Iraq and Afghanistan. </w:t>
      </w:r>
      <w:r w:rsidRPr="009C4ACE">
        <w:rPr>
          <w:rStyle w:val="Emphasis"/>
        </w:rPr>
        <w:t>Russia and China present distinct challenges</w:t>
      </w:r>
      <w:r w:rsidRPr="009C4ACE">
        <w:rPr>
          <w:sz w:val="16"/>
        </w:rPr>
        <w:t xml:space="preserve">. Russia is a declining power focused on the acquisition of land on a continent that has left nationalism behind. China is a rising power focused on expanding its maritime territory in a regional cauldron of nationalist sentiments. But in both cases the United States will have to focus its policies on maintaining peaceful competition. Obama’s playbook in China was right: Seek to expand areas of cooperation — such as climate change and trade — while pursuing military and diplomatic means to prevent and manage crises. </w:t>
      </w:r>
      <w:r w:rsidRPr="009C4ACE">
        <w:rPr>
          <w:rStyle w:val="StyleUnderline"/>
        </w:rPr>
        <w:t>But equally important will be committing resources to develop new military and economic approaches that better deter and punish revisionist moves. Sanctions have been the weapon of choice against Russia but have not succeeded in altering Putin’s ambitions. In addition to designing more sophisticated economic instruments, the United States must also rethink its approach to military deterrence</w:t>
      </w:r>
      <w:r w:rsidRPr="009C4ACE">
        <w:rPr>
          <w:sz w:val="16"/>
        </w:rPr>
        <w:t xml:space="preserve"> — including tailoring responses to low-level provocations in the South and East China seas, providing assistance to non-allied governments such as Ukraine and Vietnam if they are excessively coerced, and shoring up U.S. alliances for tests that are surely coming, including deploying NATO troops to the Baltic states and repositioning forces in the Pacific. Complementing these military relationships, Washington should regard conclusion of the Trans-Pacific Partnership and its sister trade agreement in Europe as top priorities in order to renew U.S. economic leadership. Finally, rising to the revisionist challenge will require a degree of national strength that can be sustained only through a thriving economy, a powerful military, and a government and society that are admired by much of the world. This places a premium on improving domestic governance; leveraging America’s advantages in technology, immigration and energy; and enacting sustainable fiscal policies on revenue and entitlements. </w:t>
      </w:r>
      <w:r w:rsidRPr="009C4ACE">
        <w:rPr>
          <w:rStyle w:val="StyleUnderline"/>
        </w:rPr>
        <w:t>The preservation of vital American interests in Asia and Europe is no longer guaranteed if the United States buries its head in the sands of the Middle East.</w:t>
      </w:r>
    </w:p>
    <w:p w14:paraId="234388D3" w14:textId="77777777" w:rsidR="00421193" w:rsidRPr="00421193" w:rsidRDefault="00421193" w:rsidP="00421193"/>
    <w:p w14:paraId="6CA27D46" w14:textId="77777777" w:rsidR="00A706B6" w:rsidRDefault="00A706B6" w:rsidP="00A706B6"/>
    <w:p w14:paraId="30ACCE35" w14:textId="77777777" w:rsidR="00A706B6" w:rsidRPr="00A706B6" w:rsidRDefault="00A706B6" w:rsidP="00A706B6"/>
    <w:p w14:paraId="706F90C2" w14:textId="290A287F" w:rsidR="00A706B6" w:rsidRDefault="005E467D" w:rsidP="000F74EC">
      <w:pPr>
        <w:pStyle w:val="Heading1"/>
      </w:pPr>
      <w:r>
        <w:t>***</w:t>
      </w:r>
      <w:r w:rsidR="00300FCB">
        <w:t>Regional stability</w:t>
      </w:r>
      <w:r>
        <w:t>***</w:t>
      </w:r>
    </w:p>
    <w:p w14:paraId="03114396" w14:textId="77777777" w:rsidR="00DE1AAD" w:rsidRDefault="00DE1AAD" w:rsidP="00DE1AAD"/>
    <w:p w14:paraId="5CC1526A" w14:textId="77777777" w:rsidR="00FD5E2B" w:rsidRDefault="00FD5E2B" w:rsidP="00DE1AAD"/>
    <w:p w14:paraId="2DFF97E6" w14:textId="77777777" w:rsidR="00BA5539" w:rsidRDefault="00BA5539" w:rsidP="00DE1AAD"/>
    <w:p w14:paraId="546705DB" w14:textId="20E1325D" w:rsidR="00053845" w:rsidRDefault="00053845" w:rsidP="00053845">
      <w:pPr>
        <w:pStyle w:val="Heading2"/>
      </w:pPr>
      <w:r>
        <w:t>Relations Good</w:t>
      </w:r>
    </w:p>
    <w:p w14:paraId="41731744" w14:textId="2C80631C" w:rsidR="00BA5539" w:rsidRDefault="00BA5539" w:rsidP="00BA5539">
      <w:pPr>
        <w:pStyle w:val="Heading3"/>
      </w:pPr>
      <w:r>
        <w:t>Relations good – ASEAN mod</w:t>
      </w:r>
      <w:r w:rsidR="00F1611C">
        <w:t>***</w:t>
      </w:r>
    </w:p>
    <w:p w14:paraId="31C37C3B" w14:textId="77777777" w:rsidR="00F1611C" w:rsidRDefault="00F1611C" w:rsidP="00F1611C"/>
    <w:p w14:paraId="46A2A81B" w14:textId="77777777" w:rsidR="00E53EA7" w:rsidRPr="00F1611C" w:rsidRDefault="00E53EA7" w:rsidP="00F1611C"/>
    <w:p w14:paraId="5B8C2080" w14:textId="117B4A31" w:rsidR="00FD5E2B" w:rsidRDefault="0010055E" w:rsidP="0010055E">
      <w:pPr>
        <w:pStyle w:val="Heading4"/>
      </w:pPr>
      <w:r>
        <w:t>Positive relations between the U.S. and China is key to ASEAN solidarity</w:t>
      </w:r>
    </w:p>
    <w:p w14:paraId="7646D929" w14:textId="77777777" w:rsidR="00FD5E2B" w:rsidRPr="005B3BBF" w:rsidRDefault="00FD5E2B" w:rsidP="00FD5E2B">
      <w:pPr>
        <w:spacing w:line="276" w:lineRule="auto"/>
        <w:rPr>
          <w:sz w:val="24"/>
        </w:rPr>
      </w:pPr>
      <w:r w:rsidRPr="005B3BBF">
        <w:rPr>
          <w:sz w:val="24"/>
        </w:rPr>
        <w:t xml:space="preserve">Greg </w:t>
      </w:r>
      <w:r w:rsidRPr="005B3BBF">
        <w:rPr>
          <w:b/>
          <w:sz w:val="24"/>
        </w:rPr>
        <w:t>Earl</w:t>
      </w:r>
      <w:r w:rsidRPr="005B3BBF">
        <w:rPr>
          <w:sz w:val="24"/>
        </w:rPr>
        <w:t xml:space="preserve">, Financial Affairs editor, June 19, </w:t>
      </w:r>
      <w:r w:rsidRPr="005B3BBF">
        <w:rPr>
          <w:b/>
          <w:sz w:val="24"/>
        </w:rPr>
        <w:t>2016</w:t>
      </w:r>
      <w:r w:rsidRPr="005B3BBF">
        <w:rPr>
          <w:sz w:val="24"/>
        </w:rPr>
        <w:t>, “Kishore Mahbubani says US-China tension could split southeast Asia” Australian Financial Review, http://www.afr.com/news/world/asia/kishore-mahbubani-says-uschina-tension-could-split-southeast-asia-20160618-gpmh25</w:t>
      </w:r>
    </w:p>
    <w:p w14:paraId="1705FB73" w14:textId="77777777" w:rsidR="00FD5E2B" w:rsidRPr="005B3BBF" w:rsidRDefault="00FD5E2B" w:rsidP="00FD5E2B">
      <w:pPr>
        <w:pStyle w:val="NormalWeb"/>
        <w:spacing w:before="0" w:beforeAutospacing="0" w:after="180" w:afterAutospacing="0" w:line="276" w:lineRule="auto"/>
        <w:textAlignment w:val="baseline"/>
        <w:rPr>
          <w:rFonts w:ascii="Arial" w:hAnsi="Arial" w:cs="Arial"/>
          <w:sz w:val="24"/>
          <w:u w:val="single"/>
        </w:rPr>
      </w:pPr>
      <w:r w:rsidRPr="005B3BBF">
        <w:rPr>
          <w:rFonts w:ascii="Arial" w:eastAsiaTheme="minorHAnsi" w:hAnsi="Arial" w:cs="Arial"/>
          <w:sz w:val="16"/>
        </w:rPr>
        <w:t xml:space="preserve">We are now moving into an era </w:t>
      </w:r>
      <w:r w:rsidRPr="005B3BBF">
        <w:rPr>
          <w:rFonts w:ascii="Arial" w:eastAsiaTheme="minorHAnsi" w:hAnsi="Arial" w:cs="Arial"/>
          <w:sz w:val="24"/>
          <w:u w:val="single"/>
        </w:rPr>
        <w:t xml:space="preserve">where </w:t>
      </w:r>
      <w:r w:rsidRPr="005B3BBF">
        <w:rPr>
          <w:rFonts w:ascii="Arial" w:eastAsiaTheme="minorHAnsi" w:hAnsi="Arial" w:cs="Arial"/>
          <w:sz w:val="24"/>
          <w:highlight w:val="yellow"/>
          <w:u w:val="single"/>
        </w:rPr>
        <w:t>competition between the United States and China will step up in the decades to come</w:t>
      </w:r>
      <w:r w:rsidRPr="005B3BBF">
        <w:rPr>
          <w:rFonts w:ascii="Arial" w:eastAsiaTheme="minorHAnsi" w:hAnsi="Arial" w:cs="Arial"/>
          <w:sz w:val="16"/>
        </w:rPr>
        <w:t xml:space="preserve"> and when it does ASEAN and to some extent Australia could also be torn apart in this competition," Professor Mahbubani said, ahead of a major lecture in Canberra on Tuesday. "Clearly </w:t>
      </w:r>
      <w:r w:rsidRPr="005B3BBF">
        <w:rPr>
          <w:rFonts w:ascii="Arial" w:eastAsiaTheme="minorHAnsi" w:hAnsi="Arial" w:cs="Arial"/>
          <w:sz w:val="24"/>
          <w:highlight w:val="yellow"/>
          <w:u w:val="single"/>
        </w:rPr>
        <w:t>all the ASEAN countries want to be friends with the US</w:t>
      </w:r>
      <w:r w:rsidRPr="005B3BBF">
        <w:rPr>
          <w:rFonts w:ascii="Arial" w:eastAsiaTheme="minorHAnsi" w:hAnsi="Arial" w:cs="Arial"/>
          <w:sz w:val="24"/>
          <w:u w:val="single"/>
        </w:rPr>
        <w:t xml:space="preserve"> </w:t>
      </w:r>
      <w:r w:rsidRPr="005B3BBF">
        <w:rPr>
          <w:rFonts w:ascii="Arial" w:eastAsiaTheme="minorHAnsi" w:hAnsi="Arial" w:cs="Arial"/>
          <w:sz w:val="24"/>
          <w:highlight w:val="yellow"/>
          <w:u w:val="single"/>
        </w:rPr>
        <w:t>and</w:t>
      </w:r>
      <w:r w:rsidRPr="005B3BBF">
        <w:rPr>
          <w:rFonts w:ascii="Arial" w:eastAsiaTheme="minorHAnsi" w:hAnsi="Arial" w:cs="Arial"/>
          <w:sz w:val="24"/>
          <w:u w:val="single"/>
        </w:rPr>
        <w:t xml:space="preserve"> they want to be friends with </w:t>
      </w:r>
      <w:r w:rsidRPr="005B3BBF">
        <w:rPr>
          <w:rFonts w:ascii="Arial" w:eastAsiaTheme="minorHAnsi" w:hAnsi="Arial" w:cs="Arial"/>
          <w:sz w:val="24"/>
          <w:highlight w:val="yellow"/>
          <w:u w:val="single"/>
        </w:rPr>
        <w:t>China</w:t>
      </w:r>
      <w:r w:rsidRPr="005B3BBF">
        <w:rPr>
          <w:rFonts w:ascii="Arial" w:eastAsiaTheme="minorHAnsi" w:hAnsi="Arial" w:cs="Arial"/>
          <w:sz w:val="24"/>
          <w:u w:val="single"/>
        </w:rPr>
        <w:t xml:space="preserve">, they don't want to choose </w:t>
      </w:r>
      <w:r w:rsidRPr="005B3BBF">
        <w:rPr>
          <w:rFonts w:ascii="Arial" w:eastAsiaTheme="minorHAnsi" w:hAnsi="Arial" w:cs="Arial"/>
          <w:sz w:val="24"/>
          <w:highlight w:val="yellow"/>
          <w:u w:val="single"/>
        </w:rPr>
        <w:t>but events might arise which force them to choose</w:t>
      </w:r>
      <w:r w:rsidRPr="005B3BBF">
        <w:rPr>
          <w:rFonts w:ascii="Arial" w:eastAsiaTheme="minorHAnsi" w:hAnsi="Arial" w:cs="Arial"/>
          <w:sz w:val="24"/>
          <w:u w:val="single"/>
        </w:rPr>
        <w:t>.</w:t>
      </w:r>
      <w:r w:rsidRPr="005B3BBF">
        <w:rPr>
          <w:rFonts w:ascii="Arial" w:eastAsiaTheme="minorHAnsi" w:hAnsi="Arial" w:cs="Arial"/>
          <w:sz w:val="16"/>
        </w:rPr>
        <w:t xml:space="preserve">" Even in a worst-case scenario they won't formally break up for five to 10 years but there could be paralysis and inefficiency before that." Professor Mahbubani said this would have profound implications for Australia because it had benefited from the stability provided by peace in southeast Asia and a steady relationship with ASEAN. "Let's say </w:t>
      </w:r>
      <w:r w:rsidRPr="005B3BBF">
        <w:rPr>
          <w:rFonts w:ascii="Arial" w:eastAsiaTheme="minorHAnsi" w:hAnsi="Arial" w:cs="Arial"/>
          <w:sz w:val="24"/>
          <w:highlight w:val="yellow"/>
          <w:u w:val="single"/>
        </w:rPr>
        <w:t>in the</w:t>
      </w:r>
      <w:r w:rsidRPr="005B3BBF">
        <w:rPr>
          <w:rFonts w:ascii="Arial" w:eastAsiaTheme="minorHAnsi" w:hAnsi="Arial" w:cs="Arial"/>
          <w:sz w:val="24"/>
          <w:u w:val="single"/>
        </w:rPr>
        <w:t xml:space="preserve"> worst-case </w:t>
      </w:r>
      <w:r w:rsidRPr="005B3BBF">
        <w:rPr>
          <w:rFonts w:ascii="Arial" w:eastAsiaTheme="minorHAnsi" w:hAnsi="Arial" w:cs="Arial"/>
          <w:sz w:val="16"/>
          <w:highlight w:val="yellow"/>
        </w:rPr>
        <w:t>scenario</w:t>
      </w:r>
      <w:r w:rsidRPr="005B3BBF">
        <w:rPr>
          <w:rFonts w:ascii="Arial" w:eastAsiaTheme="minorHAnsi" w:hAnsi="Arial" w:cs="Arial"/>
          <w:sz w:val="16"/>
        </w:rPr>
        <w:t xml:space="preserve"> </w:t>
      </w:r>
      <w:r w:rsidRPr="005B3BBF">
        <w:rPr>
          <w:rFonts w:ascii="Arial" w:eastAsiaTheme="minorHAnsi" w:hAnsi="Arial" w:cs="Arial"/>
          <w:sz w:val="16"/>
          <w:highlight w:val="yellow"/>
        </w:rPr>
        <w:t>ASEAN breaks apart,</w:t>
      </w:r>
      <w:r w:rsidRPr="005B3BBF">
        <w:rPr>
          <w:rFonts w:ascii="Arial" w:eastAsiaTheme="minorHAnsi" w:hAnsi="Arial" w:cs="Arial"/>
          <w:sz w:val="24"/>
          <w:highlight w:val="yellow"/>
          <w:u w:val="single"/>
        </w:rPr>
        <w:t xml:space="preserve"> among the biggest losers will be Australia</w:t>
      </w:r>
      <w:r w:rsidRPr="005B3BBF">
        <w:rPr>
          <w:rFonts w:ascii="Arial" w:eastAsiaTheme="minorHAnsi" w:hAnsi="Arial" w:cs="Arial"/>
          <w:sz w:val="24"/>
          <w:u w:val="single"/>
        </w:rPr>
        <w:t>.</w:t>
      </w:r>
      <w:r w:rsidRPr="005B3BBF">
        <w:rPr>
          <w:rFonts w:ascii="Arial" w:eastAsiaTheme="minorHAnsi" w:hAnsi="Arial" w:cs="Arial"/>
          <w:sz w:val="16"/>
        </w:rPr>
        <w:t xml:space="preserve"> Australia actually should have been living in an uncomfortable geopolitical neighbourhood but </w:t>
      </w:r>
      <w:r w:rsidRPr="005B3BBF">
        <w:rPr>
          <w:rFonts w:ascii="Arial" w:eastAsiaTheme="minorHAnsi" w:hAnsi="Arial" w:cs="Arial"/>
          <w:sz w:val="24"/>
          <w:highlight w:val="yellow"/>
          <w:u w:val="single"/>
        </w:rPr>
        <w:t>the success of ASEAN</w:t>
      </w:r>
      <w:r w:rsidRPr="005B3BBF">
        <w:rPr>
          <w:rFonts w:ascii="Arial" w:eastAsiaTheme="minorHAnsi" w:hAnsi="Arial" w:cs="Arial"/>
          <w:sz w:val="16"/>
          <w:highlight w:val="yellow"/>
        </w:rPr>
        <w:t xml:space="preserve"> </w:t>
      </w:r>
      <w:r w:rsidRPr="005B3BBF">
        <w:rPr>
          <w:rFonts w:ascii="Arial" w:eastAsiaTheme="minorHAnsi" w:hAnsi="Arial" w:cs="Arial"/>
          <w:sz w:val="24"/>
          <w:highlight w:val="yellow"/>
          <w:u w:val="single"/>
        </w:rPr>
        <w:t>and</w:t>
      </w:r>
      <w:r w:rsidRPr="005B3BBF">
        <w:rPr>
          <w:rFonts w:ascii="Arial" w:eastAsiaTheme="minorHAnsi" w:hAnsi="Arial" w:cs="Arial"/>
          <w:sz w:val="16"/>
        </w:rPr>
        <w:t xml:space="preserve"> </w:t>
      </w:r>
      <w:r w:rsidRPr="005B3BBF">
        <w:rPr>
          <w:rFonts w:ascii="Arial" w:eastAsiaTheme="minorHAnsi" w:hAnsi="Arial" w:cs="Arial"/>
          <w:sz w:val="24"/>
          <w:u w:val="single"/>
        </w:rPr>
        <w:t xml:space="preserve">the calm that ASEAN has </w:t>
      </w:r>
      <w:r w:rsidRPr="005B3BBF">
        <w:rPr>
          <w:rFonts w:ascii="Arial" w:eastAsiaTheme="minorHAnsi" w:hAnsi="Arial" w:cs="Arial"/>
          <w:sz w:val="24"/>
          <w:highlight w:val="yellow"/>
          <w:u w:val="single"/>
        </w:rPr>
        <w:t>created</w:t>
      </w:r>
      <w:r w:rsidRPr="005B3BBF">
        <w:rPr>
          <w:rFonts w:ascii="Arial" w:eastAsiaTheme="minorHAnsi" w:hAnsi="Arial" w:cs="Arial"/>
          <w:sz w:val="24"/>
          <w:u w:val="single"/>
        </w:rPr>
        <w:t xml:space="preserve"> </w:t>
      </w:r>
      <w:r w:rsidRPr="005B3BBF">
        <w:rPr>
          <w:rFonts w:ascii="Arial" w:eastAsiaTheme="minorHAnsi" w:hAnsi="Arial" w:cs="Arial"/>
          <w:sz w:val="24"/>
          <w:highlight w:val="yellow"/>
          <w:u w:val="single"/>
        </w:rPr>
        <w:t>has been a geopolitical gift to Australia.</w:t>
      </w:r>
      <w:r w:rsidRPr="005B3BBF">
        <w:rPr>
          <w:rFonts w:ascii="Arial" w:eastAsiaTheme="minorHAnsi" w:hAnsi="Arial" w:cs="Arial"/>
          <w:sz w:val="24"/>
          <w:u w:val="single"/>
        </w:rPr>
        <w:t xml:space="preserve"> </w:t>
      </w:r>
    </w:p>
    <w:p w14:paraId="7F83970D" w14:textId="77777777" w:rsidR="00FD5E2B" w:rsidRDefault="00FD5E2B" w:rsidP="00DE1AAD"/>
    <w:p w14:paraId="734A65EB" w14:textId="77777777" w:rsidR="001C3BDF" w:rsidRDefault="001C3BDF" w:rsidP="00DE1AAD"/>
    <w:p w14:paraId="3F659A17" w14:textId="37D535BA" w:rsidR="001C3BDF" w:rsidRDefault="001C3BDF" w:rsidP="001C3BDF">
      <w:pPr>
        <w:pStyle w:val="Heading3"/>
      </w:pPr>
      <w:r>
        <w:t>A2 China kicks USA out</w:t>
      </w:r>
    </w:p>
    <w:p w14:paraId="0834E581" w14:textId="77777777" w:rsidR="001C3BDF" w:rsidRDefault="001C3BDF" w:rsidP="00DE1AAD"/>
    <w:p w14:paraId="097B0474" w14:textId="35FFE9AD" w:rsidR="001C3BDF" w:rsidRDefault="00B22A4B" w:rsidP="00B22A4B">
      <w:pPr>
        <w:pStyle w:val="Heading4"/>
      </w:pPr>
      <w:r>
        <w:t>China does not mind American involvement in ASEAN</w:t>
      </w:r>
    </w:p>
    <w:p w14:paraId="4C57A553" w14:textId="77777777" w:rsidR="001C3BDF" w:rsidRPr="005C5134" w:rsidRDefault="001C3BDF" w:rsidP="001C3BDF">
      <w:pPr>
        <w:spacing w:line="276" w:lineRule="auto"/>
        <w:rPr>
          <w:rFonts w:eastAsia="Times New Roman"/>
          <w:sz w:val="24"/>
        </w:rPr>
      </w:pPr>
      <w:r w:rsidRPr="005C5134">
        <w:rPr>
          <w:rFonts w:eastAsia="Times New Roman"/>
          <w:b/>
          <w:sz w:val="24"/>
        </w:rPr>
        <w:t>Xinhua News Agency</w:t>
      </w:r>
      <w:r>
        <w:rPr>
          <w:rFonts w:eastAsia="Times New Roman"/>
          <w:sz w:val="24"/>
        </w:rPr>
        <w:t xml:space="preserve">, February 17, </w:t>
      </w:r>
      <w:r w:rsidRPr="005C5134">
        <w:rPr>
          <w:rFonts w:eastAsia="Times New Roman"/>
          <w:b/>
          <w:sz w:val="24"/>
        </w:rPr>
        <w:t>2016</w:t>
      </w:r>
      <w:r>
        <w:rPr>
          <w:rFonts w:eastAsia="Times New Roman"/>
          <w:sz w:val="24"/>
        </w:rPr>
        <w:t xml:space="preserve">, “U.S.-ASEAN relationship should benefit regional peace: FM spokesman”, Xinhua News, </w:t>
      </w:r>
      <w:r w:rsidRPr="005C5134">
        <w:rPr>
          <w:rFonts w:eastAsia="Times New Roman"/>
          <w:sz w:val="24"/>
        </w:rPr>
        <w:t>http://news.xinhuanet.com/english/2016-02/17/c_135106984.htm</w:t>
      </w:r>
    </w:p>
    <w:p w14:paraId="596E3093" w14:textId="77777777" w:rsidR="001C3BDF" w:rsidRPr="005C5134" w:rsidRDefault="001C3BDF" w:rsidP="001C3BDF">
      <w:pPr>
        <w:pStyle w:val="NormalWeb"/>
        <w:shd w:val="clear" w:color="auto" w:fill="FFFFFF"/>
        <w:spacing w:line="330" w:lineRule="atLeast"/>
        <w:rPr>
          <w:rFonts w:ascii="Arial" w:hAnsi="Arial" w:cs="Arial"/>
          <w:color w:val="000000"/>
          <w:sz w:val="24"/>
        </w:rPr>
      </w:pPr>
      <w:r w:rsidRPr="005C5134">
        <w:rPr>
          <w:rFonts w:ascii="Arial" w:hAnsi="Arial" w:cs="Arial"/>
          <w:color w:val="000000"/>
          <w:sz w:val="24"/>
          <w:highlight w:val="yellow"/>
        </w:rPr>
        <w:t>China said</w:t>
      </w:r>
      <w:r w:rsidRPr="005C5134">
        <w:rPr>
          <w:rFonts w:ascii="Arial" w:hAnsi="Arial" w:cs="Arial"/>
          <w:color w:val="000000"/>
          <w:sz w:val="24"/>
        </w:rPr>
        <w:t xml:space="preserve"> on Wednesday that </w:t>
      </w:r>
      <w:r w:rsidRPr="005C5134">
        <w:rPr>
          <w:rFonts w:ascii="Arial" w:hAnsi="Arial" w:cs="Arial"/>
          <w:color w:val="000000"/>
          <w:sz w:val="24"/>
          <w:highlight w:val="yellow"/>
          <w:u w:val="single"/>
        </w:rPr>
        <w:t>the development of relationship between the</w:t>
      </w:r>
      <w:r w:rsidRPr="005C5134">
        <w:rPr>
          <w:rStyle w:val="apple-converted-space"/>
          <w:rFonts w:ascii="Arial" w:eastAsiaTheme="majorEastAsia" w:hAnsi="Arial" w:cs="Arial"/>
          <w:color w:val="000000"/>
          <w:sz w:val="24"/>
          <w:highlight w:val="yellow"/>
          <w:u w:val="single"/>
        </w:rPr>
        <w:t xml:space="preserve"> </w:t>
      </w:r>
      <w:hyperlink r:id="rId120" w:history="1">
        <w:r w:rsidRPr="005C5134">
          <w:rPr>
            <w:rStyle w:val="Hyperlink"/>
            <w:rFonts w:ascii="Arial" w:eastAsiaTheme="majorEastAsia" w:hAnsi="Arial" w:cs="Arial"/>
            <w:sz w:val="24"/>
            <w:highlight w:val="yellow"/>
            <w:u w:val="single"/>
            <w:bdr w:val="none" w:sz="0" w:space="0" w:color="auto" w:frame="1"/>
          </w:rPr>
          <w:t>United States</w:t>
        </w:r>
      </w:hyperlink>
      <w:r w:rsidRPr="005C5134">
        <w:rPr>
          <w:rStyle w:val="apple-converted-space"/>
          <w:rFonts w:ascii="Arial" w:eastAsiaTheme="majorEastAsia" w:hAnsi="Arial" w:cs="Arial"/>
          <w:color w:val="000000"/>
          <w:sz w:val="24"/>
          <w:highlight w:val="yellow"/>
          <w:u w:val="single"/>
        </w:rPr>
        <w:t xml:space="preserve"> </w:t>
      </w:r>
      <w:r w:rsidRPr="005C5134">
        <w:rPr>
          <w:rFonts w:ascii="Arial" w:hAnsi="Arial" w:cs="Arial"/>
          <w:color w:val="000000"/>
          <w:sz w:val="24"/>
          <w:highlight w:val="yellow"/>
          <w:u w:val="single"/>
        </w:rPr>
        <w:t>and the Association of Southeast Asian Nations (</w:t>
      </w:r>
      <w:hyperlink r:id="rId121" w:history="1">
        <w:r w:rsidRPr="005C5134">
          <w:rPr>
            <w:rStyle w:val="Hyperlink"/>
            <w:rFonts w:ascii="Arial" w:eastAsiaTheme="majorEastAsia" w:hAnsi="Arial" w:cs="Arial"/>
            <w:sz w:val="24"/>
            <w:highlight w:val="yellow"/>
            <w:u w:val="single"/>
            <w:bdr w:val="none" w:sz="0" w:space="0" w:color="auto" w:frame="1"/>
          </w:rPr>
          <w:t>ASEAN</w:t>
        </w:r>
      </w:hyperlink>
      <w:r w:rsidRPr="005C5134">
        <w:rPr>
          <w:rFonts w:ascii="Arial" w:hAnsi="Arial" w:cs="Arial"/>
          <w:color w:val="000000"/>
          <w:sz w:val="24"/>
          <w:highlight w:val="yellow"/>
          <w:u w:val="single"/>
        </w:rPr>
        <w:t>) should be conducive to regional stability and development.</w:t>
      </w:r>
      <w:r w:rsidRPr="005C5134">
        <w:rPr>
          <w:rFonts w:ascii="Arial" w:hAnsi="Arial" w:cs="Arial"/>
          <w:color w:val="000000"/>
          <w:sz w:val="24"/>
          <w:highlight w:val="yellow"/>
        </w:rPr>
        <w:t xml:space="preserve"> </w:t>
      </w:r>
      <w:r w:rsidRPr="005C5134">
        <w:rPr>
          <w:rFonts w:ascii="Arial" w:hAnsi="Arial" w:cs="Arial"/>
          <w:color w:val="000000"/>
          <w:sz w:val="24"/>
        </w:rPr>
        <w:t>Foreign Ministry spokesman Hong Lei made the remarks when asked to comment on a gathering between U.S. President</w:t>
      </w:r>
      <w:r>
        <w:rPr>
          <w:rStyle w:val="apple-converted-space"/>
          <w:rFonts w:ascii="Arial" w:eastAsiaTheme="majorEastAsia" w:hAnsi="Arial" w:cs="Arial"/>
          <w:color w:val="000000"/>
          <w:sz w:val="24"/>
        </w:rPr>
        <w:t xml:space="preserve"> </w:t>
      </w:r>
      <w:hyperlink r:id="rId122" w:history="1">
        <w:r w:rsidRPr="005C5134">
          <w:rPr>
            <w:rStyle w:val="Hyperlink"/>
            <w:rFonts w:ascii="Arial" w:eastAsiaTheme="majorEastAsia" w:hAnsi="Arial" w:cs="Arial"/>
            <w:sz w:val="24"/>
            <w:bdr w:val="none" w:sz="0" w:space="0" w:color="auto" w:frame="1"/>
          </w:rPr>
          <w:t>Barack Obama</w:t>
        </w:r>
      </w:hyperlink>
      <w:r>
        <w:rPr>
          <w:rStyle w:val="apple-converted-space"/>
          <w:rFonts w:ascii="Arial" w:eastAsiaTheme="majorEastAsia" w:hAnsi="Arial" w:cs="Arial"/>
          <w:color w:val="000000"/>
          <w:sz w:val="24"/>
        </w:rPr>
        <w:t xml:space="preserve"> </w:t>
      </w:r>
      <w:r w:rsidRPr="005C5134">
        <w:rPr>
          <w:rFonts w:ascii="Arial" w:hAnsi="Arial" w:cs="Arial"/>
          <w:color w:val="000000"/>
          <w:sz w:val="24"/>
        </w:rPr>
        <w:t>and leaders of Southeast Asian countries on Monday and Tuesday.</w:t>
      </w:r>
      <w:r>
        <w:rPr>
          <w:rFonts w:ascii="Arial" w:hAnsi="Arial" w:cs="Arial"/>
          <w:color w:val="000000"/>
          <w:sz w:val="24"/>
        </w:rPr>
        <w:t xml:space="preserve"> </w:t>
      </w:r>
      <w:r w:rsidRPr="005C5134">
        <w:rPr>
          <w:rFonts w:ascii="Arial" w:hAnsi="Arial" w:cs="Arial"/>
          <w:color w:val="000000"/>
          <w:sz w:val="24"/>
        </w:rPr>
        <w:t xml:space="preserve">In a joint statement issued after the meeting, the </w:t>
      </w:r>
      <w:r w:rsidRPr="005C5134">
        <w:rPr>
          <w:rFonts w:ascii="Arial" w:hAnsi="Arial" w:cs="Arial"/>
          <w:color w:val="000000"/>
          <w:sz w:val="24"/>
          <w:highlight w:val="yellow"/>
          <w:u w:val="single"/>
        </w:rPr>
        <w:t>two sides shared a commitment to "maintain peace, security and stability in the region, ensuring maritime security and safety, including the rights of freedom of navigation and overflight</w:t>
      </w:r>
      <w:r w:rsidRPr="005C5134">
        <w:rPr>
          <w:rFonts w:ascii="Arial" w:hAnsi="Arial" w:cs="Arial"/>
          <w:color w:val="000000"/>
          <w:sz w:val="24"/>
        </w:rPr>
        <w:t>."</w:t>
      </w:r>
      <w:r>
        <w:rPr>
          <w:rFonts w:ascii="Arial" w:hAnsi="Arial" w:cs="Arial"/>
          <w:color w:val="000000"/>
          <w:sz w:val="24"/>
        </w:rPr>
        <w:t xml:space="preserve"> </w:t>
      </w:r>
      <w:r w:rsidRPr="005C5134">
        <w:rPr>
          <w:rFonts w:ascii="Arial" w:hAnsi="Arial" w:cs="Arial"/>
          <w:color w:val="000000"/>
          <w:sz w:val="24"/>
        </w:rPr>
        <w:t>"</w:t>
      </w:r>
      <w:r w:rsidRPr="005C5134">
        <w:rPr>
          <w:rFonts w:ascii="Arial" w:hAnsi="Arial" w:cs="Arial"/>
          <w:color w:val="000000"/>
          <w:sz w:val="24"/>
          <w:highlight w:val="yellow"/>
          <w:u w:val="single"/>
        </w:rPr>
        <w:t>We have taken note of the attempt by some country to use the summit to stir</w:t>
      </w:r>
      <w:r w:rsidRPr="005C5134">
        <w:rPr>
          <w:rFonts w:ascii="Arial" w:hAnsi="Arial" w:cs="Arial"/>
          <w:color w:val="000000"/>
          <w:sz w:val="24"/>
          <w:u w:val="single"/>
        </w:rPr>
        <w:t xml:space="preserve"> up the</w:t>
      </w:r>
      <w:r w:rsidRPr="005C5134">
        <w:rPr>
          <w:rStyle w:val="apple-converted-space"/>
          <w:rFonts w:ascii="Arial" w:eastAsiaTheme="majorEastAsia" w:hAnsi="Arial" w:cs="Arial"/>
          <w:color w:val="000000"/>
          <w:sz w:val="24"/>
          <w:u w:val="single"/>
        </w:rPr>
        <w:t xml:space="preserve"> </w:t>
      </w:r>
      <w:hyperlink r:id="rId123" w:history="1">
        <w:r w:rsidRPr="005C5134">
          <w:rPr>
            <w:rStyle w:val="Hyperlink"/>
            <w:rFonts w:ascii="Arial" w:eastAsiaTheme="majorEastAsia" w:hAnsi="Arial" w:cs="Arial"/>
            <w:sz w:val="24"/>
            <w:highlight w:val="yellow"/>
            <w:u w:val="single"/>
            <w:bdr w:val="none" w:sz="0" w:space="0" w:color="auto" w:frame="1"/>
          </w:rPr>
          <w:t>S</w:t>
        </w:r>
        <w:r w:rsidRPr="005C5134">
          <w:rPr>
            <w:rStyle w:val="Hyperlink"/>
            <w:rFonts w:ascii="Arial" w:eastAsiaTheme="majorEastAsia" w:hAnsi="Arial" w:cs="Arial"/>
            <w:sz w:val="24"/>
            <w:u w:val="single"/>
            <w:bdr w:val="none" w:sz="0" w:space="0" w:color="auto" w:frame="1"/>
          </w:rPr>
          <w:t xml:space="preserve">outh </w:t>
        </w:r>
        <w:r w:rsidRPr="005C5134">
          <w:rPr>
            <w:rStyle w:val="Hyperlink"/>
            <w:rFonts w:ascii="Arial" w:eastAsiaTheme="majorEastAsia" w:hAnsi="Arial" w:cs="Arial"/>
            <w:sz w:val="24"/>
            <w:highlight w:val="yellow"/>
            <w:u w:val="single"/>
            <w:bdr w:val="none" w:sz="0" w:space="0" w:color="auto" w:frame="1"/>
          </w:rPr>
          <w:t>C</w:t>
        </w:r>
        <w:r w:rsidRPr="005C5134">
          <w:rPr>
            <w:rStyle w:val="Hyperlink"/>
            <w:rFonts w:ascii="Arial" w:eastAsiaTheme="majorEastAsia" w:hAnsi="Arial" w:cs="Arial"/>
            <w:sz w:val="24"/>
            <w:u w:val="single"/>
            <w:bdr w:val="none" w:sz="0" w:space="0" w:color="auto" w:frame="1"/>
          </w:rPr>
          <w:t xml:space="preserve">hina </w:t>
        </w:r>
        <w:r w:rsidRPr="005C5134">
          <w:rPr>
            <w:rStyle w:val="Hyperlink"/>
            <w:rFonts w:ascii="Arial" w:eastAsiaTheme="majorEastAsia" w:hAnsi="Arial" w:cs="Arial"/>
            <w:sz w:val="24"/>
            <w:highlight w:val="yellow"/>
            <w:u w:val="single"/>
            <w:bdr w:val="none" w:sz="0" w:space="0" w:color="auto" w:frame="1"/>
          </w:rPr>
          <w:t>S</w:t>
        </w:r>
        <w:r w:rsidRPr="005C5134">
          <w:rPr>
            <w:rStyle w:val="Hyperlink"/>
            <w:rFonts w:ascii="Arial" w:eastAsiaTheme="majorEastAsia" w:hAnsi="Arial" w:cs="Arial"/>
            <w:sz w:val="24"/>
            <w:u w:val="single"/>
            <w:bdr w:val="none" w:sz="0" w:space="0" w:color="auto" w:frame="1"/>
          </w:rPr>
          <w:t>ea</w:t>
        </w:r>
      </w:hyperlink>
      <w:r w:rsidRPr="005C5134">
        <w:rPr>
          <w:rStyle w:val="apple-converted-space"/>
          <w:rFonts w:ascii="Arial" w:eastAsiaTheme="majorEastAsia" w:hAnsi="Arial" w:cs="Arial"/>
          <w:color w:val="000000"/>
          <w:sz w:val="24"/>
          <w:u w:val="single"/>
        </w:rPr>
        <w:t xml:space="preserve"> </w:t>
      </w:r>
      <w:r w:rsidRPr="005C5134">
        <w:rPr>
          <w:rFonts w:ascii="Arial" w:hAnsi="Arial" w:cs="Arial"/>
          <w:color w:val="000000"/>
          <w:sz w:val="24"/>
          <w:u w:val="single"/>
        </w:rPr>
        <w:t xml:space="preserve">issue, </w:t>
      </w:r>
      <w:r w:rsidRPr="005C5134">
        <w:rPr>
          <w:rFonts w:ascii="Arial" w:hAnsi="Arial" w:cs="Arial"/>
          <w:color w:val="000000"/>
          <w:sz w:val="24"/>
          <w:highlight w:val="yellow"/>
          <w:u w:val="single"/>
        </w:rPr>
        <w:t>but most of ASEAN</w:t>
      </w:r>
      <w:r w:rsidRPr="005C5134">
        <w:rPr>
          <w:rFonts w:ascii="Arial" w:hAnsi="Arial" w:cs="Arial"/>
          <w:color w:val="000000"/>
          <w:sz w:val="24"/>
          <w:u w:val="single"/>
        </w:rPr>
        <w:t xml:space="preserve"> members did not agree</w:t>
      </w:r>
      <w:r w:rsidRPr="005C5134">
        <w:rPr>
          <w:rFonts w:ascii="Arial" w:hAnsi="Arial" w:cs="Arial"/>
          <w:color w:val="000000"/>
          <w:sz w:val="24"/>
          <w:highlight w:val="yellow"/>
          <w:u w:val="single"/>
        </w:rPr>
        <w:t>, because such a move will</w:t>
      </w:r>
      <w:r w:rsidRPr="005C5134">
        <w:rPr>
          <w:rFonts w:ascii="Arial" w:hAnsi="Arial" w:cs="Arial"/>
          <w:color w:val="000000"/>
          <w:sz w:val="24"/>
          <w:u w:val="single"/>
        </w:rPr>
        <w:t xml:space="preserve"> not only </w:t>
      </w:r>
      <w:r w:rsidRPr="005C5134">
        <w:rPr>
          <w:rFonts w:ascii="Arial" w:hAnsi="Arial" w:cs="Arial"/>
          <w:color w:val="000000"/>
          <w:sz w:val="24"/>
          <w:highlight w:val="yellow"/>
          <w:u w:val="single"/>
        </w:rPr>
        <w:t>damage trust among countries</w:t>
      </w:r>
      <w:r w:rsidRPr="005C5134">
        <w:rPr>
          <w:rFonts w:ascii="Arial" w:hAnsi="Arial" w:cs="Arial"/>
          <w:color w:val="000000"/>
          <w:sz w:val="24"/>
          <w:u w:val="single"/>
        </w:rPr>
        <w:t xml:space="preserve"> in the region, </w:t>
      </w:r>
      <w:r w:rsidRPr="005C5134">
        <w:rPr>
          <w:rFonts w:ascii="Arial" w:hAnsi="Arial" w:cs="Arial"/>
          <w:color w:val="000000"/>
          <w:sz w:val="24"/>
          <w:highlight w:val="yellow"/>
          <w:u w:val="single"/>
        </w:rPr>
        <w:t>but will interfere with</w:t>
      </w:r>
      <w:r w:rsidRPr="005C5134">
        <w:rPr>
          <w:rFonts w:ascii="Arial" w:hAnsi="Arial" w:cs="Arial"/>
          <w:color w:val="000000"/>
          <w:sz w:val="24"/>
          <w:u w:val="single"/>
        </w:rPr>
        <w:t xml:space="preserve"> their </w:t>
      </w:r>
      <w:r w:rsidRPr="005C5134">
        <w:rPr>
          <w:rFonts w:ascii="Arial" w:hAnsi="Arial" w:cs="Arial"/>
          <w:color w:val="000000"/>
          <w:sz w:val="24"/>
          <w:highlight w:val="yellow"/>
          <w:u w:val="single"/>
        </w:rPr>
        <w:t>efforts in safeguarding</w:t>
      </w:r>
      <w:r w:rsidRPr="005C5134">
        <w:rPr>
          <w:rFonts w:ascii="Arial" w:hAnsi="Arial" w:cs="Arial"/>
          <w:color w:val="000000"/>
          <w:sz w:val="24"/>
          <w:u w:val="single"/>
        </w:rPr>
        <w:t xml:space="preserve"> the </w:t>
      </w:r>
      <w:r w:rsidRPr="005C5134">
        <w:rPr>
          <w:rFonts w:ascii="Arial" w:hAnsi="Arial" w:cs="Arial"/>
          <w:color w:val="000000"/>
          <w:sz w:val="24"/>
          <w:highlight w:val="yellow"/>
          <w:u w:val="single"/>
        </w:rPr>
        <w:t>peace and stability</w:t>
      </w:r>
      <w:r w:rsidRPr="005C5134">
        <w:rPr>
          <w:rFonts w:ascii="Arial" w:hAnsi="Arial" w:cs="Arial"/>
          <w:color w:val="000000"/>
          <w:sz w:val="24"/>
          <w:u w:val="single"/>
        </w:rPr>
        <w:t xml:space="preserve"> in the </w:t>
      </w:r>
      <w:r w:rsidRPr="005C5134">
        <w:rPr>
          <w:rFonts w:ascii="Arial" w:hAnsi="Arial" w:cs="Arial"/>
          <w:color w:val="000000"/>
          <w:sz w:val="24"/>
          <w:highlight w:val="yellow"/>
          <w:u w:val="single"/>
        </w:rPr>
        <w:t>S</w:t>
      </w:r>
      <w:r w:rsidRPr="005C5134">
        <w:rPr>
          <w:rFonts w:ascii="Arial" w:hAnsi="Arial" w:cs="Arial"/>
          <w:color w:val="000000"/>
          <w:sz w:val="24"/>
          <w:u w:val="single"/>
        </w:rPr>
        <w:t xml:space="preserve">outh </w:t>
      </w:r>
      <w:r w:rsidRPr="005C5134">
        <w:rPr>
          <w:rFonts w:ascii="Arial" w:hAnsi="Arial" w:cs="Arial"/>
          <w:color w:val="000000"/>
          <w:sz w:val="24"/>
          <w:highlight w:val="yellow"/>
          <w:u w:val="single"/>
        </w:rPr>
        <w:t>C</w:t>
      </w:r>
      <w:r w:rsidRPr="005C5134">
        <w:rPr>
          <w:rFonts w:ascii="Arial" w:hAnsi="Arial" w:cs="Arial"/>
          <w:color w:val="000000"/>
          <w:sz w:val="24"/>
          <w:u w:val="single"/>
        </w:rPr>
        <w:t xml:space="preserve">hina </w:t>
      </w:r>
      <w:r w:rsidRPr="005C5134">
        <w:rPr>
          <w:rFonts w:ascii="Arial" w:hAnsi="Arial" w:cs="Arial"/>
          <w:color w:val="000000"/>
          <w:sz w:val="24"/>
          <w:highlight w:val="yellow"/>
          <w:u w:val="single"/>
        </w:rPr>
        <w:t>S</w:t>
      </w:r>
      <w:r w:rsidRPr="005C5134">
        <w:rPr>
          <w:rFonts w:ascii="Arial" w:hAnsi="Arial" w:cs="Arial"/>
          <w:color w:val="000000"/>
          <w:sz w:val="24"/>
          <w:u w:val="single"/>
        </w:rPr>
        <w:t>ea</w:t>
      </w:r>
      <w:r w:rsidRPr="005C5134">
        <w:rPr>
          <w:rFonts w:ascii="Arial" w:hAnsi="Arial" w:cs="Arial"/>
          <w:color w:val="000000"/>
          <w:sz w:val="24"/>
        </w:rPr>
        <w:t>," said Hong at a routine press briefing.</w:t>
      </w:r>
      <w:r>
        <w:rPr>
          <w:rFonts w:ascii="Arial" w:hAnsi="Arial" w:cs="Arial"/>
          <w:color w:val="000000"/>
          <w:sz w:val="24"/>
        </w:rPr>
        <w:t xml:space="preserve"> </w:t>
      </w:r>
    </w:p>
    <w:p w14:paraId="485A948E" w14:textId="77777777" w:rsidR="00DE1AAD" w:rsidRDefault="00DE1AAD" w:rsidP="00DE1AAD"/>
    <w:p w14:paraId="5601D4DE" w14:textId="77777777" w:rsidR="00DE1AAD" w:rsidRDefault="00DE1AAD" w:rsidP="00DE1AAD"/>
    <w:p w14:paraId="636A33BC" w14:textId="77777777" w:rsidR="005E467D" w:rsidRDefault="005E467D" w:rsidP="00DE1AAD"/>
    <w:p w14:paraId="4B9313C6" w14:textId="2D5210F2" w:rsidR="00053845" w:rsidRDefault="00053845" w:rsidP="00053845">
      <w:pPr>
        <w:pStyle w:val="Heading2"/>
      </w:pPr>
      <w:r>
        <w:t>Relations Bad</w:t>
      </w:r>
    </w:p>
    <w:p w14:paraId="22F26E2F" w14:textId="7A55E084" w:rsidR="00B33FA3" w:rsidRDefault="00B33FA3" w:rsidP="00B33FA3">
      <w:pPr>
        <w:pStyle w:val="Heading3"/>
      </w:pPr>
      <w:r>
        <w:t>Relations bad – ASEAN mod***</w:t>
      </w:r>
    </w:p>
    <w:p w14:paraId="41799DAE" w14:textId="77777777" w:rsidR="00B33FA3" w:rsidRPr="00B33FA3" w:rsidRDefault="00B33FA3" w:rsidP="00B33FA3"/>
    <w:p w14:paraId="0E427F71" w14:textId="5C70FB5F" w:rsidR="00B33FA3" w:rsidRPr="005B3BBF" w:rsidRDefault="00B33FA3" w:rsidP="00B33FA3">
      <w:pPr>
        <w:spacing w:line="276" w:lineRule="auto"/>
        <w:rPr>
          <w:b/>
          <w:sz w:val="24"/>
        </w:rPr>
      </w:pPr>
      <w:r w:rsidRPr="005B3BBF">
        <w:rPr>
          <w:b/>
          <w:sz w:val="24"/>
        </w:rPr>
        <w:t xml:space="preserve">US-China Relations increase cultural and economic tensions </w:t>
      </w:r>
      <w:r w:rsidR="008B6878">
        <w:rPr>
          <w:b/>
          <w:sz w:val="24"/>
        </w:rPr>
        <w:t>via</w:t>
      </w:r>
      <w:r w:rsidRPr="005B3BBF">
        <w:rPr>
          <w:b/>
          <w:sz w:val="24"/>
        </w:rPr>
        <w:t xml:space="preserve"> ASEAN</w:t>
      </w:r>
    </w:p>
    <w:p w14:paraId="281FC9A6" w14:textId="77777777" w:rsidR="00B33FA3" w:rsidRPr="005B3BBF" w:rsidRDefault="00B33FA3" w:rsidP="00B33FA3">
      <w:pPr>
        <w:spacing w:line="276" w:lineRule="auto"/>
        <w:rPr>
          <w:sz w:val="24"/>
        </w:rPr>
      </w:pPr>
      <w:r w:rsidRPr="005B3BBF">
        <w:rPr>
          <w:sz w:val="24"/>
        </w:rPr>
        <w:t xml:space="preserve">Adam Wade </w:t>
      </w:r>
      <w:r w:rsidRPr="005B3BBF">
        <w:rPr>
          <w:b/>
          <w:sz w:val="24"/>
        </w:rPr>
        <w:t>Matteson</w:t>
      </w:r>
      <w:r w:rsidRPr="005B3BBF">
        <w:rPr>
          <w:sz w:val="24"/>
        </w:rPr>
        <w:t xml:space="preserve">, Jean-Marc F. </w:t>
      </w:r>
      <w:r w:rsidRPr="005B3BBF">
        <w:rPr>
          <w:b/>
          <w:sz w:val="24"/>
        </w:rPr>
        <w:t>Blanchard</w:t>
      </w:r>
      <w:r w:rsidRPr="005B3BBF">
        <w:rPr>
          <w:sz w:val="24"/>
        </w:rPr>
        <w:t xml:space="preserve">, Professors of Contemporary Chinese Foreign Policy,“The ASEAN Split: Why Southeast Asian Nations Are Being Divided by China and the United States”, Shanghai Jiaotong University, January 8, </w:t>
      </w:r>
      <w:r w:rsidRPr="005B3BBF">
        <w:rPr>
          <w:b/>
          <w:sz w:val="24"/>
        </w:rPr>
        <w:t xml:space="preserve">2014, </w:t>
      </w:r>
      <w:r w:rsidRPr="005B3BBF">
        <w:rPr>
          <w:sz w:val="24"/>
        </w:rPr>
        <w:t>file:///C:/Users/KLu/Downloads/The_ASEAN_Split_Why_Southeast_Asian_Nati.pdf</w:t>
      </w:r>
    </w:p>
    <w:p w14:paraId="6687B69A" w14:textId="77777777" w:rsidR="00B33FA3" w:rsidRPr="005B3BBF" w:rsidRDefault="00B33FA3" w:rsidP="00B33FA3">
      <w:pPr>
        <w:spacing w:line="276" w:lineRule="auto"/>
        <w:rPr>
          <w:sz w:val="16"/>
        </w:rPr>
      </w:pPr>
      <w:r w:rsidRPr="005B3BBF">
        <w:rPr>
          <w:sz w:val="16"/>
        </w:rPr>
        <w:t xml:space="preserve">One might be tempted to believe that ASEAN countries would be more likely to bandwagon with China, and less likely to align strategically with the U.S. After all, ASEAN countries seem more similar to China culturally, the countries share a region and borders in some cases, and there is a large population of overseas Chinese living in ASEAN countries. However, these observations do not necessarily lead to peaceful China-ASEAN relations. On closer inspection there are more cultural, geographic, and demographic differences than there are commonalities. One might be tempted to juxtaposition China-ASEAN relations with U.S.-Europe relations. It would seem logical ASEAN, a group of neighboring countries, might choose to align with China, their Eastern power, just as the Western powers have aligned with each other. But the </w:t>
      </w:r>
      <w:r w:rsidRPr="005B3BBF">
        <w:rPr>
          <w:sz w:val="24"/>
          <w:highlight w:val="yellow"/>
          <w:u w:val="single"/>
        </w:rPr>
        <w:t>cultural differences between China and ASEAN</w:t>
      </w:r>
      <w:r w:rsidRPr="005B3BBF">
        <w:rPr>
          <w:sz w:val="24"/>
          <w:u w:val="single"/>
        </w:rPr>
        <w:t xml:space="preserve"> countries, </w:t>
      </w:r>
      <w:r w:rsidRPr="005B3BBF">
        <w:rPr>
          <w:sz w:val="24"/>
          <w:highlight w:val="yellow"/>
          <w:u w:val="single"/>
        </w:rPr>
        <w:t>as well as</w:t>
      </w:r>
      <w:r w:rsidRPr="005B3BBF">
        <w:rPr>
          <w:sz w:val="24"/>
          <w:u w:val="single"/>
        </w:rPr>
        <w:t xml:space="preserve"> the </w:t>
      </w:r>
      <w:r w:rsidRPr="005B3BBF">
        <w:rPr>
          <w:sz w:val="24"/>
          <w:highlight w:val="yellow"/>
          <w:u w:val="single"/>
        </w:rPr>
        <w:t>differences between individual ASEAN countries, should not be underestimated</w:t>
      </w:r>
      <w:r w:rsidRPr="005B3BBF">
        <w:rPr>
          <w:sz w:val="24"/>
          <w:u w:val="single"/>
        </w:rPr>
        <w:t>.</w:t>
      </w:r>
      <w:r w:rsidRPr="005B3BBF">
        <w:rPr>
          <w:sz w:val="16"/>
        </w:rPr>
        <w:t xml:space="preserve"> </w:t>
      </w:r>
      <w:r w:rsidRPr="005B3BBF">
        <w:rPr>
          <w:sz w:val="24"/>
          <w:highlight w:val="yellow"/>
          <w:u w:val="single"/>
        </w:rPr>
        <w:t>Their</w:t>
      </w:r>
      <w:r w:rsidRPr="005B3BBF">
        <w:rPr>
          <w:sz w:val="24"/>
          <w:u w:val="single"/>
        </w:rPr>
        <w:t xml:space="preserve"> complex </w:t>
      </w:r>
      <w:r w:rsidRPr="005B3BBF">
        <w:rPr>
          <w:sz w:val="24"/>
          <w:highlight w:val="yellow"/>
          <w:u w:val="single"/>
        </w:rPr>
        <w:t>histories notwithstanding, modern policies on human rights and democracy make it hard to find similarities.</w:t>
      </w:r>
      <w:r w:rsidRPr="005B3BBF">
        <w:rPr>
          <w:sz w:val="16"/>
        </w:rPr>
        <w:t xml:space="preserve"> It might also be tempting to argue that </w:t>
      </w:r>
      <w:r w:rsidRPr="005B3BBF">
        <w:rPr>
          <w:sz w:val="24"/>
          <w:highlight w:val="yellow"/>
          <w:u w:val="single"/>
        </w:rPr>
        <w:t>ASEAN countries hold a grudge to</w:t>
      </w:r>
      <w:r w:rsidRPr="005B3BBF">
        <w:rPr>
          <w:sz w:val="24"/>
          <w:u w:val="single"/>
        </w:rPr>
        <w:t xml:space="preserve"> either </w:t>
      </w:r>
      <w:r w:rsidRPr="005B3BBF">
        <w:rPr>
          <w:sz w:val="24"/>
          <w:highlight w:val="yellow"/>
          <w:u w:val="single"/>
        </w:rPr>
        <w:t>the U.S. or China due to previous</w:t>
      </w:r>
      <w:r w:rsidRPr="005B3BBF">
        <w:rPr>
          <w:sz w:val="24"/>
          <w:u w:val="single"/>
        </w:rPr>
        <w:t xml:space="preserve"> historical </w:t>
      </w:r>
      <w:r w:rsidRPr="005B3BBF">
        <w:rPr>
          <w:sz w:val="24"/>
          <w:highlight w:val="yellow"/>
          <w:u w:val="single"/>
        </w:rPr>
        <w:t>conflicts</w:t>
      </w:r>
      <w:r w:rsidRPr="005B3BBF">
        <w:rPr>
          <w:sz w:val="24"/>
          <w:u w:val="single"/>
        </w:rPr>
        <w:t xml:space="preserve">. Though this may be the case </w:t>
      </w:r>
      <w:r w:rsidRPr="005B3BBF">
        <w:rPr>
          <w:sz w:val="24"/>
          <w:highlight w:val="yellow"/>
          <w:u w:val="single"/>
        </w:rPr>
        <w:t>in Sino-Japanese relations</w:t>
      </w:r>
      <w:r w:rsidRPr="005B3BBF">
        <w:rPr>
          <w:sz w:val="24"/>
          <w:u w:val="single"/>
        </w:rPr>
        <w:t xml:space="preserve">, </w:t>
      </w:r>
      <w:r w:rsidRPr="005B3BBF">
        <w:rPr>
          <w:sz w:val="16"/>
        </w:rPr>
        <w:t xml:space="preserve">it does not necessarily hold true here. If it did, Vietnam would not be so willing to accept John Kerry, a purple-heart winning Vietnam War veteran and current U.S. Secretary of State, back into the country with open arms. (Johnson 2013) (U.S. Department of State n.d.) </w:t>
      </w:r>
      <w:r w:rsidRPr="005B3BBF">
        <w:rPr>
          <w:sz w:val="24"/>
          <w:highlight w:val="yellow"/>
          <w:u w:val="single"/>
        </w:rPr>
        <w:t>The distances between individual ASEAN countries make it difficult for them to integrate</w:t>
      </w:r>
      <w:r w:rsidRPr="005B3BBF">
        <w:rPr>
          <w:sz w:val="24"/>
          <w:u w:val="single"/>
        </w:rPr>
        <w:t>.</w:t>
      </w:r>
      <w:r w:rsidRPr="005B3BBF">
        <w:rPr>
          <w:sz w:val="16"/>
        </w:rPr>
        <w:t xml:space="preserve"> </w:t>
      </w:r>
      <w:r w:rsidRPr="005B3BBF">
        <w:rPr>
          <w:sz w:val="24"/>
          <w:highlight w:val="yellow"/>
          <w:u w:val="single"/>
        </w:rPr>
        <w:t>The</w:t>
      </w:r>
      <w:r w:rsidRPr="005B3BBF">
        <w:rPr>
          <w:sz w:val="24"/>
          <w:u w:val="single"/>
        </w:rPr>
        <w:t xml:space="preserve"> ten </w:t>
      </w:r>
      <w:r w:rsidRPr="005B3BBF">
        <w:rPr>
          <w:sz w:val="24"/>
          <w:highlight w:val="yellow"/>
          <w:u w:val="single"/>
        </w:rPr>
        <w:t>different nations are spread out between the Indian and Pacific Oceans</w:t>
      </w:r>
      <w:r w:rsidRPr="005B3BBF">
        <w:rPr>
          <w:sz w:val="24"/>
          <w:u w:val="single"/>
        </w:rPr>
        <w:t xml:space="preserve">; furthermore </w:t>
      </w:r>
      <w:r w:rsidRPr="005B3BBF">
        <w:rPr>
          <w:sz w:val="24"/>
          <w:highlight w:val="yellow"/>
          <w:u w:val="single"/>
        </w:rPr>
        <w:t>many are made up of poor populations who have little contact with foreign countries</w:t>
      </w:r>
      <w:r w:rsidRPr="005B3BBF">
        <w:rPr>
          <w:sz w:val="24"/>
          <w:u w:val="single"/>
        </w:rPr>
        <w:t>.</w:t>
      </w:r>
      <w:r w:rsidRPr="005B3BBF">
        <w:rPr>
          <w:sz w:val="16"/>
        </w:rPr>
        <w:t xml:space="preserve"> Buddhism, Islam and Christianity all play important roles in the countries, some of whom have had wars with each other. (CIA World Factbook n.d.) </w:t>
      </w:r>
      <w:r w:rsidRPr="005B3BBF">
        <w:rPr>
          <w:sz w:val="24"/>
          <w:highlight w:val="yellow"/>
          <w:u w:val="single"/>
        </w:rPr>
        <w:t>A large percentage of the population of many Southeast Asian countries is made up of overseas Chinese</w:t>
      </w:r>
      <w:r w:rsidRPr="005B3BBF">
        <w:rPr>
          <w:sz w:val="24"/>
          <w:u w:val="single"/>
        </w:rPr>
        <w:t xml:space="preserve"> and ethnic Chinese account for. </w:t>
      </w:r>
      <w:r w:rsidRPr="005B3BBF">
        <w:rPr>
          <w:sz w:val="24"/>
          <w:highlight w:val="yellow"/>
          <w:u w:val="single"/>
        </w:rPr>
        <w:t>This</w:t>
      </w:r>
      <w:r w:rsidRPr="005B3BBF">
        <w:rPr>
          <w:sz w:val="24"/>
          <w:u w:val="single"/>
        </w:rPr>
        <w:t xml:space="preserve"> “bamboo </w:t>
      </w:r>
      <w:r w:rsidRPr="005B3BBF">
        <w:rPr>
          <w:sz w:val="24"/>
          <w:highlight w:val="yellow"/>
          <w:u w:val="single"/>
        </w:rPr>
        <w:t>network</w:t>
      </w:r>
      <w:r w:rsidRPr="005B3BBF">
        <w:rPr>
          <w:sz w:val="24"/>
          <w:u w:val="single"/>
        </w:rPr>
        <w:t xml:space="preserve">” </w:t>
      </w:r>
      <w:r w:rsidRPr="005B3BBF">
        <w:rPr>
          <w:sz w:val="24"/>
          <w:highlight w:val="yellow"/>
          <w:u w:val="single"/>
        </w:rPr>
        <w:t>is responsible for controlling large parts of industries</w:t>
      </w:r>
      <w:r w:rsidRPr="005B3BBF">
        <w:rPr>
          <w:sz w:val="24"/>
          <w:u w:val="single"/>
        </w:rPr>
        <w:t xml:space="preserve"> such as manufacturing, banking, transportation, retail and construction</w:t>
      </w:r>
      <w:r w:rsidRPr="005B3BBF">
        <w:rPr>
          <w:sz w:val="16"/>
        </w:rPr>
        <w:t xml:space="preserve">. Many start out as family-run businesses with capital coming from mainland China, Hong Kong or Taiwan, and are built up into dominant enterprises. (Quinlan 2007) But </w:t>
      </w:r>
      <w:r w:rsidRPr="005B3BBF">
        <w:rPr>
          <w:sz w:val="24"/>
          <w:highlight w:val="yellow"/>
          <w:u w:val="single"/>
        </w:rPr>
        <w:t xml:space="preserve">this </w:t>
      </w:r>
      <w:r w:rsidRPr="005B3BBF">
        <w:rPr>
          <w:sz w:val="24"/>
          <w:u w:val="single"/>
        </w:rPr>
        <w:t xml:space="preserve">diaspora of </w:t>
      </w:r>
      <w:r w:rsidRPr="005B3BBF">
        <w:rPr>
          <w:sz w:val="24"/>
          <w:highlight w:val="yellow"/>
          <w:u w:val="single"/>
        </w:rPr>
        <w:t>does not</w:t>
      </w:r>
      <w:r w:rsidRPr="005B3BBF">
        <w:rPr>
          <w:sz w:val="24"/>
          <w:u w:val="single"/>
        </w:rPr>
        <w:t xml:space="preserve"> </w:t>
      </w:r>
      <w:r w:rsidRPr="005B3BBF">
        <w:rPr>
          <w:sz w:val="24"/>
          <w:highlight w:val="yellow"/>
          <w:u w:val="single"/>
        </w:rPr>
        <w:t>necessarily lead to better China-ASEAN relations.</w:t>
      </w:r>
      <w:r w:rsidRPr="005B3BBF">
        <w:rPr>
          <w:sz w:val="24"/>
          <w:u w:val="single"/>
        </w:rPr>
        <w:t xml:space="preserve"> In fact, </w:t>
      </w:r>
      <w:r w:rsidRPr="005B3BBF">
        <w:rPr>
          <w:sz w:val="24"/>
          <w:highlight w:val="yellow"/>
          <w:u w:val="single"/>
        </w:rPr>
        <w:t>key ASEAN industries</w:t>
      </w:r>
      <w:r w:rsidRPr="005B3BBF">
        <w:rPr>
          <w:sz w:val="24"/>
          <w:u w:val="single"/>
        </w:rPr>
        <w:t xml:space="preserve"> being </w:t>
      </w:r>
      <w:r w:rsidRPr="005B3BBF">
        <w:rPr>
          <w:sz w:val="24"/>
          <w:highlight w:val="yellow"/>
          <w:u w:val="single"/>
        </w:rPr>
        <w:t>controlled</w:t>
      </w:r>
      <w:r w:rsidRPr="005B3BBF">
        <w:rPr>
          <w:sz w:val="24"/>
          <w:u w:val="single"/>
        </w:rPr>
        <w:t xml:space="preserve"> by </w:t>
      </w:r>
      <w:r w:rsidRPr="005B3BBF">
        <w:rPr>
          <w:sz w:val="24"/>
          <w:highlight w:val="yellow"/>
          <w:u w:val="single"/>
        </w:rPr>
        <w:t>Chinese investment can</w:t>
      </w:r>
      <w:r w:rsidRPr="005B3BBF">
        <w:rPr>
          <w:sz w:val="24"/>
          <w:u w:val="single"/>
        </w:rPr>
        <w:t xml:space="preserve"> </w:t>
      </w:r>
      <w:r w:rsidRPr="005B3BBF">
        <w:rPr>
          <w:sz w:val="24"/>
          <w:highlight w:val="yellow"/>
          <w:u w:val="single"/>
        </w:rPr>
        <w:t>often</w:t>
      </w:r>
      <w:r w:rsidRPr="005B3BBF">
        <w:rPr>
          <w:sz w:val="24"/>
          <w:u w:val="single"/>
        </w:rPr>
        <w:t xml:space="preserve"> </w:t>
      </w:r>
      <w:r w:rsidRPr="005B3BBF">
        <w:rPr>
          <w:sz w:val="24"/>
          <w:highlight w:val="yellow"/>
          <w:u w:val="single"/>
        </w:rPr>
        <w:t>lead to resentment</w:t>
      </w:r>
      <w:r w:rsidRPr="005B3BBF">
        <w:rPr>
          <w:sz w:val="24"/>
          <w:u w:val="single"/>
        </w:rPr>
        <w:t>.</w:t>
      </w:r>
      <w:r w:rsidRPr="005B3BBF">
        <w:rPr>
          <w:sz w:val="16"/>
        </w:rPr>
        <w:t xml:space="preserve"> As one observer put it, “while overseas Chinese may be well endowed financially, their considerable wealth often evokes unwanted attention and jealousy. As it is, overseas Chinese are frequently the target of envy and scorn. </w:t>
      </w:r>
      <w:r w:rsidRPr="005B3BBF">
        <w:rPr>
          <w:sz w:val="24"/>
          <w:u w:val="single"/>
        </w:rPr>
        <w:t>Instead of being a boon</w:t>
      </w:r>
      <w:r w:rsidRPr="005B3BBF">
        <w:rPr>
          <w:sz w:val="24"/>
          <w:highlight w:val="yellow"/>
          <w:u w:val="single"/>
        </w:rPr>
        <w:t>, wealth</w:t>
      </w:r>
      <w:r w:rsidRPr="005B3BBF">
        <w:rPr>
          <w:sz w:val="24"/>
          <w:u w:val="single"/>
        </w:rPr>
        <w:t xml:space="preserve"> paradoxically </w:t>
      </w:r>
      <w:r w:rsidRPr="005B3BBF">
        <w:rPr>
          <w:sz w:val="24"/>
          <w:highlight w:val="yellow"/>
          <w:u w:val="single"/>
        </w:rPr>
        <w:t>became the bane of overseas Chinese</w:t>
      </w:r>
      <w:r w:rsidRPr="005B3BBF">
        <w:rPr>
          <w:sz w:val="24"/>
          <w:u w:val="single"/>
        </w:rPr>
        <w:t xml:space="preserve"> in their respective countries.</w:t>
      </w:r>
      <w:r w:rsidRPr="005B3BBF">
        <w:rPr>
          <w:sz w:val="16"/>
        </w:rPr>
        <w:t xml:space="preserve"> It is only after an arduous process of nation-building that overseas Chinese are integrated with the local community.” (Beng 2002)</w:t>
      </w:r>
    </w:p>
    <w:p w14:paraId="7F750EDA" w14:textId="77777777" w:rsidR="00B33FA3" w:rsidRDefault="00B33FA3" w:rsidP="00B33FA3">
      <w:pPr>
        <w:shd w:val="clear" w:color="auto" w:fill="FFFFFF"/>
        <w:spacing w:after="0" w:line="276" w:lineRule="auto"/>
        <w:rPr>
          <w:rFonts w:eastAsia="Times New Roman"/>
          <w:b/>
          <w:sz w:val="24"/>
        </w:rPr>
      </w:pPr>
    </w:p>
    <w:p w14:paraId="6BCDCB63" w14:textId="7AA1D30D" w:rsidR="00BB76E9" w:rsidRDefault="00BB76E9" w:rsidP="00BB76E9">
      <w:pPr>
        <w:pStyle w:val="Heading4"/>
      </w:pPr>
      <w:r>
        <w:t>ASEAN internal meltdown escalates – alliance structure</w:t>
      </w:r>
    </w:p>
    <w:p w14:paraId="42D81355" w14:textId="77777777" w:rsidR="00BB76E9" w:rsidRPr="005B3BBF" w:rsidRDefault="00BB76E9" w:rsidP="00BB76E9">
      <w:pPr>
        <w:pStyle w:val="NormalWeb"/>
        <w:shd w:val="clear" w:color="auto" w:fill="FFFFFF"/>
        <w:spacing w:before="120" w:beforeAutospacing="0" w:after="0" w:afterAutospacing="0" w:line="276" w:lineRule="auto"/>
        <w:rPr>
          <w:rFonts w:ascii="Arial" w:hAnsi="Arial" w:cs="Arial"/>
          <w:sz w:val="24"/>
        </w:rPr>
      </w:pPr>
      <w:r>
        <w:rPr>
          <w:rFonts w:ascii="Arial" w:hAnsi="Arial" w:cs="Arial"/>
          <w:sz w:val="24"/>
        </w:rPr>
        <w:t xml:space="preserve">Robert </w:t>
      </w:r>
      <w:r w:rsidRPr="00BB76E9">
        <w:rPr>
          <w:rStyle w:val="Style13ptBold"/>
        </w:rPr>
        <w:t>Farley</w:t>
      </w:r>
      <w:r>
        <w:rPr>
          <w:rFonts w:ascii="Arial" w:hAnsi="Arial" w:cs="Arial"/>
          <w:sz w:val="24"/>
        </w:rPr>
        <w:t xml:space="preserve">, assistant professor at the Patterson School of Diplomacy and International Commerce, June 9, </w:t>
      </w:r>
      <w:r w:rsidRPr="00BB76E9">
        <w:rPr>
          <w:rStyle w:val="Style13ptBold"/>
        </w:rPr>
        <w:t>2014</w:t>
      </w:r>
      <w:r>
        <w:rPr>
          <w:rFonts w:ascii="Arial" w:hAnsi="Arial" w:cs="Arial"/>
          <w:sz w:val="24"/>
        </w:rPr>
        <w:t xml:space="preserve">, “Asia's Greatest Fear: A U.S.-China War”, The National Interest, </w:t>
      </w:r>
      <w:r w:rsidRPr="005B3BBF">
        <w:rPr>
          <w:rFonts w:ascii="Arial" w:hAnsi="Arial" w:cs="Arial"/>
          <w:sz w:val="24"/>
        </w:rPr>
        <w:t>http://nationalinterest.org/feature/asia-flames-us-china-war-10621?page=show</w:t>
      </w:r>
    </w:p>
    <w:p w14:paraId="766A6C68" w14:textId="77777777" w:rsidR="00BB76E9" w:rsidRPr="005B3BBF" w:rsidRDefault="00BB76E9" w:rsidP="00BB76E9">
      <w:pPr>
        <w:pStyle w:val="NormalWeb"/>
        <w:shd w:val="clear" w:color="auto" w:fill="FFFFFF"/>
        <w:spacing w:before="120" w:beforeAutospacing="0" w:after="120" w:afterAutospacing="0" w:line="276" w:lineRule="auto"/>
        <w:rPr>
          <w:rFonts w:ascii="Arial" w:hAnsi="Arial" w:cs="Arial"/>
          <w:sz w:val="16"/>
        </w:rPr>
      </w:pPr>
      <w:r w:rsidRPr="005B3BBF">
        <w:rPr>
          <w:rFonts w:ascii="Arial" w:hAnsi="Arial" w:cs="Arial"/>
          <w:sz w:val="16"/>
        </w:rPr>
        <w:t xml:space="preserve">This has changed. </w:t>
      </w:r>
      <w:r w:rsidRPr="005B3BBF">
        <w:rPr>
          <w:rFonts w:ascii="Arial" w:hAnsi="Arial" w:cs="Arial"/>
          <w:sz w:val="24"/>
          <w:u w:val="single"/>
        </w:rPr>
        <w:t xml:space="preserve">The expansion of Chinese interests and capabilities means that we can envision several different </w:t>
      </w:r>
      <w:r w:rsidRPr="005B3BBF">
        <w:rPr>
          <w:rFonts w:ascii="Arial" w:hAnsi="Arial" w:cs="Arial"/>
          <w:sz w:val="24"/>
          <w:highlight w:val="yellow"/>
          <w:u w:val="single"/>
        </w:rPr>
        <w:t>scenarios in which</w:t>
      </w:r>
      <w:r w:rsidRPr="005B3BBF">
        <w:rPr>
          <w:rFonts w:ascii="Arial" w:hAnsi="Arial" w:cs="Arial"/>
          <w:sz w:val="24"/>
          <w:u w:val="single"/>
        </w:rPr>
        <w:t xml:space="preserve"> </w:t>
      </w:r>
      <w:r w:rsidRPr="005B3BBF">
        <w:rPr>
          <w:rFonts w:ascii="Arial" w:hAnsi="Arial" w:cs="Arial"/>
          <w:sz w:val="24"/>
          <w:highlight w:val="yellow"/>
          <w:u w:val="single"/>
        </w:rPr>
        <w:t>direct military conflict between China and the United States might begin</w:t>
      </w:r>
      <w:r w:rsidRPr="005B3BBF">
        <w:rPr>
          <w:rFonts w:ascii="Arial" w:hAnsi="Arial" w:cs="Arial"/>
          <w:sz w:val="24"/>
          <w:u w:val="single"/>
        </w:rPr>
        <w:t>.</w:t>
      </w:r>
      <w:r w:rsidRPr="005B3BBF">
        <w:rPr>
          <w:rFonts w:ascii="Arial" w:hAnsi="Arial" w:cs="Arial"/>
          <w:sz w:val="16"/>
        </w:rPr>
        <w:t xml:space="preserve"> These still include a Taiwan scenario and North Korea scenario, </w:t>
      </w:r>
      <w:r w:rsidRPr="005B3BBF">
        <w:rPr>
          <w:rFonts w:ascii="Arial" w:hAnsi="Arial" w:cs="Arial"/>
          <w:sz w:val="24"/>
          <w:u w:val="single"/>
        </w:rPr>
        <w:t xml:space="preserve">but now also </w:t>
      </w:r>
      <w:r w:rsidRPr="005B3BBF">
        <w:rPr>
          <w:rFonts w:ascii="Arial" w:hAnsi="Arial" w:cs="Arial"/>
          <w:sz w:val="24"/>
          <w:highlight w:val="yellow"/>
          <w:u w:val="single"/>
        </w:rPr>
        <w:t>involve</w:t>
      </w:r>
      <w:r w:rsidRPr="005B3BBF">
        <w:rPr>
          <w:rStyle w:val="apple-converted-space"/>
          <w:rFonts w:ascii="Arial" w:eastAsiaTheme="majorEastAsia" w:hAnsi="Arial" w:cs="Arial"/>
          <w:sz w:val="24"/>
          <w:highlight w:val="yellow"/>
          <w:u w:val="single"/>
        </w:rPr>
        <w:t xml:space="preserve"> </w:t>
      </w:r>
      <w:hyperlink r:id="rId124" w:history="1">
        <w:r w:rsidRPr="005B3BBF">
          <w:rPr>
            <w:rStyle w:val="Hyperlink"/>
            <w:rFonts w:ascii="Arial" w:eastAsiaTheme="majorEastAsia" w:hAnsi="Arial" w:cs="Arial"/>
            <w:sz w:val="24"/>
            <w:highlight w:val="yellow"/>
            <w:u w:val="single"/>
          </w:rPr>
          <w:t>disputes in the East and South China Seas</w:t>
        </w:r>
      </w:hyperlink>
      <w:r w:rsidRPr="005B3BBF">
        <w:rPr>
          <w:rFonts w:ascii="Arial" w:hAnsi="Arial" w:cs="Arial"/>
          <w:sz w:val="24"/>
          <w:highlight w:val="yellow"/>
          <w:u w:val="single"/>
        </w:rPr>
        <w:t xml:space="preserve">, as well as </w:t>
      </w:r>
      <w:r w:rsidRPr="005B3BBF">
        <w:rPr>
          <w:rFonts w:ascii="Arial" w:hAnsi="Arial" w:cs="Arial"/>
          <w:sz w:val="24"/>
          <w:u w:val="single"/>
        </w:rPr>
        <w:t xml:space="preserve">potential </w:t>
      </w:r>
      <w:r w:rsidRPr="005B3BBF">
        <w:rPr>
          <w:rFonts w:ascii="Arial" w:hAnsi="Arial" w:cs="Arial"/>
          <w:sz w:val="24"/>
          <w:highlight w:val="yellow"/>
          <w:u w:val="single"/>
        </w:rPr>
        <w:t>conflict with India along the Tibetan border.</w:t>
      </w:r>
      <w:r w:rsidRPr="005B3BBF">
        <w:rPr>
          <w:rFonts w:ascii="Arial" w:hAnsi="Arial" w:cs="Arial"/>
          <w:sz w:val="24"/>
          <w:u w:val="single"/>
        </w:rPr>
        <w:t xml:space="preserve"> </w:t>
      </w:r>
      <w:r w:rsidRPr="005B3BBF">
        <w:rPr>
          <w:rFonts w:ascii="Arial" w:hAnsi="Arial" w:cs="Arial"/>
          <w:sz w:val="16"/>
        </w:rPr>
        <w:t>The underlying factors are the growth of Chinese power, Chinese dissatisfaction with the US-led regional security system, and US alliance commitments to a variety of regional states. As long as these factors hold, the possibility for war will endure. Whatever the trigger,</w:t>
      </w:r>
      <w:r w:rsidRPr="005B3BBF">
        <w:rPr>
          <w:rStyle w:val="apple-converted-space"/>
          <w:rFonts w:ascii="Arial" w:eastAsiaTheme="majorEastAsia" w:hAnsi="Arial" w:cs="Arial"/>
          <w:sz w:val="16"/>
        </w:rPr>
        <w:t xml:space="preserve"> </w:t>
      </w:r>
      <w:hyperlink r:id="rId125" w:history="1">
        <w:r w:rsidRPr="005B3BBF">
          <w:rPr>
            <w:rStyle w:val="Hyperlink"/>
            <w:rFonts w:ascii="Arial" w:eastAsiaTheme="majorEastAsia" w:hAnsi="Arial" w:cs="Arial"/>
            <w:sz w:val="16"/>
          </w:rPr>
          <w:t>the war does not begin with a US pre-emptive attack against Chinese fleet, air, and land-based installations</w:t>
        </w:r>
      </w:hyperlink>
      <w:r w:rsidRPr="005B3BBF">
        <w:rPr>
          <w:rFonts w:ascii="Arial" w:hAnsi="Arial" w:cs="Arial"/>
          <w:sz w:val="16"/>
        </w:rPr>
        <w:t>.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 Instead, the United States needs to prepare to absorb the first blow. This doesn’t necessarily mean that the U.S. Navy (USN) and U.S. Air Force (USAF) have to wait for Chinese missiles to rain down upon them, but the United States will almost certainly require some clear, public signal of Chinese intent to escalate to high-intensity, conventional military combat before it can begin engaging Chinese forces. If the history of World War I gives any indication, the PLA will not allow the United States to fully mobilize in order to either launch a first strike,</w:t>
      </w:r>
      <w:r w:rsidRPr="005B3BBF">
        <w:rPr>
          <w:rStyle w:val="apple-converted-space"/>
          <w:rFonts w:ascii="Arial" w:eastAsiaTheme="majorEastAsia" w:hAnsi="Arial" w:cs="Arial"/>
          <w:sz w:val="16"/>
        </w:rPr>
        <w:t xml:space="preserve"> </w:t>
      </w:r>
      <w:hyperlink r:id="rId126" w:history="1">
        <w:r w:rsidRPr="005B3BBF">
          <w:rPr>
            <w:rStyle w:val="Hyperlink"/>
            <w:rFonts w:ascii="Arial" w:eastAsiaTheme="majorEastAsia" w:hAnsi="Arial" w:cs="Arial"/>
            <w:sz w:val="16"/>
          </w:rPr>
          <w:t>or properly prepare to receive a first blow</w:t>
        </w:r>
      </w:hyperlink>
      <w:r w:rsidRPr="005B3BBF">
        <w:rPr>
          <w:rFonts w:ascii="Arial" w:hAnsi="Arial" w:cs="Arial"/>
          <w:sz w:val="16"/>
        </w:rPr>
        <w:t xml:space="preserve">. At the same time, a “bolt from the blue” strike is unlikely. Instead, a brewing crisis will steadily escalate over a few incidents, finally triggering a set of steps on the part of the US military that indicate to Beijing that Washington is genuinely prepared for war. These steps will include surging carrier groups, shifting deployment to Asia from Europe and the Middle East, and moving fighter squadrons towards the Pacific. At this moment, China will need to decide whether to push forward or back down. On the economic side, Beijing and Washington will both press for sanctions (the US effort will likely involve a multilateral effort), 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 </w:t>
      </w:r>
      <w:r w:rsidRPr="005B3BBF">
        <w:rPr>
          <w:rStyle w:val="Strong"/>
          <w:rFonts w:ascii="Arial" w:hAnsi="Arial" w:cs="Arial"/>
          <w:sz w:val="16"/>
        </w:rPr>
        <w:t>How do the Allies Respond</w:t>
      </w:r>
      <w:r w:rsidRPr="005B3BBF">
        <w:rPr>
          <w:rFonts w:ascii="Arial" w:hAnsi="Arial" w:cs="Arial"/>
          <w:sz w:val="16"/>
        </w:rPr>
        <w:t xml:space="preserve"> Whether US allies support American efforts against China depends on how the war begins. If war breaks out over a collapse of the DPRK, the United States can likely count on the support of South Korea and Japan. Any war stemming from disputes in the East China Sea will necessarily involve Japan</w:t>
      </w:r>
      <w:r w:rsidRPr="005B3BBF">
        <w:rPr>
          <w:rFonts w:ascii="Arial" w:hAnsi="Arial" w:cs="Arial"/>
          <w:sz w:val="24"/>
          <w:u w:val="single"/>
        </w:rPr>
        <w:t xml:space="preserve">. </w:t>
      </w:r>
      <w:r w:rsidRPr="005B3BBF">
        <w:rPr>
          <w:rFonts w:ascii="Arial" w:hAnsi="Arial" w:cs="Arial"/>
          <w:sz w:val="24"/>
          <w:highlight w:val="yellow"/>
          <w:u w:val="single"/>
        </w:rPr>
        <w:t>If events in the South China Sea lead to war, the US can</w:t>
      </w:r>
      <w:r w:rsidRPr="005B3BBF">
        <w:rPr>
          <w:rFonts w:ascii="Arial" w:hAnsi="Arial" w:cs="Arial"/>
          <w:sz w:val="24"/>
          <w:u w:val="single"/>
        </w:rPr>
        <w:t xml:space="preserve"> probably </w:t>
      </w:r>
      <w:r w:rsidRPr="005B3BBF">
        <w:rPr>
          <w:rFonts w:ascii="Arial" w:hAnsi="Arial" w:cs="Arial"/>
          <w:sz w:val="24"/>
          <w:highlight w:val="yellow"/>
          <w:u w:val="single"/>
        </w:rPr>
        <w:t>rely on some of the ASEAN states, as well as</w:t>
      </w:r>
      <w:r w:rsidRPr="005B3BBF">
        <w:rPr>
          <w:rFonts w:ascii="Arial" w:hAnsi="Arial" w:cs="Arial"/>
          <w:sz w:val="24"/>
          <w:u w:val="single"/>
        </w:rPr>
        <w:t xml:space="preserve"> possibly </w:t>
      </w:r>
      <w:r w:rsidRPr="005B3BBF">
        <w:rPr>
          <w:rFonts w:ascii="Arial" w:hAnsi="Arial" w:cs="Arial"/>
          <w:sz w:val="24"/>
          <w:highlight w:val="yellow"/>
          <w:u w:val="single"/>
        </w:rPr>
        <w:t>Japan.</w:t>
      </w:r>
      <w:r w:rsidRPr="005B3BBF">
        <w:rPr>
          <w:rFonts w:ascii="Arial" w:hAnsi="Arial" w:cs="Arial"/>
          <w:sz w:val="24"/>
          <w:u w:val="single"/>
        </w:rPr>
        <w:t xml:space="preserve"> </w:t>
      </w:r>
      <w:r w:rsidRPr="005B3BBF">
        <w:rPr>
          <w:rFonts w:ascii="Arial" w:hAnsi="Arial" w:cs="Arial"/>
          <w:sz w:val="24"/>
          <w:highlight w:val="yellow"/>
          <w:u w:val="single"/>
        </w:rPr>
        <w:t>[and] Australia</w:t>
      </w:r>
      <w:r w:rsidRPr="005B3BBF">
        <w:rPr>
          <w:rFonts w:ascii="Arial" w:hAnsi="Arial" w:cs="Arial"/>
          <w:sz w:val="24"/>
          <w:u w:val="single"/>
        </w:rPr>
        <w:t xml:space="preserve"> may also support the US over a wide range of potential circumstances. </w:t>
      </w:r>
      <w:r w:rsidRPr="005B3BBF">
        <w:rPr>
          <w:rFonts w:ascii="Arial" w:hAnsi="Arial" w:cs="Arial"/>
          <w:sz w:val="16"/>
        </w:rPr>
        <w:t xml:space="preserve">China faces a less complicated situation with respect to allies. Beijing could probably expect benevolent neutrality, including shipments of arms and spares, from Russia, but little more. The primary challenge for Chinese diplomats would be establishing and maintaining the neutrality of </w:t>
      </w:r>
      <w:r w:rsidRPr="003B4D3C">
        <w:rPr>
          <w:rFonts w:ascii="Arial" w:hAnsi="Arial" w:cs="Arial"/>
          <w:sz w:val="16"/>
          <w:szCs w:val="16"/>
        </w:rPr>
        <w:t>potential US allies. This would involve an exceedingly complex dance, including reassurances about Chinese long-term intentions, as well as displays of confidence about the prospects of Chinese victory (which would carry the implicit threat of retribution for support of the United States). North Korea presents an even more difficult problem. Any intervention on the part of the DPRK runs the risk of triggering Japanese and South Korean counter-intervention, and that math doesn’t work out for China. Unless Beijing is certain that Seoul and Tokyo will both throw in for the United States (a doubtful prospect given their hostility to one another), it may spend more time restraining Pyongyang than pushing it into the conflict. The PLA will pursue these</w:t>
      </w:r>
      <w:r w:rsidRPr="005B3BBF">
        <w:rPr>
          <w:rFonts w:ascii="Arial" w:hAnsi="Arial" w:cs="Arial"/>
          <w:sz w:val="16"/>
        </w:rPr>
        <w:t xml:space="preserve"> ends: 1. Achieve the affirmative expeditionary purpose. 2. Destroy as much of the expeditionary capability of the USAF and USN as possible. 3. Hurt America badly enough that future US governments will not contemplate intervention. 4. Disrupt the US-led alliance system in East Asia. The first task requires the deployment of PLAN surface forces, possibly in combination with PLAAF airborne forces, to seize an objective. The second involves the use of submarines, aircraft, cruise missiles, and ballistic missiles to destroy US and allied installations and warships across East Asia. The third and fourth tasks rest upon the second. The PLA will attempt to inflict sufficient casualties on US forces that future US decision-makers will hesitate to use force against the PRC. Similarly, the survival of the US-led alliance system requires that the United States successfully defeat Chinese aggression; if it cannot, the alliance system could deteriorate and collapse. The United States hasn’t lost a fighter in action since the 1999 Kosovo War, and hasn’t lost a major warship since World War II. The sinking of a warship would likely also result in the greatest loss of life of any single action for the US military in action since the Vietnam War. However, both US and Chinese strategists may overestimate US casualty aversion. The loss of a major warship and its crew might serve to solidify US commitment (at least in the short term) rather than undermine it. </w:t>
      </w:r>
      <w:r w:rsidRPr="005B3BBF">
        <w:rPr>
          <w:rFonts w:ascii="Arial" w:hAnsi="Arial" w:cs="Arial"/>
          <w:b/>
          <w:bCs/>
          <w:sz w:val="16"/>
        </w:rPr>
        <w:t>The “Hold Your Breath” Moments</w:t>
      </w:r>
      <w:r w:rsidRPr="005B3BBF">
        <w:rPr>
          <w:rFonts w:ascii="Arial" w:hAnsi="Arial" w:cs="Arial"/>
          <w:sz w:val="16"/>
        </w:rPr>
        <w:t xml:space="preserve"> The biggest moment will come </w:t>
      </w:r>
      <w:r w:rsidRPr="005B3BBF">
        <w:rPr>
          <w:rFonts w:ascii="Arial" w:hAnsi="Arial" w:cs="Arial"/>
          <w:sz w:val="24"/>
          <w:highlight w:val="yellow"/>
          <w:u w:val="single"/>
        </w:rPr>
        <w:t>when the PLA makes an</w:t>
      </w:r>
      <w:r w:rsidRPr="005B3BBF">
        <w:rPr>
          <w:rFonts w:ascii="Arial" w:hAnsi="Arial" w:cs="Arial"/>
          <w:sz w:val="24"/>
          <w:u w:val="single"/>
        </w:rPr>
        <w:t xml:space="preserve"> overt </w:t>
      </w:r>
      <w:r w:rsidRPr="005B3BBF">
        <w:rPr>
          <w:rFonts w:ascii="Arial" w:hAnsi="Arial" w:cs="Arial"/>
          <w:sz w:val="24"/>
          <w:highlight w:val="yellow"/>
          <w:u w:val="single"/>
        </w:rPr>
        <w:t>attack against a US aircraft carrier</w:t>
      </w:r>
      <w:r w:rsidRPr="005B3BBF">
        <w:rPr>
          <w:rFonts w:ascii="Arial" w:hAnsi="Arial" w:cs="Arial"/>
          <w:sz w:val="24"/>
          <w:u w:val="single"/>
        </w:rPr>
        <w:t>.</w:t>
      </w:r>
      <w:r w:rsidRPr="005B3BBF">
        <w:rPr>
          <w:rFonts w:ascii="Arial" w:hAnsi="Arial" w:cs="Arial"/>
          <w:sz w:val="16"/>
        </w:rPr>
        <w:t xml:space="preserve"> </w:t>
      </w:r>
      <w:r w:rsidRPr="005B3BBF">
        <w:rPr>
          <w:rFonts w:ascii="Arial" w:hAnsi="Arial" w:cs="Arial"/>
          <w:sz w:val="24"/>
          <w:u w:val="single"/>
        </w:rPr>
        <w:t>This represents the most significant possible escalation against the United States short of a nuclear attack.</w:t>
      </w:r>
      <w:r w:rsidRPr="005B3BBF">
        <w:rPr>
          <w:rFonts w:ascii="Arial" w:hAnsi="Arial" w:cs="Arial"/>
          <w:sz w:val="16"/>
        </w:rPr>
        <w:t xml:space="preserve"> If China decides to attack a US carrier, </w:t>
      </w:r>
      <w:r w:rsidRPr="000F580E">
        <w:rPr>
          <w:rFonts w:ascii="Arial" w:hAnsi="Arial" w:cs="Arial"/>
          <w:sz w:val="24"/>
          <w:highlight w:val="yellow"/>
          <w:u w:val="single"/>
        </w:rPr>
        <w:t>the war no longer involves posturing and message sending, but</w:t>
      </w:r>
      <w:r w:rsidRPr="005B3BBF">
        <w:rPr>
          <w:rFonts w:ascii="Arial" w:hAnsi="Arial" w:cs="Arial"/>
          <w:sz w:val="16"/>
        </w:rPr>
        <w:t xml:space="preserve"> rather a full-scale commitment of </w:t>
      </w:r>
      <w:r w:rsidRPr="005B3BBF">
        <w:rPr>
          <w:rFonts w:ascii="Arial" w:hAnsi="Arial" w:cs="Arial"/>
          <w:sz w:val="24"/>
          <w:highlight w:val="yellow"/>
          <w:u w:val="single"/>
        </w:rPr>
        <w:t>capabilities designed to defeat and destroy</w:t>
      </w:r>
      <w:r w:rsidRPr="005B3BBF">
        <w:rPr>
          <w:rFonts w:ascii="Arial" w:hAnsi="Arial" w:cs="Arial"/>
          <w:sz w:val="16"/>
        </w:rPr>
        <w:t xml:space="preserve"> enemy military forces. The means for this attack matters. An attack launched from a ship or a submarine makes any PLAN military vessel fair game for the United States, but doesn’t necessarily incur US attacks against PLAAF airbases, Second Artillery missile installations, or even naval installations. The most dangerous form of attack would involve a ballistic missile volley against a carrier. This is true not simply because these missiles are difficult to intercept, but also because such missiles could carry nuclear warheads. </w:t>
      </w:r>
      <w:r w:rsidRPr="005B3BBF">
        <w:rPr>
          <w:rFonts w:ascii="Arial" w:hAnsi="Arial" w:cs="Arial"/>
          <w:sz w:val="24"/>
          <w:highlight w:val="yellow"/>
          <w:u w:val="single"/>
        </w:rPr>
        <w:t>The prospect of a nuclear state using a</w:t>
      </w:r>
      <w:r w:rsidRPr="005B3BBF">
        <w:rPr>
          <w:rFonts w:ascii="Arial" w:hAnsi="Arial" w:cs="Arial"/>
          <w:sz w:val="24"/>
          <w:u w:val="single"/>
        </w:rPr>
        <w:t xml:space="preserve"> conventional ballistic </w:t>
      </w:r>
      <w:r w:rsidRPr="00BB76E9">
        <w:rPr>
          <w:rFonts w:ascii="Arial" w:hAnsi="Arial" w:cs="Arial"/>
          <w:sz w:val="24"/>
          <w:highlight w:val="yellow"/>
          <w:u w:val="single"/>
        </w:rPr>
        <w:t>missile</w:t>
      </w:r>
      <w:r w:rsidRPr="005B3BBF">
        <w:rPr>
          <w:rFonts w:ascii="Arial" w:hAnsi="Arial" w:cs="Arial"/>
          <w:sz w:val="24"/>
          <w:u w:val="single"/>
        </w:rPr>
        <w:t xml:space="preserve"> against </w:t>
      </w:r>
      <w:r w:rsidRPr="005B3BBF">
        <w:rPr>
          <w:rFonts w:ascii="Arial" w:hAnsi="Arial" w:cs="Arial"/>
          <w:sz w:val="24"/>
          <w:highlight w:val="yellow"/>
          <w:u w:val="single"/>
        </w:rPr>
        <w:t>another</w:t>
      </w:r>
      <w:r w:rsidRPr="005B3BBF">
        <w:rPr>
          <w:rFonts w:ascii="Arial" w:hAnsi="Arial" w:cs="Arial"/>
          <w:sz w:val="24"/>
          <w:u w:val="single"/>
        </w:rPr>
        <w:t xml:space="preserve"> nuclear </w:t>
      </w:r>
      <w:r w:rsidRPr="005B3BBF">
        <w:rPr>
          <w:rFonts w:ascii="Arial" w:hAnsi="Arial" w:cs="Arial"/>
          <w:sz w:val="24"/>
          <w:highlight w:val="yellow"/>
          <w:u w:val="single"/>
        </w:rPr>
        <w:t>state</w:t>
      </w:r>
      <w:r w:rsidRPr="005B3BBF">
        <w:rPr>
          <w:rFonts w:ascii="Arial" w:hAnsi="Arial" w:cs="Arial"/>
          <w:sz w:val="24"/>
          <w:u w:val="single"/>
        </w:rPr>
        <w:t xml:space="preserve">, especially one </w:t>
      </w:r>
      <w:r w:rsidRPr="005B3BBF">
        <w:rPr>
          <w:rFonts w:ascii="Arial" w:hAnsi="Arial" w:cs="Arial"/>
          <w:sz w:val="24"/>
          <w:highlight w:val="yellow"/>
          <w:u w:val="single"/>
        </w:rPr>
        <w:t>with a presumptive nuclear advantage, is laden with complexity.</w:t>
      </w:r>
    </w:p>
    <w:p w14:paraId="25E0F9B3" w14:textId="77777777" w:rsidR="00BB76E9" w:rsidRDefault="00BB76E9" w:rsidP="00B33FA3">
      <w:pPr>
        <w:shd w:val="clear" w:color="auto" w:fill="FFFFFF"/>
        <w:spacing w:after="0" w:line="276" w:lineRule="auto"/>
        <w:rPr>
          <w:rFonts w:eastAsia="Times New Roman"/>
          <w:b/>
          <w:sz w:val="24"/>
        </w:rPr>
      </w:pPr>
    </w:p>
    <w:p w14:paraId="3EEAED41" w14:textId="77777777" w:rsidR="00FF400C" w:rsidRDefault="00FF400C" w:rsidP="00B33FA3">
      <w:pPr>
        <w:shd w:val="clear" w:color="auto" w:fill="FFFFFF"/>
        <w:spacing w:after="0" w:line="276" w:lineRule="auto"/>
        <w:rPr>
          <w:rFonts w:eastAsia="Times New Roman"/>
          <w:b/>
          <w:sz w:val="24"/>
        </w:rPr>
      </w:pPr>
    </w:p>
    <w:p w14:paraId="23B41FE2" w14:textId="461D0061" w:rsidR="002D35D3" w:rsidRDefault="002D35D3" w:rsidP="002D35D3">
      <w:pPr>
        <w:pStyle w:val="Heading3"/>
      </w:pPr>
      <w:r>
        <w:t>Relations bad – ASEAN</w:t>
      </w:r>
    </w:p>
    <w:p w14:paraId="5037D9E6" w14:textId="77777777" w:rsidR="002D35D3" w:rsidRPr="005B3BBF" w:rsidRDefault="002D35D3" w:rsidP="00B33FA3">
      <w:pPr>
        <w:shd w:val="clear" w:color="auto" w:fill="FFFFFF"/>
        <w:spacing w:after="0" w:line="276" w:lineRule="auto"/>
        <w:rPr>
          <w:rFonts w:eastAsia="Times New Roman"/>
          <w:b/>
          <w:sz w:val="24"/>
        </w:rPr>
      </w:pPr>
    </w:p>
    <w:p w14:paraId="48C7CA64" w14:textId="77777777" w:rsidR="00B33FA3" w:rsidRPr="005B3BBF" w:rsidRDefault="00B33FA3" w:rsidP="00B33FA3">
      <w:pPr>
        <w:shd w:val="clear" w:color="auto" w:fill="FFFFFF"/>
        <w:spacing w:after="0" w:line="276" w:lineRule="auto"/>
        <w:rPr>
          <w:rFonts w:eastAsia="Times New Roman"/>
          <w:b/>
          <w:sz w:val="24"/>
        </w:rPr>
      </w:pPr>
      <w:r w:rsidRPr="005B3BBF">
        <w:rPr>
          <w:rFonts w:eastAsia="Times New Roman"/>
          <w:b/>
          <w:sz w:val="24"/>
        </w:rPr>
        <w:t>US intervention is viewed as unwelcome.</w:t>
      </w:r>
    </w:p>
    <w:p w14:paraId="33AC2849" w14:textId="77777777" w:rsidR="00B33FA3" w:rsidRPr="005B3BBF" w:rsidRDefault="00B33FA3" w:rsidP="00B33FA3">
      <w:pPr>
        <w:shd w:val="clear" w:color="auto" w:fill="FFFFFF"/>
        <w:spacing w:after="0" w:line="276" w:lineRule="auto"/>
        <w:rPr>
          <w:rFonts w:eastAsia="Times New Roman"/>
          <w:b/>
          <w:sz w:val="24"/>
        </w:rPr>
      </w:pPr>
      <w:r w:rsidRPr="005B3BBF">
        <w:rPr>
          <w:sz w:val="24"/>
          <w:shd w:val="clear" w:color="auto" w:fill="FFFFFF"/>
        </w:rPr>
        <w:t>Mark Landler, White House correspondent, July 23, 2010 “Offering to Aid Talks, U.S. Challenges China on Disputed Islands”, New York Times, http://www.nytimes.com/2010/07/24/world/asia/24diplo.html</w:t>
      </w:r>
    </w:p>
    <w:p w14:paraId="6E9236B5" w14:textId="77777777" w:rsidR="00B33FA3" w:rsidRPr="005B3BBF" w:rsidRDefault="00B33FA3" w:rsidP="00B33FA3">
      <w:pPr>
        <w:shd w:val="clear" w:color="auto" w:fill="FFFFFF"/>
        <w:spacing w:after="240" w:line="276" w:lineRule="auto"/>
        <w:rPr>
          <w:rFonts w:eastAsia="Times New Roman"/>
          <w:sz w:val="24"/>
          <w:u w:val="single"/>
        </w:rPr>
      </w:pPr>
      <w:r w:rsidRPr="005B3BBF">
        <w:rPr>
          <w:rFonts w:eastAsia="Times New Roman"/>
          <w:sz w:val="24"/>
          <w:highlight w:val="yellow"/>
          <w:u w:val="single"/>
        </w:rPr>
        <w:t>Opening a</w:t>
      </w:r>
      <w:r w:rsidRPr="005B3BBF">
        <w:rPr>
          <w:rFonts w:eastAsia="Times New Roman"/>
          <w:sz w:val="24"/>
          <w:u w:val="single"/>
        </w:rPr>
        <w:t xml:space="preserve"> new </w:t>
      </w:r>
      <w:r w:rsidRPr="005B3BBF">
        <w:rPr>
          <w:rFonts w:eastAsia="Times New Roman"/>
          <w:sz w:val="24"/>
          <w:highlight w:val="yellow"/>
          <w:u w:val="single"/>
        </w:rPr>
        <w:t>source of</w:t>
      </w:r>
      <w:r w:rsidRPr="005B3BBF">
        <w:rPr>
          <w:rFonts w:eastAsia="Times New Roman"/>
          <w:sz w:val="24"/>
          <w:u w:val="single"/>
        </w:rPr>
        <w:t xml:space="preserve"> potential </w:t>
      </w:r>
      <w:r w:rsidRPr="005B3BBF">
        <w:rPr>
          <w:rFonts w:eastAsia="Times New Roman"/>
          <w:sz w:val="24"/>
          <w:highlight w:val="yellow"/>
          <w:u w:val="single"/>
        </w:rPr>
        <w:t xml:space="preserve">friction with </w:t>
      </w:r>
      <w:hyperlink r:id="rId127" w:tooltip="More news and information about China." w:history="1">
        <w:r w:rsidRPr="005B3BBF">
          <w:rPr>
            <w:rFonts w:eastAsia="Times New Roman"/>
            <w:sz w:val="24"/>
            <w:highlight w:val="yellow"/>
            <w:u w:val="single"/>
          </w:rPr>
          <w:t>China</w:t>
        </w:r>
      </w:hyperlink>
      <w:r w:rsidRPr="005B3BBF">
        <w:rPr>
          <w:rFonts w:eastAsia="Times New Roman"/>
          <w:sz w:val="16"/>
        </w:rPr>
        <w:t xml:space="preserve">, the </w:t>
      </w:r>
      <w:r w:rsidRPr="005B3BBF">
        <w:rPr>
          <w:rFonts w:eastAsia="Times New Roman"/>
          <w:sz w:val="24"/>
          <w:highlight w:val="yellow"/>
          <w:u w:val="single"/>
        </w:rPr>
        <w:t>Obama</w:t>
      </w:r>
      <w:r w:rsidRPr="005B3BBF">
        <w:rPr>
          <w:rFonts w:eastAsia="Times New Roman"/>
          <w:sz w:val="24"/>
          <w:u w:val="single"/>
        </w:rPr>
        <w:t xml:space="preserve"> administration</w:t>
      </w:r>
      <w:r w:rsidRPr="005B3BBF">
        <w:rPr>
          <w:rFonts w:eastAsia="Times New Roman"/>
          <w:sz w:val="16"/>
        </w:rPr>
        <w:t xml:space="preserve"> </w:t>
      </w:r>
      <w:r w:rsidRPr="005B3BBF">
        <w:rPr>
          <w:rFonts w:eastAsia="Times New Roman"/>
          <w:sz w:val="24"/>
          <w:highlight w:val="yellow"/>
          <w:u w:val="single"/>
        </w:rPr>
        <w:t>said</w:t>
      </w:r>
      <w:r w:rsidRPr="005B3BBF">
        <w:rPr>
          <w:rFonts w:eastAsia="Times New Roman"/>
          <w:sz w:val="24"/>
          <w:u w:val="single"/>
        </w:rPr>
        <w:t xml:space="preserve"> Friday</w:t>
      </w:r>
      <w:r w:rsidRPr="005B3BBF">
        <w:rPr>
          <w:rFonts w:eastAsia="Times New Roman"/>
          <w:sz w:val="16"/>
        </w:rPr>
        <w:t xml:space="preserve"> that </w:t>
      </w:r>
      <w:r w:rsidRPr="005B3BBF">
        <w:rPr>
          <w:rFonts w:eastAsia="Times New Roman"/>
          <w:sz w:val="24"/>
          <w:highlight w:val="yellow"/>
          <w:u w:val="single"/>
        </w:rPr>
        <w:t>it would step into</w:t>
      </w:r>
      <w:r w:rsidRPr="005B3BBF">
        <w:rPr>
          <w:rFonts w:eastAsia="Times New Roman"/>
          <w:sz w:val="24"/>
          <w:u w:val="single"/>
        </w:rPr>
        <w:t xml:space="preserve"> a tangled </w:t>
      </w:r>
      <w:r w:rsidRPr="005B3BBF">
        <w:rPr>
          <w:rFonts w:eastAsia="Times New Roman"/>
          <w:sz w:val="24"/>
          <w:highlight w:val="yellow"/>
          <w:u w:val="single"/>
        </w:rPr>
        <w:t>dispute between China</w:t>
      </w:r>
      <w:r w:rsidRPr="005B3BBF">
        <w:rPr>
          <w:rFonts w:eastAsia="Times New Roman"/>
          <w:sz w:val="16"/>
          <w:highlight w:val="yellow"/>
        </w:rPr>
        <w:t xml:space="preserve"> and</w:t>
      </w:r>
      <w:r w:rsidRPr="005B3BBF">
        <w:rPr>
          <w:rFonts w:eastAsia="Times New Roman"/>
          <w:sz w:val="16"/>
        </w:rPr>
        <w:t xml:space="preserve"> its </w:t>
      </w:r>
      <w:r w:rsidRPr="005B3BBF">
        <w:rPr>
          <w:rFonts w:eastAsia="Times New Roman"/>
          <w:sz w:val="24"/>
          <w:u w:val="single"/>
        </w:rPr>
        <w:t xml:space="preserve">smaller </w:t>
      </w:r>
      <w:r w:rsidRPr="005B3BBF">
        <w:rPr>
          <w:rFonts w:eastAsia="Times New Roman"/>
          <w:sz w:val="24"/>
          <w:highlight w:val="yellow"/>
          <w:u w:val="single"/>
        </w:rPr>
        <w:t>Asian neighbors</w:t>
      </w:r>
      <w:r w:rsidRPr="005B3BBF">
        <w:rPr>
          <w:rFonts w:eastAsia="Times New Roman"/>
          <w:sz w:val="16"/>
          <w:highlight w:val="yellow"/>
        </w:rPr>
        <w:t xml:space="preserve"> </w:t>
      </w:r>
      <w:r w:rsidRPr="005B3BBF">
        <w:rPr>
          <w:rFonts w:eastAsia="Times New Roman"/>
          <w:sz w:val="24"/>
          <w:highlight w:val="yellow"/>
          <w:u w:val="single"/>
        </w:rPr>
        <w:t>over</w:t>
      </w:r>
      <w:r w:rsidRPr="005B3BBF">
        <w:rPr>
          <w:rFonts w:eastAsia="Times New Roman"/>
          <w:sz w:val="16"/>
        </w:rPr>
        <w:t xml:space="preserve"> a string of strategically significant </w:t>
      </w:r>
      <w:r w:rsidRPr="005B3BBF">
        <w:rPr>
          <w:rFonts w:eastAsia="Times New Roman"/>
          <w:sz w:val="24"/>
          <w:highlight w:val="yellow"/>
          <w:u w:val="single"/>
        </w:rPr>
        <w:t>islands in the South China Sea.</w:t>
      </w:r>
      <w:r w:rsidRPr="005B3BBF">
        <w:rPr>
          <w:rFonts w:eastAsia="Times New Roman"/>
          <w:sz w:val="24"/>
          <w:u w:val="single"/>
        </w:rPr>
        <w:t xml:space="preserve"> </w:t>
      </w:r>
      <w:r w:rsidRPr="005B3BBF">
        <w:rPr>
          <w:rFonts w:eastAsia="Times New Roman"/>
          <w:sz w:val="16"/>
        </w:rPr>
        <w:t xml:space="preserve">Secretary of State </w:t>
      </w:r>
      <w:hyperlink r:id="rId128" w:tooltip="More articles about Hillary Rodham Clinton." w:history="1">
        <w:r w:rsidRPr="005B3BBF">
          <w:rPr>
            <w:rFonts w:eastAsia="Times New Roman"/>
            <w:sz w:val="16"/>
          </w:rPr>
          <w:t>Hillary Rodham Clinton</w:t>
        </w:r>
      </w:hyperlink>
      <w:r w:rsidRPr="005B3BBF">
        <w:rPr>
          <w:rFonts w:eastAsia="Times New Roman"/>
          <w:sz w:val="16"/>
        </w:rPr>
        <w:t xml:space="preserve">, speaking at an Asian regional security meeting in Vietnam, stressed that the United States remained neutral on which regional countries had stronger territorial claims to the islands. But she said that the United States had an interest in preserving free shipping in the area and that it would be willing to facilitate multilateral talks on the issue. </w:t>
      </w:r>
      <w:r w:rsidRPr="005B3BBF">
        <w:rPr>
          <w:rFonts w:eastAsia="Times New Roman"/>
          <w:sz w:val="24"/>
          <w:u w:val="single"/>
        </w:rPr>
        <w:t>Though presented as an offer to help ease tensions</w:t>
      </w:r>
      <w:r w:rsidRPr="005B3BBF">
        <w:rPr>
          <w:rFonts w:eastAsia="Times New Roman"/>
          <w:sz w:val="16"/>
        </w:rPr>
        <w:t xml:space="preserve">, the </w:t>
      </w:r>
      <w:r w:rsidRPr="005B3BBF">
        <w:rPr>
          <w:rFonts w:eastAsia="Times New Roman"/>
          <w:sz w:val="24"/>
          <w:u w:val="single"/>
        </w:rPr>
        <w:t>stance amounts to a sharp rebuke to China.</w:t>
      </w:r>
      <w:r w:rsidRPr="005B3BBF">
        <w:rPr>
          <w:rFonts w:eastAsia="Times New Roman"/>
          <w:sz w:val="16"/>
        </w:rPr>
        <w:t xml:space="preserve"> </w:t>
      </w:r>
      <w:r w:rsidRPr="005B3BBF">
        <w:rPr>
          <w:rFonts w:eastAsia="Times New Roman"/>
          <w:sz w:val="24"/>
          <w:highlight w:val="yellow"/>
          <w:u w:val="single"/>
        </w:rPr>
        <w:t>Beijing has insisted</w:t>
      </w:r>
      <w:r w:rsidRPr="005B3BBF">
        <w:rPr>
          <w:rFonts w:eastAsia="Times New Roman"/>
          <w:sz w:val="24"/>
          <w:u w:val="single"/>
        </w:rPr>
        <w:t xml:space="preserve"> for years </w:t>
      </w:r>
      <w:r w:rsidRPr="005B3BBF">
        <w:rPr>
          <w:rFonts w:eastAsia="Times New Roman"/>
          <w:sz w:val="24"/>
          <w:highlight w:val="yellow"/>
          <w:u w:val="single"/>
        </w:rPr>
        <w:t>that all the islands belong to China and</w:t>
      </w:r>
      <w:r w:rsidRPr="005B3BBF">
        <w:rPr>
          <w:rFonts w:eastAsia="Times New Roman"/>
          <w:sz w:val="24"/>
          <w:u w:val="single"/>
        </w:rPr>
        <w:t xml:space="preserve"> that </w:t>
      </w:r>
      <w:r w:rsidRPr="005B3BBF">
        <w:rPr>
          <w:rFonts w:eastAsia="Times New Roman"/>
          <w:sz w:val="24"/>
          <w:highlight w:val="yellow"/>
          <w:u w:val="single"/>
        </w:rPr>
        <w:t>any disputes should be resolved by China</w:t>
      </w:r>
      <w:r w:rsidRPr="005B3BBF">
        <w:rPr>
          <w:rFonts w:eastAsia="Times New Roman"/>
          <w:sz w:val="24"/>
          <w:u w:val="single"/>
        </w:rPr>
        <w:t>.</w:t>
      </w:r>
      <w:r w:rsidRPr="005B3BBF">
        <w:rPr>
          <w:rFonts w:eastAsia="Times New Roman"/>
          <w:sz w:val="16"/>
        </w:rPr>
        <w:t xml:space="preserve"> In March, senior </w:t>
      </w:r>
      <w:r w:rsidRPr="005B3BBF">
        <w:rPr>
          <w:rFonts w:eastAsia="Times New Roman"/>
          <w:sz w:val="24"/>
          <w:highlight w:val="yellow"/>
          <w:u w:val="single"/>
        </w:rPr>
        <w:t>Chinese officials</w:t>
      </w:r>
      <w:r w:rsidRPr="005B3BBF">
        <w:rPr>
          <w:rFonts w:eastAsia="Times New Roman"/>
          <w:sz w:val="24"/>
          <w:u w:val="single"/>
        </w:rPr>
        <w:t xml:space="preserve"> pointedly </w:t>
      </w:r>
      <w:r w:rsidRPr="005B3BBF">
        <w:rPr>
          <w:rFonts w:eastAsia="Times New Roman"/>
          <w:sz w:val="24"/>
          <w:highlight w:val="yellow"/>
          <w:u w:val="single"/>
        </w:rPr>
        <w:t>warned their American counterparts that they would brook no interference in the South China Sea</w:t>
      </w:r>
      <w:r w:rsidRPr="005B3BBF">
        <w:rPr>
          <w:rFonts w:eastAsia="Times New Roman"/>
          <w:sz w:val="24"/>
          <w:u w:val="single"/>
        </w:rPr>
        <w:t xml:space="preserve">, </w:t>
      </w:r>
      <w:r w:rsidRPr="005B3BBF">
        <w:rPr>
          <w:rFonts w:eastAsia="Times New Roman"/>
          <w:sz w:val="24"/>
          <w:highlight w:val="yellow"/>
          <w:u w:val="single"/>
        </w:rPr>
        <w:t>which they called</w:t>
      </w:r>
      <w:r w:rsidRPr="005B3BBF">
        <w:rPr>
          <w:rFonts w:eastAsia="Times New Roman"/>
          <w:sz w:val="24"/>
          <w:u w:val="single"/>
        </w:rPr>
        <w:t xml:space="preserve"> </w:t>
      </w:r>
      <w:r w:rsidRPr="005B3BBF">
        <w:rPr>
          <w:rFonts w:eastAsia="Times New Roman"/>
          <w:sz w:val="24"/>
          <w:highlight w:val="yellow"/>
          <w:u w:val="single"/>
        </w:rPr>
        <w:t>part of the “core interest” of sovereignty.</w:t>
      </w:r>
    </w:p>
    <w:p w14:paraId="7A49B4D0" w14:textId="77777777" w:rsidR="00B33FA3" w:rsidRPr="005B3BBF" w:rsidRDefault="00B33FA3" w:rsidP="00B33FA3">
      <w:pPr>
        <w:tabs>
          <w:tab w:val="left" w:pos="5716"/>
        </w:tabs>
        <w:spacing w:line="276" w:lineRule="auto"/>
        <w:rPr>
          <w:sz w:val="24"/>
        </w:rPr>
      </w:pPr>
      <w:r w:rsidRPr="005B3BBF">
        <w:rPr>
          <w:sz w:val="24"/>
        </w:rPr>
        <w:tab/>
      </w:r>
    </w:p>
    <w:p w14:paraId="78AA8186" w14:textId="77777777" w:rsidR="00B33FA3" w:rsidRPr="005B3BBF" w:rsidRDefault="00B33FA3" w:rsidP="00B33FA3">
      <w:pPr>
        <w:pStyle w:val="Heading4"/>
        <w:spacing w:line="276" w:lineRule="auto"/>
        <w:rPr>
          <w:rFonts w:cs="Arial"/>
          <w:sz w:val="24"/>
          <w:szCs w:val="24"/>
        </w:rPr>
      </w:pPr>
      <w:r w:rsidRPr="005B3BBF">
        <w:rPr>
          <w:rFonts w:cs="Arial"/>
          <w:sz w:val="24"/>
          <w:szCs w:val="24"/>
        </w:rPr>
        <w:t>Intervention of any kind undermines state sovereignty, no matter the form it takes</w:t>
      </w:r>
    </w:p>
    <w:p w14:paraId="4037FC86" w14:textId="77777777" w:rsidR="00B33FA3" w:rsidRPr="005B3BBF" w:rsidRDefault="00B33FA3" w:rsidP="00B33FA3">
      <w:pPr>
        <w:pStyle w:val="NormalWeb"/>
        <w:spacing w:before="0" w:beforeAutospacing="0" w:after="160" w:afterAutospacing="0" w:line="276" w:lineRule="auto"/>
        <w:rPr>
          <w:rFonts w:ascii="Arial" w:hAnsi="Arial" w:cs="Arial"/>
          <w:sz w:val="24"/>
        </w:rPr>
      </w:pPr>
      <w:r w:rsidRPr="005B3BBF">
        <w:rPr>
          <w:rFonts w:ascii="Arial" w:hAnsi="Arial" w:cs="Arial"/>
          <w:b/>
          <w:bCs/>
          <w:sz w:val="24"/>
        </w:rPr>
        <w:t>Stuenkel 13</w:t>
      </w:r>
      <w:r w:rsidRPr="005B3BBF">
        <w:rPr>
          <w:rFonts w:ascii="Arial" w:hAnsi="Arial" w:cs="Arial"/>
          <w:sz w:val="24"/>
        </w:rPr>
        <w:t xml:space="preserve"> [(Oliver, School of Social Science (CPDOC) of Fundação Getulio Vargas (FGV) in São Paulo, Brazil) “Rising Powers and the Future of Democracy Promotion: the case of Brazil and India” Third World Quarterly, Vol. 34, No. 2, 2013, pp 339–355</w:t>
      </w:r>
    </w:p>
    <w:p w14:paraId="3EDF6A7C" w14:textId="77777777" w:rsidR="00B33FA3" w:rsidRPr="005B3BBF" w:rsidRDefault="00B33FA3" w:rsidP="00B33FA3">
      <w:pPr>
        <w:shd w:val="clear" w:color="auto" w:fill="FFFFFF"/>
        <w:spacing w:after="240" w:line="276" w:lineRule="auto"/>
        <w:rPr>
          <w:rFonts w:eastAsia="Times New Roman"/>
          <w:sz w:val="24"/>
          <w:u w:val="single"/>
        </w:rPr>
      </w:pPr>
      <w:r w:rsidRPr="005B3BBF">
        <w:rPr>
          <w:rFonts w:eastAsia="Times New Roman"/>
          <w:sz w:val="16"/>
        </w:rPr>
        <w:t xml:space="preserve">Emphasizing the legality aspect of sovereign right, many thinkers are also critical of the practice, pointing out that it invariably violates another country’s sovereignty and self-determination.17 </w:t>
      </w:r>
      <w:r w:rsidRPr="005B3BBF">
        <w:rPr>
          <w:rFonts w:eastAsia="Times New Roman"/>
          <w:sz w:val="24"/>
          <w:highlight w:val="yellow"/>
          <w:u w:val="single"/>
        </w:rPr>
        <w:t>Foreign intervention of any kind, even benevolent advice, is thus generally considered an inappropriate intrusion into another’s domestic affairs,</w:t>
      </w:r>
      <w:r w:rsidRPr="005B3BBF">
        <w:rPr>
          <w:rFonts w:eastAsia="Times New Roman"/>
          <w:sz w:val="16"/>
        </w:rPr>
        <w:t xml:space="preserve"> </w:t>
      </w:r>
      <w:r w:rsidRPr="005B3BBF">
        <w:rPr>
          <w:rFonts w:eastAsia="Times New Roman"/>
          <w:sz w:val="24"/>
          <w:highlight w:val="yellow"/>
          <w:u w:val="single"/>
        </w:rPr>
        <w:t>something democracy promoters</w:t>
      </w:r>
      <w:r w:rsidRPr="005B3BBF">
        <w:rPr>
          <w:rFonts w:eastAsia="Times New Roman"/>
          <w:sz w:val="24"/>
          <w:u w:val="single"/>
        </w:rPr>
        <w:t xml:space="preserve"> often </w:t>
      </w:r>
      <w:r w:rsidRPr="005B3BBF">
        <w:rPr>
          <w:rFonts w:eastAsia="Times New Roman"/>
          <w:sz w:val="24"/>
          <w:highlight w:val="yellow"/>
          <w:u w:val="single"/>
        </w:rPr>
        <w:t>overlook</w:t>
      </w:r>
      <w:r w:rsidRPr="005B3BBF">
        <w:rPr>
          <w:rFonts w:eastAsia="Times New Roman"/>
          <w:sz w:val="24"/>
          <w:u w:val="single"/>
        </w:rPr>
        <w:t xml:space="preserve">, </w:t>
      </w:r>
      <w:r w:rsidRPr="005B3BBF">
        <w:rPr>
          <w:rFonts w:eastAsia="Times New Roman"/>
          <w:sz w:val="16"/>
        </w:rPr>
        <w:t xml:space="preserve">as </w:t>
      </w:r>
      <w:r w:rsidRPr="005B3BBF">
        <w:rPr>
          <w:rFonts w:eastAsia="Times New Roman"/>
          <w:sz w:val="24"/>
          <w:highlight w:val="yellow"/>
          <w:u w:val="single"/>
        </w:rPr>
        <w:t>they are seduced by a</w:t>
      </w:r>
      <w:r w:rsidRPr="005B3BBF">
        <w:rPr>
          <w:rFonts w:eastAsia="Times New Roman"/>
          <w:sz w:val="24"/>
          <w:u w:val="single"/>
        </w:rPr>
        <w:t xml:space="preserve"> notion of ‘</w:t>
      </w:r>
      <w:r w:rsidRPr="005B3BBF">
        <w:rPr>
          <w:rFonts w:eastAsia="Times New Roman"/>
          <w:sz w:val="24"/>
          <w:highlight w:val="yellow"/>
          <w:u w:val="single"/>
        </w:rPr>
        <w:t>unity of goodness’,</w:t>
      </w:r>
      <w:r w:rsidRPr="005B3BBF">
        <w:rPr>
          <w:rFonts w:eastAsia="Times New Roman"/>
          <w:sz w:val="16"/>
        </w:rPr>
        <w:t xml:space="preserve"> according to which responsible institutions and all other desirable things flow from democracy.18 In addition, </w:t>
      </w:r>
      <w:r w:rsidRPr="005B3BBF">
        <w:rPr>
          <w:rFonts w:eastAsia="Times New Roman"/>
          <w:sz w:val="24"/>
          <w:highlight w:val="yellow"/>
          <w:u w:val="single"/>
        </w:rPr>
        <w:t>excluding non-democratic regimes</w:t>
      </w:r>
      <w:r w:rsidRPr="005B3BBF">
        <w:rPr>
          <w:rFonts w:eastAsia="Times New Roman"/>
          <w:sz w:val="24"/>
          <w:u w:val="single"/>
        </w:rPr>
        <w:t xml:space="preserve">, e.g. by launching the idea of a ‘League of Democracies’, </w:t>
      </w:r>
      <w:r w:rsidRPr="005B3BBF">
        <w:rPr>
          <w:rFonts w:eastAsia="Times New Roman"/>
          <w:sz w:val="24"/>
          <w:highlight w:val="yellow"/>
          <w:u w:val="single"/>
        </w:rPr>
        <w:t>creates an ‘insider vs. outsider’ dynamic that sows</w:t>
      </w:r>
      <w:r w:rsidRPr="005B3BBF">
        <w:rPr>
          <w:rFonts w:eastAsia="Times New Roman"/>
          <w:sz w:val="24"/>
          <w:u w:val="single"/>
        </w:rPr>
        <w:t xml:space="preserve"> mistrust and possibly even </w:t>
      </w:r>
      <w:r w:rsidRPr="005B3BBF">
        <w:rPr>
          <w:rFonts w:eastAsia="Times New Roman"/>
          <w:sz w:val="24"/>
          <w:highlight w:val="yellow"/>
          <w:u w:val="single"/>
        </w:rPr>
        <w:t>conflict</w:t>
      </w:r>
      <w:r w:rsidRPr="005B3BBF">
        <w:rPr>
          <w:rFonts w:eastAsia="Times New Roman"/>
          <w:sz w:val="24"/>
          <w:u w:val="single"/>
        </w:rPr>
        <w:t>, reducing the space for dialogue</w:t>
      </w:r>
      <w:r w:rsidRPr="005B3BBF">
        <w:rPr>
          <w:rFonts w:eastAsia="Times New Roman"/>
          <w:sz w:val="16"/>
        </w:rPr>
        <w:t xml:space="preserve">. Concerns about the internal character of regimes may provoke resistance and endanger world order.19 Accordingly, </w:t>
      </w:r>
      <w:r w:rsidRPr="005B3BBF">
        <w:rPr>
          <w:rFonts w:eastAsia="Times New Roman"/>
          <w:sz w:val="24"/>
          <w:highlight w:val="yellow"/>
          <w:u w:val="single"/>
        </w:rPr>
        <w:t>US foreign policy during the Cold War reflected</w:t>
      </w:r>
      <w:r w:rsidRPr="005B3BBF">
        <w:rPr>
          <w:rFonts w:eastAsia="Times New Roman"/>
          <w:sz w:val="24"/>
          <w:u w:val="single"/>
        </w:rPr>
        <w:t xml:space="preserve"> American policy makers’ conviction </w:t>
      </w:r>
      <w:r w:rsidRPr="005B3BBF">
        <w:rPr>
          <w:rFonts w:eastAsia="Times New Roman"/>
          <w:sz w:val="24"/>
          <w:highlight w:val="yellow"/>
          <w:u w:val="single"/>
        </w:rPr>
        <w:t>that it was safer to ally oneself ‘with elites one could trust</w:t>
      </w:r>
      <w:r w:rsidRPr="005B3BBF">
        <w:rPr>
          <w:rFonts w:eastAsia="Times New Roman"/>
          <w:sz w:val="24"/>
          <w:u w:val="single"/>
        </w:rPr>
        <w:t xml:space="preserve"> rather than the masses whom one could not.</w:t>
      </w:r>
    </w:p>
    <w:p w14:paraId="1C04EDAB" w14:textId="77777777" w:rsidR="00B33FA3" w:rsidRPr="00300FCB" w:rsidRDefault="00B33FA3" w:rsidP="00300FCB"/>
    <w:p w14:paraId="36242028" w14:textId="7BA9FBFE" w:rsidR="00B33FA3" w:rsidRDefault="00300FCB" w:rsidP="00300FCB">
      <w:pPr>
        <w:pStyle w:val="Heading3"/>
      </w:pPr>
      <w:r w:rsidRPr="00300FCB">
        <w:t xml:space="preserve">Relations bad </w:t>
      </w:r>
      <w:r>
        <w:t>– Asia instability</w:t>
      </w:r>
    </w:p>
    <w:p w14:paraId="6D301BF6" w14:textId="77777777" w:rsidR="00220611" w:rsidRPr="00220611" w:rsidRDefault="00220611" w:rsidP="00220611"/>
    <w:p w14:paraId="6D32B8AB" w14:textId="77777777" w:rsidR="00300FCB" w:rsidRDefault="00300FCB" w:rsidP="00300FCB">
      <w:pPr>
        <w:pStyle w:val="Heading4"/>
      </w:pPr>
      <w:r w:rsidRPr="005673CE">
        <w:t xml:space="preserve">US-China alliance </w:t>
      </w:r>
      <w:r>
        <w:t>will increase tensions with</w:t>
      </w:r>
      <w:r w:rsidRPr="005673CE">
        <w:t xml:space="preserve"> East Asian allies who rely on US to deter China</w:t>
      </w:r>
    </w:p>
    <w:p w14:paraId="4DE365D1" w14:textId="77777777" w:rsidR="00300FCB" w:rsidRPr="00B06282" w:rsidRDefault="00300FCB" w:rsidP="00300FCB">
      <w:r w:rsidRPr="00C83D1D">
        <w:rPr>
          <w:b/>
          <w:sz w:val="24"/>
        </w:rPr>
        <w:t>Lohaus 16</w:t>
      </w:r>
      <w:r>
        <w:t xml:space="preserve"> (Phillip Lohaus,</w:t>
      </w:r>
      <w:r w:rsidRPr="00B06282">
        <w:t xml:space="preserve"> former Department of Defense analyst, currently a research fellow with the Marilyn Ware Center for Security Studies at th</w:t>
      </w:r>
      <w:r>
        <w:t xml:space="preserve">e American Enterprise Institute. June 9, 2016. “China Plays By Its Own Rules,” US NEWS, </w:t>
      </w:r>
      <w:r w:rsidRPr="00B06282">
        <w:t>http://www.usnews.com/opinion/articles/2016-06-09/chinas-actions-require-more-us-cooperation-with-pacific-allies</w:t>
      </w:r>
      <w:r>
        <w:t>)</w:t>
      </w:r>
    </w:p>
    <w:p w14:paraId="27C5D9C5" w14:textId="77777777" w:rsidR="00300FCB" w:rsidRDefault="00300FCB" w:rsidP="00300FCB">
      <w:pPr>
        <w:rPr>
          <w:rStyle w:val="StyleUnderline"/>
          <w:sz w:val="16"/>
          <w:u w:val="none"/>
        </w:rPr>
      </w:pPr>
      <w:r w:rsidRPr="005673CE">
        <w:rPr>
          <w:rStyle w:val="StyleUnderline"/>
          <w:highlight w:val="yellow"/>
        </w:rPr>
        <w:t>Every year, the top decision-makers of the international security world</w:t>
      </w:r>
      <w:r w:rsidRPr="003469A9">
        <w:rPr>
          <w:rStyle w:val="StyleUnderline"/>
          <w:sz w:val="16"/>
          <w:u w:val="none"/>
        </w:rPr>
        <w:t xml:space="preserve"> – and those who follow them – </w:t>
      </w:r>
      <w:r w:rsidRPr="005673CE">
        <w:rPr>
          <w:rStyle w:val="StyleUnderline"/>
          <w:highlight w:val="yellow"/>
        </w:rPr>
        <w:t>meet for the Shangri-La Dialogue</w:t>
      </w:r>
      <w:r w:rsidRPr="003469A9">
        <w:rPr>
          <w:rStyle w:val="StyleUnderline"/>
          <w:sz w:val="16"/>
          <w:u w:val="none"/>
        </w:rPr>
        <w:t>, named after the Singapore hotel at which the conference is typically held, to discuss Asian security issues. These dialogues are usually genteel and formal, the kind of meeting where one is more likely to hear bromides than to exchange barbs.</w:t>
      </w:r>
      <w:r>
        <w:rPr>
          <w:rStyle w:val="StyleUnderline"/>
          <w:sz w:val="16"/>
          <w:u w:val="none"/>
        </w:rPr>
        <w:t xml:space="preserve"> </w:t>
      </w:r>
      <w:r w:rsidRPr="003469A9">
        <w:rPr>
          <w:rStyle w:val="StyleUnderline"/>
          <w:sz w:val="16"/>
          <w:u w:val="none"/>
        </w:rPr>
        <w:t xml:space="preserve">But this year's conference was different. </w:t>
      </w:r>
      <w:r w:rsidRPr="005673CE">
        <w:rPr>
          <w:rStyle w:val="StyleUnderline"/>
          <w:highlight w:val="yellow"/>
        </w:rPr>
        <w:t>China's increased assertiveness</w:t>
      </w:r>
      <w:r w:rsidRPr="003469A9">
        <w:rPr>
          <w:rStyle w:val="StyleUnderline"/>
          <w:sz w:val="16"/>
          <w:u w:val="none"/>
        </w:rPr>
        <w:t xml:space="preserve"> – especially in the waters of the South China Sea, through which $1.2 trillion of American trade flows, and the East China Sea, which borders Japan and Taiwan – </w:t>
      </w:r>
      <w:r w:rsidRPr="005673CE">
        <w:rPr>
          <w:rStyle w:val="StyleUnderline"/>
          <w:highlight w:val="yellow"/>
        </w:rPr>
        <w:t>was at the forefront of everyone's mind.</w:t>
      </w:r>
      <w:r w:rsidRPr="003469A9">
        <w:rPr>
          <w:rStyle w:val="StyleUnderline"/>
        </w:rPr>
        <w:t xml:space="preserve"> </w:t>
      </w:r>
      <w:r w:rsidRPr="003469A9">
        <w:rPr>
          <w:rStyle w:val="StyleUnderline"/>
          <w:sz w:val="16"/>
          <w:u w:val="none"/>
        </w:rPr>
        <w:t>Fortunately, recent developments in Asian capitals have created an opportunity for the U.S. to take a lead on constraining China's advances, but whether the U.S. government is up to the task remains to be seen.</w:t>
      </w:r>
      <w:r>
        <w:rPr>
          <w:rStyle w:val="StyleUnderline"/>
          <w:sz w:val="16"/>
          <w:u w:val="none"/>
        </w:rPr>
        <w:t xml:space="preserve"> </w:t>
      </w:r>
      <w:r w:rsidRPr="003469A9">
        <w:rPr>
          <w:rStyle w:val="StyleUnderline"/>
          <w:sz w:val="16"/>
          <w:u w:val="none"/>
        </w:rPr>
        <w:t>Why is China's behavior a concern? China has been improving its strategic position for decades. It's hardly news that China's tolerance for risk has correspondingly increased, and that its military has modernized at an alarming clip. For years, many chose to look past these facts, hoping that as China rose, it would behave in ways that were in line with the rules-based international order. But its recent activities suggest that it is more interested in playing by its own rules.</w:t>
      </w:r>
      <w:r>
        <w:rPr>
          <w:rStyle w:val="StyleUnderline"/>
          <w:sz w:val="16"/>
          <w:u w:val="none"/>
        </w:rPr>
        <w:t xml:space="preserve"> </w:t>
      </w:r>
      <w:r w:rsidRPr="003469A9">
        <w:rPr>
          <w:rStyle w:val="StyleUnderline"/>
          <w:sz w:val="16"/>
          <w:u w:val="none"/>
        </w:rPr>
        <w:t>Beijing likely rejects the American position, for example, that the Law of Armed Conflict should be applied to cyberspace, and recently reorganized its military to better compete in this realm. Through its openly published "three warfares" strategy, it has pursued activities aimed at wearing down the populations of its adversaries, at manipulating information to suit its interests and at exploiting loopholes in international law for its own advantage. Actions such as the building of artificial islands in the South China Sea or the unilateral declaration of an Air Defense Identification Zone in the East China Sea in 2013 are just parts of an incremental strategy to expand control.</w:t>
      </w:r>
      <w:r>
        <w:rPr>
          <w:rStyle w:val="StyleUnderline"/>
          <w:sz w:val="16"/>
          <w:u w:val="none"/>
        </w:rPr>
        <w:t xml:space="preserve"> </w:t>
      </w:r>
      <w:r w:rsidRPr="003469A9">
        <w:rPr>
          <w:rStyle w:val="StyleUnderline"/>
          <w:sz w:val="16"/>
          <w:u w:val="none"/>
        </w:rPr>
        <w:t>America's response to Chinese provocations has been insufficient. Although the "pivot to Asia" is commonly thought of as a tool to create a counterbalance to Chinese power in the region, the administration's public position toward China has been one of increased cooperation. The implementation of "the pivot" has hardly curtailed Chinese aggression; if anything, its anemic implementation may have worsened the situation. The declining readiness of America's navy and the reduction of its regional maritime presence to "photo ops" signaled to Beijing that a window of opportunity had opened for it to assert its ambitions more quickly and with more aplomb.</w:t>
      </w:r>
      <w:r>
        <w:rPr>
          <w:rStyle w:val="StyleUnderline"/>
          <w:sz w:val="16"/>
          <w:u w:val="none"/>
        </w:rPr>
        <w:t xml:space="preserve"> </w:t>
      </w:r>
      <w:r w:rsidRPr="003469A9">
        <w:rPr>
          <w:rStyle w:val="StyleUnderline"/>
          <w:sz w:val="16"/>
          <w:u w:val="none"/>
        </w:rPr>
        <w:t xml:space="preserve">Deterring China from acting counter to U.S. interests will take more than a "pivot," it will take persistence and presence, in the maritime domain, yes, but also in the realms of information, cyber and space. But because deterring China is also in the interest of the nations that surround it, America won't have to deter China alone, </w:t>
      </w:r>
      <w:r w:rsidRPr="005673CE">
        <w:rPr>
          <w:rStyle w:val="StyleUnderline"/>
          <w:highlight w:val="yellow"/>
        </w:rPr>
        <w:t>and now is a particularly auspicious time for the U.S. to deepen cooperation with its Pacific allies and partners.</w:t>
      </w:r>
      <w:r w:rsidRPr="003469A9">
        <w:rPr>
          <w:rStyle w:val="StyleUnderline"/>
        </w:rPr>
        <w:t xml:space="preserve"> </w:t>
      </w:r>
      <w:r w:rsidRPr="003469A9">
        <w:rPr>
          <w:rStyle w:val="StyleUnderline"/>
          <w:sz w:val="16"/>
          <w:u w:val="none"/>
        </w:rPr>
        <w:t xml:space="preserve">Take Japan. In addition to Prime Minister Shinzo Abe's internal reforms to Japan's national security infrastructure, such as establishing a National Security Council to coordinate responses to threats, his government recently implemented an initiative that expands Japan's ability to cooperate with the U.S. and other allies on defense issues. In 2014, Japan overturned a ban on defense exports, which makes available one more tool to cement relations between Japan and countries that share a similar outlook on security issues. Furthermore, the recently revised security </w:t>
      </w:r>
      <w:r w:rsidRPr="005673CE">
        <w:rPr>
          <w:rStyle w:val="StyleUnderline"/>
          <w:highlight w:val="yellow"/>
        </w:rPr>
        <w:t xml:space="preserve">cooperation guidelines between the U.S. and Japan specifically call for enhanced cooperation </w:t>
      </w:r>
      <w:r w:rsidRPr="005673CE">
        <w:rPr>
          <w:rStyle w:val="StyleUnderline"/>
        </w:rPr>
        <w:t xml:space="preserve">on a number of </w:t>
      </w:r>
      <w:r w:rsidRPr="005673CE">
        <w:rPr>
          <w:rStyle w:val="StyleUnderline"/>
          <w:highlight w:val="yellow"/>
        </w:rPr>
        <w:t>issues</w:t>
      </w:r>
      <w:r w:rsidRPr="003469A9">
        <w:rPr>
          <w:rStyle w:val="StyleUnderline"/>
        </w:rPr>
        <w:t xml:space="preserve">, including in the realms of cyberspace and outer space, </w:t>
      </w:r>
      <w:r w:rsidRPr="005673CE">
        <w:rPr>
          <w:rStyle w:val="StyleUnderline"/>
          <w:highlight w:val="yellow"/>
        </w:rPr>
        <w:t>where Chinese actions have been of particular concern</w:t>
      </w:r>
      <w:r w:rsidRPr="003469A9">
        <w:rPr>
          <w:rStyle w:val="StyleUnderline"/>
          <w:sz w:val="16"/>
          <w:u w:val="none"/>
        </w:rPr>
        <w:t>.</w:t>
      </w:r>
      <w:r>
        <w:rPr>
          <w:rStyle w:val="StyleUnderline"/>
          <w:sz w:val="16"/>
          <w:u w:val="none"/>
        </w:rPr>
        <w:t xml:space="preserve"> </w:t>
      </w:r>
      <w:r w:rsidRPr="003469A9">
        <w:rPr>
          <w:rStyle w:val="StyleUnderline"/>
          <w:sz w:val="16"/>
          <w:u w:val="none"/>
        </w:rPr>
        <w:t xml:space="preserve">Or take </w:t>
      </w:r>
      <w:r w:rsidRPr="005673CE">
        <w:rPr>
          <w:rStyle w:val="StyleUnderline"/>
          <w:highlight w:val="yellow"/>
        </w:rPr>
        <w:t>Taiwan</w:t>
      </w:r>
      <w:r w:rsidRPr="003469A9">
        <w:rPr>
          <w:rStyle w:val="StyleUnderline"/>
          <w:sz w:val="16"/>
          <w:u w:val="none"/>
        </w:rPr>
        <w:t xml:space="preserve">. Former President Ma Ying-jeou sought to expand economic ties to mainland China, and made history by meeting with Chinese President Xi Jinping in January of this year. But the recent election of </w:t>
      </w:r>
      <w:r w:rsidRPr="005673CE">
        <w:rPr>
          <w:rStyle w:val="StyleUnderline"/>
          <w:highlight w:val="yellow"/>
        </w:rPr>
        <w:t>President Tsai Ing-wen</w:t>
      </w:r>
      <w:r w:rsidRPr="003469A9">
        <w:rPr>
          <w:rStyle w:val="StyleUnderline"/>
        </w:rPr>
        <w:t>,</w:t>
      </w:r>
      <w:r w:rsidRPr="003469A9">
        <w:rPr>
          <w:rStyle w:val="StyleUnderline"/>
          <w:sz w:val="16"/>
          <w:u w:val="none"/>
        </w:rPr>
        <w:t xml:space="preserve"> from the pro-independence Democratic Progressive </w:t>
      </w:r>
      <w:r w:rsidRPr="005673CE">
        <w:t>Party,</w:t>
      </w:r>
      <w:r w:rsidRPr="005673CE">
        <w:rPr>
          <w:rStyle w:val="StyleUnderline"/>
        </w:rPr>
        <w:t xml:space="preserve"> </w:t>
      </w:r>
      <w:r w:rsidRPr="005673CE">
        <w:rPr>
          <w:rStyle w:val="StyleUnderline"/>
          <w:highlight w:val="yellow"/>
        </w:rPr>
        <w:t>has cooled relations between the two capitals</w:t>
      </w:r>
      <w:r w:rsidRPr="005673CE">
        <w:rPr>
          <w:rStyle w:val="StyleUnderline"/>
        </w:rPr>
        <w:t xml:space="preserve">. Tsai has already shown that she is far less risk-averse than her predecessors when it comes to relations with the mainland, </w:t>
      </w:r>
      <w:r w:rsidRPr="005673CE">
        <w:rPr>
          <w:rStyle w:val="StyleUnderline"/>
          <w:highlight w:val="yellow"/>
        </w:rPr>
        <w:t>marking an opportunity for the U.S. to expand its ties with Taipei.</w:t>
      </w:r>
      <w:r w:rsidRPr="003469A9">
        <w:rPr>
          <w:rStyle w:val="StyleUnderline"/>
        </w:rPr>
        <w:t xml:space="preserve"> </w:t>
      </w:r>
      <w:r w:rsidRPr="003469A9">
        <w:rPr>
          <w:rStyle w:val="StyleUnderline"/>
          <w:sz w:val="16"/>
          <w:u w:val="none"/>
        </w:rPr>
        <w:t>Expanding military-to-military cooperation with Taiwan will better deter China from launching an attack against the island, which the U.S. is bound by treaty to defend</w:t>
      </w:r>
      <w:r w:rsidRPr="003469A9">
        <w:rPr>
          <w:rStyle w:val="StyleUnderline"/>
        </w:rPr>
        <w:t xml:space="preserve">. </w:t>
      </w:r>
      <w:r w:rsidRPr="005673CE">
        <w:rPr>
          <w:rStyle w:val="StyleUnderline"/>
          <w:highlight w:val="yellow"/>
        </w:rPr>
        <w:t>Allies in other parts of Asia are also increasingly willing to work together and with the U.S. to curtail the Chinese threat. The Philippines recently agreed to allow U.S. troops to position there on a rotational basis,</w:t>
      </w:r>
      <w:r w:rsidRPr="003469A9">
        <w:rPr>
          <w:rStyle w:val="StyleUnderline"/>
        </w:rPr>
        <w:t xml:space="preserve"> for example, </w:t>
      </w:r>
      <w:r w:rsidRPr="005673CE">
        <w:rPr>
          <w:rStyle w:val="StyleUnderline"/>
          <w:highlight w:val="yellow"/>
        </w:rPr>
        <w:t>and the recent souring of relations between South Korea and China,</w:t>
      </w:r>
      <w:r w:rsidRPr="003469A9">
        <w:rPr>
          <w:rStyle w:val="StyleUnderline"/>
        </w:rPr>
        <w:t xml:space="preserve"> </w:t>
      </w:r>
      <w:r w:rsidRPr="003469A9">
        <w:rPr>
          <w:rStyle w:val="StyleUnderline"/>
          <w:sz w:val="16"/>
          <w:u w:val="none"/>
        </w:rPr>
        <w:t xml:space="preserve">coupled with the rapprochement between Seoul and Tokyo on the "comfort women" issue, </w:t>
      </w:r>
      <w:r w:rsidRPr="005673CE">
        <w:rPr>
          <w:rStyle w:val="StyleUnderline"/>
          <w:highlight w:val="yellow"/>
        </w:rPr>
        <w:t>signals an opportunity for enhanced trilateral cooperation between Japan, South Korea and the United States.</w:t>
      </w:r>
      <w:r w:rsidRPr="003469A9">
        <w:rPr>
          <w:rStyle w:val="StyleUnderline"/>
          <w:sz w:val="16"/>
          <w:u w:val="none"/>
        </w:rPr>
        <w:t xml:space="preserve"> As evidenced by the recent lifting of a decades-old weapons embargo, the U.S. is in the process of turning Vietnam, a prior enemy, into a security partner, and further to the south, America's staunch ally, Singapore, is increasing its cooperation with another U.S. ally, Australia.</w:t>
      </w:r>
      <w:r>
        <w:rPr>
          <w:rStyle w:val="StyleUnderline"/>
          <w:sz w:val="16"/>
          <w:u w:val="none"/>
        </w:rPr>
        <w:t xml:space="preserve"> </w:t>
      </w:r>
    </w:p>
    <w:p w14:paraId="43354206" w14:textId="77777777" w:rsidR="00300FCB" w:rsidRDefault="00300FCB" w:rsidP="00300FCB"/>
    <w:p w14:paraId="3CA7DA2B" w14:textId="0E6988DA" w:rsidR="00234AB0" w:rsidRDefault="00234AB0" w:rsidP="00234AB0">
      <w:pPr>
        <w:pStyle w:val="Heading3"/>
      </w:pPr>
      <w:r>
        <w:t>A2 ASEAN good impacts</w:t>
      </w:r>
    </w:p>
    <w:p w14:paraId="6988D544" w14:textId="77777777" w:rsidR="00234AB0" w:rsidRPr="00234AB0" w:rsidRDefault="00234AB0" w:rsidP="00234AB0"/>
    <w:p w14:paraId="6B210BE7" w14:textId="7EBD6C19" w:rsidR="00234AB0" w:rsidRDefault="00234AB0" w:rsidP="00234AB0">
      <w:pPr>
        <w:pStyle w:val="Heading4"/>
      </w:pPr>
      <w:r>
        <w:t xml:space="preserve">Only US alliances can solve- organizations like ASEAN and EAS </w:t>
      </w:r>
      <w:r w:rsidR="003B08DB">
        <w:t>trade off with superior channels of influence</w:t>
      </w:r>
      <w:r>
        <w:t xml:space="preserve"> </w:t>
      </w:r>
    </w:p>
    <w:p w14:paraId="6DD27DBA" w14:textId="77777777" w:rsidR="00234AB0" w:rsidRPr="00855BA3" w:rsidRDefault="00234AB0" w:rsidP="00234AB0">
      <w:r>
        <w:rPr>
          <w:rStyle w:val="Style13ptBold"/>
        </w:rPr>
        <w:t xml:space="preserve">KINU-ASPI 14 </w:t>
      </w:r>
      <w:r w:rsidRPr="00855BA3">
        <w:t>[Korean Institute for National Unification – Australian Strategic Policy Institute, “Proceeding and Outcomes Statement”, 8-26-2014, https://www.aspi.org.au/__data/assets/pdf_file/0008/29177/2nd-KINU-ASPI-outcomes.pdf]-DD</w:t>
      </w:r>
    </w:p>
    <w:p w14:paraId="3F2E2D33" w14:textId="77777777" w:rsidR="00234AB0" w:rsidRDefault="00234AB0" w:rsidP="00234AB0">
      <w:pPr>
        <w:rPr>
          <w:rStyle w:val="Emphasis"/>
        </w:rPr>
      </w:pPr>
      <w:r w:rsidRPr="00855BA3">
        <w:rPr>
          <w:sz w:val="16"/>
        </w:rPr>
        <w:t xml:space="preserve">Dr. Sung Chul Jung from the Korean delegation opened the dialogue by stating that </w:t>
      </w:r>
      <w:r w:rsidRPr="00855BA3">
        <w:rPr>
          <w:rStyle w:val="StyleUnderline"/>
        </w:rPr>
        <w:t>the power transition between the US and China is one of the key issues shaping the future of Asia-Pacific regional order.</w:t>
      </w:r>
      <w:r w:rsidRPr="00855BA3">
        <w:rPr>
          <w:sz w:val="16"/>
        </w:rPr>
        <w:t xml:space="preserve"> </w:t>
      </w:r>
      <w:r w:rsidRPr="00855BA3">
        <w:rPr>
          <w:rStyle w:val="StyleUnderline"/>
        </w:rPr>
        <w:t>He pointed out that security alliances with the US and territorial disputes with China are key factors influencing the foreign policies of Asia-Pacific states</w:t>
      </w:r>
      <w:r w:rsidRPr="00855BA3">
        <w:rPr>
          <w:sz w:val="16"/>
        </w:rPr>
        <w:t xml:space="preserve">. Dr. Jung categorised Asia-Pacific states into four groups: core American allies, American friends, non-aligned countries and Chinese partners. Each group of states takes a different approach towards the power transition between the US and China. On the future of the Asia-Pacific region, Dr. Jung added that </w:t>
      </w:r>
      <w:r w:rsidRPr="00855BA3">
        <w:rPr>
          <w:rStyle w:val="StyleUnderline"/>
        </w:rPr>
        <w:t>the US still maintains its superior military position over China</w:t>
      </w:r>
      <w:r w:rsidRPr="00855BA3">
        <w:rPr>
          <w:sz w:val="16"/>
        </w:rPr>
        <w:t xml:space="preserve">. </w:t>
      </w:r>
      <w:r w:rsidRPr="00855BA3">
        <w:rPr>
          <w:rStyle w:val="StyleUnderline"/>
        </w:rPr>
        <w:t>This balance of power remains even when allies and partners are considered.</w:t>
      </w:r>
      <w:r w:rsidRPr="00855BA3">
        <w:rPr>
          <w:sz w:val="16"/>
        </w:rPr>
        <w:t xml:space="preserve"> Dr. Benjamin Schreer from the Australian delegation analysed four models of the future security order in the Asia-Pacific: 1) continued US hegemony despite a relative decline; 2) a US-China strategic condominium; 3) power-balancing between multiple actors in a ‘concert of powers’; and 4) power-dilution through increased multilateralism. Dr. Schreer suggested that </w:t>
      </w:r>
      <w:r w:rsidRPr="00855BA3">
        <w:rPr>
          <w:rStyle w:val="StyleUnderline"/>
        </w:rPr>
        <w:t>as middle powers, South Korea and Australia needed to readjust their strategies for the emerging strategic dynamics which includes building up their capabilities, expanding defence ties with the US and/or other powers bilaterally or trilaterally, bilateral engagement with China, and multilateral regional security</w:t>
      </w:r>
      <w:r w:rsidRPr="00855BA3">
        <w:rPr>
          <w:sz w:val="16"/>
        </w:rPr>
        <w:t xml:space="preserve"> 7 26 August 2014 Mr. Brigadier Peter Clay, Mr. John Langtry and Dr. Benjamin Schreer (Left to Right) engagement. As US allies, South Korea and Australia needed to assume greater responsibility for their own security and wider maritime security. In turn, this could provide opportunities to enhance South Korea-Australia security and defence cooperation. In the proceeding discussion, the effectiveness of multilateralism and China’s economic influence were key issues. </w:t>
      </w:r>
      <w:r w:rsidRPr="00855BA3">
        <w:rPr>
          <w:rStyle w:val="Emphasis"/>
        </w:rPr>
        <w:t xml:space="preserve">Many participants viewed regional multilateral organisations such as the Association of Southeast Asian Nations (ASEAN) and the East Asia Summit (EAS) as not showing noticeable progress in resolving crises or tensions, especially territorial disputes in South China and East China Sea. Rather, it was noted that bilateral or trilateral ties are more efficient mechanisms and draw countries with similar objectives closer. However, some argued that while multilateral organisations have limitations, their influence will expand in the long term due to stronger bilateral and trilateral relations. </w:t>
      </w:r>
    </w:p>
    <w:p w14:paraId="01B3D5E3" w14:textId="77777777" w:rsidR="00234AB0" w:rsidRPr="00234AB0" w:rsidRDefault="00234AB0" w:rsidP="00234AB0"/>
    <w:p w14:paraId="7C4F9779" w14:textId="77777777" w:rsidR="005E467D" w:rsidRDefault="005E467D" w:rsidP="00300FCB"/>
    <w:p w14:paraId="3A7202F8" w14:textId="728F70BD" w:rsidR="001E2D5E" w:rsidRDefault="001E2D5E" w:rsidP="001E2D5E">
      <w:pPr>
        <w:pStyle w:val="Heading1"/>
      </w:pPr>
      <w:r>
        <w:t>***Prolif***</w:t>
      </w:r>
    </w:p>
    <w:p w14:paraId="03E50005" w14:textId="77777777" w:rsidR="001E2D5E" w:rsidRDefault="001E2D5E" w:rsidP="001E2D5E"/>
    <w:p w14:paraId="5FA52CC5" w14:textId="6F185BCF" w:rsidR="00053845" w:rsidRDefault="00053845" w:rsidP="00053845">
      <w:pPr>
        <w:pStyle w:val="Heading2"/>
      </w:pPr>
      <w:r>
        <w:t>Relations Good</w:t>
      </w:r>
    </w:p>
    <w:p w14:paraId="4D0C98DB" w14:textId="4060E104" w:rsidR="001E2D5E" w:rsidRDefault="001E2D5E" w:rsidP="001E2D5E">
      <w:pPr>
        <w:pStyle w:val="Heading3"/>
      </w:pPr>
      <w:r>
        <w:t>Relations good – prolif solvency</w:t>
      </w:r>
    </w:p>
    <w:p w14:paraId="28374895" w14:textId="77777777" w:rsidR="001E2D5E" w:rsidRDefault="001E2D5E" w:rsidP="001E2D5E"/>
    <w:p w14:paraId="6BE84734" w14:textId="77777777" w:rsidR="001E2D5E" w:rsidRPr="001E2D5E" w:rsidRDefault="001E2D5E" w:rsidP="001E2D5E"/>
    <w:p w14:paraId="0D331D6C" w14:textId="77777777" w:rsidR="001E2D5E" w:rsidRDefault="001E2D5E" w:rsidP="001E2D5E">
      <w:pPr>
        <w:pStyle w:val="Heading4"/>
        <w:rPr>
          <w:lang w:eastAsia="ko-KR"/>
        </w:rPr>
      </w:pPr>
      <w:r>
        <w:rPr>
          <w:rFonts w:hint="eastAsia"/>
          <w:lang w:eastAsia="ko-KR"/>
        </w:rPr>
        <w:t>Increase relations solve prolif and Chinese nuclear reactor export</w:t>
      </w:r>
    </w:p>
    <w:p w14:paraId="7CFC741A" w14:textId="77777777" w:rsidR="001E2D5E" w:rsidRDefault="001E2D5E" w:rsidP="001E2D5E">
      <w:pPr>
        <w:rPr>
          <w:rFonts w:asciiTheme="minorHAnsi" w:hAnsiTheme="minorHAnsi"/>
          <w:lang w:eastAsia="ko-KR"/>
        </w:rPr>
      </w:pPr>
      <w:r>
        <w:rPr>
          <w:rFonts w:asciiTheme="minorHAnsi" w:hAnsiTheme="minorHAnsi" w:hint="eastAsia"/>
          <w:lang w:eastAsia="ko-KR"/>
        </w:rPr>
        <w:t>Holt and Nikitin 15</w:t>
      </w:r>
    </w:p>
    <w:p w14:paraId="7BFEFF4B" w14:textId="77777777" w:rsidR="001E2D5E" w:rsidRDefault="001E2D5E" w:rsidP="001E2D5E">
      <w:pPr>
        <w:rPr>
          <w:rFonts w:asciiTheme="minorHAnsi" w:hAnsiTheme="minorHAnsi"/>
          <w:lang w:eastAsia="ko-KR"/>
        </w:rPr>
      </w:pPr>
      <w:r>
        <w:rPr>
          <w:rFonts w:asciiTheme="minorHAnsi" w:hAnsiTheme="minorHAnsi" w:hint="eastAsia"/>
          <w:lang w:eastAsia="ko-KR"/>
        </w:rPr>
        <w:t>(</w:t>
      </w:r>
      <w:r w:rsidRPr="009E7A11">
        <w:rPr>
          <w:rFonts w:asciiTheme="minorHAnsi" w:hAnsiTheme="minorHAnsi"/>
          <w:lang w:eastAsia="ko-KR"/>
        </w:rPr>
        <w:t>Mark Holt</w:t>
      </w:r>
      <w:r>
        <w:rPr>
          <w:rFonts w:asciiTheme="minorHAnsi" w:hAnsiTheme="minorHAnsi" w:hint="eastAsia"/>
          <w:lang w:eastAsia="ko-KR"/>
        </w:rPr>
        <w:t xml:space="preserve">, </w:t>
      </w:r>
      <w:r w:rsidRPr="009E7A11">
        <w:rPr>
          <w:rFonts w:asciiTheme="minorHAnsi" w:hAnsiTheme="minorHAnsi"/>
          <w:lang w:eastAsia="ko-KR"/>
        </w:rPr>
        <w:t>Specialist in Energy Policy</w:t>
      </w:r>
      <w:r>
        <w:rPr>
          <w:rFonts w:asciiTheme="minorHAnsi" w:hAnsiTheme="minorHAnsi" w:hint="eastAsia"/>
          <w:lang w:eastAsia="ko-KR"/>
        </w:rPr>
        <w:t>,</w:t>
      </w:r>
      <w:r w:rsidRPr="009E7A11">
        <w:rPr>
          <w:rFonts w:asciiTheme="minorHAnsi" w:hAnsiTheme="minorHAnsi"/>
          <w:lang w:eastAsia="ko-KR"/>
        </w:rPr>
        <w:t xml:space="preserve"> Mary Beth D. Nikitin</w:t>
      </w:r>
      <w:r>
        <w:rPr>
          <w:rFonts w:asciiTheme="minorHAnsi" w:hAnsiTheme="minorHAnsi" w:hint="eastAsia"/>
          <w:lang w:eastAsia="ko-KR"/>
        </w:rPr>
        <w:t>,</w:t>
      </w:r>
      <w:r w:rsidRPr="009E7A11">
        <w:rPr>
          <w:rFonts w:asciiTheme="minorHAnsi" w:hAnsiTheme="minorHAnsi"/>
          <w:lang w:eastAsia="ko-KR"/>
        </w:rPr>
        <w:t xml:space="preserve"> Specialist in Nonproliferation</w:t>
      </w:r>
      <w:r>
        <w:rPr>
          <w:rFonts w:asciiTheme="minorHAnsi" w:hAnsiTheme="minorHAnsi" w:hint="eastAsia"/>
          <w:lang w:eastAsia="ko-KR"/>
        </w:rPr>
        <w:t xml:space="preserve">, </w:t>
      </w:r>
      <w:r w:rsidRPr="009E7A11">
        <w:rPr>
          <w:rFonts w:asciiTheme="minorHAnsi" w:hAnsiTheme="minorHAnsi"/>
          <w:lang w:eastAsia="ko-KR"/>
        </w:rPr>
        <w:t>May 6, 2015</w:t>
      </w:r>
      <w:r>
        <w:rPr>
          <w:rFonts w:asciiTheme="minorHAnsi" w:hAnsiTheme="minorHAnsi" w:hint="eastAsia"/>
          <w:lang w:eastAsia="ko-KR"/>
        </w:rPr>
        <w:t>, Congressional Research Service,</w:t>
      </w:r>
      <w:r>
        <w:rPr>
          <w:rFonts w:asciiTheme="minorHAnsi" w:hAnsiTheme="minorHAnsi"/>
          <w:lang w:eastAsia="ko-KR"/>
        </w:rPr>
        <w:t xml:space="preserve"> “</w:t>
      </w:r>
      <w:r w:rsidRPr="009E7A11">
        <w:rPr>
          <w:rFonts w:asciiTheme="minorHAnsi" w:hAnsiTheme="minorHAnsi"/>
          <w:lang w:eastAsia="ko-KR"/>
        </w:rPr>
        <w:t>U.S.-China Nuclear Cooperation Agreement</w:t>
      </w:r>
      <w:r>
        <w:rPr>
          <w:rFonts w:asciiTheme="minorHAnsi" w:hAnsiTheme="minorHAnsi"/>
          <w:lang w:eastAsia="ko-KR"/>
        </w:rPr>
        <w:t>”</w:t>
      </w:r>
      <w:r>
        <w:rPr>
          <w:rFonts w:asciiTheme="minorHAnsi" w:hAnsiTheme="minorHAnsi" w:hint="eastAsia"/>
          <w:lang w:eastAsia="ko-KR"/>
        </w:rPr>
        <w:t>, pg.4-6, HY)</w:t>
      </w:r>
    </w:p>
    <w:p w14:paraId="0094ECE4" w14:textId="77777777" w:rsidR="001E2D5E" w:rsidRPr="009E7A11" w:rsidRDefault="001E2D5E" w:rsidP="001E2D5E">
      <w:pPr>
        <w:rPr>
          <w:rFonts w:asciiTheme="minorHAnsi" w:hAnsiTheme="minorHAnsi"/>
          <w:lang w:eastAsia="ko-KR"/>
        </w:rPr>
      </w:pPr>
    </w:p>
    <w:p w14:paraId="6C50980E" w14:textId="77777777" w:rsidR="001E2D5E" w:rsidRPr="004E4BCE" w:rsidRDefault="001E2D5E" w:rsidP="001E2D5E">
      <w:pPr>
        <w:rPr>
          <w:rFonts w:asciiTheme="minorHAnsi" w:hAnsiTheme="minorHAnsi"/>
          <w:sz w:val="12"/>
          <w:lang w:eastAsia="ko-KR"/>
        </w:rPr>
      </w:pPr>
      <w:r w:rsidRPr="004E4BCE">
        <w:rPr>
          <w:rStyle w:val="StyleUnderline"/>
        </w:rPr>
        <w:t>China’s plans to export nuclear power plants</w:t>
      </w:r>
      <w:r w:rsidRPr="004E4BCE">
        <w:rPr>
          <w:sz w:val="12"/>
        </w:rPr>
        <w:t xml:space="preserve"> based on Westinghouse technology have </w:t>
      </w:r>
      <w:r w:rsidRPr="004E4BCE">
        <w:rPr>
          <w:rStyle w:val="StyleUnderline"/>
        </w:rPr>
        <w:t>raised</w:t>
      </w:r>
      <w:r w:rsidRPr="004E4BCE">
        <w:rPr>
          <w:sz w:val="12"/>
        </w:rPr>
        <w:t xml:space="preserve"> a number of </w:t>
      </w:r>
      <w:r w:rsidRPr="004E4BCE">
        <w:rPr>
          <w:rStyle w:val="StyleUnderline"/>
        </w:rPr>
        <w:t>concerns</w:t>
      </w:r>
      <w:r w:rsidRPr="004E4BCE">
        <w:rPr>
          <w:sz w:val="12"/>
        </w:rPr>
        <w:t xml:space="preserve">. A </w:t>
      </w:r>
      <w:r w:rsidRPr="004E4BCE">
        <w:rPr>
          <w:rStyle w:val="StyleUnderline"/>
        </w:rPr>
        <w:t>key question is the level of U.S. control</w:t>
      </w:r>
      <w:r w:rsidRPr="004E4BCE">
        <w:rPr>
          <w:sz w:val="12"/>
        </w:rPr>
        <w:t xml:space="preserve"> that would continue to be exercised </w:t>
      </w:r>
      <w:r w:rsidRPr="004E4BCE">
        <w:rPr>
          <w:rStyle w:val="StyleUnderline"/>
        </w:rPr>
        <w:t>over the export of reactors based on U.S. designs and the use of nuclear materials produced by those reactors</w:t>
      </w:r>
      <w:r w:rsidRPr="004E4BCE">
        <w:rPr>
          <w:sz w:val="12"/>
        </w:rPr>
        <w:t xml:space="preserve">. The </w:t>
      </w:r>
      <w:r w:rsidRPr="004E4BCE">
        <w:rPr>
          <w:rStyle w:val="StyleUnderline"/>
        </w:rPr>
        <w:t>potential for Chinese dominance of the world nuclear power market with U.S. help is also an issue</w:t>
      </w:r>
      <w:r w:rsidRPr="004E4BCE">
        <w:rPr>
          <w:sz w:val="12"/>
        </w:rPr>
        <w:t xml:space="preserve">. A related area of concern is the extent to which U.S. nuclear power technology could be transferred to the Chinese naval reactor program, particularly the unique sealed pumps used by the AP1000. According to Baker Donelson, the Westinghouse technology transfer agreement for the AP1000 reactor grants the Chinese only a “nonexclusive license to use that technology in China,” with Westinghouse retaining all its intellectual property rights. The agreement allows the Chinese to modify the AP1000 design but they cannot export such variants “unless they do so with Westinghouse under a marketing alliance.” However, the </w:t>
      </w:r>
      <w:r w:rsidRPr="004E4BCE">
        <w:rPr>
          <w:rStyle w:val="StyleUnderline"/>
        </w:rPr>
        <w:t>Westinghouse agreement</w:t>
      </w:r>
      <w:r w:rsidRPr="004E4BCE">
        <w:rPr>
          <w:sz w:val="12"/>
        </w:rPr>
        <w:t xml:space="preserve"> does </w:t>
      </w:r>
      <w:r w:rsidRPr="004E4BCE">
        <w:rPr>
          <w:rStyle w:val="StyleUnderline"/>
        </w:rPr>
        <w:t>give China the right to export a “large passive plant,</w:t>
      </w:r>
      <w:r w:rsidRPr="004E4BCE">
        <w:rPr>
          <w:sz w:val="12"/>
        </w:rPr>
        <w:t xml:space="preserve">” essentially a larger version of the AP1000. Such plants could be sold to any country except the United States and Japan, subject to U.S. export control laws, according to Baker Donelson. Westinghouse would have the right to participate in such export projects to the extent that they incorporated AP1000 technology. If China did not include Westinghouse in such exports, then Westinghouse would have to be compensated for any of its technology that was used.19 </w:t>
      </w:r>
      <w:r w:rsidRPr="004E4BCE">
        <w:rPr>
          <w:rStyle w:val="StyleUnderline"/>
        </w:rPr>
        <w:t>China is currently developing a “large passive plant,” as envisioned by the Westinghouse agreement</w:t>
      </w:r>
      <w:r w:rsidRPr="004E4BCE">
        <w:rPr>
          <w:sz w:val="12"/>
        </w:rPr>
        <w:t xml:space="preserve">. The first of these reactors, called the CAP1400, is to begin construction in China in 2015, with exports planned to follow.20 </w:t>
      </w:r>
      <w:r w:rsidRPr="004E4BCE">
        <w:rPr>
          <w:rStyle w:val="StyleUnderline"/>
        </w:rPr>
        <w:t>Aggressive Chinese exports of nuclear technology, particularly to countries that do not currently have nuclear power, could pose proliferation risks</w:t>
      </w:r>
      <w:r w:rsidRPr="004E4BCE">
        <w:rPr>
          <w:sz w:val="12"/>
        </w:rPr>
        <w:t xml:space="preserve">, as noted above. </w:t>
      </w:r>
      <w:r w:rsidRPr="004E4BCE">
        <w:rPr>
          <w:rStyle w:val="StyleUnderline"/>
        </w:rPr>
        <w:t>China’s policies for ensuring that countries that import its reactors are fully compliant with international safeguards will be of particular concern</w:t>
      </w:r>
      <w:r w:rsidRPr="004E4BCE">
        <w:rPr>
          <w:sz w:val="12"/>
        </w:rPr>
        <w:t xml:space="preserve">. Moreover, </w:t>
      </w:r>
      <w:r w:rsidRPr="004E4BCE">
        <w:rPr>
          <w:rStyle w:val="StyleUnderline"/>
        </w:rPr>
        <w:t>even fully safeguarded nuclear power programs could raise U.S. concerns if they create a perceived need to develop fuel cycle facilities such as uranium enrichment and spent fuel reprocessing plants, which can be used to produce nuclear weapons material. Without Westinghouse’s advanced reactor technology, China was not generally believed to have a reactor that could compete in world markets.</w:t>
      </w:r>
      <w:r w:rsidRPr="004E4BCE">
        <w:rPr>
          <w:sz w:val="12"/>
        </w:rPr>
        <w:t xml:space="preserve"> Therefore, the AP1000 technology transfer appears to be crucial to China’s planned nuclear export program.21 Transfers of nuclear technology to a foreign country require authorization by the Secretary of Energy under 10 C.F.R. Part 810. Such “Part 810 authorizations” must be based on assurances from the recipient government that the technology will be used for peaceful purposes only and will not be retransferred without approval of the supplying country, as explained by this statement from Export.gov website: Government-to-government assurances obtained by either the Department of State or the Department of Energy are required for the 810 approval and 110 licensing process. The assurances for 810 approvals affirm that the recipient government pledges to use the acquired technology exclusively for peaceful purposes and will not re-transfer it to another country without the consent of the supplier-country government.22 As discussed above, the Agreed Minute to the 123 Agreement prohibits China or the United States from retransferring any technology received from the other country to a third country without the agreement of the country that originally provided the technology. It goes on to specify: Prior to any such transfer of items, technology, or information subject to this Agreement, the Parties shall by mutual agreement define the conditions (“transfer conditions’”) in accordance with which such items, technology, or information may be transferred to the jurisdiction of a third country or destination beyond the territorial jurisdiction of the transferring Party. Any transfer to which the non-transferring Party consents in writing shall be subject to the transfer conditions agreed to by the Parties.23 Increased </w:t>
      </w:r>
      <w:r w:rsidRPr="004E4BCE">
        <w:rPr>
          <w:rStyle w:val="StyleUnderline"/>
        </w:rPr>
        <w:t xml:space="preserve">nuclear safety and reduced carbon emissions have been </w:t>
      </w:r>
      <w:r w:rsidRPr="004E4BCE">
        <w:rPr>
          <w:sz w:val="12"/>
        </w:rPr>
        <w:t xml:space="preserve">cited as </w:t>
      </w:r>
      <w:r w:rsidRPr="004E4BCE">
        <w:rPr>
          <w:rStyle w:val="StyleUnderline"/>
        </w:rPr>
        <w:t xml:space="preserve">reasons to </w:t>
      </w:r>
      <w:r w:rsidRPr="004E4BCE">
        <w:rPr>
          <w:sz w:val="12"/>
        </w:rPr>
        <w:t>support the extension of the</w:t>
      </w:r>
      <w:r w:rsidRPr="004E4BCE">
        <w:rPr>
          <w:rStyle w:val="StyleUnderline"/>
        </w:rPr>
        <w:t xml:space="preserve"> U.S.-China nuclear cooperation agreement.</w:t>
      </w:r>
    </w:p>
    <w:p w14:paraId="6AE637E3" w14:textId="77777777" w:rsidR="001E2D5E" w:rsidRDefault="001E2D5E" w:rsidP="001E2D5E"/>
    <w:p w14:paraId="1CFAECF0" w14:textId="77777777" w:rsidR="001E2D5E" w:rsidRPr="00F82839" w:rsidRDefault="001E2D5E" w:rsidP="001E2D5E">
      <w:pPr>
        <w:pStyle w:val="Heading4"/>
        <w:spacing w:line="240" w:lineRule="auto"/>
      </w:pPr>
      <w:r>
        <w:t>US-China cooperation</w:t>
      </w:r>
      <w:r w:rsidRPr="00F82839">
        <w:t xml:space="preserve"> key to </w:t>
      </w:r>
      <w:r>
        <w:t xml:space="preserve">solve </w:t>
      </w:r>
      <w:r w:rsidRPr="00F82839">
        <w:t>global issues like prolif and climate change</w:t>
      </w:r>
    </w:p>
    <w:p w14:paraId="61607533" w14:textId="77777777" w:rsidR="001E2D5E" w:rsidRPr="00F82839" w:rsidRDefault="001E2D5E" w:rsidP="001E2D5E">
      <w:pPr>
        <w:spacing w:line="240" w:lineRule="auto"/>
        <w:rPr>
          <w:b/>
          <w:sz w:val="24"/>
        </w:rPr>
      </w:pPr>
      <w:r w:rsidRPr="00F82839">
        <w:rPr>
          <w:b/>
          <w:sz w:val="24"/>
        </w:rPr>
        <w:t>Lieberthal and Wang 12</w:t>
      </w:r>
    </w:p>
    <w:p w14:paraId="4C7D0057" w14:textId="77777777" w:rsidR="001E2D5E" w:rsidRPr="00F82839" w:rsidRDefault="001E2D5E" w:rsidP="001E2D5E">
      <w:pPr>
        <w:spacing w:line="240" w:lineRule="auto"/>
      </w:pPr>
      <w:r w:rsidRPr="00F82839">
        <w:t>(Kenneth Lieberthal and Wang Jisi, Kenneth Lieberthal is Senior Fellow in Foreign Policy and in Global Economy and Development and is Director of the John L. Thornton China Center at the Brookings Institution. Wang Jisi is Director of the Center for International and Strategic Studies and Dean of the School of International Studies at Peking University March 2012 “Addressing U.S.-China Strategic Distrust”, John L. Thornton China Center Monograph Series Number4, pg 1-3, HY)</w:t>
      </w:r>
    </w:p>
    <w:p w14:paraId="7282E923" w14:textId="77777777" w:rsidR="001E2D5E" w:rsidRPr="00F82839" w:rsidRDefault="001E2D5E" w:rsidP="001E2D5E">
      <w:pPr>
        <w:spacing w:line="240" w:lineRule="auto"/>
      </w:pPr>
    </w:p>
    <w:p w14:paraId="2336D442" w14:textId="77777777" w:rsidR="001E2D5E" w:rsidRPr="00F82839" w:rsidRDefault="001E2D5E" w:rsidP="001E2D5E">
      <w:pPr>
        <w:spacing w:line="240" w:lineRule="auto"/>
      </w:pPr>
      <w:r w:rsidRPr="00F82839">
        <w:t xml:space="preserve">The </w:t>
      </w:r>
      <w:r w:rsidRPr="00F82839">
        <w:rPr>
          <w:u w:val="single"/>
        </w:rPr>
        <w:t>U.S. and China have a wide-ranging, deep and relatively mature relationship</w:t>
      </w:r>
      <w:r w:rsidRPr="00F82839">
        <w:t xml:space="preserve">. The </w:t>
      </w:r>
      <w:r w:rsidRPr="00F82839">
        <w:rPr>
          <w:u w:val="single"/>
        </w:rPr>
        <w:t>presidents of both countries have repeatedly indicated the value of developing a cooperative relationship for the future</w:t>
      </w:r>
      <w:r w:rsidRPr="00F82839">
        <w:t xml:space="preserve">. Both sides have a pragmatic awareness of the issues on which they disagree, and both appreciate the importance of not permitting those specific disagreements to prevent cooperation on major issues where cooperation can be mutually beneficial. In addition, the leaders and top working-level officials on both sides have gained substantial experience in dealing with each other and, in many cases, have come to know each other fairly well.1 The above are promising dimensions of U.S.-China relations and should bode well for the future. </w:t>
      </w:r>
      <w:r w:rsidRPr="00F82839">
        <w:rPr>
          <w:u w:val="single"/>
        </w:rPr>
        <w:t>There is no more important bilateral relationship, and thus its future direction is of enormous importance to each country, the region, and the world</w:t>
      </w:r>
      <w:r w:rsidRPr="00F82839">
        <w:t xml:space="preserve">. </w:t>
      </w:r>
      <w:r w:rsidRPr="00F82839">
        <w:rPr>
          <w:b/>
          <w:u w:val="single"/>
        </w:rPr>
        <w:t>For regional and global issues such as nonproliferation and climate change, active U.S.-China cooperation or at least parallel actions makes issues more manageable</w:t>
      </w:r>
      <w:r w:rsidRPr="00F82839">
        <w:t xml:space="preserve">; </w:t>
      </w:r>
      <w:r w:rsidRPr="00F82839">
        <w:rPr>
          <w:b/>
          <w:u w:val="single"/>
        </w:rPr>
        <w:t>having the U.S. and China work at cross purposes makes those</w:t>
      </w:r>
      <w:r w:rsidRPr="00F82839">
        <w:rPr>
          <w:u w:val="single"/>
        </w:rPr>
        <w:t xml:space="preserve"> issues more difficult, or even </w:t>
      </w:r>
      <w:r w:rsidRPr="00F82839">
        <w:rPr>
          <w:b/>
          <w:u w:val="single"/>
        </w:rPr>
        <w:t>impossible,</w:t>
      </w:r>
      <w:r w:rsidRPr="00F82839">
        <w:rPr>
          <w:u w:val="single"/>
        </w:rPr>
        <w:t xml:space="preserve"> to manage</w:t>
      </w:r>
      <w:r w:rsidRPr="00F82839">
        <w:t xml:space="preserve">. Despite both sides’ tacit agreement on the above, there are grounds for deep concern about the future. As of early 2012 the U.S. has withdrawn its forces from Iraq and is on schedule to draw down its involvement in the Afghan conflict, and Washington is rebalancing its policy in the direction of Asia and the Pacific. This shift reflects President Obama’s basic perspective, as America’s self-described “first Pacific president,” that </w:t>
      </w:r>
      <w:r w:rsidRPr="00F82839">
        <w:rPr>
          <w:b/>
          <w:u w:val="single"/>
        </w:rPr>
        <w:t>because Asia is the most important region of the world for the</w:t>
      </w:r>
      <w:r w:rsidRPr="00F82839">
        <w:rPr>
          <w:u w:val="single"/>
        </w:rPr>
        <w:t xml:space="preserve"> future of the United States</w:t>
      </w:r>
      <w:r w:rsidRPr="00F82839">
        <w:t xml:space="preserve">, it is vitally important that America maintain and enhance its leadership role there. In November 2011 the Obama Administration publically committed to devote the necessary resources to sustain this leadership role in Asia, even as its domestic fiscal challenges threaten substantial cuts in the overall defense budget and make funding of major overseas commitments potentially more controversial at home.2 </w:t>
      </w:r>
      <w:r w:rsidRPr="00F82839">
        <w:rPr>
          <w:b/>
          <w:u w:val="single"/>
        </w:rPr>
        <w:t>China is expanding its roles in the Asia-Pacific region</w:t>
      </w:r>
      <w:r w:rsidRPr="00F82839">
        <w:t xml:space="preserve">. Since 2000, virtually every Asian country, as well as Australia, has shifted from having the U.S. as its largest trade partner to having China as its largest trade partner. Most of these countries have also invested directly in China’s economy. In short, almost every Asian country now builds continued participation in China’s economic growth into its own strategy for future prosperity. Although China’s economic and political interests are increasingly reaching around the world, its geoeconomic and geopolitical center of gravity remains in Asia, or what the leaders of China refer to as its “periphery.” In addition, </w:t>
      </w:r>
      <w:r w:rsidRPr="00F82839">
        <w:rPr>
          <w:b/>
          <w:u w:val="single"/>
        </w:rPr>
        <w:t>China’s military capabilities are improving substantially</w:t>
      </w:r>
      <w:r w:rsidRPr="00F82839">
        <w:rPr>
          <w:u w:val="single"/>
        </w:rPr>
        <w:t xml:space="preserve"> as a result of double-digit annual growth in its defense expenditures nearly every year since the mid-1990s</w:t>
      </w:r>
      <w:r w:rsidRPr="00F82839">
        <w:t>. A significant portion of that growth has been in force projection capabilities, especially in the navy and also in the air and missile forces. The People’s Liberation Army (PLA) is still many years away from being a global military power, but its capabilities in the Asia-Pacific region have expanded markedly over the past fifteen years.</w:t>
      </w:r>
    </w:p>
    <w:p w14:paraId="0979BB3A" w14:textId="77777777" w:rsidR="001E2D5E" w:rsidRPr="00F82839" w:rsidRDefault="001E2D5E" w:rsidP="001E2D5E">
      <w:pPr>
        <w:pStyle w:val="Heading4"/>
        <w:spacing w:line="240" w:lineRule="auto"/>
      </w:pPr>
      <w:r w:rsidRPr="00F82839">
        <w:t>Stable US-China relations key to preventing prolif, arms race and US-China war</w:t>
      </w:r>
    </w:p>
    <w:p w14:paraId="1E104BFB" w14:textId="77777777" w:rsidR="001E2D5E" w:rsidRPr="00AB0D67" w:rsidRDefault="001E2D5E" w:rsidP="001E2D5E">
      <w:pPr>
        <w:spacing w:line="240" w:lineRule="auto"/>
        <w:rPr>
          <w:b/>
          <w:sz w:val="24"/>
        </w:rPr>
      </w:pPr>
      <w:r w:rsidRPr="00F82839">
        <w:rPr>
          <w:b/>
          <w:sz w:val="24"/>
        </w:rPr>
        <w:t>Guoliang N</w:t>
      </w:r>
      <w:r>
        <w:rPr>
          <w:b/>
          <w:sz w:val="24"/>
        </w:rPr>
        <w:t>o date</w:t>
      </w:r>
    </w:p>
    <w:p w14:paraId="723FA097" w14:textId="77777777" w:rsidR="001E2D5E" w:rsidRPr="00F82839" w:rsidRDefault="001E2D5E" w:rsidP="001E2D5E">
      <w:pPr>
        <w:spacing w:line="240" w:lineRule="auto"/>
      </w:pPr>
      <w:r w:rsidRPr="00F82839">
        <w:t>(Gu Guoliang, Director, Center for Arms Control and Nonproliferation Studies Institute of American Studies, Chinese Academy of Social Sciencesotentlal rivals, “Cooperation and differences between China and the United States in the field of arms control and nonproliferation,” https://www.nti.org/media/pdfs/Gu_Guoliang.pdf  HY)</w:t>
      </w:r>
    </w:p>
    <w:p w14:paraId="0E00BAD8" w14:textId="77777777" w:rsidR="001E2D5E" w:rsidRDefault="001E2D5E" w:rsidP="001E2D5E">
      <w:pPr>
        <w:spacing w:line="240" w:lineRule="auto"/>
        <w:rPr>
          <w:b/>
          <w:u w:val="single"/>
        </w:rPr>
      </w:pPr>
      <w:r w:rsidRPr="00F82839">
        <w:rPr>
          <w:rStyle w:val="StyleUnderline"/>
          <w:sz w:val="14"/>
          <w:u w:val="none"/>
        </w:rPr>
        <w:t>Although China and the United States have a cooperative relation, the militaries of both</w:t>
      </w:r>
      <w:r w:rsidRPr="00F82839">
        <w:rPr>
          <w:sz w:val="14"/>
        </w:rPr>
        <w:t xml:space="preserve"> countries view each other as potential rivals. The US National Security Strategy and defense reviews regard China as the biggest potential threat and rival. China also views the United States as the greatest potential threat, and suspects that the United States is containing and encircling China. The recent US rebalances strategy has increased China’s suspicion of US strategic intention. While Pentagon is going to cut its general defense budget in the coming years, it is enhancing its military deployment in Asia Pacific, using 60% of its defense budget in Asia-Pacific, increasing its joint military exercises, expanding its military bases and enhancing its military allied relations in the region, with a clear goal of rebalancing China. As China is becoming more resolute in defending its integrity of sovereignty, US continuous arms sale to Taiwan, its support of the separatist activities of Dalai Lama and Rebiya Kadeer will cause more frictions between the two countries. In particular, if the United States continues to play a partial role over the territorial disputes between China and Japan and the Phillippines, there is the possibility of US being dragged into some military conflict with China by its military allies in the region. If the United States continues to take China as its major rival and take further measures to contain China, there will be more suspicions and frictions between the two countries. </w:t>
      </w:r>
      <w:r w:rsidRPr="00F82839">
        <w:rPr>
          <w:u w:val="single"/>
        </w:rPr>
        <w:t>The right way to enhance strategic reassurance and cooperation China and the United States should enhance their strategic reassurance through dialogues at different levels</w:t>
      </w:r>
      <w:r w:rsidRPr="00F82839">
        <w:rPr>
          <w:sz w:val="14"/>
        </w:rPr>
        <w:t xml:space="preserve">. Over the past years, both sides have got better understanding of their common interests and their major differences, and understand how to expand their common interests and manage their differences. </w:t>
      </w:r>
      <w:r w:rsidRPr="00F82839">
        <w:rPr>
          <w:u w:val="single"/>
        </w:rPr>
        <w:t>Strategic dialogues at various levels and crisis management mechanisms have been well established and working well. It is particularly important to strengthen military to military relations between the two countries, as exchanges and dialogues between the US and Chinese militaries have lagged behind exchanges and dialogues in other fields. The two sides should strengthen their communication so as to have better understanding on their respective threat perceptions, military strategies, and national defense planning, instead of basing their military preparation on the "worst case scenario" category</w:t>
      </w:r>
      <w:r w:rsidRPr="00F82839">
        <w:rPr>
          <w:sz w:val="14"/>
        </w:rPr>
        <w:t xml:space="preserve">. The military leaders and experts should have in-depth dialogues on specific issues such as nuclear doctrines and policies, nuclear security, ballistic missile defense, outer space, cyber security, military transparency and etc. The </w:t>
      </w:r>
      <w:r w:rsidRPr="00F82839">
        <w:rPr>
          <w:u w:val="single"/>
        </w:rPr>
        <w:t>two militaries should enhance their cooperation in countering terrorism, anti-pirates and UN peace-keeping</w:t>
      </w:r>
      <w:r w:rsidRPr="00F82839">
        <w:rPr>
          <w:sz w:val="14"/>
        </w:rPr>
        <w:t xml:space="preserve">. They should have more regular exchanges of visits and restore their lab to lab projects. Greater efforts should be made to remove the three major obstacles, the concerned provisions of US National Defense Authorization Act of 2000 in particular, which hinder further improvement of military to military exchanges between the two countries. Conclusion Over the past years, China and the United States have had good cooperation and major differences in the fields of arms control and nonproliferation. These cooperation and differences have played an important role in shaping China-US relations. At the same time, </w:t>
      </w:r>
      <w:r w:rsidRPr="00F82839">
        <w:rPr>
          <w:b/>
          <w:u w:val="single"/>
        </w:rPr>
        <w:t>the development of the overall China-US relations also affects cooperation of the two countries in handling arms control and proliferation issues.</w:t>
      </w:r>
      <w:r w:rsidRPr="00F82839">
        <w:rPr>
          <w:sz w:val="14"/>
        </w:rPr>
        <w:t xml:space="preserve"> It </w:t>
      </w:r>
      <w:r w:rsidRPr="00F82839">
        <w:rPr>
          <w:u w:val="single"/>
        </w:rPr>
        <w:t xml:space="preserve">is important for both sides to expand their overlapping interests, </w:t>
      </w:r>
      <w:r w:rsidRPr="00F82839">
        <w:rPr>
          <w:b/>
          <w:u w:val="single"/>
        </w:rPr>
        <w:t>properly handling their differences, and</w:t>
      </w:r>
      <w:r w:rsidRPr="00F82839">
        <w:rPr>
          <w:u w:val="single"/>
        </w:rPr>
        <w:t xml:space="preserve"> safeguarding a stable and </w:t>
      </w:r>
      <w:r w:rsidRPr="00F82839">
        <w:rPr>
          <w:b/>
          <w:u w:val="single"/>
        </w:rPr>
        <w:t>cooperative China-US relationship</w:t>
      </w:r>
      <w:r w:rsidRPr="00F82839">
        <w:rPr>
          <w:u w:val="single"/>
        </w:rPr>
        <w:t xml:space="preserve"> which match both countries' fundamental interests</w:t>
      </w:r>
      <w:r w:rsidRPr="00F82839">
        <w:rPr>
          <w:sz w:val="14"/>
        </w:rPr>
        <w:t xml:space="preserve">. </w:t>
      </w:r>
      <w:r w:rsidRPr="00F82839">
        <w:rPr>
          <w:u w:val="single"/>
        </w:rPr>
        <w:t xml:space="preserve">Strategic dialogues </w:t>
      </w:r>
      <w:r w:rsidRPr="00F82839">
        <w:rPr>
          <w:b/>
          <w:u w:val="single"/>
        </w:rPr>
        <w:t>are the best platforms for the two countries to reassure each other about</w:t>
      </w:r>
      <w:r w:rsidRPr="00F82839">
        <w:rPr>
          <w:u w:val="single"/>
        </w:rPr>
        <w:t xml:space="preserve"> their strategic intentions, with a view to avoid </w:t>
      </w:r>
      <w:r w:rsidRPr="00F82839">
        <w:rPr>
          <w:b/>
          <w:u w:val="single"/>
        </w:rPr>
        <w:t>misunderstanding, misjudgment and especially the possible military conflict both sides do not want to see.</w:t>
      </w:r>
    </w:p>
    <w:p w14:paraId="033E6EF3" w14:textId="77777777" w:rsidR="001E2D5E" w:rsidRPr="001E2D5E" w:rsidRDefault="001E2D5E" w:rsidP="001E2D5E"/>
    <w:p w14:paraId="18C8578D" w14:textId="71FAABB1" w:rsidR="00053845" w:rsidRDefault="00053845" w:rsidP="00053845">
      <w:pPr>
        <w:pStyle w:val="Heading2"/>
      </w:pPr>
      <w:r>
        <w:t>Defense</w:t>
      </w:r>
    </w:p>
    <w:p w14:paraId="42E8A85B" w14:textId="1486F742" w:rsidR="001E2D5E" w:rsidRDefault="004C36BC" w:rsidP="004C36BC">
      <w:pPr>
        <w:pStyle w:val="Heading3"/>
      </w:pPr>
      <w:r>
        <w:t>A2 Relations solve prolif</w:t>
      </w:r>
    </w:p>
    <w:p w14:paraId="3F0F77D1" w14:textId="77777777" w:rsidR="004C36BC" w:rsidRPr="004C36BC" w:rsidRDefault="004C36BC" w:rsidP="004C36BC"/>
    <w:p w14:paraId="1A9DC35E" w14:textId="77777777" w:rsidR="004C36BC" w:rsidRDefault="004C36BC" w:rsidP="004C36BC">
      <w:pPr>
        <w:pStyle w:val="Heading4"/>
      </w:pPr>
      <w:r>
        <w:t>US/China nuc agreement was what enabled nuclear reactor dangers (nuc terrorism, bombs, prolif) and new nuc submarine tech—Westinghouse tech identified by Holt and Nikitin card literally the result of US/China coop</w:t>
      </w:r>
    </w:p>
    <w:p w14:paraId="315CBFA5" w14:textId="77777777" w:rsidR="004C36BC" w:rsidRDefault="004C36BC" w:rsidP="004C36BC">
      <w:r w:rsidRPr="00551C1D">
        <w:rPr>
          <w:rStyle w:val="Style13ptBold"/>
        </w:rPr>
        <w:t>Mufson 15</w:t>
      </w:r>
      <w:r>
        <w:t xml:space="preserve"> (Steven, reporter for The Washington Post, “Obama’s quiet nuclear deal with China raises proliferation concerns,” The Washington Post, 5/10/2015, </w:t>
      </w:r>
      <w:hyperlink r:id="rId129" w:history="1">
        <w:r w:rsidRPr="004C7D0B">
          <w:rPr>
            <w:rStyle w:val="Hyperlink"/>
          </w:rPr>
          <w:t>https://www.washingtonpost.com/business/economy/obamas-quiet-nuclear-deal-with-china-raises-proliferation-concerns/2015/05/10/549e18de-ece3-11e4-8666-a1d756d0218e_story.html</w:t>
        </w:r>
      </w:hyperlink>
      <w:r>
        <w:t>) KC</w:t>
      </w:r>
    </w:p>
    <w:p w14:paraId="4E30F641" w14:textId="77777777" w:rsidR="004C36BC" w:rsidRPr="00EB1B7D" w:rsidRDefault="004C36BC" w:rsidP="004C36BC">
      <w:pPr>
        <w:rPr>
          <w:sz w:val="16"/>
        </w:rPr>
      </w:pPr>
      <w:r w:rsidRPr="00EB1B7D">
        <w:rPr>
          <w:sz w:val="16"/>
        </w:rPr>
        <w:t xml:space="preserve">It seemed like a typical day for President Obama. He taped a TV interview on trade, hosted the champion NASCAR team on the South Lawn and met with the defense secretary in the Oval Office. Not so typical was something that didn’t appear that day on the president’s public schedule: notification to Congress that he intends to renew a nuclear cooperation agreement with China. The deal would allow Beijing to buy more U.S.-designed reactors and pursue a facility or the technology to reprocess plutonium from spent fuel. China would also be able to buy reactor coolant technology that experts say could be adapted to make its submarines quieter and harder to detect. The formal notice initially didn’t draw any headlines. Its unheralded release on April 21 reflected the administration’s anxiety that it might alarm members of Congress and nonproliferation experts who fear China’s growing naval power — and the possibility of nuclear technology falling into the hands of third parties with nefarious intentions. Now, however, Congress is turning its attention to the agreement. The Senate Foreign Relations Committee is set to hear from five Obama officials in a closed-door meeting Monday to weigh the commercial, political and security implications of extending the accord. The private session will permit discussion of a classified addendum from the director of national intelligence analyzing China’s nuclear export control system and what Obama’s notification called its “interactions with other countries of proliferation concern.” The White House’s willingness to push ahead with the nuclear accord with Beijing illustrates the evolving relationship between the world’s two largest powers, which, while eyeing each other with mutual suspicion and competitiveness, also view each other as vital economic and strategic global partners. The Nuclear Energy Institute, an industry trade group, argues that the new agreement will clear the way for U.S. companies to sell dozens of nuclear reactors to China, the biggest nuclear power market in the world. Yet the new version of the nuclear accord — known as </w:t>
      </w:r>
      <w:r w:rsidRPr="00EB1B7D">
        <w:rPr>
          <w:rStyle w:val="StyleUnderline"/>
        </w:rPr>
        <w:t>a 123 agreement under the Atomic Energy Act of 1954 — would give China leeway to buy U.S. nuclear energy technology</w:t>
      </w:r>
      <w:r w:rsidRPr="00EB1B7D">
        <w:rPr>
          <w:sz w:val="16"/>
        </w:rPr>
        <w:t xml:space="preserve"> at a sensitive moment: The Obama administration has been trying to rally support among lawmakers and the public for a deal that would restrict Iran’s nuclear program — a deal negotiated with China’s support. Administration officials are using arguments similar to those deployed in the debate over Iran. They say the negotiations over the 123 agreement persuaded China to go a “long way” and agree to controls on technology and materials that are tighter than those in the current accord. Congress can vote to block the agreement, but if it takes no action during a review period, the agreement goes into effect. If Congress rejects the deal, “that would allow another country with lower levels of proliferation controls to step in and fill that void,” said a senior administration official, who spoke on the condition of anonymity so he could talk more freely. “We go into it with eyes wide open,” he added. “Without it, we would be less able to press the Chinese to do better on this front.” Although the current nuclear agreement with China does not expire until the end of the year, the administration had to give Congress notice with 90 legislative days left on the clock. Obama also hopes to seal a global climate deal in December featuring China — less than three weeks before the current nuclear accord expires. Congress isn’t convinced yet. “We are just beginning what will be a robust review process,” Senate Foreign Relations Committee Chairman Bob Corker (R-Tenn.) said in an e-mail. “These agreements can be valuable tools for furthering U.S. interests, but they must support, not undermine, our nation’s critical nonproliferation objectives.” A quieter submarine? Henry Sokolski, executive director of the Nonproliferation Policy Education Center, has been urging lawmakers to insist on requiring advance consent for the reprocessing of spent fuel from U.S.-designed reactors into plutonium suitable for weapons. He also is concerned about the sale of certain nuclear energy technologies, especially coolant pumps with possible naval use. Charlotte-based Curtiss-Wright developed advanced coolant pumps for the U.S. Navy’s submarines. The same plant produces a scaled-up version for the Westinghouse </w:t>
      </w:r>
      <w:r w:rsidRPr="00EB1B7D">
        <w:rPr>
          <w:rStyle w:val="StyleUnderline"/>
        </w:rPr>
        <w:t>AP1000 series reactors,</w:t>
      </w:r>
      <w:r w:rsidRPr="00EB1B7D">
        <w:rPr>
          <w:sz w:val="16"/>
        </w:rPr>
        <w:t xml:space="preserve"> each of which uses four big pumps. These pumps reduce noises that </w:t>
      </w:r>
      <w:r w:rsidRPr="00EB1B7D">
        <w:rPr>
          <w:rStyle w:val="StyleUnderline"/>
        </w:rPr>
        <w:t>would make a submarine easier to detect</w:t>
      </w:r>
      <w:r w:rsidRPr="00EB1B7D">
        <w:rPr>
          <w:sz w:val="16"/>
        </w:rPr>
        <w:t xml:space="preserve">. That has become </w:t>
      </w:r>
      <w:r w:rsidRPr="00EB1B7D">
        <w:rPr>
          <w:rStyle w:val="StyleUnderline"/>
        </w:rPr>
        <w:t>a big</w:t>
      </w:r>
      <w:r w:rsidRPr="00EB1B7D">
        <w:rPr>
          <w:sz w:val="16"/>
        </w:rPr>
        <w:t xml:space="preserve">ger </w:t>
      </w:r>
      <w:r w:rsidRPr="00EB1B7D">
        <w:rPr>
          <w:rStyle w:val="StyleUnderline"/>
        </w:rPr>
        <w:t xml:space="preserve">concern since China occupied </w:t>
      </w:r>
      <w:r w:rsidRPr="00EB1B7D">
        <w:rPr>
          <w:sz w:val="16"/>
        </w:rPr>
        <w:t xml:space="preserve">and started building what looks like a military base on strategic (and disputed) </w:t>
      </w:r>
      <w:r w:rsidRPr="00EB1B7D">
        <w:rPr>
          <w:rStyle w:val="StyleUnderline"/>
        </w:rPr>
        <w:t>reefs in the South China Sea</w:t>
      </w:r>
      <w:r w:rsidRPr="00EB1B7D">
        <w:rPr>
          <w:sz w:val="16"/>
        </w:rPr>
        <w:t xml:space="preserve">. An Obama administration official said the reactor coolant pumps are much too big to fit into a submarine. However, a 2008 paper by </w:t>
      </w:r>
      <w:r w:rsidRPr="00EB1B7D">
        <w:rPr>
          <w:rStyle w:val="StyleUnderline"/>
        </w:rPr>
        <w:t xml:space="preserve">two former nuclear submarine officers working on threat reduction said that </w:t>
      </w:r>
      <w:r w:rsidRPr="00EB1B7D">
        <w:rPr>
          <w:sz w:val="16"/>
        </w:rPr>
        <w:t>“the reverse engineering would likely be difficult” but added that “certainly, t</w:t>
      </w:r>
      <w:r w:rsidRPr="00EB1B7D">
        <w:rPr>
          <w:rStyle w:val="StyleUnderline"/>
        </w:rPr>
        <w:t>he Chinese have already reversed engineered very complex imported technology in the aerospace and nuclear fields</w:t>
      </w:r>
      <w:r w:rsidRPr="00EB1B7D">
        <w:rPr>
          <w:sz w:val="16"/>
        </w:rPr>
        <w:t xml:space="preserve">.” Sokolski thinks the choice between reactor sales and tighter controls is a clear one. “Since when does employment trump national security?” he asked rhetorically. The United States has bilateral 123 agreements with 22 countries, plus Taiwan, for the peaceful use of nuclear power. Some countries that do not have such agreements, including Saudi Arabia, Jordan and Malaysia, have expressed interest in clearing obstacles to building nuclear reactors. </w:t>
      </w:r>
      <w:r w:rsidRPr="00EB1B7D">
        <w:rPr>
          <w:rStyle w:val="StyleUnderline"/>
        </w:rPr>
        <w:t>China and the United States reached a nuclear cooperation pact in 198</w:t>
      </w:r>
      <w:r w:rsidRPr="00EB1B7D">
        <w:rPr>
          <w:sz w:val="16"/>
        </w:rPr>
        <w:t xml:space="preserve">5, before China agreed to safeguards with the International Atomic Energy Agency. </w:t>
      </w:r>
      <w:r w:rsidRPr="00EB1B7D">
        <w:rPr>
          <w:rStyle w:val="StyleUnderline"/>
        </w:rPr>
        <w:t>IAEA safeguards went into force in 1989</w:t>
      </w:r>
      <w:r w:rsidRPr="00EB1B7D">
        <w:rPr>
          <w:sz w:val="16"/>
        </w:rPr>
        <w:t xml:space="preserve">, but Congress imposed new restrictions after the Chinese government’s June 1989 crackdown on protesters in Tiananmen Square. The 123 agreement finally went into effect in March 1998; </w:t>
      </w:r>
      <w:r w:rsidRPr="00EB1B7D">
        <w:rPr>
          <w:rStyle w:val="StyleUnderline"/>
        </w:rPr>
        <w:t>President Bill Clinton waived the 1989 sanctions after China pledged to end assistance to Pakistan’s nuclear weapons program and nuclear cooperation with Iran.</w:t>
      </w:r>
      <w:r w:rsidRPr="00EB1B7D">
        <w:rPr>
          <w:sz w:val="16"/>
        </w:rPr>
        <w:t xml:space="preserve"> In December 2006, </w:t>
      </w:r>
      <w:r w:rsidRPr="00EB1B7D">
        <w:rPr>
          <w:rStyle w:val="StyleUnderline"/>
        </w:rPr>
        <w:t>Westinghouse Electric</w:t>
      </w:r>
      <w:r w:rsidRPr="00EB1B7D">
        <w:rPr>
          <w:sz w:val="16"/>
        </w:rPr>
        <w:t xml:space="preserve"> — majority-owned by Toshiba — </w:t>
      </w:r>
      <w:r w:rsidRPr="00EB1B7D">
        <w:rPr>
          <w:rStyle w:val="StyleUnderline"/>
        </w:rPr>
        <w:t>signed an agreement to sell its AP1000 reactors to China.</w:t>
      </w:r>
      <w:r w:rsidRPr="00EB1B7D">
        <w:rPr>
          <w:sz w:val="16"/>
        </w:rPr>
        <w:t xml:space="preserve"> Four are under construction, six more are planned, and the company hopes to sell 30 others, according to an April report from the Congressional Research Service (CRS). When it comes to nuclear weapons proliferation, China is in a different category from other 123 agreement nations. It first tested a nuclear weapon in 1964 and now has an arsenal of about 250 nuclear warheads. So U.S. concerns have focused more on whether China has transferred technology to other countries. </w:t>
      </w:r>
      <w:r w:rsidRPr="00EB1B7D">
        <w:rPr>
          <w:rStyle w:val="StyleUnderline"/>
        </w:rPr>
        <w:t>“Concerns persist about Chinese willingness as well as ability to detect and prevent illicit transfers</w:t>
      </w:r>
      <w:r w:rsidRPr="00EB1B7D">
        <w:rPr>
          <w:sz w:val="16"/>
        </w:rPr>
        <w:t>,” the CRS report said. “</w:t>
      </w:r>
      <w:r w:rsidRPr="00EB1B7D">
        <w:rPr>
          <w:rStyle w:val="StyleUnderline"/>
        </w:rPr>
        <w:t>Missile proliferation from Chinese entities is a continuing concern</w:t>
      </w:r>
      <w:r w:rsidRPr="00EB1B7D">
        <w:rPr>
          <w:sz w:val="16"/>
        </w:rPr>
        <w:t xml:space="preserve">.” The United States wants China to refrain from selling missiles capable of carrying nuclear weapons, a payload of 1,100 pounds, as far as 190 miles. A State Department compliance report in 2014 said that Chinese entities continued to supply missile programs in “countries of concern.” </w:t>
      </w:r>
      <w:r w:rsidRPr="00EB1B7D">
        <w:rPr>
          <w:rStyle w:val="StyleUnderline"/>
        </w:rPr>
        <w:t>Reprocessing plutonium Reprocessing is another key issue. China has a pilot plant engaged in reprocessing in Jiu Quan, a remote desert town in Gansu province.</w:t>
      </w:r>
      <w:r w:rsidRPr="00EB1B7D">
        <w:rPr>
          <w:sz w:val="16"/>
        </w:rPr>
        <w:t xml:space="preserve"> Satellite photos show that it is next to a former military reprocessing plant, according to Frank von Hippel, a Princeton University physics professor who specializes in nuclear arms control. There is not even any fencing between the sites, he says. “That’s been one of the hang-ups of the [reprocessing] deal” that China has been trying to negotiate with France for several years, von Hippel said. Sokolski said the agreement proposed by Obama lacks a requirement for explicit, case-by-case U.S. permission for a reprocessing project using American technology or material from U.S. reactors. It gives consent in advance. And he fears that over the 30-year life of the new 123 agreement, </w:t>
      </w:r>
      <w:r w:rsidRPr="00EB1B7D">
        <w:rPr>
          <w:rStyle w:val="StyleUnderline"/>
        </w:rPr>
        <w:t>China might want to compete</w:t>
      </w:r>
      <w:r w:rsidRPr="00EB1B7D">
        <w:rPr>
          <w:sz w:val="16"/>
        </w:rPr>
        <w:t xml:space="preserve"> </w:t>
      </w:r>
      <w:r w:rsidRPr="00EB1B7D">
        <w:rPr>
          <w:rStyle w:val="StyleUnderline"/>
        </w:rPr>
        <w:t>with Russian and U.S. arsenals and make more bombs, for which plutonium is the optimal material.</w:t>
      </w:r>
      <w:r w:rsidRPr="00EB1B7D">
        <w:rPr>
          <w:sz w:val="16"/>
        </w:rPr>
        <w:t xml:space="preserve"> Other weapons experts note that </w:t>
      </w:r>
      <w:r w:rsidRPr="00EB1B7D">
        <w:rPr>
          <w:rStyle w:val="StyleUnderline"/>
        </w:rPr>
        <w:t xml:space="preserve">China already has enough surplus highly enriched uranium and plutonium to make hundreds of new bombs. China has indicated that it is interested in reprocessing so it can use plutonium as part of the fuel mix in civilian nuclear power plants. </w:t>
      </w:r>
      <w:r w:rsidRPr="00EB1B7D">
        <w:rPr>
          <w:sz w:val="16"/>
        </w:rPr>
        <w:t>And it must offer the IAEA access. Von Hippel is still concerned. “</w:t>
      </w:r>
      <w:r w:rsidRPr="00EB1B7D">
        <w:rPr>
          <w:rStyle w:val="StyleUnderline"/>
        </w:rPr>
        <w:t>So if China right now is the great hope for the future of nuclear energy, soon it will be a major reactor exporter to the extent there’s a market</w:t>
      </w:r>
      <w:r w:rsidRPr="00EB1B7D">
        <w:rPr>
          <w:sz w:val="16"/>
        </w:rPr>
        <w:t>,” he said. “</w:t>
      </w:r>
      <w:r w:rsidRPr="00EB1B7D">
        <w:rPr>
          <w:rStyle w:val="StyleUnderline"/>
        </w:rPr>
        <w:t>So it’s a proliferation concern, and it’s also a nuclear terrorism concern. The more plutonium there is lying around, the more likely it is that someone will steal it.</w:t>
      </w:r>
      <w:r w:rsidRPr="00EB1B7D">
        <w:rPr>
          <w:sz w:val="16"/>
        </w:rPr>
        <w:t xml:space="preserve">” But </w:t>
      </w:r>
      <w:r w:rsidRPr="00EB1B7D">
        <w:rPr>
          <w:rStyle w:val="StyleUnderline"/>
        </w:rPr>
        <w:t>the most politically sensitive issue in Congress might turn out to be dual-use applications of nuclear reactor parts</w:t>
      </w:r>
      <w:r w:rsidRPr="00EB1B7D">
        <w:rPr>
          <w:sz w:val="16"/>
        </w:rPr>
        <w:t xml:space="preserve">. The latest appropriations bill issued by House Armed Services Committee Chairman Mac Thornberry (R-Tex.) last month would require an intelligence assessment of whether there was “minimal risk” that civilian nuclear technology would be diverted to any “foreign state’s nuclear naval propulsion program.” Economy &amp; Business Alerts Breaking news about economic and business issues. Sign up Rep. Brad Sherman (D-Calif.) said that the bill “doesn’t mention China by name, though I can’t think of another country for which it would be more applicable.” </w:t>
      </w:r>
    </w:p>
    <w:p w14:paraId="4764093C" w14:textId="77777777" w:rsidR="004C36BC" w:rsidRDefault="004C36BC" w:rsidP="004C36BC">
      <w:pPr>
        <w:pStyle w:val="Heading4"/>
      </w:pPr>
      <w:r>
        <w:t>Prolif treaties and coop can’t check—China ignores its own implication in illicit nuc business to NoKo and Iran</w:t>
      </w:r>
    </w:p>
    <w:p w14:paraId="63C312AB" w14:textId="77777777" w:rsidR="004C36BC" w:rsidRPr="00BA7E66" w:rsidRDefault="004C36BC" w:rsidP="004C36BC">
      <w:r>
        <w:t xml:space="preserve"> </w:t>
      </w:r>
      <w:r w:rsidRPr="00BA7E66">
        <w:rPr>
          <w:rStyle w:val="Style13ptBold"/>
        </w:rPr>
        <w:t>Wall Street Journal 16</w:t>
      </w:r>
      <w:r>
        <w:t xml:space="preserve"> (“China’s proliferation Double Game,” The Wall Street Journal, 1/28/2016, </w:t>
      </w:r>
      <w:hyperlink r:id="rId130" w:history="1">
        <w:r w:rsidRPr="004C7D0B">
          <w:rPr>
            <w:rStyle w:val="Hyperlink"/>
          </w:rPr>
          <w:t>http://www.wsj.com/articles/chinas-proliferation-double-game-1454027211</w:t>
        </w:r>
      </w:hyperlink>
      <w:r>
        <w:t>) KC</w:t>
      </w:r>
    </w:p>
    <w:p w14:paraId="4DB01C16" w14:textId="77777777" w:rsidR="004C36BC" w:rsidRDefault="004C36BC" w:rsidP="004C36BC">
      <w:r w:rsidRPr="007355A8">
        <w:t xml:space="preserve">John Kerry was in Beijing Wednesday </w:t>
      </w:r>
      <w:r w:rsidRPr="007355A8">
        <w:rPr>
          <w:rStyle w:val="StyleUnderline"/>
        </w:rPr>
        <w:t>to beseech Chinese leaders to help punish No</w:t>
      </w:r>
      <w:r w:rsidRPr="007355A8">
        <w:t xml:space="preserve">rth </w:t>
      </w:r>
      <w:r w:rsidRPr="007355A8">
        <w:rPr>
          <w:rStyle w:val="StyleUnderline"/>
        </w:rPr>
        <w:t>Ko</w:t>
      </w:r>
      <w:r w:rsidRPr="007355A8">
        <w:t xml:space="preserve">rea </w:t>
      </w:r>
      <w:r w:rsidRPr="007355A8">
        <w:rPr>
          <w:rStyle w:val="StyleUnderline"/>
        </w:rPr>
        <w:t>for its escalating nuclear misbehavior</w:t>
      </w:r>
      <w:r w:rsidRPr="007355A8">
        <w:t xml:space="preserve">. To see why the Secretary of State’s efforts </w:t>
      </w:r>
      <w:r w:rsidRPr="007355A8">
        <w:rPr>
          <w:rStyle w:val="StyleUnderline"/>
        </w:rPr>
        <w:t>are unlikely to bear fruit</w:t>
      </w:r>
      <w:r w:rsidRPr="007355A8">
        <w:t xml:space="preserve">, consider the recent war of words between Beijing and a Kerry lieutenant who dared utter </w:t>
      </w:r>
      <w:r w:rsidRPr="007355A8">
        <w:rPr>
          <w:rStyle w:val="StyleUnderline"/>
        </w:rPr>
        <w:t>an inconvenient truth about China’s role in illicit weapons proliferation</w:t>
      </w:r>
      <w:r w:rsidRPr="007355A8">
        <w:t>.</w:t>
      </w:r>
      <w:r>
        <w:t xml:space="preserve"> </w:t>
      </w:r>
      <w:r w:rsidRPr="007355A8">
        <w:t>Assistant Secretary of State Thomas Countryman told reporters last week that “</w:t>
      </w:r>
      <w:r w:rsidRPr="007355A8">
        <w:rPr>
          <w:rStyle w:val="StyleUnderline"/>
        </w:rPr>
        <w:t>when North Korea and Iran seek to purchase high-technology materials or equipment for their nuclear and missile programs, the place that they like to shop is China</w:t>
      </w:r>
      <w:r w:rsidRPr="007355A8">
        <w:t>.” He added a plea “that China exercise the same degree of vigilance and control on strategic trade with Iran and North Korea as other countries do.”</w:t>
      </w:r>
      <w:r>
        <w:t xml:space="preserve"> </w:t>
      </w:r>
      <w:r w:rsidRPr="007355A8">
        <w:t xml:space="preserve">Mr. Countryman is right. For decades </w:t>
      </w:r>
      <w:r w:rsidRPr="007355A8">
        <w:rPr>
          <w:rStyle w:val="StyleUnderline"/>
        </w:rPr>
        <w:t xml:space="preserve">North Korea has turned to Chinese companies for missile essentials such as specialty steel, gyroscopes and precision-grinding machinery. North Korean aircraft with suspicious cargo </w:t>
      </w:r>
      <w:r w:rsidRPr="007355A8">
        <w:t>have</w:t>
      </w:r>
      <w:r w:rsidRPr="007355A8">
        <w:rPr>
          <w:rStyle w:val="StyleUnderline"/>
        </w:rPr>
        <w:t xml:space="preserve"> used Chinese airspace and refueling facilities,</w:t>
      </w:r>
      <w:r w:rsidRPr="007355A8">
        <w:t xml:space="preserve"> </w:t>
      </w:r>
      <w:r w:rsidRPr="007355A8">
        <w:rPr>
          <w:rStyle w:val="StyleUnderline"/>
        </w:rPr>
        <w:t>and North Korean ships</w:t>
      </w:r>
      <w:r w:rsidRPr="007355A8">
        <w:t xml:space="preserve"> </w:t>
      </w:r>
      <w:r w:rsidRPr="007355A8">
        <w:rPr>
          <w:rStyle w:val="StyleUnderline"/>
        </w:rPr>
        <w:t xml:space="preserve">that </w:t>
      </w:r>
      <w:r w:rsidRPr="007355A8">
        <w:t xml:space="preserve">have </w:t>
      </w:r>
      <w:r w:rsidRPr="007355A8">
        <w:rPr>
          <w:rStyle w:val="StyleUnderline"/>
        </w:rPr>
        <w:t>visited China have</w:t>
      </w:r>
      <w:r w:rsidRPr="007355A8">
        <w:t xml:space="preserve"> later</w:t>
      </w:r>
      <w:r w:rsidRPr="007355A8">
        <w:rPr>
          <w:rStyle w:val="StyleUnderline"/>
        </w:rPr>
        <w:t xml:space="preserve"> been found trafficking arms and missile technology to Iran and elsewhere. Chinese specialists began helping Iran mine uranium and produce uranium hexafluoride</w:t>
      </w:r>
      <w:r w:rsidRPr="007355A8">
        <w:t xml:space="preserve"> in the 1980s, </w:t>
      </w:r>
      <w:r w:rsidRPr="007355A8">
        <w:rPr>
          <w:rStyle w:val="StyleUnderline"/>
        </w:rPr>
        <w:t>around the time that China also began selling Iran missile components</w:t>
      </w:r>
      <w:r w:rsidRPr="007355A8">
        <w:t xml:space="preserve">. As nuclear expert and former U.S. Air Force Secretary Thomas Reed has noted, </w:t>
      </w:r>
      <w:r w:rsidRPr="007355A8">
        <w:rPr>
          <w:rStyle w:val="StyleUnderline"/>
        </w:rPr>
        <w:t>China helped Iran build its uranium-conversion facility at Esfahan and its laser-enrichment plant at Karaj.</w:t>
      </w:r>
      <w:r>
        <w:t xml:space="preserve"> </w:t>
      </w:r>
      <w:r w:rsidRPr="007355A8">
        <w:t xml:space="preserve">The </w:t>
      </w:r>
      <w:r w:rsidRPr="007355A8">
        <w:rPr>
          <w:rStyle w:val="StyleUnderline"/>
        </w:rPr>
        <w:t>U</w:t>
      </w:r>
      <w:r w:rsidRPr="007355A8">
        <w:t xml:space="preserve">nited </w:t>
      </w:r>
      <w:r w:rsidRPr="007355A8">
        <w:rPr>
          <w:rStyle w:val="StyleUnderline"/>
        </w:rPr>
        <w:t>N</w:t>
      </w:r>
      <w:r w:rsidRPr="007355A8">
        <w:t xml:space="preserve">ations first </w:t>
      </w:r>
      <w:r w:rsidRPr="007355A8">
        <w:rPr>
          <w:rStyle w:val="StyleUnderline"/>
        </w:rPr>
        <w:t>sanctioned Tehran’s nuclear program</w:t>
      </w:r>
      <w:r w:rsidRPr="007355A8">
        <w:t xml:space="preserve"> in 2006, </w:t>
      </w:r>
      <w:r w:rsidRPr="007355A8">
        <w:rPr>
          <w:rStyle w:val="StyleUnderline"/>
        </w:rPr>
        <w:t>but Chinese entities continued exporting illicit metals and chemicals to Iran anyway</w:t>
      </w:r>
      <w:r w:rsidRPr="007355A8">
        <w:t xml:space="preserve">. Since 2009, even as most Obama Administration officials have avoided the candor displayed by Mr. Countryman, </w:t>
      </w:r>
      <w:r w:rsidRPr="007355A8">
        <w:rPr>
          <w:rStyle w:val="StyleUnderline"/>
        </w:rPr>
        <w:t xml:space="preserve">the U.S. has sanctioned Chinese entities for illicit-weapons proliferation at least 18 times. </w:t>
      </w:r>
      <w:r w:rsidRPr="007355A8">
        <w:t xml:space="preserve">The personification of China’s continuing racket is </w:t>
      </w:r>
      <w:r w:rsidRPr="007355A8">
        <w:rPr>
          <w:rStyle w:val="StyleUnderline"/>
        </w:rPr>
        <w:t>Li Fangwei, a</w:t>
      </w:r>
      <w:r w:rsidRPr="007355A8">
        <w:t xml:space="preserve">lso </w:t>
      </w:r>
      <w:r w:rsidRPr="007355A8">
        <w:rPr>
          <w:rStyle w:val="StyleUnderline"/>
        </w:rPr>
        <w:t>k</w:t>
      </w:r>
      <w:r w:rsidRPr="007355A8">
        <w:t xml:space="preserve">nown </w:t>
      </w:r>
      <w:r w:rsidRPr="007355A8">
        <w:rPr>
          <w:rStyle w:val="StyleUnderline"/>
        </w:rPr>
        <w:t>a</w:t>
      </w:r>
      <w:r w:rsidRPr="007355A8">
        <w:t xml:space="preserve">s </w:t>
      </w:r>
      <w:r w:rsidRPr="007355A8">
        <w:rPr>
          <w:rStyle w:val="StyleUnderline"/>
        </w:rPr>
        <w:t>Karl Lee</w:t>
      </w:r>
      <w:r w:rsidRPr="007355A8">
        <w:t xml:space="preserve">, </w:t>
      </w:r>
      <w:r w:rsidRPr="007355A8">
        <w:rPr>
          <w:rStyle w:val="StyleUnderline"/>
        </w:rPr>
        <w:t>a prolific trader and manufacturer of high-tech missile technology</w:t>
      </w:r>
      <w:r w:rsidRPr="007355A8">
        <w:t xml:space="preserve"> who </w:t>
      </w:r>
      <w:r w:rsidRPr="007355A8">
        <w:rPr>
          <w:rStyle w:val="StyleUnderline"/>
        </w:rPr>
        <w:t>is under U.S. indictment</w:t>
      </w:r>
      <w:r w:rsidRPr="007355A8">
        <w:t xml:space="preserve"> for sanctions-busting and money laundering. There is </w:t>
      </w:r>
      <w:r w:rsidRPr="007355A8">
        <w:rPr>
          <w:rStyle w:val="StyleUnderline"/>
        </w:rPr>
        <w:t>an Interpol “red alert” out</w:t>
      </w:r>
      <w:r w:rsidRPr="007355A8">
        <w:t xml:space="preserve"> for Mr. Li, </w:t>
      </w:r>
      <w:r w:rsidRPr="007355A8">
        <w:rPr>
          <w:rStyle w:val="StyleUnderline"/>
        </w:rPr>
        <w:t>but Beijing pretends he doesn’t exist.</w:t>
      </w:r>
      <w:r w:rsidRPr="007355A8">
        <w:t xml:space="preserve"> “If you were to take apart an Iranian missile, there’s a good chance you’d find at least one component inside that’s passed through Lee’s hands,” a British analyst told Newsweek last year.</w:t>
      </w:r>
    </w:p>
    <w:p w14:paraId="1472F78B" w14:textId="77777777" w:rsidR="005E467D" w:rsidRDefault="005E467D" w:rsidP="00300FCB"/>
    <w:p w14:paraId="2EDB4D25" w14:textId="77777777" w:rsidR="00C10D17" w:rsidRDefault="00C10D17" w:rsidP="00300FCB"/>
    <w:sectPr w:rsidR="00C10D1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Microsoft JhengHei">
    <w:altName w:val="ＭＳ 明朝"/>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1E13BA"/>
    <w:multiLevelType w:val="hybridMultilevel"/>
    <w:tmpl w:val="E58260B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65524524"/>
    <w:multiLevelType w:val="hybridMultilevel"/>
    <w:tmpl w:val="959876F2"/>
    <w:lvl w:ilvl="0" w:tplc="AE6C1A2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706B6"/>
    <w:rsid w:val="0000184A"/>
    <w:rsid w:val="000029E3"/>
    <w:rsid w:val="000029E8"/>
    <w:rsid w:val="000033CA"/>
    <w:rsid w:val="00004225"/>
    <w:rsid w:val="000066CA"/>
    <w:rsid w:val="00007264"/>
    <w:rsid w:val="000076A9"/>
    <w:rsid w:val="00014FAD"/>
    <w:rsid w:val="000150E2"/>
    <w:rsid w:val="00015D2A"/>
    <w:rsid w:val="000237EF"/>
    <w:rsid w:val="0002490B"/>
    <w:rsid w:val="000254AE"/>
    <w:rsid w:val="00026465"/>
    <w:rsid w:val="00030204"/>
    <w:rsid w:val="000312A0"/>
    <w:rsid w:val="00035337"/>
    <w:rsid w:val="00052FB1"/>
    <w:rsid w:val="00053845"/>
    <w:rsid w:val="00054276"/>
    <w:rsid w:val="000547B1"/>
    <w:rsid w:val="0006091E"/>
    <w:rsid w:val="000638C1"/>
    <w:rsid w:val="00065FEE"/>
    <w:rsid w:val="00070E02"/>
    <w:rsid w:val="00072718"/>
    <w:rsid w:val="0007381E"/>
    <w:rsid w:val="00086231"/>
    <w:rsid w:val="0008785F"/>
    <w:rsid w:val="00090CBE"/>
    <w:rsid w:val="00092D9B"/>
    <w:rsid w:val="0009341B"/>
    <w:rsid w:val="000967F4"/>
    <w:rsid w:val="000A2D8A"/>
    <w:rsid w:val="000A2EF3"/>
    <w:rsid w:val="000B0AD9"/>
    <w:rsid w:val="000B2AC5"/>
    <w:rsid w:val="000B2FB5"/>
    <w:rsid w:val="000B799A"/>
    <w:rsid w:val="000C0F42"/>
    <w:rsid w:val="000C47B4"/>
    <w:rsid w:val="000D26A6"/>
    <w:rsid w:val="000D2B90"/>
    <w:rsid w:val="000D6ED8"/>
    <w:rsid w:val="000D717B"/>
    <w:rsid w:val="000D7219"/>
    <w:rsid w:val="000F4683"/>
    <w:rsid w:val="000F74EC"/>
    <w:rsid w:val="0010055E"/>
    <w:rsid w:val="00100B28"/>
    <w:rsid w:val="00105FFB"/>
    <w:rsid w:val="00117316"/>
    <w:rsid w:val="00117BCB"/>
    <w:rsid w:val="001201BB"/>
    <w:rsid w:val="001209B4"/>
    <w:rsid w:val="00121102"/>
    <w:rsid w:val="00131BEF"/>
    <w:rsid w:val="00137A24"/>
    <w:rsid w:val="0014339F"/>
    <w:rsid w:val="00147BE4"/>
    <w:rsid w:val="00150790"/>
    <w:rsid w:val="0016019E"/>
    <w:rsid w:val="00164A0C"/>
    <w:rsid w:val="00166E9D"/>
    <w:rsid w:val="0017133B"/>
    <w:rsid w:val="00171866"/>
    <w:rsid w:val="00174B4A"/>
    <w:rsid w:val="001761FC"/>
    <w:rsid w:val="00177FC7"/>
    <w:rsid w:val="00182655"/>
    <w:rsid w:val="001840F2"/>
    <w:rsid w:val="00184E49"/>
    <w:rsid w:val="00185134"/>
    <w:rsid w:val="001856C6"/>
    <w:rsid w:val="00191B5F"/>
    <w:rsid w:val="00191B8A"/>
    <w:rsid w:val="00192487"/>
    <w:rsid w:val="0019668D"/>
    <w:rsid w:val="001A25FD"/>
    <w:rsid w:val="001A3AC3"/>
    <w:rsid w:val="001A5371"/>
    <w:rsid w:val="001A72C7"/>
    <w:rsid w:val="001B73E3"/>
    <w:rsid w:val="001C316D"/>
    <w:rsid w:val="001C3BDF"/>
    <w:rsid w:val="001D1606"/>
    <w:rsid w:val="001D1A0D"/>
    <w:rsid w:val="001D36BF"/>
    <w:rsid w:val="001D45D0"/>
    <w:rsid w:val="001D4C28"/>
    <w:rsid w:val="001D75DF"/>
    <w:rsid w:val="001E0B1F"/>
    <w:rsid w:val="001E1E0B"/>
    <w:rsid w:val="001E2D5E"/>
    <w:rsid w:val="001F03ED"/>
    <w:rsid w:val="001F1173"/>
    <w:rsid w:val="001F3A94"/>
    <w:rsid w:val="002005A8"/>
    <w:rsid w:val="00203815"/>
    <w:rsid w:val="00203DD8"/>
    <w:rsid w:val="00204E1D"/>
    <w:rsid w:val="002059BD"/>
    <w:rsid w:val="00210095"/>
    <w:rsid w:val="00210FAF"/>
    <w:rsid w:val="002168F2"/>
    <w:rsid w:val="00220611"/>
    <w:rsid w:val="0022589F"/>
    <w:rsid w:val="0022791E"/>
    <w:rsid w:val="002343FE"/>
    <w:rsid w:val="00234AB0"/>
    <w:rsid w:val="002502CF"/>
    <w:rsid w:val="002502DF"/>
    <w:rsid w:val="00251CAC"/>
    <w:rsid w:val="00251F84"/>
    <w:rsid w:val="00253458"/>
    <w:rsid w:val="00253C40"/>
    <w:rsid w:val="00267D6D"/>
    <w:rsid w:val="00267EBB"/>
    <w:rsid w:val="0027023B"/>
    <w:rsid w:val="002735E0"/>
    <w:rsid w:val="00274EDB"/>
    <w:rsid w:val="0027729E"/>
    <w:rsid w:val="00284ED6"/>
    <w:rsid w:val="00287866"/>
    <w:rsid w:val="00290C5A"/>
    <w:rsid w:val="0029193A"/>
    <w:rsid w:val="0029647A"/>
    <w:rsid w:val="00296504"/>
    <w:rsid w:val="002A43E6"/>
    <w:rsid w:val="002A5099"/>
    <w:rsid w:val="002A708F"/>
    <w:rsid w:val="002B40A7"/>
    <w:rsid w:val="002B4A8A"/>
    <w:rsid w:val="002B5511"/>
    <w:rsid w:val="002B5654"/>
    <w:rsid w:val="002B7ACF"/>
    <w:rsid w:val="002D1053"/>
    <w:rsid w:val="002D35D3"/>
    <w:rsid w:val="002D7549"/>
    <w:rsid w:val="002E0643"/>
    <w:rsid w:val="002E392E"/>
    <w:rsid w:val="002E6BBC"/>
    <w:rsid w:val="002F09C4"/>
    <w:rsid w:val="002F1BA9"/>
    <w:rsid w:val="002F3E22"/>
    <w:rsid w:val="002F6E74"/>
    <w:rsid w:val="00300FCB"/>
    <w:rsid w:val="00301E5B"/>
    <w:rsid w:val="0030357E"/>
    <w:rsid w:val="003106B3"/>
    <w:rsid w:val="0031385D"/>
    <w:rsid w:val="003218A3"/>
    <w:rsid w:val="003223B2"/>
    <w:rsid w:val="003228FB"/>
    <w:rsid w:val="00322A67"/>
    <w:rsid w:val="00323E69"/>
    <w:rsid w:val="00330E13"/>
    <w:rsid w:val="00335A23"/>
    <w:rsid w:val="00337ACD"/>
    <w:rsid w:val="00340707"/>
    <w:rsid w:val="00342479"/>
    <w:rsid w:val="00351841"/>
    <w:rsid w:val="00354B57"/>
    <w:rsid w:val="00360DC3"/>
    <w:rsid w:val="00362053"/>
    <w:rsid w:val="003624A6"/>
    <w:rsid w:val="00363428"/>
    <w:rsid w:val="00364ADF"/>
    <w:rsid w:val="003670D9"/>
    <w:rsid w:val="00370B41"/>
    <w:rsid w:val="00371B27"/>
    <w:rsid w:val="003726C3"/>
    <w:rsid w:val="003746A8"/>
    <w:rsid w:val="00375D2E"/>
    <w:rsid w:val="00383071"/>
    <w:rsid w:val="00383B19"/>
    <w:rsid w:val="003933F9"/>
    <w:rsid w:val="00395864"/>
    <w:rsid w:val="00396557"/>
    <w:rsid w:val="00397316"/>
    <w:rsid w:val="00397B69"/>
    <w:rsid w:val="003A248F"/>
    <w:rsid w:val="003A4D9C"/>
    <w:rsid w:val="003A7327"/>
    <w:rsid w:val="003B08DB"/>
    <w:rsid w:val="003B1668"/>
    <w:rsid w:val="003B5B71"/>
    <w:rsid w:val="003C08B3"/>
    <w:rsid w:val="003C0C72"/>
    <w:rsid w:val="003C21A0"/>
    <w:rsid w:val="003C5F4C"/>
    <w:rsid w:val="003D5EA8"/>
    <w:rsid w:val="003E0561"/>
    <w:rsid w:val="003E305E"/>
    <w:rsid w:val="003E34DB"/>
    <w:rsid w:val="003E5302"/>
    <w:rsid w:val="003E5BF1"/>
    <w:rsid w:val="003E740C"/>
    <w:rsid w:val="003F2452"/>
    <w:rsid w:val="003F3521"/>
    <w:rsid w:val="003F3B25"/>
    <w:rsid w:val="003F41EA"/>
    <w:rsid w:val="003F6B8F"/>
    <w:rsid w:val="003F7DF0"/>
    <w:rsid w:val="00401CE6"/>
    <w:rsid w:val="004039AF"/>
    <w:rsid w:val="00404F9F"/>
    <w:rsid w:val="00406691"/>
    <w:rsid w:val="00407AFF"/>
    <w:rsid w:val="0041155D"/>
    <w:rsid w:val="004150AE"/>
    <w:rsid w:val="00415105"/>
    <w:rsid w:val="004170BF"/>
    <w:rsid w:val="00417B19"/>
    <w:rsid w:val="00421193"/>
    <w:rsid w:val="004230D1"/>
    <w:rsid w:val="004270E3"/>
    <w:rsid w:val="00427A01"/>
    <w:rsid w:val="004348DC"/>
    <w:rsid w:val="00434921"/>
    <w:rsid w:val="00442018"/>
    <w:rsid w:val="0044301E"/>
    <w:rsid w:val="00447B10"/>
    <w:rsid w:val="00452EDC"/>
    <w:rsid w:val="00452EE4"/>
    <w:rsid w:val="004536D6"/>
    <w:rsid w:val="00457224"/>
    <w:rsid w:val="00474D74"/>
    <w:rsid w:val="0048043E"/>
    <w:rsid w:val="0048047E"/>
    <w:rsid w:val="00482AF9"/>
    <w:rsid w:val="004928EA"/>
    <w:rsid w:val="004A5FAC"/>
    <w:rsid w:val="004A649E"/>
    <w:rsid w:val="004B37B4"/>
    <w:rsid w:val="004C0314"/>
    <w:rsid w:val="004C0D3D"/>
    <w:rsid w:val="004C1030"/>
    <w:rsid w:val="004C213E"/>
    <w:rsid w:val="004C36BC"/>
    <w:rsid w:val="004C376C"/>
    <w:rsid w:val="004C3F21"/>
    <w:rsid w:val="004C4FFC"/>
    <w:rsid w:val="004C657F"/>
    <w:rsid w:val="004D17D8"/>
    <w:rsid w:val="004D2763"/>
    <w:rsid w:val="004E1F5F"/>
    <w:rsid w:val="004E355B"/>
    <w:rsid w:val="004E38BF"/>
    <w:rsid w:val="004E5263"/>
    <w:rsid w:val="004E72CE"/>
    <w:rsid w:val="004F156A"/>
    <w:rsid w:val="005028E5"/>
    <w:rsid w:val="00503735"/>
    <w:rsid w:val="00504B95"/>
    <w:rsid w:val="00507D96"/>
    <w:rsid w:val="005224F2"/>
    <w:rsid w:val="00524337"/>
    <w:rsid w:val="005321A7"/>
    <w:rsid w:val="005338C2"/>
    <w:rsid w:val="00536D8B"/>
    <w:rsid w:val="005379C3"/>
    <w:rsid w:val="00537A95"/>
    <w:rsid w:val="005423A4"/>
    <w:rsid w:val="00543ADA"/>
    <w:rsid w:val="0054730A"/>
    <w:rsid w:val="005519C2"/>
    <w:rsid w:val="005523E0"/>
    <w:rsid w:val="0055320F"/>
    <w:rsid w:val="0055699B"/>
    <w:rsid w:val="00563D3D"/>
    <w:rsid w:val="00564F14"/>
    <w:rsid w:val="005659AA"/>
    <w:rsid w:val="005676E8"/>
    <w:rsid w:val="00575343"/>
    <w:rsid w:val="0057765D"/>
    <w:rsid w:val="00581048"/>
    <w:rsid w:val="00581203"/>
    <w:rsid w:val="0058349C"/>
    <w:rsid w:val="00585FBE"/>
    <w:rsid w:val="00586A48"/>
    <w:rsid w:val="005870E8"/>
    <w:rsid w:val="00591C00"/>
    <w:rsid w:val="00597E8A"/>
    <w:rsid w:val="005A4D4E"/>
    <w:rsid w:val="005A7237"/>
    <w:rsid w:val="005B21FA"/>
    <w:rsid w:val="005B3244"/>
    <w:rsid w:val="005B4835"/>
    <w:rsid w:val="005B6EE8"/>
    <w:rsid w:val="005B7731"/>
    <w:rsid w:val="005C07B1"/>
    <w:rsid w:val="005C4515"/>
    <w:rsid w:val="005C5602"/>
    <w:rsid w:val="005C6AA2"/>
    <w:rsid w:val="005C74A6"/>
    <w:rsid w:val="005D3B4D"/>
    <w:rsid w:val="005D4FE5"/>
    <w:rsid w:val="005D615C"/>
    <w:rsid w:val="005D6E71"/>
    <w:rsid w:val="005E1860"/>
    <w:rsid w:val="005E467D"/>
    <w:rsid w:val="005F063B"/>
    <w:rsid w:val="005F192D"/>
    <w:rsid w:val="005F24C8"/>
    <w:rsid w:val="005F26AF"/>
    <w:rsid w:val="005F3EE4"/>
    <w:rsid w:val="006058CF"/>
    <w:rsid w:val="00607C5E"/>
    <w:rsid w:val="00611924"/>
    <w:rsid w:val="006121C4"/>
    <w:rsid w:val="0061383D"/>
    <w:rsid w:val="00613DFE"/>
    <w:rsid w:val="00614157"/>
    <w:rsid w:val="00614D69"/>
    <w:rsid w:val="00617030"/>
    <w:rsid w:val="00621301"/>
    <w:rsid w:val="0062173F"/>
    <w:rsid w:val="006235FB"/>
    <w:rsid w:val="00624725"/>
    <w:rsid w:val="0062647A"/>
    <w:rsid w:val="00626A15"/>
    <w:rsid w:val="006315DA"/>
    <w:rsid w:val="006438CB"/>
    <w:rsid w:val="006463F2"/>
    <w:rsid w:val="006529B9"/>
    <w:rsid w:val="00654695"/>
    <w:rsid w:val="006547F2"/>
    <w:rsid w:val="0065500A"/>
    <w:rsid w:val="00655217"/>
    <w:rsid w:val="0065727C"/>
    <w:rsid w:val="00674A78"/>
    <w:rsid w:val="006853B8"/>
    <w:rsid w:val="00687C3C"/>
    <w:rsid w:val="006922C4"/>
    <w:rsid w:val="00695FA4"/>
    <w:rsid w:val="00696A16"/>
    <w:rsid w:val="006A4840"/>
    <w:rsid w:val="006A7E1D"/>
    <w:rsid w:val="006B528B"/>
    <w:rsid w:val="006B575C"/>
    <w:rsid w:val="006C2389"/>
    <w:rsid w:val="006C3A56"/>
    <w:rsid w:val="006C5845"/>
    <w:rsid w:val="006D13F4"/>
    <w:rsid w:val="006D2199"/>
    <w:rsid w:val="006D6AED"/>
    <w:rsid w:val="006E2262"/>
    <w:rsid w:val="006E6D0B"/>
    <w:rsid w:val="006F126E"/>
    <w:rsid w:val="006F3342"/>
    <w:rsid w:val="006F3834"/>
    <w:rsid w:val="006F5693"/>
    <w:rsid w:val="007003EF"/>
    <w:rsid w:val="007038B4"/>
    <w:rsid w:val="00705CB2"/>
    <w:rsid w:val="007157FF"/>
    <w:rsid w:val="00717B01"/>
    <w:rsid w:val="007227D9"/>
    <w:rsid w:val="0072491F"/>
    <w:rsid w:val="007374A1"/>
    <w:rsid w:val="0074480E"/>
    <w:rsid w:val="00752712"/>
    <w:rsid w:val="00753A84"/>
    <w:rsid w:val="00754F5A"/>
    <w:rsid w:val="00756C70"/>
    <w:rsid w:val="00757041"/>
    <w:rsid w:val="007611F5"/>
    <w:rsid w:val="007619E4"/>
    <w:rsid w:val="00761E75"/>
    <w:rsid w:val="0076495E"/>
    <w:rsid w:val="00765FC8"/>
    <w:rsid w:val="007664A8"/>
    <w:rsid w:val="00787C16"/>
    <w:rsid w:val="00790482"/>
    <w:rsid w:val="00793F46"/>
    <w:rsid w:val="00794B7C"/>
    <w:rsid w:val="007959F7"/>
    <w:rsid w:val="00797FA6"/>
    <w:rsid w:val="007A1325"/>
    <w:rsid w:val="007A1A18"/>
    <w:rsid w:val="007B53D8"/>
    <w:rsid w:val="007B705C"/>
    <w:rsid w:val="007C1F8E"/>
    <w:rsid w:val="007C22C5"/>
    <w:rsid w:val="007C2831"/>
    <w:rsid w:val="007C3522"/>
    <w:rsid w:val="007C57E1"/>
    <w:rsid w:val="007C5811"/>
    <w:rsid w:val="007D2DF5"/>
    <w:rsid w:val="007D451A"/>
    <w:rsid w:val="007D5E3E"/>
    <w:rsid w:val="007D61DA"/>
    <w:rsid w:val="007D7596"/>
    <w:rsid w:val="007E242C"/>
    <w:rsid w:val="007E6631"/>
    <w:rsid w:val="007F68D6"/>
    <w:rsid w:val="00802BF4"/>
    <w:rsid w:val="008031CE"/>
    <w:rsid w:val="00803A12"/>
    <w:rsid w:val="00812709"/>
    <w:rsid w:val="00820770"/>
    <w:rsid w:val="008249E3"/>
    <w:rsid w:val="008266F9"/>
    <w:rsid w:val="00826A9B"/>
    <w:rsid w:val="00831C7D"/>
    <w:rsid w:val="00834842"/>
    <w:rsid w:val="00837442"/>
    <w:rsid w:val="00840E7B"/>
    <w:rsid w:val="00843A29"/>
    <w:rsid w:val="00845AFA"/>
    <w:rsid w:val="00850B1F"/>
    <w:rsid w:val="0085314D"/>
    <w:rsid w:val="00853D40"/>
    <w:rsid w:val="008564FC"/>
    <w:rsid w:val="00864E76"/>
    <w:rsid w:val="008653D9"/>
    <w:rsid w:val="008709D7"/>
    <w:rsid w:val="00872581"/>
    <w:rsid w:val="0087459D"/>
    <w:rsid w:val="0087609D"/>
    <w:rsid w:val="0087680F"/>
    <w:rsid w:val="00876D81"/>
    <w:rsid w:val="00877882"/>
    <w:rsid w:val="00881D86"/>
    <w:rsid w:val="00883306"/>
    <w:rsid w:val="00885821"/>
    <w:rsid w:val="00890E4C"/>
    <w:rsid w:val="00890E74"/>
    <w:rsid w:val="0089418F"/>
    <w:rsid w:val="0089715F"/>
    <w:rsid w:val="00897C29"/>
    <w:rsid w:val="008A1A9C"/>
    <w:rsid w:val="008A4633"/>
    <w:rsid w:val="008A46D5"/>
    <w:rsid w:val="008A6CDD"/>
    <w:rsid w:val="008A6FF9"/>
    <w:rsid w:val="008B032E"/>
    <w:rsid w:val="008B6878"/>
    <w:rsid w:val="008B68BF"/>
    <w:rsid w:val="008C0FA2"/>
    <w:rsid w:val="008C2342"/>
    <w:rsid w:val="008C4943"/>
    <w:rsid w:val="008C77B6"/>
    <w:rsid w:val="008D1B91"/>
    <w:rsid w:val="008D233A"/>
    <w:rsid w:val="008D3BAF"/>
    <w:rsid w:val="008D54B0"/>
    <w:rsid w:val="008D724A"/>
    <w:rsid w:val="008E5DC3"/>
    <w:rsid w:val="008E7A3E"/>
    <w:rsid w:val="008F41FD"/>
    <w:rsid w:val="008F4479"/>
    <w:rsid w:val="008F4BA0"/>
    <w:rsid w:val="00901726"/>
    <w:rsid w:val="009067E7"/>
    <w:rsid w:val="00910319"/>
    <w:rsid w:val="009109FA"/>
    <w:rsid w:val="00912BF8"/>
    <w:rsid w:val="00920E6A"/>
    <w:rsid w:val="0092274E"/>
    <w:rsid w:val="009317BB"/>
    <w:rsid w:val="00931816"/>
    <w:rsid w:val="00931A29"/>
    <w:rsid w:val="00932775"/>
    <w:rsid w:val="00932C71"/>
    <w:rsid w:val="00934BAF"/>
    <w:rsid w:val="00935DAC"/>
    <w:rsid w:val="00937511"/>
    <w:rsid w:val="00943FEF"/>
    <w:rsid w:val="009468A2"/>
    <w:rsid w:val="009509D5"/>
    <w:rsid w:val="009538F5"/>
    <w:rsid w:val="00957187"/>
    <w:rsid w:val="00957D8F"/>
    <w:rsid w:val="009603E1"/>
    <w:rsid w:val="00961C9D"/>
    <w:rsid w:val="00963065"/>
    <w:rsid w:val="0097151F"/>
    <w:rsid w:val="00973777"/>
    <w:rsid w:val="00975675"/>
    <w:rsid w:val="00976E78"/>
    <w:rsid w:val="009775C0"/>
    <w:rsid w:val="00990634"/>
    <w:rsid w:val="00991733"/>
    <w:rsid w:val="00992078"/>
    <w:rsid w:val="00994225"/>
    <w:rsid w:val="009A0883"/>
    <w:rsid w:val="009A1467"/>
    <w:rsid w:val="009A4218"/>
    <w:rsid w:val="009A6464"/>
    <w:rsid w:val="009A6DB7"/>
    <w:rsid w:val="009A701B"/>
    <w:rsid w:val="009B19E5"/>
    <w:rsid w:val="009B1E35"/>
    <w:rsid w:val="009B69F5"/>
    <w:rsid w:val="009B6BEB"/>
    <w:rsid w:val="009C4F29"/>
    <w:rsid w:val="009C5FF7"/>
    <w:rsid w:val="009C6292"/>
    <w:rsid w:val="009C6BAB"/>
    <w:rsid w:val="009C792F"/>
    <w:rsid w:val="009D00E2"/>
    <w:rsid w:val="009D15DB"/>
    <w:rsid w:val="009D2BF2"/>
    <w:rsid w:val="009E365D"/>
    <w:rsid w:val="009F1CBB"/>
    <w:rsid w:val="009F3305"/>
    <w:rsid w:val="009F6FB2"/>
    <w:rsid w:val="00A02AE0"/>
    <w:rsid w:val="00A057C9"/>
    <w:rsid w:val="00A071C0"/>
    <w:rsid w:val="00A15BFA"/>
    <w:rsid w:val="00A22670"/>
    <w:rsid w:val="00A2348B"/>
    <w:rsid w:val="00A23E20"/>
    <w:rsid w:val="00A2435E"/>
    <w:rsid w:val="00A24B35"/>
    <w:rsid w:val="00A271BA"/>
    <w:rsid w:val="00A27F86"/>
    <w:rsid w:val="00A354EF"/>
    <w:rsid w:val="00A431C6"/>
    <w:rsid w:val="00A44228"/>
    <w:rsid w:val="00A520F2"/>
    <w:rsid w:val="00A5307E"/>
    <w:rsid w:val="00A54315"/>
    <w:rsid w:val="00A60FBC"/>
    <w:rsid w:val="00A65C0B"/>
    <w:rsid w:val="00A706B6"/>
    <w:rsid w:val="00A7096A"/>
    <w:rsid w:val="00A70A17"/>
    <w:rsid w:val="00A81FD2"/>
    <w:rsid w:val="00A8441A"/>
    <w:rsid w:val="00A8674A"/>
    <w:rsid w:val="00A93689"/>
    <w:rsid w:val="00A94C91"/>
    <w:rsid w:val="00AA3936"/>
    <w:rsid w:val="00AA6F6E"/>
    <w:rsid w:val="00AB1B47"/>
    <w:rsid w:val="00AB1BFB"/>
    <w:rsid w:val="00AB2DCB"/>
    <w:rsid w:val="00AB3F06"/>
    <w:rsid w:val="00AB48D3"/>
    <w:rsid w:val="00AB7EB4"/>
    <w:rsid w:val="00AC083E"/>
    <w:rsid w:val="00AE05A4"/>
    <w:rsid w:val="00AE1E01"/>
    <w:rsid w:val="00AE2124"/>
    <w:rsid w:val="00AE24BC"/>
    <w:rsid w:val="00AE3E3F"/>
    <w:rsid w:val="00AF4760"/>
    <w:rsid w:val="00AF55D4"/>
    <w:rsid w:val="00B05113"/>
    <w:rsid w:val="00B05C2D"/>
    <w:rsid w:val="00B07512"/>
    <w:rsid w:val="00B12933"/>
    <w:rsid w:val="00B12B88"/>
    <w:rsid w:val="00B13BC8"/>
    <w:rsid w:val="00B21886"/>
    <w:rsid w:val="00B22A4B"/>
    <w:rsid w:val="00B24662"/>
    <w:rsid w:val="00B249A6"/>
    <w:rsid w:val="00B30202"/>
    <w:rsid w:val="00B33FA3"/>
    <w:rsid w:val="00B3569C"/>
    <w:rsid w:val="00B35A88"/>
    <w:rsid w:val="00B42589"/>
    <w:rsid w:val="00B43676"/>
    <w:rsid w:val="00B4458E"/>
    <w:rsid w:val="00B47CE3"/>
    <w:rsid w:val="00B5086B"/>
    <w:rsid w:val="00B576AE"/>
    <w:rsid w:val="00B60125"/>
    <w:rsid w:val="00B60270"/>
    <w:rsid w:val="00B60DF3"/>
    <w:rsid w:val="00B6334F"/>
    <w:rsid w:val="00B6656B"/>
    <w:rsid w:val="00B71625"/>
    <w:rsid w:val="00B73087"/>
    <w:rsid w:val="00B75C54"/>
    <w:rsid w:val="00B817E4"/>
    <w:rsid w:val="00B92A93"/>
    <w:rsid w:val="00BA17A8"/>
    <w:rsid w:val="00BA2E94"/>
    <w:rsid w:val="00BA3C33"/>
    <w:rsid w:val="00BA3F2A"/>
    <w:rsid w:val="00BA5539"/>
    <w:rsid w:val="00BB0878"/>
    <w:rsid w:val="00BB1879"/>
    <w:rsid w:val="00BB26EB"/>
    <w:rsid w:val="00BB6AE4"/>
    <w:rsid w:val="00BB712C"/>
    <w:rsid w:val="00BB76E9"/>
    <w:rsid w:val="00BC0ABE"/>
    <w:rsid w:val="00BC30DB"/>
    <w:rsid w:val="00BC64FF"/>
    <w:rsid w:val="00BC7C37"/>
    <w:rsid w:val="00BD141F"/>
    <w:rsid w:val="00BD1B75"/>
    <w:rsid w:val="00BD2244"/>
    <w:rsid w:val="00BE2DE4"/>
    <w:rsid w:val="00BE5663"/>
    <w:rsid w:val="00BE6472"/>
    <w:rsid w:val="00BE6625"/>
    <w:rsid w:val="00BF29B8"/>
    <w:rsid w:val="00BF46EA"/>
    <w:rsid w:val="00BF5D07"/>
    <w:rsid w:val="00C07D05"/>
    <w:rsid w:val="00C10856"/>
    <w:rsid w:val="00C10D17"/>
    <w:rsid w:val="00C203FA"/>
    <w:rsid w:val="00C262F7"/>
    <w:rsid w:val="00C3164F"/>
    <w:rsid w:val="00C31B5E"/>
    <w:rsid w:val="00C34D3E"/>
    <w:rsid w:val="00C35B37"/>
    <w:rsid w:val="00C3747A"/>
    <w:rsid w:val="00C56DCC"/>
    <w:rsid w:val="00C57075"/>
    <w:rsid w:val="00C66CD8"/>
    <w:rsid w:val="00C72AFE"/>
    <w:rsid w:val="00C81619"/>
    <w:rsid w:val="00C9481C"/>
    <w:rsid w:val="00C94EB1"/>
    <w:rsid w:val="00C9615F"/>
    <w:rsid w:val="00C9644B"/>
    <w:rsid w:val="00CA013C"/>
    <w:rsid w:val="00CA0D45"/>
    <w:rsid w:val="00CA1AE8"/>
    <w:rsid w:val="00CA250C"/>
    <w:rsid w:val="00CA6D6D"/>
    <w:rsid w:val="00CB5B41"/>
    <w:rsid w:val="00CC7A4E"/>
    <w:rsid w:val="00CD1359"/>
    <w:rsid w:val="00CD3346"/>
    <w:rsid w:val="00CD4C83"/>
    <w:rsid w:val="00CD5A21"/>
    <w:rsid w:val="00CF087E"/>
    <w:rsid w:val="00CF2270"/>
    <w:rsid w:val="00CF38CA"/>
    <w:rsid w:val="00D01EDC"/>
    <w:rsid w:val="00D0266C"/>
    <w:rsid w:val="00D078AA"/>
    <w:rsid w:val="00D10058"/>
    <w:rsid w:val="00D10C57"/>
    <w:rsid w:val="00D11978"/>
    <w:rsid w:val="00D144A8"/>
    <w:rsid w:val="00D15E30"/>
    <w:rsid w:val="00D16129"/>
    <w:rsid w:val="00D25DBD"/>
    <w:rsid w:val="00D26929"/>
    <w:rsid w:val="00D30CBD"/>
    <w:rsid w:val="00D30D9E"/>
    <w:rsid w:val="00D31090"/>
    <w:rsid w:val="00D33908"/>
    <w:rsid w:val="00D3431C"/>
    <w:rsid w:val="00D354F2"/>
    <w:rsid w:val="00D36C30"/>
    <w:rsid w:val="00D43A8C"/>
    <w:rsid w:val="00D44404"/>
    <w:rsid w:val="00D505C9"/>
    <w:rsid w:val="00D53072"/>
    <w:rsid w:val="00D539C5"/>
    <w:rsid w:val="00D5616F"/>
    <w:rsid w:val="00D61A4E"/>
    <w:rsid w:val="00D634EA"/>
    <w:rsid w:val="00D66146"/>
    <w:rsid w:val="00D730F0"/>
    <w:rsid w:val="00D75404"/>
    <w:rsid w:val="00D75C5C"/>
    <w:rsid w:val="00D77956"/>
    <w:rsid w:val="00D80F0C"/>
    <w:rsid w:val="00D82ECB"/>
    <w:rsid w:val="00D84786"/>
    <w:rsid w:val="00D92077"/>
    <w:rsid w:val="00D94100"/>
    <w:rsid w:val="00D951E2"/>
    <w:rsid w:val="00D9565A"/>
    <w:rsid w:val="00DA364F"/>
    <w:rsid w:val="00DB2337"/>
    <w:rsid w:val="00DB5CC3"/>
    <w:rsid w:val="00DB5F87"/>
    <w:rsid w:val="00DB62E9"/>
    <w:rsid w:val="00DB741A"/>
    <w:rsid w:val="00DC0376"/>
    <w:rsid w:val="00DC099B"/>
    <w:rsid w:val="00DC58A3"/>
    <w:rsid w:val="00DC6464"/>
    <w:rsid w:val="00DD4CD4"/>
    <w:rsid w:val="00DD65A2"/>
    <w:rsid w:val="00DD6770"/>
    <w:rsid w:val="00DE0749"/>
    <w:rsid w:val="00DE1871"/>
    <w:rsid w:val="00DE1AAD"/>
    <w:rsid w:val="00DE1CE2"/>
    <w:rsid w:val="00DE74AF"/>
    <w:rsid w:val="00DF1210"/>
    <w:rsid w:val="00DF31E9"/>
    <w:rsid w:val="00DF5C23"/>
    <w:rsid w:val="00E0174F"/>
    <w:rsid w:val="00E01DAD"/>
    <w:rsid w:val="00E021DC"/>
    <w:rsid w:val="00E03F91"/>
    <w:rsid w:val="00E064F2"/>
    <w:rsid w:val="00E06C2F"/>
    <w:rsid w:val="00E06CAE"/>
    <w:rsid w:val="00E0717B"/>
    <w:rsid w:val="00E10C9E"/>
    <w:rsid w:val="00E20D65"/>
    <w:rsid w:val="00E23A21"/>
    <w:rsid w:val="00E33C19"/>
    <w:rsid w:val="00E341B9"/>
    <w:rsid w:val="00E353A2"/>
    <w:rsid w:val="00E36881"/>
    <w:rsid w:val="00E3788D"/>
    <w:rsid w:val="00E37C99"/>
    <w:rsid w:val="00E42E4C"/>
    <w:rsid w:val="00E43B2D"/>
    <w:rsid w:val="00E47013"/>
    <w:rsid w:val="00E53EA7"/>
    <w:rsid w:val="00E541F9"/>
    <w:rsid w:val="00E57B79"/>
    <w:rsid w:val="00E63419"/>
    <w:rsid w:val="00E64496"/>
    <w:rsid w:val="00E7167B"/>
    <w:rsid w:val="00E8018D"/>
    <w:rsid w:val="00E8322E"/>
    <w:rsid w:val="00E903E0"/>
    <w:rsid w:val="00E93D08"/>
    <w:rsid w:val="00E964F9"/>
    <w:rsid w:val="00E97BC9"/>
    <w:rsid w:val="00EA1115"/>
    <w:rsid w:val="00EA39EB"/>
    <w:rsid w:val="00EA58CE"/>
    <w:rsid w:val="00EB0EAF"/>
    <w:rsid w:val="00EB33FF"/>
    <w:rsid w:val="00EB7AC3"/>
    <w:rsid w:val="00EC2759"/>
    <w:rsid w:val="00EC7106"/>
    <w:rsid w:val="00ED0120"/>
    <w:rsid w:val="00ED4E12"/>
    <w:rsid w:val="00EE03D6"/>
    <w:rsid w:val="00EE051B"/>
    <w:rsid w:val="00EE12B3"/>
    <w:rsid w:val="00EE1C1E"/>
    <w:rsid w:val="00EE54B4"/>
    <w:rsid w:val="00EF2B5C"/>
    <w:rsid w:val="00EF7794"/>
    <w:rsid w:val="00F00FFE"/>
    <w:rsid w:val="00F02046"/>
    <w:rsid w:val="00F0445D"/>
    <w:rsid w:val="00F053D8"/>
    <w:rsid w:val="00F05B33"/>
    <w:rsid w:val="00F07888"/>
    <w:rsid w:val="00F11279"/>
    <w:rsid w:val="00F1313D"/>
    <w:rsid w:val="00F13189"/>
    <w:rsid w:val="00F1579D"/>
    <w:rsid w:val="00F1589E"/>
    <w:rsid w:val="00F1611C"/>
    <w:rsid w:val="00F201E7"/>
    <w:rsid w:val="00F21C79"/>
    <w:rsid w:val="00F2365B"/>
    <w:rsid w:val="00F238C9"/>
    <w:rsid w:val="00F23CA5"/>
    <w:rsid w:val="00F277AA"/>
    <w:rsid w:val="00F31955"/>
    <w:rsid w:val="00F3195E"/>
    <w:rsid w:val="00F34C06"/>
    <w:rsid w:val="00F43EA3"/>
    <w:rsid w:val="00F50611"/>
    <w:rsid w:val="00F50C55"/>
    <w:rsid w:val="00F55355"/>
    <w:rsid w:val="00F57FFB"/>
    <w:rsid w:val="00F601E6"/>
    <w:rsid w:val="00F6658B"/>
    <w:rsid w:val="00F73954"/>
    <w:rsid w:val="00F81225"/>
    <w:rsid w:val="00F84C7B"/>
    <w:rsid w:val="00F865C4"/>
    <w:rsid w:val="00F94060"/>
    <w:rsid w:val="00FA56F6"/>
    <w:rsid w:val="00FB329D"/>
    <w:rsid w:val="00FB76C6"/>
    <w:rsid w:val="00FC27E3"/>
    <w:rsid w:val="00FC2B63"/>
    <w:rsid w:val="00FC74C7"/>
    <w:rsid w:val="00FD09DE"/>
    <w:rsid w:val="00FD451D"/>
    <w:rsid w:val="00FD5B22"/>
    <w:rsid w:val="00FD5E2B"/>
    <w:rsid w:val="00FE54CF"/>
    <w:rsid w:val="00FF400C"/>
    <w:rsid w:val="00FF41DC"/>
    <w:rsid w:val="00FF5814"/>
    <w:rsid w:val="00FF69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18BCF"/>
  <w14:defaultImageDpi w14:val="300"/>
  <w15:docId w15:val="{181E1E58-26EC-4E98-94C6-0F127F68D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5384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538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38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538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5384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38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845"/>
  </w:style>
  <w:style w:type="character" w:customStyle="1" w:styleId="Heading1Char">
    <w:name w:val="Heading 1 Char"/>
    <w:aliases w:val="Pocket Char"/>
    <w:basedOn w:val="DefaultParagraphFont"/>
    <w:link w:val="Heading1"/>
    <w:rsid w:val="000538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38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384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5384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053845"/>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053845"/>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7"/>
    <w:qFormat/>
    <w:rsid w:val="0005384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53845"/>
    <w:rPr>
      <w:color w:val="auto"/>
      <w:u w:val="none"/>
    </w:rPr>
  </w:style>
  <w:style w:type="character" w:styleId="Hyperlink">
    <w:name w:val="Hyperlink"/>
    <w:aliases w:val="heading 1 (block title),Important,Read,Card Text,Internet Link,Analytic Text"/>
    <w:basedOn w:val="DefaultParagraphFont"/>
    <w:uiPriority w:val="99"/>
    <w:unhideWhenUsed/>
    <w:rsid w:val="00053845"/>
    <w:rPr>
      <w:color w:val="auto"/>
      <w:u w:val="none"/>
    </w:rPr>
  </w:style>
  <w:style w:type="paragraph" w:styleId="DocumentMap">
    <w:name w:val="Document Map"/>
    <w:basedOn w:val="Normal"/>
    <w:link w:val="DocumentMapChar"/>
    <w:uiPriority w:val="99"/>
    <w:semiHidden/>
    <w:unhideWhenUsed/>
    <w:rsid w:val="00FF69C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69C2"/>
    <w:rPr>
      <w:rFonts w:ascii="Lucida Grande" w:hAnsi="Lucida Grande" w:cs="Lucida Grande"/>
    </w:rPr>
  </w:style>
  <w:style w:type="paragraph" w:styleId="ListParagraph">
    <w:name w:val="List Paragraph"/>
    <w:basedOn w:val="Normal"/>
    <w:uiPriority w:val="34"/>
    <w:unhideWhenUsed/>
    <w:qFormat/>
    <w:rsid w:val="00524337"/>
    <w:pPr>
      <w:ind w:left="720"/>
      <w:contextualSpacing/>
    </w:pPr>
  </w:style>
  <w:style w:type="paragraph" w:styleId="NormalWeb">
    <w:name w:val="Normal (Web)"/>
    <w:basedOn w:val="Normal"/>
    <w:uiPriority w:val="99"/>
    <w:unhideWhenUsed/>
    <w:rsid w:val="001C3BDF"/>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basedOn w:val="DefaultParagraphFont"/>
    <w:rsid w:val="001C3BDF"/>
  </w:style>
  <w:style w:type="character" w:styleId="Strong">
    <w:name w:val="Strong"/>
    <w:basedOn w:val="DefaultParagraphFont"/>
    <w:uiPriority w:val="22"/>
    <w:qFormat/>
    <w:rsid w:val="00B33FA3"/>
    <w:rPr>
      <w:b/>
      <w:bCs/>
    </w:rPr>
  </w:style>
  <w:style w:type="character" w:customStyle="1" w:styleId="UnderlineChar">
    <w:name w:val="Underline Char"/>
    <w:basedOn w:val="DefaultParagraphFont"/>
    <w:rsid w:val="00D505C9"/>
    <w:rPr>
      <w:szCs w:val="24"/>
      <w:u w:val="single"/>
      <w:lang w:val="en-US" w:eastAsia="en-US" w:bidi="ar-SA"/>
    </w:rPr>
  </w:style>
  <w:style w:type="paragraph" w:customStyle="1" w:styleId="HotRoute">
    <w:name w:val="Hot Route!"/>
    <w:basedOn w:val="Normal"/>
    <w:link w:val="HotRouteChar"/>
    <w:rsid w:val="00D505C9"/>
    <w:pPr>
      <w:spacing w:after="0" w:line="240" w:lineRule="auto"/>
      <w:ind w:left="144"/>
    </w:pPr>
    <w:rPr>
      <w:rFonts w:ascii="Times New Roman" w:eastAsia="MS Mincho" w:hAnsi="Times New Roman" w:cs="Times New Roman"/>
      <w:sz w:val="20"/>
    </w:rPr>
  </w:style>
  <w:style w:type="character" w:customStyle="1" w:styleId="SmalltextChar">
    <w:name w:val="Small text Char"/>
    <w:basedOn w:val="DefaultParagraphFont"/>
    <w:link w:val="Smalltext"/>
    <w:rsid w:val="00D505C9"/>
    <w:rPr>
      <w:sz w:val="16"/>
    </w:rPr>
  </w:style>
  <w:style w:type="character" w:customStyle="1" w:styleId="HotRouteChar">
    <w:name w:val="Hot Route! Char"/>
    <w:basedOn w:val="DefaultParagraphFont"/>
    <w:link w:val="HotRoute"/>
    <w:rsid w:val="00D505C9"/>
    <w:rPr>
      <w:rFonts w:ascii="Times New Roman" w:eastAsia="MS Mincho" w:hAnsi="Times New Roman" w:cs="Times New Roman"/>
      <w:sz w:val="20"/>
    </w:rPr>
  </w:style>
  <w:style w:type="paragraph" w:customStyle="1" w:styleId="Smalltext">
    <w:name w:val="Small text"/>
    <w:basedOn w:val="Normal"/>
    <w:link w:val="SmalltextChar"/>
    <w:rsid w:val="00D505C9"/>
    <w:pPr>
      <w:spacing w:after="0" w:line="240" w:lineRule="auto"/>
    </w:pPr>
    <w:rPr>
      <w:rFonts w:asciiTheme="minorHAnsi" w:hAnsiTheme="minorHAnsi"/>
      <w:sz w:val="16"/>
    </w:rPr>
  </w:style>
  <w:style w:type="paragraph" w:customStyle="1" w:styleId="Emphasis1">
    <w:name w:val="Emphasis1"/>
    <w:basedOn w:val="Normal"/>
    <w:link w:val="Emphasis"/>
    <w:autoRedefine/>
    <w:uiPriority w:val="7"/>
    <w:qFormat/>
    <w:rsid w:val="009468A2"/>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underline">
    <w:name w:val="underline"/>
    <w:basedOn w:val="Normal"/>
    <w:link w:val="underlineChar0"/>
    <w:qFormat/>
    <w:rsid w:val="00687C3C"/>
    <w:pPr>
      <w:spacing w:after="0" w:line="240" w:lineRule="auto"/>
    </w:pPr>
    <w:rPr>
      <w:rFonts w:ascii="Times New Roman" w:eastAsia="Calibri" w:hAnsi="Times New Roman" w:cs="Times New Roman"/>
      <w:sz w:val="20"/>
      <w:szCs w:val="20"/>
      <w:u w:val="single"/>
    </w:rPr>
  </w:style>
  <w:style w:type="paragraph" w:customStyle="1" w:styleId="hotroute0">
    <w:name w:val="hot route!"/>
    <w:basedOn w:val="Normal"/>
    <w:qFormat/>
    <w:rsid w:val="00687C3C"/>
    <w:pPr>
      <w:spacing w:after="0" w:line="240" w:lineRule="auto"/>
      <w:ind w:left="144"/>
    </w:pPr>
    <w:rPr>
      <w:rFonts w:ascii="Times New Roman" w:eastAsia="Calibri" w:hAnsi="Times New Roman" w:cs="Times New Roman"/>
      <w:sz w:val="20"/>
      <w:szCs w:val="20"/>
    </w:rPr>
  </w:style>
  <w:style w:type="character" w:customStyle="1" w:styleId="underlineChar0">
    <w:name w:val="underline Char"/>
    <w:basedOn w:val="DefaultParagraphFont"/>
    <w:link w:val="underline"/>
    <w:rsid w:val="00687C3C"/>
    <w:rPr>
      <w:rFonts w:ascii="Times New Roman" w:eastAsia="Calibri" w:hAnsi="Times New Roman" w:cs="Times New Roman"/>
      <w:sz w:val="20"/>
      <w:szCs w:val="20"/>
      <w:u w:val="single"/>
    </w:rPr>
  </w:style>
  <w:style w:type="character" w:customStyle="1" w:styleId="smallChar">
    <w:name w:val="small Char"/>
    <w:basedOn w:val="DefaultParagraphFont"/>
    <w:rsid w:val="00687C3C"/>
    <w:rPr>
      <w:sz w:val="16"/>
    </w:rPr>
  </w:style>
  <w:style w:type="character" w:customStyle="1" w:styleId="Highlightedunderline">
    <w:name w:val="Highlighted underline"/>
    <w:rsid w:val="00687C3C"/>
    <w:rPr>
      <w:rFonts w:ascii="Times New Roman" w:hAnsi="Times New Roman"/>
      <w:sz w:val="20"/>
      <w:u w:val="single"/>
      <w:bdr w:val="none" w:sz="0" w:space="0" w:color="auto"/>
      <w:shd w:val="clear" w:color="auto" w:fill="C0C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fr.org/china/improve-us-china-relations/p37044" TargetMode="External"/><Relationship Id="rId117" Type="http://schemas.openxmlformats.org/officeDocument/2006/relationships/hyperlink" Target="http://globalchallenges.org/wp-content/uploads/12-Risks-with-infinite-impact.pdf%5D-DD" TargetMode="External"/><Relationship Id="rId21" Type="http://schemas.openxmlformats.org/officeDocument/2006/relationships/hyperlink" Target="http://www.cfr.org/china/improve-us-china-relations/p37044" TargetMode="External"/><Relationship Id="rId42" Type="http://schemas.openxmlformats.org/officeDocument/2006/relationships/hyperlink" Target="http://thehill.com/policy/finance/259219-white-house-releases-text-of-trans-pacific-partnership" TargetMode="External"/><Relationship Id="rId47" Type="http://schemas.openxmlformats.org/officeDocument/2006/relationships/hyperlink" Target="http://www.eurasiareview.com/10122015-us-china-strategic-cooperation-or-strategic-competition-an-overview/" TargetMode="External"/><Relationship Id="rId63" Type="http://schemas.openxmlformats.org/officeDocument/2006/relationships/hyperlink" Target="http://www.huffingtonpost.com/alim-a-seytoff/china-uighurs_b_5589130.html" TargetMode="External"/><Relationship Id="rId68" Type="http://schemas.openxmlformats.org/officeDocument/2006/relationships/hyperlink" Target="http://www.rfa.org/english/uyghur/uyghur_religion-20060206.html" TargetMode="External"/><Relationship Id="rId84" Type="http://schemas.openxmlformats.org/officeDocument/2006/relationships/hyperlink" Target="http://www.theguardian.com/world/2013/nov/25/islamist-china-tiananmen-beijing-attack" TargetMode="External"/><Relationship Id="rId89" Type="http://schemas.openxmlformats.org/officeDocument/2006/relationships/hyperlink" Target="http://www.bbc.com/news/world-asia-china-29170238" TargetMode="External"/><Relationship Id="rId112" Type="http://schemas.openxmlformats.org/officeDocument/2006/relationships/hyperlink" Target="https://www.iwu.edu/economics/PPE17/lewis.pdf" TargetMode="External"/><Relationship Id="rId16" Type="http://schemas.openxmlformats.org/officeDocument/2006/relationships/hyperlink" Target="http://thediplomat.com/2016/01/its-official-dpps-tsai-ing-wen-is-taiwans-next-president/" TargetMode="External"/><Relationship Id="rId107" Type="http://schemas.openxmlformats.org/officeDocument/2006/relationships/hyperlink" Target="https://www.geopoliticalmonitor.com/science-diplomacy-a-crucible-for-south-china-sea-disputes/" TargetMode="External"/><Relationship Id="rId11" Type="http://schemas.openxmlformats.org/officeDocument/2006/relationships/hyperlink" Target="http://thediplomat.com/2015/09/the-significance-of-xi-jinpings-u-s-visit/" TargetMode="External"/><Relationship Id="rId32" Type="http://schemas.openxmlformats.org/officeDocument/2006/relationships/hyperlink" Target="http://www.cfr.org/china/improve-us-china-relations/p37044" TargetMode="External"/><Relationship Id="rId37" Type="http://schemas.openxmlformats.org/officeDocument/2006/relationships/hyperlink" Target="http://www.cfr.org/china/improve-us-china-relations/p37044" TargetMode="External"/><Relationship Id="rId53" Type="http://schemas.openxmlformats.org/officeDocument/2006/relationships/hyperlink" Target="http://thediplomat.com/2014/01/u-s-releases-last-uyghur-chinese-prisoners-from-guantanamo-bay/" TargetMode="External"/><Relationship Id="rId58" Type="http://schemas.openxmlformats.org/officeDocument/2006/relationships/hyperlink" Target="http://www.reuters.com/article/2013/11/01/us-china-tiananmen-idUSBRE9A003L20131101" TargetMode="External"/><Relationship Id="rId74" Type="http://schemas.openxmlformats.org/officeDocument/2006/relationships/hyperlink" Target="http://news.qq.com/a/20150123/005058.htm" TargetMode="External"/><Relationship Id="rId79" Type="http://schemas.openxmlformats.org/officeDocument/2006/relationships/hyperlink" Target="http://www.breitbart.com/Big-Peace/2014/09/24/Report-Chinese-Uyghurs-Join-Islamic-State" TargetMode="External"/><Relationship Id="rId102" Type="http://schemas.openxmlformats.org/officeDocument/2006/relationships/hyperlink" Target="http://fas.org/sgp/crs/intel/R43941.pdf" TargetMode="External"/><Relationship Id="rId123" Type="http://schemas.openxmlformats.org/officeDocument/2006/relationships/hyperlink" Target="http://search.news.cn/language/search.jspa?id=en&amp;t=1&amp;t1=0&amp;ss=&amp;ct=&amp;n1=South+China+Sea" TargetMode="External"/><Relationship Id="rId128" Type="http://schemas.openxmlformats.org/officeDocument/2006/relationships/hyperlink" Target="http://topics.nytimes.com/top/reference/timestopics/people/c/hillary_rodham_clinton/index.html?inline=nyt-per" TargetMode="External"/><Relationship Id="rId5" Type="http://schemas.openxmlformats.org/officeDocument/2006/relationships/webSettings" Target="webSettings.xml"/><Relationship Id="rId90" Type="http://schemas.openxmlformats.org/officeDocument/2006/relationships/hyperlink" Target="http://www.chinafile.com/reporting-opinion/caixin-media/kunming-attack-chinas-911-state-media-says" TargetMode="External"/><Relationship Id="rId95" Type="http://schemas.openxmlformats.org/officeDocument/2006/relationships/hyperlink" Target="http://www.anser.org/babrief-us-china-space-coop" TargetMode="External"/><Relationship Id="rId19" Type="http://schemas.openxmlformats.org/officeDocument/2006/relationships/hyperlink" Target="https://www.uschina.org/advocacy/bilateral-investment-treaty" TargetMode="External"/><Relationship Id="rId14" Type="http://schemas.openxmlformats.org/officeDocument/2006/relationships/hyperlink" Target="http://www.brookings.edu/research/opinions/2013/06/11-us-china-relations-asia-alliances-greitens" TargetMode="External"/><Relationship Id="rId22" Type="http://schemas.openxmlformats.org/officeDocument/2006/relationships/hyperlink" Target="http://www.cfr.org/china/improve-us-china-relations/p37044" TargetMode="External"/><Relationship Id="rId27" Type="http://schemas.openxmlformats.org/officeDocument/2006/relationships/hyperlink" Target="http://www.cfr.org/china/improve-us-china-relations/p37044" TargetMode="External"/><Relationship Id="rId30" Type="http://schemas.openxmlformats.org/officeDocument/2006/relationships/hyperlink" Target="http://www.cfr.org/china/improve-us-china-relations/p37044" TargetMode="External"/><Relationship Id="rId35" Type="http://schemas.openxmlformats.org/officeDocument/2006/relationships/hyperlink" Target="http://www.cfr.org/china/improve-us-china-relations/p37044" TargetMode="External"/><Relationship Id="rId43" Type="http://schemas.openxmlformats.org/officeDocument/2006/relationships/hyperlink" Target="http://blogs.wsj.com/washwire/2015/04/27/wsj-interview-transcript-president-obama-on-tpp-china-japan-pope-francis-cuba/" TargetMode="External"/><Relationship Id="rId48" Type="http://schemas.openxmlformats.org/officeDocument/2006/relationships/hyperlink" Target="http://thediplomat.com/2015/09/the-significance-of-xi-jinpings-u-s-visit/" TargetMode="External"/><Relationship Id="rId56" Type="http://schemas.openxmlformats.org/officeDocument/2006/relationships/hyperlink" Target="http://thediplomat.com/2015/07/uyghur-terrorism-a-misnomer/" TargetMode="External"/><Relationship Id="rId64" Type="http://schemas.openxmlformats.org/officeDocument/2006/relationships/hyperlink" Target="http://www.nytimes.com/2009/07/06/world/asia/06china.html?_r=1&amp;" TargetMode="External"/><Relationship Id="rId69" Type="http://schemas.openxmlformats.org/officeDocument/2006/relationships/hyperlink" Target="http://www.hrw.org/news/2015/01/20/china-draft-counterterrorism-law-recipe-abuses" TargetMode="External"/><Relationship Id="rId77" Type="http://schemas.openxmlformats.org/officeDocument/2006/relationships/hyperlink" Target="http://www.reuters.com/article/2014/09/22/us-china-xinjiang-idUSKCN0HH10J20140922" TargetMode="External"/><Relationship Id="rId100" Type="http://schemas.openxmlformats.org/officeDocument/2006/relationships/hyperlink" Target="http://www.usnews.com/news/articles/2015/12/10/why-china-and-the-us-have-found-common-purpose-on-climate-change" TargetMode="External"/><Relationship Id="rId105" Type="http://schemas.openxmlformats.org/officeDocument/2006/relationships/hyperlink" Target="http://www.foreignpolicy.com/articles/2012/02/27/cyberwar?page=full" TargetMode="External"/><Relationship Id="rId113" Type="http://schemas.openxmlformats.org/officeDocument/2006/relationships/hyperlink" Target="https://www.iwu.edu/economics/PPE17/lewis.pdf" TargetMode="External"/><Relationship Id="rId118" Type="http://schemas.openxmlformats.org/officeDocument/2006/relationships/hyperlink" Target="http://spectrum.ieee.org/podcast/robotics/artificial-intelligence/nick-bostrom-says-we-should-trust-our-future-robot-overlords%5D-DD" TargetMode="External"/><Relationship Id="rId126" Type="http://schemas.openxmlformats.org/officeDocument/2006/relationships/hyperlink" Target="http://breakingdefense.com/2013/10/chinas-fear-of-us-may-tempt-them-to-preempt-sinologists/%20" TargetMode="External"/><Relationship Id="rId8" Type="http://schemas.openxmlformats.org/officeDocument/2006/relationships/hyperlink" Target="http://taylorfravel.com/documents/research/fravel.2014.RSIS.us.policy.scs.pdf" TargetMode="External"/><Relationship Id="rId51" Type="http://schemas.openxmlformats.org/officeDocument/2006/relationships/hyperlink" Target="http://www.china-un.org/eng/zt/fk/t28937.htm" TargetMode="External"/><Relationship Id="rId72" Type="http://schemas.openxmlformats.org/officeDocument/2006/relationships/hyperlink" Target="http://www.globaltimes.cn/content/875858.shtml" TargetMode="External"/><Relationship Id="rId80" Type="http://schemas.openxmlformats.org/officeDocument/2006/relationships/hyperlink" Target="http://thediplomat.com/2014/03/turkestan-islamic-party-expresses-support-for-kunming-attack/" TargetMode="External"/><Relationship Id="rId85" Type="http://schemas.openxmlformats.org/officeDocument/2006/relationships/hyperlink" Target="http://foreignpolicy.com/2014/07/30/the-xinjiangistan-connection/" TargetMode="External"/><Relationship Id="rId93" Type="http://schemas.openxmlformats.org/officeDocument/2006/relationships/hyperlink" Target="http://www.scmp.com/news/china/article/1621190/new-al-qaeda-magazine-calls-xinjiang-be-recovered-islamic-caliphate" TargetMode="External"/><Relationship Id="rId98" Type="http://schemas.openxmlformats.org/officeDocument/2006/relationships/hyperlink" Target="http://www.themoscowtimes.com/news/article/un-approves-russia-led-proposal-to-limit-militarization-of-space/552230.html" TargetMode="External"/><Relationship Id="rId121" Type="http://schemas.openxmlformats.org/officeDocument/2006/relationships/hyperlink" Target="http://search.news.cn/language/search.jspa?id=en&amp;t=1&amp;t1=0&amp;ss=&amp;ct=&amp;n1=ASEAN" TargetMode="External"/><Relationship Id="rId3" Type="http://schemas.openxmlformats.org/officeDocument/2006/relationships/styles" Target="styles.xml"/><Relationship Id="rId12" Type="http://schemas.openxmlformats.org/officeDocument/2006/relationships/hyperlink" Target="http://www.nytimes.com/ref/college/coll-china-politics-007.html" TargetMode="External"/><Relationship Id="rId17" Type="http://schemas.openxmlformats.org/officeDocument/2006/relationships/hyperlink" Target="http://www.brookings.edu/research/interviews/2016/03/09-china-government-work-report-li" TargetMode="External"/><Relationship Id="rId25" Type="http://schemas.openxmlformats.org/officeDocument/2006/relationships/hyperlink" Target="http://www.cfr.org/china/improve-us-china-relations/p37044" TargetMode="External"/><Relationship Id="rId33" Type="http://schemas.openxmlformats.org/officeDocument/2006/relationships/hyperlink" Target="http://www.cfr.org/china/improve-us-china-relations/p37044" TargetMode="External"/><Relationship Id="rId38" Type="http://schemas.openxmlformats.org/officeDocument/2006/relationships/hyperlink" Target="http://www.cfr.org/china/improve-us-china-relations/p37044" TargetMode="External"/><Relationship Id="rId46" Type="http://schemas.openxmlformats.org/officeDocument/2006/relationships/hyperlink" Target="http://watson.brown.edu/news/2012/cyclical-us-china-military-relationship" TargetMode="External"/><Relationship Id="rId59" Type="http://schemas.openxmlformats.org/officeDocument/2006/relationships/hyperlink" Target="http://www.china-un.org/eng/zt/fk/t28937.htm" TargetMode="External"/><Relationship Id="rId67" Type="http://schemas.openxmlformats.org/officeDocument/2006/relationships/hyperlink" Target="http://www.voanews.com/content/china-bans-many-uighur-muslims-from-ramadan-fast/1952829.html" TargetMode="External"/><Relationship Id="rId103" Type="http://schemas.openxmlformats.org/officeDocument/2006/relationships/hyperlink" Target="http://www.sublimeoblivion.com/2010/03/28/korean-war-2/" TargetMode="External"/><Relationship Id="rId108" Type="http://schemas.openxmlformats.org/officeDocument/2006/relationships/hyperlink" Target="http://www.newvision.co.ug/new_vision/news/1426167/china-us-set-talks-economy-maritime-differences" TargetMode="External"/><Relationship Id="rId116" Type="http://schemas.openxmlformats.org/officeDocument/2006/relationships/hyperlink" Target="https://www.weforum.org/agenda/2016/06/should-we-embrace-the-rise-of-killer-robots/" TargetMode="External"/><Relationship Id="rId124" Type="http://schemas.openxmlformats.org/officeDocument/2006/relationships/hyperlink" Target="http://finance.yahoo.com/news/japan-says-continue-patrols-china-041327811.html?soc_src=mediacontentsharebuttons" TargetMode="External"/><Relationship Id="rId129" Type="http://schemas.openxmlformats.org/officeDocument/2006/relationships/hyperlink" Target="https://www.washingtonpost.com/business/economy/obamas-quiet-nuclear-deal-with-china-raises-proliferation-concerns/2015/05/10/549e18de-ece3-11e4-8666-a1d756d0218e_story.html" TargetMode="External"/><Relationship Id="rId20" Type="http://schemas.openxmlformats.org/officeDocument/2006/relationships/hyperlink" Target="http://www.nbr.org/research/activity.aspx?id=538" TargetMode="External"/><Relationship Id="rId41" Type="http://schemas.openxmlformats.org/officeDocument/2006/relationships/hyperlink" Target="http://america.aljazeera.com/opinions/2015/11/the-tpp-risks-making-us-china-relations-worse.html" TargetMode="External"/><Relationship Id="rId54" Type="http://schemas.openxmlformats.org/officeDocument/2006/relationships/hyperlink" Target="http://www.gwu.edu/~ieresgwu/assets/docs/ponars/RobertsWP.pdf" TargetMode="External"/><Relationship Id="rId62" Type="http://schemas.openxmlformats.org/officeDocument/2006/relationships/hyperlink" Target="http://www.hrw.org/reports/2005/china0405/4.htm" TargetMode="External"/><Relationship Id="rId70" Type="http://schemas.openxmlformats.org/officeDocument/2006/relationships/hyperlink" Target="http://www.amnesty.org/en/news/disappearing-china-s-uighurs-2012-07-04" TargetMode="External"/><Relationship Id="rId75" Type="http://schemas.openxmlformats.org/officeDocument/2006/relationships/hyperlink" Target="http://world.huanqiu.com/exclusive/2015-02/5599295.html" TargetMode="External"/><Relationship Id="rId83" Type="http://schemas.openxmlformats.org/officeDocument/2006/relationships/hyperlink" Target="https://news.siteintelgroup.com/Jihadist-News/tip-division-in-syria-releases-photos-of-fighters-camp-for-children.html" TargetMode="External"/><Relationship Id="rId88" Type="http://schemas.openxmlformats.org/officeDocument/2006/relationships/hyperlink" Target="http://time.com/3172636/china-uighur-terror-attacks-executions/" TargetMode="External"/><Relationship Id="rId91" Type="http://schemas.openxmlformats.org/officeDocument/2006/relationships/hyperlink" Target="http://www.reuters.com/article/2014/04/30/us-china-xinjiang-blast-idUSBREA3T0HX20140430" TargetMode="External"/><Relationship Id="rId96" Type="http://schemas.openxmlformats.org/officeDocument/2006/relationships/hyperlink" Target="http://www.anser.org/babrief-us-china-space-coop%5D-DD" TargetMode="External"/><Relationship Id="rId111" Type="http://schemas.openxmlformats.org/officeDocument/2006/relationships/hyperlink" Target="https://www.iwu.edu/economics/PPE17/lewis.pdf"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thehill.com/policy/finance/282269-trade-lawmakers-urge-us-to-take-tough-stance-with-china" TargetMode="External"/><Relationship Id="rId15" Type="http://schemas.openxmlformats.org/officeDocument/2006/relationships/hyperlink" Target="http://www.cnn.com/2015/12/16/politics/u-s-taiwan-arms-sales/" TargetMode="External"/><Relationship Id="rId23" Type="http://schemas.openxmlformats.org/officeDocument/2006/relationships/hyperlink" Target="http://www.cfr.org/china/improve-us-china-relations/p37044" TargetMode="External"/><Relationship Id="rId28" Type="http://schemas.openxmlformats.org/officeDocument/2006/relationships/hyperlink" Target="http://www.cfr.org/china/improve-us-china-relations/p37044" TargetMode="External"/><Relationship Id="rId36" Type="http://schemas.openxmlformats.org/officeDocument/2006/relationships/hyperlink" Target="http://www.cfr.org/china/improve-us-china-relations/p37044" TargetMode="External"/><Relationship Id="rId49" Type="http://schemas.openxmlformats.org/officeDocument/2006/relationships/hyperlink" Target="http://www.chinausfocus.com/foreign-policy/why-china-has-good-reason-to-worry-about-the-us-rebalance-strategy/" TargetMode="External"/><Relationship Id="rId57" Type="http://schemas.openxmlformats.org/officeDocument/2006/relationships/hyperlink" Target="http://foreignpolicy.com/2015/02/09/is-china-making-its-own-terrorism-problem-worse-uighurs-islamic-state/" TargetMode="External"/><Relationship Id="rId106" Type="http://schemas.openxmlformats.org/officeDocument/2006/relationships/hyperlink" Target="http://www.foreignpolicy.com/articles/2012/02/27/cyberwar?page=full" TargetMode="External"/><Relationship Id="rId114" Type="http://schemas.openxmlformats.org/officeDocument/2006/relationships/hyperlink" Target="https://www.iwu.edu/economics/PPE17/lewis.pdf" TargetMode="External"/><Relationship Id="rId119" Type="http://schemas.openxmlformats.org/officeDocument/2006/relationships/hyperlink" Target="https://www.unzco.com/export-enforcement/%5D-DD" TargetMode="External"/><Relationship Id="rId127" Type="http://schemas.openxmlformats.org/officeDocument/2006/relationships/hyperlink" Target="http://topics.nytimes.com/top/news/international/countriesandterritories/china/index.html?inline=nyt-geo" TargetMode="External"/><Relationship Id="rId10" Type="http://schemas.openxmlformats.org/officeDocument/2006/relationships/hyperlink" Target="http://blogs.reuters.com/great-debate/2015/06/23/the-five-most-important-issues-in-u-s-china-relations/" TargetMode="External"/><Relationship Id="rId31" Type="http://schemas.openxmlformats.org/officeDocument/2006/relationships/hyperlink" Target="http://www.cfr.org/china/improve-us-china-relations/p37044" TargetMode="External"/><Relationship Id="rId44" Type="http://schemas.openxmlformats.org/officeDocument/2006/relationships/hyperlink" Target="http://www.chinausfocus.com/foreign-policy/grasping-fully-the-realities-and-challenges-in-us%E2%80%93china-relations-the-key-bilateral-relationship-in-international-relationsthe-key-bilateral-relationship-in-international-relationsthe-key-bila/" TargetMode="External"/><Relationship Id="rId52" Type="http://schemas.openxmlformats.org/officeDocument/2006/relationships/hyperlink" Target="http://www.nytimes.com/2014/01/01/us/us-frees-last-of-uighur-detainees-from-guantanamo.html" TargetMode="External"/><Relationship Id="rId60" Type="http://schemas.openxmlformats.org/officeDocument/2006/relationships/hyperlink" Target="http://www.reuters.com/article/2014/05/18/us-china-xinjiang-idUSBREA4H01O20140518" TargetMode="External"/><Relationship Id="rId65" Type="http://schemas.openxmlformats.org/officeDocument/2006/relationships/hyperlink" Target="http://www.usnews.com/opinion/blogs/world-report/2014/07/03/ramadan-brings-religious-restrictions-for-muslim-uighurs-in-china" TargetMode="External"/><Relationship Id="rId73" Type="http://schemas.openxmlformats.org/officeDocument/2006/relationships/hyperlink" Target="http://www.globaltimes.cn/content/896765.shtml" TargetMode="External"/><Relationship Id="rId78" Type="http://schemas.openxmlformats.org/officeDocument/2006/relationships/hyperlink" Target="http://www.theglobeandmail.com/news/world/chinese-radicals-from-xinjiang-join-islamic-state/article20735422/" TargetMode="External"/><Relationship Id="rId81" Type="http://schemas.openxmlformats.org/officeDocument/2006/relationships/hyperlink" Target="https://news.siteintelgroup.com/Jihadist-News/tip-publishes-photos-of-children-training-with-guns-at-camp.html" TargetMode="External"/><Relationship Id="rId86" Type="http://schemas.openxmlformats.org/officeDocument/2006/relationships/hyperlink" Target="http://globalthinkers.foreignpolicy.com/" TargetMode="External"/><Relationship Id="rId94" Type="http://schemas.openxmlformats.org/officeDocument/2006/relationships/hyperlink" Target="http://www.newsweek.com/south-china-sea-war-nuclear-submarines-china-united-states-barack-obama-xi-473428" TargetMode="External"/><Relationship Id="rId99" Type="http://schemas.openxmlformats.org/officeDocument/2006/relationships/hyperlink" Target="http://www.globalissues.org/article/69/militarization-and-weaponization-of-outer-space" TargetMode="External"/><Relationship Id="rId101" Type="http://schemas.openxmlformats.org/officeDocument/2006/relationships/hyperlink" Target="http://thediplomat.com/2015/10/china-us-climate-change-cooperation-beyond-energy/" TargetMode="External"/><Relationship Id="rId122" Type="http://schemas.openxmlformats.org/officeDocument/2006/relationships/hyperlink" Target="http://search.news.cn/language/search.jspa?id=en&amp;t=1&amp;t1=0&amp;ss=&amp;ct=&amp;n1=Barack+Obama" TargetMode="External"/><Relationship Id="rId130" Type="http://schemas.openxmlformats.org/officeDocument/2006/relationships/hyperlink" Target="http://www.wsj.com/articles/chinas-proliferation-double-game-1454027211" TargetMode="External"/><Relationship Id="rId4" Type="http://schemas.openxmlformats.org/officeDocument/2006/relationships/settings" Target="settings.xml"/><Relationship Id="rId9" Type="http://schemas.openxmlformats.org/officeDocument/2006/relationships/hyperlink" Target="http://taylorfravel.com/documents/research/fravel.2014.RSIS.us.policy.scs.pdf" TargetMode="External"/><Relationship Id="rId13" Type="http://schemas.openxmlformats.org/officeDocument/2006/relationships/hyperlink" Target="http://thediplomat.com/2015/10/the-continuing-impasse-of-us-china-relations/" TargetMode="External"/><Relationship Id="rId18" Type="http://schemas.openxmlformats.org/officeDocument/2006/relationships/hyperlink" Target="http://www.fmprc.gov.cn/mfa_eng/zxxx_662805/t1336238.shtml" TargetMode="External"/><Relationship Id="rId39" Type="http://schemas.openxmlformats.org/officeDocument/2006/relationships/hyperlink" Target="http://www.globaltimes.cn/content/986505.shtml" TargetMode="External"/><Relationship Id="rId109" Type="http://schemas.openxmlformats.org/officeDocument/2006/relationships/hyperlink" Target="http://www.goldmansachs.com/what-we-do/investment-management/private-wealth-management/intellectual-capital/isg-china-insight-2016.pdf" TargetMode="External"/><Relationship Id="rId34" Type="http://schemas.openxmlformats.org/officeDocument/2006/relationships/hyperlink" Target="http://www.cfr.org/china/improve-us-china-relations/p37044" TargetMode="External"/><Relationship Id="rId50" Type="http://schemas.openxmlformats.org/officeDocument/2006/relationships/hyperlink" Target="http://foreignpolicy.com/2015/02/09/is-china-making-its-own-terrorism-problem-worse-uighurs-islamic-state/" TargetMode="External"/><Relationship Id="rId55" Type="http://schemas.openxmlformats.org/officeDocument/2006/relationships/hyperlink" Target="http://thediplomat.com/2014/03/turkestan-islamic-party-expresses-support-for-kunming-attack/" TargetMode="External"/><Relationship Id="rId76" Type="http://schemas.openxmlformats.org/officeDocument/2006/relationships/hyperlink" Target="http://www.scmp.com/news/china/article/1702968/islamic-state-has-executed-three-deserters-china-chinese-state-run" TargetMode="External"/><Relationship Id="rId97" Type="http://schemas.openxmlformats.org/officeDocument/2006/relationships/hyperlink" Target="http://www.reachingcriticalwill.org/resources/fact-sheets/critical-issues/5448-outer-space" TargetMode="External"/><Relationship Id="rId104" Type="http://schemas.openxmlformats.org/officeDocument/2006/relationships/hyperlink" Target="http://www.foreignpolicy.com/articles/2012/02/27/cyberwar?page=full" TargetMode="External"/><Relationship Id="rId120" Type="http://schemas.openxmlformats.org/officeDocument/2006/relationships/hyperlink" Target="http://search.news.cn/language/search.jspa?id=en&amp;t1=0&amp;t=1&amp;ss=&amp;btn=0&amp;ct=Syria&amp;n1=United+States&amp;np=content" TargetMode="External"/><Relationship Id="rId125" Type="http://schemas.openxmlformats.org/officeDocument/2006/relationships/hyperlink" Target="http://www.comw.org/wordpress/dsr/precipitating-military-competition-with-china" TargetMode="External"/><Relationship Id="rId7" Type="http://schemas.openxmlformats.org/officeDocument/2006/relationships/hyperlink" Target="http://www.scmp.com/comment/insight-opinion/article/1980592/sino-us-relations-fraying-world-losing-its-anchor-stability" TargetMode="External"/><Relationship Id="rId71" Type="http://schemas.openxmlformats.org/officeDocument/2006/relationships/hyperlink" Target="http://www.bbc.com/news/world-asia-china-30722268" TargetMode="External"/><Relationship Id="rId92" Type="http://schemas.openxmlformats.org/officeDocument/2006/relationships/hyperlink" Target="http://www.bbc.com/news/world-asia-china-27502652" TargetMode="External"/><Relationship Id="rId2" Type="http://schemas.openxmlformats.org/officeDocument/2006/relationships/numbering" Target="numbering.xml"/><Relationship Id="rId29" Type="http://schemas.openxmlformats.org/officeDocument/2006/relationships/hyperlink" Target="http://www.cfr.org/china/improve-us-china-relations/p37044" TargetMode="External"/><Relationship Id="rId24" Type="http://schemas.openxmlformats.org/officeDocument/2006/relationships/hyperlink" Target="http://www.cfr.org/china/improve-us-china-relations/p37044" TargetMode="External"/><Relationship Id="rId40" Type="http://schemas.openxmlformats.org/officeDocument/2006/relationships/hyperlink" Target="http://america.aljazeera.com/profiles/z/steven-zhou.html" TargetMode="External"/><Relationship Id="rId45" Type="http://schemas.openxmlformats.org/officeDocument/2006/relationships/hyperlink" Target="http://yaleglobal.yale.edu/content/us-chinese-relations-new-direction-part-i" TargetMode="External"/><Relationship Id="rId66" Type="http://schemas.openxmlformats.org/officeDocument/2006/relationships/hyperlink" Target="https://foreignpolicy.com/2015/02/05/chinas-ban-on-islamic-veils-is-destined-to-fail/" TargetMode="External"/><Relationship Id="rId87" Type="http://schemas.openxmlformats.org/officeDocument/2006/relationships/hyperlink" Target="http://www.state.gov/secretary/remarks/2014/09/232026.htm" TargetMode="External"/><Relationship Id="rId110" Type="http://schemas.openxmlformats.org/officeDocument/2006/relationships/hyperlink" Target="http://thediplomat.com/china-power/if-china-sneezes/" TargetMode="External"/><Relationship Id="rId115" Type="http://schemas.openxmlformats.org/officeDocument/2006/relationships/hyperlink" Target="https://www.iwu.edu/economics/PPE17/lewis.pdf" TargetMode="External"/><Relationship Id="rId131" Type="http://schemas.openxmlformats.org/officeDocument/2006/relationships/fontTable" Target="fontTable.xml"/><Relationship Id="rId61" Type="http://schemas.openxmlformats.org/officeDocument/2006/relationships/hyperlink" Target="http://cup.columbia.edu/book/the-uyghurs/9780231147583" TargetMode="External"/><Relationship Id="rId82" Type="http://schemas.openxmlformats.org/officeDocument/2006/relationships/hyperlink" Target="http://www.longwarjournal.org/archives/2013/04/turkistan_islamic_pa_2.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23D7B-B66E-481D-8118-A9AC516AE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152</TotalTime>
  <Pages>1</Pages>
  <Words>103750</Words>
  <Characters>591377</Characters>
  <Application>Microsoft Office Word</Application>
  <DocSecurity>0</DocSecurity>
  <Lines>4928</Lines>
  <Paragraphs>1387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693740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Martin Osborn</dc:creator>
  <cp:keywords>5.0</cp:keywords>
  <dc:description/>
  <cp:lastModifiedBy>Josh Martin</cp:lastModifiedBy>
  <cp:revision>487</cp:revision>
  <dcterms:created xsi:type="dcterms:W3CDTF">2016-06-22T22:17:00Z</dcterms:created>
  <dcterms:modified xsi:type="dcterms:W3CDTF">2016-07-01T00:00:00Z</dcterms:modified>
  <cp:category/>
</cp:coreProperties>
</file>